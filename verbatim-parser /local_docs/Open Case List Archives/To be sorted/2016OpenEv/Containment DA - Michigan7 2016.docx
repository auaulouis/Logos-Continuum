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0190" w:rsidRDefault="005E7B6E" w:rsidP="005E7B6E">
      <w:pPr>
        <w:pStyle w:val="Heading1"/>
      </w:pPr>
      <w:r>
        <w:t xml:space="preserve">Containment </w:t>
      </w:r>
      <w:proofErr w:type="spellStart"/>
      <w:r>
        <w:t>Disad</w:t>
      </w:r>
      <w:proofErr w:type="spellEnd"/>
      <w:r>
        <w:t xml:space="preserve"> </w:t>
      </w:r>
    </w:p>
    <w:p w:rsidR="005E7B6E" w:rsidRDefault="005E7B6E" w:rsidP="005E7B6E"/>
    <w:p w:rsidR="005E7B6E" w:rsidRDefault="005E7B6E" w:rsidP="005E7B6E"/>
    <w:p w:rsidR="005E7B6E" w:rsidRDefault="005E7B6E" w:rsidP="005E7B6E">
      <w:pPr>
        <w:pStyle w:val="Heading2"/>
      </w:pPr>
      <w:r>
        <w:t xml:space="preserve">1NC Materials </w:t>
      </w:r>
    </w:p>
    <w:p w:rsidR="005E7B6E" w:rsidRDefault="005E7B6E" w:rsidP="005E7B6E"/>
    <w:p w:rsidR="00D646B5" w:rsidRDefault="00D646B5" w:rsidP="00D646B5">
      <w:pPr>
        <w:pStyle w:val="Heading3"/>
      </w:pPr>
      <w:r>
        <w:t xml:space="preserve">1NC </w:t>
      </w:r>
    </w:p>
    <w:p w:rsidR="00D646B5" w:rsidRDefault="00D646B5" w:rsidP="00D646B5"/>
    <w:p w:rsidR="00D646B5" w:rsidRDefault="00FB55A0" w:rsidP="00FB55A0">
      <w:pPr>
        <w:pStyle w:val="Heading4"/>
      </w:pPr>
      <w:r>
        <w:t>China is pursuing a revisionist foreign policy risking war</w:t>
      </w:r>
    </w:p>
    <w:p w:rsidR="00FB55A0" w:rsidRPr="00965957" w:rsidRDefault="00FB55A0" w:rsidP="00FB55A0">
      <w:pPr>
        <w:rPr>
          <w:rStyle w:val="Style13ptBold"/>
        </w:rPr>
      </w:pPr>
      <w:r w:rsidRPr="00965957">
        <w:rPr>
          <w:rStyle w:val="Style13ptBold"/>
        </w:rPr>
        <w:t>Davidson, senior fellow at the Texas Public Policy Foundation, 16</w:t>
      </w:r>
    </w:p>
    <w:p w:rsidR="00FB55A0" w:rsidRDefault="00FB55A0" w:rsidP="00FB55A0">
      <w:pPr>
        <w:rPr>
          <w:sz w:val="16"/>
        </w:rPr>
      </w:pPr>
      <w:r>
        <w:rPr>
          <w:sz w:val="16"/>
        </w:rPr>
        <w:t xml:space="preserve">(John Daniel, </w:t>
      </w:r>
      <w:hyperlink r:id="rId5" w:history="1">
        <w:r w:rsidRPr="00F40FD3">
          <w:rPr>
            <w:rStyle w:val="Hyperlink"/>
            <w:sz w:val="16"/>
          </w:rPr>
          <w:t>http://thefederalist.com/2016/04/12/china-expansionist-foreign-policy/</w:t>
        </w:r>
      </w:hyperlink>
      <w:r>
        <w:rPr>
          <w:sz w:val="16"/>
        </w:rPr>
        <w:t xml:space="preserve"> 4-12) </w:t>
      </w:r>
    </w:p>
    <w:p w:rsidR="00FB55A0" w:rsidRPr="00965957" w:rsidRDefault="00FB55A0" w:rsidP="00FB55A0">
      <w:pPr>
        <w:rPr>
          <w:u w:val="single"/>
        </w:rPr>
      </w:pPr>
      <w:r w:rsidRPr="00965957">
        <w:rPr>
          <w:sz w:val="14"/>
        </w:rPr>
        <w:t xml:space="preserve">For months, </w:t>
      </w:r>
      <w:r w:rsidRPr="00AB535B">
        <w:rPr>
          <w:rStyle w:val="StyleUnderline"/>
        </w:rPr>
        <w:t>Americans have been riveted by headlines about Islamic State terrorist attacks</w:t>
      </w:r>
      <w:r w:rsidRPr="00965957">
        <w:rPr>
          <w:sz w:val="14"/>
        </w:rPr>
        <w:t xml:space="preserve"> across the globe. From Brussels to Lahore, it seems ISIS is the biggest thing going on overseas. </w:t>
      </w:r>
      <w:r w:rsidRPr="00AB535B">
        <w:rPr>
          <w:rStyle w:val="StyleUnderline"/>
        </w:rPr>
        <w:t xml:space="preserve">Yet </w:t>
      </w:r>
      <w:r w:rsidRPr="00656D70">
        <w:rPr>
          <w:rStyle w:val="StyleUnderline"/>
          <w:highlight w:val="cyan"/>
        </w:rPr>
        <w:t>a</w:t>
      </w:r>
      <w:r w:rsidRPr="00AB535B">
        <w:rPr>
          <w:rStyle w:val="StyleUnderline"/>
        </w:rPr>
        <w:t xml:space="preserve"> far </w:t>
      </w:r>
      <w:r w:rsidRPr="00656D70">
        <w:rPr>
          <w:rStyle w:val="StyleUnderline"/>
          <w:highlight w:val="cyan"/>
        </w:rPr>
        <w:t>greater threat to global stability is brewing in the S</w:t>
      </w:r>
      <w:r w:rsidRPr="00656D70">
        <w:rPr>
          <w:rStyle w:val="StyleUnderline"/>
        </w:rPr>
        <w:t xml:space="preserve">outh </w:t>
      </w:r>
      <w:r w:rsidRPr="00656D70">
        <w:rPr>
          <w:rStyle w:val="StyleUnderline"/>
          <w:highlight w:val="cyan"/>
        </w:rPr>
        <w:t>C</w:t>
      </w:r>
      <w:r w:rsidRPr="00656D70">
        <w:rPr>
          <w:rStyle w:val="StyleUnderline"/>
        </w:rPr>
        <w:t xml:space="preserve">hina </w:t>
      </w:r>
      <w:r w:rsidRPr="00656D70">
        <w:rPr>
          <w:rStyle w:val="StyleUnderline"/>
          <w:highlight w:val="cyan"/>
        </w:rPr>
        <w:t>S</w:t>
      </w:r>
      <w:r w:rsidRPr="00656D70">
        <w:rPr>
          <w:rStyle w:val="StyleUnderline"/>
        </w:rPr>
        <w:t>ea</w:t>
      </w:r>
      <w:r w:rsidRPr="00965957">
        <w:rPr>
          <w:sz w:val="14"/>
        </w:rPr>
        <w:t xml:space="preserve">, where China has been building military bases on man-made islands and asserting maritime rights to some of the busiest global trade routes. Meanwhile, </w:t>
      </w:r>
      <w:r w:rsidRPr="00AB535B">
        <w:rPr>
          <w:rStyle w:val="StyleUnderline"/>
        </w:rPr>
        <w:t>here in the United States, Chinese intelligence services have deployed an ever-widening network of spies.</w:t>
      </w:r>
      <w:r>
        <w:rPr>
          <w:rStyle w:val="StyleUnderline"/>
        </w:rPr>
        <w:t xml:space="preserve"> </w:t>
      </w:r>
      <w:r w:rsidRPr="00965957">
        <w:rPr>
          <w:sz w:val="14"/>
        </w:rPr>
        <w:t xml:space="preserve">Although not directly connected, </w:t>
      </w:r>
      <w:r w:rsidRPr="00AB535B">
        <w:rPr>
          <w:rStyle w:val="StyleUnderline"/>
        </w:rPr>
        <w:t xml:space="preserve">both of these developments are manifestations of China’s new, expansionist foreign policy in the Pacific. </w:t>
      </w:r>
      <w:r w:rsidRPr="00656D70">
        <w:rPr>
          <w:rStyle w:val="StyleUnderline"/>
          <w:highlight w:val="cyan"/>
        </w:rPr>
        <w:t>If China and the U</w:t>
      </w:r>
      <w:r w:rsidRPr="00AB535B">
        <w:rPr>
          <w:rStyle w:val="StyleUnderline"/>
        </w:rPr>
        <w:t xml:space="preserve">nited </w:t>
      </w:r>
      <w:r w:rsidRPr="00656D70">
        <w:rPr>
          <w:rStyle w:val="StyleUnderline"/>
          <w:highlight w:val="cyan"/>
        </w:rPr>
        <w:t>S</w:t>
      </w:r>
      <w:r w:rsidRPr="00AB535B">
        <w:rPr>
          <w:rStyle w:val="StyleUnderline"/>
        </w:rPr>
        <w:t xml:space="preserve">tates </w:t>
      </w:r>
      <w:r w:rsidRPr="00656D70">
        <w:rPr>
          <w:rStyle w:val="StyleUnderline"/>
          <w:highlight w:val="cyan"/>
        </w:rPr>
        <w:t xml:space="preserve">don’t alter their trajectory, we could be slow-walking into another cold war—or setting the stage </w:t>
      </w:r>
      <w:r w:rsidRPr="00656D70">
        <w:rPr>
          <w:rStyle w:val="Emphasis"/>
          <w:highlight w:val="cyan"/>
        </w:rPr>
        <w:t xml:space="preserve">for a hot </w:t>
      </w:r>
      <w:proofErr w:type="spellStart"/>
      <w:r w:rsidRPr="00656D70">
        <w:rPr>
          <w:rStyle w:val="Emphasis"/>
          <w:highlight w:val="cyan"/>
        </w:rPr>
        <w:t>one</w:t>
      </w:r>
      <w:r w:rsidRPr="00AB535B">
        <w:rPr>
          <w:rStyle w:val="Emphasis"/>
        </w:rPr>
        <w:t>.</w:t>
      </w:r>
      <w:r w:rsidRPr="00965957">
        <w:rPr>
          <w:sz w:val="16"/>
        </w:rPr>
        <w:t>Naval</w:t>
      </w:r>
      <w:proofErr w:type="spellEnd"/>
      <w:r w:rsidRPr="00965957">
        <w:rPr>
          <w:sz w:val="16"/>
        </w:rPr>
        <w:t xml:space="preserve"> Officer Charged With Espionage News broke over the weekend that a Taiwan-born Navy officer, Lt. Cmdr. Edward C. Lin, has been charged with passing military secrets to China. On its own, the discovery of a Chinese human intelligence operation in the United States is perhaps not all that remarkable, since by some estimates there are scores of Chinese spies in America, most of them engaged in corporate espionage. If China and the U.S. don’t alter their trajectory, we could be slow-walking into another cold war. But Lin’s case is different because he had access to sensitive military intelligence. Lin, who became a naturalized citizen in 2008 and speaks fluent Mandarin, served as a signals intelligence specialist for naval spy planes. “Signals intelligence” is how the U.S. military identifies the whereabouts of foreign military units, like submarines, and the methodology behind this work ranks among the U.S. armed forces’ most closely guarded secrets. Although corporate spying by the Chinese might be common, the last time an active-duty member of the Navy was caught spying was in 1985, when John Walker, a Navy officer and submariner, was caught passing secrets to the Soviet Union as part of an elaborate spy ring that operated for 18 years. That was during the Cold War, when spying between America and the Soviet Union was an open secret. The incident with Lin is the latest sign that a cold war with China could be on the horizon, especially as evidence mounts that China might be willing to risk a military conflict with America’s allies in Asia, and perhaps with America itself. Chinese Spies Are Everywhere News of Lin’s alleged espionage comes on the heels of recent remarks by the former head of the House Intelligence Committee that there are more foreign spies operating the United States than at any point in our history. In a recent speech at the Heritage Foundation, former Rep. Mike Rogers said foreign agents in the United States outnumber those of any previous period, including the Cold War. “They’re stealing everything. If it’s not bolted down, it’s gone,” Rogers said. “And if it’s bolted down, give them about an hour—they’ll figure out how to get that, too.” There are more foreign spies operating the U.S. than at any point in our history. In his remarks, Rogers noted the difference between Russian and Chinese operatives. The former tend to be trained professionals, he said, while the latter are often recruits with “a very specific goal of stealing a very specific piece of intellectual property,” making them harder to detect—and also more numerous. Rogers isn’t the first to raise concerns about espionage in the United States. In 2012, former top CIA covert officer Hank </w:t>
      </w:r>
      <w:proofErr w:type="spellStart"/>
      <w:r w:rsidRPr="00965957">
        <w:rPr>
          <w:sz w:val="16"/>
        </w:rPr>
        <w:t>Crumpton</w:t>
      </w:r>
      <w:proofErr w:type="spellEnd"/>
      <w:r w:rsidRPr="00965957">
        <w:rPr>
          <w:sz w:val="16"/>
        </w:rPr>
        <w:t xml:space="preserve"> told CBS News there are more spies in America than during the peak of the Cold War. </w:t>
      </w:r>
      <w:proofErr w:type="spellStart"/>
      <w:r w:rsidRPr="00965957">
        <w:rPr>
          <w:sz w:val="16"/>
        </w:rPr>
        <w:t>Crumpton</w:t>
      </w:r>
      <w:proofErr w:type="spellEnd"/>
      <w:r w:rsidRPr="00965957">
        <w:rPr>
          <w:sz w:val="16"/>
        </w:rPr>
        <w:t xml:space="preserve">, who ran counterintelligence inside the U.S. as chief of the CIA’s National Resources Division and served as deputy director of the CIA’s Counter-Terrorism Center, claimed major world powers, particularly China, have “very sophisticated intelligence operations, very aggressive operations against the U.S.” China’s Military Outposts in the South China Sea But espionage is just one aspect of China’s broader strategy to establish hegemony in the Pacific. A more visible sign of this strategy is the construction of artificial islands in the South China Sea on a string of disputed reefs and islets called the </w:t>
      </w:r>
      <w:proofErr w:type="spellStart"/>
      <w:r w:rsidRPr="00965957">
        <w:rPr>
          <w:sz w:val="16"/>
        </w:rPr>
        <w:t>Spratley</w:t>
      </w:r>
      <w:proofErr w:type="spellEnd"/>
      <w:r w:rsidRPr="00965957">
        <w:rPr>
          <w:sz w:val="16"/>
        </w:rPr>
        <w:t xml:space="preserve"> Islands. The man-made islands, which are more than 500 hundred miles from mainland China and now feature military-length runways and radar stations, are the main source of growing tension between China and its neighbors. China’s man-made islands in the South China Sea now feature military-length runways and radar stations. Over the past year, ongoing construction of the islands has prompted U.S. freedom-of-navigation patrols, designed to challenge China’s claim to them. Last month, the United States sent a carrier strike group, and the Navy has said it’s planning a third patrol near the artificial islands this month. In an effort to mollify anxious Pacific allies, we’ve also increased military aide to the Philippines and struck an agreement that would allow the Pentagon to use some military bases there to deploy U.S. troops for the first time in decades. This issue isn’t going away. At a recent meeting of the G7, foreign ministers expressed concerns about “territorial disputes” in the East and South China Seas. Although not named outright, China’s artificial islands were clearly what the foreign ministers were referring to in a joint statement at the end of a meeting held in Hiroshima, Japan. The statement expressed “strong opposition to any intimidating, coercive or provocative unilateral actions that could alter the status quo and increase tensions,” and urged states to refrain from “land reclamations, including large scale ones,” and “building out outposts.” Why such a strong statement? More than half of the world’s merchant fleet tonnage passes through the choke points surrounding the South China Sea. Robert Kaplan calls it “the throat of the Western Pacific and Indian oceans—the mass of connective economic tissue where global sea routes </w:t>
      </w:r>
      <w:proofErr w:type="spellStart"/>
      <w:r w:rsidRPr="00965957">
        <w:rPr>
          <w:sz w:val="16"/>
        </w:rPr>
        <w:t>coalesce</w:t>
      </w:r>
      <w:proofErr w:type="gramStart"/>
      <w:r w:rsidRPr="00965957">
        <w:rPr>
          <w:sz w:val="16"/>
        </w:rPr>
        <w:t>.”I</w:t>
      </w:r>
      <w:proofErr w:type="spellEnd"/>
      <w:proofErr w:type="gramEnd"/>
      <w:r w:rsidRPr="00965957">
        <w:rPr>
          <w:sz w:val="16"/>
        </w:rPr>
        <w:t xml:space="preserve"> spoke with </w:t>
      </w:r>
      <w:r w:rsidRPr="00656D70">
        <w:rPr>
          <w:rStyle w:val="StyleUnderline"/>
          <w:highlight w:val="cyan"/>
        </w:rPr>
        <w:t>Dr</w:t>
      </w:r>
      <w:r w:rsidRPr="00965957">
        <w:rPr>
          <w:sz w:val="16"/>
        </w:rPr>
        <w:t xml:space="preserve">. Arthur </w:t>
      </w:r>
      <w:r w:rsidRPr="00656D70">
        <w:rPr>
          <w:rStyle w:val="StyleUnderline"/>
          <w:highlight w:val="cyan"/>
        </w:rPr>
        <w:t>Waldron</w:t>
      </w:r>
      <w:r w:rsidRPr="00AB535B">
        <w:rPr>
          <w:rStyle w:val="StyleUnderline"/>
        </w:rPr>
        <w:t xml:space="preserve">, </w:t>
      </w:r>
      <w:r w:rsidRPr="00965957">
        <w:rPr>
          <w:sz w:val="16"/>
        </w:rPr>
        <w:t xml:space="preserve">a </w:t>
      </w:r>
      <w:r w:rsidRPr="00656D70">
        <w:rPr>
          <w:rStyle w:val="StyleUnderline"/>
          <w:highlight w:val="cyan"/>
        </w:rPr>
        <w:t>prof</w:t>
      </w:r>
      <w:r w:rsidRPr="00965957">
        <w:rPr>
          <w:sz w:val="16"/>
        </w:rPr>
        <w:t xml:space="preserve">essor of </w:t>
      </w:r>
      <w:r w:rsidRPr="00656D70">
        <w:rPr>
          <w:rStyle w:val="StyleUnderline"/>
          <w:highlight w:val="cyan"/>
        </w:rPr>
        <w:t>i</w:t>
      </w:r>
      <w:r w:rsidRPr="00965957">
        <w:rPr>
          <w:sz w:val="16"/>
        </w:rPr>
        <w:t xml:space="preserve">nternational </w:t>
      </w:r>
      <w:r w:rsidRPr="00656D70">
        <w:rPr>
          <w:rStyle w:val="StyleUnderline"/>
          <w:highlight w:val="cyan"/>
        </w:rPr>
        <w:t>r</w:t>
      </w:r>
      <w:r w:rsidRPr="00965957">
        <w:rPr>
          <w:sz w:val="16"/>
        </w:rPr>
        <w:t xml:space="preserve">elations </w:t>
      </w:r>
      <w:r w:rsidRPr="00656D70">
        <w:rPr>
          <w:rStyle w:val="StyleUnderline"/>
          <w:highlight w:val="cyan"/>
        </w:rPr>
        <w:t>at</w:t>
      </w:r>
      <w:r w:rsidRPr="00AB535B">
        <w:rPr>
          <w:rStyle w:val="StyleUnderline"/>
        </w:rPr>
        <w:t xml:space="preserve"> </w:t>
      </w:r>
      <w:r w:rsidRPr="00965957">
        <w:rPr>
          <w:sz w:val="16"/>
        </w:rPr>
        <w:t xml:space="preserve">the University of </w:t>
      </w:r>
      <w:r w:rsidRPr="00656D70">
        <w:rPr>
          <w:rStyle w:val="StyleUnderline"/>
          <w:highlight w:val="cyan"/>
        </w:rPr>
        <w:t>Pen</w:t>
      </w:r>
      <w:r w:rsidRPr="00965957">
        <w:rPr>
          <w:sz w:val="16"/>
        </w:rPr>
        <w:t xml:space="preserve">nsylvania </w:t>
      </w:r>
      <w:r w:rsidRPr="00656D70">
        <w:rPr>
          <w:rStyle w:val="StyleUnderline"/>
          <w:highlight w:val="cyan"/>
        </w:rPr>
        <w:t>and a member of the</w:t>
      </w:r>
      <w:r w:rsidRPr="00E96564">
        <w:rPr>
          <w:rStyle w:val="StyleUnderline"/>
        </w:rPr>
        <w:t xml:space="preserve"> highly classified </w:t>
      </w:r>
      <w:proofErr w:type="spellStart"/>
      <w:r w:rsidRPr="00656D70">
        <w:rPr>
          <w:rStyle w:val="StyleUnderline"/>
          <w:highlight w:val="cyan"/>
        </w:rPr>
        <w:t>Tilelli</w:t>
      </w:r>
      <w:proofErr w:type="spellEnd"/>
      <w:r w:rsidRPr="00656D70">
        <w:rPr>
          <w:rStyle w:val="StyleUnderline"/>
          <w:highlight w:val="cyan"/>
        </w:rPr>
        <w:t xml:space="preserve"> Commission</w:t>
      </w:r>
      <w:r w:rsidRPr="00E96564">
        <w:rPr>
          <w:rStyle w:val="StyleUnderline"/>
        </w:rPr>
        <w:t xml:space="preserve">, which </w:t>
      </w:r>
      <w:r w:rsidRPr="00656D70">
        <w:rPr>
          <w:rStyle w:val="StyleUnderline"/>
          <w:highlight w:val="cyan"/>
        </w:rPr>
        <w:t>evaluated the China operations of the CIA</w:t>
      </w:r>
      <w:r w:rsidRPr="00E96564">
        <w:rPr>
          <w:rStyle w:val="StyleUnderline"/>
        </w:rPr>
        <w:t xml:space="preserve"> from 2000 to 2001</w:t>
      </w:r>
      <w:r w:rsidRPr="00965957">
        <w:rPr>
          <w:sz w:val="16"/>
        </w:rPr>
        <w:t xml:space="preserve">. </w:t>
      </w:r>
      <w:r w:rsidRPr="00656D70">
        <w:rPr>
          <w:rStyle w:val="StyleUnderline"/>
          <w:highlight w:val="cyan"/>
        </w:rPr>
        <w:t xml:space="preserve">He told me China’s foreign policy </w:t>
      </w:r>
      <w:r w:rsidRPr="00656D70">
        <w:rPr>
          <w:rStyle w:val="Emphasis"/>
          <w:highlight w:val="cyan"/>
        </w:rPr>
        <w:t>shifted sharply</w:t>
      </w:r>
      <w:r w:rsidRPr="00E96564">
        <w:rPr>
          <w:rStyle w:val="StyleUnderline"/>
        </w:rPr>
        <w:t xml:space="preserve"> in 2008</w:t>
      </w:r>
      <w:r w:rsidRPr="00965957">
        <w:rPr>
          <w:sz w:val="16"/>
        </w:rPr>
        <w:t>. “</w:t>
      </w:r>
      <w:r w:rsidRPr="00656D70">
        <w:rPr>
          <w:rStyle w:val="Emphasis"/>
          <w:highlight w:val="cyan"/>
        </w:rPr>
        <w:t>It is now aggressive and expansionist</w:t>
      </w:r>
      <w:r w:rsidRPr="00965957">
        <w:rPr>
          <w:sz w:val="16"/>
        </w:rPr>
        <w:t xml:space="preserve">,” he said, and </w:t>
      </w:r>
      <w:r w:rsidRPr="00656D70">
        <w:rPr>
          <w:rStyle w:val="Emphasis"/>
          <w:highlight w:val="cyan"/>
        </w:rPr>
        <w:t>if it doesn’t change, “it’s going to lead to war</w:t>
      </w:r>
      <w:r w:rsidRPr="00E96564">
        <w:rPr>
          <w:rStyle w:val="Emphasis"/>
        </w:rPr>
        <w:t>.”</w:t>
      </w:r>
      <w:r w:rsidRPr="00965957">
        <w:rPr>
          <w:sz w:val="16"/>
        </w:rPr>
        <w:t xml:space="preserve"> Waldron believes our inability to respond to China’s new posture has been a long time in the making. </w:t>
      </w:r>
      <w:r w:rsidRPr="00E96564">
        <w:rPr>
          <w:rStyle w:val="StyleUnderline"/>
        </w:rPr>
        <w:t>Under</w:t>
      </w:r>
      <w:r w:rsidRPr="00965957">
        <w:rPr>
          <w:sz w:val="16"/>
        </w:rPr>
        <w:t xml:space="preserve"> President Richard </w:t>
      </w:r>
      <w:r w:rsidRPr="00E96564">
        <w:rPr>
          <w:rStyle w:val="StyleUnderline"/>
        </w:rPr>
        <w:t xml:space="preserve">Nixon </w:t>
      </w:r>
      <w:r w:rsidRPr="00965957">
        <w:rPr>
          <w:sz w:val="16"/>
        </w:rPr>
        <w:t xml:space="preserve">and Secretary of State Henry Kissinger, </w:t>
      </w:r>
      <w:r w:rsidRPr="00656D70">
        <w:rPr>
          <w:rStyle w:val="StyleUnderline"/>
          <w:highlight w:val="cyan"/>
        </w:rPr>
        <w:t>it was thought</w:t>
      </w:r>
      <w:r w:rsidRPr="00E96564">
        <w:rPr>
          <w:rStyle w:val="StyleUnderline"/>
        </w:rPr>
        <w:t xml:space="preserve"> that the </w:t>
      </w:r>
      <w:r w:rsidRPr="00656D70">
        <w:rPr>
          <w:rStyle w:val="StyleUnderline"/>
          <w:highlight w:val="cyan"/>
        </w:rPr>
        <w:t>U</w:t>
      </w:r>
      <w:r w:rsidRPr="00965957">
        <w:rPr>
          <w:sz w:val="16"/>
        </w:rPr>
        <w:t xml:space="preserve">nited </w:t>
      </w:r>
      <w:r w:rsidRPr="00656D70">
        <w:rPr>
          <w:rStyle w:val="StyleUnderline"/>
          <w:highlight w:val="cyan"/>
        </w:rPr>
        <w:t>S</w:t>
      </w:r>
      <w:r w:rsidRPr="00965957">
        <w:rPr>
          <w:sz w:val="16"/>
        </w:rPr>
        <w:t xml:space="preserve">tates </w:t>
      </w:r>
      <w:r w:rsidRPr="00656D70">
        <w:rPr>
          <w:rStyle w:val="StyleUnderline"/>
          <w:highlight w:val="cyan"/>
        </w:rPr>
        <w:t>would partner with China</w:t>
      </w:r>
      <w:r w:rsidRPr="00965957">
        <w:rPr>
          <w:sz w:val="16"/>
        </w:rPr>
        <w:t xml:space="preserve"> as a strategic ally against the Soviet Union. For decades, we treated China as our most important Asian partner. </w:t>
      </w:r>
      <w:r w:rsidRPr="00E96564">
        <w:rPr>
          <w:rStyle w:val="StyleUnderline"/>
        </w:rPr>
        <w:t xml:space="preserve">But in recent years, </w:t>
      </w:r>
      <w:r w:rsidRPr="00656D70">
        <w:rPr>
          <w:rStyle w:val="StyleUnderline"/>
          <w:highlight w:val="cyan"/>
        </w:rPr>
        <w:t xml:space="preserve">the U.S. intelligence community has been astonished at the kind of </w:t>
      </w:r>
      <w:r w:rsidRPr="00656D70">
        <w:rPr>
          <w:rStyle w:val="Emphasis"/>
          <w:highlight w:val="cyan"/>
        </w:rPr>
        <w:t>aggressive intelligence operations</w:t>
      </w:r>
      <w:r w:rsidRPr="00656D70">
        <w:rPr>
          <w:rStyle w:val="StyleUnderline"/>
          <w:highlight w:val="cyan"/>
        </w:rPr>
        <w:t xml:space="preserve"> China has launched</w:t>
      </w:r>
      <w:r w:rsidRPr="00E96564">
        <w:rPr>
          <w:rStyle w:val="StyleUnderline"/>
        </w:rPr>
        <w:t xml:space="preserve"> at the United States, the vast number of people involved, and the sensitive targets they have chosen.</w:t>
      </w:r>
      <w:r>
        <w:rPr>
          <w:rStyle w:val="StyleUnderline"/>
        </w:rPr>
        <w:t xml:space="preserve"> </w:t>
      </w:r>
      <w:r w:rsidRPr="00965957">
        <w:rPr>
          <w:sz w:val="16"/>
        </w:rPr>
        <w:t xml:space="preserve">“We haven’t figured out how to react,” Waldron said. “One reason is that </w:t>
      </w:r>
      <w:r w:rsidRPr="00225AB3">
        <w:rPr>
          <w:rStyle w:val="StyleUnderline"/>
        </w:rPr>
        <w:t>the administration is</w:t>
      </w:r>
      <w:r w:rsidRPr="00965957">
        <w:rPr>
          <w:sz w:val="16"/>
        </w:rPr>
        <w:t xml:space="preserve"> completely </w:t>
      </w:r>
      <w:r w:rsidRPr="00225AB3">
        <w:rPr>
          <w:rStyle w:val="StyleUnderline"/>
        </w:rPr>
        <w:t xml:space="preserve">divided between </w:t>
      </w:r>
      <w:r w:rsidRPr="00656D70">
        <w:rPr>
          <w:rStyle w:val="StyleUnderline"/>
          <w:highlight w:val="cyan"/>
        </w:rPr>
        <w:t>people</w:t>
      </w:r>
      <w:r w:rsidRPr="00225AB3">
        <w:rPr>
          <w:rStyle w:val="StyleUnderline"/>
        </w:rPr>
        <w:t xml:space="preserve"> who </w:t>
      </w:r>
      <w:r w:rsidRPr="00656D70">
        <w:rPr>
          <w:rStyle w:val="StyleUnderline"/>
          <w:highlight w:val="cyan"/>
        </w:rPr>
        <w:t xml:space="preserve">are still holding the torch for a partnership and people who have had the </w:t>
      </w:r>
      <w:r w:rsidRPr="00656D70">
        <w:rPr>
          <w:rStyle w:val="Emphasis"/>
          <w:highlight w:val="cyan"/>
        </w:rPr>
        <w:t>scales fall from their eyes,</w:t>
      </w:r>
      <w:r w:rsidRPr="00656D70">
        <w:rPr>
          <w:rStyle w:val="StyleUnderline"/>
          <w:highlight w:val="cyan"/>
        </w:rPr>
        <w:t xml:space="preserve"> and have realized that what we have now is something else</w:t>
      </w:r>
      <w:r w:rsidRPr="00965957">
        <w:rPr>
          <w:sz w:val="16"/>
        </w:rPr>
        <w:t>. We can’t change their policy, but we can change ours.”</w:t>
      </w:r>
    </w:p>
    <w:p w:rsidR="00FB55A0" w:rsidRDefault="00FB55A0" w:rsidP="00D646B5"/>
    <w:p w:rsidR="00D646B5" w:rsidRDefault="00D646B5" w:rsidP="00D646B5">
      <w:pPr>
        <w:pStyle w:val="Heading4"/>
      </w:pPr>
      <w:r>
        <w:t xml:space="preserve">Engagement is over- Pivot represents shift to containment strategy </w:t>
      </w:r>
    </w:p>
    <w:p w:rsidR="00D646B5" w:rsidRPr="00CE6151" w:rsidRDefault="00D646B5" w:rsidP="00D646B5">
      <w:pPr>
        <w:rPr>
          <w:rStyle w:val="Style13ptBold"/>
        </w:rPr>
      </w:pPr>
      <w:proofErr w:type="spellStart"/>
      <w:r w:rsidRPr="00CE6151">
        <w:rPr>
          <w:rStyle w:val="Style13ptBold"/>
        </w:rPr>
        <w:t>Mearsheimer</w:t>
      </w:r>
      <w:proofErr w:type="spellEnd"/>
      <w:r w:rsidRPr="00CE6151">
        <w:rPr>
          <w:rStyle w:val="Style13ptBold"/>
        </w:rPr>
        <w:t>, PhD, 16</w:t>
      </w:r>
    </w:p>
    <w:p w:rsidR="00D646B5" w:rsidRDefault="00D646B5" w:rsidP="00D646B5">
      <w:r>
        <w:t xml:space="preserve">(John, R. Wendell Harrison Distinguished Service Professor University of Chicago Co-director, Program on International Security Policy University of Chicago, </w:t>
      </w:r>
      <w:hyperlink r:id="rId6" w:history="1">
        <w:r w:rsidRPr="00F40FD3">
          <w:rPr>
            <w:rStyle w:val="Hyperlink"/>
          </w:rPr>
          <w:t>http://www.huffingtonpost.com/peter-navarro-and-greg-autry/mearsheimer-on-strangling_b_9417476.html</w:t>
        </w:r>
      </w:hyperlink>
      <w:r>
        <w:t xml:space="preserve"> 3-10)</w:t>
      </w:r>
    </w:p>
    <w:p w:rsidR="00D646B5" w:rsidRPr="00E92513" w:rsidRDefault="00D646B5" w:rsidP="00D646B5">
      <w:pPr>
        <w:rPr>
          <w:u w:val="single"/>
        </w:rPr>
      </w:pPr>
      <w:r w:rsidRPr="00E92513">
        <w:rPr>
          <w:sz w:val="16"/>
        </w:rPr>
        <w:t xml:space="preserve">Now, </w:t>
      </w:r>
      <w:r w:rsidRPr="00B45A74">
        <w:rPr>
          <w:rStyle w:val="StyleUnderline"/>
        </w:rPr>
        <w:t>in the</w:t>
      </w:r>
      <w:r w:rsidRPr="00E92513">
        <w:rPr>
          <w:sz w:val="16"/>
        </w:rPr>
        <w:t xml:space="preserve"> 19</w:t>
      </w:r>
      <w:r w:rsidRPr="00B45A74">
        <w:rPr>
          <w:rStyle w:val="StyleUnderline"/>
        </w:rPr>
        <w:t>90s</w:t>
      </w:r>
      <w:r w:rsidRPr="00E92513">
        <w:rPr>
          <w:sz w:val="16"/>
        </w:rPr>
        <w:t xml:space="preserve">, </w:t>
      </w:r>
      <w:r w:rsidRPr="00B45A74">
        <w:rPr>
          <w:rStyle w:val="StyleUnderline"/>
        </w:rPr>
        <w:t>the Clinton administration did pursue engagement.</w:t>
      </w:r>
      <w:r w:rsidRPr="00E92513">
        <w:rPr>
          <w:sz w:val="16"/>
        </w:rPr>
        <w:t xml:space="preserve"> There was little evidence of containment: </w:t>
      </w:r>
      <w:r w:rsidRPr="00763060">
        <w:rPr>
          <w:rStyle w:val="StyleUnderline"/>
        </w:rPr>
        <w:t>and you could do that in the 1990s because China was then weak</w:t>
      </w:r>
      <w:r w:rsidRPr="00E92513">
        <w:rPr>
          <w:sz w:val="16"/>
        </w:rPr>
        <w:t xml:space="preserve"> enough that it didn’t matter. So I believe in the 1990s that the Clinton administration really did believe in engagement and thought that containment was a bad idea and pursued this policy of engagement. </w:t>
      </w:r>
      <w:r w:rsidRPr="00763060">
        <w:rPr>
          <w:rStyle w:val="StyleUnderline"/>
        </w:rPr>
        <w:t xml:space="preserve">But we’re now reaching the point where China is growing economically to the point where </w:t>
      </w:r>
      <w:proofErr w:type="spellStart"/>
      <w:r w:rsidRPr="00763060">
        <w:rPr>
          <w:rStyle w:val="StyleUnderline"/>
        </w:rPr>
        <w:t>its</w:t>
      </w:r>
      <w:proofErr w:type="spellEnd"/>
      <w:r w:rsidRPr="00763060">
        <w:rPr>
          <w:rStyle w:val="StyleUnderline"/>
        </w:rPr>
        <w:t xml:space="preserve"> going to have a lot of military capability, and people are getting increasingly nervous</w:t>
      </w:r>
      <w:r w:rsidRPr="00E92513">
        <w:rPr>
          <w:sz w:val="16"/>
        </w:rPr>
        <w:t xml:space="preserve">. So </w:t>
      </w:r>
      <w:r w:rsidRPr="00763060">
        <w:rPr>
          <w:rStyle w:val="Emphasis"/>
        </w:rPr>
        <w:t xml:space="preserve">what you see is </w:t>
      </w:r>
      <w:r w:rsidRPr="00656D70">
        <w:rPr>
          <w:rStyle w:val="Emphasis"/>
          <w:highlight w:val="cyan"/>
        </w:rPr>
        <w:t>we’re beginning to transition from engagement to containment</w:t>
      </w:r>
      <w:r w:rsidRPr="00E92513">
        <w:rPr>
          <w:sz w:val="16"/>
        </w:rPr>
        <w:t xml:space="preserve">; and </w:t>
      </w:r>
      <w:r w:rsidRPr="00656D70">
        <w:rPr>
          <w:rStyle w:val="Emphasis"/>
          <w:highlight w:val="cyan"/>
        </w:rPr>
        <w:t>this</w:t>
      </w:r>
      <w:r w:rsidRPr="00763060">
        <w:rPr>
          <w:rStyle w:val="Emphasis"/>
        </w:rPr>
        <w:t xml:space="preserve">, of course, </w:t>
      </w:r>
      <w:r w:rsidRPr="00656D70">
        <w:rPr>
          <w:rStyle w:val="Emphasis"/>
          <w:highlight w:val="cyan"/>
        </w:rPr>
        <w:t>is what the pivot to Asia is all about</w:t>
      </w:r>
      <w:r w:rsidRPr="00763060">
        <w:rPr>
          <w:rStyle w:val="Emphasis"/>
        </w:rPr>
        <w:t>.</w:t>
      </w:r>
      <w:r>
        <w:rPr>
          <w:rStyle w:val="Emphasis"/>
        </w:rPr>
        <w:t xml:space="preserve"> </w:t>
      </w:r>
      <w:r w:rsidRPr="00656D70">
        <w:rPr>
          <w:rStyle w:val="StyleUnderline"/>
          <w:highlight w:val="cyan"/>
        </w:rPr>
        <w:t>Hilary</w:t>
      </w:r>
      <w:r w:rsidRPr="00763060">
        <w:rPr>
          <w:rStyle w:val="StyleUnderline"/>
        </w:rPr>
        <w:t xml:space="preserve"> </w:t>
      </w:r>
      <w:r w:rsidRPr="00E92513">
        <w:rPr>
          <w:sz w:val="16"/>
        </w:rPr>
        <w:t xml:space="preserve">Clinton, who is married to Bill Clinton and pursued engagement in the 1990s, </w:t>
      </w:r>
      <w:r w:rsidRPr="00656D70">
        <w:rPr>
          <w:rStyle w:val="StyleUnderline"/>
          <w:highlight w:val="cyan"/>
        </w:rPr>
        <w:t>is</w:t>
      </w:r>
      <w:r w:rsidRPr="00763060">
        <w:rPr>
          <w:rStyle w:val="StyleUnderline"/>
        </w:rPr>
        <w:t xml:space="preserve"> now </w:t>
      </w:r>
      <w:r w:rsidRPr="00656D70">
        <w:rPr>
          <w:rStyle w:val="StyleUnderline"/>
          <w:highlight w:val="cyan"/>
        </w:rPr>
        <w:t>the principle proponent of the pivo</w:t>
      </w:r>
      <w:r w:rsidRPr="00656D70">
        <w:rPr>
          <w:sz w:val="16"/>
          <w:highlight w:val="cyan"/>
        </w:rPr>
        <w:t>t</w:t>
      </w:r>
      <w:r w:rsidRPr="00E92513">
        <w:rPr>
          <w:sz w:val="16"/>
        </w:rPr>
        <w:t xml:space="preserve"> to Asia; </w:t>
      </w:r>
      <w:r w:rsidRPr="00763060">
        <w:rPr>
          <w:rStyle w:val="Emphasis"/>
        </w:rPr>
        <w:t xml:space="preserve">and </w:t>
      </w:r>
      <w:r w:rsidRPr="00656D70">
        <w:rPr>
          <w:rStyle w:val="Emphasis"/>
          <w:highlight w:val="cyan"/>
        </w:rPr>
        <w:t>she fully understands that it is all about containment</w:t>
      </w:r>
      <w:r w:rsidRPr="00763060">
        <w:rPr>
          <w:rStyle w:val="Emphasis"/>
        </w:rPr>
        <w:t>.</w:t>
      </w:r>
      <w:r>
        <w:rPr>
          <w:rStyle w:val="Emphasis"/>
        </w:rPr>
        <w:t xml:space="preserve"> </w:t>
      </w:r>
      <w:r w:rsidRPr="00763060">
        <w:rPr>
          <w:rStyle w:val="StyleUnderline"/>
        </w:rPr>
        <w:t xml:space="preserve">Of course, what’s going to happen here given that we live in </w:t>
      </w:r>
      <w:r w:rsidRPr="00656D70">
        <w:rPr>
          <w:rStyle w:val="StyleUnderline"/>
          <w:highlight w:val="cyan"/>
        </w:rPr>
        <w:t>the U</w:t>
      </w:r>
      <w:r w:rsidRPr="00763060">
        <w:rPr>
          <w:rStyle w:val="StyleUnderline"/>
        </w:rPr>
        <w:t xml:space="preserve">nited </w:t>
      </w:r>
      <w:r w:rsidRPr="00656D70">
        <w:rPr>
          <w:rStyle w:val="StyleUnderline"/>
          <w:highlight w:val="cyan"/>
        </w:rPr>
        <w:t>S</w:t>
      </w:r>
      <w:r w:rsidRPr="00763060">
        <w:rPr>
          <w:rStyle w:val="StyleUnderline"/>
        </w:rPr>
        <w:t xml:space="preserve">tates </w:t>
      </w:r>
      <w:r w:rsidRPr="00656D70">
        <w:rPr>
          <w:rStyle w:val="StyleUnderline"/>
          <w:highlight w:val="cyan"/>
        </w:rPr>
        <w:t>is</w:t>
      </w:r>
      <w:r w:rsidRPr="00763060">
        <w:rPr>
          <w:rStyle w:val="StyleUnderline"/>
        </w:rPr>
        <w:t xml:space="preserve"> that </w:t>
      </w:r>
      <w:r w:rsidRPr="00763060">
        <w:rPr>
          <w:rStyle w:val="Emphasis"/>
        </w:rPr>
        <w:t xml:space="preserve">we’re </w:t>
      </w:r>
      <w:r w:rsidRPr="00656D70">
        <w:rPr>
          <w:rStyle w:val="Emphasis"/>
          <w:highlight w:val="cyan"/>
        </w:rPr>
        <w:t>going to use liberal rhetoric to disguise our realist behavior</w:t>
      </w:r>
      <w:r w:rsidRPr="00E92513">
        <w:rPr>
          <w:sz w:val="16"/>
        </w:rPr>
        <w:t xml:space="preserve">. So </w:t>
      </w:r>
      <w:r w:rsidRPr="00763060">
        <w:rPr>
          <w:rStyle w:val="StyleUnderline"/>
        </w:rPr>
        <w:t xml:space="preserve">we will go to great lengths not to talk in terms of containment even though </w:t>
      </w:r>
      <w:r w:rsidRPr="00656D70">
        <w:rPr>
          <w:rStyle w:val="StyleUnderline"/>
          <w:highlight w:val="cyan"/>
        </w:rPr>
        <w:t>we’re engaged in containment</w:t>
      </w:r>
      <w:r w:rsidRPr="00763060">
        <w:rPr>
          <w:rStyle w:val="StyleUnderline"/>
        </w:rPr>
        <w:t xml:space="preserve"> and even though t</w:t>
      </w:r>
      <w:r w:rsidRPr="00656D70">
        <w:rPr>
          <w:rStyle w:val="StyleUnderline"/>
          <w:highlight w:val="cyan"/>
        </w:rPr>
        <w:t xml:space="preserve">he Chinese </w:t>
      </w:r>
      <w:r w:rsidRPr="00656D70">
        <w:rPr>
          <w:rStyle w:val="Emphasis"/>
          <w:highlight w:val="cyan"/>
        </w:rPr>
        <w:t>know full well</w:t>
      </w:r>
      <w:r w:rsidRPr="00656D70">
        <w:rPr>
          <w:rStyle w:val="StyleUnderline"/>
          <w:highlight w:val="cyan"/>
        </w:rPr>
        <w:t xml:space="preserve"> that we’re trying to contain them</w:t>
      </w:r>
      <w:r w:rsidRPr="00763060">
        <w:rPr>
          <w:rStyle w:val="StyleUnderline"/>
        </w:rPr>
        <w:t xml:space="preserve">. </w:t>
      </w:r>
      <w:r w:rsidRPr="00E92513">
        <w:rPr>
          <w:rStyle w:val="StyleUnderline"/>
        </w:rPr>
        <w:t>But for our own sake and for our public we will talk in much more liberal terms. So it’s liberal ideology disguising realist behavior.</w:t>
      </w:r>
    </w:p>
    <w:p w:rsidR="00D646B5" w:rsidRDefault="00D646B5" w:rsidP="00D646B5">
      <w:pPr>
        <w:pStyle w:val="Heading4"/>
      </w:pPr>
      <w:r>
        <w:t>Engagement is appeasement- encourages Chinese aggression, HR violations,</w:t>
      </w:r>
      <w:r w:rsidR="00AA43C3">
        <w:t xml:space="preserve"> wrecks hegemony</w:t>
      </w:r>
      <w:r>
        <w:t xml:space="preserve"> and ruins alliances </w:t>
      </w:r>
    </w:p>
    <w:p w:rsidR="00D646B5" w:rsidRPr="00A77821" w:rsidRDefault="00D646B5" w:rsidP="00D646B5">
      <w:pPr>
        <w:rPr>
          <w:rStyle w:val="Style13ptBold"/>
        </w:rPr>
      </w:pPr>
      <w:proofErr w:type="spellStart"/>
      <w:r w:rsidRPr="00A77821">
        <w:rPr>
          <w:rStyle w:val="Style13ptBold"/>
        </w:rPr>
        <w:t>Newsham</w:t>
      </w:r>
      <w:proofErr w:type="spellEnd"/>
      <w:r w:rsidRPr="00A77821">
        <w:rPr>
          <w:rStyle w:val="Style13ptBold"/>
        </w:rPr>
        <w:t>, JD, 14</w:t>
      </w:r>
    </w:p>
    <w:p w:rsidR="00D646B5" w:rsidRDefault="00D646B5" w:rsidP="00D646B5">
      <w:r>
        <w:t xml:space="preserve">(Grant, Senior Research Fellow @ Japan Forum for Strategic Studies, Exec. Director Corporate Security @ Morgan Stanley Japan, Retired Marine Colonel, </w:t>
      </w:r>
      <w:hyperlink r:id="rId7" w:history="1">
        <w:r w:rsidRPr="00F40FD3">
          <w:rPr>
            <w:rStyle w:val="Hyperlink"/>
          </w:rPr>
          <w:t>http://nationalinterest.org/blog/the-buzz/china-america-the-appeasement-question-11226</w:t>
        </w:r>
      </w:hyperlink>
      <w:r>
        <w:t>, 9-8)</w:t>
      </w:r>
    </w:p>
    <w:p w:rsidR="00D646B5" w:rsidRDefault="00D646B5" w:rsidP="00D646B5">
      <w:pPr>
        <w:rPr>
          <w:rStyle w:val="Emphasis"/>
        </w:rPr>
      </w:pPr>
      <w:r w:rsidRPr="001735E5">
        <w:rPr>
          <w:sz w:val="16"/>
        </w:rPr>
        <w:t xml:space="preserve">In February 2014, </w:t>
      </w:r>
      <w:r w:rsidRPr="005C51E0">
        <w:rPr>
          <w:rStyle w:val="StyleUnderline"/>
        </w:rPr>
        <w:t xml:space="preserve">Philippine </w:t>
      </w:r>
      <w:r w:rsidRPr="00656D70">
        <w:rPr>
          <w:rStyle w:val="StyleUnderline"/>
          <w:highlight w:val="cyan"/>
        </w:rPr>
        <w:t>President</w:t>
      </w:r>
      <w:r w:rsidRPr="001735E5">
        <w:rPr>
          <w:sz w:val="16"/>
        </w:rPr>
        <w:t xml:space="preserve"> </w:t>
      </w:r>
      <w:proofErr w:type="spellStart"/>
      <w:r w:rsidRPr="001735E5">
        <w:rPr>
          <w:sz w:val="16"/>
        </w:rPr>
        <w:t>Benigno</w:t>
      </w:r>
      <w:proofErr w:type="spellEnd"/>
      <w:r w:rsidRPr="001735E5">
        <w:rPr>
          <w:sz w:val="16"/>
        </w:rPr>
        <w:t xml:space="preserve"> </w:t>
      </w:r>
      <w:r w:rsidRPr="00656D70">
        <w:rPr>
          <w:rStyle w:val="StyleUnderline"/>
          <w:highlight w:val="cyan"/>
        </w:rPr>
        <w:t>Aquino warned that failure to challenge</w:t>
      </w:r>
      <w:r w:rsidRPr="001735E5">
        <w:rPr>
          <w:sz w:val="16"/>
        </w:rPr>
        <w:t xml:space="preserve"> the People’s Republic of China’s (</w:t>
      </w:r>
      <w:r w:rsidRPr="00656D70">
        <w:rPr>
          <w:rStyle w:val="StyleUnderline"/>
          <w:highlight w:val="cyan"/>
        </w:rPr>
        <w:t>PRC) territorial seizures</w:t>
      </w:r>
      <w:r w:rsidRPr="001735E5">
        <w:rPr>
          <w:sz w:val="16"/>
        </w:rPr>
        <w:t xml:space="preserve"> in the South China Sea </w:t>
      </w:r>
      <w:r w:rsidRPr="00656D70">
        <w:rPr>
          <w:rStyle w:val="StyleUnderline"/>
          <w:highlight w:val="cyan"/>
        </w:rPr>
        <w:t>would be repeating the</w:t>
      </w:r>
      <w:r w:rsidRPr="005C51E0">
        <w:rPr>
          <w:rStyle w:val="StyleUnderline"/>
        </w:rPr>
        <w:t xml:space="preserve"> 1930’s </w:t>
      </w:r>
      <w:r w:rsidRPr="00656D70">
        <w:rPr>
          <w:rStyle w:val="StyleUnderline"/>
          <w:highlight w:val="cyan"/>
        </w:rPr>
        <w:t>era</w:t>
      </w:r>
      <w:r w:rsidRPr="005C51E0">
        <w:rPr>
          <w:rStyle w:val="StyleUnderline"/>
        </w:rPr>
        <w:t xml:space="preserve"> </w:t>
      </w:r>
      <w:r w:rsidRPr="00656D70">
        <w:rPr>
          <w:rStyle w:val="StyleUnderline"/>
          <w:highlight w:val="cyan"/>
        </w:rPr>
        <w:t>appeasement of Hitler’</w:t>
      </w:r>
      <w:r w:rsidRPr="00656D70">
        <w:rPr>
          <w:sz w:val="16"/>
          <w:highlight w:val="cyan"/>
        </w:rPr>
        <w:t>s</w:t>
      </w:r>
      <w:r w:rsidRPr="001735E5">
        <w:rPr>
          <w:sz w:val="16"/>
        </w:rPr>
        <w:t xml:space="preserve"> Germany. The Chinese were predictably outraged while the rest of the world mostly ignored President Aquino. </w:t>
      </w:r>
      <w:r w:rsidRPr="005C51E0">
        <w:rPr>
          <w:rStyle w:val="StyleUnderline"/>
        </w:rPr>
        <w:t>“Appeasement” is still a dirty word. But in the 1930’s</w:t>
      </w:r>
      <w:r w:rsidRPr="001735E5">
        <w:rPr>
          <w:sz w:val="16"/>
        </w:rPr>
        <w:t xml:space="preserve">, until the Nazi’s invaded Poland in September, 1939, </w:t>
      </w:r>
      <w:r w:rsidRPr="00656D70">
        <w:rPr>
          <w:rStyle w:val="StyleUnderline"/>
          <w:highlight w:val="cyan"/>
        </w:rPr>
        <w:t>European and American elites considered appeasement to be a sophisticated, nuanced approach</w:t>
      </w:r>
      <w:r w:rsidRPr="001735E5">
        <w:rPr>
          <w:sz w:val="16"/>
        </w:rPr>
        <w:t xml:space="preserve"> to dealing with increasingly powerful authoritarian regimes. To these elites, appeasement was more than simply disarming and letting unpleasant people have their way. Appeasement actually had a coherent logic. The </w:t>
      </w:r>
      <w:r w:rsidRPr="005C51E0">
        <w:rPr>
          <w:rStyle w:val="StyleUnderline"/>
        </w:rPr>
        <w:t>elites believed</w:t>
      </w:r>
      <w:r w:rsidRPr="001735E5">
        <w:rPr>
          <w:sz w:val="16"/>
        </w:rPr>
        <w:t xml:space="preserve"> that aggressive, </w:t>
      </w:r>
      <w:r w:rsidRPr="005C51E0">
        <w:rPr>
          <w:rStyle w:val="StyleUnderline"/>
        </w:rPr>
        <w:t xml:space="preserve">authoritarian regimes act the way they do out of fear, </w:t>
      </w:r>
      <w:r w:rsidRPr="001735E5">
        <w:rPr>
          <w:sz w:val="16"/>
        </w:rPr>
        <w:t xml:space="preserve">insecurity, and at least partly legitimate grievances – such as German resentment of the harsh Treaty of Versailles. </w:t>
      </w:r>
      <w:r w:rsidRPr="001D6603">
        <w:rPr>
          <w:rStyle w:val="StyleUnderline"/>
        </w:rPr>
        <w:t>Understand and address these issue, remove their fears, and the regimes will become less aggressive and transform into responsible members of the international community</w:t>
      </w:r>
      <w:r w:rsidRPr="001735E5">
        <w:rPr>
          <w:sz w:val="16"/>
        </w:rPr>
        <w:t xml:space="preserve"> and operate under international norms. Or so the elites argued. </w:t>
      </w:r>
      <w:r w:rsidRPr="00656D70">
        <w:rPr>
          <w:rStyle w:val="StyleUnderline"/>
        </w:rPr>
        <w:t>Challenging</w:t>
      </w:r>
      <w:r w:rsidRPr="001D6603">
        <w:rPr>
          <w:rStyle w:val="StyleUnderline"/>
        </w:rPr>
        <w:t xml:space="preserve"> these regimes could dangerously isolate them</w:t>
      </w:r>
      <w:r w:rsidRPr="001735E5">
        <w:rPr>
          <w:sz w:val="16"/>
        </w:rPr>
        <w:t xml:space="preserve"> and even needlessly </w:t>
      </w:r>
      <w:r w:rsidRPr="001D6603">
        <w:rPr>
          <w:rStyle w:val="StyleUnderline"/>
        </w:rPr>
        <w:t>provoke</w:t>
      </w:r>
      <w:r w:rsidRPr="001735E5">
        <w:rPr>
          <w:sz w:val="16"/>
        </w:rPr>
        <w:t xml:space="preserve"> them into “</w:t>
      </w:r>
      <w:r w:rsidRPr="001D6603">
        <w:rPr>
          <w:rStyle w:val="StyleUnderline"/>
        </w:rPr>
        <w:t>miscalculations.”</w:t>
      </w:r>
      <w:r w:rsidRPr="001735E5">
        <w:rPr>
          <w:sz w:val="16"/>
        </w:rPr>
        <w:t xml:space="preserve"> The </w:t>
      </w:r>
      <w:r w:rsidRPr="00656D70">
        <w:rPr>
          <w:rStyle w:val="StyleUnderline"/>
          <w:highlight w:val="cyan"/>
        </w:rPr>
        <w:t xml:space="preserve">elites thought </w:t>
      </w:r>
      <w:r w:rsidRPr="00656D70">
        <w:rPr>
          <w:rStyle w:val="Emphasis"/>
          <w:highlight w:val="cyan"/>
        </w:rPr>
        <w:t>“engagement</w:t>
      </w:r>
      <w:r w:rsidRPr="00656D70">
        <w:rPr>
          <w:rStyle w:val="StyleUnderline"/>
          <w:highlight w:val="cyan"/>
        </w:rPr>
        <w:t>” and “transparency” were beneficial in their own right</w:t>
      </w:r>
      <w:r w:rsidRPr="001D6603">
        <w:rPr>
          <w:rStyle w:val="StyleUnderline"/>
        </w:rPr>
        <w:t>,</w:t>
      </w:r>
      <w:r w:rsidRPr="001735E5">
        <w:rPr>
          <w:sz w:val="16"/>
        </w:rPr>
        <w:t xml:space="preserve"> as only good things could come from familiarity with one another. In the 1930’s, the major Western powers all attended each other’s war games. The US Marine Corps even took the German World War I fighter ace, Ernst </w:t>
      </w:r>
      <w:proofErr w:type="spellStart"/>
      <w:r w:rsidRPr="001735E5">
        <w:rPr>
          <w:sz w:val="16"/>
        </w:rPr>
        <w:t>Udet</w:t>
      </w:r>
      <w:proofErr w:type="spellEnd"/>
      <w:r w:rsidRPr="001735E5">
        <w:rPr>
          <w:sz w:val="16"/>
        </w:rPr>
        <w:t xml:space="preserve"> on a ride in a USMC dive bomber. This “</w:t>
      </w:r>
      <w:r w:rsidRPr="00656D70">
        <w:rPr>
          <w:rStyle w:val="StyleUnderline"/>
          <w:highlight w:val="cyan"/>
        </w:rPr>
        <w:t>engagement</w:t>
      </w:r>
      <w:r w:rsidRPr="001735E5">
        <w:rPr>
          <w:sz w:val="16"/>
        </w:rPr>
        <w:t xml:space="preserve">” and “transparency” </w:t>
      </w:r>
      <w:r w:rsidRPr="00656D70">
        <w:rPr>
          <w:rStyle w:val="StyleUnderline"/>
          <w:highlight w:val="cyan"/>
        </w:rPr>
        <w:t>did not make the Nazis nicer</w:t>
      </w:r>
      <w:r w:rsidRPr="001D6603">
        <w:rPr>
          <w:rStyle w:val="StyleUnderline"/>
        </w:rPr>
        <w:t>,</w:t>
      </w:r>
      <w:r w:rsidRPr="001735E5">
        <w:rPr>
          <w:sz w:val="16"/>
        </w:rPr>
        <w:t xml:space="preserve"> but perhaps gave them some ideas about dive bombing and “</w:t>
      </w:r>
      <w:proofErr w:type="spellStart"/>
      <w:r w:rsidRPr="001735E5">
        <w:rPr>
          <w:sz w:val="16"/>
        </w:rPr>
        <w:t>Blitzkreig</w:t>
      </w:r>
      <w:proofErr w:type="spellEnd"/>
      <w:r w:rsidRPr="001735E5">
        <w:rPr>
          <w:sz w:val="16"/>
        </w:rPr>
        <w:t xml:space="preserve">.” Even the Soviets and Germans had close ties with joint training, military technology development, and raw material shipments to Germany. </w:t>
      </w:r>
      <w:r w:rsidRPr="001D6603">
        <w:rPr>
          <w:rStyle w:val="StyleUnderline"/>
        </w:rPr>
        <w:t>There was also extensive political and diplomatic interaction</w:t>
      </w:r>
      <w:r w:rsidRPr="001735E5">
        <w:rPr>
          <w:sz w:val="16"/>
        </w:rPr>
        <w:t xml:space="preserve">. </w:t>
      </w:r>
      <w:r w:rsidRPr="001D6603">
        <w:rPr>
          <w:rStyle w:val="StyleUnderline"/>
        </w:rPr>
        <w:t>Close economic ties were believed to be a further hedge against conflict</w:t>
      </w:r>
      <w:r w:rsidRPr="001735E5">
        <w:rPr>
          <w:sz w:val="16"/>
        </w:rPr>
        <w:t xml:space="preserve"> breaking out, and companies such as Ford, IBM, and many others did profitable business in Germany. The elites believed anything was better than war. </w:t>
      </w:r>
      <w:r w:rsidRPr="00AD2B9D">
        <w:rPr>
          <w:rStyle w:val="StyleUnderline"/>
        </w:rPr>
        <w:t xml:space="preserve">Preserving peace, even if sacrificing principles </w:t>
      </w:r>
      <w:r w:rsidRPr="001735E5">
        <w:rPr>
          <w:sz w:val="16"/>
        </w:rPr>
        <w:t xml:space="preserve">– and certain small nations – </w:t>
      </w:r>
      <w:r w:rsidRPr="00AD2B9D">
        <w:rPr>
          <w:rStyle w:val="StyleUnderline"/>
        </w:rPr>
        <w:t xml:space="preserve">was considered wise and statesmanlike. </w:t>
      </w:r>
      <w:r w:rsidRPr="00AA5C96">
        <w:rPr>
          <w:rStyle w:val="StyleUnderline"/>
          <w:highlight w:val="cyan"/>
        </w:rPr>
        <w:t>People who criticized appeasement</w:t>
      </w:r>
      <w:r w:rsidRPr="001735E5">
        <w:rPr>
          <w:sz w:val="16"/>
        </w:rPr>
        <w:t xml:space="preserve"> policy in the 1930’s, most notably Winston Churchill</w:t>
      </w:r>
      <w:r w:rsidRPr="00AA5C96">
        <w:rPr>
          <w:sz w:val="16"/>
          <w:highlight w:val="cyan"/>
        </w:rPr>
        <w:t xml:space="preserve">, </w:t>
      </w:r>
      <w:r w:rsidRPr="00AA5C96">
        <w:rPr>
          <w:rStyle w:val="Emphasis"/>
          <w:highlight w:val="cyan"/>
        </w:rPr>
        <w:t>were ridiculed as dolts and war mongers</w:t>
      </w:r>
      <w:r w:rsidRPr="00AA5C96">
        <w:rPr>
          <w:sz w:val="16"/>
          <w:highlight w:val="cyan"/>
        </w:rPr>
        <w:t xml:space="preserve">. </w:t>
      </w:r>
      <w:r w:rsidRPr="00AA5C96">
        <w:rPr>
          <w:rStyle w:val="Emphasis"/>
          <w:highlight w:val="cyan"/>
        </w:rPr>
        <w:t>We know how this turned out</w:t>
      </w:r>
      <w:r w:rsidRPr="001735E5">
        <w:rPr>
          <w:sz w:val="16"/>
        </w:rPr>
        <w:t xml:space="preserve">. Curiously, appeasement (by another name) reappeared even before the end of the war in calls to address Stalin’s ‘fears’ and allow him to dominate Eastern Europe. And throughout the Cold War, in Western academic and government circles it was argued that Soviet behavior was simply a reaction to fears of Western containment. The appeasers protested the peacetime draft as threatening the Russians. They also pushed for unilateral nuclear disarmament, and opposed the Pershing missile deployment and the neutron bomb well into the 1980’s. Even President Jimmy Carter, once he overcame his “inordinate fear of communism,” tried something akin to appeasement as national policy. It was not until the Soviets invaded Afghanistan that Carter learned his lesson. It perhaps will take another case of an authoritarian regime rearranging its neighborhood to understand the cost of modern appeasement. </w:t>
      </w:r>
      <w:r w:rsidRPr="00AD2B9D">
        <w:rPr>
          <w:rStyle w:val="StyleUnderline"/>
        </w:rPr>
        <w:t>US policy towards China</w:t>
      </w:r>
      <w:r w:rsidRPr="001735E5">
        <w:rPr>
          <w:sz w:val="16"/>
        </w:rPr>
        <w:t xml:space="preserve"> over the last 30 years, and particularly in recent times, </w:t>
      </w:r>
      <w:r w:rsidRPr="00AD2B9D">
        <w:rPr>
          <w:rStyle w:val="StyleUnderline"/>
        </w:rPr>
        <w:t>seems familiar</w:t>
      </w:r>
      <w:r w:rsidRPr="001735E5">
        <w:rPr>
          <w:sz w:val="16"/>
        </w:rPr>
        <w:t xml:space="preserve">. </w:t>
      </w:r>
      <w:r w:rsidRPr="00AD2B9D">
        <w:rPr>
          <w:rStyle w:val="StyleUnderline"/>
        </w:rPr>
        <w:t>The United States does its best to understand the PRC’s concerns and its resentments going back to the Opium Wars and the ‘century of humiliation’, to accommodate these resentments, and to ensure China does not feel threatened</w:t>
      </w:r>
      <w:r w:rsidRPr="001735E5">
        <w:rPr>
          <w:sz w:val="16"/>
        </w:rPr>
        <w:t xml:space="preserve">. </w:t>
      </w:r>
      <w:r w:rsidRPr="00AD2B9D">
        <w:rPr>
          <w:rStyle w:val="StyleUnderline"/>
        </w:rPr>
        <w:t>Defense and State Department officials enthusiastically seek greater transparency and openness</w:t>
      </w:r>
      <w:r w:rsidRPr="001735E5">
        <w:rPr>
          <w:sz w:val="16"/>
        </w:rPr>
        <w:t xml:space="preserve"> – especially in the military realm – as such openness is perceived as inherently good. </w:t>
      </w:r>
      <w:r w:rsidRPr="00AD2B9D">
        <w:rPr>
          <w:rStyle w:val="StyleUnderline"/>
        </w:rPr>
        <w:t>In return, the PRC is expected to change, to show more respect for human rights and international law and to become a “responsible stakeholder” in the international community.</w:t>
      </w:r>
      <w:r>
        <w:rPr>
          <w:rStyle w:val="StyleUnderline"/>
        </w:rPr>
        <w:t xml:space="preserve"> </w:t>
      </w:r>
      <w:r w:rsidRPr="00AA5C96">
        <w:rPr>
          <w:rStyle w:val="Emphasis"/>
          <w:highlight w:val="cyan"/>
        </w:rPr>
        <w:t>We now have several decades of empirical evidence to assess this concessionary approach</w:t>
      </w:r>
      <w:r w:rsidRPr="00AA5C96">
        <w:rPr>
          <w:sz w:val="16"/>
          <w:highlight w:val="cyan"/>
        </w:rPr>
        <w:t xml:space="preserve">. </w:t>
      </w:r>
      <w:r w:rsidRPr="00AA5C96">
        <w:rPr>
          <w:rStyle w:val="Emphasis"/>
          <w:highlight w:val="cyan"/>
        </w:rPr>
        <w:t>It has not resulted in improved, less aggressive PRC behavior in the South China Sea or the East China Sea, or even in outer space</w:t>
      </w:r>
      <w:r w:rsidRPr="00AD2B9D">
        <w:rPr>
          <w:rStyle w:val="Emphasis"/>
        </w:rPr>
        <w:t xml:space="preserve">. </w:t>
      </w:r>
      <w:r w:rsidRPr="001735E5">
        <w:rPr>
          <w:sz w:val="16"/>
        </w:rPr>
        <w:t>Indeed</w:t>
      </w:r>
      <w:r w:rsidRPr="00AD2B9D">
        <w:rPr>
          <w:rStyle w:val="Emphasis"/>
        </w:rPr>
        <w:t xml:space="preserve">, </w:t>
      </w:r>
      <w:r w:rsidRPr="00AA5C96">
        <w:rPr>
          <w:rStyle w:val="Emphasis"/>
          <w:highlight w:val="cyan"/>
        </w:rPr>
        <w:t>it</w:t>
      </w:r>
      <w:r w:rsidRPr="00AD2B9D">
        <w:rPr>
          <w:rStyle w:val="Emphasis"/>
        </w:rPr>
        <w:t xml:space="preserve"> seems to have </w:t>
      </w:r>
      <w:r w:rsidRPr="00AA5C96">
        <w:rPr>
          <w:rStyle w:val="Emphasis"/>
          <w:highlight w:val="cyan"/>
        </w:rPr>
        <w:t>encouraged Chinese assertiveness as manifest in threatening language and behavior towards its neighbors.</w:t>
      </w:r>
      <w:r>
        <w:rPr>
          <w:rStyle w:val="Emphasis"/>
        </w:rPr>
        <w:t xml:space="preserve"> </w:t>
      </w:r>
      <w:r w:rsidRPr="00AD2B9D">
        <w:rPr>
          <w:rStyle w:val="StyleUnderline"/>
        </w:rPr>
        <w:t>Nor has the PRC</w:t>
      </w:r>
      <w:r w:rsidRPr="001735E5">
        <w:rPr>
          <w:sz w:val="16"/>
        </w:rPr>
        <w:t xml:space="preserve"> regime </w:t>
      </w:r>
      <w:r w:rsidRPr="00AD2B9D">
        <w:rPr>
          <w:rStyle w:val="StyleUnderline"/>
        </w:rPr>
        <w:t>shown more respect for human rights, rule of law, consensual government or freedom of expression for its citizens</w:t>
      </w:r>
      <w:r w:rsidRPr="001735E5">
        <w:rPr>
          <w:sz w:val="16"/>
        </w:rPr>
        <w:t xml:space="preserve">. Serial intellectual property theft continues unabated, as does support for unsavory dictators. </w:t>
      </w:r>
      <w:r w:rsidRPr="004C4107">
        <w:rPr>
          <w:rStyle w:val="StyleUnderline"/>
        </w:rPr>
        <w:t>Nonetheless,</w:t>
      </w:r>
      <w:r w:rsidRPr="001735E5">
        <w:rPr>
          <w:sz w:val="16"/>
        </w:rPr>
        <w:t xml:space="preserve"> </w:t>
      </w:r>
      <w:r w:rsidRPr="00AA5C96">
        <w:rPr>
          <w:rStyle w:val="StyleUnderline"/>
          <w:highlight w:val="cyan"/>
        </w:rPr>
        <w:t>we</w:t>
      </w:r>
      <w:r w:rsidRPr="001735E5">
        <w:rPr>
          <w:sz w:val="16"/>
        </w:rPr>
        <w:t xml:space="preserve"> invite the PRC to military exercises [4] and </w:t>
      </w:r>
      <w:r w:rsidRPr="00AA5C96">
        <w:rPr>
          <w:rStyle w:val="Emphasis"/>
          <w:highlight w:val="cyan"/>
        </w:rPr>
        <w:t xml:space="preserve">repeat the “engagement” mantra </w:t>
      </w:r>
      <w:r w:rsidRPr="00AA5C96">
        <w:rPr>
          <w:sz w:val="16"/>
          <w:highlight w:val="cyan"/>
        </w:rPr>
        <w:t xml:space="preserve">– </w:t>
      </w:r>
      <w:r w:rsidRPr="00AA5C96">
        <w:rPr>
          <w:rStyle w:val="Emphasis"/>
          <w:highlight w:val="cyan"/>
        </w:rPr>
        <w:t>expecting that one day things will magically improve.</w:t>
      </w:r>
      <w:r w:rsidRPr="004C4107">
        <w:rPr>
          <w:rStyle w:val="Emphasis"/>
        </w:rPr>
        <w:t xml:space="preserve"> </w:t>
      </w:r>
      <w:r w:rsidRPr="001735E5">
        <w:rPr>
          <w:sz w:val="16"/>
        </w:rPr>
        <w:t xml:space="preserve">Some argue that letting the PRC see US military power will dissuade it from challenging us. Perhaps, but </w:t>
      </w:r>
      <w:r w:rsidRPr="004C4107">
        <w:rPr>
          <w:rStyle w:val="StyleUnderline"/>
        </w:rPr>
        <w:t>we are</w:t>
      </w:r>
      <w:r w:rsidRPr="001735E5">
        <w:rPr>
          <w:sz w:val="16"/>
        </w:rPr>
        <w:t xml:space="preserve"> just as </w:t>
      </w:r>
      <w:r w:rsidRPr="004C4107">
        <w:rPr>
          <w:rStyle w:val="StyleUnderline"/>
        </w:rPr>
        <w:t>likely to be seen as naïve or weak</w:t>
      </w:r>
      <w:r w:rsidRPr="004C4107">
        <w:rPr>
          <w:rStyle w:val="Emphasis"/>
        </w:rPr>
        <w:t xml:space="preserve">. </w:t>
      </w:r>
      <w:r w:rsidRPr="00AA5C96">
        <w:rPr>
          <w:rStyle w:val="Emphasis"/>
          <w:highlight w:val="cyan"/>
        </w:rPr>
        <w:t>From the Chinese perspective, there is no reason to change</w:t>
      </w:r>
      <w:r w:rsidRPr="004C4107">
        <w:rPr>
          <w:rStyle w:val="Emphasis"/>
        </w:rPr>
        <w:t xml:space="preserve"> since they have done very well without transforming and </w:t>
      </w:r>
      <w:r w:rsidRPr="00AA5C96">
        <w:rPr>
          <w:rStyle w:val="Emphasis"/>
          <w:highlight w:val="cyan"/>
        </w:rPr>
        <w:t>the PRC has never been stronger</w:t>
      </w:r>
      <w:r w:rsidRPr="00AA5C96">
        <w:rPr>
          <w:sz w:val="16"/>
          <w:highlight w:val="cyan"/>
        </w:rPr>
        <w:t>.</w:t>
      </w:r>
      <w:r w:rsidRPr="001735E5">
        <w:rPr>
          <w:sz w:val="16"/>
        </w:rPr>
        <w:t xml:space="preserve"> Indeed, </w:t>
      </w:r>
      <w:r w:rsidRPr="004C4107">
        <w:rPr>
          <w:rStyle w:val="StyleUnderline"/>
        </w:rPr>
        <w:t>the PRC frequently claims that human rights, democracy, and the like are outmoded Western values having nothing to do with China.</w:t>
      </w:r>
      <w:r>
        <w:rPr>
          <w:rStyle w:val="StyleUnderline"/>
        </w:rPr>
        <w:t xml:space="preserve"> </w:t>
      </w:r>
      <w:r w:rsidRPr="00AA5C96">
        <w:rPr>
          <w:rStyle w:val="Emphasis"/>
          <w:highlight w:val="cyan"/>
        </w:rPr>
        <w:t>This is</w:t>
      </w:r>
      <w:r w:rsidRPr="004C4107">
        <w:rPr>
          <w:rStyle w:val="Emphasis"/>
        </w:rPr>
        <w:t xml:space="preserve"> also </w:t>
      </w:r>
      <w:r w:rsidRPr="00AA5C96">
        <w:rPr>
          <w:rStyle w:val="Emphasis"/>
          <w:highlight w:val="cyan"/>
        </w:rPr>
        <w:t>demoralizing our allies</w:t>
      </w:r>
      <w:r w:rsidRPr="004C4107">
        <w:rPr>
          <w:rStyle w:val="Emphasis"/>
        </w:rPr>
        <w:t>,</w:t>
      </w:r>
      <w:r w:rsidRPr="001735E5">
        <w:rPr>
          <w:sz w:val="16"/>
        </w:rPr>
        <w:t xml:space="preserve"> </w:t>
      </w:r>
      <w:r w:rsidRPr="004C4107">
        <w:rPr>
          <w:rStyle w:val="StyleUnderline"/>
        </w:rPr>
        <w:t>who at some point may wonder if they should cut their own deals with the PRC.</w:t>
      </w:r>
      <w:r>
        <w:rPr>
          <w:rStyle w:val="StyleUnderline"/>
        </w:rPr>
        <w:t xml:space="preserve"> </w:t>
      </w:r>
      <w:r w:rsidRPr="001735E5">
        <w:rPr>
          <w:sz w:val="16"/>
        </w:rPr>
        <w:t xml:space="preserve">Some revisionist historians argue that Neville Chamberlain’s 1930’s era appeasement was in fact a wise stratagem to buy time to rearm. This overlooks that even as late as 1939 when Hitler seized all of Czechoslovakia, the Western democracies still had the military advantage. One can appease oneself into a corner. And the beneficiary of the appeasement usually strengthens to the point it is too hard to restrain without great sacrifice. One worries that the </w:t>
      </w:r>
      <w:r w:rsidRPr="001735E5">
        <w:rPr>
          <w:rStyle w:val="StyleUnderline"/>
        </w:rPr>
        <w:t>Chinese seizure of Philippine territory</w:t>
      </w:r>
      <w:r w:rsidRPr="001735E5">
        <w:rPr>
          <w:sz w:val="16"/>
        </w:rPr>
        <w:t xml:space="preserve"> at Scarborough Shoal in 2012 [5] – and the US Government’s unwillingness to even verbally challenge the PRC - </w:t>
      </w:r>
      <w:r w:rsidRPr="001735E5">
        <w:rPr>
          <w:rStyle w:val="Emphasis"/>
        </w:rPr>
        <w:t>might turn out to be this generation’s “Rhineland</w:t>
      </w:r>
      <w:r w:rsidRPr="001735E5">
        <w:rPr>
          <w:rStyle w:val="StyleUnderline"/>
        </w:rPr>
        <w:t xml:space="preserve">”. </w:t>
      </w:r>
      <w:r w:rsidRPr="00AA5C96">
        <w:rPr>
          <w:rStyle w:val="StyleUnderline"/>
          <w:highlight w:val="cyan"/>
        </w:rPr>
        <w:t>Had the West resisted Hitler</w:t>
      </w:r>
      <w:r w:rsidRPr="001735E5">
        <w:rPr>
          <w:rStyle w:val="StyleUnderline"/>
        </w:rPr>
        <w:t xml:space="preserve"> in 1936 when he made this first major demand, there </w:t>
      </w:r>
      <w:r w:rsidRPr="00AA5C96">
        <w:rPr>
          <w:rStyle w:val="StyleUnderline"/>
          <w:highlight w:val="cyan"/>
        </w:rPr>
        <w:t xml:space="preserve">would have been </w:t>
      </w:r>
      <w:r w:rsidRPr="00AA5C96">
        <w:rPr>
          <w:rStyle w:val="Emphasis"/>
          <w:highlight w:val="cyan"/>
        </w:rPr>
        <w:t>no World War II, no Holocaust, and no Cold War</w:t>
      </w:r>
      <w:r w:rsidRPr="001735E5">
        <w:rPr>
          <w:rStyle w:val="Emphasis"/>
        </w:rPr>
        <w:t>.</w:t>
      </w:r>
      <w:r>
        <w:rPr>
          <w:rStyle w:val="Emphasis"/>
        </w:rPr>
        <w:t xml:space="preserve"> </w:t>
      </w:r>
      <w:r w:rsidRPr="001735E5">
        <w:rPr>
          <w:sz w:val="16"/>
        </w:rPr>
        <w:t xml:space="preserve">Our choice about how to deal with the PRC is not simply between either appeasement or treating China as an enemy. Our policy must accommodate options ranging from engagement to forceful confrontation. Who would not be delighted with a China that stopped threatening its neighbors and followed the civilized world’s rules? While ensuring we and our allies have a resolute defense – both in terms of military capability and the willingness to employ it – it is important to maintain ties and dialogue with the PRC and to provide encouragement and support when it shows clear signs of transforming to a freer, less repressive society. We should constantly stress that China is welcome as a key player in the international order – but only under certain conditions. The US and other democratic nations have not done enough to require China to adhere to established standards of behavior in exchange for the benefits of joining the global system that has allowed the PRC to prosper. </w:t>
      </w:r>
      <w:r w:rsidRPr="001735E5">
        <w:rPr>
          <w:rStyle w:val="Emphasis"/>
        </w:rPr>
        <w:t>Human nature and history are a useful guide to where appeasement</w:t>
      </w:r>
      <w:r w:rsidRPr="001735E5">
        <w:rPr>
          <w:sz w:val="16"/>
        </w:rPr>
        <w:t xml:space="preserve"> (by whatever name) </w:t>
      </w:r>
      <w:r w:rsidRPr="001735E5">
        <w:rPr>
          <w:rStyle w:val="Emphasis"/>
        </w:rPr>
        <w:t>leads.</w:t>
      </w:r>
      <w:r w:rsidRPr="001735E5">
        <w:rPr>
          <w:sz w:val="16"/>
        </w:rPr>
        <w:t xml:space="preserve"> And </w:t>
      </w:r>
      <w:r w:rsidRPr="001735E5">
        <w:rPr>
          <w:rStyle w:val="Emphasis"/>
        </w:rPr>
        <w:t xml:space="preserve">they also show that a strong defense and resolutely </w:t>
      </w:r>
      <w:r w:rsidRPr="00AA5C96">
        <w:rPr>
          <w:rStyle w:val="Emphasis"/>
          <w:highlight w:val="cyan"/>
        </w:rPr>
        <w:t>standing up for one’s principles is more likely to preserve peace.</w:t>
      </w:r>
    </w:p>
    <w:p w:rsidR="005E7B6E" w:rsidRDefault="005E7B6E" w:rsidP="005E7B6E"/>
    <w:p w:rsidR="00AA43C3" w:rsidRPr="005735E3" w:rsidRDefault="00AA43C3" w:rsidP="00AA43C3">
      <w:pPr>
        <w:pStyle w:val="Heading4"/>
      </w:pPr>
      <w:r>
        <w:t xml:space="preserve">Loss of super power competition with China causes global war </w:t>
      </w:r>
    </w:p>
    <w:p w:rsidR="00AA43C3" w:rsidRDefault="00AA43C3" w:rsidP="00AA43C3">
      <w:pPr>
        <w:rPr>
          <w:rStyle w:val="Style13ptBold"/>
        </w:rPr>
      </w:pPr>
      <w:r>
        <w:rPr>
          <w:rStyle w:val="Style13ptBold"/>
        </w:rPr>
        <w:t>Cohen, PhD Harvard, 13</w:t>
      </w:r>
    </w:p>
    <w:p w:rsidR="00AA43C3" w:rsidRPr="00686AE1" w:rsidRDefault="00AA43C3" w:rsidP="00AA43C3">
      <w:pPr>
        <w:rPr>
          <w:rStyle w:val="Style13ptBold"/>
          <w:b w:val="0"/>
          <w:sz w:val="16"/>
          <w:szCs w:val="16"/>
        </w:rPr>
      </w:pPr>
      <w:r w:rsidRPr="00686AE1">
        <w:rPr>
          <w:rStyle w:val="Style13ptBold"/>
          <w:b w:val="0"/>
          <w:sz w:val="16"/>
          <w:szCs w:val="16"/>
        </w:rPr>
        <w:t xml:space="preserve">(Eliot, Robert E. Osgood Professor of Strategic Studies at the Paul H. </w:t>
      </w:r>
      <w:proofErr w:type="spellStart"/>
      <w:r w:rsidRPr="00686AE1">
        <w:rPr>
          <w:rStyle w:val="Style13ptBold"/>
          <w:b w:val="0"/>
          <w:sz w:val="16"/>
          <w:szCs w:val="16"/>
        </w:rPr>
        <w:t>Nitze</w:t>
      </w:r>
      <w:proofErr w:type="spellEnd"/>
      <w:r w:rsidRPr="00686AE1">
        <w:rPr>
          <w:rStyle w:val="Style13ptBold"/>
          <w:b w:val="0"/>
          <w:sz w:val="16"/>
          <w:szCs w:val="16"/>
        </w:rPr>
        <w:t xml:space="preserve"> School of Advanced International Studies (SAIS) and the Carey Business School, both at the Johns Hopkins University, </w:t>
      </w:r>
      <w:hyperlink r:id="rId8" w:history="1">
        <w:r w:rsidRPr="00686AE1">
          <w:rPr>
            <w:rStyle w:val="Hyperlink"/>
            <w:sz w:val="16"/>
            <w:szCs w:val="16"/>
          </w:rPr>
          <w:t>http://www.wsj.com/articles/SB10001424127887324196204578300262454939952</w:t>
        </w:r>
      </w:hyperlink>
      <w:r w:rsidRPr="00686AE1">
        <w:rPr>
          <w:rStyle w:val="Style13ptBold"/>
          <w:b w:val="0"/>
          <w:sz w:val="16"/>
          <w:szCs w:val="16"/>
        </w:rPr>
        <w:t xml:space="preserve"> 3-19)</w:t>
      </w:r>
    </w:p>
    <w:p w:rsidR="00AA43C3" w:rsidRPr="002D07C6" w:rsidRDefault="00AA43C3" w:rsidP="00AA43C3">
      <w:pPr>
        <w:rPr>
          <w:rStyle w:val="StyleUnderline"/>
        </w:rPr>
      </w:pPr>
      <w:r w:rsidRPr="008B0EA4">
        <w:rPr>
          <w:sz w:val="16"/>
        </w:rPr>
        <w:t xml:space="preserve">In Mr. Obama's second term the limits of such withdrawal from conventional military commitments abroad will be tested. In East Asia, </w:t>
      </w:r>
      <w:r w:rsidRPr="00AA5C96">
        <w:rPr>
          <w:rStyle w:val="StyleUnderline"/>
          <w:highlight w:val="cyan"/>
        </w:rPr>
        <w:t>an assertive China has bullied the Philippines</w:t>
      </w:r>
      <w:r w:rsidRPr="008B0EA4">
        <w:rPr>
          <w:sz w:val="16"/>
        </w:rPr>
        <w:t xml:space="preserve"> (with which the U.S. has a 61-year-old defense pact) over the Spratly islands, and China has </w:t>
      </w:r>
      <w:r w:rsidRPr="00A71C57">
        <w:rPr>
          <w:rStyle w:val="StyleUnderline"/>
        </w:rPr>
        <w:t>pressed its claims on Japan</w:t>
      </w:r>
      <w:r w:rsidRPr="008B0EA4">
        <w:rPr>
          <w:sz w:val="16"/>
        </w:rPr>
        <w:t xml:space="preserve"> (a 53-year-old defense pact) over the </w:t>
      </w:r>
      <w:proofErr w:type="spellStart"/>
      <w:r w:rsidRPr="008B0EA4">
        <w:rPr>
          <w:sz w:val="16"/>
        </w:rPr>
        <w:t>Senkaku</w:t>
      </w:r>
      <w:proofErr w:type="spellEnd"/>
      <w:r w:rsidRPr="008B0EA4">
        <w:rPr>
          <w:sz w:val="16"/>
        </w:rPr>
        <w:t xml:space="preserve"> Islands. </w:t>
      </w:r>
      <w:r w:rsidRPr="00AA5C96">
        <w:rPr>
          <w:rStyle w:val="StyleUnderline"/>
          <w:highlight w:val="cyan"/>
        </w:rPr>
        <w:t>At stake are territorial waters and mineral resources—</w:t>
      </w:r>
      <w:r w:rsidRPr="00AA5C96">
        <w:rPr>
          <w:rStyle w:val="Emphasis"/>
          <w:highlight w:val="cyan"/>
        </w:rPr>
        <w:t>symbols of China's drive for hegemony and an outburst of national egotism</w:t>
      </w:r>
      <w:r w:rsidRPr="008B0EA4">
        <w:rPr>
          <w:sz w:val="16"/>
        </w:rPr>
        <w:t xml:space="preserve">. Yet when Shinzo Abe, the new prime minister of an understandably anxious Japan, traveled to Washington in February, he didn't get the unambiguous White House backing of Japan's sovereignty that an ally of long standing deserves and needs. In Europe, </w:t>
      </w:r>
      <w:r w:rsidRPr="00A71C57">
        <w:rPr>
          <w:rStyle w:val="StyleUnderline"/>
        </w:rPr>
        <w:t>an oil-rich Russia is rebuilding its conventional arsenal while modernizing</w:t>
      </w:r>
      <w:r w:rsidRPr="008B0EA4">
        <w:rPr>
          <w:sz w:val="16"/>
        </w:rPr>
        <w:t xml:space="preserve"> (as have China and Pakistan) </w:t>
      </w:r>
      <w:r w:rsidRPr="00A71C57">
        <w:rPr>
          <w:rStyle w:val="Emphasis"/>
        </w:rPr>
        <w:t>its nuclear arsenal</w:t>
      </w:r>
      <w:r w:rsidRPr="008B0EA4">
        <w:rPr>
          <w:sz w:val="16"/>
        </w:rPr>
        <w:t xml:space="preserve">. Russia has been </w:t>
      </w:r>
      <w:r w:rsidRPr="006B2BDD">
        <w:rPr>
          <w:rStyle w:val="StyleUnderline"/>
        </w:rPr>
        <w:t>menacing its East European neighbors</w:t>
      </w:r>
      <w:r w:rsidRPr="008B0EA4">
        <w:rPr>
          <w:sz w:val="16"/>
        </w:rPr>
        <w:t xml:space="preserve">, including those, like Poland, that have offered to host elements of a NATO missile-defense system to protect Europe. In 2012, Russia's then-chief of general staff, Gen. Nikolai Makarov, declared: "A decision to use destructive force pre-emptively will be taken if the situation worsens." This would be the same Russia that has </w:t>
      </w:r>
      <w:r w:rsidRPr="006B2BDD">
        <w:rPr>
          <w:rStyle w:val="StyleUnderline"/>
        </w:rPr>
        <w:t>attempted to dismember its neighbor Georgi</w:t>
      </w:r>
      <w:r w:rsidRPr="008B0EA4">
        <w:rPr>
          <w:sz w:val="16"/>
        </w:rPr>
        <w:t xml:space="preserve">a and now has a docile Russophile billionaire, Prime Minister </w:t>
      </w:r>
      <w:proofErr w:type="spellStart"/>
      <w:r w:rsidRPr="008B0EA4">
        <w:rPr>
          <w:sz w:val="16"/>
        </w:rPr>
        <w:t>Bidzina</w:t>
      </w:r>
      <w:proofErr w:type="spellEnd"/>
      <w:r w:rsidRPr="008B0EA4">
        <w:rPr>
          <w:sz w:val="16"/>
        </w:rPr>
        <w:t xml:space="preserve"> Ivanishvili, to supplant the balky, independence-minded government loyal to President Mikhail Saakashvili. In the Persian Gulf, American policy was laid down by Jimmy Carter in his 1980 State of the Union address with what became the Carter Doctrine: "An attempt by any outside force to gain control of the Persian Gulf region will be regarded as an assault on the vital interests of the United States of America, and such an assault will be repelled by any means necessary, including military force</w:t>
      </w:r>
      <w:r w:rsidRPr="006B2BDD">
        <w:rPr>
          <w:rStyle w:val="StyleUnderline"/>
        </w:rPr>
        <w:t>." America's Gulf allies may not have treaties to rely upon—but they</w:t>
      </w:r>
      <w:r w:rsidRPr="008B0EA4">
        <w:rPr>
          <w:sz w:val="16"/>
        </w:rPr>
        <w:t xml:space="preserve"> do </w:t>
      </w:r>
      <w:r w:rsidRPr="006B2BDD">
        <w:rPr>
          <w:rStyle w:val="StyleUnderline"/>
        </w:rPr>
        <w:t>have decades</w:t>
      </w:r>
      <w:r w:rsidRPr="008B0EA4">
        <w:rPr>
          <w:sz w:val="16"/>
        </w:rPr>
        <w:t xml:space="preserve"> </w:t>
      </w:r>
      <w:r w:rsidRPr="006B2BDD">
        <w:rPr>
          <w:rStyle w:val="StyleUnderline"/>
        </w:rPr>
        <w:t xml:space="preserve">of promises </w:t>
      </w:r>
      <w:r w:rsidRPr="008B0EA4">
        <w:rPr>
          <w:sz w:val="16"/>
        </w:rPr>
        <w:t xml:space="preserve">and the evidence of two wars that </w:t>
      </w:r>
      <w:r w:rsidRPr="006B2BDD">
        <w:rPr>
          <w:rStyle w:val="StyleUnderline"/>
        </w:rPr>
        <w:t>the U.S. would stand by them</w:t>
      </w:r>
      <w:r w:rsidRPr="008B0EA4">
        <w:rPr>
          <w:sz w:val="16"/>
        </w:rPr>
        <w:t xml:space="preserve">. Today they wait for the long-promised (by Presidents Obama and George W. Bush) nuclear disarmament of a revolutionary Iranian government that has been relentless in its efforts to intimidate and subvert Iran's neighbors. They may wait in vain. </w:t>
      </w:r>
      <w:r w:rsidRPr="006B2BDD">
        <w:rPr>
          <w:rStyle w:val="StyleUnderline"/>
        </w:rPr>
        <w:t>Americans take for granted the world in which</w:t>
      </w:r>
      <w:r w:rsidRPr="008B0EA4">
        <w:rPr>
          <w:sz w:val="16"/>
        </w:rPr>
        <w:t xml:space="preserve"> they grew up—a world in which, for better or worse, </w:t>
      </w:r>
      <w:r w:rsidRPr="00AA5C96">
        <w:rPr>
          <w:rStyle w:val="Emphasis"/>
          <w:highlight w:val="cyan"/>
        </w:rPr>
        <w:t>the U.S. was the ultimate security guarantor of scores of states, and in many ways the entire international system</w:t>
      </w:r>
      <w:r w:rsidRPr="008B0EA4">
        <w:rPr>
          <w:sz w:val="16"/>
        </w:rPr>
        <w:t xml:space="preserve">. Today we are informed by many politicians and commentators that we are weary of those burdens—though what we should be weary of, given that our children aren't conscripted and our taxes aren't being raised in order to pay for those wars, is unclear. The truth is that defense spending at the rate of 4% of gross domestic product (less than that sustained with ease by Singapore) is eminently affordable. The </w:t>
      </w:r>
      <w:r w:rsidRPr="002D07C6">
        <w:rPr>
          <w:rStyle w:val="StyleUnderline"/>
        </w:rPr>
        <w:t>arguments against far-flung American strategic commitments take many forms</w:t>
      </w:r>
      <w:r w:rsidRPr="008B0EA4">
        <w:rPr>
          <w:sz w:val="16"/>
        </w:rPr>
        <w:t xml:space="preserve">. So-called foreign policy </w:t>
      </w:r>
      <w:r w:rsidRPr="002D07C6">
        <w:rPr>
          <w:rStyle w:val="StyleUnderline"/>
        </w:rPr>
        <w:t>realists,</w:t>
      </w:r>
      <w:r w:rsidRPr="008B0EA4">
        <w:rPr>
          <w:sz w:val="16"/>
        </w:rPr>
        <w:t xml:space="preserve"> particularly in the academic world, </w:t>
      </w:r>
      <w:r w:rsidRPr="002D07C6">
        <w:rPr>
          <w:rStyle w:val="StyleUnderline"/>
        </w:rPr>
        <w:t>believe that the competing interests of states tend automatically toward balance and require no statesmanlike action</w:t>
      </w:r>
      <w:r w:rsidRPr="008B0EA4">
        <w:rPr>
          <w:sz w:val="16"/>
        </w:rPr>
        <w:t xml:space="preserve"> by the U.S. To them, the old language of force in international politics has become as obsolete as that of the "code duello," which regulated individual honor fights through the early 19th century. </w:t>
      </w:r>
      <w:r w:rsidRPr="00E4006C">
        <w:rPr>
          <w:rStyle w:val="StyleUnderline"/>
          <w:highlight w:val="cyan"/>
        </w:rPr>
        <w:t>We hear that international institutions and agreements can replace national strength</w:t>
      </w:r>
      <w:r w:rsidRPr="00E4006C">
        <w:rPr>
          <w:sz w:val="16"/>
          <w:highlight w:val="cyan"/>
        </w:rPr>
        <w:t>.</w:t>
      </w:r>
      <w:r w:rsidRPr="008B0EA4">
        <w:rPr>
          <w:sz w:val="16"/>
        </w:rPr>
        <w:t xml:space="preserve"> It is also said—covertly but significantly—that the U.S. is too dumb and inept to play the role of security guarantor. Perhaps the clever political scientists, complacent humanists, </w:t>
      </w:r>
      <w:proofErr w:type="spellStart"/>
      <w:r w:rsidRPr="008B0EA4">
        <w:rPr>
          <w:sz w:val="16"/>
        </w:rPr>
        <w:t>Spenglerian</w:t>
      </w:r>
      <w:proofErr w:type="spellEnd"/>
      <w:r w:rsidRPr="008B0EA4">
        <w:rPr>
          <w:sz w:val="16"/>
        </w:rPr>
        <w:t xml:space="preserve"> declinists, right and left neo-isolationists, and simple doubters that the U.S. can do anything right are correct. Perhaps the president should concentrate on nation-building at home while pressing abroad only for climate-change agreements, nuclear disarmament and an unfettered right to pick off bad guys (including Americans) as he sees fit. But </w:t>
      </w:r>
      <w:r w:rsidRPr="00E4006C">
        <w:rPr>
          <w:rStyle w:val="StyleUnderline"/>
          <w:highlight w:val="cyan"/>
        </w:rPr>
        <w:t>if history is any guide</w:t>
      </w:r>
      <w:r w:rsidRPr="002D07C6">
        <w:rPr>
          <w:rStyle w:val="StyleUnderline"/>
        </w:rPr>
        <w:t xml:space="preserve">, </w:t>
      </w:r>
      <w:r w:rsidRPr="00E4006C">
        <w:rPr>
          <w:rStyle w:val="StyleUnderline"/>
          <w:highlight w:val="cyan"/>
        </w:rPr>
        <w:t>foreign policy</w:t>
      </w:r>
      <w:r w:rsidRPr="002D07C6">
        <w:rPr>
          <w:rStyle w:val="StyleUnderline"/>
        </w:rPr>
        <w:t xml:space="preserve"> as a political-science field experiment</w:t>
      </w:r>
      <w:r w:rsidRPr="008B0EA4">
        <w:rPr>
          <w:sz w:val="16"/>
        </w:rPr>
        <w:t xml:space="preserve"> or what-me-</w:t>
      </w:r>
      <w:proofErr w:type="spellStart"/>
      <w:r w:rsidRPr="008B0EA4">
        <w:rPr>
          <w:sz w:val="16"/>
        </w:rPr>
        <w:t>worryism</w:t>
      </w:r>
      <w:proofErr w:type="spellEnd"/>
      <w:r w:rsidRPr="008B0EA4">
        <w:rPr>
          <w:sz w:val="16"/>
        </w:rPr>
        <w:t xml:space="preserve"> </w:t>
      </w:r>
      <w:r w:rsidRPr="002D07C6">
        <w:rPr>
          <w:rStyle w:val="Emphasis"/>
        </w:rPr>
        <w:t>will yield some ugly results. Syria is a harbinger of things to come</w:t>
      </w:r>
      <w:r w:rsidRPr="008B0EA4">
        <w:rPr>
          <w:sz w:val="16"/>
        </w:rPr>
        <w:t xml:space="preserve">. In that case, </w:t>
      </w:r>
      <w:r w:rsidRPr="002D07C6">
        <w:rPr>
          <w:rStyle w:val="StyleUnderline"/>
        </w:rPr>
        <w:t>the dislocation, torture and death have first afflicted the locals. But it will not end there</w:t>
      </w:r>
      <w:r w:rsidRPr="008B0EA4">
        <w:rPr>
          <w:sz w:val="16"/>
        </w:rPr>
        <w:t xml:space="preserve">, as incidents on Syria's borders and rumors of the movement of chemical weapons suggest. </w:t>
      </w:r>
      <w:r w:rsidRPr="00E4006C">
        <w:rPr>
          <w:rStyle w:val="StyleUnderline"/>
          <w:highlight w:val="cyan"/>
        </w:rPr>
        <w:t xml:space="preserve">A world in which the U.S. abnegates its leadership will be a world of unrestricted self-help in which </w:t>
      </w:r>
      <w:r w:rsidRPr="00E4006C">
        <w:rPr>
          <w:rStyle w:val="Emphasis"/>
          <w:highlight w:val="cyan"/>
        </w:rPr>
        <w:t>China sets the rules of politics</w:t>
      </w:r>
      <w:r w:rsidRPr="002D07C6">
        <w:rPr>
          <w:rStyle w:val="StyleUnderline"/>
        </w:rPr>
        <w:t xml:space="preserve"> and trade in Asia, </w:t>
      </w:r>
      <w:r w:rsidRPr="00E4006C">
        <w:rPr>
          <w:rStyle w:val="Emphasis"/>
          <w:highlight w:val="cyan"/>
        </w:rPr>
        <w:t>mayhem and chaos is the order of the day in the Middle East</w:t>
      </w:r>
      <w:r w:rsidRPr="008B0EA4">
        <w:rPr>
          <w:rStyle w:val="Emphasis"/>
        </w:rPr>
        <w:t>,</w:t>
      </w:r>
      <w:r w:rsidRPr="002D07C6">
        <w:rPr>
          <w:rStyle w:val="StyleUnderline"/>
        </w:rPr>
        <w:t xml:space="preserve"> and timidity and appeasement paralyze the free European states. A world, in short, where the strong do what </w:t>
      </w:r>
      <w:bookmarkStart w:id="0" w:name="_GoBack"/>
      <w:bookmarkEnd w:id="0"/>
      <w:r w:rsidRPr="002D07C6">
        <w:rPr>
          <w:rStyle w:val="StyleUnderline"/>
        </w:rPr>
        <w:t xml:space="preserve">they will, the weak suffer what they must, and those </w:t>
      </w:r>
      <w:r w:rsidRPr="008B0EA4">
        <w:rPr>
          <w:rStyle w:val="Emphasis"/>
        </w:rPr>
        <w:t>with an option hurry up and get nuclear weapons.</w:t>
      </w:r>
      <w:r w:rsidRPr="002D07C6">
        <w:rPr>
          <w:rStyle w:val="StyleUnderline"/>
        </w:rPr>
        <w:t xml:space="preserve"> </w:t>
      </w:r>
    </w:p>
    <w:p w:rsidR="005E7B6E" w:rsidRDefault="005E7B6E" w:rsidP="005E7B6E"/>
    <w:p w:rsidR="005E7B6E" w:rsidRDefault="005E7B6E" w:rsidP="005E7B6E">
      <w:pPr>
        <w:pStyle w:val="Heading2"/>
      </w:pPr>
      <w:r>
        <w:t xml:space="preserve">Uniqueness </w:t>
      </w:r>
    </w:p>
    <w:p w:rsidR="006E308C" w:rsidRDefault="006E308C" w:rsidP="006E308C"/>
    <w:p w:rsidR="006E308C" w:rsidRDefault="00A73B56" w:rsidP="006E308C">
      <w:pPr>
        <w:pStyle w:val="Heading3"/>
      </w:pPr>
      <w:r>
        <w:t xml:space="preserve">U-Containment Now </w:t>
      </w:r>
    </w:p>
    <w:p w:rsidR="006E308C" w:rsidRDefault="006E308C" w:rsidP="006E308C">
      <w:pPr>
        <w:rPr>
          <w:sz w:val="16"/>
        </w:rPr>
      </w:pPr>
    </w:p>
    <w:p w:rsidR="006E308C" w:rsidRDefault="006E308C" w:rsidP="006E308C">
      <w:pPr>
        <w:pStyle w:val="Heading4"/>
      </w:pPr>
      <w:r>
        <w:t xml:space="preserve">Pivot marks transition to containment strategy </w:t>
      </w:r>
    </w:p>
    <w:p w:rsidR="006E308C" w:rsidRPr="00EA1BB4" w:rsidRDefault="006E308C" w:rsidP="006E308C">
      <w:pPr>
        <w:rPr>
          <w:rStyle w:val="Style13ptBold"/>
        </w:rPr>
      </w:pPr>
      <w:r w:rsidRPr="00EA1BB4">
        <w:rPr>
          <w:rStyle w:val="Style13ptBold"/>
        </w:rPr>
        <w:t>Krepinevich, PhD Harvard, 15</w:t>
      </w:r>
    </w:p>
    <w:p w:rsidR="006E308C" w:rsidRDefault="006E308C" w:rsidP="006E308C">
      <w:pPr>
        <w:rPr>
          <w:sz w:val="16"/>
        </w:rPr>
      </w:pPr>
      <w:r>
        <w:rPr>
          <w:sz w:val="16"/>
        </w:rPr>
        <w:t xml:space="preserve">(Andrew F, currently serves as President of the Center for Strategic and Budgetary Assessments, </w:t>
      </w:r>
      <w:hyperlink r:id="rId9" w:history="1">
        <w:r w:rsidRPr="00F40FD3">
          <w:rPr>
            <w:rStyle w:val="Hyperlink"/>
            <w:sz w:val="16"/>
          </w:rPr>
          <w:t>https://www.foreignaffairs.com/articles/china/2015-02-16/how-deter-china</w:t>
        </w:r>
      </w:hyperlink>
      <w:r>
        <w:rPr>
          <w:sz w:val="16"/>
        </w:rPr>
        <w:t xml:space="preserve"> March/April) </w:t>
      </w:r>
    </w:p>
    <w:p w:rsidR="006E308C" w:rsidRPr="00E51C7D" w:rsidRDefault="006E308C" w:rsidP="006E308C">
      <w:pPr>
        <w:rPr>
          <w:rStyle w:val="StyleUnderline"/>
        </w:rPr>
      </w:pPr>
      <w:r w:rsidRPr="00250B5A">
        <w:rPr>
          <w:rStyle w:val="StyleUnderline"/>
        </w:rPr>
        <w:t>In the U.S. military</w:t>
      </w:r>
      <w:r w:rsidRPr="00E51C7D">
        <w:rPr>
          <w:rStyle w:val="StyleUnderline"/>
          <w:sz w:val="16"/>
          <w:u w:val="none"/>
        </w:rPr>
        <w:t>, at least, t</w:t>
      </w:r>
      <w:r w:rsidRPr="00250B5A">
        <w:rPr>
          <w:rStyle w:val="StyleUnderline"/>
        </w:rPr>
        <w:t>he “pivot” to Asia has begun. By 2020, the navy and the air force plan to base 60 percent of their forces in the Asia-Pacific region.</w:t>
      </w:r>
      <w:r w:rsidRPr="00E51C7D">
        <w:rPr>
          <w:rStyle w:val="StyleUnderline"/>
          <w:sz w:val="16"/>
          <w:u w:val="none"/>
        </w:rPr>
        <w:t xml:space="preserve"> The Pentagon, meanwhile, is investing a growing share of its shrinking resources in new long-range bombers and nuclear-powered submarines designed to operate in high-threat environments. </w:t>
      </w:r>
      <w:r w:rsidRPr="00250B5A">
        <w:rPr>
          <w:rStyle w:val="StyleUnderline"/>
        </w:rPr>
        <w:t>These changes are clearly meant to check an increasingly assertive China</w:t>
      </w:r>
      <w:r w:rsidRPr="00E51C7D">
        <w:rPr>
          <w:rStyle w:val="StyleUnderline"/>
          <w:sz w:val="16"/>
          <w:u w:val="none"/>
        </w:rPr>
        <w:t xml:space="preserve">. </w:t>
      </w:r>
      <w:r w:rsidRPr="00250B5A">
        <w:rPr>
          <w:rStyle w:val="Emphasis"/>
        </w:rPr>
        <w:t>And with good reason</w:t>
      </w:r>
      <w:r w:rsidRPr="00E51C7D">
        <w:rPr>
          <w:rStyle w:val="StyleUnderline"/>
          <w:sz w:val="16"/>
          <w:u w:val="none"/>
        </w:rPr>
        <w:t xml:space="preserve">: </w:t>
      </w:r>
      <w:r w:rsidRPr="00250B5A">
        <w:rPr>
          <w:rStyle w:val="StyleUnderline"/>
        </w:rPr>
        <w:t xml:space="preserve">Beijing’s expanding territorial claims threaten virtually every country along what is commonly known as “the first island chain,” encompassing parts of Japan, the Philippines, and Taiwan—all of which Washington is </w:t>
      </w:r>
      <w:r w:rsidRPr="00250B5A">
        <w:rPr>
          <w:rStyle w:val="Emphasis"/>
        </w:rPr>
        <w:t>obligated to protect</w:t>
      </w:r>
      <w:r w:rsidRPr="00E51C7D">
        <w:rPr>
          <w:rStyle w:val="StyleUnderline"/>
          <w:sz w:val="16"/>
          <w:u w:val="none"/>
        </w:rPr>
        <w:t xml:space="preserve">. But to reliably deter Chinese aggression, the Pentagon will have to go even further. </w:t>
      </w:r>
      <w:r w:rsidRPr="00E51C7D">
        <w:rPr>
          <w:rStyle w:val="StyleUnderline"/>
        </w:rPr>
        <w:t>Emerging Chinese capabilities are intended to blunt Washington’s ability to provide military support to its allies and partners.</w:t>
      </w:r>
      <w:r w:rsidRPr="00E51C7D">
        <w:rPr>
          <w:rStyle w:val="StyleUnderline"/>
          <w:sz w:val="16"/>
          <w:u w:val="none"/>
        </w:rPr>
        <w:t xml:space="preserve"> </w:t>
      </w:r>
      <w:r w:rsidRPr="00E51C7D">
        <w:rPr>
          <w:rStyle w:val="StyleUnderline"/>
        </w:rPr>
        <w:t>Although deterrence through the prospect of punishment,</w:t>
      </w:r>
      <w:r w:rsidRPr="00E51C7D">
        <w:rPr>
          <w:rStyle w:val="StyleUnderline"/>
          <w:sz w:val="16"/>
          <w:u w:val="none"/>
        </w:rPr>
        <w:t xml:space="preserve"> in the form of air strikes and naval blockades, </w:t>
      </w:r>
      <w:r w:rsidRPr="00E51C7D">
        <w:rPr>
          <w:rStyle w:val="StyleUnderline"/>
        </w:rPr>
        <w:t>has a role to play in discouraging Chinese adventurism, Washington’s goal, and that of its allies and partners, should be to achieve deterrence through denial—to convince Beijing that it simply cannot achieve its objectives with force.</w:t>
      </w:r>
    </w:p>
    <w:p w:rsidR="006E308C" w:rsidRDefault="006E308C" w:rsidP="006E308C"/>
    <w:p w:rsidR="00A73B56" w:rsidRDefault="00A73B56" w:rsidP="006E308C"/>
    <w:p w:rsidR="00A73B56" w:rsidRDefault="00A73B56" w:rsidP="00A73B56">
      <w:pPr>
        <w:pStyle w:val="Heading3"/>
      </w:pPr>
      <w:r>
        <w:t xml:space="preserve">U- Engagement Collapsing </w:t>
      </w:r>
    </w:p>
    <w:p w:rsidR="00A73B56" w:rsidRDefault="00A73B56" w:rsidP="00A73B56"/>
    <w:p w:rsidR="008322B5" w:rsidRPr="00FD27B1" w:rsidRDefault="008322B5" w:rsidP="008322B5">
      <w:pPr>
        <w:pStyle w:val="Heading4"/>
      </w:pPr>
      <w:r>
        <w:t xml:space="preserve">Engagement era coming to an end- containment now </w:t>
      </w:r>
    </w:p>
    <w:p w:rsidR="008322B5" w:rsidRPr="00710057" w:rsidRDefault="008322B5" w:rsidP="008322B5">
      <w:pPr>
        <w:rPr>
          <w:rStyle w:val="Style13ptBold"/>
        </w:rPr>
      </w:pPr>
      <w:proofErr w:type="spellStart"/>
      <w:r w:rsidRPr="00710057">
        <w:rPr>
          <w:rStyle w:val="Style13ptBold"/>
        </w:rPr>
        <w:t>Shambaugh</w:t>
      </w:r>
      <w:proofErr w:type="spellEnd"/>
      <w:r w:rsidRPr="00710057">
        <w:rPr>
          <w:rStyle w:val="Style13ptBold"/>
        </w:rPr>
        <w:t>, PhD Michigan, 15</w:t>
      </w:r>
    </w:p>
    <w:p w:rsidR="008322B5" w:rsidRDefault="008322B5" w:rsidP="008322B5">
      <w:r>
        <w:t xml:space="preserve">(David, professor of political science and international affairs at the George Washington University in Washington DC,[1] as well as a non-resident senior fellow at the Brookings Institution </w:t>
      </w:r>
      <w:hyperlink r:id="rId10" w:history="1">
        <w:r w:rsidRPr="00F40FD3">
          <w:rPr>
            <w:rStyle w:val="Hyperlink"/>
          </w:rPr>
          <w:t>http://www.scmp.com/comment/insight-opinion/article/1819980/fundamental-shift-china-and-us-are-now-engaged-all-out?page=all</w:t>
        </w:r>
      </w:hyperlink>
      <w:r>
        <w:t xml:space="preserve"> , 6-12)</w:t>
      </w:r>
    </w:p>
    <w:p w:rsidR="008322B5" w:rsidRDefault="008322B5" w:rsidP="008322B5">
      <w:pPr>
        <w:rPr>
          <w:rStyle w:val="StyleUnderline"/>
        </w:rPr>
      </w:pPr>
      <w:r w:rsidRPr="004C2AD1">
        <w:rPr>
          <w:rStyle w:val="StyleUnderline"/>
        </w:rPr>
        <w:t>The relationship between the United States and China has rightly been described as the most important relationship in world affairs.</w:t>
      </w:r>
      <w:r w:rsidRPr="00FD27B1">
        <w:rPr>
          <w:sz w:val="16"/>
        </w:rPr>
        <w:t xml:space="preserve"> It is also the most complex and fraught one. These two titans are the world's two leading powers and are interconnected in numerous ways bilaterally, regionally, and globally. </w:t>
      </w:r>
      <w:r w:rsidRPr="004C2AD1">
        <w:rPr>
          <w:rStyle w:val="StyleUnderline"/>
        </w:rPr>
        <w:t xml:space="preserve">It is therefore of vital importance to understand the dynamics that underlie and drive this </w:t>
      </w:r>
      <w:r w:rsidRPr="004C2AD1">
        <w:rPr>
          <w:rStyle w:val="Emphasis"/>
        </w:rPr>
        <w:t>relationship at present, which are shifting.</w:t>
      </w:r>
      <w:r>
        <w:rPr>
          <w:rStyle w:val="StyleUnderline"/>
        </w:rPr>
        <w:t xml:space="preserve"> </w:t>
      </w:r>
      <w:r w:rsidRPr="00FD27B1">
        <w:rPr>
          <w:sz w:val="16"/>
        </w:rPr>
        <w:t xml:space="preserve">While Washington and Beijing cooperate where they can, </w:t>
      </w:r>
      <w:r w:rsidRPr="004C2AD1">
        <w:rPr>
          <w:rStyle w:val="StyleUnderline"/>
        </w:rPr>
        <w:t>there has</w:t>
      </w:r>
      <w:r w:rsidRPr="00FD27B1">
        <w:rPr>
          <w:sz w:val="16"/>
        </w:rPr>
        <w:t xml:space="preserve"> also </w:t>
      </w:r>
      <w:r w:rsidRPr="004C2AD1">
        <w:rPr>
          <w:rStyle w:val="StyleUnderline"/>
        </w:rPr>
        <w:t>been steadily rising competition in the relationship</w:t>
      </w:r>
      <w:r w:rsidRPr="00FD27B1">
        <w:rPr>
          <w:sz w:val="16"/>
        </w:rPr>
        <w:t xml:space="preserve">. </w:t>
      </w:r>
      <w:r w:rsidRPr="00512272">
        <w:rPr>
          <w:rStyle w:val="StyleUnderline"/>
        </w:rPr>
        <w:t xml:space="preserve">This balance has now shifted, with </w:t>
      </w:r>
      <w:r w:rsidRPr="00512272">
        <w:rPr>
          <w:rStyle w:val="Emphasis"/>
        </w:rPr>
        <w:t>competition being the dominant factor.</w:t>
      </w:r>
      <w:r w:rsidRPr="00FD27B1">
        <w:rPr>
          <w:sz w:val="16"/>
        </w:rPr>
        <w:t xml:space="preserve"> There are several reasons for it - but one is that </w:t>
      </w:r>
      <w:r w:rsidRPr="00512272">
        <w:rPr>
          <w:rStyle w:val="Emphasis"/>
        </w:rPr>
        <w:t>security now trumps economics in the relationship</w:t>
      </w:r>
      <w:r w:rsidRPr="00FD27B1">
        <w:rPr>
          <w:sz w:val="16"/>
        </w:rPr>
        <w:t xml:space="preserve">. </w:t>
      </w:r>
      <w:r w:rsidRPr="00512272">
        <w:rPr>
          <w:rStyle w:val="StyleUnderline"/>
        </w:rPr>
        <w:t xml:space="preserve">The competition is not only strategic competition, it is actually comprehensive competition: </w:t>
      </w:r>
      <w:r w:rsidRPr="00512272">
        <w:rPr>
          <w:rStyle w:val="Emphasis"/>
        </w:rPr>
        <w:t>commercial, ideological, political, diplomatic, technological</w:t>
      </w:r>
      <w:r w:rsidRPr="00512272">
        <w:rPr>
          <w:rStyle w:val="StyleUnderline"/>
        </w:rPr>
        <w:t>, even in the academic world where China has banned a number of American scholars and is beginning to bring pressure to bear on university joint ventures in China.</w:t>
      </w:r>
      <w:r>
        <w:rPr>
          <w:rStyle w:val="StyleUnderline"/>
        </w:rPr>
        <w:t xml:space="preserve"> </w:t>
      </w:r>
      <w:r w:rsidRPr="009650BB">
        <w:rPr>
          <w:rStyle w:val="StyleUnderline"/>
        </w:rPr>
        <w:t>Mutual distrust is pervasive in both governments, and is also evident at the popular level.</w:t>
      </w:r>
      <w:r w:rsidRPr="00FD27B1">
        <w:rPr>
          <w:sz w:val="16"/>
        </w:rPr>
        <w:t xml:space="preserve"> The last Pew global attitudes data on this, in 2013, found distrust rising in both countries. </w:t>
      </w:r>
      <w:r w:rsidRPr="009650BB">
        <w:rPr>
          <w:rStyle w:val="StyleUnderline"/>
        </w:rPr>
        <w:t xml:space="preserve">Roughly two-thirds of both </w:t>
      </w:r>
      <w:proofErr w:type="spellStart"/>
      <w:r w:rsidRPr="009650BB">
        <w:rPr>
          <w:rStyle w:val="StyleUnderline"/>
        </w:rPr>
        <w:t>publics</w:t>
      </w:r>
      <w:proofErr w:type="spellEnd"/>
      <w:r w:rsidRPr="009650BB">
        <w:rPr>
          <w:rStyle w:val="StyleUnderline"/>
        </w:rPr>
        <w:t xml:space="preserve"> view US-China relations as "competitive" and "untrustworthy"</w:t>
      </w:r>
      <w:r w:rsidRPr="00FD27B1">
        <w:rPr>
          <w:sz w:val="16"/>
        </w:rPr>
        <w:t xml:space="preserve"> - a significant change since 2010 when a majority of people in both nations still had positive views of the other. One senses that </w:t>
      </w:r>
      <w:r w:rsidRPr="009650BB">
        <w:rPr>
          <w:rStyle w:val="Emphasis"/>
        </w:rPr>
        <w:t>the sands are fundamentally shifting in the relationship</w:t>
      </w:r>
      <w:r w:rsidRPr="00FD27B1">
        <w:rPr>
          <w:sz w:val="16"/>
        </w:rPr>
        <w:t xml:space="preserve">. </w:t>
      </w:r>
      <w:r w:rsidRPr="00700D39">
        <w:rPr>
          <w:rStyle w:val="StyleUnderline"/>
        </w:rPr>
        <w:t>Viewed from Washington, it is increasingly difficult to find a positive narrative and trajectory into the future</w:t>
      </w:r>
      <w:r w:rsidRPr="00FD27B1">
        <w:rPr>
          <w:sz w:val="16"/>
        </w:rPr>
        <w:t xml:space="preserve">. </w:t>
      </w:r>
      <w:r w:rsidRPr="00700D39">
        <w:rPr>
          <w:rStyle w:val="Emphasis"/>
        </w:rPr>
        <w:t>The "engagement coalition" is crumbling and a "competition coalition" is rising</w:t>
      </w:r>
      <w:r w:rsidRPr="00FD27B1">
        <w:rPr>
          <w:sz w:val="16"/>
        </w:rPr>
        <w:t xml:space="preserve">. In my view, the relationship has been fundamentally troubled for many years and has failed to find extensive common ground to forge a real and enduring partnership. </w:t>
      </w:r>
      <w:r w:rsidRPr="00700D39">
        <w:rPr>
          <w:rStyle w:val="StyleUnderline"/>
        </w:rPr>
        <w:t>The "glue" that seems to keep it together is the fear of it falling apart. But that is far from a solid basis for an enduring partnership between the world's two leading powers.</w:t>
      </w:r>
    </w:p>
    <w:p w:rsidR="00A73B56" w:rsidRDefault="00A73B56" w:rsidP="00A73B56"/>
    <w:p w:rsidR="00A73B56" w:rsidRDefault="00A73B56" w:rsidP="00A73B56">
      <w:pPr>
        <w:pStyle w:val="Heading4"/>
      </w:pPr>
      <w:r>
        <w:t>Engagement consensus has broken</w:t>
      </w:r>
    </w:p>
    <w:p w:rsidR="00A73B56" w:rsidRPr="00211901" w:rsidRDefault="00A73B56" w:rsidP="00A73B56">
      <w:pPr>
        <w:rPr>
          <w:rStyle w:val="Style13ptBold"/>
        </w:rPr>
      </w:pPr>
      <w:r w:rsidRPr="00211901">
        <w:rPr>
          <w:rStyle w:val="Style13ptBold"/>
        </w:rPr>
        <w:t>Browne, Senior Correspondent, 15</w:t>
      </w:r>
    </w:p>
    <w:p w:rsidR="00A73B56" w:rsidRDefault="00A73B56" w:rsidP="00A73B56">
      <w:r>
        <w:t xml:space="preserve">(Andrew, </w:t>
      </w:r>
      <w:hyperlink r:id="rId11" w:history="1">
        <w:r w:rsidRPr="00F40FD3">
          <w:rPr>
            <w:rStyle w:val="Hyperlink"/>
          </w:rPr>
          <w:t>http://www.wsj.com/articles/can-china-be-contained-1434118534</w:t>
        </w:r>
      </w:hyperlink>
      <w:r>
        <w:t xml:space="preserve"> 6-12)</w:t>
      </w:r>
    </w:p>
    <w:p w:rsidR="00A73B56" w:rsidRPr="00211901" w:rsidRDefault="00A73B56" w:rsidP="00A73B56">
      <w:pPr>
        <w:rPr>
          <w:rStyle w:val="Emphasis"/>
        </w:rPr>
      </w:pPr>
      <w:r w:rsidRPr="0041261E">
        <w:rPr>
          <w:rStyle w:val="StyleUnderline"/>
        </w:rPr>
        <w:t>For many</w:t>
      </w:r>
      <w:r w:rsidRPr="00211901">
        <w:rPr>
          <w:sz w:val="16"/>
        </w:rPr>
        <w:t xml:space="preserve"> Americans today, </w:t>
      </w:r>
      <w:r w:rsidRPr="0041261E">
        <w:rPr>
          <w:rStyle w:val="StyleUnderline"/>
        </w:rPr>
        <w:t xml:space="preserve">watching </w:t>
      </w:r>
      <w:r w:rsidRPr="00211901">
        <w:rPr>
          <w:sz w:val="16"/>
        </w:rPr>
        <w:t xml:space="preserve">the administration of President </w:t>
      </w:r>
      <w:r w:rsidRPr="0041261E">
        <w:rPr>
          <w:rStyle w:val="StyleUnderline"/>
        </w:rPr>
        <w:t xml:space="preserve">Xi </w:t>
      </w:r>
      <w:r w:rsidRPr="00211901">
        <w:rPr>
          <w:sz w:val="16"/>
        </w:rPr>
        <w:t xml:space="preserve">Jinping </w:t>
      </w:r>
      <w:r w:rsidRPr="0041261E">
        <w:rPr>
          <w:rStyle w:val="StyleUnderline"/>
        </w:rPr>
        <w:t>crack down hard on internal dissent while challenging the U.S. for leadership in Asia, that promise seems more remote than ever before.</w:t>
      </w:r>
      <w:r w:rsidRPr="00211901">
        <w:rPr>
          <w:sz w:val="16"/>
        </w:rPr>
        <w:t xml:space="preserve"> In his recently published book “The Hundred-Year Marathon,” Michael </w:t>
      </w:r>
      <w:r w:rsidRPr="0041261E">
        <w:rPr>
          <w:rStyle w:val="StyleUnderline"/>
        </w:rPr>
        <w:t>Pillsbury—an Asia specialist</w:t>
      </w:r>
      <w:r w:rsidRPr="00211901">
        <w:rPr>
          <w:sz w:val="16"/>
        </w:rPr>
        <w:t xml:space="preserve"> and Pentagon official under Presidents Ronald Reagan and George H.W. Bush—</w:t>
      </w:r>
      <w:r w:rsidRPr="0041261E">
        <w:rPr>
          <w:rStyle w:val="StyleUnderline"/>
        </w:rPr>
        <w:t>writes that China “</w:t>
      </w:r>
      <w:r w:rsidRPr="0041261E">
        <w:rPr>
          <w:rStyle w:val="Emphasis"/>
        </w:rPr>
        <w:t>has failed to meet nearly all of our rosy expectations</w:t>
      </w:r>
      <w:r w:rsidRPr="00211901">
        <w:rPr>
          <w:sz w:val="16"/>
        </w:rPr>
        <w:t>.” U</w:t>
      </w:r>
      <w:r w:rsidRPr="0041261E">
        <w:rPr>
          <w:rStyle w:val="StyleUnderline"/>
        </w:rPr>
        <w:t xml:space="preserve">.S. foreign policy has reached a </w:t>
      </w:r>
      <w:r w:rsidRPr="0041261E">
        <w:rPr>
          <w:rStyle w:val="Emphasis"/>
        </w:rPr>
        <w:t>turning point</w:t>
      </w:r>
      <w:r w:rsidRPr="00211901">
        <w:rPr>
          <w:sz w:val="16"/>
        </w:rPr>
        <w:t xml:space="preserve">, </w:t>
      </w:r>
      <w:r w:rsidRPr="0041261E">
        <w:rPr>
          <w:rStyle w:val="StyleUnderline"/>
        </w:rPr>
        <w:t xml:space="preserve">as analysts from </w:t>
      </w:r>
      <w:r w:rsidRPr="0041261E">
        <w:rPr>
          <w:rStyle w:val="Emphasis"/>
        </w:rPr>
        <w:t>across the political spectrum</w:t>
      </w:r>
      <w:r w:rsidRPr="0041261E">
        <w:rPr>
          <w:rStyle w:val="StyleUnderline"/>
        </w:rPr>
        <w:t xml:space="preserve"> have started to dust off Cold War-era arguments and to speak of the need for a </w:t>
      </w:r>
      <w:r w:rsidRPr="00211901">
        <w:rPr>
          <w:rStyle w:val="Emphasis"/>
        </w:rPr>
        <w:t>policy of containment</w:t>
      </w:r>
      <w:r w:rsidRPr="0041261E">
        <w:rPr>
          <w:rStyle w:val="StyleUnderline"/>
        </w:rPr>
        <w:t xml:space="preserve"> against China. The once solid Washington </w:t>
      </w:r>
      <w:r w:rsidRPr="00211901">
        <w:rPr>
          <w:rStyle w:val="Emphasis"/>
        </w:rPr>
        <w:t>consensus behind the benefits of “constructive engagement” with Beijing has fallen apart.</w:t>
      </w:r>
    </w:p>
    <w:p w:rsidR="00A73B56" w:rsidRPr="00A73B56" w:rsidRDefault="00A73B56" w:rsidP="00A73B56"/>
    <w:p w:rsidR="006E308C" w:rsidRDefault="006E308C" w:rsidP="006E308C"/>
    <w:p w:rsidR="009E5A6F" w:rsidRPr="00671930" w:rsidRDefault="009E5A6F" w:rsidP="009E5A6F">
      <w:pPr>
        <w:pStyle w:val="Heading3"/>
      </w:pPr>
      <w:r w:rsidRPr="00671930">
        <w:t xml:space="preserve">U: Hostile Rise </w:t>
      </w:r>
    </w:p>
    <w:p w:rsidR="009E5A6F" w:rsidRDefault="009E5A6F" w:rsidP="009E5A6F">
      <w:pPr>
        <w:rPr>
          <w:rStyle w:val="StyleUnderline"/>
          <w:u w:val="none"/>
        </w:rPr>
      </w:pPr>
    </w:p>
    <w:p w:rsidR="009E5A6F" w:rsidRDefault="009E5A6F" w:rsidP="009E5A6F">
      <w:pPr>
        <w:pStyle w:val="Heading4"/>
        <w:rPr>
          <w:rStyle w:val="StyleUnderline"/>
          <w:u w:val="none"/>
        </w:rPr>
      </w:pPr>
      <w:r>
        <w:rPr>
          <w:rStyle w:val="StyleUnderline"/>
          <w:u w:val="none"/>
        </w:rPr>
        <w:t xml:space="preserve">China’s rise is immanent and hostile- US must confront </w:t>
      </w:r>
    </w:p>
    <w:p w:rsidR="009E5A6F" w:rsidRPr="006C4A41" w:rsidRDefault="009E5A6F" w:rsidP="009E5A6F">
      <w:pPr>
        <w:rPr>
          <w:rStyle w:val="Style13ptBold"/>
        </w:rPr>
      </w:pPr>
      <w:r w:rsidRPr="006C4A41">
        <w:rPr>
          <w:rStyle w:val="Style13ptBold"/>
        </w:rPr>
        <w:t>Bosco, JD LLM Harvard, 16</w:t>
      </w:r>
    </w:p>
    <w:p w:rsidR="009E5A6F" w:rsidRPr="006C4A41" w:rsidRDefault="009E5A6F" w:rsidP="009E5A6F">
      <w:pPr>
        <w:rPr>
          <w:rStyle w:val="StyleUnderline"/>
          <w:sz w:val="16"/>
          <w:szCs w:val="16"/>
          <w:u w:val="none"/>
        </w:rPr>
      </w:pPr>
      <w:r w:rsidRPr="006C4A41">
        <w:rPr>
          <w:rStyle w:val="StyleUnderline"/>
          <w:sz w:val="16"/>
          <w:szCs w:val="16"/>
          <w:u w:val="none"/>
        </w:rPr>
        <w:t xml:space="preserve">(Joseph, senior associate at the Center for Strategic and International Studies. He served as China country desk officer in the Office of the Secretary of Defense and taught a graduate seminar on US-China-Taiwan relations at Georgetown's School of Foreign Service </w:t>
      </w:r>
      <w:hyperlink r:id="rId12" w:history="1">
        <w:r w:rsidRPr="006C4A41">
          <w:rPr>
            <w:rStyle w:val="Hyperlink"/>
            <w:sz w:val="16"/>
            <w:szCs w:val="16"/>
          </w:rPr>
          <w:t>http://nationalinterest.org/feature/china-expects-the-us-roll-over-15688</w:t>
        </w:r>
      </w:hyperlink>
      <w:r w:rsidRPr="006C4A41">
        <w:rPr>
          <w:rStyle w:val="StyleUnderline"/>
          <w:sz w:val="16"/>
          <w:szCs w:val="16"/>
          <w:u w:val="none"/>
        </w:rPr>
        <w:t xml:space="preserve"> 4-6)</w:t>
      </w:r>
    </w:p>
    <w:p w:rsidR="009E5A6F" w:rsidRPr="00671930" w:rsidRDefault="009E5A6F" w:rsidP="009E5A6F">
      <w:pPr>
        <w:rPr>
          <w:rStyle w:val="Emphasis"/>
        </w:rPr>
      </w:pPr>
      <w:r w:rsidRPr="005D7442">
        <w:rPr>
          <w:rStyle w:val="StyleUnderline"/>
        </w:rPr>
        <w:t>Former Pacific Commander</w:t>
      </w:r>
      <w:r w:rsidRPr="00671930">
        <w:rPr>
          <w:sz w:val="16"/>
        </w:rPr>
        <w:t xml:space="preserve"> and former Director of National Intelligence Dennis </w:t>
      </w:r>
      <w:r w:rsidRPr="005D7442">
        <w:rPr>
          <w:rStyle w:val="StyleUnderline"/>
        </w:rPr>
        <w:t>Blair has rendered yet another valuable public service</w:t>
      </w:r>
      <w:r w:rsidRPr="00671930">
        <w:rPr>
          <w:sz w:val="16"/>
        </w:rPr>
        <w:t xml:space="preserve">, this time as head of </w:t>
      </w:r>
      <w:proofErr w:type="spellStart"/>
      <w:r w:rsidRPr="00671930">
        <w:rPr>
          <w:sz w:val="16"/>
        </w:rPr>
        <w:t>Sasakawa</w:t>
      </w:r>
      <w:proofErr w:type="spellEnd"/>
      <w:r w:rsidRPr="00671930">
        <w:rPr>
          <w:sz w:val="16"/>
        </w:rPr>
        <w:t xml:space="preserve"> Peace Foundation USA (SPF). The organization has produced a comprehensive report </w:t>
      </w:r>
      <w:r w:rsidRPr="005D7442">
        <w:rPr>
          <w:rStyle w:val="StyleUnderline"/>
        </w:rPr>
        <w:t>assessing China’s evolving strategic posture</w:t>
      </w:r>
      <w:r w:rsidRPr="00671930">
        <w:rPr>
          <w:sz w:val="16"/>
        </w:rPr>
        <w:t xml:space="preserve"> and presenting alternative scenarios for the U.S.-Japan alliance response to the ensuing threats and opportunities. </w:t>
      </w:r>
      <w:r w:rsidRPr="005D7442">
        <w:rPr>
          <w:rStyle w:val="StyleUnderline"/>
        </w:rPr>
        <w:t xml:space="preserve">While the paper is dispassionate and clear-eyed about the risks and openings presented by China's rise, the </w:t>
      </w:r>
      <w:r w:rsidRPr="005D7442">
        <w:rPr>
          <w:rStyle w:val="Emphasis"/>
        </w:rPr>
        <w:t>implications are ominous.</w:t>
      </w:r>
      <w:r>
        <w:rPr>
          <w:rStyle w:val="StyleUnderline"/>
        </w:rPr>
        <w:t xml:space="preserve"> </w:t>
      </w:r>
      <w:r w:rsidRPr="005D7442">
        <w:rPr>
          <w:rStyle w:val="StyleUnderline"/>
        </w:rPr>
        <w:t xml:space="preserve">The paper posits four possible outcomes for a future China: a </w:t>
      </w:r>
      <w:r w:rsidRPr="00671930">
        <w:rPr>
          <w:sz w:val="16"/>
        </w:rPr>
        <w:t xml:space="preserve">powerful and benevolent state; a powerful and aggressive state; a weak and inward-looking state, or a weak and aggressive state. The study offers a caveat, however: “It is dangerous to base an Alliance strategy on a single future for the China of 2030 . . . [It] . . . will not fall neatly into any of the four alternatives . . . The most likely scenario is elements of different futures. </w:t>
      </w:r>
      <w:r w:rsidRPr="005D7442">
        <w:rPr>
          <w:rStyle w:val="StyleUnderline"/>
        </w:rPr>
        <w:t xml:space="preserve">Theoretical neatness aside, the report also states that "current trends project a </w:t>
      </w:r>
      <w:r w:rsidRPr="005D7442">
        <w:rPr>
          <w:rStyle w:val="Emphasis"/>
        </w:rPr>
        <w:t>somewhat more powerful and aggressive China</w:t>
      </w:r>
      <w:r w:rsidRPr="005D7442">
        <w:rPr>
          <w:rStyle w:val="StyleUnderline"/>
        </w:rPr>
        <w:t xml:space="preserve"> than the United States and Japan have dealt with in the past."</w:t>
      </w:r>
      <w:r>
        <w:rPr>
          <w:rStyle w:val="StyleUnderline"/>
        </w:rPr>
        <w:t xml:space="preserve"> </w:t>
      </w:r>
      <w:r w:rsidRPr="00671930">
        <w:rPr>
          <w:sz w:val="16"/>
        </w:rPr>
        <w:t xml:space="preserve">Indeed, on its own terms </w:t>
      </w:r>
      <w:r w:rsidRPr="00A04A60">
        <w:rPr>
          <w:rStyle w:val="StyleUnderline"/>
        </w:rPr>
        <w:t>the report</w:t>
      </w:r>
      <w:r w:rsidRPr="00671930">
        <w:rPr>
          <w:sz w:val="16"/>
        </w:rPr>
        <w:t xml:space="preserve"> already </w:t>
      </w:r>
      <w:r w:rsidRPr="00A04A60">
        <w:rPr>
          <w:rStyle w:val="Emphasis"/>
        </w:rPr>
        <w:t xml:space="preserve">identifies China's present course as increasingly threatening. </w:t>
      </w:r>
      <w:r w:rsidRPr="00A04A60">
        <w:rPr>
          <w:rStyle w:val="StyleUnderline"/>
        </w:rPr>
        <w:t xml:space="preserve">We don't need another ten to fifteen years to know from the preponderance of evidence that we already face the </w:t>
      </w:r>
      <w:r w:rsidRPr="00A04A60">
        <w:rPr>
          <w:rStyle w:val="Emphasis"/>
        </w:rPr>
        <w:t>worst-case scenario: a powerful and aggressive China that is on course to become even more powerful and more aggressive</w:t>
      </w:r>
      <w:r w:rsidRPr="00671930">
        <w:rPr>
          <w:sz w:val="16"/>
        </w:rPr>
        <w:t>. The even more powerful nature of this "future" China, the report prognosticates, would consist of a predominantly market-based economy with growth of five to seven percent; increased restrictions on foreign businesses in China; strongly mercantilist policies overseas; and high defense spending approaching that of the United States. Most of these characteristics are already true of today's China or are rapidly becoming the status quo. As for the aggressive part of the picture, this "</w:t>
      </w:r>
      <w:r w:rsidRPr="003D6C33">
        <w:rPr>
          <w:rStyle w:val="StyleUnderline"/>
        </w:rPr>
        <w:t>future China" would use its "economic and military advantage . . . to support its current core interests—primacy of the CCP, reunification with Taiwan, secure administration of Tibet and Xinjiang, and success in pursuing its claims in the East and South China Seas"</w:t>
      </w:r>
      <w:r w:rsidRPr="00671930">
        <w:rPr>
          <w:sz w:val="16"/>
        </w:rPr>
        <w:t xml:space="preserve">—again, </w:t>
      </w:r>
      <w:r w:rsidRPr="003D6C33">
        <w:rPr>
          <w:rStyle w:val="Emphasis"/>
        </w:rPr>
        <w:t>all of which China is now doing.</w:t>
      </w:r>
      <w:r w:rsidRPr="00671930">
        <w:rPr>
          <w:sz w:val="16"/>
        </w:rPr>
        <w:t xml:space="preserve"> (An additional area would be expansionist claims vis a vis India and the Indian Ocean which China is not yet pursuing vigorously.) Support for the near-certainty of an increasingly powerful and aggressive China can also be found in other sections of the text. For example, </w:t>
      </w:r>
      <w:r w:rsidRPr="003D6C33">
        <w:rPr>
          <w:rStyle w:val="StyleUnderline"/>
        </w:rPr>
        <w:t xml:space="preserve">Xi </w:t>
      </w:r>
      <w:r w:rsidRPr="00671930">
        <w:rPr>
          <w:sz w:val="16"/>
        </w:rPr>
        <w:t xml:space="preserve">Jinping </w:t>
      </w:r>
      <w:r w:rsidRPr="003D6C33">
        <w:rPr>
          <w:rStyle w:val="StyleUnderline"/>
        </w:rPr>
        <w:t xml:space="preserve">is said to see his “new model of great power relations” as the key to a stable U.S.-China relationship. </w:t>
      </w:r>
      <w:r w:rsidRPr="00671930">
        <w:rPr>
          <w:sz w:val="16"/>
        </w:rPr>
        <w:t xml:space="preserve">The report offers two alternatives to understand “Beijing’s calculus for achieving this stability”. In a best-case scenario, the Chinese seek to ensure that competitive elements in the U.S.-China relationship remain firmly under control— roughly analogous to the period of U.S.-Soviet détente during the Cold War. During that earlier period of détente, the Soviet Union cracked down on internal dissent, conducted an increasingly interventionist foreign policy in Latin America and Africa, and invaded Afghanistan—hardly a posture the West would want China to emulate. Additionally, there is the report's “less benign assessment” of China's new model. </w:t>
      </w:r>
      <w:r w:rsidRPr="003D6C33">
        <w:rPr>
          <w:rStyle w:val="StyleUnderline"/>
        </w:rPr>
        <w:t>China is using the framework of great power relations to seek U.S. acquiescence to China’s definition of “core interests</w:t>
      </w:r>
      <w:r w:rsidRPr="00671930">
        <w:rPr>
          <w:sz w:val="16"/>
        </w:rPr>
        <w:t xml:space="preserve">,” which include maintaining China’s political system, territorial claims, and way of shaping and applying international rules and regimes. In other words, </w:t>
      </w:r>
      <w:r w:rsidRPr="00671930">
        <w:rPr>
          <w:rStyle w:val="Emphasis"/>
        </w:rPr>
        <w:t>the United States would accept China’s regional, and quite possibly global hegemony. Under both the “best case” and “less benign” scenarios, the U.S. response must be either capitulation or confrontation.</w:t>
      </w:r>
    </w:p>
    <w:p w:rsidR="006E308C" w:rsidRPr="00866A8B" w:rsidRDefault="006E308C" w:rsidP="006E308C">
      <w:pPr>
        <w:pStyle w:val="Heading3"/>
      </w:pPr>
      <w:r w:rsidRPr="00866A8B">
        <w:t xml:space="preserve">U: Chinese Revisionism </w:t>
      </w:r>
    </w:p>
    <w:p w:rsidR="006E308C" w:rsidRPr="00866A8B" w:rsidRDefault="006E308C" w:rsidP="006E308C"/>
    <w:p w:rsidR="006E308C" w:rsidRPr="00866A8B" w:rsidRDefault="006E308C" w:rsidP="006E308C"/>
    <w:p w:rsidR="006E308C" w:rsidRPr="00866A8B" w:rsidRDefault="006E308C" w:rsidP="006E308C"/>
    <w:p w:rsidR="006E308C" w:rsidRPr="00866A8B" w:rsidRDefault="006E308C" w:rsidP="006E308C">
      <w:pPr>
        <w:pStyle w:val="Heading4"/>
      </w:pPr>
      <w:r w:rsidRPr="00866A8B">
        <w:t xml:space="preserve">Overwhelming evidence points to Chinese revisionism- only US strength can deter </w:t>
      </w:r>
    </w:p>
    <w:p w:rsidR="006E308C" w:rsidRPr="00EA1BB4" w:rsidRDefault="006E308C" w:rsidP="006E308C">
      <w:pPr>
        <w:rPr>
          <w:rStyle w:val="Style13ptBold"/>
        </w:rPr>
      </w:pPr>
      <w:r w:rsidRPr="00EA1BB4">
        <w:rPr>
          <w:rStyle w:val="Style13ptBold"/>
        </w:rPr>
        <w:t>Krepinevich, PhD Harvard, 15</w:t>
      </w:r>
    </w:p>
    <w:p w:rsidR="006E308C" w:rsidRDefault="006E308C" w:rsidP="006E308C">
      <w:pPr>
        <w:rPr>
          <w:sz w:val="16"/>
        </w:rPr>
      </w:pPr>
      <w:r>
        <w:rPr>
          <w:sz w:val="16"/>
        </w:rPr>
        <w:t xml:space="preserve">(Andrew F, currently serves as President of the Center for Strategic and Budgetary Assessments, </w:t>
      </w:r>
      <w:hyperlink r:id="rId13" w:history="1">
        <w:r w:rsidRPr="00F40FD3">
          <w:rPr>
            <w:rStyle w:val="Hyperlink"/>
            <w:sz w:val="16"/>
          </w:rPr>
          <w:t>https://www.foreignaffairs.com/articles/china/2015-02-16/how-deter-china</w:t>
        </w:r>
      </w:hyperlink>
      <w:r>
        <w:rPr>
          <w:sz w:val="16"/>
        </w:rPr>
        <w:t xml:space="preserve"> March/April) </w:t>
      </w:r>
    </w:p>
    <w:p w:rsidR="006E308C" w:rsidRPr="00866A8B" w:rsidRDefault="006E308C" w:rsidP="006E308C">
      <w:pPr>
        <w:rPr>
          <w:rStyle w:val="Emphasis"/>
        </w:rPr>
      </w:pPr>
      <w:r w:rsidRPr="008C5C79">
        <w:rPr>
          <w:rStyle w:val="StyleUnderline"/>
        </w:rPr>
        <w:t>China claims</w:t>
      </w:r>
      <w:r w:rsidRPr="00866A8B">
        <w:rPr>
          <w:rStyle w:val="StyleUnderline"/>
          <w:sz w:val="16"/>
          <w:u w:val="none"/>
        </w:rPr>
        <w:t xml:space="preserve"> that </w:t>
      </w:r>
      <w:r w:rsidRPr="008C5C79">
        <w:rPr>
          <w:rStyle w:val="StyleUnderline"/>
        </w:rPr>
        <w:t>its rise is</w:t>
      </w:r>
      <w:r w:rsidRPr="00866A8B">
        <w:rPr>
          <w:rStyle w:val="StyleUnderline"/>
          <w:sz w:val="16"/>
          <w:u w:val="none"/>
        </w:rPr>
        <w:t xml:space="preserve"> intended to be </w:t>
      </w:r>
      <w:r w:rsidRPr="008C5C79">
        <w:rPr>
          <w:rStyle w:val="StyleUnderline"/>
        </w:rPr>
        <w:t xml:space="preserve">peaceful, but its </w:t>
      </w:r>
      <w:r w:rsidRPr="008C5C79">
        <w:rPr>
          <w:rStyle w:val="Emphasis"/>
        </w:rPr>
        <w:t>actions tell a different story</w:t>
      </w:r>
      <w:r w:rsidRPr="009E32A7">
        <w:rPr>
          <w:rStyle w:val="StyleUnderline"/>
        </w:rPr>
        <w:t>: that of a revisionist power seeking to dominate the western Pacific.</w:t>
      </w:r>
      <w:r w:rsidRPr="00866A8B">
        <w:rPr>
          <w:rStyle w:val="StyleUnderline"/>
          <w:sz w:val="16"/>
          <w:u w:val="none"/>
        </w:rPr>
        <w:t xml:space="preserve"> Beijing has claimed sovereignty over not only Taiwan but also Japan’s </w:t>
      </w:r>
      <w:proofErr w:type="spellStart"/>
      <w:r w:rsidRPr="00866A8B">
        <w:rPr>
          <w:rStyle w:val="StyleUnderline"/>
          <w:sz w:val="16"/>
          <w:u w:val="none"/>
        </w:rPr>
        <w:t>Senkaku</w:t>
      </w:r>
      <w:proofErr w:type="spellEnd"/>
      <w:r w:rsidRPr="00866A8B">
        <w:rPr>
          <w:rStyle w:val="StyleUnderline"/>
          <w:sz w:val="16"/>
          <w:u w:val="none"/>
        </w:rPr>
        <w:t xml:space="preserve"> Islands (known in China as the </w:t>
      </w:r>
      <w:proofErr w:type="spellStart"/>
      <w:r w:rsidRPr="00866A8B">
        <w:rPr>
          <w:rStyle w:val="StyleUnderline"/>
          <w:sz w:val="16"/>
          <w:u w:val="none"/>
        </w:rPr>
        <w:t>Diaoyu</w:t>
      </w:r>
      <w:proofErr w:type="spellEnd"/>
      <w:r w:rsidRPr="00866A8B">
        <w:rPr>
          <w:rStyle w:val="StyleUnderline"/>
          <w:sz w:val="16"/>
          <w:u w:val="none"/>
        </w:rPr>
        <w:t xml:space="preserve"> Islands) and most of the 1.7 million square miles that make up the East China and South China Seas, where six other countries maintain various territorial and maritime claims. And it has been unapologetic about pursuing those goals. In 2010, for example, </w:t>
      </w:r>
      <w:r w:rsidRPr="005F58C2">
        <w:rPr>
          <w:rStyle w:val="StyleUnderline"/>
        </w:rPr>
        <w:t>China’</w:t>
      </w:r>
      <w:r w:rsidRPr="00866A8B">
        <w:rPr>
          <w:rStyle w:val="StyleUnderline"/>
          <w:sz w:val="16"/>
          <w:u w:val="none"/>
        </w:rPr>
        <w:t xml:space="preserve">s then </w:t>
      </w:r>
      <w:r w:rsidRPr="005F58C2">
        <w:rPr>
          <w:rStyle w:val="StyleUnderline"/>
        </w:rPr>
        <w:t>foreign minister</w:t>
      </w:r>
      <w:r w:rsidRPr="00866A8B">
        <w:rPr>
          <w:rStyle w:val="StyleUnderline"/>
          <w:sz w:val="16"/>
          <w:u w:val="none"/>
        </w:rPr>
        <w:t xml:space="preserve">, Yang </w:t>
      </w:r>
      <w:proofErr w:type="spellStart"/>
      <w:r w:rsidRPr="005F58C2">
        <w:rPr>
          <w:rStyle w:val="StyleUnderline"/>
        </w:rPr>
        <w:t>Jiechi</w:t>
      </w:r>
      <w:proofErr w:type="spellEnd"/>
      <w:r w:rsidRPr="005F58C2">
        <w:rPr>
          <w:rStyle w:val="StyleUnderline"/>
        </w:rPr>
        <w:t>, dismissed concerns over Beijing’s expansionism in a single breath, saying, “China is a big country, and other countries are small countries, and that is just a fact.”</w:t>
      </w:r>
      <w:r w:rsidRPr="00866A8B">
        <w:rPr>
          <w:rStyle w:val="StyleUnderline"/>
          <w:sz w:val="16"/>
          <w:u w:val="none"/>
        </w:rPr>
        <w:t xml:space="preserve"> Consider Beijing’s recent bullying in the South China Sea. In March 2014, Chinese coast guard boats blocked the Philippines from accessing its outposts on the Spratly Islands. Two months later, China moved an oil rig into Vietnam’s exclusive economic zone, clashing with Vietnamese fishing boats. The moves echoed earlier incidents in the East China Sea. In September 2010, as punishment for detaining a Chinese fishing boat captain who had rammed two Japanese coast guard vessels, China temporarily cut off its exports to Japan of rare-earth elements, which are essential for manufacturing cell phones and computers. And in November 2013, China unilaterally declared an “air defense identification zone,” subject to its own air traffic regulations, over the disputed </w:t>
      </w:r>
      <w:proofErr w:type="spellStart"/>
      <w:r w:rsidRPr="00866A8B">
        <w:rPr>
          <w:rStyle w:val="StyleUnderline"/>
          <w:sz w:val="16"/>
          <w:u w:val="none"/>
        </w:rPr>
        <w:t>Senkaku</w:t>
      </w:r>
      <w:proofErr w:type="spellEnd"/>
      <w:r w:rsidRPr="00866A8B">
        <w:rPr>
          <w:rStyle w:val="StyleUnderline"/>
          <w:sz w:val="16"/>
          <w:u w:val="none"/>
        </w:rPr>
        <w:t xml:space="preserve"> Islands and other areas of the East China Sea, warning that it would take military action against aircraft that refused to comply. </w:t>
      </w:r>
      <w:r w:rsidRPr="00A909A5">
        <w:rPr>
          <w:rStyle w:val="StyleUnderline"/>
        </w:rPr>
        <w:t xml:space="preserve">Some have suggested that as its military grows stronger and its leaders feel more secure, China will moderate such behavior. But </w:t>
      </w:r>
      <w:r w:rsidRPr="00A909A5">
        <w:rPr>
          <w:rStyle w:val="Emphasis"/>
        </w:rPr>
        <w:t>the opposite seems far more likely</w:t>
      </w:r>
      <w:r w:rsidRPr="00866A8B">
        <w:rPr>
          <w:rStyle w:val="StyleUnderline"/>
          <w:sz w:val="16"/>
          <w:u w:val="none"/>
        </w:rPr>
        <w:t xml:space="preserve">. Indeed, </w:t>
      </w:r>
      <w:r w:rsidRPr="00D77382">
        <w:rPr>
          <w:rStyle w:val="StyleUnderline"/>
        </w:rPr>
        <w:t>Beijing’s provocations have coincided with the dramatic growth of its military muscle</w:t>
      </w:r>
      <w:r w:rsidRPr="00866A8B">
        <w:rPr>
          <w:rStyle w:val="StyleUnderline"/>
          <w:sz w:val="16"/>
          <w:u w:val="none"/>
        </w:rPr>
        <w:t xml:space="preserve">. China is now investing in a number of new capabilities that pose a direct challenge to regional stability. For example, China’s People’s Liberation Army is bolstering its so-called anti-access/area-denial capabilities, which aim to prevent other militaries from occupying or crossing vast stretches of territory, with the express goal of making the western Pacific a no-go zone for the U.S. military. That includes developing the means to target the Pentagon’s command-and-control systems, which rely heavily on satellites and the Internet to coordinate operations and logistics. The PLA has made substantial progress on this front in recent years, testing an antisatellite missile, using lasers to blind U.S. satellites, and waging sophisticated cyberattacks on U.S. defense networks. </w:t>
      </w:r>
      <w:r w:rsidRPr="00D77382">
        <w:rPr>
          <w:rStyle w:val="StyleUnderline"/>
        </w:rPr>
        <w:t>China is also enhancing its capacity to target critical U.S. military assets and limit the U.S. Navy’s ability to maneuver in international waters.</w:t>
      </w:r>
      <w:r w:rsidRPr="00866A8B">
        <w:rPr>
          <w:rStyle w:val="StyleUnderline"/>
          <w:sz w:val="16"/>
          <w:u w:val="none"/>
        </w:rPr>
        <w:t xml:space="preserve"> The PLA already has conventional ballistic and cruise missiles that can strike major U.S. facilities in the region, such as the </w:t>
      </w:r>
      <w:proofErr w:type="spellStart"/>
      <w:r w:rsidRPr="00866A8B">
        <w:rPr>
          <w:rStyle w:val="StyleUnderline"/>
          <w:sz w:val="16"/>
          <w:u w:val="none"/>
        </w:rPr>
        <w:t>Kadena</w:t>
      </w:r>
      <w:proofErr w:type="spellEnd"/>
      <w:r w:rsidRPr="00866A8B">
        <w:rPr>
          <w:rStyle w:val="StyleUnderline"/>
          <w:sz w:val="16"/>
          <w:u w:val="none"/>
        </w:rPr>
        <w:t xml:space="preserve"> Air Base, in Okinawa, Japan, and is developing stealth combat aircraft capable of striking many targets along the first island chain. To detect and target naval vessels at greater distances, the PLA has deployed powerful radars and reconnaissance satellites, along with unmanned aerial vehicles that can conduct long-range scouting missions. And to stalk U.S. aircraft carriers, as well as the surface warships that protect them, the Chinese navy is acquiring submarines armed with advanced torpedoes and high-speed cruise missiles designed to strike ships at long distances. </w:t>
      </w:r>
      <w:r w:rsidRPr="00D77382">
        <w:rPr>
          <w:rStyle w:val="StyleUnderline"/>
        </w:rPr>
        <w:t>Beijing’s actions cannot be explained away as a response to a U.S. arms buildup. For the last decade, Washington has focused its energy and resources primarily on supporting its ground troops in Afghanistan and Iraq</w:t>
      </w:r>
      <w:r w:rsidRPr="00866A8B">
        <w:rPr>
          <w:rStyle w:val="StyleUnderline"/>
          <w:sz w:val="16"/>
          <w:u w:val="none"/>
        </w:rPr>
        <w:t xml:space="preserve">. </w:t>
      </w:r>
      <w:r w:rsidRPr="00D77382">
        <w:rPr>
          <w:rStyle w:val="StyleUnderline"/>
        </w:rPr>
        <w:t>The U.S. defense budget</w:t>
      </w:r>
      <w:r w:rsidRPr="00866A8B">
        <w:rPr>
          <w:rStyle w:val="StyleUnderline"/>
          <w:sz w:val="16"/>
          <w:u w:val="none"/>
        </w:rPr>
        <w:t xml:space="preserve">, which until recently stood at above four percent of the country’s GDP, </w:t>
      </w:r>
      <w:r w:rsidRPr="00D77382">
        <w:rPr>
          <w:rStyle w:val="StyleUnderline"/>
        </w:rPr>
        <w:t>is projected to decline</w:t>
      </w:r>
      <w:r w:rsidRPr="00866A8B">
        <w:rPr>
          <w:rStyle w:val="StyleUnderline"/>
          <w:sz w:val="16"/>
          <w:u w:val="none"/>
        </w:rPr>
        <w:t xml:space="preserve"> to less than three percent </w:t>
      </w:r>
      <w:r w:rsidRPr="00D77382">
        <w:rPr>
          <w:rStyle w:val="StyleUnderline"/>
        </w:rPr>
        <w:t>by the end of the decade</w:t>
      </w:r>
      <w:r w:rsidRPr="00866A8B">
        <w:rPr>
          <w:rStyle w:val="StyleUnderline"/>
          <w:sz w:val="16"/>
          <w:u w:val="none"/>
        </w:rPr>
        <w:t xml:space="preserve">. Simply put, </w:t>
      </w:r>
      <w:r w:rsidRPr="00D77382">
        <w:rPr>
          <w:rStyle w:val="Emphasis"/>
        </w:rPr>
        <w:t xml:space="preserve">the Pentagon is shedding military capabilities while the PLA is amassing them. </w:t>
      </w:r>
      <w:r w:rsidRPr="00866A8B">
        <w:rPr>
          <w:rStyle w:val="StyleUnderline"/>
          <w:sz w:val="16"/>
          <w:u w:val="none"/>
        </w:rPr>
        <w:t xml:space="preserve">Yet if the past is prologue, China will not seek to resolve its expansionist aims through overt aggression. Consistent with its strategic culture, it wants to slowly but inexorably shift the regional military balance in its favor, leaving the rest of the region with little choice but to submit to Chinese coercion. For the most part, </w:t>
      </w:r>
      <w:r w:rsidRPr="00866A8B">
        <w:rPr>
          <w:rStyle w:val="StyleUnderline"/>
        </w:rPr>
        <w:t>China’s maritime neighbors are convinced that diplomatic and economic engagement will do little to alter this basic fact. Several of them, including Japan, the Philippines, and Vietnam, are increasingly focusing their militaries on the task of resisting Chinese ambitions</w:t>
      </w:r>
      <w:r w:rsidRPr="00866A8B">
        <w:rPr>
          <w:rStyle w:val="StyleUnderline"/>
          <w:sz w:val="16"/>
          <w:u w:val="none"/>
        </w:rPr>
        <w:t xml:space="preserve">. </w:t>
      </w:r>
      <w:r w:rsidRPr="00866A8B">
        <w:rPr>
          <w:rStyle w:val="StyleUnderline"/>
        </w:rPr>
        <w:t>They know full well,</w:t>
      </w:r>
      <w:r w:rsidRPr="00866A8B">
        <w:rPr>
          <w:rStyle w:val="StyleUnderline"/>
          <w:sz w:val="16"/>
          <w:u w:val="none"/>
        </w:rPr>
        <w:t xml:space="preserve"> however, </w:t>
      </w:r>
      <w:r w:rsidRPr="00866A8B">
        <w:rPr>
          <w:rStyle w:val="Emphasis"/>
        </w:rPr>
        <w:t>that individual action will be insufficient to prevent Beijing from carrying its vision forward. Only with U.S. material support can they form a collective front that deters China from acts of aggression or coercion.</w:t>
      </w:r>
    </w:p>
    <w:p w:rsidR="006E308C" w:rsidRPr="006E308C" w:rsidRDefault="006E308C" w:rsidP="006E308C"/>
    <w:p w:rsidR="00A77091" w:rsidRDefault="00A77091" w:rsidP="00A77091"/>
    <w:p w:rsidR="00A77091" w:rsidRDefault="00A77091" w:rsidP="00A77091">
      <w:pPr>
        <w:pStyle w:val="Heading3"/>
      </w:pPr>
      <w:r>
        <w:t xml:space="preserve">U-Conflict Inevitable </w:t>
      </w:r>
    </w:p>
    <w:p w:rsidR="00A77091" w:rsidRDefault="00A77091" w:rsidP="00A77091"/>
    <w:p w:rsidR="00A77091" w:rsidRPr="00971229" w:rsidRDefault="00A77091" w:rsidP="00A77091">
      <w:pPr>
        <w:pStyle w:val="Heading4"/>
      </w:pPr>
      <w:r>
        <w:t xml:space="preserve">Conflict inevitable as China pursues regional hegemony </w:t>
      </w:r>
    </w:p>
    <w:p w:rsidR="00A77091" w:rsidRPr="00CE6151" w:rsidRDefault="00A77091" w:rsidP="00A77091">
      <w:pPr>
        <w:rPr>
          <w:rStyle w:val="Style13ptBold"/>
        </w:rPr>
      </w:pPr>
      <w:proofErr w:type="spellStart"/>
      <w:r w:rsidRPr="00CE6151">
        <w:rPr>
          <w:rStyle w:val="Style13ptBold"/>
        </w:rPr>
        <w:t>Mearsheimer</w:t>
      </w:r>
      <w:proofErr w:type="spellEnd"/>
      <w:r w:rsidRPr="00CE6151">
        <w:rPr>
          <w:rStyle w:val="Style13ptBold"/>
        </w:rPr>
        <w:t>, PhD, 16</w:t>
      </w:r>
    </w:p>
    <w:p w:rsidR="00A77091" w:rsidRDefault="00A77091" w:rsidP="00A77091">
      <w:r>
        <w:t xml:space="preserve">(John, R. Wendell Harrison Distinguished Service Professor University of Chicago Co-director, Program on International Security Policy University of Chicago, </w:t>
      </w:r>
      <w:hyperlink r:id="rId14" w:history="1">
        <w:r w:rsidRPr="00F40FD3">
          <w:rPr>
            <w:rStyle w:val="Hyperlink"/>
          </w:rPr>
          <w:t>http://www.huffingtonpost.com/peter-navarro-and-greg-autry/mearsheimer-on-strangling_b_9417476.html</w:t>
        </w:r>
      </w:hyperlink>
      <w:r>
        <w:t xml:space="preserve"> 3-10)</w:t>
      </w:r>
    </w:p>
    <w:p w:rsidR="00A77091" w:rsidRPr="00971229" w:rsidRDefault="00A77091" w:rsidP="00A77091">
      <w:pPr>
        <w:rPr>
          <w:rStyle w:val="StyleUnderline"/>
        </w:rPr>
      </w:pPr>
      <w:r w:rsidRPr="00971229">
        <w:rPr>
          <w:sz w:val="16"/>
        </w:rPr>
        <w:t xml:space="preserve">So one of the really interesting questions here is </w:t>
      </w:r>
      <w:r w:rsidRPr="002723A4">
        <w:rPr>
          <w:rStyle w:val="StyleUnderline"/>
        </w:rPr>
        <w:t>what is the competition between China and the United States going to look like</w:t>
      </w:r>
      <w:r w:rsidRPr="00971229">
        <w:rPr>
          <w:sz w:val="16"/>
        </w:rPr>
        <w:t xml:space="preserve">? First of all, I think </w:t>
      </w:r>
      <w:r w:rsidRPr="002723A4">
        <w:rPr>
          <w:rStyle w:val="StyleUnderline"/>
        </w:rPr>
        <w:t>there’s going to be a serious arms race</w:t>
      </w:r>
      <w:r w:rsidRPr="00971229">
        <w:rPr>
          <w:sz w:val="16"/>
        </w:rPr>
        <w:t xml:space="preserve">. I think that the Chinese will spend increasing amounts of money on defense and they will build more and better military capability. At the same time, the United States is going to increase defense spending, and it’s going to send more and more of its military assessments to Asia than it has in the past because the United States is going to be bent on containing China, and this will lead to an arms race. The Chinese will try and best us, and we will try and best them, much the way the United States and the Soviet Union did during the Cold War. I think it’s almost </w:t>
      </w:r>
      <w:r w:rsidRPr="0087168A">
        <w:rPr>
          <w:rStyle w:val="StyleUnderline"/>
        </w:rPr>
        <w:t>for sure you’ll have crises.</w:t>
      </w:r>
      <w:r w:rsidRPr="00971229">
        <w:rPr>
          <w:sz w:val="16"/>
        </w:rPr>
        <w:t xml:space="preserve"> You’ll have crises </w:t>
      </w:r>
      <w:r w:rsidRPr="0087168A">
        <w:rPr>
          <w:rStyle w:val="StyleUnderline"/>
        </w:rPr>
        <w:t>in the South China Sea and the East China Sea.</w:t>
      </w:r>
      <w:r w:rsidRPr="00971229">
        <w:rPr>
          <w:sz w:val="16"/>
        </w:rPr>
        <w:t xml:space="preserve"> I wouldn’t be surprised if you had a crisis </w:t>
      </w:r>
      <w:r w:rsidRPr="0087168A">
        <w:rPr>
          <w:rStyle w:val="StyleUnderline"/>
        </w:rPr>
        <w:t>on the Korean peninsula</w:t>
      </w:r>
      <w:r w:rsidRPr="00971229">
        <w:rPr>
          <w:sz w:val="16"/>
        </w:rPr>
        <w:t xml:space="preserve"> that threatened to bring the United States and China into the fray. That would be a very dangerous situation. So I think, in addition to arms races, you’ll have crises. And then, of course, </w:t>
      </w:r>
      <w:r w:rsidRPr="0087168A">
        <w:rPr>
          <w:rStyle w:val="StyleUnderline"/>
        </w:rPr>
        <w:t xml:space="preserve">you’ll have the ever-present danger that those crises will escalate to wars. </w:t>
      </w:r>
      <w:r w:rsidRPr="00971229">
        <w:rPr>
          <w:sz w:val="16"/>
        </w:rPr>
        <w:t xml:space="preserve">And </w:t>
      </w:r>
      <w:r w:rsidRPr="0087168A">
        <w:rPr>
          <w:rStyle w:val="StyleUnderline"/>
        </w:rPr>
        <w:t>given the geography of Asia, it is possibly that you could have a war between the United States and China</w:t>
      </w:r>
      <w:r w:rsidRPr="00971229">
        <w:rPr>
          <w:sz w:val="16"/>
        </w:rPr>
        <w:t xml:space="preserve">. Just to give you one example: </w:t>
      </w:r>
      <w:r w:rsidRPr="0087168A">
        <w:rPr>
          <w:rStyle w:val="StyleUnderline"/>
        </w:rPr>
        <w:t>If a conflict were to break out between Japan and China over</w:t>
      </w:r>
      <w:r w:rsidRPr="00971229">
        <w:rPr>
          <w:sz w:val="16"/>
        </w:rPr>
        <w:t xml:space="preserve"> the </w:t>
      </w:r>
      <w:proofErr w:type="spellStart"/>
      <w:r w:rsidRPr="00971229">
        <w:rPr>
          <w:sz w:val="16"/>
        </w:rPr>
        <w:t>Diaoyu</w:t>
      </w:r>
      <w:proofErr w:type="spellEnd"/>
      <w:r w:rsidRPr="00971229">
        <w:rPr>
          <w:sz w:val="16"/>
        </w:rPr>
        <w:t xml:space="preserve"> or </w:t>
      </w:r>
      <w:proofErr w:type="spellStart"/>
      <w:r w:rsidRPr="0087168A">
        <w:rPr>
          <w:rStyle w:val="StyleUnderline"/>
        </w:rPr>
        <w:t>Senkaku</w:t>
      </w:r>
      <w:proofErr w:type="spellEnd"/>
      <w:r w:rsidRPr="0087168A">
        <w:rPr>
          <w:rStyle w:val="StyleUnderline"/>
        </w:rPr>
        <w:t xml:space="preserve"> </w:t>
      </w:r>
      <w:r w:rsidRPr="00971229">
        <w:rPr>
          <w:sz w:val="16"/>
        </w:rPr>
        <w:t>Islands</w:t>
      </w:r>
      <w:r w:rsidRPr="0087168A">
        <w:rPr>
          <w:rStyle w:val="StyleUnderline"/>
        </w:rPr>
        <w:t>, the U</w:t>
      </w:r>
      <w:r w:rsidRPr="00971229">
        <w:rPr>
          <w:sz w:val="16"/>
        </w:rPr>
        <w:t xml:space="preserve">nited </w:t>
      </w:r>
      <w:r w:rsidRPr="0087168A">
        <w:rPr>
          <w:rStyle w:val="StyleUnderline"/>
        </w:rPr>
        <w:t>S</w:t>
      </w:r>
      <w:r w:rsidRPr="00971229">
        <w:rPr>
          <w:sz w:val="16"/>
        </w:rPr>
        <w:t xml:space="preserve">tates </w:t>
      </w:r>
      <w:r w:rsidRPr="0087168A">
        <w:rPr>
          <w:rStyle w:val="StyleUnderline"/>
        </w:rPr>
        <w:t>would almost certainly come in on the side of Japan;</w:t>
      </w:r>
      <w:r w:rsidRPr="00971229">
        <w:rPr>
          <w:sz w:val="16"/>
        </w:rPr>
        <w:t xml:space="preserve"> and it’s possible to imagine shooting starting in that situation because you’re talking about a war that would be fought at sea, and where there would be no need to use nuclear weapons. This is not like a war on the central front during the Cold War where the United States and the Soviet Union, were they to fight, would end up fighting World War III with nuclear weapons; and because that possible scenario was so horrific, it was extremely unlikely. We’re talking about fighting a war over a series of rocks out in the East China Sea. It’s easy to imagine such a war starting. It’s easy to imagine North Korea collapsing and a conflict breaking out between North and South Korea that pulls the United States and the Chinese in. </w:t>
      </w:r>
      <w:r w:rsidRPr="0087168A">
        <w:rPr>
          <w:rStyle w:val="StyleUnderline"/>
        </w:rPr>
        <w:t>It’s easy to imagine a war being fought over Taiwan and the United States coming in on the side of Taiwan,</w:t>
      </w:r>
      <w:r w:rsidRPr="00971229">
        <w:rPr>
          <w:sz w:val="16"/>
        </w:rPr>
        <w:t xml:space="preserve"> presenting a situation where the United States and China are fighting each other. </w:t>
      </w:r>
      <w:r w:rsidRPr="0087168A">
        <w:rPr>
          <w:rStyle w:val="StyleUnderline"/>
        </w:rPr>
        <w:t>Where the Chinese have gone wrong, in my opinion, is they have overreacted in almost every case; and, as a consequence, they have scared their neighbors, and they have scared the U</w:t>
      </w:r>
      <w:r w:rsidRPr="00971229">
        <w:rPr>
          <w:sz w:val="16"/>
        </w:rPr>
        <w:t xml:space="preserve">nited </w:t>
      </w:r>
      <w:r w:rsidRPr="0087168A">
        <w:rPr>
          <w:rStyle w:val="StyleUnderline"/>
        </w:rPr>
        <w:t>S</w:t>
      </w:r>
      <w:r w:rsidRPr="00971229">
        <w:rPr>
          <w:sz w:val="16"/>
        </w:rPr>
        <w:t>tates</w:t>
      </w:r>
      <w:r w:rsidRPr="00971229">
        <w:rPr>
          <w:rStyle w:val="StyleUnderline"/>
        </w:rPr>
        <w:t>. The Chinese argue that it’s imperative in these crises to lay down markers and to make it clear where China stands</w:t>
      </w:r>
      <w:r w:rsidRPr="00971229">
        <w:rPr>
          <w:sz w:val="16"/>
        </w:rPr>
        <w:t xml:space="preserve"> on the conflict or the dispute in question; and I understand that, </w:t>
      </w:r>
      <w:r w:rsidRPr="00971229">
        <w:rPr>
          <w:rStyle w:val="Emphasis"/>
        </w:rPr>
        <w:t>but they do it in ways that seem very aggressive in tone</w:t>
      </w:r>
      <w:r w:rsidRPr="00971229">
        <w:rPr>
          <w:sz w:val="16"/>
        </w:rPr>
        <w:t xml:space="preserve"> and — or aggressive in nature, </w:t>
      </w:r>
      <w:r w:rsidRPr="00971229">
        <w:rPr>
          <w:rStyle w:val="StyleUnderline"/>
        </w:rPr>
        <w:t>and they end up scaring people</w:t>
      </w:r>
      <w:r w:rsidRPr="00971229">
        <w:rPr>
          <w:sz w:val="16"/>
        </w:rPr>
        <w:t xml:space="preserve">. And that’s not smart. Now, some people might say, a lot of countries have pursued hegemony in the past and they have ended up destroying themselves. Look at what happened to imperial Germany, look at what happened to imperial Japan, look at what happened to Nazi Germany. Look at what happened to the Athenians. Now, there’s no question that, in the past, countries have pursued hegemony and have ended up getting destroyed in the process. What subsequent countries do, looking back, is say to themselves: We’re going to be much smarter the next time. We’re going to pull it off. We’re going to be like the United States. Just take China for example. </w:t>
      </w:r>
      <w:r w:rsidRPr="00971229">
        <w:rPr>
          <w:rStyle w:val="StyleUnderline"/>
        </w:rPr>
        <w:t xml:space="preserve">The Chinese understand full well what happened to Imperial Germany, what happened to the Soviet Union; and the Chinese do not want to end up committing suicide. So what the Chinese are doing is thinking about how to </w:t>
      </w:r>
      <w:r w:rsidRPr="00971229">
        <w:rPr>
          <w:rStyle w:val="Emphasis"/>
        </w:rPr>
        <w:t>maximize their power in smart and sophisticated ways.</w:t>
      </w:r>
      <w:r>
        <w:rPr>
          <w:rStyle w:val="Emphasis"/>
        </w:rPr>
        <w:t xml:space="preserve"> </w:t>
      </w:r>
      <w:r w:rsidRPr="00971229">
        <w:rPr>
          <w:sz w:val="16"/>
        </w:rPr>
        <w:t xml:space="preserve">So my argument would be that, </w:t>
      </w:r>
      <w:r w:rsidRPr="00971229">
        <w:rPr>
          <w:rStyle w:val="StyleUnderline"/>
        </w:rPr>
        <w:t>given the tragedy of great power politics, they will pursue regional hegemony. They will try to push the Americans out of Asia, they will try to dominate Asia, and they will try to do it smartly. Whether they’re successful or not is another matter.</w:t>
      </w:r>
    </w:p>
    <w:p w:rsidR="007319ED" w:rsidRDefault="007319ED" w:rsidP="007319ED">
      <w:pPr>
        <w:pStyle w:val="Heading4"/>
      </w:pPr>
      <w:r>
        <w:t xml:space="preserve">China is a revisionist power </w:t>
      </w:r>
    </w:p>
    <w:p w:rsidR="007319ED" w:rsidRPr="00CE6151" w:rsidRDefault="007319ED" w:rsidP="007319ED">
      <w:pPr>
        <w:rPr>
          <w:rStyle w:val="Style13ptBold"/>
        </w:rPr>
      </w:pPr>
      <w:proofErr w:type="spellStart"/>
      <w:r w:rsidRPr="00CE6151">
        <w:rPr>
          <w:rStyle w:val="Style13ptBold"/>
        </w:rPr>
        <w:t>Mearsheimer</w:t>
      </w:r>
      <w:proofErr w:type="spellEnd"/>
      <w:r w:rsidRPr="00CE6151">
        <w:rPr>
          <w:rStyle w:val="Style13ptBold"/>
        </w:rPr>
        <w:t>, PhD, 16</w:t>
      </w:r>
    </w:p>
    <w:p w:rsidR="007319ED" w:rsidRDefault="007319ED" w:rsidP="007319ED">
      <w:r>
        <w:t xml:space="preserve">(John, R. Wendell Harrison Distinguished Service Professor University of Chicago Co-director, Program on International Security Policy University of Chicago, </w:t>
      </w:r>
      <w:hyperlink r:id="rId15" w:history="1">
        <w:r w:rsidRPr="00F40FD3">
          <w:rPr>
            <w:rStyle w:val="Hyperlink"/>
          </w:rPr>
          <w:t>http://www.huffingtonpost.com/peter-navarro-and-greg-autry/mearsheimer-on-strangling_b_9417476.html</w:t>
        </w:r>
      </w:hyperlink>
      <w:r>
        <w:t xml:space="preserve"> 3-10)</w:t>
      </w:r>
    </w:p>
    <w:p w:rsidR="007319ED" w:rsidRDefault="007319ED" w:rsidP="007319ED">
      <w:pPr>
        <w:rPr>
          <w:rStyle w:val="StyleUnderline"/>
        </w:rPr>
      </w:pPr>
      <w:r w:rsidRPr="008A3D7E">
        <w:rPr>
          <w:sz w:val="16"/>
        </w:rPr>
        <w:t xml:space="preserve">I think </w:t>
      </w:r>
      <w:r w:rsidRPr="00CE6151">
        <w:rPr>
          <w:rStyle w:val="StyleUnderline"/>
        </w:rPr>
        <w:t>it’s very clear that China is a revision of state</w:t>
      </w:r>
      <w:r w:rsidRPr="008A3D7E">
        <w:rPr>
          <w:sz w:val="16"/>
        </w:rPr>
        <w:t xml:space="preserve">. </w:t>
      </w:r>
      <w:r w:rsidRPr="008A3D7E">
        <w:rPr>
          <w:rStyle w:val="StyleUnderline"/>
        </w:rPr>
        <w:t>The Chinese have made it clear that they think that Taiwan should be made part of China</w:t>
      </w:r>
      <w:r w:rsidRPr="008A3D7E">
        <w:rPr>
          <w:sz w:val="16"/>
        </w:rPr>
        <w:t xml:space="preserve">. They believe </w:t>
      </w:r>
      <w:r w:rsidRPr="008A3D7E">
        <w:rPr>
          <w:rStyle w:val="StyleUnderline"/>
        </w:rPr>
        <w:t>that</w:t>
      </w:r>
      <w:r w:rsidRPr="008A3D7E">
        <w:rPr>
          <w:sz w:val="16"/>
        </w:rPr>
        <w:t xml:space="preserve"> the </w:t>
      </w:r>
      <w:proofErr w:type="spellStart"/>
      <w:r w:rsidRPr="008A3D7E">
        <w:rPr>
          <w:rStyle w:val="StyleUnderline"/>
        </w:rPr>
        <w:t>Senkaku</w:t>
      </w:r>
      <w:proofErr w:type="spellEnd"/>
      <w:r w:rsidRPr="008A3D7E">
        <w:rPr>
          <w:rStyle w:val="StyleUnderline"/>
        </w:rPr>
        <w:t xml:space="preserve"> </w:t>
      </w:r>
      <w:r w:rsidRPr="008A3D7E">
        <w:rPr>
          <w:sz w:val="16"/>
        </w:rPr>
        <w:t xml:space="preserve">or </w:t>
      </w:r>
      <w:proofErr w:type="spellStart"/>
      <w:r w:rsidRPr="008A3D7E">
        <w:rPr>
          <w:sz w:val="16"/>
        </w:rPr>
        <w:t>Diaoyu</w:t>
      </w:r>
      <w:proofErr w:type="spellEnd"/>
      <w:r w:rsidRPr="008A3D7E">
        <w:rPr>
          <w:sz w:val="16"/>
        </w:rPr>
        <w:t xml:space="preserve"> Islands, in the East China Sea, </w:t>
      </w:r>
      <w:r w:rsidRPr="008A3D7E">
        <w:rPr>
          <w:rStyle w:val="StyleUnderline"/>
        </w:rPr>
        <w:t>should become Chinese</w:t>
      </w:r>
      <w:r w:rsidRPr="008A3D7E">
        <w:rPr>
          <w:sz w:val="16"/>
        </w:rPr>
        <w:t xml:space="preserve">. The Japanese, of course, now control them. And </w:t>
      </w:r>
      <w:r w:rsidRPr="008A3D7E">
        <w:rPr>
          <w:rStyle w:val="StyleUnderline"/>
        </w:rPr>
        <w:t>they believe that they should dominate the South China Sea</w:t>
      </w:r>
      <w:r w:rsidRPr="008A3D7E">
        <w:rPr>
          <w:sz w:val="16"/>
        </w:rPr>
        <w:t xml:space="preserve"> in ways that they don’t at the moment. And </w:t>
      </w:r>
      <w:r w:rsidRPr="008A3D7E">
        <w:rPr>
          <w:rStyle w:val="StyleUnderline"/>
        </w:rPr>
        <w:t xml:space="preserve">what the Chinese would like to do, is they’d like to </w:t>
      </w:r>
      <w:r w:rsidRPr="008A3D7E">
        <w:rPr>
          <w:rStyle w:val="Emphasis"/>
        </w:rPr>
        <w:t>push the United States back</w:t>
      </w:r>
      <w:r w:rsidRPr="008A3D7E">
        <w:rPr>
          <w:rStyle w:val="StyleUnderline"/>
        </w:rPr>
        <w:t xml:space="preserve"> towards the United States</w:t>
      </w:r>
      <w:r w:rsidRPr="008A3D7E">
        <w:rPr>
          <w:sz w:val="16"/>
        </w:rPr>
        <w:t xml:space="preserve">. </w:t>
      </w:r>
      <w:r w:rsidRPr="008A3D7E">
        <w:rPr>
          <w:rStyle w:val="StyleUnderline"/>
        </w:rPr>
        <w:t>And the first step would be to push them beyond the First Island Chain, which would allow them to control all of the waters in between that First Island Chain and the Chinese mainland. And then, of course, if they push the Americans out beyond the Second Island Chain, they’d control most of the West Pacific. They’d control the waters off their coastline.</w:t>
      </w:r>
    </w:p>
    <w:p w:rsidR="00A77091" w:rsidRPr="00A77091" w:rsidRDefault="00A77091" w:rsidP="007319ED"/>
    <w:p w:rsidR="005E7B6E" w:rsidRDefault="005E7B6E" w:rsidP="005E7B6E"/>
    <w:p w:rsidR="00D646B5" w:rsidRDefault="00D646B5" w:rsidP="00D646B5">
      <w:pPr>
        <w:pStyle w:val="Heading3"/>
      </w:pPr>
      <w:r>
        <w:t xml:space="preserve">U- Grand Strategy </w:t>
      </w:r>
    </w:p>
    <w:p w:rsidR="00D646B5" w:rsidRDefault="00D646B5" w:rsidP="00D646B5"/>
    <w:p w:rsidR="00D646B5" w:rsidRPr="00640555" w:rsidRDefault="00D646B5" w:rsidP="00D646B5">
      <w:pPr>
        <w:pStyle w:val="Heading4"/>
      </w:pPr>
      <w:r>
        <w:t>Coalition of “engagement” proponents breaking down now</w:t>
      </w:r>
    </w:p>
    <w:p w:rsidR="00D646B5" w:rsidRPr="00640555" w:rsidRDefault="00D646B5" w:rsidP="00D646B5">
      <w:pPr>
        <w:rPr>
          <w:rStyle w:val="Style13ptBold"/>
        </w:rPr>
      </w:pPr>
      <w:proofErr w:type="spellStart"/>
      <w:r w:rsidRPr="00640555">
        <w:rPr>
          <w:rStyle w:val="Style13ptBold"/>
        </w:rPr>
        <w:t>Eisenmen</w:t>
      </w:r>
      <w:proofErr w:type="spellEnd"/>
      <w:r w:rsidRPr="00640555">
        <w:rPr>
          <w:rStyle w:val="Style13ptBold"/>
        </w:rPr>
        <w:t>, PhD, 16</w:t>
      </w:r>
    </w:p>
    <w:p w:rsidR="00D646B5" w:rsidRDefault="00D646B5" w:rsidP="00D646B5">
      <w:r>
        <w:t xml:space="preserve">(Joshua, assistant professor at the University of Texas at Austin's Lyndon Baines Johnson School of Public Affairs and senior fellow for China studies at the American Foreign Policy Council in Washington, DC,  </w:t>
      </w:r>
      <w:hyperlink r:id="rId16" w:history="1">
        <w:r w:rsidRPr="00F40FD3">
          <w:rPr>
            <w:rStyle w:val="Hyperlink"/>
          </w:rPr>
          <w:t>https://www.carnegiecouncil.org/publications/articles_papers_reports/756</w:t>
        </w:r>
      </w:hyperlink>
      <w:r>
        <w:t xml:space="preserve"> 1-21)</w:t>
      </w:r>
    </w:p>
    <w:p w:rsidR="00D646B5" w:rsidRPr="00640555" w:rsidRDefault="00D646B5" w:rsidP="00D646B5">
      <w:pPr>
        <w:rPr>
          <w:sz w:val="16"/>
        </w:rPr>
      </w:pPr>
      <w:r w:rsidRPr="00640555">
        <w:rPr>
          <w:sz w:val="16"/>
        </w:rPr>
        <w:t xml:space="preserve">Now, however, </w:t>
      </w:r>
      <w:r w:rsidRPr="006B22E7">
        <w:rPr>
          <w:rStyle w:val="StyleUnderline"/>
        </w:rPr>
        <w:t>a growing contingent</w:t>
      </w:r>
      <w:r w:rsidRPr="00640555">
        <w:rPr>
          <w:sz w:val="16"/>
        </w:rPr>
        <w:t xml:space="preserve"> in Washington and beyond </w:t>
      </w:r>
      <w:r w:rsidRPr="006B22E7">
        <w:rPr>
          <w:rStyle w:val="StyleUnderline"/>
        </w:rPr>
        <w:t>is arguing</w:t>
      </w:r>
      <w:r w:rsidRPr="00640555">
        <w:rPr>
          <w:sz w:val="16"/>
        </w:rPr>
        <w:t xml:space="preserve"> that extensive </w:t>
      </w:r>
      <w:r w:rsidRPr="006B22E7">
        <w:rPr>
          <w:rStyle w:val="Emphasis"/>
        </w:rPr>
        <w:t>U.S. engagement has failed to prevent China from threatening other countries.</w:t>
      </w:r>
      <w:r w:rsidRPr="00640555">
        <w:rPr>
          <w:sz w:val="16"/>
        </w:rPr>
        <w:t xml:space="preserve"> </w:t>
      </w:r>
      <w:r w:rsidRPr="006B22E7">
        <w:rPr>
          <w:rStyle w:val="StyleUnderline"/>
        </w:rPr>
        <w:t>One longtime proponent of engagement</w:t>
      </w:r>
      <w:r w:rsidRPr="00640555">
        <w:rPr>
          <w:sz w:val="16"/>
        </w:rPr>
        <w:t xml:space="preserve"> with China, David M. </w:t>
      </w:r>
      <w:proofErr w:type="spellStart"/>
      <w:r w:rsidRPr="006B22E7">
        <w:rPr>
          <w:rStyle w:val="StyleUnderline"/>
        </w:rPr>
        <w:t>Lampton</w:t>
      </w:r>
      <w:proofErr w:type="spellEnd"/>
      <w:r w:rsidRPr="006B22E7">
        <w:rPr>
          <w:rStyle w:val="StyleUnderline"/>
        </w:rPr>
        <w:t>, gave a speech</w:t>
      </w:r>
      <w:r w:rsidRPr="00640555">
        <w:rPr>
          <w:sz w:val="16"/>
        </w:rPr>
        <w:t xml:space="preserve"> in May 2015 entitled "A Tipping Point in U.S.-China Relations is Upon Us," </w:t>
      </w:r>
      <w:r w:rsidRPr="006B22E7">
        <w:rPr>
          <w:rStyle w:val="StyleUnderline"/>
        </w:rPr>
        <w:t>in which he noted</w:t>
      </w:r>
      <w:r w:rsidRPr="00640555">
        <w:rPr>
          <w:sz w:val="16"/>
        </w:rPr>
        <w:t xml:space="preserve"> that, </w:t>
      </w:r>
      <w:r w:rsidRPr="006B22E7">
        <w:rPr>
          <w:rStyle w:val="StyleUnderline"/>
        </w:rPr>
        <w:t>despite the remarkable "policy continuity" of "constructive engagement</w:t>
      </w:r>
      <w:r w:rsidRPr="00640555">
        <w:rPr>
          <w:sz w:val="16"/>
        </w:rPr>
        <w:t>" through eight U.S. and five Chinese administrations, "</w:t>
      </w:r>
      <w:r w:rsidRPr="006B22E7">
        <w:rPr>
          <w:rStyle w:val="StyleUnderline"/>
        </w:rPr>
        <w:t>today important components of the American policy elite increasingly are coming to see China as a threat."</w:t>
      </w:r>
      <w:r w:rsidRPr="00640555">
        <w:rPr>
          <w:sz w:val="16"/>
        </w:rPr>
        <w:t xml:space="preserve">11 </w:t>
      </w:r>
      <w:r w:rsidRPr="00A72CB3">
        <w:rPr>
          <w:rStyle w:val="StyleUnderline"/>
        </w:rPr>
        <w:t>Former Australian Prime Minister</w:t>
      </w:r>
      <w:r w:rsidRPr="00640555">
        <w:rPr>
          <w:sz w:val="16"/>
        </w:rPr>
        <w:t xml:space="preserve"> Kevin </w:t>
      </w:r>
      <w:r w:rsidRPr="00A72CB3">
        <w:rPr>
          <w:rStyle w:val="StyleUnderline"/>
        </w:rPr>
        <w:t>Rudd</w:t>
      </w:r>
      <w:r w:rsidRPr="00640555">
        <w:rPr>
          <w:sz w:val="16"/>
        </w:rPr>
        <w:t xml:space="preserve"> </w:t>
      </w:r>
      <w:r w:rsidRPr="00A72CB3">
        <w:rPr>
          <w:rStyle w:val="StyleUnderline"/>
        </w:rPr>
        <w:t>summarized</w:t>
      </w:r>
      <w:r w:rsidRPr="00640555">
        <w:rPr>
          <w:sz w:val="16"/>
        </w:rPr>
        <w:t xml:space="preserve"> this view: “</w:t>
      </w:r>
      <w:r w:rsidRPr="00A72CB3">
        <w:rPr>
          <w:rStyle w:val="StyleUnderline"/>
        </w:rPr>
        <w:t>Beijing's long-term policy is aimed at pushing the U.S. out of Asia altogether and establishing a Chinese sphere of influence</w:t>
      </w:r>
      <w:r w:rsidRPr="00640555">
        <w:rPr>
          <w:sz w:val="16"/>
        </w:rPr>
        <w:t xml:space="preserve"> spanning the region.12 Similarly, in June, former Treasury Secretary Henry Paulson said on PBS </w:t>
      </w:r>
      <w:proofErr w:type="spellStart"/>
      <w:r w:rsidRPr="00640555">
        <w:rPr>
          <w:sz w:val="16"/>
        </w:rPr>
        <w:t>Newshour</w:t>
      </w:r>
      <w:proofErr w:type="spellEnd"/>
      <w:r w:rsidRPr="00640555">
        <w:rPr>
          <w:sz w:val="16"/>
        </w:rPr>
        <w:t xml:space="preserve">: "The longstanding consensus that China's rise is good for the U.S. is beginning to break down.13 </w:t>
      </w:r>
      <w:r w:rsidRPr="00A72CB3">
        <w:rPr>
          <w:rStyle w:val="StyleUnderline"/>
        </w:rPr>
        <w:t>In response</w:t>
      </w:r>
      <w:r w:rsidRPr="00640555">
        <w:rPr>
          <w:sz w:val="16"/>
        </w:rPr>
        <w:t xml:space="preserve"> to these misgivings about Beijing's intentions, </w:t>
      </w:r>
      <w:r w:rsidRPr="00A72CB3">
        <w:rPr>
          <w:rStyle w:val="StyleUnderline"/>
        </w:rPr>
        <w:t>there have been calls for Washington to actively shape China's strategic choices by enhancing U.S. military capabilities and strengthening alliances to counterbalance</w:t>
      </w:r>
      <w:r w:rsidRPr="00640555">
        <w:rPr>
          <w:sz w:val="16"/>
        </w:rPr>
        <w:t xml:space="preserve"> against its growing strength. </w:t>
      </w:r>
      <w:r w:rsidRPr="00A72CB3">
        <w:rPr>
          <w:rStyle w:val="StyleUnderline"/>
        </w:rPr>
        <w:t>Recent publications reflect increasing apprehension; most argue that policymakers must avoid an enduring "</w:t>
      </w:r>
      <w:r w:rsidRPr="00A72CB3">
        <w:rPr>
          <w:rStyle w:val="Emphasis"/>
        </w:rPr>
        <w:t>structural problem" in international relations that causes rising powers to become aggressive</w:t>
      </w:r>
      <w:r w:rsidRPr="00A72CB3">
        <w:rPr>
          <w:rStyle w:val="StyleUnderline"/>
        </w:rPr>
        <w:t>.</w:t>
      </w:r>
      <w:r>
        <w:rPr>
          <w:rStyle w:val="StyleUnderline"/>
        </w:rPr>
        <w:t xml:space="preserve"> </w:t>
      </w:r>
      <w:r w:rsidRPr="00640555">
        <w:rPr>
          <w:sz w:val="16"/>
        </w:rPr>
        <w:t xml:space="preserve">Some </w:t>
      </w:r>
      <w:r w:rsidRPr="00A72CB3">
        <w:rPr>
          <w:rStyle w:val="StyleUnderline"/>
        </w:rPr>
        <w:t>experts, like</w:t>
      </w:r>
      <w:r w:rsidRPr="00640555">
        <w:rPr>
          <w:sz w:val="16"/>
        </w:rPr>
        <w:t xml:space="preserve"> </w:t>
      </w:r>
      <w:r w:rsidRPr="00A72CB3">
        <w:rPr>
          <w:rStyle w:val="StyleUnderline"/>
        </w:rPr>
        <w:t>Princeton's</w:t>
      </w:r>
      <w:r w:rsidRPr="00640555">
        <w:rPr>
          <w:sz w:val="16"/>
        </w:rPr>
        <w:t xml:space="preserve"> Aaron </w:t>
      </w:r>
      <w:r w:rsidRPr="00A72CB3">
        <w:rPr>
          <w:rStyle w:val="StyleUnderline"/>
        </w:rPr>
        <w:t>Friedberg, contend</w:t>
      </w:r>
      <w:r w:rsidRPr="00640555">
        <w:rPr>
          <w:sz w:val="16"/>
        </w:rPr>
        <w:t xml:space="preserve"> that </w:t>
      </w:r>
      <w:r w:rsidRPr="00A72CB3">
        <w:rPr>
          <w:rStyle w:val="StyleUnderline"/>
        </w:rPr>
        <w:t>the U.S. should "maintain a margin of military advantage sufficient to deter attempts at coercion or aggression.</w:t>
      </w:r>
      <w:r w:rsidRPr="00640555">
        <w:rPr>
          <w:sz w:val="16"/>
        </w:rPr>
        <w:t xml:space="preserve">14 Thomas </w:t>
      </w:r>
      <w:r w:rsidRPr="00A72CB3">
        <w:rPr>
          <w:rStyle w:val="StyleUnderline"/>
        </w:rPr>
        <w:t>Christensen, former U.S. deputy assistant secretary of state for East Asia, noted</w:t>
      </w:r>
      <w:r w:rsidRPr="00640555">
        <w:rPr>
          <w:sz w:val="16"/>
        </w:rPr>
        <w:t xml:space="preserve"> in June, that there are two primary questions for U.S. security vis-à-vis China: How to dissuade China from using force in East Asia? How can we get China to actively contribute to stabilizing global governance? These initiatives, Christensen noted, are based on the assumption that "</w:t>
      </w:r>
      <w:r w:rsidRPr="00640555">
        <w:rPr>
          <w:rStyle w:val="StyleUnderline"/>
        </w:rPr>
        <w:t>whenever a country becomes a rising power, tensions with neighbors arise.</w:t>
      </w:r>
      <w:r w:rsidRPr="00640555">
        <w:rPr>
          <w:sz w:val="16"/>
        </w:rPr>
        <w:t xml:space="preserve">15 Christensen agrees with Bader that the U.S.' "strategic goal" vis-à-vis China is to "shape Beijing's choices so as to channel China's nationalist ambitions into cooperation rather than coercion." 16 </w:t>
      </w:r>
      <w:r w:rsidRPr="00640555">
        <w:rPr>
          <w:rStyle w:val="StyleUnderline"/>
        </w:rPr>
        <w:t>To elicit Beijing's participation U.S. policymakers should “persuade China that bullying its neighbors will backfire, while proactive cooperation with those neighbors and the world's other great powers will accelerate China's return to great power status</w:t>
      </w:r>
      <w:r w:rsidRPr="00640555">
        <w:rPr>
          <w:sz w:val="16"/>
        </w:rPr>
        <w:t xml:space="preserve">.17 </w:t>
      </w:r>
      <w:r w:rsidRPr="00640555">
        <w:rPr>
          <w:rStyle w:val="Emphasis"/>
        </w:rPr>
        <w:t>The U.S. should build a robust deterrence architecture to counter-balance China's rise and push Beijing towards meaningful engagement</w:t>
      </w:r>
      <w:r w:rsidRPr="00640555">
        <w:rPr>
          <w:sz w:val="16"/>
        </w:rPr>
        <w:t xml:space="preserve">, </w:t>
      </w:r>
      <w:r w:rsidRPr="00640555">
        <w:rPr>
          <w:rStyle w:val="StyleUnderline"/>
        </w:rPr>
        <w:t>Christensen argues</w:t>
      </w:r>
      <w:r w:rsidRPr="00640555">
        <w:rPr>
          <w:sz w:val="16"/>
        </w:rPr>
        <w:t xml:space="preserve">. </w:t>
      </w:r>
      <w:r w:rsidRPr="00640555">
        <w:rPr>
          <w:rStyle w:val="StyleUnderline"/>
        </w:rPr>
        <w:t>The U.S. and its allies "need to maintain sufficient power and resolve in East Asia to deter Beijing from choosing a path of coercion or aggression.</w:t>
      </w:r>
      <w:r w:rsidRPr="00640555">
        <w:rPr>
          <w:sz w:val="16"/>
        </w:rPr>
        <w:t>18 "</w:t>
      </w:r>
      <w:r w:rsidRPr="00640555">
        <w:rPr>
          <w:rStyle w:val="Emphasis"/>
        </w:rPr>
        <w:t>Chinese anxiety about a U.S. containment effort could carry some benefits for the United States: the potential for encirclement may encourage Chinese strategists to become more accommodating," resulting in more "moderate policies</w:t>
      </w:r>
      <w:r w:rsidRPr="00640555">
        <w:rPr>
          <w:sz w:val="16"/>
        </w:rPr>
        <w:t>." Both engagement supporters and deterrence supporters agree that the U.S. should change China's strategic calculus in ways that increase the benefits of cooperation and the costs of aggression; where they disagree is on how to achieve this.</w:t>
      </w:r>
    </w:p>
    <w:p w:rsidR="005E7B6E" w:rsidRDefault="005E7B6E" w:rsidP="005E7B6E"/>
    <w:p w:rsidR="007319ED" w:rsidRDefault="007319ED" w:rsidP="00D117A0">
      <w:pPr>
        <w:pStyle w:val="Heading3"/>
      </w:pPr>
      <w:r>
        <w:t xml:space="preserve">AT: No Chinese Grand Strategy </w:t>
      </w:r>
    </w:p>
    <w:p w:rsidR="008322B5" w:rsidRPr="00ED6343" w:rsidRDefault="008322B5" w:rsidP="008322B5">
      <w:pPr>
        <w:pStyle w:val="Heading4"/>
      </w:pPr>
      <w:r>
        <w:t xml:space="preserve">China’s grand strategy is to supplant the US </w:t>
      </w:r>
    </w:p>
    <w:p w:rsidR="008322B5" w:rsidRPr="00ED6343" w:rsidRDefault="008322B5" w:rsidP="008322B5">
      <w:pPr>
        <w:rPr>
          <w:rStyle w:val="Style13ptBold"/>
        </w:rPr>
      </w:pPr>
      <w:proofErr w:type="spellStart"/>
      <w:r w:rsidRPr="00ED6343">
        <w:rPr>
          <w:rStyle w:val="Style13ptBold"/>
        </w:rPr>
        <w:t>Blackwill</w:t>
      </w:r>
      <w:proofErr w:type="spellEnd"/>
      <w:r w:rsidRPr="00ED6343">
        <w:rPr>
          <w:rStyle w:val="Style13ptBold"/>
        </w:rPr>
        <w:t>, Senior fellow @ CFR, 16</w:t>
      </w:r>
    </w:p>
    <w:p w:rsidR="008322B5" w:rsidRPr="00ED6343" w:rsidRDefault="008322B5" w:rsidP="008322B5">
      <w:r>
        <w:t xml:space="preserve">(Robert, Former Ambassador to India, </w:t>
      </w:r>
      <w:hyperlink r:id="rId17" w:history="1">
        <w:r w:rsidRPr="00F40FD3">
          <w:rPr>
            <w:rStyle w:val="Hyperlink"/>
          </w:rPr>
          <w:t>http://nationalinterest.org/feature/chinas-strategy-asia-maximize-power-replace-america-16359</w:t>
        </w:r>
      </w:hyperlink>
      <w:r>
        <w:t xml:space="preserve"> 5-26)</w:t>
      </w:r>
    </w:p>
    <w:p w:rsidR="008322B5" w:rsidRPr="00B717B8" w:rsidRDefault="008322B5" w:rsidP="008322B5">
      <w:pPr>
        <w:rPr>
          <w:rStyle w:val="StyleUnderline"/>
        </w:rPr>
      </w:pPr>
      <w:r w:rsidRPr="003463B7">
        <w:rPr>
          <w:rStyle w:val="StyleUnderline"/>
        </w:rPr>
        <w:t>China’s primary strategic goal</w:t>
      </w:r>
      <w:r w:rsidRPr="00B717B8">
        <w:rPr>
          <w:sz w:val="16"/>
        </w:rPr>
        <w:t xml:space="preserve"> in contemporary times </w:t>
      </w:r>
      <w:r w:rsidRPr="003463B7">
        <w:rPr>
          <w:rStyle w:val="StyleUnderline"/>
        </w:rPr>
        <w:t>has been the accumulation of “comprehensive national power</w:t>
      </w:r>
      <w:r w:rsidRPr="00B717B8">
        <w:rPr>
          <w:sz w:val="16"/>
        </w:rPr>
        <w:t xml:space="preserve">.” </w:t>
      </w:r>
      <w:r w:rsidRPr="003463B7">
        <w:rPr>
          <w:rStyle w:val="StyleUnderline"/>
        </w:rPr>
        <w:t>This pursuit of power in all its dimensions</w:t>
      </w:r>
      <w:r w:rsidRPr="00B717B8">
        <w:rPr>
          <w:sz w:val="16"/>
        </w:rPr>
        <w:t>—economic, military, technological and diplomatic—</w:t>
      </w:r>
      <w:r w:rsidRPr="003463B7">
        <w:rPr>
          <w:rStyle w:val="StyleUnderline"/>
        </w:rPr>
        <w:t>is driven by the conviction that China, a great civilization undone by the hostility of others, could never attain its destiny unless it amassed the power necessary to ward off the hostility of those opposed to this quest</w:t>
      </w:r>
      <w:r w:rsidRPr="00B717B8">
        <w:rPr>
          <w:sz w:val="16"/>
        </w:rPr>
        <w:t xml:space="preserve">. </w:t>
      </w:r>
      <w:r w:rsidRPr="00B717B8">
        <w:rPr>
          <w:rStyle w:val="StyleUnderline"/>
        </w:rPr>
        <w:t>This vision</w:t>
      </w:r>
      <w:r w:rsidRPr="00B717B8">
        <w:rPr>
          <w:sz w:val="16"/>
        </w:rPr>
        <w:t xml:space="preserve"> of strengthening the Chinese state while recovering China’s centrality in international politics—both objectives requiring the accumulation of “comprehensive national power”—</w:t>
      </w:r>
      <w:r w:rsidRPr="00B717B8">
        <w:rPr>
          <w:rStyle w:val="StyleUnderline"/>
        </w:rPr>
        <w:t xml:space="preserve">suggests that the aims of </w:t>
      </w:r>
      <w:r w:rsidRPr="00B717B8">
        <w:rPr>
          <w:rStyle w:val="Emphasis"/>
        </w:rPr>
        <w:t>Beijing’s grand strategy</w:t>
      </w:r>
      <w:r w:rsidRPr="00B717B8">
        <w:rPr>
          <w:rStyle w:val="StyleUnderline"/>
        </w:rPr>
        <w:t xml:space="preserve"> both implicate and transcend the U</w:t>
      </w:r>
      <w:r w:rsidRPr="00B717B8">
        <w:rPr>
          <w:sz w:val="16"/>
        </w:rPr>
        <w:t xml:space="preserve">nited </w:t>
      </w:r>
      <w:r w:rsidRPr="00B717B8">
        <w:rPr>
          <w:rStyle w:val="StyleUnderline"/>
        </w:rPr>
        <w:t>S</w:t>
      </w:r>
      <w:r w:rsidRPr="00B717B8">
        <w:rPr>
          <w:sz w:val="16"/>
        </w:rPr>
        <w:t xml:space="preserve">tates’ </w:t>
      </w:r>
      <w:r w:rsidRPr="00B717B8">
        <w:rPr>
          <w:rStyle w:val="Emphasis"/>
        </w:rPr>
        <w:t>and China’s other Asian rivals, to replace U.S. primacy in Asia writ large</w:t>
      </w:r>
      <w:r w:rsidRPr="00B717B8">
        <w:rPr>
          <w:sz w:val="16"/>
        </w:rPr>
        <w:t xml:space="preserve">. </w:t>
      </w:r>
      <w:r w:rsidRPr="00B717B8">
        <w:rPr>
          <w:rStyle w:val="StyleUnderline"/>
        </w:rPr>
        <w:t>For China,</w:t>
      </w:r>
      <w:r w:rsidRPr="00B717B8">
        <w:rPr>
          <w:sz w:val="16"/>
        </w:rPr>
        <w:t xml:space="preserve"> which is simultaneously an ancient civilization and a modern polity, </w:t>
      </w:r>
      <w:r w:rsidRPr="00B717B8">
        <w:rPr>
          <w:rStyle w:val="StyleUnderline"/>
        </w:rPr>
        <w:t xml:space="preserve">grand strategic objectives are not simply about desirable rank orderings in international politics but rather about </w:t>
      </w:r>
      <w:r w:rsidRPr="00B717B8">
        <w:rPr>
          <w:rStyle w:val="Emphasis"/>
        </w:rPr>
        <w:t>fundamental conceptions of order.</w:t>
      </w:r>
    </w:p>
    <w:p w:rsidR="00D117A0" w:rsidRDefault="00D117A0" w:rsidP="00D117A0"/>
    <w:p w:rsidR="00D117A0" w:rsidRDefault="00D117A0" w:rsidP="00D117A0">
      <w:pPr>
        <w:pStyle w:val="Heading4"/>
      </w:pPr>
      <w:r>
        <w:t xml:space="preserve">Chinese grand strategy is explicitly to counter US influence </w:t>
      </w:r>
    </w:p>
    <w:p w:rsidR="00D117A0" w:rsidRPr="008E54B6" w:rsidRDefault="00D117A0" w:rsidP="00D117A0">
      <w:pPr>
        <w:rPr>
          <w:rStyle w:val="Style13ptBold"/>
        </w:rPr>
      </w:pPr>
      <w:proofErr w:type="spellStart"/>
      <w:r w:rsidRPr="008E54B6">
        <w:rPr>
          <w:rStyle w:val="Style13ptBold"/>
        </w:rPr>
        <w:t>Blackwill</w:t>
      </w:r>
      <w:proofErr w:type="spellEnd"/>
      <w:r w:rsidRPr="008E54B6">
        <w:rPr>
          <w:rStyle w:val="Style13ptBold"/>
        </w:rPr>
        <w:t xml:space="preserve">, Senior Fellow @ CFR, and </w:t>
      </w:r>
      <w:proofErr w:type="spellStart"/>
      <w:r w:rsidRPr="008E54B6">
        <w:rPr>
          <w:rStyle w:val="Style13ptBold"/>
        </w:rPr>
        <w:t>Tellis</w:t>
      </w:r>
      <w:proofErr w:type="spellEnd"/>
      <w:r w:rsidRPr="008E54B6">
        <w:rPr>
          <w:rStyle w:val="Style13ptBold"/>
        </w:rPr>
        <w:t>, PhD, 15</w:t>
      </w:r>
    </w:p>
    <w:p w:rsidR="00D117A0" w:rsidRPr="008E54B6" w:rsidRDefault="00D117A0" w:rsidP="00D117A0">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Revising U.S. Grand Strategy Toward China</w:t>
      </w:r>
      <w:r>
        <w:rPr>
          <w:sz w:val="16"/>
          <w:u w:val="single"/>
        </w:rPr>
        <w:t xml:space="preserve"> </w:t>
      </w:r>
      <w:r>
        <w:rPr>
          <w:sz w:val="16"/>
        </w:rPr>
        <w:t xml:space="preserve">March) </w:t>
      </w:r>
    </w:p>
    <w:p w:rsidR="00D117A0" w:rsidRPr="00642CDA" w:rsidRDefault="00D117A0" w:rsidP="00D117A0">
      <w:pPr>
        <w:rPr>
          <w:sz w:val="16"/>
        </w:rPr>
      </w:pPr>
      <w:r w:rsidRPr="00642CDA">
        <w:rPr>
          <w:sz w:val="16"/>
        </w:rPr>
        <w:t xml:space="preserve">The profound test that the rise of Chinese power represents for the United States is likely to last for decades. </w:t>
      </w:r>
      <w:r w:rsidRPr="00642CDA">
        <w:rPr>
          <w:rStyle w:val="StyleUnderline"/>
        </w:rPr>
        <w:t xml:space="preserve">It is unrealistic to imagine that China’s grand strategy toward the United States will evolve in a way—at least in the next ten years—that accepts American power and influence as linchpins of Asian peace and security, rather than seeks to systematically diminish them. Thus, the central question concerning the future of Asia is whether the United States will have the political will; the </w:t>
      </w:r>
      <w:proofErr w:type="spellStart"/>
      <w:r w:rsidRPr="00642CDA">
        <w:rPr>
          <w:rStyle w:val="StyleUnderline"/>
        </w:rPr>
        <w:t>geoeconomic</w:t>
      </w:r>
      <w:proofErr w:type="spellEnd"/>
      <w:r w:rsidRPr="00642CDA">
        <w:rPr>
          <w:rStyle w:val="StyleUnderline"/>
        </w:rPr>
        <w:t xml:space="preserve">, military, and diplomatic capabilities; and, crucially, the right grand strategy to deal with China to protect vital U.S. national </w:t>
      </w:r>
      <w:proofErr w:type="gramStart"/>
      <w:r w:rsidRPr="00642CDA">
        <w:rPr>
          <w:rStyle w:val="StyleUnderline"/>
        </w:rPr>
        <w:t>interests</w:t>
      </w:r>
      <w:r w:rsidRPr="00642CDA">
        <w:rPr>
          <w:sz w:val="16"/>
        </w:rPr>
        <w:t>.(</w:t>
      </w:r>
      <w:proofErr w:type="gramEnd"/>
      <w:r w:rsidRPr="00642CDA">
        <w:rPr>
          <w:sz w:val="16"/>
        </w:rPr>
        <w:t>39)</w:t>
      </w:r>
    </w:p>
    <w:p w:rsidR="00D117A0" w:rsidRPr="00D117A0" w:rsidRDefault="00D117A0" w:rsidP="00D117A0"/>
    <w:p w:rsidR="007319ED" w:rsidRDefault="007319ED" w:rsidP="007319ED">
      <w:pPr>
        <w:rPr>
          <w:sz w:val="16"/>
        </w:rPr>
      </w:pPr>
    </w:p>
    <w:p w:rsidR="007319ED" w:rsidRDefault="007319ED" w:rsidP="007319ED">
      <w:pPr>
        <w:pStyle w:val="Heading4"/>
      </w:pPr>
      <w:r>
        <w:t xml:space="preserve">We must take Chinese leaders at their word- otherwise analysis is impossible </w:t>
      </w:r>
    </w:p>
    <w:p w:rsidR="007319ED" w:rsidRPr="008E54B6" w:rsidRDefault="007319ED" w:rsidP="007319ED">
      <w:pPr>
        <w:rPr>
          <w:rStyle w:val="Style13ptBold"/>
        </w:rPr>
      </w:pPr>
      <w:proofErr w:type="spellStart"/>
      <w:r w:rsidRPr="008E54B6">
        <w:rPr>
          <w:rStyle w:val="Style13ptBold"/>
        </w:rPr>
        <w:t>Blackwill</w:t>
      </w:r>
      <w:proofErr w:type="spellEnd"/>
      <w:r w:rsidRPr="008E54B6">
        <w:rPr>
          <w:rStyle w:val="Style13ptBold"/>
        </w:rPr>
        <w:t xml:space="preserve">, Senior Fellow @ CFR, and </w:t>
      </w:r>
      <w:proofErr w:type="spellStart"/>
      <w:r w:rsidRPr="008E54B6">
        <w:rPr>
          <w:rStyle w:val="Style13ptBold"/>
        </w:rPr>
        <w:t>Tellis</w:t>
      </w:r>
      <w:proofErr w:type="spellEnd"/>
      <w:r w:rsidRPr="008E54B6">
        <w:rPr>
          <w:rStyle w:val="Style13ptBold"/>
        </w:rPr>
        <w:t>, PhD, 15</w:t>
      </w:r>
    </w:p>
    <w:p w:rsidR="007319ED" w:rsidRPr="008E54B6" w:rsidRDefault="007319ED" w:rsidP="007319ED">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Revising U.S. Grand Strategy Toward China</w:t>
      </w:r>
      <w:r>
        <w:rPr>
          <w:sz w:val="16"/>
          <w:u w:val="single"/>
        </w:rPr>
        <w:t xml:space="preserve"> </w:t>
      </w:r>
      <w:r>
        <w:rPr>
          <w:sz w:val="16"/>
        </w:rPr>
        <w:t xml:space="preserve">March) </w:t>
      </w:r>
    </w:p>
    <w:p w:rsidR="007319ED" w:rsidRPr="00B06E28" w:rsidRDefault="007319ED" w:rsidP="007319ED">
      <w:pPr>
        <w:rPr>
          <w:sz w:val="16"/>
        </w:rPr>
      </w:pPr>
      <w:r w:rsidRPr="00B06E28">
        <w:rPr>
          <w:sz w:val="16"/>
        </w:rPr>
        <w:t xml:space="preserve">Policy experts critical of the grand strategy toward China proposed in this report will likely fall into at least six categories. First, </w:t>
      </w:r>
      <w:r w:rsidRPr="00150750">
        <w:rPr>
          <w:rStyle w:val="StyleUnderline"/>
        </w:rPr>
        <w:t>some will argue</w:t>
      </w:r>
      <w:r w:rsidRPr="00B06E28">
        <w:rPr>
          <w:sz w:val="16"/>
        </w:rPr>
        <w:t xml:space="preserve"> that </w:t>
      </w:r>
      <w:r w:rsidRPr="00150750">
        <w:rPr>
          <w:rStyle w:val="StyleUnderline"/>
        </w:rPr>
        <w:t>China has no grand strategy</w:t>
      </w:r>
      <w:r w:rsidRPr="00B06E28">
        <w:rPr>
          <w:sz w:val="16"/>
        </w:rPr>
        <w:t xml:space="preserve">. Although there may be those in Beijing who disagree with China’s current strategic approach, </w:t>
      </w:r>
      <w:r w:rsidRPr="00150750">
        <w:rPr>
          <w:rStyle w:val="StyleUnderline"/>
        </w:rPr>
        <w:t>its dominating elements are not a mystery. Chinese officials insistently argue that the U.S. alliance system in Asia is a product of the Cold War and should be dismantled; that the United States’ Asian allies and friends should loosen their U.S. ties and that failure to do so will inevitably produce a negative PRC reaction; that U.S. efforts to maintain its current presence and power in Asia are dimensions of an American attempt to contain China and therefore must be condemned and resisted</w:t>
      </w:r>
      <w:r w:rsidRPr="00B06E28">
        <w:rPr>
          <w:sz w:val="16"/>
        </w:rPr>
        <w:t xml:space="preserve">; that U.S. military power projection in the region is dangerous and should be reduced (even as the PLA continues to build up its military capabilities with the clear objective of reducing U.S. military options in the context of a U.S.-China confrontation); and that the U.S. economic model is fundamentally exploitative and should have no application in Asia. </w:t>
      </w:r>
      <w:r w:rsidRPr="00B06E28">
        <w:rPr>
          <w:rStyle w:val="Emphasis"/>
        </w:rPr>
        <w:t>To not take seriously official Chinese government statements along these lines is to not take China seriously</w:t>
      </w:r>
      <w:r w:rsidRPr="00B06E28">
        <w:rPr>
          <w:sz w:val="16"/>
        </w:rPr>
        <w:t xml:space="preserve">. </w:t>
      </w:r>
      <w:r w:rsidRPr="00B06E28">
        <w:rPr>
          <w:rStyle w:val="StyleUnderline"/>
        </w:rPr>
        <w:t xml:space="preserve">That Beijing does not hope to realize these policy goals in the short term does not reduce their potential undermining effect in the decades ahead. </w:t>
      </w:r>
      <w:r w:rsidRPr="00B06E28">
        <w:rPr>
          <w:sz w:val="16"/>
        </w:rPr>
        <w:t xml:space="preserve">In short, </w:t>
      </w:r>
      <w:r w:rsidRPr="00B06E28">
        <w:rPr>
          <w:rStyle w:val="StyleUnderline"/>
        </w:rPr>
        <w:t>if China were to achieve the policy objectives contained in these official statements, it would clearly replace the United States as Asia’s leading power. If that does not represent a PRC grand strategy, what would?</w:t>
      </w:r>
      <w:r w:rsidRPr="00B06E28">
        <w:rPr>
          <w:sz w:val="16"/>
        </w:rPr>
        <w:t xml:space="preserve"> (34)</w:t>
      </w:r>
    </w:p>
    <w:p w:rsidR="005E7B6E" w:rsidRDefault="005E7B6E" w:rsidP="005E7B6E"/>
    <w:p w:rsidR="007171CF" w:rsidRDefault="007171CF" w:rsidP="007171CF">
      <w:pPr>
        <w:pStyle w:val="Heading4"/>
      </w:pPr>
      <w:r>
        <w:t xml:space="preserve">China Rise goes </w:t>
      </w:r>
      <w:proofErr w:type="spellStart"/>
      <w:r>
        <w:t>neg</w:t>
      </w:r>
      <w:proofErr w:type="spellEnd"/>
      <w:r>
        <w:t xml:space="preserve">- they will never accepts bounds of engagement </w:t>
      </w:r>
    </w:p>
    <w:p w:rsidR="007171CF" w:rsidRPr="0058587D" w:rsidRDefault="007171CF" w:rsidP="007171CF">
      <w:pPr>
        <w:rPr>
          <w:rStyle w:val="Style13ptBold"/>
        </w:rPr>
      </w:pPr>
      <w:r w:rsidRPr="0058587D">
        <w:rPr>
          <w:rStyle w:val="Style13ptBold"/>
        </w:rPr>
        <w:t>Friedberg, PhD Harvard, 15</w:t>
      </w:r>
    </w:p>
    <w:p w:rsidR="007171CF" w:rsidRDefault="007171CF" w:rsidP="007171CF">
      <w:pPr>
        <w:rPr>
          <w:sz w:val="16"/>
        </w:rPr>
      </w:pPr>
      <w:r>
        <w:rPr>
          <w:sz w:val="16"/>
        </w:rPr>
        <w:t>(Aaron L, Prof of Politics and international affairs @Princeton, The Debate Over US China</w:t>
      </w:r>
    </w:p>
    <w:p w:rsidR="007171CF" w:rsidRDefault="007171CF" w:rsidP="007171CF">
      <w:pPr>
        <w:rPr>
          <w:sz w:val="16"/>
        </w:rPr>
      </w:pPr>
      <w:r>
        <w:rPr>
          <w:sz w:val="16"/>
        </w:rPr>
        <w:t xml:space="preserve">Strategy </w:t>
      </w:r>
      <w:r w:rsidRPr="0058587D">
        <w:rPr>
          <w:i/>
          <w:sz w:val="16"/>
        </w:rPr>
        <w:t>Survival</w:t>
      </w:r>
      <w:r>
        <w:rPr>
          <w:sz w:val="16"/>
        </w:rPr>
        <w:t xml:space="preserve"> | vol. 57 no. 3 | June–July 2015 | pp. 89–110)</w:t>
      </w:r>
    </w:p>
    <w:p w:rsidR="007171CF" w:rsidRDefault="007171CF" w:rsidP="007171CF">
      <w:pPr>
        <w:rPr>
          <w:sz w:val="16"/>
        </w:rPr>
      </w:pPr>
      <w:r w:rsidRPr="003B0B9B">
        <w:rPr>
          <w:sz w:val="16"/>
        </w:rPr>
        <w:t xml:space="preserve">The </w:t>
      </w:r>
      <w:r w:rsidRPr="006E7EC9">
        <w:rPr>
          <w:rStyle w:val="StyleUnderline"/>
        </w:rPr>
        <w:t>belief in Beijing that</w:t>
      </w:r>
      <w:r w:rsidRPr="003B0B9B">
        <w:rPr>
          <w:sz w:val="16"/>
        </w:rPr>
        <w:t xml:space="preserve">, whatever its current challenges, </w:t>
      </w:r>
      <w:r w:rsidRPr="006E7EC9">
        <w:rPr>
          <w:rStyle w:val="StyleUnderline"/>
        </w:rPr>
        <w:t xml:space="preserve">China’s relative power will continue to grow while America’s declines does not augur well for attempts to forge a </w:t>
      </w:r>
      <w:r w:rsidRPr="006E7EC9">
        <w:rPr>
          <w:rStyle w:val="Emphasis"/>
        </w:rPr>
        <w:t>‘grand bargain’</w:t>
      </w:r>
      <w:r w:rsidRPr="003B0B9B">
        <w:rPr>
          <w:sz w:val="16"/>
        </w:rPr>
        <w:t xml:space="preserve">. For </w:t>
      </w:r>
      <w:r w:rsidRPr="006E7EC9">
        <w:rPr>
          <w:rStyle w:val="StyleUnderline"/>
        </w:rPr>
        <w:t xml:space="preserve">as long as they see the tides of history flowing in their </w:t>
      </w:r>
      <w:proofErr w:type="spellStart"/>
      <w:r w:rsidRPr="006E7EC9">
        <w:rPr>
          <w:rStyle w:val="StyleUnderline"/>
        </w:rPr>
        <w:t>favour</w:t>
      </w:r>
      <w:proofErr w:type="spellEnd"/>
      <w:r w:rsidRPr="006E7EC9">
        <w:rPr>
          <w:rStyle w:val="StyleUnderline"/>
        </w:rPr>
        <w:t>, China’s leaders are unlikely to accept a spheres-of-influence arrangement</w:t>
      </w:r>
      <w:r w:rsidRPr="003B0B9B">
        <w:rPr>
          <w:sz w:val="16"/>
        </w:rPr>
        <w:t xml:space="preserve"> </w:t>
      </w:r>
      <w:r w:rsidRPr="003B0B9B">
        <w:rPr>
          <w:rStyle w:val="StyleUnderline"/>
        </w:rPr>
        <w:t>based on the current distribution of power</w:t>
      </w:r>
      <w:r w:rsidRPr="003B0B9B">
        <w:rPr>
          <w:sz w:val="16"/>
        </w:rPr>
        <w:t xml:space="preserve">, even if it is in some respects an improvement on the status quo. In the past, Beijing had little choice but to accept America’s dominant regional presence and its alliances, albeit with the caveat that they were ‘relics of the Cold War’. Why should it ratify their existence now, when it has more means at its disposal than ever before with which to try and weaken them, and when (especially insofar as Japan is concerned) they no longer seem to be acting as a restraint on the military </w:t>
      </w:r>
      <w:proofErr w:type="spellStart"/>
      <w:r w:rsidRPr="003B0B9B">
        <w:rPr>
          <w:sz w:val="16"/>
        </w:rPr>
        <w:t>programmes</w:t>
      </w:r>
      <w:proofErr w:type="spellEnd"/>
      <w:r w:rsidRPr="003B0B9B">
        <w:rPr>
          <w:sz w:val="16"/>
        </w:rPr>
        <w:t xml:space="preserve"> of other regional powers? </w:t>
      </w:r>
      <w:r w:rsidRPr="003B0B9B">
        <w:rPr>
          <w:rStyle w:val="StyleUnderline"/>
        </w:rPr>
        <w:t xml:space="preserve">The idea that China’s leaders believe they can subsist comfortably as a continental power, leaving control of the maritime domain to the United States, also appears increasingly implausible and at odds with the facts. </w:t>
      </w:r>
      <w:r w:rsidRPr="003B0B9B">
        <w:rPr>
          <w:sz w:val="16"/>
        </w:rPr>
        <w:t>Even if China succeeds in ‘marching West’, building transport and communication links through Central and South Asia, it will continue to be heavily reliant on seaborne imports of energy, food and raw materials.46 The presence of US forces and bases around China’s maritime periphery, and its leadership of a maritime coalition that extends from Northeast Asia into the Indian Ocean, will likely be perceived as posing an even greater threat in the future than it does today. (104-5)</w:t>
      </w:r>
    </w:p>
    <w:p w:rsidR="000B73AC" w:rsidRDefault="000B73AC" w:rsidP="007171CF">
      <w:pPr>
        <w:rPr>
          <w:sz w:val="16"/>
        </w:rPr>
      </w:pPr>
    </w:p>
    <w:p w:rsidR="000B73AC" w:rsidRDefault="000B73AC" w:rsidP="000B73AC">
      <w:pPr>
        <w:pStyle w:val="Heading4"/>
      </w:pPr>
      <w:r>
        <w:t xml:space="preserve">China has a plan to overtake the US- its official doctrine if unwritten </w:t>
      </w:r>
    </w:p>
    <w:p w:rsidR="000B73AC" w:rsidRPr="003C795A" w:rsidRDefault="000B73AC" w:rsidP="000B73AC">
      <w:pPr>
        <w:rPr>
          <w:rStyle w:val="Style13ptBold"/>
        </w:rPr>
      </w:pPr>
      <w:r w:rsidRPr="003C795A">
        <w:rPr>
          <w:rStyle w:val="Style13ptBold"/>
        </w:rPr>
        <w:t>Pillsbury, PhD, 15</w:t>
      </w:r>
    </w:p>
    <w:p w:rsidR="000B73AC" w:rsidRDefault="000B73AC" w:rsidP="000B73AC">
      <w:r>
        <w:t xml:space="preserve">(Michael, director of the Hudson Institute’s Center for Chinese Strategy, </w:t>
      </w:r>
      <w:hyperlink r:id="rId18" w:history="1">
        <w:r w:rsidRPr="00F40FD3">
          <w:rPr>
            <w:rStyle w:val="Hyperlink"/>
          </w:rPr>
          <w:t>http://www.businessinsider.com/the-hundred-year-marathon-excerpt-2015-2</w:t>
        </w:r>
      </w:hyperlink>
      <w:r>
        <w:t xml:space="preserve"> 2-9)</w:t>
      </w:r>
    </w:p>
    <w:p w:rsidR="000B73AC" w:rsidRPr="005603DD" w:rsidRDefault="000B73AC" w:rsidP="000B73AC">
      <w:pPr>
        <w:rPr>
          <w:rStyle w:val="StyleUnderline"/>
          <w:sz w:val="16"/>
          <w:u w:val="none"/>
        </w:rPr>
      </w:pPr>
      <w:r w:rsidRPr="00082C44">
        <w:rPr>
          <w:rStyle w:val="StyleUnderline"/>
        </w:rPr>
        <w:t>In the late 1990s</w:t>
      </w:r>
      <w:r w:rsidRPr="005603DD">
        <w:rPr>
          <w:rStyle w:val="StyleUnderline"/>
          <w:sz w:val="16"/>
          <w:u w:val="none"/>
        </w:rPr>
        <w:t xml:space="preserve">, during the Clinton administration, </w:t>
      </w:r>
      <w:r w:rsidRPr="00082C44">
        <w:rPr>
          <w:rStyle w:val="StyleUnderline"/>
        </w:rPr>
        <w:t>I was tasked by the Department of Defense and the CIA to conduct an unprecedented examination of China’s capacity to deceive the United States</w:t>
      </w:r>
      <w:r w:rsidRPr="005603DD">
        <w:rPr>
          <w:rStyle w:val="StyleUnderline"/>
          <w:sz w:val="16"/>
          <w:u w:val="none"/>
        </w:rPr>
        <w:t xml:space="preserve"> and its actions to date along those lines. Over time</w:t>
      </w:r>
      <w:r w:rsidRPr="00DF08AA">
        <w:rPr>
          <w:rStyle w:val="StyleUnderline"/>
        </w:rPr>
        <w:t>, I discovered proposals by Chinese hawks</w:t>
      </w:r>
      <w:r w:rsidRPr="005603DD">
        <w:rPr>
          <w:rStyle w:val="StyleUnderline"/>
          <w:sz w:val="16"/>
          <w:u w:val="none"/>
        </w:rPr>
        <w:t xml:space="preserve"> (</w:t>
      </w:r>
      <w:proofErr w:type="spellStart"/>
      <w:r w:rsidRPr="005603DD">
        <w:rPr>
          <w:rStyle w:val="StyleUnderline"/>
          <w:sz w:val="16"/>
          <w:u w:val="none"/>
        </w:rPr>
        <w:t>ying</w:t>
      </w:r>
      <w:proofErr w:type="spellEnd"/>
      <w:r w:rsidRPr="005603DD">
        <w:rPr>
          <w:rStyle w:val="StyleUnderline"/>
          <w:sz w:val="16"/>
          <w:u w:val="none"/>
        </w:rPr>
        <w:t xml:space="preserve"> </w:t>
      </w:r>
      <w:proofErr w:type="spellStart"/>
      <w:r w:rsidRPr="005603DD">
        <w:rPr>
          <w:rStyle w:val="StyleUnderline"/>
          <w:sz w:val="16"/>
          <w:u w:val="none"/>
        </w:rPr>
        <w:t>pai</w:t>
      </w:r>
      <w:proofErr w:type="spellEnd"/>
      <w:r w:rsidRPr="005603DD">
        <w:rPr>
          <w:rStyle w:val="StyleUnderline"/>
          <w:sz w:val="16"/>
          <w:u w:val="none"/>
        </w:rPr>
        <w:t xml:space="preserve">) to the Chinese leadership </w:t>
      </w:r>
      <w:r w:rsidRPr="00DF08AA">
        <w:rPr>
          <w:rStyle w:val="StyleUnderline"/>
        </w:rPr>
        <w:t>to mislead and manipulate American policymakers to obtain intelligence and military, technological, and economic assistance</w:t>
      </w:r>
      <w:r w:rsidRPr="005603DD">
        <w:rPr>
          <w:rStyle w:val="StyleUnderline"/>
          <w:sz w:val="16"/>
          <w:u w:val="none"/>
        </w:rPr>
        <w:t xml:space="preserve">. I learned that </w:t>
      </w:r>
      <w:r w:rsidRPr="00DF08AA">
        <w:rPr>
          <w:rStyle w:val="StyleUnderline"/>
        </w:rPr>
        <w:t>these hawks had been advising Chinese leaders</w:t>
      </w:r>
      <w:r w:rsidRPr="005603DD">
        <w:rPr>
          <w:rStyle w:val="StyleUnderline"/>
          <w:sz w:val="16"/>
          <w:u w:val="none"/>
        </w:rPr>
        <w:t xml:space="preserve">, beginning with Mao Zedong, </w:t>
      </w:r>
      <w:r w:rsidRPr="00DF08AA">
        <w:rPr>
          <w:rStyle w:val="StyleUnderline"/>
        </w:rPr>
        <w:t>to avenge a century of humiliation and aspired to replace the U</w:t>
      </w:r>
      <w:r w:rsidRPr="005603DD">
        <w:rPr>
          <w:rStyle w:val="StyleUnderline"/>
          <w:sz w:val="16"/>
          <w:u w:val="none"/>
        </w:rPr>
        <w:t xml:space="preserve">nited </w:t>
      </w:r>
      <w:r w:rsidRPr="00DF08AA">
        <w:rPr>
          <w:rStyle w:val="StyleUnderline"/>
        </w:rPr>
        <w:t>S</w:t>
      </w:r>
      <w:r w:rsidRPr="005603DD">
        <w:rPr>
          <w:rStyle w:val="StyleUnderline"/>
          <w:sz w:val="16"/>
          <w:u w:val="none"/>
        </w:rPr>
        <w:t xml:space="preserve">tates </w:t>
      </w:r>
      <w:r w:rsidRPr="00DF08AA">
        <w:rPr>
          <w:rStyle w:val="StyleUnderline"/>
        </w:rPr>
        <w:t>as the economic, military, and political leader of the world by the year 2049</w:t>
      </w:r>
      <w:r w:rsidRPr="005603DD">
        <w:rPr>
          <w:rStyle w:val="StyleUnderline"/>
          <w:sz w:val="16"/>
          <w:u w:val="none"/>
        </w:rPr>
        <w:t xml:space="preserve"> (the one hundredth anniversary of the Communist Revolution). </w:t>
      </w:r>
      <w:r w:rsidRPr="00DF08AA">
        <w:rPr>
          <w:rStyle w:val="StyleUnderline"/>
        </w:rPr>
        <w:t>This plan became known as “the Hundred-Year Marathon</w:t>
      </w:r>
      <w:r w:rsidRPr="005603DD">
        <w:rPr>
          <w:rStyle w:val="StyleUnderline"/>
          <w:sz w:val="16"/>
          <w:u w:val="none"/>
        </w:rPr>
        <w:t xml:space="preserve">.” It is a plan that has been implemented by the Communist Party leadership from the beginning of its relationship with the United States. </w:t>
      </w:r>
      <w:r w:rsidRPr="00DF08AA">
        <w:rPr>
          <w:rStyle w:val="StyleUnderline"/>
        </w:rPr>
        <w:t>When I presented my findings</w:t>
      </w:r>
      <w:r w:rsidRPr="005603DD">
        <w:rPr>
          <w:rStyle w:val="StyleUnderline"/>
          <w:sz w:val="16"/>
          <w:u w:val="none"/>
        </w:rPr>
        <w:t xml:space="preserve"> on the Chinese hawks’ recommendations about China’s ambitions and deception strategy, </w:t>
      </w:r>
      <w:r w:rsidRPr="00DF08AA">
        <w:rPr>
          <w:rStyle w:val="StyleUnderline"/>
        </w:rPr>
        <w:t>many U.S. intelligence analysts and officials greeted them initially with disbelief.</w:t>
      </w:r>
      <w:r w:rsidRPr="005603DD">
        <w:rPr>
          <w:rStyle w:val="StyleUnderline"/>
          <w:sz w:val="16"/>
          <w:u w:val="none"/>
        </w:rPr>
        <w:t xml:space="preserve"> Chinese leaders routinely reassure other nations that “China will never become a hegemon.” In other words, China will be the most powerful nation, but not dominate anyone or try to change anything. </w:t>
      </w:r>
      <w:r w:rsidRPr="00DF08AA">
        <w:rPr>
          <w:rStyle w:val="StyleUnderline"/>
        </w:rPr>
        <w:t xml:space="preserve">The strength of the Hundred-Year Marathon, however, is that it </w:t>
      </w:r>
      <w:r w:rsidRPr="00DF08AA">
        <w:rPr>
          <w:rStyle w:val="Emphasis"/>
        </w:rPr>
        <w:t>operates through stealth</w:t>
      </w:r>
      <w:r w:rsidRPr="005603DD">
        <w:rPr>
          <w:rStyle w:val="StyleUnderline"/>
          <w:sz w:val="16"/>
          <w:u w:val="none"/>
        </w:rPr>
        <w:t xml:space="preserve">. To borrow from the movie Fight Club, </w:t>
      </w:r>
      <w:r w:rsidRPr="00DF08AA">
        <w:rPr>
          <w:rStyle w:val="StyleUnderline"/>
        </w:rPr>
        <w:t>the first rule of the Marathon is that you do not talk about the Marathon.</w:t>
      </w:r>
      <w:r w:rsidRPr="005603DD">
        <w:rPr>
          <w:rStyle w:val="StyleUnderline"/>
          <w:sz w:val="16"/>
          <w:u w:val="none"/>
        </w:rPr>
        <w:t xml:space="preserve"> Indeed, there is almost certainly no single master plan locked away in a vault in Beijing that outlines the Marathon in detail. The Marathon is so well known to China’s leaders that there is no need to risk exposure by writing it down. But </w:t>
      </w:r>
      <w:r w:rsidRPr="005603DD">
        <w:rPr>
          <w:rStyle w:val="StyleUnderline"/>
        </w:rPr>
        <w:t>the Chinese are beginning to talk about the notion more openly — perhaps because they realize it may already be too late for America to keep pace.</w:t>
      </w:r>
      <w:r>
        <w:rPr>
          <w:rStyle w:val="StyleUnderline"/>
        </w:rPr>
        <w:t xml:space="preserve"> </w:t>
      </w:r>
      <w:r w:rsidRPr="005603DD">
        <w:rPr>
          <w:rStyle w:val="StyleUnderline"/>
        </w:rPr>
        <w:t>I observed a shift in Chinese attitudes during three visits to the country in 2012</w:t>
      </w:r>
      <w:r w:rsidRPr="005603DD">
        <w:rPr>
          <w:rStyle w:val="StyleUnderline"/>
          <w:sz w:val="16"/>
          <w:u w:val="none"/>
        </w:rPr>
        <w:t xml:space="preserve">, 2013, and 2014. As was my usual custom, </w:t>
      </w:r>
      <w:r w:rsidRPr="005603DD">
        <w:rPr>
          <w:rStyle w:val="StyleUnderline"/>
        </w:rPr>
        <w:t>I met with scholars at the country’s major think tanks</w:t>
      </w:r>
      <w:r w:rsidRPr="005603DD">
        <w:rPr>
          <w:rStyle w:val="StyleUnderline"/>
          <w:sz w:val="16"/>
          <w:u w:val="none"/>
        </w:rPr>
        <w:t xml:space="preserve">, whom I’d come to know well over decades. </w:t>
      </w:r>
      <w:r w:rsidRPr="005603DD">
        <w:rPr>
          <w:rStyle w:val="StyleUnderline"/>
        </w:rPr>
        <w:t>I directly asked them about a “Chinese-led world order”—</w:t>
      </w:r>
      <w:r w:rsidRPr="005603DD">
        <w:rPr>
          <w:rStyle w:val="StyleUnderline"/>
          <w:sz w:val="16"/>
          <w:u w:val="none"/>
        </w:rPr>
        <w:t xml:space="preserve"> a term that only a few years earlier they would have dismissed, or at least would not have dared to say aloud. However, </w:t>
      </w:r>
      <w:r w:rsidRPr="005603DD">
        <w:rPr>
          <w:rStyle w:val="StyleUnderline"/>
        </w:rPr>
        <w:t>this time many said openly that the new order, or rejuvenation, is coming, even faster than anticipated</w:t>
      </w:r>
      <w:r w:rsidRPr="005603DD">
        <w:rPr>
          <w:rStyle w:val="StyleUnderline"/>
          <w:sz w:val="16"/>
          <w:u w:val="none"/>
        </w:rPr>
        <w:t xml:space="preserve">. When the U.S. economy was battered during the global financial crisis of 2008, the Chinese believed America’s long-anticipated and unrecoverable decline was beginning. </w:t>
      </w:r>
      <w:r w:rsidRPr="005603DD">
        <w:rPr>
          <w:rStyle w:val="StyleUnderline"/>
        </w:rPr>
        <w:t>I was told — by the same people who had long assured me of China’s interest in only a modest leadership role within an emerging multipolar world — that the Communist Party is realizing its long-term goal of restoring China to its “proper” place in the world</w:t>
      </w:r>
      <w:r w:rsidRPr="005603DD">
        <w:rPr>
          <w:rStyle w:val="StyleUnderline"/>
          <w:sz w:val="16"/>
          <w:u w:val="none"/>
        </w:rPr>
        <w:t xml:space="preserve">. In effect, they were telling me that they had deceived me and the American government. </w:t>
      </w:r>
      <w:r w:rsidRPr="005603DD">
        <w:rPr>
          <w:rStyle w:val="Emphasis"/>
        </w:rPr>
        <w:t>With perhaps a hint of understated pride, they were revealing the most systematic, significant, and dangerous intelligence failure in American history. And because we have no idea the Marathon is even under way, America is losing.</w:t>
      </w:r>
    </w:p>
    <w:p w:rsidR="000B73AC" w:rsidRPr="003B0B9B" w:rsidRDefault="000B73AC" w:rsidP="007171CF">
      <w:pPr>
        <w:rPr>
          <w:sz w:val="16"/>
        </w:rPr>
      </w:pPr>
    </w:p>
    <w:p w:rsidR="00DB482B" w:rsidRDefault="00DB482B" w:rsidP="005E7B6E"/>
    <w:p w:rsidR="00DB482B" w:rsidRPr="00EA6B74" w:rsidRDefault="00DB482B" w:rsidP="00DB482B">
      <w:pPr>
        <w:pStyle w:val="Heading3"/>
      </w:pPr>
      <w:r>
        <w:t xml:space="preserve">U CP- Cyber Crime </w:t>
      </w:r>
    </w:p>
    <w:p w:rsidR="00DB482B" w:rsidRDefault="00DB482B" w:rsidP="00DB482B">
      <w:pPr>
        <w:rPr>
          <w:sz w:val="16"/>
        </w:rPr>
      </w:pPr>
    </w:p>
    <w:p w:rsidR="00DB482B" w:rsidRDefault="00DB482B" w:rsidP="00DB482B">
      <w:pPr>
        <w:rPr>
          <w:sz w:val="16"/>
        </w:rPr>
      </w:pPr>
    </w:p>
    <w:p w:rsidR="00DB482B" w:rsidRPr="008E54B6" w:rsidRDefault="00DB482B" w:rsidP="00DB482B">
      <w:pPr>
        <w:rPr>
          <w:rStyle w:val="Style13ptBold"/>
        </w:rPr>
      </w:pPr>
      <w:proofErr w:type="spellStart"/>
      <w:r w:rsidRPr="008E54B6">
        <w:rPr>
          <w:rStyle w:val="Style13ptBold"/>
        </w:rPr>
        <w:t>Blackwill</w:t>
      </w:r>
      <w:proofErr w:type="spellEnd"/>
      <w:r w:rsidRPr="008E54B6">
        <w:rPr>
          <w:rStyle w:val="Style13ptBold"/>
        </w:rPr>
        <w:t xml:space="preserve">, Senior Fellow @ CFR, and </w:t>
      </w:r>
      <w:proofErr w:type="spellStart"/>
      <w:r w:rsidRPr="008E54B6">
        <w:rPr>
          <w:rStyle w:val="Style13ptBold"/>
        </w:rPr>
        <w:t>Tellis</w:t>
      </w:r>
      <w:proofErr w:type="spellEnd"/>
      <w:r w:rsidRPr="008E54B6">
        <w:rPr>
          <w:rStyle w:val="Style13ptBold"/>
        </w:rPr>
        <w:t>, PhD, 15</w:t>
      </w:r>
    </w:p>
    <w:p w:rsidR="00DB482B" w:rsidRPr="008E54B6" w:rsidRDefault="00DB482B" w:rsidP="00DB482B">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Revising U.S. Grand Strategy Toward China</w:t>
      </w:r>
      <w:r>
        <w:rPr>
          <w:sz w:val="16"/>
          <w:u w:val="single"/>
        </w:rPr>
        <w:t xml:space="preserve"> </w:t>
      </w:r>
      <w:r>
        <w:rPr>
          <w:sz w:val="16"/>
        </w:rPr>
        <w:t xml:space="preserve">March) </w:t>
      </w:r>
    </w:p>
    <w:p w:rsidR="00DB482B" w:rsidRDefault="00DB482B" w:rsidP="00DB482B">
      <w:pPr>
        <w:rPr>
          <w:sz w:val="16"/>
        </w:rPr>
      </w:pPr>
      <w:r>
        <w:rPr>
          <w:sz w:val="16"/>
        </w:rPr>
        <w:t xml:space="preserve">For the past decade, the United States has tolerated incessant cyberattacks by China on the U.S. government, critical infrastructure, and businesses. Virtually nothing has been done to stop this cyber assault, and the “name and shame” approach toward China has clearly failed. (The U.S. indictment of five PLA officers, of course, had no impact on China’s cyber espionage.) The Department of Defense cyber strategy published in 2011 announced a new doctrine, arguing that harmful action within the cyber domain can be met with a parallel response in another domain, known as equivalence.48 No such equivalence has been exacted on China. Such passivity on the part of the United States should end, especially since there is no way to reach a verifiable cybersecurity agreement with China. The United States should implement the following cyber policies: </w:t>
      </w:r>
      <w:r>
        <w:rPr>
          <w:rFonts w:ascii="Times New Roman" w:hAnsi="Times New Roman" w:cs="Times New Roman"/>
          <w:sz w:val="16"/>
        </w:rPr>
        <w:t>■</w:t>
      </w:r>
      <w:r>
        <w:rPr>
          <w:sz w:val="16"/>
        </w:rPr>
        <w:t xml:space="preserve"> Impose costs on China that are in excess of the benefits it receives from its violations in cyberspace. A good starting point is the recommendation of the Blair-Huntsman Commission of an across-</w:t>
      </w:r>
      <w:proofErr w:type="spellStart"/>
      <w:r>
        <w:rPr>
          <w:sz w:val="16"/>
        </w:rPr>
        <w:t>theboard</w:t>
      </w:r>
      <w:proofErr w:type="spellEnd"/>
      <w:r>
        <w:rPr>
          <w:sz w:val="16"/>
        </w:rPr>
        <w:t xml:space="preserve"> tariff on Chinese goods.49 </w:t>
      </w:r>
      <w:r>
        <w:rPr>
          <w:rFonts w:ascii="Times New Roman" w:hAnsi="Times New Roman" w:cs="Times New Roman"/>
          <w:sz w:val="16"/>
        </w:rPr>
        <w:t>■</w:t>
      </w:r>
      <w:r>
        <w:rPr>
          <w:sz w:val="16"/>
        </w:rPr>
        <w:t xml:space="preserve"> Increase U.S. offensive cyber capabilities to dissuade China</w:t>
      </w:r>
      <w:r>
        <w:rPr>
          <w:rFonts w:cs="Georgia"/>
          <w:sz w:val="16"/>
        </w:rPr>
        <w:t>’</w:t>
      </w:r>
      <w:r>
        <w:rPr>
          <w:sz w:val="16"/>
        </w:rPr>
        <w:t xml:space="preserve">s leaders from using cyberattacks against the United States and its partners in the region. </w:t>
      </w:r>
      <w:r>
        <w:rPr>
          <w:rFonts w:ascii="Times New Roman" w:hAnsi="Times New Roman" w:cs="Times New Roman"/>
          <w:sz w:val="16"/>
        </w:rPr>
        <w:t>■</w:t>
      </w:r>
      <w:r>
        <w:rPr>
          <w:sz w:val="16"/>
        </w:rPr>
        <w:t xml:space="preserve"> Continue to improve U.S. cyber defenses. Securing cyberspace will require congressional action, including a law regulating information sharing between intelligence agencies and the corporate world. </w:t>
      </w:r>
      <w:r>
        <w:rPr>
          <w:rFonts w:ascii="Times New Roman" w:hAnsi="Times New Roman" w:cs="Times New Roman"/>
          <w:sz w:val="16"/>
        </w:rPr>
        <w:t>■</w:t>
      </w:r>
      <w:r>
        <w:rPr>
          <w:sz w:val="16"/>
        </w:rPr>
        <w:t xml:space="preserve"> Pass relevant legislation in Congress, such as the Cyber Information Security Protection Act, allowing businesses to rapidly share intelligence on cyber threats with each other and the government without fear of lawsuits. (26-7)</w:t>
      </w:r>
    </w:p>
    <w:p w:rsidR="00DB482B" w:rsidRDefault="00DB482B" w:rsidP="005E7B6E"/>
    <w:p w:rsidR="005E7B6E" w:rsidRDefault="005E7B6E" w:rsidP="005E7B6E">
      <w:pPr>
        <w:pStyle w:val="Heading2"/>
      </w:pPr>
      <w:r>
        <w:t>Links</w:t>
      </w:r>
    </w:p>
    <w:p w:rsidR="005E7B6E" w:rsidRDefault="005E7B6E" w:rsidP="005E7B6E"/>
    <w:p w:rsidR="00A77091" w:rsidRDefault="00A77091" w:rsidP="00A77091">
      <w:pPr>
        <w:pStyle w:val="Heading3"/>
      </w:pPr>
      <w:r>
        <w:t xml:space="preserve">L: Chinese Growth </w:t>
      </w:r>
    </w:p>
    <w:p w:rsidR="00A77091" w:rsidRDefault="00A77091" w:rsidP="00A77091"/>
    <w:p w:rsidR="00A77091" w:rsidRDefault="00A77091" w:rsidP="00A77091"/>
    <w:p w:rsidR="00A77091" w:rsidRDefault="00A77091" w:rsidP="00A77091">
      <w:pPr>
        <w:pStyle w:val="Heading4"/>
      </w:pPr>
      <w:r>
        <w:t xml:space="preserve">Stopping Chinese growth k2 forestall military conflict </w:t>
      </w:r>
    </w:p>
    <w:p w:rsidR="00A77091" w:rsidRPr="00CE6151" w:rsidRDefault="00A77091" w:rsidP="00A77091">
      <w:pPr>
        <w:rPr>
          <w:rStyle w:val="Style13ptBold"/>
        </w:rPr>
      </w:pPr>
      <w:proofErr w:type="spellStart"/>
      <w:r w:rsidRPr="00CE6151">
        <w:rPr>
          <w:rStyle w:val="Style13ptBold"/>
        </w:rPr>
        <w:t>Mearsheimer</w:t>
      </w:r>
      <w:proofErr w:type="spellEnd"/>
      <w:r w:rsidRPr="00CE6151">
        <w:rPr>
          <w:rStyle w:val="Style13ptBold"/>
        </w:rPr>
        <w:t>, PhD, 16</w:t>
      </w:r>
    </w:p>
    <w:p w:rsidR="00A77091" w:rsidRDefault="00A77091" w:rsidP="00A77091">
      <w:r>
        <w:t xml:space="preserve">(John, R. Wendell Harrison Distinguished Service Professor University of Chicago Co-director, Program on International Security Policy University of Chicago, </w:t>
      </w:r>
      <w:hyperlink r:id="rId19" w:history="1">
        <w:r w:rsidRPr="00F40FD3">
          <w:rPr>
            <w:rStyle w:val="Hyperlink"/>
          </w:rPr>
          <w:t>http://www.huffingtonpost.com/peter-navarro-and-greg-autry/mearsheimer-on-strangling_b_9417476.html</w:t>
        </w:r>
      </w:hyperlink>
      <w:r>
        <w:t xml:space="preserve"> 3-10)</w:t>
      </w:r>
    </w:p>
    <w:p w:rsidR="00A77091" w:rsidRDefault="00A77091" w:rsidP="00A77091">
      <w:pPr>
        <w:rPr>
          <w:rStyle w:val="StyleUnderline"/>
        </w:rPr>
      </w:pPr>
      <w:r w:rsidRPr="000679E0">
        <w:rPr>
          <w:sz w:val="16"/>
        </w:rPr>
        <w:t xml:space="preserve">There’s no question </w:t>
      </w:r>
      <w:r w:rsidRPr="000679E0">
        <w:rPr>
          <w:rStyle w:val="StyleUnderline"/>
        </w:rPr>
        <w:t>that preventive war makes no sense</w:t>
      </w:r>
      <w:r w:rsidRPr="000679E0">
        <w:rPr>
          <w:sz w:val="16"/>
        </w:rPr>
        <w:t xml:space="preserve"> at all, </w:t>
      </w:r>
      <w:r w:rsidRPr="000679E0">
        <w:rPr>
          <w:rStyle w:val="StyleUnderline"/>
        </w:rPr>
        <w:t>but a much more attractive strategy would be to</w:t>
      </w:r>
      <w:r w:rsidRPr="000679E0">
        <w:rPr>
          <w:sz w:val="16"/>
        </w:rPr>
        <w:t xml:space="preserve"> </w:t>
      </w:r>
      <w:r w:rsidRPr="000679E0">
        <w:rPr>
          <w:rStyle w:val="Emphasis"/>
        </w:rPr>
        <w:t>do whatever we could to slow down China’s economic growth</w:t>
      </w:r>
      <w:r w:rsidRPr="000679E0">
        <w:rPr>
          <w:sz w:val="16"/>
        </w:rPr>
        <w:t xml:space="preserve">. </w:t>
      </w:r>
      <w:r w:rsidRPr="000679E0">
        <w:rPr>
          <w:rStyle w:val="Emphasis"/>
        </w:rPr>
        <w:t>Because if it doesn’t grow economically, it can’t turn that wealth into military might and become a potential hegemon in Asia</w:t>
      </w:r>
      <w:r w:rsidRPr="000679E0">
        <w:rPr>
          <w:sz w:val="16"/>
        </w:rPr>
        <w:t xml:space="preserve">. I mean, </w:t>
      </w:r>
      <w:r w:rsidRPr="000679E0">
        <w:rPr>
          <w:rStyle w:val="StyleUnderline"/>
        </w:rPr>
        <w:t xml:space="preserve">what really makes China so scary </w:t>
      </w:r>
      <w:r w:rsidRPr="000679E0">
        <w:rPr>
          <w:sz w:val="16"/>
        </w:rPr>
        <w:t xml:space="preserve">today </w:t>
      </w:r>
      <w:r w:rsidRPr="000679E0">
        <w:rPr>
          <w:rStyle w:val="StyleUnderline"/>
        </w:rPr>
        <w:t>is the fact that it has so many people and it’s also becoming an incredibly wealthy country.</w:t>
      </w:r>
      <w:r w:rsidRPr="000679E0">
        <w:rPr>
          <w:sz w:val="16"/>
        </w:rPr>
        <w:t xml:space="preserve"> </w:t>
      </w:r>
      <w:r w:rsidRPr="000679E0">
        <w:rPr>
          <w:rStyle w:val="StyleUnderline"/>
        </w:rPr>
        <w:t>Our great fear is that China will turn into a giant Hong Kong. And if it has a per capita GNP that’s anywhere near Hong Kong’s GNP, it will be one formidable military power</w:t>
      </w:r>
      <w:r w:rsidRPr="000679E0">
        <w:rPr>
          <w:sz w:val="16"/>
        </w:rPr>
        <w:t xml:space="preserve">. So the question is, Can you prevent it from becoming a giant Hong Kong? </w:t>
      </w:r>
      <w:r w:rsidRPr="000679E0">
        <w:rPr>
          <w:rStyle w:val="StyleUnderline"/>
        </w:rPr>
        <w:t xml:space="preserve">My great hope is that China’s economy will slow down on its own. I think it’s in America’s interest, and it’s in the interest of China’s neighbors to see the Chinese economy </w:t>
      </w:r>
      <w:proofErr w:type="spellStart"/>
      <w:r w:rsidRPr="000679E0">
        <w:rPr>
          <w:rStyle w:val="StyleUnderline"/>
        </w:rPr>
        <w:t>slow down</w:t>
      </w:r>
      <w:proofErr w:type="spellEnd"/>
      <w:r w:rsidRPr="000679E0">
        <w:rPr>
          <w:rStyle w:val="StyleUnderline"/>
        </w:rPr>
        <w:t xml:space="preserve"> in terms of its growth rate in really significant ways in the future because if that happens, it then can’t become a formidable military power.</w:t>
      </w:r>
    </w:p>
    <w:p w:rsidR="00745F5F" w:rsidRDefault="00745F5F" w:rsidP="00A77091">
      <w:pPr>
        <w:rPr>
          <w:rStyle w:val="StyleUnderline"/>
        </w:rPr>
      </w:pPr>
    </w:p>
    <w:p w:rsidR="00745F5F" w:rsidRPr="00CC6136" w:rsidRDefault="00745F5F" w:rsidP="00745F5F">
      <w:pPr>
        <w:pStyle w:val="Heading3"/>
        <w:rPr>
          <w:szCs w:val="22"/>
        </w:rPr>
      </w:pPr>
      <w:r>
        <w:t xml:space="preserve">AT: China Growth Good </w:t>
      </w:r>
    </w:p>
    <w:p w:rsidR="009E5A6F" w:rsidRDefault="009E5A6F" w:rsidP="009E5A6F">
      <w:pPr>
        <w:pStyle w:val="Heading4"/>
      </w:pPr>
      <w:r>
        <w:t xml:space="preserve">Growth won’t moderate China- encourages aggression </w:t>
      </w:r>
    </w:p>
    <w:p w:rsidR="009E5A6F" w:rsidRPr="006C4A41" w:rsidRDefault="009E5A6F" w:rsidP="009E5A6F">
      <w:pPr>
        <w:rPr>
          <w:rStyle w:val="Style13ptBold"/>
        </w:rPr>
      </w:pPr>
      <w:r w:rsidRPr="006C4A41">
        <w:rPr>
          <w:rStyle w:val="Style13ptBold"/>
        </w:rPr>
        <w:t>Bosco, JD LLM Harvard, 16</w:t>
      </w:r>
    </w:p>
    <w:p w:rsidR="009E5A6F" w:rsidRPr="006C4A41" w:rsidRDefault="009E5A6F" w:rsidP="009E5A6F">
      <w:pPr>
        <w:rPr>
          <w:rStyle w:val="StyleUnderline"/>
          <w:sz w:val="16"/>
          <w:szCs w:val="16"/>
          <w:u w:val="none"/>
        </w:rPr>
      </w:pPr>
      <w:r w:rsidRPr="006C4A41">
        <w:rPr>
          <w:rStyle w:val="StyleUnderline"/>
          <w:sz w:val="16"/>
          <w:szCs w:val="16"/>
          <w:u w:val="none"/>
        </w:rPr>
        <w:t xml:space="preserve">(Joseph, senior associate at the Center for Strategic and International Studies. He served as China country desk officer in the Office of the Secretary of Defense and taught a graduate seminar on US-China-Taiwan relations at Georgetown's School of Foreign Service </w:t>
      </w:r>
      <w:hyperlink r:id="rId20" w:history="1">
        <w:r w:rsidRPr="006C4A41">
          <w:rPr>
            <w:rStyle w:val="Hyperlink"/>
            <w:sz w:val="16"/>
            <w:szCs w:val="16"/>
          </w:rPr>
          <w:t>http://nationalinterest.org/feature/china-expects-the-us-roll-over-15688</w:t>
        </w:r>
      </w:hyperlink>
      <w:r w:rsidRPr="006C4A41">
        <w:rPr>
          <w:rStyle w:val="StyleUnderline"/>
          <w:sz w:val="16"/>
          <w:szCs w:val="16"/>
          <w:u w:val="none"/>
        </w:rPr>
        <w:t xml:space="preserve"> 4-6)</w:t>
      </w:r>
    </w:p>
    <w:p w:rsidR="009E5A6F" w:rsidRPr="00C73EBE" w:rsidRDefault="009E5A6F" w:rsidP="009E5A6F">
      <w:pPr>
        <w:rPr>
          <w:rStyle w:val="Emphasis"/>
        </w:rPr>
      </w:pPr>
      <w:r w:rsidRPr="00107FC7">
        <w:t xml:space="preserve">Interestingly, </w:t>
      </w:r>
      <w:r w:rsidRPr="00107FC7">
        <w:rPr>
          <w:rStyle w:val="StyleUnderline"/>
        </w:rPr>
        <w:t>developments under Xi’s leadership portrayed as good news</w:t>
      </w:r>
      <w:r w:rsidRPr="00107FC7">
        <w:t xml:space="preserve"> for the West </w:t>
      </w:r>
      <w:r w:rsidRPr="00107FC7">
        <w:rPr>
          <w:rStyle w:val="StyleUnderline"/>
        </w:rPr>
        <w:t>are things that make the Communist regime</w:t>
      </w:r>
      <w:r w:rsidRPr="00107FC7">
        <w:t xml:space="preserve"> internally </w:t>
      </w:r>
      <w:r w:rsidRPr="00107FC7">
        <w:rPr>
          <w:rStyle w:val="StyleUnderline"/>
        </w:rPr>
        <w:t>stronger</w:t>
      </w:r>
      <w:r w:rsidRPr="00107FC7">
        <w:t xml:space="preserve"> and more efficient—</w:t>
      </w:r>
      <w:r w:rsidRPr="00C73EBE">
        <w:rPr>
          <w:rStyle w:val="StyleUnderline"/>
        </w:rPr>
        <w:t>economic reforms eliminating “excessive regulati</w:t>
      </w:r>
      <w:r w:rsidRPr="00107FC7">
        <w:t xml:space="preserve">on and local protectionism [that] have made the market inefficient.” </w:t>
      </w:r>
      <w:r w:rsidRPr="00C73EBE">
        <w:rPr>
          <w:rStyle w:val="StyleUnderline"/>
        </w:rPr>
        <w:t xml:space="preserve">To the extent those reforms produce benefits for the Chinese people, they presumably </w:t>
      </w:r>
      <w:r w:rsidRPr="00C73EBE">
        <w:rPr>
          <w:rStyle w:val="Emphasis"/>
        </w:rPr>
        <w:t>increase the regime’s legitimacy, both domestically and internationally</w:t>
      </w:r>
      <w:r w:rsidRPr="00107FC7">
        <w:t xml:space="preserve">. </w:t>
      </w:r>
      <w:r w:rsidRPr="00C73EBE">
        <w:rPr>
          <w:rStyle w:val="StyleUnderline"/>
        </w:rPr>
        <w:t>One may</w:t>
      </w:r>
      <w:r w:rsidRPr="00107FC7">
        <w:t xml:space="preserve"> very well </w:t>
      </w:r>
      <w:r w:rsidRPr="00C73EBE">
        <w:rPr>
          <w:rStyle w:val="StyleUnderline"/>
        </w:rPr>
        <w:t>hope</w:t>
      </w:r>
      <w:r w:rsidRPr="00107FC7">
        <w:t xml:space="preserve"> that </w:t>
      </w:r>
      <w:r w:rsidRPr="00C73EBE">
        <w:rPr>
          <w:rStyle w:val="StyleUnderline"/>
        </w:rPr>
        <w:t>such news</w:t>
      </w:r>
      <w:r w:rsidRPr="00107FC7">
        <w:t xml:space="preserve"> of increasing influence </w:t>
      </w:r>
      <w:r w:rsidRPr="00C73EBE">
        <w:rPr>
          <w:rStyle w:val="StyleUnderline"/>
        </w:rPr>
        <w:t>would induce a more relaxed attitude among Chinese leaders</w:t>
      </w:r>
      <w:r w:rsidRPr="00107FC7">
        <w:t xml:space="preserve"> regarding their place in the world. </w:t>
      </w:r>
      <w:r w:rsidRPr="00C73EBE">
        <w:rPr>
          <w:rStyle w:val="StyleUnderline"/>
        </w:rPr>
        <w:t>More realistically</w:t>
      </w:r>
      <w:r w:rsidRPr="00107FC7">
        <w:t>, however</w:t>
      </w:r>
      <w:r w:rsidRPr="00C73EBE">
        <w:rPr>
          <w:rStyle w:val="StyleUnderline"/>
        </w:rPr>
        <w:t>, given the Communist Party of China’s implacable view of the U</w:t>
      </w:r>
      <w:r w:rsidRPr="00107FC7">
        <w:t xml:space="preserve">nited </w:t>
      </w:r>
      <w:r w:rsidRPr="00C73EBE">
        <w:rPr>
          <w:rStyle w:val="StyleUnderline"/>
        </w:rPr>
        <w:t>S</w:t>
      </w:r>
      <w:r w:rsidRPr="00107FC7">
        <w:t xml:space="preserve">tates and its allies </w:t>
      </w:r>
      <w:r w:rsidRPr="00C73EBE">
        <w:rPr>
          <w:rStyle w:val="StyleUnderline"/>
        </w:rPr>
        <w:t>as the enemy</w:t>
      </w:r>
      <w:r w:rsidRPr="00107FC7">
        <w:t xml:space="preserve">—despite more than four decades of Western engagement —and its expectation that it can achieve U.S. “acquiescence” to the dominance Xi seeks, </w:t>
      </w:r>
      <w:r w:rsidRPr="00C73EBE">
        <w:rPr>
          <w:rStyle w:val="Emphasis"/>
        </w:rPr>
        <w:t>China will almost certainly become even more ambitious and aggressive.</w:t>
      </w:r>
    </w:p>
    <w:p w:rsidR="00745F5F" w:rsidRDefault="00745F5F" w:rsidP="00745F5F">
      <w:pPr>
        <w:rPr>
          <w:sz w:val="16"/>
        </w:rPr>
      </w:pPr>
    </w:p>
    <w:p w:rsidR="00745F5F" w:rsidRDefault="00745F5F" w:rsidP="00745F5F">
      <w:pPr>
        <w:rPr>
          <w:sz w:val="16"/>
        </w:rPr>
      </w:pPr>
    </w:p>
    <w:p w:rsidR="00745F5F" w:rsidRDefault="00745F5F" w:rsidP="00745F5F">
      <w:pPr>
        <w:pStyle w:val="Heading4"/>
      </w:pPr>
      <w:r>
        <w:t xml:space="preserve">Growth is crucial to CCP control- weakens US </w:t>
      </w:r>
      <w:proofErr w:type="spellStart"/>
      <w:r>
        <w:t>fopo</w:t>
      </w:r>
      <w:proofErr w:type="spellEnd"/>
      <w:r>
        <w:t xml:space="preserve"> and stops regional allies from challenging the PRC </w:t>
      </w:r>
    </w:p>
    <w:p w:rsidR="00745F5F" w:rsidRPr="008E54B6" w:rsidRDefault="00745F5F" w:rsidP="00745F5F">
      <w:pPr>
        <w:rPr>
          <w:rStyle w:val="Style13ptBold"/>
        </w:rPr>
      </w:pPr>
      <w:proofErr w:type="spellStart"/>
      <w:r w:rsidRPr="008E54B6">
        <w:rPr>
          <w:rStyle w:val="Style13ptBold"/>
        </w:rPr>
        <w:t>Blackwill</w:t>
      </w:r>
      <w:proofErr w:type="spellEnd"/>
      <w:r w:rsidRPr="008E54B6">
        <w:rPr>
          <w:rStyle w:val="Style13ptBold"/>
        </w:rPr>
        <w:t xml:space="preserve">, Senior Fellow @ CFR, and </w:t>
      </w:r>
      <w:proofErr w:type="spellStart"/>
      <w:r w:rsidRPr="008E54B6">
        <w:rPr>
          <w:rStyle w:val="Style13ptBold"/>
        </w:rPr>
        <w:t>Tellis</w:t>
      </w:r>
      <w:proofErr w:type="spellEnd"/>
      <w:r w:rsidRPr="008E54B6">
        <w:rPr>
          <w:rStyle w:val="Style13ptBold"/>
        </w:rPr>
        <w:t>, PhD, 15</w:t>
      </w:r>
    </w:p>
    <w:p w:rsidR="00745F5F" w:rsidRPr="008E54B6" w:rsidRDefault="00745F5F" w:rsidP="00745F5F">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Revising U.S. Grand Strategy Toward China</w:t>
      </w:r>
      <w:r>
        <w:rPr>
          <w:sz w:val="16"/>
          <w:u w:val="single"/>
        </w:rPr>
        <w:t xml:space="preserve"> </w:t>
      </w:r>
      <w:r>
        <w:rPr>
          <w:sz w:val="16"/>
        </w:rPr>
        <w:t xml:space="preserve">March) </w:t>
      </w:r>
    </w:p>
    <w:p w:rsidR="00745F5F" w:rsidRPr="005E3C3F" w:rsidRDefault="00745F5F" w:rsidP="00745F5F">
      <w:pPr>
        <w:rPr>
          <w:sz w:val="16"/>
        </w:rPr>
      </w:pPr>
      <w:r w:rsidRPr="005E3C3F">
        <w:rPr>
          <w:sz w:val="16"/>
        </w:rPr>
        <w:t xml:space="preserve">Preserving internal control remains the foremost objective of the CCP today. But the goal of </w:t>
      </w:r>
      <w:r w:rsidRPr="00647579">
        <w:rPr>
          <w:rStyle w:val="StyleUnderline"/>
        </w:rPr>
        <w:t>ensuring</w:t>
      </w:r>
      <w:r w:rsidRPr="005E3C3F">
        <w:rPr>
          <w:sz w:val="16"/>
        </w:rPr>
        <w:t xml:space="preserve"> continued and </w:t>
      </w:r>
      <w:r w:rsidRPr="00647579">
        <w:rPr>
          <w:rStyle w:val="StyleUnderline"/>
        </w:rPr>
        <w:t>unchallenged Communist</w:t>
      </w:r>
      <w:r>
        <w:rPr>
          <w:rStyle w:val="StyleUnderline"/>
        </w:rPr>
        <w:t xml:space="preserve"> </w:t>
      </w:r>
      <w:r w:rsidRPr="00647579">
        <w:rPr>
          <w:rStyle w:val="StyleUnderline"/>
        </w:rPr>
        <w:t>rule leads to the second operational aspiration: sustaining the high</w:t>
      </w:r>
      <w:r>
        <w:rPr>
          <w:rStyle w:val="StyleUnderline"/>
        </w:rPr>
        <w:t xml:space="preserve"> </w:t>
      </w:r>
      <w:r w:rsidRPr="00647579">
        <w:rPr>
          <w:rStyle w:val="StyleUnderline"/>
        </w:rPr>
        <w:t>levels of economic growth necessary to preserve social order</w:t>
      </w:r>
      <w:r w:rsidRPr="005E3C3F">
        <w:rPr>
          <w:sz w:val="16"/>
        </w:rPr>
        <w:t xml:space="preserve">. Since the founding of the Communist state, transforming the Chinese economy has remained an important political aim. After all, Mao Zedong had no doubts that political power grew out of not only a monopoly of force, but, more fundamentally, material foundations. Unfortunately for China, however, Mao’s collectivist strategies failed to achieve the high levels of growth chalked up by its neighbors, and his capricious political actions only further stunted China’s development. Yet so long as Mao remained alive, his towering personality and his ruthless politics—especially the extreme and effective brutality of the PLA and the Red Guards—ensured that the CCP’s hold on power did not suffer because of economic underperformance.17 Since the beginning of the reform period under Deng Xiaoping, however, high levels of economic growth have become indispensable. </w:t>
      </w:r>
      <w:r w:rsidRPr="00647579">
        <w:rPr>
          <w:rStyle w:val="StyleUnderline"/>
        </w:rPr>
        <w:t>In the absence of charismatic leaders</w:t>
      </w:r>
      <w:r w:rsidRPr="005E3C3F">
        <w:rPr>
          <w:sz w:val="16"/>
        </w:rPr>
        <w:t xml:space="preserve"> such as Mao and Deng</w:t>
      </w:r>
      <w:r w:rsidRPr="00647579">
        <w:rPr>
          <w:rStyle w:val="Emphasis"/>
        </w:rPr>
        <w:t>, economic</w:t>
      </w:r>
      <w:r>
        <w:rPr>
          <w:rStyle w:val="Emphasis"/>
        </w:rPr>
        <w:t xml:space="preserve"> </w:t>
      </w:r>
      <w:r w:rsidRPr="00647579">
        <w:rPr>
          <w:rStyle w:val="Emphasis"/>
        </w:rPr>
        <w:t>growth has become important for sustaining the legitimacy of</w:t>
      </w:r>
      <w:r>
        <w:rPr>
          <w:rStyle w:val="Emphasis"/>
        </w:rPr>
        <w:t xml:space="preserve"> </w:t>
      </w:r>
      <w:r w:rsidRPr="00647579">
        <w:rPr>
          <w:rStyle w:val="Emphasis"/>
        </w:rPr>
        <w:t>the CCP</w:t>
      </w:r>
      <w:r w:rsidRPr="005E3C3F">
        <w:rPr>
          <w:sz w:val="16"/>
        </w:rPr>
        <w:t>—</w:t>
      </w:r>
      <w:r w:rsidRPr="00647579">
        <w:rPr>
          <w:rStyle w:val="StyleUnderline"/>
        </w:rPr>
        <w:t>even for</w:t>
      </w:r>
      <w:r w:rsidRPr="005E3C3F">
        <w:rPr>
          <w:sz w:val="16"/>
        </w:rPr>
        <w:t xml:space="preserve"> China’s current “imperial president,” </w:t>
      </w:r>
      <w:r w:rsidRPr="00647579">
        <w:rPr>
          <w:rStyle w:val="StyleUnderline"/>
        </w:rPr>
        <w:t>Xi</w:t>
      </w:r>
      <w:r w:rsidRPr="005E3C3F">
        <w:rPr>
          <w:sz w:val="16"/>
        </w:rPr>
        <w:t xml:space="preserve"> Jinping.18With the shift to market reforms beginning in 1978, the imperative for high growth has only intensified as the distinctiveness of the CCP as the vanguard of socialism has progressively eroded. There is nothing particularly unique about the party anymore, except that it remains the sole holder of political power in China. Why this should be the case in perpetuity remains difficult to answer—and the party has sought to deflect this question by, in effect, promising high levels of sustained economic growth as its newest justification for continued rule. This strategy of mitigating a fraying political legitimacy through impressive economic performance has come to embody the essence of the new social contract in China: through its economic policies, the party promises rising standards of living for China’s population and an increase in personal (but not political) freedoms in exchange for an unchallenged acceptance of continued Communist rule. For the moment at least, this strategy appears to be successful. For </w:t>
      </w:r>
      <w:r w:rsidRPr="00803F4F">
        <w:rPr>
          <w:rStyle w:val="StyleUnderline"/>
        </w:rPr>
        <w:t>whatever its discontent may be, the Chinese</w:t>
      </w:r>
      <w:r>
        <w:rPr>
          <w:rStyle w:val="StyleUnderline"/>
        </w:rPr>
        <w:t xml:space="preserve"> </w:t>
      </w:r>
      <w:r w:rsidRPr="00803F4F">
        <w:rPr>
          <w:rStyle w:val="StyleUnderline"/>
        </w:rPr>
        <w:t>population ultimately ends up supporting the regime because it</w:t>
      </w:r>
      <w:r>
        <w:rPr>
          <w:rStyle w:val="StyleUnderline"/>
        </w:rPr>
        <w:t xml:space="preserve"> </w:t>
      </w:r>
      <w:r w:rsidRPr="00803F4F">
        <w:rPr>
          <w:rStyle w:val="StyleUnderline"/>
        </w:rPr>
        <w:t>views order and control as essential for maintaining the high rates of</w:t>
      </w:r>
      <w:r>
        <w:rPr>
          <w:rStyle w:val="StyleUnderline"/>
        </w:rPr>
        <w:t xml:space="preserve"> </w:t>
      </w:r>
      <w:r w:rsidRPr="00803F4F">
        <w:rPr>
          <w:rStyle w:val="StyleUnderline"/>
        </w:rPr>
        <w:t>economic growth that generate the prosperity demanded by the citizenry.</w:t>
      </w:r>
      <w:r>
        <w:rPr>
          <w:rStyle w:val="StyleUnderline"/>
        </w:rPr>
        <w:t xml:space="preserve"> </w:t>
      </w:r>
      <w:r w:rsidRPr="005E3C3F">
        <w:rPr>
          <w:sz w:val="16"/>
        </w:rPr>
        <w:t xml:space="preserve">The populace and the party are thus locked into an uncertain symbiosis that provides the regime with strength and the polity with a modicum of stability—a relationship that compels China’s leaders to maintain strong economic ties with the outside world while protecting the country’s claims and prerogatives internationally as the price of political success at home. The aim of sustaining high levels of economic growth, therefore, is colored by both economic and political imperatives. The former speak to the development agenda of the Chinese state—the importance of lifting vast numbers of people out of poverty and enriching the population at the fastest rate possible—while the latter are advanced by the fact that rapid economic expansion contributes to the CCP’s political legitimacy, increases its available resources for domestic and international (including military) ends, and underwrites its status and material claims in the international arena. China’s means of producing high economic growth have also been distinctive. By liberalizing commodity and labor prices but not the prices of other elements such as land, capital, and energy, Beijing created limited free markets in China that operated under the supervision of a strong and controlling state. Because many foreign firms invested in China under this scheme, manufacturing consumer and industrial goods intended primarily for export, China has become the “new workshop of the world.”19 This economic model of production for overseas markets is slowly changing: it is now supplemented by increasing attention to domestic consumers and by the rise of new private enterprises, but it was controlled capitalism that elevated China’s growth to unprecedented levels, thus permitting Beijing to portray its older approach—which consisted of incremental reforms, innovation and experimentation, export-led growth, state-dominated capitalism, and authoritarian politics—as the superior alternative to the American framework of free markets overseen by democratic regimes. The global financial crisis of 2007–2008 raised doubts about the wisdom of Washington’s methods of economic management, giving new life to China’s critique of liberal democracy and free markets. Although the attractiveness, endurance, and exportability of this so-called Beijing model are suspect on multiple grounds, the fact remains that it has more or less served China well until now.20 This model has bequeathed Beijing with huge investible surpluses (in the form of vast foreign exchange reserves), substantially increased its technological capabilities (thanks to both legitimate and illegitimate acquisitions of proprietary knowledge), and—most important—has tied the wider global economy ever more tightly to China. Although this last development has generated wealth and welfare gains globally, </w:t>
      </w:r>
      <w:r w:rsidRPr="00271A77">
        <w:rPr>
          <w:rStyle w:val="StyleUnderline"/>
        </w:rPr>
        <w:t>it has also produced several unnerving strategic consequences</w:t>
      </w:r>
      <w:r w:rsidRPr="005E3C3F">
        <w:rPr>
          <w:sz w:val="16"/>
        </w:rPr>
        <w:t xml:space="preserve">. </w:t>
      </w:r>
      <w:r w:rsidRPr="00271A77">
        <w:rPr>
          <w:rStyle w:val="Emphasis"/>
        </w:rPr>
        <w:t>It has made many of China’s trading partners, especially its</w:t>
      </w:r>
      <w:r>
        <w:rPr>
          <w:rStyle w:val="Emphasis"/>
        </w:rPr>
        <w:t xml:space="preserve"> </w:t>
      </w:r>
      <w:r w:rsidRPr="00271A77">
        <w:rPr>
          <w:rStyle w:val="Emphasis"/>
        </w:rPr>
        <w:t>smaller neighbors, asymmetrically dependent on China and thus reluctant</w:t>
      </w:r>
      <w:r>
        <w:rPr>
          <w:rStyle w:val="Emphasis"/>
        </w:rPr>
        <w:t xml:space="preserve"> </w:t>
      </w:r>
      <w:r w:rsidRPr="00271A77">
        <w:rPr>
          <w:rStyle w:val="Emphasis"/>
        </w:rPr>
        <w:t>to voice opposition even when China’s policies leave them disadvantaged</w:t>
      </w:r>
      <w:r w:rsidRPr="005E3C3F">
        <w:rPr>
          <w:sz w:val="16"/>
        </w:rPr>
        <w:t xml:space="preserve">.21 </w:t>
      </w:r>
      <w:r w:rsidRPr="00271A77">
        <w:rPr>
          <w:rStyle w:val="StyleUnderline"/>
        </w:rPr>
        <w:t>China’s economic integration has also produced higher</w:t>
      </w:r>
      <w:r>
        <w:rPr>
          <w:rStyle w:val="StyleUnderline"/>
        </w:rPr>
        <w:t xml:space="preserve"> </w:t>
      </w:r>
      <w:r w:rsidRPr="00271A77">
        <w:rPr>
          <w:rStyle w:val="StyleUnderline"/>
        </w:rPr>
        <w:t>relative gains for itself, even with its larger trading partners, such as</w:t>
      </w:r>
      <w:r>
        <w:rPr>
          <w:rStyle w:val="StyleUnderline"/>
        </w:rPr>
        <w:t xml:space="preserve"> </w:t>
      </w:r>
      <w:r w:rsidRPr="00271A77">
        <w:rPr>
          <w:rStyle w:val="StyleUnderline"/>
        </w:rPr>
        <w:t>the United States—</w:t>
      </w:r>
      <w:r w:rsidRPr="005E3C3F">
        <w:rPr>
          <w:sz w:val="16"/>
        </w:rPr>
        <w:t xml:space="preserve">not in the narrow sense pertaining to the bilateral terms of trade, but </w:t>
      </w:r>
      <w:r w:rsidRPr="00271A77">
        <w:rPr>
          <w:rStyle w:val="StyleUnderline"/>
        </w:rPr>
        <w:t>in the larger strategic sense that its overall growth</w:t>
      </w:r>
      <w:r>
        <w:rPr>
          <w:rStyle w:val="StyleUnderline"/>
        </w:rPr>
        <w:t xml:space="preserve"> </w:t>
      </w:r>
      <w:r w:rsidRPr="00271A77">
        <w:rPr>
          <w:rStyle w:val="StyleUnderline"/>
        </w:rPr>
        <w:t>has risen far faster than it might have had China remained locked into</w:t>
      </w:r>
      <w:r>
        <w:rPr>
          <w:rStyle w:val="StyleUnderline"/>
        </w:rPr>
        <w:t xml:space="preserve"> </w:t>
      </w:r>
      <w:r w:rsidRPr="00271A77">
        <w:rPr>
          <w:rStyle w:val="StyleUnderline"/>
        </w:rPr>
        <w:t>the autarkic policies of the pre-reform period. U.S. support for China’s</w:t>
      </w:r>
      <w:r>
        <w:rPr>
          <w:rStyle w:val="StyleUnderline"/>
        </w:rPr>
        <w:t xml:space="preserve"> </w:t>
      </w:r>
      <w:r w:rsidRPr="00271A77">
        <w:rPr>
          <w:rStyle w:val="StyleUnderline"/>
        </w:rPr>
        <w:t>entry into the global trading system has thus created the awkward situation</w:t>
      </w:r>
      <w:r>
        <w:rPr>
          <w:rStyle w:val="StyleUnderline"/>
        </w:rPr>
        <w:t xml:space="preserve"> </w:t>
      </w:r>
      <w:r w:rsidRPr="00271A77">
        <w:rPr>
          <w:rStyle w:val="StyleUnderline"/>
        </w:rPr>
        <w:t xml:space="preserve">in which </w:t>
      </w:r>
      <w:r w:rsidRPr="00271A77">
        <w:rPr>
          <w:rStyle w:val="Emphasis"/>
        </w:rPr>
        <w:t>Washington has contributed toward hastening Beijing’s</w:t>
      </w:r>
      <w:r>
        <w:rPr>
          <w:rStyle w:val="Emphasis"/>
        </w:rPr>
        <w:t xml:space="preserve"> </w:t>
      </w:r>
      <w:r w:rsidRPr="00271A77">
        <w:rPr>
          <w:rStyle w:val="Emphasis"/>
        </w:rPr>
        <w:t>economic growth and, by extension, accelerated its rise as a geopolitical</w:t>
      </w:r>
      <w:r>
        <w:rPr>
          <w:rStyle w:val="Emphasis"/>
        </w:rPr>
        <w:t xml:space="preserve"> </w:t>
      </w:r>
      <w:r w:rsidRPr="00271A77">
        <w:rPr>
          <w:rStyle w:val="Emphasis"/>
        </w:rPr>
        <w:t>rival</w:t>
      </w:r>
      <w:r w:rsidRPr="00271A77">
        <w:rPr>
          <w:rStyle w:val="StyleUnderline"/>
        </w:rPr>
        <w:t>.</w:t>
      </w:r>
      <w:r w:rsidRPr="005E3C3F">
        <w:rPr>
          <w:sz w:val="16"/>
        </w:rPr>
        <w:t xml:space="preserve"> Furthermore, </w:t>
      </w:r>
      <w:r w:rsidRPr="004562B5">
        <w:rPr>
          <w:rStyle w:val="StyleUnderline"/>
        </w:rPr>
        <w:t>China’s growing economic ties have nurtured</w:t>
      </w:r>
      <w:r>
        <w:rPr>
          <w:rStyle w:val="StyleUnderline"/>
        </w:rPr>
        <w:t xml:space="preserve"> </w:t>
      </w:r>
      <w:r w:rsidRPr="004562B5">
        <w:rPr>
          <w:rStyle w:val="StyleUnderline"/>
        </w:rPr>
        <w:t>and encouraged various internal constituencies within China’s trading</w:t>
      </w:r>
      <w:r>
        <w:rPr>
          <w:rStyle w:val="StyleUnderline"/>
        </w:rPr>
        <w:t xml:space="preserve"> </w:t>
      </w:r>
      <w:r w:rsidRPr="004562B5">
        <w:rPr>
          <w:rStyle w:val="StyleUnderline"/>
        </w:rPr>
        <w:t>partners to pursue parochial interests that often diverge from their</w:t>
      </w:r>
      <w:r>
        <w:rPr>
          <w:rStyle w:val="StyleUnderline"/>
        </w:rPr>
        <w:t xml:space="preserve"> </w:t>
      </w:r>
      <w:r w:rsidRPr="004562B5">
        <w:rPr>
          <w:rStyle w:val="StyleUnderline"/>
        </w:rPr>
        <w:t>countries’ larger national interests with regard to China</w:t>
      </w:r>
      <w:r w:rsidRPr="005E3C3F">
        <w:rPr>
          <w:sz w:val="16"/>
        </w:rPr>
        <w:t xml:space="preserve">.22 Finally, </w:t>
      </w:r>
      <w:r w:rsidRPr="004562B5">
        <w:rPr>
          <w:rStyle w:val="StyleUnderline"/>
        </w:rPr>
        <w:t>economic integration has shaped the leadership perceptions of many</w:t>
      </w:r>
      <w:r>
        <w:rPr>
          <w:rStyle w:val="StyleUnderline"/>
        </w:rPr>
        <w:t xml:space="preserve"> </w:t>
      </w:r>
      <w:r w:rsidRPr="004562B5">
        <w:rPr>
          <w:rStyle w:val="StyleUnderline"/>
        </w:rPr>
        <w:t>of China’s trading partners in ways that lead them to worry about</w:t>
      </w:r>
      <w:r>
        <w:rPr>
          <w:rStyle w:val="StyleUnderline"/>
        </w:rPr>
        <w:t xml:space="preserve"> </w:t>
      </w:r>
      <w:r w:rsidRPr="004562B5">
        <w:rPr>
          <w:rStyle w:val="StyleUnderline"/>
        </w:rPr>
        <w:t>their dependence on and vulnerability to China</w:t>
      </w:r>
      <w:r w:rsidRPr="005E3C3F">
        <w:rPr>
          <w:sz w:val="16"/>
        </w:rPr>
        <w:t>. Even if such worry is sometimes exaggerated</w:t>
      </w:r>
      <w:r w:rsidRPr="004562B5">
        <w:rPr>
          <w:rStyle w:val="Emphasis"/>
        </w:rPr>
        <w:t>, it weakens their resistance to both Chinese</w:t>
      </w:r>
      <w:r>
        <w:rPr>
          <w:rStyle w:val="Emphasis"/>
        </w:rPr>
        <w:t xml:space="preserve"> </w:t>
      </w:r>
      <w:r w:rsidRPr="004562B5">
        <w:rPr>
          <w:rStyle w:val="Emphasis"/>
        </w:rPr>
        <w:t>blandishments and coercion.</w:t>
      </w:r>
      <w:r w:rsidRPr="005E3C3F">
        <w:rPr>
          <w:sz w:val="16"/>
        </w:rPr>
        <w:t xml:space="preserve">23 </w:t>
      </w:r>
      <w:r w:rsidRPr="004562B5">
        <w:rPr>
          <w:rStyle w:val="StyleUnderline"/>
        </w:rPr>
        <w:t>Given these outcomes, it should not be</w:t>
      </w:r>
      <w:r>
        <w:rPr>
          <w:rStyle w:val="StyleUnderline"/>
        </w:rPr>
        <w:t xml:space="preserve"> </w:t>
      </w:r>
      <w:r w:rsidRPr="004562B5">
        <w:rPr>
          <w:rStyle w:val="StyleUnderline"/>
        </w:rPr>
        <w:t>surprising that Beijing has consciously sought to use China’s growing</w:t>
      </w:r>
      <w:r>
        <w:rPr>
          <w:rStyle w:val="StyleUnderline"/>
        </w:rPr>
        <w:t xml:space="preserve"> </w:t>
      </w:r>
      <w:r w:rsidRPr="004562B5">
        <w:rPr>
          <w:rStyle w:val="StyleUnderline"/>
        </w:rPr>
        <w:t xml:space="preserve">economic power in a </w:t>
      </w:r>
      <w:r w:rsidRPr="004562B5">
        <w:rPr>
          <w:rStyle w:val="Emphasis"/>
        </w:rPr>
        <w:t xml:space="preserve">choking embrace </w:t>
      </w:r>
      <w:r w:rsidRPr="004562B5">
        <w:rPr>
          <w:rStyle w:val="StyleUnderline"/>
        </w:rPr>
        <w:t>designed to prevent its Asian</w:t>
      </w:r>
      <w:r>
        <w:rPr>
          <w:rStyle w:val="StyleUnderline"/>
        </w:rPr>
        <w:t xml:space="preserve"> </w:t>
      </w:r>
      <w:r w:rsidRPr="004562B5">
        <w:rPr>
          <w:rStyle w:val="StyleUnderline"/>
        </w:rPr>
        <w:t xml:space="preserve">neighbors from challenging its </w:t>
      </w:r>
      <w:r w:rsidRPr="004562B5">
        <w:rPr>
          <w:rStyle w:val="Emphasis"/>
        </w:rPr>
        <w:t>geopolitical interests</w:t>
      </w:r>
      <w:r w:rsidRPr="004562B5">
        <w:rPr>
          <w:rStyle w:val="StyleUnderline"/>
        </w:rPr>
        <w:t xml:space="preserve">, including </w:t>
      </w:r>
      <w:r w:rsidRPr="004562B5">
        <w:rPr>
          <w:rStyle w:val="Emphasis"/>
        </w:rPr>
        <w:t>weakening</w:t>
      </w:r>
      <w:r>
        <w:rPr>
          <w:rStyle w:val="Emphasis"/>
        </w:rPr>
        <w:t xml:space="preserve"> </w:t>
      </w:r>
      <w:r w:rsidRPr="004562B5">
        <w:rPr>
          <w:rStyle w:val="Emphasis"/>
        </w:rPr>
        <w:t>the U.S. alliance system in Asia.</w:t>
      </w:r>
      <w:r>
        <w:rPr>
          <w:rStyle w:val="Emphasis"/>
        </w:rPr>
        <w:t xml:space="preserve"> </w:t>
      </w:r>
      <w:r w:rsidRPr="004562B5">
        <w:rPr>
          <w:rStyle w:val="StyleUnderline"/>
        </w:rPr>
        <w:t>Beijing’s commitment to sustaining high economic growth</w:t>
      </w:r>
      <w:r>
        <w:rPr>
          <w:rStyle w:val="StyleUnderline"/>
        </w:rPr>
        <w:t xml:space="preserve"> </w:t>
      </w:r>
      <w:r w:rsidRPr="004562B5">
        <w:rPr>
          <w:rStyle w:val="StyleUnderline"/>
        </w:rPr>
        <w:t>through deepened international interdependence, therefore, provides</w:t>
      </w:r>
      <w:r>
        <w:rPr>
          <w:rStyle w:val="StyleUnderline"/>
        </w:rPr>
        <w:t xml:space="preserve"> </w:t>
      </w:r>
      <w:r w:rsidRPr="004562B5">
        <w:rPr>
          <w:rStyle w:val="StyleUnderline"/>
        </w:rPr>
        <w:t>it not only with internal gains</w:t>
      </w:r>
      <w:r w:rsidRPr="005E3C3F">
        <w:rPr>
          <w:sz w:val="16"/>
        </w:rPr>
        <w:t>—a more pliant populace and a more powerful state—</w:t>
      </w:r>
      <w:r w:rsidRPr="004562B5">
        <w:rPr>
          <w:rStyle w:val="Emphasis"/>
        </w:rPr>
        <w:t>but consequential external benefits as well, in</w:t>
      </w:r>
      <w:r>
        <w:rPr>
          <w:rStyle w:val="Emphasis"/>
        </w:rPr>
        <w:t xml:space="preserve"> </w:t>
      </w:r>
      <w:r w:rsidRPr="004562B5">
        <w:rPr>
          <w:rStyle w:val="Emphasis"/>
        </w:rPr>
        <w:t>the form of a growing military and deferential neighbors who fear</w:t>
      </w:r>
      <w:r>
        <w:rPr>
          <w:rStyle w:val="Emphasis"/>
        </w:rPr>
        <w:t xml:space="preserve"> </w:t>
      </w:r>
      <w:r w:rsidRPr="004562B5">
        <w:rPr>
          <w:rStyle w:val="Emphasis"/>
        </w:rPr>
        <w:t>the economic losses that might arise from any political opposition</w:t>
      </w:r>
      <w:r>
        <w:rPr>
          <w:rStyle w:val="Emphasis"/>
        </w:rPr>
        <w:t xml:space="preserve"> </w:t>
      </w:r>
      <w:r w:rsidRPr="004562B5">
        <w:rPr>
          <w:rStyle w:val="Emphasis"/>
        </w:rPr>
        <w:t xml:space="preserve">to China. </w:t>
      </w:r>
      <w:r w:rsidRPr="005E3C3F">
        <w:rPr>
          <w:sz w:val="16"/>
        </w:rPr>
        <w:t>These gains are likely to persist even as China’s economic growth slows down over time—as it inevitably will—so long as Beijing’s overall material power and its relative growth rates remain superior to those of its neighbors.24 (10-13)</w:t>
      </w:r>
    </w:p>
    <w:p w:rsidR="00745F5F" w:rsidRDefault="00745F5F" w:rsidP="00745F5F">
      <w:pPr>
        <w:rPr>
          <w:sz w:val="16"/>
        </w:rPr>
      </w:pPr>
    </w:p>
    <w:p w:rsidR="00745F5F" w:rsidRPr="000679E0" w:rsidRDefault="00745F5F" w:rsidP="00A77091">
      <w:pPr>
        <w:rPr>
          <w:rStyle w:val="StyleUnderline"/>
        </w:rPr>
      </w:pPr>
    </w:p>
    <w:p w:rsidR="005E7B6E" w:rsidRDefault="005E7B6E" w:rsidP="005E7B6E"/>
    <w:p w:rsidR="0065521F" w:rsidRDefault="0065521F" w:rsidP="005E7B6E"/>
    <w:p w:rsidR="0065521F" w:rsidRDefault="0065521F" w:rsidP="0065521F">
      <w:pPr>
        <w:pStyle w:val="Heading3"/>
      </w:pPr>
      <w:r>
        <w:t xml:space="preserve">L: Isolationism/Off Shore Balancing </w:t>
      </w:r>
    </w:p>
    <w:p w:rsidR="0065521F" w:rsidRDefault="0065521F" w:rsidP="0065521F"/>
    <w:p w:rsidR="0065521F" w:rsidRDefault="0065521F" w:rsidP="0065521F"/>
    <w:p w:rsidR="0065521F" w:rsidRPr="006B602B" w:rsidRDefault="0065521F" w:rsidP="0065521F">
      <w:pPr>
        <w:pStyle w:val="Heading4"/>
      </w:pPr>
      <w:r>
        <w:t xml:space="preserve">If the US pulls back China will expand into our sphere of influence </w:t>
      </w:r>
    </w:p>
    <w:p w:rsidR="0065521F" w:rsidRPr="00CE6151" w:rsidRDefault="0065521F" w:rsidP="0065521F">
      <w:pPr>
        <w:rPr>
          <w:rStyle w:val="Style13ptBold"/>
        </w:rPr>
      </w:pPr>
      <w:proofErr w:type="spellStart"/>
      <w:r w:rsidRPr="00CE6151">
        <w:rPr>
          <w:rStyle w:val="Style13ptBold"/>
        </w:rPr>
        <w:t>Mearsheimer</w:t>
      </w:r>
      <w:proofErr w:type="spellEnd"/>
      <w:r w:rsidRPr="00CE6151">
        <w:rPr>
          <w:rStyle w:val="Style13ptBold"/>
        </w:rPr>
        <w:t>, PhD, 16</w:t>
      </w:r>
    </w:p>
    <w:p w:rsidR="0065521F" w:rsidRDefault="0065521F" w:rsidP="0065521F">
      <w:r>
        <w:t xml:space="preserve">(John, R. Wendell Harrison Distinguished Service Professor University of Chicago Co-director, Program on International Security Policy University of Chicago, </w:t>
      </w:r>
      <w:hyperlink r:id="rId21" w:history="1">
        <w:r w:rsidRPr="00F40FD3">
          <w:rPr>
            <w:rStyle w:val="Hyperlink"/>
          </w:rPr>
          <w:t>http://www.huffingtonpost.com/peter-navarro-and-greg-autry/mearsheimer-on-strangling_b_9417476.html</w:t>
        </w:r>
      </w:hyperlink>
      <w:r>
        <w:t xml:space="preserve"> 3-10)</w:t>
      </w:r>
    </w:p>
    <w:p w:rsidR="0065521F" w:rsidRDefault="0065521F" w:rsidP="0065521F">
      <w:pPr>
        <w:rPr>
          <w:rStyle w:val="StyleUnderline"/>
        </w:rPr>
      </w:pPr>
      <w:r w:rsidRPr="002469F3">
        <w:rPr>
          <w:rStyle w:val="StyleUnderline"/>
        </w:rPr>
        <w:t>One might argue that what the United States should do if China continues to rise is that we should retreat</w:t>
      </w:r>
      <w:r w:rsidRPr="006B602B">
        <w:rPr>
          <w:sz w:val="16"/>
        </w:rPr>
        <w:t xml:space="preserve"> to Hawaii or retreat to the continental United States; and we should </w:t>
      </w:r>
      <w:r w:rsidRPr="002469F3">
        <w:rPr>
          <w:rStyle w:val="StyleUnderline"/>
        </w:rPr>
        <w:t>pursue an isolationist strategy.</w:t>
      </w:r>
      <w:r w:rsidRPr="006B602B">
        <w:rPr>
          <w:sz w:val="16"/>
        </w:rPr>
        <w:t xml:space="preserve"> And the argument here would be that it doesn’t really matter whether China dominates Asia because it can’t get at the United States anyway. This is actually a very powerful argument. If you think about it, we’re separated from China as we separated from Europe by two giant moats. The Chinese would have to come 6,000 miles across the Pacific Ocean to get to California. There’s not going to be an amphibious operation that’s 6,000 miles long across the Pacific Ocean. So not only do we have these oceans, we also have thousands of nuclear warheads, which are the ultimate deterrent. Furthermore, we dominate the Western Hemisphere. So </w:t>
      </w:r>
      <w:r w:rsidRPr="006B602B">
        <w:rPr>
          <w:rStyle w:val="StyleUnderline"/>
        </w:rPr>
        <w:t>the United States is an incredibly secure country; and one can make a quite persuasive argument that, even if China dominates Asia, it’s not going to affect the United States in any meaningful way</w:t>
      </w:r>
      <w:r w:rsidRPr="006B602B">
        <w:rPr>
          <w:sz w:val="16"/>
        </w:rPr>
        <w:t xml:space="preserve">. My view is that </w:t>
      </w:r>
      <w:r w:rsidRPr="006B602B">
        <w:rPr>
          <w:rStyle w:val="StyleUnderline"/>
        </w:rPr>
        <w:t>there’s one powerful counter to that argument</w:t>
      </w:r>
      <w:r w:rsidRPr="006B602B">
        <w:rPr>
          <w:sz w:val="16"/>
        </w:rPr>
        <w:t xml:space="preserve">; and it’s the main argument again isolationism; and it says that </w:t>
      </w:r>
      <w:r w:rsidRPr="006B602B">
        <w:rPr>
          <w:rStyle w:val="StyleUnderline"/>
        </w:rPr>
        <w:t>if China dominates all of Asia, if it’s a regional hegemon, it is then free to roam around the world much the way the United States, as a regional hegemon, is free to roam around the world.</w:t>
      </w:r>
      <w:r>
        <w:rPr>
          <w:rStyle w:val="StyleUnderline"/>
        </w:rPr>
        <w:t xml:space="preserve"> </w:t>
      </w:r>
      <w:r w:rsidRPr="006B602B">
        <w:rPr>
          <w:rStyle w:val="StyleUnderline"/>
        </w:rPr>
        <w:t>Most Americans don’t think about this, but the reason that the United States is wandering all over God’s little green acre, sticking its nose in everybody’s business, is because we are free to roam. We have no threats in the Western Hemisphere that pin us down.</w:t>
      </w:r>
      <w:r>
        <w:rPr>
          <w:rStyle w:val="StyleUnderline"/>
        </w:rPr>
        <w:t xml:space="preserve"> </w:t>
      </w:r>
      <w:r w:rsidRPr="006B602B">
        <w:rPr>
          <w:sz w:val="16"/>
        </w:rPr>
        <w:t xml:space="preserve">Now </w:t>
      </w:r>
      <w:r w:rsidRPr="006B602B">
        <w:rPr>
          <w:rStyle w:val="StyleUnderline"/>
        </w:rPr>
        <w:t>if China is free to roam because it’s a potential hegemon, it can roam into the Western Hemisphere. It can develop friendly relations with a country like Brazil or country like Mexico</w:t>
      </w:r>
      <w:r w:rsidRPr="006B602B">
        <w:rPr>
          <w:sz w:val="16"/>
        </w:rPr>
        <w:t xml:space="preserve">. It could put a naval base in Brazil much the way the Soviets were putting troops in Cuba, right? So </w:t>
      </w:r>
      <w:r w:rsidRPr="006B602B">
        <w:rPr>
          <w:rStyle w:val="StyleUnderline"/>
        </w:rPr>
        <w:t xml:space="preserve">what the United States fears about China dominating Asia is the possibility that it will not invade the United States, but that it will move into the Western Hemisphere, form a close alliance with a country like Brazil or Cuba or Mexico, and become a threat to the United States from inside the Hemisphere. </w:t>
      </w:r>
    </w:p>
    <w:p w:rsidR="007171CF" w:rsidRDefault="007171CF" w:rsidP="0065521F">
      <w:pPr>
        <w:rPr>
          <w:rStyle w:val="StyleUnderline"/>
        </w:rPr>
      </w:pPr>
    </w:p>
    <w:p w:rsidR="007171CF" w:rsidRDefault="007171CF" w:rsidP="0065521F">
      <w:pPr>
        <w:rPr>
          <w:rStyle w:val="StyleUnderline"/>
        </w:rPr>
      </w:pPr>
    </w:p>
    <w:p w:rsidR="007171CF" w:rsidRDefault="007171CF" w:rsidP="007171CF">
      <w:pPr>
        <w:pStyle w:val="Heading4"/>
      </w:pPr>
      <w:r>
        <w:t xml:space="preserve">Offshore balancing encourages Chinese aggression- new alliances won’t work to balance </w:t>
      </w:r>
    </w:p>
    <w:p w:rsidR="007171CF" w:rsidRPr="0058587D" w:rsidRDefault="007171CF" w:rsidP="007171CF">
      <w:pPr>
        <w:rPr>
          <w:rStyle w:val="Style13ptBold"/>
        </w:rPr>
      </w:pPr>
      <w:r w:rsidRPr="0058587D">
        <w:rPr>
          <w:rStyle w:val="Style13ptBold"/>
        </w:rPr>
        <w:t>Friedberg, PhD Harvard, 15</w:t>
      </w:r>
    </w:p>
    <w:p w:rsidR="007171CF" w:rsidRDefault="007171CF" w:rsidP="007171CF">
      <w:pPr>
        <w:rPr>
          <w:sz w:val="16"/>
        </w:rPr>
      </w:pPr>
      <w:r>
        <w:rPr>
          <w:sz w:val="16"/>
        </w:rPr>
        <w:t>(Aaron L, Prof of Politics and international affairs @Princeton, The Debate Over US China</w:t>
      </w:r>
    </w:p>
    <w:p w:rsidR="007171CF" w:rsidRDefault="007171CF" w:rsidP="007171CF">
      <w:pPr>
        <w:rPr>
          <w:sz w:val="16"/>
        </w:rPr>
      </w:pPr>
      <w:r>
        <w:rPr>
          <w:sz w:val="16"/>
        </w:rPr>
        <w:t xml:space="preserve">Strategy </w:t>
      </w:r>
      <w:r w:rsidRPr="0058587D">
        <w:rPr>
          <w:i/>
          <w:sz w:val="16"/>
        </w:rPr>
        <w:t>Survival</w:t>
      </w:r>
      <w:r>
        <w:rPr>
          <w:sz w:val="16"/>
        </w:rPr>
        <w:t xml:space="preserve"> | vol. 57 no. 3 | June–July 2015 | pp. 89–110)</w:t>
      </w:r>
    </w:p>
    <w:p w:rsidR="007171CF" w:rsidRPr="00C15F9A" w:rsidRDefault="007171CF" w:rsidP="007171CF">
      <w:pPr>
        <w:rPr>
          <w:sz w:val="16"/>
        </w:rPr>
      </w:pPr>
      <w:r w:rsidRPr="00C15F9A">
        <w:rPr>
          <w:rStyle w:val="StyleUnderline"/>
        </w:rPr>
        <w:t xml:space="preserve">An explicit American shift towards ‘offshore balancing’ would greatly </w:t>
      </w:r>
      <w:r w:rsidRPr="00C15F9A">
        <w:rPr>
          <w:rStyle w:val="Emphasis"/>
        </w:rPr>
        <w:t>exacerbate these risks</w:t>
      </w:r>
      <w:r w:rsidRPr="00C15F9A">
        <w:rPr>
          <w:rStyle w:val="StyleUnderline"/>
        </w:rPr>
        <w:t xml:space="preserve">. While it is possible that the prospect of being forced to provide for their own security would shock at least some current US allies into more vigorous </w:t>
      </w:r>
      <w:proofErr w:type="spellStart"/>
      <w:r w:rsidRPr="00C15F9A">
        <w:rPr>
          <w:rStyle w:val="StyleUnderline"/>
        </w:rPr>
        <w:t>defence</w:t>
      </w:r>
      <w:proofErr w:type="spellEnd"/>
      <w:r w:rsidRPr="00C15F9A">
        <w:rPr>
          <w:rStyle w:val="StyleUnderline"/>
        </w:rPr>
        <w:t xml:space="preserve"> </w:t>
      </w:r>
      <w:proofErr w:type="spellStart"/>
      <w:r w:rsidRPr="00C15F9A">
        <w:rPr>
          <w:rStyle w:val="StyleUnderline"/>
        </w:rPr>
        <w:t>programmes</w:t>
      </w:r>
      <w:proofErr w:type="spellEnd"/>
      <w:r w:rsidRPr="00C15F9A">
        <w:rPr>
          <w:rStyle w:val="StyleUnderline"/>
        </w:rPr>
        <w:t xml:space="preserve">, it would likely </w:t>
      </w:r>
      <w:proofErr w:type="spellStart"/>
      <w:r w:rsidRPr="00C15F9A">
        <w:rPr>
          <w:rStyle w:val="Emphasis"/>
        </w:rPr>
        <w:t>demoralise</w:t>
      </w:r>
      <w:proofErr w:type="spellEnd"/>
      <w:r w:rsidRPr="00C15F9A">
        <w:rPr>
          <w:rStyle w:val="Emphasis"/>
        </w:rPr>
        <w:t xml:space="preserve"> others, creating new opportunities for Beijing to pursue divide-and-conquer </w:t>
      </w:r>
      <w:proofErr w:type="spellStart"/>
      <w:r w:rsidRPr="00C15F9A">
        <w:rPr>
          <w:rStyle w:val="Emphasis"/>
        </w:rPr>
        <w:t>strategems</w:t>
      </w:r>
      <w:proofErr w:type="spellEnd"/>
      <w:r w:rsidRPr="00C15F9A">
        <w:rPr>
          <w:rStyle w:val="Emphasis"/>
        </w:rPr>
        <w:t>.</w:t>
      </w:r>
      <w:r w:rsidRPr="00C15F9A">
        <w:rPr>
          <w:sz w:val="16"/>
        </w:rPr>
        <w:t xml:space="preserve"> The </w:t>
      </w:r>
      <w:r w:rsidRPr="00C15F9A">
        <w:rPr>
          <w:rStyle w:val="StyleUnderline"/>
        </w:rPr>
        <w:t>advocates of this approach assume that, even if they cannot balance China alone, in the absence of full US support other Asian countries will be impelled to cooperate more closely with one another</w:t>
      </w:r>
      <w:r w:rsidRPr="00C15F9A">
        <w:rPr>
          <w:sz w:val="16"/>
        </w:rPr>
        <w:t xml:space="preserve">. Again, </w:t>
      </w:r>
      <w:r w:rsidRPr="00C15F9A">
        <w:rPr>
          <w:rStyle w:val="Emphasis"/>
        </w:rPr>
        <w:t>this may be easier in theory than it turns out to be in practice.</w:t>
      </w:r>
      <w:r w:rsidRPr="00C15F9A">
        <w:rPr>
          <w:sz w:val="16"/>
        </w:rPr>
        <w:t xml:space="preserve"> </w:t>
      </w:r>
      <w:r w:rsidRPr="00C15F9A">
        <w:rPr>
          <w:rStyle w:val="StyleUnderline"/>
        </w:rPr>
        <w:t>Some of the states that would have to join in a countervailing coalition</w:t>
      </w:r>
      <w:r w:rsidRPr="00C15F9A">
        <w:rPr>
          <w:sz w:val="16"/>
        </w:rPr>
        <w:t xml:space="preserve"> (most notably Japan and South Korea) </w:t>
      </w:r>
      <w:r w:rsidRPr="00C15F9A">
        <w:rPr>
          <w:rStyle w:val="StyleUnderline"/>
        </w:rPr>
        <w:t>have long histories of suspicion and animosity. Others</w:t>
      </w:r>
      <w:r w:rsidRPr="00C15F9A">
        <w:rPr>
          <w:sz w:val="16"/>
        </w:rPr>
        <w:t xml:space="preserve"> (such as Japan and India) do not, but they also </w:t>
      </w:r>
      <w:r w:rsidRPr="00C15F9A">
        <w:rPr>
          <w:rStyle w:val="StyleUnderline"/>
        </w:rPr>
        <w:t xml:space="preserve">have little experience of close strategic cooperation of the kind that would be needed to counter a </w:t>
      </w:r>
      <w:proofErr w:type="spellStart"/>
      <w:r w:rsidRPr="00C15F9A">
        <w:rPr>
          <w:rStyle w:val="StyleUnderline"/>
        </w:rPr>
        <w:t>fastgrowing</w:t>
      </w:r>
      <w:proofErr w:type="spellEnd"/>
      <w:r w:rsidRPr="00C15F9A">
        <w:rPr>
          <w:rStyle w:val="StyleUnderline"/>
        </w:rPr>
        <w:t xml:space="preserve"> challenge</w:t>
      </w:r>
      <w:r w:rsidRPr="00C15F9A">
        <w:rPr>
          <w:sz w:val="16"/>
        </w:rPr>
        <w:t>. (105-6)</w:t>
      </w:r>
    </w:p>
    <w:p w:rsidR="007171CF" w:rsidRDefault="007171CF" w:rsidP="0065521F">
      <w:pPr>
        <w:rPr>
          <w:rStyle w:val="StyleUnderline"/>
        </w:rPr>
      </w:pPr>
    </w:p>
    <w:p w:rsidR="007171CF" w:rsidRDefault="007171CF" w:rsidP="007171CF">
      <w:pPr>
        <w:pStyle w:val="Heading3"/>
      </w:pPr>
      <w:r>
        <w:t xml:space="preserve">L: Taiwan Support </w:t>
      </w:r>
    </w:p>
    <w:p w:rsidR="007171CF" w:rsidRDefault="007171CF" w:rsidP="007171CF"/>
    <w:p w:rsidR="007171CF" w:rsidRDefault="007171CF" w:rsidP="007171CF">
      <w:pPr>
        <w:pStyle w:val="Heading4"/>
      </w:pPr>
      <w:r>
        <w:t xml:space="preserve">Reduced support for Taiwan encourages Chinese aggression and weakens alliances </w:t>
      </w:r>
    </w:p>
    <w:p w:rsidR="007171CF" w:rsidRPr="0058587D" w:rsidRDefault="007171CF" w:rsidP="007171CF">
      <w:pPr>
        <w:rPr>
          <w:rStyle w:val="Style13ptBold"/>
        </w:rPr>
      </w:pPr>
      <w:r w:rsidRPr="0058587D">
        <w:rPr>
          <w:rStyle w:val="Style13ptBold"/>
        </w:rPr>
        <w:t>Friedberg, PhD Harvard, 15</w:t>
      </w:r>
    </w:p>
    <w:p w:rsidR="007171CF" w:rsidRDefault="007171CF" w:rsidP="007171CF">
      <w:pPr>
        <w:rPr>
          <w:sz w:val="16"/>
        </w:rPr>
      </w:pPr>
      <w:r>
        <w:rPr>
          <w:sz w:val="16"/>
        </w:rPr>
        <w:t>(Aaron L, Prof of Politics and international affairs @Princeton, The Debate Over US China</w:t>
      </w:r>
    </w:p>
    <w:p w:rsidR="007171CF" w:rsidRDefault="007171CF" w:rsidP="007171CF">
      <w:pPr>
        <w:rPr>
          <w:sz w:val="16"/>
        </w:rPr>
      </w:pPr>
      <w:r>
        <w:rPr>
          <w:sz w:val="16"/>
        </w:rPr>
        <w:t xml:space="preserve">Strategy </w:t>
      </w:r>
      <w:r w:rsidRPr="0058587D">
        <w:rPr>
          <w:i/>
          <w:sz w:val="16"/>
        </w:rPr>
        <w:t>Survival</w:t>
      </w:r>
      <w:r>
        <w:rPr>
          <w:sz w:val="16"/>
        </w:rPr>
        <w:t xml:space="preserve"> | vol. 57 no. 3 | June–July 2015 | pp. 89–110)</w:t>
      </w:r>
    </w:p>
    <w:p w:rsidR="007171CF" w:rsidRPr="002B7163" w:rsidRDefault="007171CF" w:rsidP="007171CF">
      <w:pPr>
        <w:rPr>
          <w:sz w:val="16"/>
        </w:rPr>
      </w:pPr>
      <w:r w:rsidRPr="002B7163">
        <w:rPr>
          <w:sz w:val="16"/>
        </w:rPr>
        <w:t xml:space="preserve">Attempting to implement a spheres-of-influence strategy would also carry significant risks. In addition to the harmful implications for its people, </w:t>
      </w:r>
      <w:r w:rsidRPr="002B7163">
        <w:rPr>
          <w:rStyle w:val="StyleUnderline"/>
        </w:rPr>
        <w:t>‘backing away’ from Taiwan could unleash a cascade of damaging consequences for the</w:t>
      </w:r>
      <w:r w:rsidRPr="002B7163">
        <w:rPr>
          <w:sz w:val="16"/>
        </w:rPr>
        <w:t xml:space="preserve"> </w:t>
      </w:r>
      <w:r w:rsidRPr="002B7163">
        <w:rPr>
          <w:rStyle w:val="StyleUnderline"/>
        </w:rPr>
        <w:t>U</w:t>
      </w:r>
      <w:r w:rsidRPr="002B7163">
        <w:rPr>
          <w:sz w:val="16"/>
        </w:rPr>
        <w:t xml:space="preserve">nited </w:t>
      </w:r>
      <w:r w:rsidRPr="002B7163">
        <w:rPr>
          <w:rStyle w:val="StyleUnderline"/>
        </w:rPr>
        <w:t>S</w:t>
      </w:r>
      <w:r w:rsidRPr="002B7163">
        <w:rPr>
          <w:sz w:val="16"/>
        </w:rPr>
        <w:t xml:space="preserve">tates. </w:t>
      </w:r>
      <w:r w:rsidRPr="002B7163">
        <w:rPr>
          <w:rStyle w:val="StyleUnderline"/>
        </w:rPr>
        <w:t xml:space="preserve">Finally succeeding in its decades-long campaign to ‘reunify’ with Taiwan seems </w:t>
      </w:r>
      <w:r w:rsidRPr="002B7163">
        <w:rPr>
          <w:rStyle w:val="Emphasis"/>
        </w:rPr>
        <w:t>more likely to feed Beijing’s appetite for further gains than to satisfy it.</w:t>
      </w:r>
      <w:r w:rsidRPr="002B7163">
        <w:rPr>
          <w:sz w:val="16"/>
        </w:rPr>
        <w:t xml:space="preserve"> Aside from its impact on China’s intentions, </w:t>
      </w:r>
      <w:r w:rsidRPr="002B7163">
        <w:rPr>
          <w:rStyle w:val="StyleUnderline"/>
        </w:rPr>
        <w:t>gaining access to the island would increase its capabilities, enhancing its ability to project power into the Western Pacific and potentially threatening the sea lines of communication of Japan and South Korea.4</w:t>
      </w:r>
      <w:r w:rsidRPr="002B7163">
        <w:rPr>
          <w:sz w:val="16"/>
        </w:rPr>
        <w:t xml:space="preserve">7 </w:t>
      </w:r>
      <w:r w:rsidRPr="002B7163">
        <w:rPr>
          <w:rStyle w:val="Emphasis"/>
        </w:rPr>
        <w:t>Regardless of the way in which it was framed</w:t>
      </w:r>
      <w:r w:rsidRPr="002B7163">
        <w:rPr>
          <w:rStyle w:val="StyleUnderline"/>
        </w:rPr>
        <w:t xml:space="preserve">, a decision to abandon its ambiguous but long-standing commitment to Taiwan would inevitably </w:t>
      </w:r>
      <w:r w:rsidRPr="002B7163">
        <w:rPr>
          <w:rStyle w:val="Emphasis"/>
        </w:rPr>
        <w:t>raise doubts in the minds of America’s other friends and allies.</w:t>
      </w:r>
      <w:r w:rsidRPr="002B7163">
        <w:rPr>
          <w:sz w:val="16"/>
        </w:rPr>
        <w:t xml:space="preserve"> </w:t>
      </w:r>
      <w:r w:rsidRPr="002B7163">
        <w:rPr>
          <w:rStyle w:val="StyleUnderline"/>
        </w:rPr>
        <w:t xml:space="preserve">If they conclude that continued balancing is no longer a viable option, </w:t>
      </w:r>
      <w:r w:rsidRPr="002B7163">
        <w:rPr>
          <w:rStyle w:val="Emphasis"/>
        </w:rPr>
        <w:t>some may choose instead to bandwagon with China</w:t>
      </w:r>
      <w:r w:rsidRPr="002B7163">
        <w:rPr>
          <w:sz w:val="16"/>
        </w:rPr>
        <w:t xml:space="preserve">. (105) </w:t>
      </w:r>
    </w:p>
    <w:p w:rsidR="007171CF" w:rsidRPr="006B602B" w:rsidRDefault="007171CF" w:rsidP="0065521F">
      <w:pPr>
        <w:rPr>
          <w:rStyle w:val="StyleUnderline"/>
        </w:rPr>
      </w:pPr>
    </w:p>
    <w:p w:rsidR="000B73AC" w:rsidRDefault="000B73AC" w:rsidP="000B73AC">
      <w:pPr>
        <w:pStyle w:val="Heading3"/>
      </w:pPr>
      <w:r>
        <w:t xml:space="preserve">L Magnifier- Allies </w:t>
      </w:r>
    </w:p>
    <w:p w:rsidR="000B73AC" w:rsidRDefault="000B73AC" w:rsidP="000B73AC"/>
    <w:p w:rsidR="000B73AC" w:rsidRDefault="000B73AC" w:rsidP="000B73AC">
      <w:pPr>
        <w:pStyle w:val="Heading4"/>
      </w:pPr>
      <w:r>
        <w:t xml:space="preserve">Any perception of change in US commitment sparks allied </w:t>
      </w:r>
      <w:proofErr w:type="spellStart"/>
      <w:r>
        <w:t>prolif</w:t>
      </w:r>
      <w:proofErr w:type="spellEnd"/>
      <w:r>
        <w:t xml:space="preserve"> </w:t>
      </w:r>
    </w:p>
    <w:p w:rsidR="000B73AC" w:rsidRPr="00202FD2" w:rsidRDefault="000B73AC" w:rsidP="000B73AC">
      <w:pPr>
        <w:rPr>
          <w:rStyle w:val="Style13ptBold"/>
        </w:rPr>
      </w:pPr>
      <w:r w:rsidRPr="00202FD2">
        <w:rPr>
          <w:rStyle w:val="Style13ptBold"/>
        </w:rPr>
        <w:t>Swaine, PhD Harvard, 15</w:t>
      </w:r>
    </w:p>
    <w:p w:rsidR="000B73AC" w:rsidRDefault="000B73AC" w:rsidP="000B73AC">
      <w:pPr>
        <w:rPr>
          <w:sz w:val="16"/>
        </w:rPr>
      </w:pPr>
      <w:r>
        <w:rPr>
          <w:sz w:val="16"/>
        </w:rPr>
        <w:t xml:space="preserve">(Michael D, expert in China and East Asian security studies and a Senior Associate in the Asia Program at the Carnegie Endowment for International Peace, </w:t>
      </w:r>
      <w:hyperlink r:id="rId22" w:history="1">
        <w:r w:rsidRPr="00F40FD3">
          <w:rPr>
            <w:rStyle w:val="Hyperlink"/>
            <w:sz w:val="16"/>
          </w:rPr>
          <w:t>http://carnegieendowment.org/2015/04/20/beyond-american-predominance-in-western-pacific-need-for-stable-u.s.-china-balance-of-power/i7gi</w:t>
        </w:r>
      </w:hyperlink>
      <w:r>
        <w:rPr>
          <w:sz w:val="16"/>
        </w:rPr>
        <w:t>, 4-20)</w:t>
      </w:r>
    </w:p>
    <w:p w:rsidR="000B73AC" w:rsidRPr="00EA6CC1" w:rsidRDefault="000B73AC" w:rsidP="000B73AC">
      <w:pPr>
        <w:rPr>
          <w:sz w:val="16"/>
        </w:rPr>
      </w:pPr>
      <w:r w:rsidRPr="00EA6CC1">
        <w:rPr>
          <w:sz w:val="16"/>
        </w:rPr>
        <w:t xml:space="preserve">Second, and closely related to the prior point, </w:t>
      </w:r>
      <w:r w:rsidRPr="005C3262">
        <w:rPr>
          <w:rStyle w:val="StyleUnderline"/>
        </w:rPr>
        <w:t xml:space="preserve">U.S. </w:t>
      </w:r>
      <w:proofErr w:type="spellStart"/>
      <w:r w:rsidRPr="005C3262">
        <w:rPr>
          <w:rStyle w:val="StyleUnderline"/>
        </w:rPr>
        <w:t>decisionmakers</w:t>
      </w:r>
      <w:proofErr w:type="spellEnd"/>
      <w:r w:rsidRPr="005C3262">
        <w:rPr>
          <w:rStyle w:val="StyleUnderline"/>
        </w:rPr>
        <w:t xml:space="preserve"> are</w:t>
      </w:r>
      <w:r w:rsidRPr="00EA6CC1">
        <w:rPr>
          <w:sz w:val="16"/>
        </w:rPr>
        <w:t xml:space="preserve"> </w:t>
      </w:r>
      <w:r w:rsidRPr="005C3262">
        <w:rPr>
          <w:rStyle w:val="Emphasis"/>
        </w:rPr>
        <w:t>extremely loath</w:t>
      </w:r>
      <w:r w:rsidRPr="00EA6CC1">
        <w:rPr>
          <w:sz w:val="16"/>
        </w:rPr>
        <w:t xml:space="preserve"> </w:t>
      </w:r>
      <w:r w:rsidRPr="005C3262">
        <w:rPr>
          <w:rStyle w:val="StyleUnderline"/>
        </w:rPr>
        <w:t>to contemplate significant adjustments</w:t>
      </w:r>
      <w:r w:rsidRPr="00EA6CC1">
        <w:rPr>
          <w:sz w:val="16"/>
        </w:rPr>
        <w:t xml:space="preserve"> in the current status </w:t>
      </w:r>
      <w:r w:rsidRPr="005C3262">
        <w:rPr>
          <w:rStyle w:val="StyleUnderline"/>
        </w:rPr>
        <w:t xml:space="preserve">of </w:t>
      </w:r>
      <w:r w:rsidRPr="00EA6CC1">
        <w:rPr>
          <w:sz w:val="16"/>
        </w:rPr>
        <w:t xml:space="preserve">the </w:t>
      </w:r>
      <w:r w:rsidRPr="005C3262">
        <w:rPr>
          <w:rStyle w:val="StyleUnderline"/>
        </w:rPr>
        <w:t>Korea</w:t>
      </w:r>
      <w:r w:rsidRPr="00EA6CC1">
        <w:rPr>
          <w:sz w:val="16"/>
        </w:rPr>
        <w:t xml:space="preserve">n Peninsula </w:t>
      </w:r>
      <w:r w:rsidRPr="005C3262">
        <w:rPr>
          <w:rStyle w:val="StyleUnderline"/>
        </w:rPr>
        <w:t>and Taiwan</w:t>
      </w:r>
      <w:r w:rsidRPr="00EA6CC1">
        <w:rPr>
          <w:sz w:val="16"/>
        </w:rPr>
        <w:t xml:space="preserve">. From the U.S. perspective, </w:t>
      </w:r>
      <w:r w:rsidRPr="00EA6CC1">
        <w:rPr>
          <w:rStyle w:val="Emphasis"/>
        </w:rPr>
        <w:t>any movement</w:t>
      </w:r>
      <w:r w:rsidRPr="00EA6CC1">
        <w:rPr>
          <w:sz w:val="16"/>
        </w:rPr>
        <w:t xml:space="preserve"> </w:t>
      </w:r>
      <w:r w:rsidRPr="00EA6CC1">
        <w:rPr>
          <w:rStyle w:val="StyleUnderline"/>
        </w:rPr>
        <w:t>toward a reduction</w:t>
      </w:r>
      <w:r w:rsidRPr="00EA6CC1">
        <w:rPr>
          <w:sz w:val="16"/>
        </w:rPr>
        <w:t xml:space="preserve"> in </w:t>
      </w:r>
      <w:r w:rsidRPr="00EA6CC1">
        <w:rPr>
          <w:rStyle w:val="Emphasis"/>
        </w:rPr>
        <w:t>or even a significant modification</w:t>
      </w:r>
      <w:r w:rsidRPr="00EA6CC1">
        <w:rPr>
          <w:sz w:val="16"/>
        </w:rPr>
        <w:t xml:space="preserve"> </w:t>
      </w:r>
      <w:r w:rsidRPr="00EA6CC1">
        <w:rPr>
          <w:rStyle w:val="StyleUnderline"/>
        </w:rPr>
        <w:t>of the U.S. security commitment</w:t>
      </w:r>
      <w:r w:rsidRPr="00EA6CC1">
        <w:rPr>
          <w:sz w:val="16"/>
        </w:rPr>
        <w:t xml:space="preserve"> to these two actors (a U.S military ally and a de facto U.S. protectorate, respectively) </w:t>
      </w:r>
      <w:r w:rsidRPr="00EA6CC1">
        <w:rPr>
          <w:rStyle w:val="Emphasis"/>
        </w:rPr>
        <w:t>could result in either moving to acquire nuclear arms, and/or threats or attacks from North Korea or China</w:t>
      </w:r>
      <w:r w:rsidRPr="00EA6CC1">
        <w:rPr>
          <w:sz w:val="16"/>
        </w:rPr>
        <w:t xml:space="preserve">. In addition, </w:t>
      </w:r>
      <w:r w:rsidRPr="00EA6CC1">
        <w:rPr>
          <w:rStyle w:val="StyleUnderline"/>
        </w:rPr>
        <w:t xml:space="preserve">Japan might react to such movement by questioning Washington’s basic security commitment to Tokyo, which could result in a break in the </w:t>
      </w:r>
      <w:proofErr w:type="spellStart"/>
      <w:r w:rsidRPr="00EA6CC1">
        <w:rPr>
          <w:rStyle w:val="StyleUnderline"/>
        </w:rPr>
        <w:t>U.S.Japan</w:t>
      </w:r>
      <w:proofErr w:type="spellEnd"/>
      <w:r w:rsidRPr="00EA6CC1">
        <w:rPr>
          <w:rStyle w:val="StyleUnderline"/>
        </w:rPr>
        <w:t xml:space="preserve"> alliance and/or Japanese acquisition of nuclear arms.</w:t>
      </w:r>
      <w:r w:rsidRPr="00EA6CC1">
        <w:rPr>
          <w:sz w:val="16"/>
        </w:rPr>
        <w:t xml:space="preserve"> </w:t>
      </w:r>
      <w:r w:rsidRPr="00EA6CC1">
        <w:rPr>
          <w:rStyle w:val="Emphasis"/>
        </w:rPr>
        <w:t>These concerns are real</w:t>
      </w:r>
      <w:r w:rsidRPr="00EA6CC1">
        <w:rPr>
          <w:sz w:val="16"/>
        </w:rPr>
        <w:t>, if no doubt exaggerated by some in Tokyo or Taipei in order to justify maintenance of the existing U.S. relationship, and in some cases to avoid undertaking costly defense improvements of their own.</w:t>
      </w:r>
    </w:p>
    <w:p w:rsidR="000B73AC" w:rsidRDefault="000B73AC" w:rsidP="000B73AC"/>
    <w:p w:rsidR="000B73AC" w:rsidRDefault="000B73AC" w:rsidP="000B73AC">
      <w:pPr>
        <w:pStyle w:val="Heading3"/>
      </w:pPr>
      <w:r>
        <w:t xml:space="preserve">L Magnifier- Perception </w:t>
      </w:r>
    </w:p>
    <w:p w:rsidR="000B73AC" w:rsidRDefault="000B73AC" w:rsidP="000B73AC"/>
    <w:p w:rsidR="000B73AC" w:rsidRDefault="000B73AC" w:rsidP="000B73AC"/>
    <w:p w:rsidR="000B73AC" w:rsidRPr="00A47538" w:rsidRDefault="000B73AC" w:rsidP="000B73AC">
      <w:pPr>
        <w:pStyle w:val="Heading4"/>
      </w:pPr>
      <w:r>
        <w:t>Perception is all that matters- the world watches US China policy closely</w:t>
      </w:r>
    </w:p>
    <w:p w:rsidR="000B73AC" w:rsidRPr="0026339A" w:rsidRDefault="000B73AC" w:rsidP="000B73AC">
      <w:pPr>
        <w:rPr>
          <w:rStyle w:val="Style13ptBold"/>
        </w:rPr>
      </w:pPr>
      <w:r w:rsidRPr="0026339A">
        <w:rPr>
          <w:rStyle w:val="Style13ptBold"/>
        </w:rPr>
        <w:t>Krauthammer, MD Harvard, 16</w:t>
      </w:r>
    </w:p>
    <w:p w:rsidR="000B73AC" w:rsidRDefault="000B73AC" w:rsidP="000B73AC">
      <w:pPr>
        <w:rPr>
          <w:sz w:val="16"/>
        </w:rPr>
      </w:pPr>
      <w:r>
        <w:rPr>
          <w:sz w:val="16"/>
        </w:rPr>
        <w:t>(</w:t>
      </w:r>
      <w:proofErr w:type="gramStart"/>
      <w:r>
        <w:rPr>
          <w:sz w:val="16"/>
        </w:rPr>
        <w:t>Charles,  Pulitzer</w:t>
      </w:r>
      <w:proofErr w:type="gramEnd"/>
      <w:r>
        <w:rPr>
          <w:sz w:val="16"/>
        </w:rPr>
        <w:t xml:space="preserve"> Prize-winning syndicated columnist, author, political commentator, and physician, </w:t>
      </w:r>
      <w:hyperlink r:id="rId23" w:history="1">
        <w:r w:rsidRPr="00F40FD3">
          <w:rPr>
            <w:rStyle w:val="Hyperlink"/>
            <w:sz w:val="16"/>
          </w:rPr>
          <w:t>http://www.heraldnet.com/article/20160108/OPINION04/160109282 1-8</w:t>
        </w:r>
      </w:hyperlink>
      <w:r>
        <w:rPr>
          <w:sz w:val="16"/>
        </w:rPr>
        <w:t xml:space="preserve">) </w:t>
      </w:r>
    </w:p>
    <w:p w:rsidR="000B73AC" w:rsidRPr="00A47538" w:rsidRDefault="000B73AC" w:rsidP="000B73AC">
      <w:pPr>
        <w:rPr>
          <w:rStyle w:val="Emphasis"/>
        </w:rPr>
      </w:pPr>
      <w:r w:rsidRPr="00A47538">
        <w:rPr>
          <w:sz w:val="16"/>
        </w:rPr>
        <w:t>For the United States, that would be the greatest geopolitical setback since China fell to communism in 1949. Yet</w:t>
      </w:r>
      <w:r w:rsidRPr="00A47538">
        <w:rPr>
          <w:rStyle w:val="StyleUnderline"/>
        </w:rPr>
        <w:t xml:space="preserve"> Obama</w:t>
      </w:r>
      <w:r w:rsidRPr="00A47538">
        <w:rPr>
          <w:sz w:val="16"/>
        </w:rPr>
        <w:t xml:space="preserve"> seems oblivious. Worse, he </w:t>
      </w:r>
      <w:r w:rsidRPr="00A47538">
        <w:rPr>
          <w:rStyle w:val="StyleUnderline"/>
        </w:rPr>
        <w:t>appears inert in the face of the</w:t>
      </w:r>
      <w:r w:rsidRPr="00A47538">
        <w:rPr>
          <w:sz w:val="16"/>
        </w:rPr>
        <w:t xml:space="preserve"> three </w:t>
      </w:r>
      <w:r w:rsidRPr="00A47538">
        <w:rPr>
          <w:rStyle w:val="StyleUnderline"/>
        </w:rPr>
        <w:t>great challenges to the post-Cold War American order</w:t>
      </w:r>
      <w:r w:rsidRPr="00A47538">
        <w:rPr>
          <w:sz w:val="16"/>
        </w:rPr>
        <w:t xml:space="preserve">. Iran is only the most glaring. </w:t>
      </w:r>
      <w:r w:rsidRPr="00A47538">
        <w:rPr>
          <w:rStyle w:val="StyleUnderline"/>
        </w:rPr>
        <w:t>China is challenging the status quo in the South China Sea</w:t>
      </w:r>
      <w:r w:rsidRPr="00A47538">
        <w:rPr>
          <w:sz w:val="16"/>
        </w:rPr>
        <w:t xml:space="preserve">, just last week landing its first aircraft on an artificial island hundreds of miles beyond the Chinese coast. </w:t>
      </w:r>
      <w:r w:rsidRPr="00A47538">
        <w:rPr>
          <w:rStyle w:val="StyleUnderline"/>
        </w:rPr>
        <w:t>We deny China's claim and declare these to be international waters, yet last month we meekly apologized when a B-52 overflew one of the islands.</w:t>
      </w:r>
      <w:r w:rsidRPr="00A47538">
        <w:rPr>
          <w:sz w:val="16"/>
        </w:rPr>
        <w:t xml:space="preserve"> We said it was inadvertent. </w:t>
      </w:r>
      <w:r w:rsidRPr="00A47538">
        <w:rPr>
          <w:rStyle w:val="Emphasis"/>
        </w:rPr>
        <w:t>The world sees and takes note</w:t>
      </w:r>
      <w:r w:rsidRPr="00A47538">
        <w:rPr>
          <w:sz w:val="16"/>
        </w:rPr>
        <w:t xml:space="preserve">. As it does our response to the other great U.S. adversary — Russia. What's happened to Obama's vaunted “isolation” of Russia for its annexation of Crimea and assault on the post-Cold War European settlement? Gone. Evaporated. Kerry plays lapdog to Sergei </w:t>
      </w:r>
      <w:proofErr w:type="spellStart"/>
      <w:r w:rsidRPr="00A47538">
        <w:rPr>
          <w:sz w:val="16"/>
        </w:rPr>
        <w:t>Lavrov</w:t>
      </w:r>
      <w:proofErr w:type="spellEnd"/>
      <w:r w:rsidRPr="00A47538">
        <w:rPr>
          <w:sz w:val="16"/>
        </w:rPr>
        <w:t>. Obama meets openly with Vladimir Putin in Turkey, then in Paris. And is now practically begging him to join our side in Syria. T</w:t>
      </w:r>
      <w:r w:rsidRPr="00A47538">
        <w:rPr>
          <w:rStyle w:val="StyleUnderline"/>
        </w:rPr>
        <w:t xml:space="preserve">here is no price for defying </w:t>
      </w:r>
      <w:proofErr w:type="spellStart"/>
      <w:r w:rsidRPr="00A47538">
        <w:rPr>
          <w:rStyle w:val="StyleUnderline"/>
        </w:rPr>
        <w:t>Pax</w:t>
      </w:r>
      <w:proofErr w:type="spellEnd"/>
      <w:r w:rsidRPr="00A47538">
        <w:rPr>
          <w:rStyle w:val="StyleUnderline"/>
        </w:rPr>
        <w:t xml:space="preserve"> Americana — not even trivial sanctions on Iranian missile-enablers. Our enemies know it. Our allies see it </w:t>
      </w:r>
      <w:r w:rsidRPr="00A47538">
        <w:rPr>
          <w:rStyle w:val="Emphasis"/>
        </w:rPr>
        <w:t>— and sense they're on their own, and may not survive.</w:t>
      </w:r>
    </w:p>
    <w:p w:rsidR="0065521F" w:rsidRDefault="0065521F" w:rsidP="005E7B6E"/>
    <w:p w:rsidR="005E7B6E" w:rsidRDefault="005E7B6E" w:rsidP="005E7B6E">
      <w:pPr>
        <w:pStyle w:val="Heading2"/>
      </w:pPr>
      <w:r>
        <w:t xml:space="preserve">Impacts </w:t>
      </w:r>
    </w:p>
    <w:p w:rsidR="00745F5F" w:rsidRDefault="00745F5F" w:rsidP="00745F5F"/>
    <w:p w:rsidR="00745F5F" w:rsidRDefault="00745F5F" w:rsidP="00745F5F"/>
    <w:p w:rsidR="007171CF" w:rsidRDefault="007171CF" w:rsidP="00745F5F"/>
    <w:p w:rsidR="007171CF" w:rsidRDefault="007171CF" w:rsidP="007171CF">
      <w:pPr>
        <w:pStyle w:val="Heading3"/>
      </w:pPr>
      <w:r>
        <w:t xml:space="preserve">AT: Allied </w:t>
      </w:r>
      <w:proofErr w:type="spellStart"/>
      <w:r>
        <w:t>Prolif</w:t>
      </w:r>
      <w:proofErr w:type="spellEnd"/>
      <w:r>
        <w:t xml:space="preserve"> Good </w:t>
      </w:r>
    </w:p>
    <w:p w:rsidR="007171CF" w:rsidRDefault="007171CF" w:rsidP="007171CF"/>
    <w:p w:rsidR="007171CF" w:rsidRDefault="007171CF" w:rsidP="007171CF">
      <w:pPr>
        <w:pStyle w:val="Heading4"/>
      </w:pPr>
      <w:r>
        <w:t xml:space="preserve">Allied </w:t>
      </w:r>
      <w:proofErr w:type="spellStart"/>
      <w:r>
        <w:t>prolif</w:t>
      </w:r>
      <w:proofErr w:type="spellEnd"/>
      <w:r>
        <w:t xml:space="preserve"> produces asymmetries inviting conflict </w:t>
      </w:r>
    </w:p>
    <w:p w:rsidR="007171CF" w:rsidRPr="0058587D" w:rsidRDefault="007171CF" w:rsidP="007171CF">
      <w:pPr>
        <w:rPr>
          <w:rStyle w:val="Style13ptBold"/>
        </w:rPr>
      </w:pPr>
      <w:r w:rsidRPr="0058587D">
        <w:rPr>
          <w:rStyle w:val="Style13ptBold"/>
        </w:rPr>
        <w:t>Friedberg, PhD Harvard, 15</w:t>
      </w:r>
    </w:p>
    <w:p w:rsidR="007171CF" w:rsidRDefault="007171CF" w:rsidP="007171CF">
      <w:pPr>
        <w:rPr>
          <w:sz w:val="16"/>
        </w:rPr>
      </w:pPr>
      <w:r>
        <w:rPr>
          <w:sz w:val="16"/>
        </w:rPr>
        <w:t>(Aaron L, Prof of Politics and international affairs @Princeton, The Debate Over US China</w:t>
      </w:r>
    </w:p>
    <w:p w:rsidR="007171CF" w:rsidRDefault="007171CF" w:rsidP="007171CF">
      <w:pPr>
        <w:rPr>
          <w:sz w:val="16"/>
        </w:rPr>
      </w:pPr>
      <w:r>
        <w:rPr>
          <w:sz w:val="16"/>
        </w:rPr>
        <w:t xml:space="preserve">Strategy </w:t>
      </w:r>
      <w:r w:rsidRPr="0058587D">
        <w:rPr>
          <w:i/>
          <w:sz w:val="16"/>
        </w:rPr>
        <w:t>Survival</w:t>
      </w:r>
      <w:r>
        <w:rPr>
          <w:sz w:val="16"/>
        </w:rPr>
        <w:t xml:space="preserve"> | vol. 57 no. 3 | June–July 2015 | pp. 89–110)</w:t>
      </w:r>
    </w:p>
    <w:p w:rsidR="007171CF" w:rsidRPr="00BE7DC6" w:rsidRDefault="007171CF" w:rsidP="007171CF">
      <w:pPr>
        <w:rPr>
          <w:sz w:val="16"/>
        </w:rPr>
      </w:pPr>
      <w:r w:rsidRPr="00BE7DC6">
        <w:rPr>
          <w:rStyle w:val="StyleUnderline"/>
        </w:rPr>
        <w:t>If it were to happen overnight, the acquisition of nuclear weapons b</w:t>
      </w:r>
      <w:r w:rsidRPr="00BE7DC6">
        <w:rPr>
          <w:sz w:val="16"/>
        </w:rPr>
        <w:t xml:space="preserve">y current </w:t>
      </w:r>
      <w:r w:rsidRPr="00BE7DC6">
        <w:rPr>
          <w:rStyle w:val="StyleUnderline"/>
        </w:rPr>
        <w:t>US security partners in East Asia</w:t>
      </w:r>
      <w:r w:rsidRPr="00BE7DC6">
        <w:rPr>
          <w:sz w:val="16"/>
        </w:rPr>
        <w:t xml:space="preserve"> (perhaps including Taiwan, as well as Japan and South Korea) </w:t>
      </w:r>
      <w:r w:rsidRPr="00BE7DC6">
        <w:rPr>
          <w:rStyle w:val="StyleUnderline"/>
        </w:rPr>
        <w:t>might improve their prospects for balancing</w:t>
      </w:r>
      <w:r w:rsidRPr="00BE7DC6">
        <w:rPr>
          <w:sz w:val="16"/>
        </w:rPr>
        <w:t xml:space="preserve"> against Chinese power. </w:t>
      </w:r>
      <w:r w:rsidRPr="00BE7DC6">
        <w:rPr>
          <w:rStyle w:val="StyleUnderline"/>
        </w:rPr>
        <w:t xml:space="preserve">But here again, there is likely to be a significant gap between </w:t>
      </w:r>
      <w:r w:rsidRPr="00BE7DC6">
        <w:rPr>
          <w:rStyle w:val="Emphasis"/>
        </w:rPr>
        <w:t>theory and reality.</w:t>
      </w:r>
      <w:r w:rsidRPr="00BE7DC6">
        <w:rPr>
          <w:sz w:val="16"/>
        </w:rPr>
        <w:t xml:space="preserve"> </w:t>
      </w:r>
      <w:r w:rsidRPr="00BE7DC6">
        <w:rPr>
          <w:rStyle w:val="StyleUnderline"/>
        </w:rPr>
        <w:t xml:space="preserve">Assuming that Washington did not actively assist them, and that they could not produce weapons overnight or in total secrecy, </w:t>
      </w:r>
      <w:r w:rsidRPr="00BE7DC6">
        <w:rPr>
          <w:rStyle w:val="Emphasis"/>
        </w:rPr>
        <w:t>the interval during which its former allies lost the protection of the American nuclear umbrella and the point at which they acquired their own would be one in which they would be exposed to coercive threats and possibly pre-emptive attack</w:t>
      </w:r>
      <w:r w:rsidRPr="00BE7DC6">
        <w:rPr>
          <w:sz w:val="16"/>
        </w:rPr>
        <w:t xml:space="preserve">. </w:t>
      </w:r>
      <w:r w:rsidRPr="00BE7DC6">
        <w:rPr>
          <w:rStyle w:val="StyleUnderline"/>
        </w:rPr>
        <w:t xml:space="preserve">Because it contains a large number of </w:t>
      </w:r>
      <w:r w:rsidRPr="00BE7DC6">
        <w:rPr>
          <w:rStyle w:val="Emphasis"/>
        </w:rPr>
        <w:t>tense and mistrustful dyads</w:t>
      </w:r>
      <w:r w:rsidRPr="00BE7DC6">
        <w:rPr>
          <w:sz w:val="16"/>
        </w:rPr>
        <w:t xml:space="preserve"> (including North Korea and South Korea, Japan and China, China and Taiwan, Japan and North Korea and possibly South Korea and Japan</w:t>
      </w:r>
      <w:r w:rsidRPr="00BE7DC6">
        <w:rPr>
          <w:rStyle w:val="Emphasis"/>
        </w:rPr>
        <w:t>), a multipolar nuclear order in East Asia might be especially prone to instability</w:t>
      </w:r>
      <w:r w:rsidRPr="00BE7DC6">
        <w:rPr>
          <w:sz w:val="16"/>
        </w:rPr>
        <w:t>.48</w:t>
      </w:r>
      <w:r>
        <w:rPr>
          <w:sz w:val="16"/>
        </w:rPr>
        <w:t>(106)</w:t>
      </w:r>
    </w:p>
    <w:p w:rsidR="007171CF" w:rsidRDefault="007171CF" w:rsidP="00745F5F"/>
    <w:p w:rsidR="00745F5F" w:rsidRDefault="00745F5F" w:rsidP="00745F5F">
      <w:pPr>
        <w:pStyle w:val="Heading3"/>
      </w:pPr>
      <w:r>
        <w:t xml:space="preserve">I: Hegemony </w:t>
      </w:r>
    </w:p>
    <w:p w:rsidR="00745F5F" w:rsidRDefault="00745F5F" w:rsidP="00745F5F">
      <w:pPr>
        <w:rPr>
          <w:sz w:val="16"/>
        </w:rPr>
      </w:pPr>
    </w:p>
    <w:p w:rsidR="00745F5F" w:rsidRDefault="00745F5F" w:rsidP="00745F5F">
      <w:pPr>
        <w:rPr>
          <w:sz w:val="16"/>
        </w:rPr>
      </w:pPr>
    </w:p>
    <w:p w:rsidR="00745F5F" w:rsidRDefault="00745F5F" w:rsidP="00745F5F">
      <w:pPr>
        <w:rPr>
          <w:sz w:val="16"/>
        </w:rPr>
      </w:pPr>
    </w:p>
    <w:p w:rsidR="00745F5F" w:rsidRDefault="00745F5F" w:rsidP="00745F5F">
      <w:pPr>
        <w:pStyle w:val="Heading4"/>
      </w:pPr>
      <w:r>
        <w:t xml:space="preserve">China is the biggest threat to US global leadership- new, smarter containment strategies are crucial to prevent hostile challengers </w:t>
      </w:r>
    </w:p>
    <w:p w:rsidR="00745F5F" w:rsidRPr="008E54B6" w:rsidRDefault="00745F5F" w:rsidP="00745F5F">
      <w:pPr>
        <w:rPr>
          <w:rStyle w:val="Style13ptBold"/>
        </w:rPr>
      </w:pPr>
      <w:proofErr w:type="spellStart"/>
      <w:r w:rsidRPr="008E54B6">
        <w:rPr>
          <w:rStyle w:val="Style13ptBold"/>
        </w:rPr>
        <w:t>Blackwill</w:t>
      </w:r>
      <w:proofErr w:type="spellEnd"/>
      <w:r w:rsidRPr="008E54B6">
        <w:rPr>
          <w:rStyle w:val="Style13ptBold"/>
        </w:rPr>
        <w:t xml:space="preserve">, Senior Fellow @ CFR, and </w:t>
      </w:r>
      <w:proofErr w:type="spellStart"/>
      <w:r w:rsidRPr="008E54B6">
        <w:rPr>
          <w:rStyle w:val="Style13ptBold"/>
        </w:rPr>
        <w:t>Tellis</w:t>
      </w:r>
      <w:proofErr w:type="spellEnd"/>
      <w:r w:rsidRPr="008E54B6">
        <w:rPr>
          <w:rStyle w:val="Style13ptBold"/>
        </w:rPr>
        <w:t>, PhD, 15</w:t>
      </w:r>
    </w:p>
    <w:p w:rsidR="00745F5F" w:rsidRPr="008E54B6" w:rsidRDefault="00745F5F" w:rsidP="00745F5F">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Revising U.S. Grand Strategy Toward China</w:t>
      </w:r>
      <w:r>
        <w:rPr>
          <w:sz w:val="16"/>
          <w:u w:val="single"/>
        </w:rPr>
        <w:t xml:space="preserve"> </w:t>
      </w:r>
      <w:r>
        <w:rPr>
          <w:sz w:val="16"/>
        </w:rPr>
        <w:t xml:space="preserve">March) </w:t>
      </w:r>
    </w:p>
    <w:p w:rsidR="00745F5F" w:rsidRDefault="00745F5F" w:rsidP="00745F5F">
      <w:pPr>
        <w:rPr>
          <w:sz w:val="16"/>
        </w:rPr>
      </w:pPr>
      <w:r w:rsidRPr="00851976">
        <w:rPr>
          <w:rStyle w:val="StyleUnderline"/>
        </w:rPr>
        <w:t xml:space="preserve">In the aftermath of the </w:t>
      </w:r>
      <w:r w:rsidRPr="00381848">
        <w:rPr>
          <w:sz w:val="16"/>
        </w:rPr>
        <w:t xml:space="preserve">American victory in the </w:t>
      </w:r>
      <w:r w:rsidRPr="00851976">
        <w:rPr>
          <w:rStyle w:val="StyleUnderline"/>
        </w:rPr>
        <w:t xml:space="preserve">Cold War and the dissolution of containment, U.S. policymakers have </w:t>
      </w:r>
      <w:r w:rsidRPr="00851976">
        <w:rPr>
          <w:rStyle w:val="Emphasis"/>
        </w:rPr>
        <w:t>struggled to conceptualize a grand strategy t</w:t>
      </w:r>
      <w:r w:rsidRPr="00851976">
        <w:rPr>
          <w:rStyle w:val="StyleUnderline"/>
        </w:rPr>
        <w:t>hat would prove adequate to the nation’s new circumstances beyond the generic desire to protect the liberal international orde</w:t>
      </w:r>
      <w:r w:rsidRPr="00381848">
        <w:rPr>
          <w:sz w:val="16"/>
        </w:rPr>
        <w:t xml:space="preserve">r underwritten by American power in the postwar era. Though the Department of Defense during the George H.W. Bush administration presciently contended that its “strategy must now refocus on precluding the emergence of any potential future global competitor”—thereby consciously pursuing the strategy of primacy that the United States successfully employed to outlast the Soviet Union— there was some doubt at the time whether that document reflected Bush 41 policy.5 In any case, no administration in Washington has either consciously or consistently pursued such an approach. To the contrary, </w:t>
      </w:r>
      <w:r w:rsidRPr="00851976">
        <w:rPr>
          <w:rStyle w:val="StyleUnderline"/>
        </w:rPr>
        <w:t>a series of administrations have continued to implement policies that have actually enabled the rise of new competitors, such as China</w:t>
      </w:r>
      <w:r w:rsidRPr="00381848">
        <w:rPr>
          <w:sz w:val="16"/>
        </w:rPr>
        <w:t xml:space="preserve">, despite the fact that the original impulse for these policies—the successful containment of the Soviet Union—lost their justification with the demise of Soviet power. </w:t>
      </w:r>
      <w:r w:rsidRPr="00851976">
        <w:rPr>
          <w:rStyle w:val="StyleUnderline"/>
        </w:rPr>
        <w:t xml:space="preserve">Because the American effort to “integrate” China into the liberal international order has </w:t>
      </w:r>
      <w:r w:rsidRPr="00851976">
        <w:rPr>
          <w:rStyle w:val="Emphasis"/>
        </w:rPr>
        <w:t>now generated new threats to U.S. primacy in Asia—</w:t>
      </w:r>
      <w:r w:rsidRPr="00851976">
        <w:rPr>
          <w:rStyle w:val="StyleUnderline"/>
        </w:rPr>
        <w:t xml:space="preserve">and could eventually result in a consequential </w:t>
      </w:r>
      <w:r w:rsidRPr="00851976">
        <w:rPr>
          <w:rStyle w:val="Emphasis"/>
        </w:rPr>
        <w:t>challenge to American power globally</w:t>
      </w:r>
      <w:r w:rsidRPr="00381848">
        <w:rPr>
          <w:sz w:val="16"/>
        </w:rPr>
        <w:t>—</w:t>
      </w:r>
      <w:r w:rsidRPr="00851976">
        <w:rPr>
          <w:rStyle w:val="StyleUnderline"/>
        </w:rPr>
        <w:t xml:space="preserve">Washington needs a new grand strategy toward China that centers on balancing the rise of Chinese power rather than </w:t>
      </w:r>
      <w:r w:rsidRPr="00851976">
        <w:rPr>
          <w:rStyle w:val="Emphasis"/>
        </w:rPr>
        <w:t>continuing to assist its ascendancy</w:t>
      </w:r>
      <w:r w:rsidRPr="00381848">
        <w:rPr>
          <w:sz w:val="16"/>
        </w:rPr>
        <w:t xml:space="preserve">. </w:t>
      </w:r>
      <w:r w:rsidRPr="00D7079F">
        <w:rPr>
          <w:rStyle w:val="StyleUnderline"/>
        </w:rPr>
        <w:t>This strategy cannot be built on a bedrock of containment, as the earlier effort to limit Soviet power was,</w:t>
      </w:r>
      <w:r w:rsidRPr="00381848">
        <w:rPr>
          <w:sz w:val="16"/>
        </w:rPr>
        <w:t xml:space="preserve"> because of the current realities of globalization. Nor can it involve simply jettisoning the prevailing policy of integration. Rather, </w:t>
      </w:r>
      <w:r w:rsidRPr="00D7079F">
        <w:rPr>
          <w:rStyle w:val="StyleUnderline"/>
        </w:rPr>
        <w:t>it must involve crucial changes to the current policy in order to limit the dangers that China’s economic and military expansion pose to U.S. interests in Asia and globally.</w:t>
      </w:r>
      <w:r w:rsidRPr="00381848">
        <w:rPr>
          <w:sz w:val="16"/>
        </w:rPr>
        <w:t xml:space="preserve"> These </w:t>
      </w:r>
      <w:r w:rsidRPr="00D7079F">
        <w:rPr>
          <w:rStyle w:val="Emphasis"/>
        </w:rPr>
        <w:t>changes, which constitute the heart of an alternative balancing strategy, must derive from the clear recognition that preserving U.S. primacy in the global system ought to remain the central objective of U.S. grand strategy in the twenty-first century</w:t>
      </w:r>
      <w:r w:rsidRPr="00381848">
        <w:rPr>
          <w:sz w:val="16"/>
        </w:rPr>
        <w:t xml:space="preserve">. </w:t>
      </w:r>
      <w:r w:rsidRPr="00D7079F">
        <w:rPr>
          <w:rStyle w:val="StyleUnderline"/>
        </w:rPr>
        <w:t>Sustaining this status in the face of rising Chinese power requires</w:t>
      </w:r>
      <w:r w:rsidRPr="00381848">
        <w:rPr>
          <w:sz w:val="16"/>
        </w:rPr>
        <w:t xml:space="preserve">, among other things, revitalizing the U.S. economy to nurture those disruptive innovations that bestow on the United States asymmetric economic advantages over others; </w:t>
      </w:r>
      <w:r w:rsidRPr="00D7079F">
        <w:rPr>
          <w:rStyle w:val="StyleUnderline"/>
        </w:rPr>
        <w:t xml:space="preserve">creating new preferential trading arrangements among U.S. friends and allies to increase their mutual gains through </w:t>
      </w:r>
      <w:r w:rsidRPr="00D7079F">
        <w:rPr>
          <w:rStyle w:val="Emphasis"/>
        </w:rPr>
        <w:t>instruments that consciously exclude Chin</w:t>
      </w:r>
      <w:r w:rsidRPr="00D7079F">
        <w:rPr>
          <w:rStyle w:val="StyleUnderline"/>
        </w:rPr>
        <w:t>a</w:t>
      </w:r>
      <w:r w:rsidRPr="00381848">
        <w:rPr>
          <w:sz w:val="16"/>
        </w:rPr>
        <w:t xml:space="preserve">; </w:t>
      </w:r>
      <w:r w:rsidRPr="00D7079F">
        <w:rPr>
          <w:rStyle w:val="StyleUnderline"/>
        </w:rPr>
        <w:t xml:space="preserve">recreating a technology-control regime involving U.S. allies that prevents China from acquiring military and strategic capabilities enabling it to inflict “high-leverage strategic harm” on the United States and its partners; concertedly building up the power-political capacities of U.S. friends and allies on China’s periphery; and improving the capability of U.S. military forces to effectively project power along the Asian </w:t>
      </w:r>
      <w:proofErr w:type="spellStart"/>
      <w:r w:rsidRPr="00D7079F">
        <w:rPr>
          <w:rStyle w:val="StyleUnderline"/>
        </w:rPr>
        <w:t>rimlands</w:t>
      </w:r>
      <w:proofErr w:type="spellEnd"/>
      <w:r w:rsidRPr="00D7079F">
        <w:rPr>
          <w:rStyle w:val="StyleUnderline"/>
        </w:rPr>
        <w:t xml:space="preserve"> despite any Chinese opposition—all while continuing to work with China in the diverse ways that befit its importance to U.S. national interests. </w:t>
      </w:r>
      <w:r w:rsidRPr="00B2644F">
        <w:rPr>
          <w:rStyle w:val="StyleUnderline"/>
        </w:rPr>
        <w:t xml:space="preserve">The necessity for such a balancing strategy </w:t>
      </w:r>
      <w:r w:rsidRPr="00381848">
        <w:rPr>
          <w:sz w:val="16"/>
        </w:rPr>
        <w:t>that deliberately incorporates elements that limit China’s capacity to misuse its growing power, even as the United States and its allies continue to interact with China diplomatically and economically</w:t>
      </w:r>
      <w:r w:rsidRPr="00B2644F">
        <w:rPr>
          <w:rStyle w:val="Emphasis"/>
        </w:rPr>
        <w:t>, is driven by the likelihood that a long-term strategic rivalry between Beijing and Washington is high</w:t>
      </w:r>
      <w:r w:rsidRPr="00381848">
        <w:rPr>
          <w:sz w:val="16"/>
        </w:rPr>
        <w:t xml:space="preserve">. </w:t>
      </w:r>
      <w:r w:rsidRPr="00B2644F">
        <w:rPr>
          <w:rStyle w:val="StyleUnderline"/>
        </w:rPr>
        <w:t>China’s sustained economic success</w:t>
      </w:r>
      <w:r w:rsidRPr="00381848">
        <w:rPr>
          <w:sz w:val="16"/>
        </w:rPr>
        <w:t xml:space="preserve"> over the past thirty-odd years </w:t>
      </w:r>
      <w:r w:rsidRPr="00B2644F">
        <w:rPr>
          <w:rStyle w:val="StyleUnderline"/>
        </w:rPr>
        <w:t>has enabled it to aggregate formidable power</w:t>
      </w:r>
      <w:r w:rsidRPr="00381848">
        <w:rPr>
          <w:sz w:val="16"/>
        </w:rPr>
        <w:t xml:space="preserve">, </w:t>
      </w:r>
      <w:r w:rsidRPr="00B2644F">
        <w:rPr>
          <w:rStyle w:val="StyleUnderline"/>
        </w:rPr>
        <w:t>making it the nation most capable of dominating the Asian continent and thus undermining the traditional U.S. geopolitical objective of ensuring that this arena remains free of hegemonic control.</w:t>
      </w:r>
      <w:r w:rsidRPr="00381848">
        <w:rPr>
          <w:sz w:val="16"/>
        </w:rPr>
        <w:t xml:space="preserve"> The meteoric growth of the Chinese economy, even as China’s per capita income remains behind that of the United States in the near future, has already provided Beijing with the resources necessary to challenge the security of both its Asian neighbors and Washington’s influence in Asia, with dangerous consequences. Even as China’s overall gross domestic product (GDP) growth slows considerably in the future, its relative growth rates are likely to be higher than those of the United States for the foreseeable future, thus making the need to balance its rising power important. </w:t>
      </w:r>
      <w:r w:rsidRPr="00B2644F">
        <w:rPr>
          <w:rStyle w:val="StyleUnderline"/>
        </w:rPr>
        <w:t>Only a fundamental collapse of the Chinese state would free Washington from the obligation of systematically balancing Beijing</w:t>
      </w:r>
      <w:r w:rsidRPr="00381848">
        <w:rPr>
          <w:sz w:val="16"/>
        </w:rPr>
        <w:t xml:space="preserve">, </w:t>
      </w:r>
      <w:r w:rsidRPr="00B2644F">
        <w:rPr>
          <w:rStyle w:val="Emphasis"/>
        </w:rPr>
        <w:t>because even the alternative of a modest Chinese stumble would not eliminate the dangers presented to the United States in Asia and beyond</w:t>
      </w:r>
      <w:r w:rsidRPr="00381848">
        <w:rPr>
          <w:sz w:val="16"/>
        </w:rPr>
        <w:t xml:space="preserve">. </w:t>
      </w:r>
      <w:r w:rsidRPr="00B2644F">
        <w:rPr>
          <w:rStyle w:val="StyleUnderline"/>
        </w:rPr>
        <w:t>Of all nations</w:t>
      </w:r>
      <w:r w:rsidRPr="00381848">
        <w:rPr>
          <w:sz w:val="16"/>
        </w:rPr>
        <w:t>—and in most conceivable scenarios—</w:t>
      </w:r>
      <w:r w:rsidRPr="00B2644F">
        <w:rPr>
          <w:rStyle w:val="Emphasis"/>
        </w:rPr>
        <w:t>China is and will remain the most significant competitor to the United States for decades to come</w:t>
      </w:r>
      <w:r w:rsidRPr="00381848">
        <w:rPr>
          <w:sz w:val="16"/>
        </w:rPr>
        <w:t>.</w:t>
      </w:r>
      <w:r w:rsidRPr="00381848">
        <w:rPr>
          <w:rStyle w:val="Emphasis"/>
        </w:rPr>
        <w:t>6 China’s rise thus far has already bred geopolitical, military, economic, and ideological challenges to U.S. power, U.S allies, and the U.S.-dominated international order</w:t>
      </w:r>
      <w:r w:rsidRPr="00381848">
        <w:rPr>
          <w:sz w:val="16"/>
        </w:rPr>
        <w:t xml:space="preserve">. </w:t>
      </w:r>
      <w:r w:rsidRPr="00381848">
        <w:rPr>
          <w:rStyle w:val="StyleUnderline"/>
        </w:rPr>
        <w:t>Its continued</w:t>
      </w:r>
      <w:r w:rsidRPr="00381848">
        <w:rPr>
          <w:sz w:val="16"/>
        </w:rPr>
        <w:t xml:space="preserve">, even if uneven, </w:t>
      </w:r>
      <w:r w:rsidRPr="00381848">
        <w:rPr>
          <w:rStyle w:val="StyleUnderline"/>
        </w:rPr>
        <w:t>success in the future would further undermine U.S. national interests. Washington’s current approach</w:t>
      </w:r>
      <w:r w:rsidRPr="00381848">
        <w:rPr>
          <w:sz w:val="16"/>
        </w:rPr>
        <w:t xml:space="preserve"> toward Beijing, one </w:t>
      </w:r>
      <w:r w:rsidRPr="00381848">
        <w:rPr>
          <w:rStyle w:val="Emphasis"/>
        </w:rPr>
        <w:t>that values China’s economic and political integration in the liberal international order at the expense of the United States’ global preeminence and long-term strategic interests, hardly amounts to a “grand” strategy, much less an effective one</w:t>
      </w:r>
      <w:r w:rsidRPr="00381848">
        <w:rPr>
          <w:sz w:val="16"/>
        </w:rPr>
        <w:t>. The need for a more coherent U.S. response to increasing Chinese power is long overdue. (4-6)</w:t>
      </w:r>
    </w:p>
    <w:p w:rsidR="009A1FEA" w:rsidRDefault="009A1FEA" w:rsidP="00745F5F">
      <w:pPr>
        <w:rPr>
          <w:sz w:val="16"/>
        </w:rPr>
      </w:pPr>
    </w:p>
    <w:p w:rsidR="009A1FEA" w:rsidRDefault="009A1FEA" w:rsidP="009A1FEA">
      <w:pPr>
        <w:pStyle w:val="Heading3"/>
      </w:pPr>
      <w:r>
        <w:t xml:space="preserve">I: Hegemony Good </w:t>
      </w:r>
    </w:p>
    <w:p w:rsidR="00A73B56" w:rsidRDefault="00A73B56" w:rsidP="00A73B56">
      <w:pPr>
        <w:pStyle w:val="Heading4"/>
      </w:pPr>
      <w:r>
        <w:t xml:space="preserve">Hegemony solves a laundry list of impacts –regional war, economic collapse, </w:t>
      </w:r>
      <w:proofErr w:type="spellStart"/>
      <w:r>
        <w:t>prolif</w:t>
      </w:r>
      <w:proofErr w:type="spellEnd"/>
      <w:r>
        <w:t xml:space="preserve"> </w:t>
      </w:r>
    </w:p>
    <w:p w:rsidR="00A73B56" w:rsidRPr="009A781E" w:rsidRDefault="00A73B56" w:rsidP="00A73B56">
      <w:pPr>
        <w:rPr>
          <w:rStyle w:val="Style13ptBold"/>
        </w:rPr>
      </w:pPr>
      <w:r w:rsidRPr="009A781E">
        <w:rPr>
          <w:rStyle w:val="Style13ptBold"/>
        </w:rPr>
        <w:t xml:space="preserve">Brooks and </w:t>
      </w:r>
      <w:proofErr w:type="spellStart"/>
      <w:r w:rsidRPr="009A781E">
        <w:rPr>
          <w:rStyle w:val="Style13ptBold"/>
        </w:rPr>
        <w:t>Wohlforth</w:t>
      </w:r>
      <w:proofErr w:type="spellEnd"/>
      <w:r w:rsidRPr="009A781E">
        <w:rPr>
          <w:rStyle w:val="Style13ptBold"/>
        </w:rPr>
        <w:t>, PhDs, 16</w:t>
      </w:r>
    </w:p>
    <w:p w:rsidR="00A73B56" w:rsidRPr="00566C85" w:rsidRDefault="00A73B56" w:rsidP="00A73B56">
      <w:pPr>
        <w:rPr>
          <w:sz w:val="16"/>
          <w:szCs w:val="16"/>
        </w:rPr>
      </w:pPr>
      <w:r w:rsidRPr="00566C85">
        <w:rPr>
          <w:sz w:val="16"/>
          <w:szCs w:val="16"/>
        </w:rPr>
        <w:t xml:space="preserve">(Stephen G, Associate Professor of Government @Dartmouth, William C, Daniel Webster Prof of Government @Dartmouth, May/June, </w:t>
      </w:r>
      <w:hyperlink r:id="rId24" w:history="1">
        <w:r w:rsidRPr="00566C85">
          <w:rPr>
            <w:rStyle w:val="Hyperlink"/>
            <w:sz w:val="16"/>
            <w:szCs w:val="16"/>
          </w:rPr>
          <w:t>https://www.foreignaffairs.com/articles/united-states/2016-04-13/once-and-future-superpower?cid=nlc-fatoday-20160520&amp;sp_mid=51424540&amp;sp_rid=c2NvdHR5cDQzMUBnbWFpbC5jb20S1&amp;spMailingID=51424540&amp;spUserID=MTg3NTEzOTE5Njk2S0&amp;spJobID=922513469&amp;spReportId=OTIyNTEzNDY5S0</w:t>
        </w:r>
      </w:hyperlink>
      <w:r w:rsidRPr="00566C85">
        <w:rPr>
          <w:sz w:val="16"/>
          <w:szCs w:val="16"/>
        </w:rPr>
        <w:t xml:space="preserve">) </w:t>
      </w:r>
    </w:p>
    <w:p w:rsidR="00A73B56" w:rsidRPr="00FB208A" w:rsidRDefault="00A73B56" w:rsidP="00A73B56">
      <w:pPr>
        <w:rPr>
          <w:sz w:val="16"/>
        </w:rPr>
      </w:pPr>
      <w:r w:rsidRPr="00FB208A">
        <w:rPr>
          <w:sz w:val="16"/>
        </w:rPr>
        <w:t xml:space="preserve">Given the barriers thwarting China’s path to superpower status, as well as the low incentives for trying to overcome them, the future of the international system hinges most on whether the United States continues to bear the much lower burden of sustaining what we and others have called “deep engagement,” the globe-girdling grand strategy it has followed for some 70 years. </w:t>
      </w:r>
      <w:r w:rsidRPr="008B4C00">
        <w:rPr>
          <w:rStyle w:val="StyleUnderline"/>
        </w:rPr>
        <w:t xml:space="preserve">And barring some odd change of heart that results in a true abnegation of its global role </w:t>
      </w:r>
      <w:r w:rsidRPr="00FB208A">
        <w:rPr>
          <w:sz w:val="16"/>
        </w:rPr>
        <w:t xml:space="preserve">(as opposed to overwrought, politicized charges sometimes made about its already having done so), </w:t>
      </w:r>
      <w:r w:rsidRPr="008B4C00">
        <w:rPr>
          <w:rStyle w:val="StyleUnderline"/>
        </w:rPr>
        <w:t xml:space="preserve">Washington will be well positioned for decades to maintain the core military capabilities, alliances, and commitments that </w:t>
      </w:r>
      <w:r w:rsidRPr="008B4C00">
        <w:rPr>
          <w:rStyle w:val="Emphasis"/>
        </w:rPr>
        <w:t>secure key regions, backstop the global economy, and foster cooperation</w:t>
      </w:r>
      <w:r w:rsidRPr="008B4C00">
        <w:rPr>
          <w:rStyle w:val="StyleUnderline"/>
        </w:rPr>
        <w:t xml:space="preserve"> on transnational problems</w:t>
      </w:r>
      <w:r w:rsidRPr="00FB208A">
        <w:rPr>
          <w:sz w:val="16"/>
        </w:rPr>
        <w:t xml:space="preserve">. The </w:t>
      </w:r>
      <w:r w:rsidRPr="008B4C00">
        <w:rPr>
          <w:rStyle w:val="StyleUnderline"/>
        </w:rPr>
        <w:t>benefits of this grand strategy can be difficult to discern</w:t>
      </w:r>
      <w:r w:rsidRPr="00FB208A">
        <w:rPr>
          <w:sz w:val="16"/>
        </w:rPr>
        <w:t xml:space="preserve">, especially </w:t>
      </w:r>
      <w:r w:rsidRPr="008B4C00">
        <w:rPr>
          <w:rStyle w:val="StyleUnderline"/>
        </w:rPr>
        <w:t>in light of</w:t>
      </w:r>
      <w:r w:rsidRPr="00FB208A">
        <w:rPr>
          <w:sz w:val="16"/>
        </w:rPr>
        <w:t xml:space="preserve"> the United States’ foreign </w:t>
      </w:r>
      <w:r w:rsidRPr="008B4C00">
        <w:rPr>
          <w:rStyle w:val="StyleUnderline"/>
        </w:rPr>
        <w:t>misadventures in recent years</w:t>
      </w:r>
      <w:r w:rsidRPr="00FB208A">
        <w:rPr>
          <w:sz w:val="16"/>
        </w:rPr>
        <w:t xml:space="preserve">. Fiascos such as the invasion of Iraq stand as stark reminders of the difficulty of using force to alter domestic politics abroad. </w:t>
      </w:r>
      <w:r w:rsidRPr="008411D8">
        <w:rPr>
          <w:rStyle w:val="StyleUnderline"/>
        </w:rPr>
        <w:t xml:space="preserve">But power is as much about preventing unfavorable outcomes as it is about causing favorable ones, and here Washington has done a </w:t>
      </w:r>
      <w:r w:rsidRPr="008411D8">
        <w:rPr>
          <w:rStyle w:val="Emphasis"/>
        </w:rPr>
        <w:t>much better job than most Americans appreciate.</w:t>
      </w:r>
      <w:r>
        <w:rPr>
          <w:rStyle w:val="Emphasis"/>
        </w:rPr>
        <w:t xml:space="preserve"> </w:t>
      </w:r>
      <w:r w:rsidRPr="008411D8">
        <w:rPr>
          <w:rStyle w:val="StyleUnderline"/>
        </w:rPr>
        <w:t>For a largely satisfied power leading the international system, having enough strength to deter or block challengers is in fact more valuable than having the ability to improve one’s position further on the margins.</w:t>
      </w:r>
      <w:r w:rsidRPr="00FB208A">
        <w:rPr>
          <w:sz w:val="16"/>
        </w:rPr>
        <w:t xml:space="preserve"> </w:t>
      </w:r>
      <w:r w:rsidRPr="008411D8">
        <w:rPr>
          <w:rStyle w:val="StyleUnderline"/>
        </w:rPr>
        <w:t>A crucial objective of U.S. grand strategy</w:t>
      </w:r>
      <w:r w:rsidRPr="00FB208A">
        <w:rPr>
          <w:sz w:val="16"/>
        </w:rPr>
        <w:t xml:space="preserve"> over the decades </w:t>
      </w:r>
      <w:r w:rsidRPr="008411D8">
        <w:rPr>
          <w:rStyle w:val="Emphasis"/>
        </w:rPr>
        <w:t>has been to prevent a much more dangerous world from emerging</w:t>
      </w:r>
      <w:r w:rsidRPr="00FB208A">
        <w:rPr>
          <w:sz w:val="16"/>
        </w:rPr>
        <w:t xml:space="preserve">, </w:t>
      </w:r>
      <w:r w:rsidRPr="008411D8">
        <w:rPr>
          <w:rStyle w:val="StyleUnderline"/>
        </w:rPr>
        <w:t>and its success in this endeavor can be measured</w:t>
      </w:r>
      <w:r w:rsidRPr="00FB208A">
        <w:rPr>
          <w:sz w:val="16"/>
        </w:rPr>
        <w:t xml:space="preserve"> </w:t>
      </w:r>
      <w:r w:rsidRPr="008411D8">
        <w:rPr>
          <w:rStyle w:val="StyleUnderline"/>
        </w:rPr>
        <w:t xml:space="preserve">largely by the absence of outcomes common to history: important </w:t>
      </w:r>
      <w:r w:rsidRPr="008411D8">
        <w:rPr>
          <w:rStyle w:val="Emphasis"/>
        </w:rPr>
        <w:t>regions destabilized by severe security dilemmas, tattered alliances unable to contain breakout challengers, rapid weapons proliferation, great-power arms races, and a descent into competitive economic or military blocs.</w:t>
      </w:r>
      <w:r>
        <w:rPr>
          <w:rStyle w:val="Emphasis"/>
        </w:rPr>
        <w:t xml:space="preserve"> </w:t>
      </w:r>
      <w:r w:rsidRPr="008411D8">
        <w:rPr>
          <w:rStyle w:val="StyleUnderline"/>
        </w:rPr>
        <w:t xml:space="preserve">Were Washington to truly </w:t>
      </w:r>
      <w:r w:rsidRPr="008411D8">
        <w:rPr>
          <w:rStyle w:val="Emphasis"/>
        </w:rPr>
        <w:t>pull back from the world</w:t>
      </w:r>
      <w:r w:rsidRPr="00FB208A">
        <w:rPr>
          <w:sz w:val="16"/>
        </w:rPr>
        <w:t xml:space="preserve">, </w:t>
      </w:r>
      <w:r w:rsidRPr="008411D8">
        <w:rPr>
          <w:rStyle w:val="Emphasis"/>
        </w:rPr>
        <w:t>more of these challenges would emerge, and transnational threats would likely loom even larger than they do today.</w:t>
      </w:r>
      <w:r w:rsidRPr="00FB208A">
        <w:rPr>
          <w:sz w:val="16"/>
        </w:rPr>
        <w:t xml:space="preserve"> Even if such threats did not grow, </w:t>
      </w:r>
      <w:r w:rsidRPr="008411D8">
        <w:rPr>
          <w:rStyle w:val="StyleUnderline"/>
        </w:rPr>
        <w:t>the task of addressing them would become immeasurably harder if the U</w:t>
      </w:r>
      <w:r w:rsidRPr="00FB208A">
        <w:rPr>
          <w:sz w:val="16"/>
        </w:rPr>
        <w:t xml:space="preserve">nited </w:t>
      </w:r>
      <w:r w:rsidRPr="008411D8">
        <w:rPr>
          <w:rStyle w:val="StyleUnderline"/>
        </w:rPr>
        <w:t>S</w:t>
      </w:r>
      <w:r w:rsidRPr="00FB208A">
        <w:rPr>
          <w:sz w:val="16"/>
        </w:rPr>
        <w:t xml:space="preserve">tates </w:t>
      </w:r>
      <w:r w:rsidRPr="008411D8">
        <w:rPr>
          <w:rStyle w:val="StyleUnderline"/>
        </w:rPr>
        <w:t>had to grapple with a much less stable global order at the same time</w:t>
      </w:r>
      <w:r w:rsidRPr="00FB208A">
        <w:rPr>
          <w:sz w:val="16"/>
        </w:rPr>
        <w:t xml:space="preserve">. And </w:t>
      </w:r>
      <w:r w:rsidRPr="00FB208A">
        <w:rPr>
          <w:rStyle w:val="StyleUnderline"/>
        </w:rPr>
        <w:t>as difficult as it sometimes is</w:t>
      </w:r>
      <w:r w:rsidRPr="00FB208A">
        <w:rPr>
          <w:sz w:val="16"/>
        </w:rPr>
        <w:t xml:space="preserve"> today </w:t>
      </w:r>
      <w:r w:rsidRPr="00FB208A">
        <w:rPr>
          <w:rStyle w:val="StyleUnderline"/>
        </w:rPr>
        <w:t>for the U</w:t>
      </w:r>
      <w:r w:rsidRPr="00FB208A">
        <w:rPr>
          <w:sz w:val="16"/>
        </w:rPr>
        <w:t xml:space="preserve">nited </w:t>
      </w:r>
      <w:r w:rsidRPr="00FB208A">
        <w:rPr>
          <w:rStyle w:val="StyleUnderline"/>
        </w:rPr>
        <w:t>S</w:t>
      </w:r>
      <w:r w:rsidRPr="00FB208A">
        <w:rPr>
          <w:sz w:val="16"/>
        </w:rPr>
        <w:t xml:space="preserve">tates </w:t>
      </w:r>
      <w:r w:rsidRPr="00FB208A">
        <w:rPr>
          <w:rStyle w:val="StyleUnderline"/>
        </w:rPr>
        <w:t>to pull together coalitions to address transnational challenges, it would be even harder to do so if the country abdicated its leadership role</w:t>
      </w:r>
      <w:r w:rsidRPr="00FB208A">
        <w:rPr>
          <w:sz w:val="16"/>
        </w:rPr>
        <w:t xml:space="preserve"> and retreated to tend its garden, as a growing number of analysts and policymakers—and a large swath of the public—are now calling for.</w:t>
      </w:r>
    </w:p>
    <w:p w:rsidR="009A1FEA" w:rsidRDefault="009A1FEA" w:rsidP="009A1FEA">
      <w:pPr>
        <w:pStyle w:val="Heading4"/>
      </w:pPr>
      <w:r>
        <w:t xml:space="preserve">Hegemony solves war, terrorism, climate </w:t>
      </w:r>
    </w:p>
    <w:p w:rsidR="009A1FEA" w:rsidRPr="009A781E" w:rsidRDefault="009A1FEA" w:rsidP="009A1FEA">
      <w:pPr>
        <w:rPr>
          <w:rStyle w:val="Style13ptBold"/>
        </w:rPr>
      </w:pPr>
      <w:r w:rsidRPr="009A781E">
        <w:rPr>
          <w:rStyle w:val="Style13ptBold"/>
        </w:rPr>
        <w:t xml:space="preserve">Brooks and </w:t>
      </w:r>
      <w:proofErr w:type="spellStart"/>
      <w:r w:rsidRPr="009A781E">
        <w:rPr>
          <w:rStyle w:val="Style13ptBold"/>
        </w:rPr>
        <w:t>Wohlforth</w:t>
      </w:r>
      <w:proofErr w:type="spellEnd"/>
      <w:r w:rsidRPr="009A781E">
        <w:rPr>
          <w:rStyle w:val="Style13ptBold"/>
        </w:rPr>
        <w:t>, PhDs, 16</w:t>
      </w:r>
    </w:p>
    <w:p w:rsidR="009A1FEA" w:rsidRPr="00566C85" w:rsidRDefault="009A1FEA" w:rsidP="009A1FEA">
      <w:pPr>
        <w:rPr>
          <w:sz w:val="16"/>
          <w:szCs w:val="16"/>
        </w:rPr>
      </w:pPr>
      <w:r w:rsidRPr="00566C85">
        <w:rPr>
          <w:sz w:val="16"/>
          <w:szCs w:val="16"/>
        </w:rPr>
        <w:t xml:space="preserve">(Stephen G, Associate Professor of Government @Dartmouth, William C, Daniel Webster Prof of Government @Dartmouth, May/June, </w:t>
      </w:r>
      <w:hyperlink r:id="rId25" w:history="1">
        <w:r w:rsidRPr="00566C85">
          <w:rPr>
            <w:rStyle w:val="Hyperlink"/>
            <w:sz w:val="16"/>
            <w:szCs w:val="16"/>
          </w:rPr>
          <w:t>https://www.foreignaffairs.com/articles/united-states/2016-04-13/once-and-future-superpower?cid=nlc-fatoday-20160520&amp;sp_mid=51424540&amp;sp_rid=c2NvdHR5cDQzMUBnbWFpbC5jb20S1&amp;spMailingID=51424540&amp;spUserID=MTg3NTEzOTE5Njk2S0&amp;spJobID=922513469&amp;spReportId=OTIyNTEzNDY5S0</w:t>
        </w:r>
      </w:hyperlink>
      <w:r w:rsidRPr="00566C85">
        <w:rPr>
          <w:sz w:val="16"/>
          <w:szCs w:val="16"/>
        </w:rPr>
        <w:t xml:space="preserve">) </w:t>
      </w:r>
    </w:p>
    <w:p w:rsidR="009A1FEA" w:rsidRPr="005B17D0" w:rsidRDefault="009A1FEA" w:rsidP="009A1FEA">
      <w:pPr>
        <w:rPr>
          <w:rFonts w:eastAsiaTheme="majorEastAsia" w:cstheme="majorBidi"/>
          <w:iCs/>
          <w:sz w:val="16"/>
        </w:rPr>
      </w:pPr>
      <w:r w:rsidRPr="005B17D0">
        <w:rPr>
          <w:rStyle w:val="StyleUnderline"/>
        </w:rPr>
        <w:t>Lasting preeminence will help the U</w:t>
      </w:r>
      <w:r w:rsidRPr="005B17D0">
        <w:rPr>
          <w:rFonts w:eastAsiaTheme="majorEastAsia" w:cstheme="majorBidi"/>
          <w:iCs/>
          <w:sz w:val="16"/>
        </w:rPr>
        <w:t xml:space="preserve">nited </w:t>
      </w:r>
      <w:r w:rsidRPr="005B17D0">
        <w:rPr>
          <w:rStyle w:val="StyleUnderline"/>
        </w:rPr>
        <w:t>S</w:t>
      </w:r>
      <w:r w:rsidRPr="005B17D0">
        <w:rPr>
          <w:rFonts w:eastAsiaTheme="majorEastAsia" w:cstheme="majorBidi"/>
          <w:iCs/>
          <w:sz w:val="16"/>
        </w:rPr>
        <w:t xml:space="preserve">tates </w:t>
      </w:r>
      <w:r w:rsidRPr="005B17D0">
        <w:rPr>
          <w:rStyle w:val="StyleUnderline"/>
        </w:rPr>
        <w:t xml:space="preserve">ward off the greatest traditional international danger, </w:t>
      </w:r>
      <w:r w:rsidRPr="005B17D0">
        <w:rPr>
          <w:rStyle w:val="Emphasis"/>
        </w:rPr>
        <w:t>war between the world’s major powers</w:t>
      </w:r>
      <w:r w:rsidRPr="005B17D0">
        <w:rPr>
          <w:rFonts w:eastAsiaTheme="majorEastAsia" w:cstheme="majorBidi"/>
          <w:iCs/>
          <w:sz w:val="16"/>
        </w:rPr>
        <w:t xml:space="preserve">. </w:t>
      </w:r>
      <w:r w:rsidRPr="005B17D0">
        <w:rPr>
          <w:rStyle w:val="StyleUnderline"/>
        </w:rPr>
        <w:t xml:space="preserve">And it will give Washington options for dealing with </w:t>
      </w:r>
      <w:proofErr w:type="spellStart"/>
      <w:r w:rsidRPr="005B17D0">
        <w:rPr>
          <w:rStyle w:val="StyleUnderline"/>
        </w:rPr>
        <w:t>nonstate</w:t>
      </w:r>
      <w:proofErr w:type="spellEnd"/>
      <w:r w:rsidRPr="005B17D0">
        <w:rPr>
          <w:rStyle w:val="StyleUnderline"/>
        </w:rPr>
        <w:t xml:space="preserve"> threats such as terrorism and transnational challenges such as climate change</w:t>
      </w:r>
      <w:r w:rsidRPr="005B17D0">
        <w:rPr>
          <w:rFonts w:eastAsiaTheme="majorEastAsia" w:cstheme="majorBidi"/>
          <w:iCs/>
          <w:sz w:val="16"/>
        </w:rPr>
        <w:t>. But it will also impose burdens of leadership and force choices among competing priorities, particularly as finances grow more straitened. With great power comes great responsibility, as the saying goes, and playing its leading role successfully will require Washington to display a maturity that U.S. foreign policy has all too often lacked.</w:t>
      </w:r>
    </w:p>
    <w:p w:rsidR="009A1FEA" w:rsidRPr="00381848" w:rsidRDefault="009A1FEA" w:rsidP="00745F5F">
      <w:pPr>
        <w:rPr>
          <w:sz w:val="16"/>
        </w:rPr>
      </w:pPr>
    </w:p>
    <w:p w:rsidR="00777CE6" w:rsidRDefault="00777CE6" w:rsidP="00777CE6">
      <w:pPr>
        <w:pStyle w:val="Heading3"/>
      </w:pPr>
      <w:r>
        <w:t xml:space="preserve">Push </w:t>
      </w:r>
      <w:proofErr w:type="gramStart"/>
      <w:r>
        <w:t>For</w:t>
      </w:r>
      <w:proofErr w:type="gramEnd"/>
      <w:r>
        <w:t xml:space="preserve"> Hegemony Inevitable </w:t>
      </w:r>
    </w:p>
    <w:p w:rsidR="00777CE6" w:rsidRDefault="00777CE6" w:rsidP="00777CE6"/>
    <w:p w:rsidR="00777CE6" w:rsidRDefault="00777CE6" w:rsidP="00777CE6">
      <w:pPr>
        <w:pStyle w:val="Heading4"/>
      </w:pPr>
      <w:r>
        <w:t>Policy makers won’t give up the drive for Asian hegemony</w:t>
      </w:r>
    </w:p>
    <w:p w:rsidR="00777CE6" w:rsidRPr="00202FD2" w:rsidRDefault="00777CE6" w:rsidP="00777CE6">
      <w:pPr>
        <w:rPr>
          <w:rStyle w:val="Style13ptBold"/>
        </w:rPr>
      </w:pPr>
      <w:r w:rsidRPr="00202FD2">
        <w:rPr>
          <w:rStyle w:val="Style13ptBold"/>
        </w:rPr>
        <w:t>Swaine, PhD Harvard, 15</w:t>
      </w:r>
    </w:p>
    <w:p w:rsidR="00777CE6" w:rsidRDefault="00777CE6" w:rsidP="00777CE6">
      <w:pPr>
        <w:rPr>
          <w:sz w:val="16"/>
        </w:rPr>
      </w:pPr>
      <w:r>
        <w:rPr>
          <w:sz w:val="16"/>
        </w:rPr>
        <w:t xml:space="preserve">(Michael D, expert in China and East Asian security studies and a Senior Associate in the Asia Program at the Carnegie Endowment for International Peace, </w:t>
      </w:r>
      <w:hyperlink r:id="rId26" w:history="1">
        <w:r w:rsidRPr="00F40FD3">
          <w:rPr>
            <w:rStyle w:val="Hyperlink"/>
            <w:sz w:val="16"/>
          </w:rPr>
          <w:t>http://carnegieendowment.org/2015/04/20/beyond-american-predominance-in-western-pacific-need-for-stable-u.s.-china-balance-of-power/i7gi</w:t>
        </w:r>
      </w:hyperlink>
      <w:r>
        <w:rPr>
          <w:sz w:val="16"/>
        </w:rPr>
        <w:t>, 4-20)</w:t>
      </w:r>
    </w:p>
    <w:p w:rsidR="00777CE6" w:rsidRPr="00C437D1" w:rsidRDefault="00777CE6" w:rsidP="00777CE6">
      <w:pPr>
        <w:rPr>
          <w:sz w:val="16"/>
        </w:rPr>
      </w:pPr>
      <w:r w:rsidRPr="00C437D1">
        <w:rPr>
          <w:sz w:val="16"/>
        </w:rPr>
        <w:t>On the U.S. side</w:t>
      </w:r>
      <w:r w:rsidRPr="00E33F54">
        <w:rPr>
          <w:rStyle w:val="StyleUnderline"/>
        </w:rPr>
        <w:t xml:space="preserve">, first and foremost is the general refusal of most if not all U.S. </w:t>
      </w:r>
      <w:proofErr w:type="spellStart"/>
      <w:r w:rsidRPr="00E33F54">
        <w:rPr>
          <w:rStyle w:val="StyleUnderline"/>
        </w:rPr>
        <w:t>decisionmakers</w:t>
      </w:r>
      <w:proofErr w:type="spellEnd"/>
      <w:r w:rsidRPr="00C437D1">
        <w:rPr>
          <w:sz w:val="16"/>
        </w:rPr>
        <w:t xml:space="preserve"> and officials </w:t>
      </w:r>
      <w:r w:rsidRPr="00E33F54">
        <w:rPr>
          <w:rStyle w:val="Emphasis"/>
        </w:rPr>
        <w:t>to contemplate an alternative to U.S. military predominance in this vital region.</w:t>
      </w:r>
      <w:r w:rsidRPr="00C437D1">
        <w:rPr>
          <w:sz w:val="16"/>
        </w:rPr>
        <w:t xml:space="preserve"> Such </w:t>
      </w:r>
      <w:r w:rsidRPr="00E33F54">
        <w:rPr>
          <w:rStyle w:val="StyleUnderline"/>
        </w:rPr>
        <w:t>maritime predominance has arguably served Washington and most of the region well for many decades,</w:t>
      </w:r>
      <w:r w:rsidRPr="00C437D1">
        <w:rPr>
          <w:sz w:val="16"/>
        </w:rPr>
        <w:t xml:space="preserve"> </w:t>
      </w:r>
      <w:r w:rsidRPr="00E33F54">
        <w:rPr>
          <w:rStyle w:val="StyleUnderline"/>
        </w:rPr>
        <w:t xml:space="preserve">and it accords with the </w:t>
      </w:r>
      <w:proofErr w:type="spellStart"/>
      <w:r w:rsidRPr="00E33F54">
        <w:rPr>
          <w:rStyle w:val="StyleUnderline"/>
        </w:rPr>
        <w:t>deepseated</w:t>
      </w:r>
      <w:proofErr w:type="spellEnd"/>
      <w:r w:rsidRPr="00E33F54">
        <w:rPr>
          <w:rStyle w:val="StyleUnderline"/>
        </w:rPr>
        <w:t xml:space="preserve"> notion of </w:t>
      </w:r>
      <w:r w:rsidRPr="00E33F54">
        <w:rPr>
          <w:rStyle w:val="Emphasis"/>
        </w:rPr>
        <w:t xml:space="preserve">American exceptionalism, </w:t>
      </w:r>
      <w:r w:rsidRPr="00E33F54">
        <w:rPr>
          <w:rStyle w:val="StyleUnderline"/>
        </w:rPr>
        <w:t>which prescribes a dominant U.S. leadership role throughout the world.</w:t>
      </w:r>
      <w:r w:rsidRPr="00C437D1">
        <w:rPr>
          <w:sz w:val="16"/>
        </w:rPr>
        <w:t xml:space="preserve"> In addition, </w:t>
      </w:r>
      <w:r w:rsidRPr="00E33F54">
        <w:rPr>
          <w:rStyle w:val="Emphasis"/>
        </w:rPr>
        <w:t xml:space="preserve">the </w:t>
      </w:r>
      <w:proofErr w:type="spellStart"/>
      <w:r w:rsidRPr="00E33F54">
        <w:rPr>
          <w:rStyle w:val="Emphasis"/>
        </w:rPr>
        <w:t>shortterm</w:t>
      </w:r>
      <w:proofErr w:type="spellEnd"/>
      <w:r w:rsidRPr="00E33F54">
        <w:rPr>
          <w:rStyle w:val="Emphasis"/>
        </w:rPr>
        <w:t xml:space="preserve"> perspective, natural inertia, and risk avoidance of bureaucrats and policy communities</w:t>
      </w:r>
      <w:r w:rsidRPr="00C437D1">
        <w:rPr>
          <w:sz w:val="16"/>
        </w:rPr>
        <w:t xml:space="preserve"> in Washington (and elsewhere) </w:t>
      </w:r>
      <w:r w:rsidRPr="00E33F54">
        <w:rPr>
          <w:rStyle w:val="Emphasis"/>
        </w:rPr>
        <w:t>militate against major shifts in policy and approach, especially in the absence of an urgent and palpable need for change.</w:t>
      </w:r>
      <w:r w:rsidRPr="00C437D1">
        <w:rPr>
          <w:sz w:val="16"/>
        </w:rPr>
        <w:t xml:space="preserve"> Indeed, </w:t>
      </w:r>
      <w:r w:rsidRPr="00E33F54">
        <w:rPr>
          <w:rStyle w:val="StyleUnderline"/>
        </w:rPr>
        <w:t>it is extremely difficult for any major power, much less a superpower, to begin a fundamental strategic shift in anticipation of diminished relative capabilities before that diminishment fully reveals itself</w:t>
      </w:r>
      <w:r w:rsidRPr="00C437D1">
        <w:rPr>
          <w:sz w:val="16"/>
        </w:rPr>
        <w:t xml:space="preserve">. </w:t>
      </w:r>
      <w:r w:rsidRPr="00C437D1">
        <w:rPr>
          <w:rStyle w:val="StyleUnderline"/>
        </w:rPr>
        <w:t>In the Western Pacific in particular</w:t>
      </w:r>
      <w:r w:rsidRPr="00C437D1">
        <w:rPr>
          <w:sz w:val="16"/>
        </w:rPr>
        <w:t xml:space="preserve">, with regard to both U.S. ISR activities along the Chinese coast and the larger U.S. military presence within the first island chain, </w:t>
      </w:r>
      <w:r w:rsidRPr="00C437D1">
        <w:rPr>
          <w:rStyle w:val="StyleUnderline"/>
        </w:rPr>
        <w:t xml:space="preserve">the United States Navy and many U.S. </w:t>
      </w:r>
      <w:proofErr w:type="spellStart"/>
      <w:r w:rsidRPr="00C437D1">
        <w:rPr>
          <w:rStyle w:val="StyleUnderline"/>
        </w:rPr>
        <w:t>decisionmakers</w:t>
      </w:r>
      <w:proofErr w:type="spellEnd"/>
      <w:r w:rsidRPr="00C437D1">
        <w:rPr>
          <w:rStyle w:val="StyleUnderline"/>
        </w:rPr>
        <w:t xml:space="preserve"> are wedded to the notion that American power</w:t>
      </w:r>
      <w:r w:rsidRPr="00C437D1">
        <w:rPr>
          <w:sz w:val="16"/>
        </w:rPr>
        <w:t xml:space="preserve"> (and in particular naval power) </w:t>
      </w:r>
      <w:r w:rsidRPr="00C437D1">
        <w:rPr>
          <w:rStyle w:val="Emphasis"/>
        </w:rPr>
        <w:t>must brook no limitation in areas beyond a nation’s 12nauticalmile territorial waters and airspace</w:t>
      </w:r>
      <w:r w:rsidRPr="00C437D1">
        <w:rPr>
          <w:sz w:val="16"/>
        </w:rPr>
        <w:t xml:space="preserve">. </w:t>
      </w:r>
      <w:r w:rsidRPr="00C437D1">
        <w:rPr>
          <w:rStyle w:val="StyleUnderline"/>
        </w:rPr>
        <w:t>This derives in part from the belief that any constraints on U.S. naval operations will lead to a cascade of coastal states challenging the principle of U.S. maritime freedom of action and to possible reductions in the level of resources and the scope of operations available to support U.S. naval power</w:t>
      </w:r>
      <w:r w:rsidRPr="00C437D1">
        <w:rPr>
          <w:sz w:val="16"/>
        </w:rPr>
        <w:t xml:space="preserve">. Moreover, </w:t>
      </w:r>
      <w:r w:rsidRPr="00C437D1">
        <w:rPr>
          <w:rStyle w:val="StyleUnderline"/>
        </w:rPr>
        <w:t>the specific U.S. desire to maintain a strong naval presence along China’s maritime periphery reflects a perceived need to acquire more accurate intelligence regarding Beijing’s growing offshore air and naval capabilities.</w:t>
      </w:r>
      <w:r w:rsidRPr="00C437D1">
        <w:rPr>
          <w:sz w:val="16"/>
        </w:rPr>
        <w:t xml:space="preserve"> Such a presence is also viewed as essential to sustaining U.S. credibility with Asian allies such as Japan and the Philippines, and to the maintenance of deterrent capabilities against a possible Chinese attack on Taiwan. This combination of service interests, intelligence needs, and perceived security requirements reinforces the general U.S. bias in favor of continued maritime predominance. However, an inevitable Chinese refusal to accept that predominance over the long term will be expressed first and foremost in opposition to the past level of U.S. naval activities along the Chinese coastline, that is, within China’s EEZ at the very least, and possibly within the entire first island chain.</w:t>
      </w:r>
    </w:p>
    <w:p w:rsidR="00745F5F" w:rsidRDefault="00745F5F" w:rsidP="00745F5F"/>
    <w:p w:rsidR="007319ED" w:rsidRDefault="007319ED" w:rsidP="007319ED">
      <w:pPr>
        <w:pStyle w:val="Heading3"/>
      </w:pPr>
      <w:r>
        <w:t xml:space="preserve">AT: Normal Rising Power </w:t>
      </w:r>
    </w:p>
    <w:p w:rsidR="007319ED" w:rsidRDefault="007319ED" w:rsidP="007319ED">
      <w:pPr>
        <w:rPr>
          <w:sz w:val="16"/>
        </w:rPr>
      </w:pPr>
    </w:p>
    <w:p w:rsidR="007319ED" w:rsidRDefault="007319ED" w:rsidP="007319ED">
      <w:pPr>
        <w:pStyle w:val="Heading4"/>
      </w:pPr>
      <w:r>
        <w:t xml:space="preserve">Even if China is a normal rising power, they still undermine US interests </w:t>
      </w:r>
    </w:p>
    <w:p w:rsidR="007319ED" w:rsidRPr="008E54B6" w:rsidRDefault="007319ED" w:rsidP="007319ED">
      <w:pPr>
        <w:rPr>
          <w:rStyle w:val="Style13ptBold"/>
        </w:rPr>
      </w:pPr>
      <w:proofErr w:type="spellStart"/>
      <w:r w:rsidRPr="008E54B6">
        <w:rPr>
          <w:rStyle w:val="Style13ptBold"/>
        </w:rPr>
        <w:t>Blackwill</w:t>
      </w:r>
      <w:proofErr w:type="spellEnd"/>
      <w:r w:rsidRPr="008E54B6">
        <w:rPr>
          <w:rStyle w:val="Style13ptBold"/>
        </w:rPr>
        <w:t xml:space="preserve">, Senior Fellow @ CFR, and </w:t>
      </w:r>
      <w:proofErr w:type="spellStart"/>
      <w:r w:rsidRPr="008E54B6">
        <w:rPr>
          <w:rStyle w:val="Style13ptBold"/>
        </w:rPr>
        <w:t>Tellis</w:t>
      </w:r>
      <w:proofErr w:type="spellEnd"/>
      <w:r w:rsidRPr="008E54B6">
        <w:rPr>
          <w:rStyle w:val="Style13ptBold"/>
        </w:rPr>
        <w:t>, PhD, 15</w:t>
      </w:r>
    </w:p>
    <w:p w:rsidR="007319ED" w:rsidRPr="008E54B6" w:rsidRDefault="007319ED" w:rsidP="007319ED">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Revising U.S. Grand Strategy Toward China</w:t>
      </w:r>
      <w:r>
        <w:rPr>
          <w:sz w:val="16"/>
          <w:u w:val="single"/>
        </w:rPr>
        <w:t xml:space="preserve"> </w:t>
      </w:r>
      <w:r>
        <w:rPr>
          <w:sz w:val="16"/>
        </w:rPr>
        <w:t xml:space="preserve">March) </w:t>
      </w:r>
    </w:p>
    <w:p w:rsidR="007319ED" w:rsidRPr="00EA7036" w:rsidRDefault="007319ED" w:rsidP="007319ED">
      <w:pPr>
        <w:rPr>
          <w:sz w:val="16"/>
        </w:rPr>
      </w:pPr>
      <w:r w:rsidRPr="00EA7036">
        <w:rPr>
          <w:sz w:val="16"/>
        </w:rPr>
        <w:t xml:space="preserve">Other </w:t>
      </w:r>
      <w:r w:rsidRPr="00EA7036">
        <w:rPr>
          <w:rStyle w:val="StyleUnderline"/>
        </w:rPr>
        <w:t>policymakers might argue that China’s international behavior is “normal” for a rising power</w:t>
      </w:r>
      <w:r w:rsidRPr="00EA7036">
        <w:rPr>
          <w:sz w:val="16"/>
        </w:rPr>
        <w:t xml:space="preserve">, that China is gradually being socialized into the international system </w:t>
      </w:r>
      <w:r w:rsidRPr="00EA7036">
        <w:rPr>
          <w:rStyle w:val="StyleUnderline"/>
        </w:rPr>
        <w:t>and it is far too early for Washington to give up on comprehensive cooperation</w:t>
      </w:r>
      <w:r w:rsidRPr="00EA7036">
        <w:rPr>
          <w:sz w:val="16"/>
        </w:rPr>
        <w:t xml:space="preserve"> and strategic reassurance toward Beijing. </w:t>
      </w:r>
      <w:r w:rsidRPr="00EA7036">
        <w:rPr>
          <w:rStyle w:val="StyleUnderline"/>
        </w:rPr>
        <w:t xml:space="preserve">The issue here is how long the United States should pursue a policy toward China that is clearly not sufficiently protecting U.S. vital national interests. </w:t>
      </w:r>
      <w:r w:rsidRPr="00EA7036">
        <w:rPr>
          <w:sz w:val="16"/>
        </w:rPr>
        <w:t xml:space="preserve">Although Beijing has in general acted responsibly in the international lending institutions and may be slowly moving toward progress on difficult issues (such as climate change), Kurt </w:t>
      </w:r>
      <w:r w:rsidRPr="00EA7036">
        <w:rPr>
          <w:rStyle w:val="StyleUnderline"/>
        </w:rPr>
        <w:t xml:space="preserve">Campbell, former State Department assistant secretary for East Asian and Pacific affairs in the Obama administration, recently stressed, “We were always looking for deeper cooperation with China and attempts to have on-the-ground cooperation—for example, on aid or humanitarian support operations, we weren’t able to bring about; in military-to-military relations, on the diplomatic agenda, on aid, </w:t>
      </w:r>
      <w:r w:rsidRPr="00EA7036">
        <w:rPr>
          <w:rStyle w:val="Emphasis"/>
        </w:rPr>
        <w:t>we found it very difficult to get meaningful results</w:t>
      </w:r>
      <w:r w:rsidRPr="00EA7036">
        <w:rPr>
          <w:sz w:val="16"/>
        </w:rPr>
        <w:t>.”58 “</w:t>
      </w:r>
      <w:r w:rsidRPr="00EA7036">
        <w:rPr>
          <w:rStyle w:val="StyleUnderline"/>
        </w:rPr>
        <w:t>Meaningful results” have been so difficult to achieve</w:t>
      </w:r>
      <w:r w:rsidRPr="00EA7036">
        <w:rPr>
          <w:sz w:val="16"/>
        </w:rPr>
        <w:t xml:space="preserve"> in the U.S.- China relationship precisely </w:t>
      </w:r>
      <w:r w:rsidRPr="00EA7036">
        <w:rPr>
          <w:rStyle w:val="StyleUnderline"/>
        </w:rPr>
        <w:t xml:space="preserve">because China seeks to replace the United States as the leading power in Asia. </w:t>
      </w:r>
      <w:r w:rsidRPr="00EA7036">
        <w:rPr>
          <w:sz w:val="16"/>
        </w:rPr>
        <w:t xml:space="preserve">And </w:t>
      </w:r>
      <w:r w:rsidRPr="00EA7036">
        <w:rPr>
          <w:rStyle w:val="StyleUnderline"/>
        </w:rPr>
        <w:t>although Chinese behavior may be “normal” for a rising nation, that does not diminish China’s overall negative impact on the balance of power in the vast Indo-Pacific region; nor does it reduce the crucial requirement for Washington to develop policies that meet this challenge of the rise of Chinese power and thwart Beijing’s objective to systematically undermine American strategic primacy in Asia</w:t>
      </w:r>
      <w:r w:rsidRPr="00EA7036">
        <w:rPr>
          <w:sz w:val="16"/>
        </w:rPr>
        <w:t>. (35)</w:t>
      </w:r>
    </w:p>
    <w:p w:rsidR="00143484" w:rsidRDefault="00143484" w:rsidP="00745F5F"/>
    <w:p w:rsidR="00143484" w:rsidRDefault="00143484" w:rsidP="00143484">
      <w:pPr>
        <w:pStyle w:val="Heading3"/>
      </w:pPr>
      <w:r>
        <w:t xml:space="preserve">Yes China Threat </w:t>
      </w:r>
    </w:p>
    <w:p w:rsidR="00143484" w:rsidRDefault="00143484" w:rsidP="00143484"/>
    <w:p w:rsidR="00143484" w:rsidRPr="004A3F5A" w:rsidRDefault="00143484" w:rsidP="00143484"/>
    <w:p w:rsidR="00143484" w:rsidRDefault="00143484" w:rsidP="00143484">
      <w:pPr>
        <w:pStyle w:val="Heading4"/>
      </w:pPr>
      <w:r>
        <w:t xml:space="preserve">Diplomatic and military policy show China is a threat- countering the US is an explicit policy goal </w:t>
      </w:r>
    </w:p>
    <w:p w:rsidR="00143484" w:rsidRPr="008E54B6" w:rsidRDefault="00143484" w:rsidP="00143484">
      <w:pPr>
        <w:rPr>
          <w:rStyle w:val="Style13ptBold"/>
        </w:rPr>
      </w:pPr>
      <w:proofErr w:type="spellStart"/>
      <w:r w:rsidRPr="008E54B6">
        <w:rPr>
          <w:rStyle w:val="Style13ptBold"/>
        </w:rPr>
        <w:t>Blackwill</w:t>
      </w:r>
      <w:proofErr w:type="spellEnd"/>
      <w:r w:rsidRPr="008E54B6">
        <w:rPr>
          <w:rStyle w:val="Style13ptBold"/>
        </w:rPr>
        <w:t xml:space="preserve">, Senior Fellow @ CFR, and </w:t>
      </w:r>
      <w:proofErr w:type="spellStart"/>
      <w:r w:rsidRPr="008E54B6">
        <w:rPr>
          <w:rStyle w:val="Style13ptBold"/>
        </w:rPr>
        <w:t>Tellis</w:t>
      </w:r>
      <w:proofErr w:type="spellEnd"/>
      <w:r w:rsidRPr="008E54B6">
        <w:rPr>
          <w:rStyle w:val="Style13ptBold"/>
        </w:rPr>
        <w:t>, PhD, 15</w:t>
      </w:r>
    </w:p>
    <w:p w:rsidR="00143484" w:rsidRPr="008E54B6" w:rsidRDefault="00143484" w:rsidP="00143484">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Revising U.S. Grand Strategy Toward China</w:t>
      </w:r>
      <w:r>
        <w:rPr>
          <w:sz w:val="16"/>
          <w:u w:val="single"/>
        </w:rPr>
        <w:t xml:space="preserve"> </w:t>
      </w:r>
      <w:r>
        <w:rPr>
          <w:sz w:val="16"/>
        </w:rPr>
        <w:t xml:space="preserve">March) </w:t>
      </w:r>
    </w:p>
    <w:p w:rsidR="00143484" w:rsidRPr="004A3F5A" w:rsidRDefault="00143484" w:rsidP="00143484">
      <w:pPr>
        <w:rPr>
          <w:sz w:val="16"/>
        </w:rPr>
      </w:pPr>
      <w:r w:rsidRPr="004A3F5A">
        <w:rPr>
          <w:sz w:val="16"/>
        </w:rPr>
        <w:t xml:space="preserve">Facing this new environment, </w:t>
      </w:r>
      <w:r w:rsidRPr="00997641">
        <w:rPr>
          <w:rStyle w:val="StyleUnderline"/>
        </w:rPr>
        <w:t>Beijing has advanced a variety of policies aimed toward pacifying its periphery</w:t>
      </w:r>
      <w:r w:rsidRPr="004A3F5A">
        <w:rPr>
          <w:sz w:val="16"/>
        </w:rPr>
        <w:t xml:space="preserve">. First, </w:t>
      </w:r>
      <w:r w:rsidRPr="00997641">
        <w:rPr>
          <w:rStyle w:val="StyleUnderline"/>
        </w:rPr>
        <w:t>it has used its deep economic ties with its Asian neighbors to “reduce regional anxieties” about the rise</w:t>
      </w:r>
      <w:r w:rsidRPr="004A3F5A">
        <w:rPr>
          <w:sz w:val="16"/>
        </w:rPr>
        <w:t xml:space="preserve"> of the People’s Republic of China (PRC) </w:t>
      </w:r>
      <w:r w:rsidRPr="00997641">
        <w:rPr>
          <w:rStyle w:val="StyleUnderline"/>
        </w:rPr>
        <w:t>while “creating mechanisms for Beijing to increase its influence with these regional neighbors</w:t>
      </w:r>
      <w:r w:rsidRPr="004A3F5A">
        <w:rPr>
          <w:sz w:val="16"/>
        </w:rPr>
        <w:t xml:space="preserve">.”25 Second, </w:t>
      </w:r>
      <w:r w:rsidRPr="00997641">
        <w:rPr>
          <w:rStyle w:val="StyleUnderline"/>
        </w:rPr>
        <w:t>it has sought to make common cause with some states, such as Russia, which</w:t>
      </w:r>
      <w:r w:rsidRPr="004A3F5A">
        <w:rPr>
          <w:sz w:val="16"/>
        </w:rPr>
        <w:t xml:space="preserve">, despite their own suspicions of Beijing, </w:t>
      </w:r>
      <w:r w:rsidRPr="004A3F5A">
        <w:rPr>
          <w:rStyle w:val="StyleUnderline"/>
        </w:rPr>
        <w:t>have reasons</w:t>
      </w:r>
      <w:r w:rsidRPr="004A3F5A">
        <w:rPr>
          <w:sz w:val="16"/>
        </w:rPr>
        <w:t>—the Ukraine crisis and Western economic sanctions in the case of Moscow—</w:t>
      </w:r>
      <w:r w:rsidRPr="004A3F5A">
        <w:rPr>
          <w:rStyle w:val="StyleUnderline"/>
        </w:rPr>
        <w:t>to resist joining the larger balancing against China now under way in Asia</w:t>
      </w:r>
      <w:r w:rsidRPr="004A3F5A">
        <w:rPr>
          <w:sz w:val="16"/>
        </w:rPr>
        <w:t xml:space="preserve">.26 Third, </w:t>
      </w:r>
      <w:r w:rsidRPr="004A3F5A">
        <w:rPr>
          <w:rStyle w:val="StyleUnderline"/>
        </w:rPr>
        <w:t>Beijing has embarked on a concerted modernization of the PLA with the intention to amass military power capable of both defeating local adversaries and deterring the United States from coming to their defense in a crisis</w:t>
      </w:r>
      <w:r w:rsidRPr="004A3F5A">
        <w:rPr>
          <w:sz w:val="16"/>
        </w:rPr>
        <w:t xml:space="preserve">.27 Fourth, </w:t>
      </w:r>
      <w:r w:rsidRPr="004A3F5A">
        <w:rPr>
          <w:rStyle w:val="StyleUnderline"/>
        </w:rPr>
        <w:t>it has now renewed older efforts to delegitimize the U.S. alliance system in Asia,</w:t>
      </w:r>
      <w:r w:rsidRPr="004A3F5A">
        <w:rPr>
          <w:sz w:val="16"/>
        </w:rPr>
        <w:t xml:space="preserve"> </w:t>
      </w:r>
      <w:r w:rsidRPr="004A3F5A">
        <w:rPr>
          <w:rStyle w:val="StyleUnderline"/>
        </w:rPr>
        <w:t>acting on its recognition that Washington remains the critical obstacle in Beijing’s quest for a neutralized periphery</w:t>
      </w:r>
      <w:r w:rsidRPr="004A3F5A">
        <w:rPr>
          <w:sz w:val="16"/>
        </w:rPr>
        <w:t xml:space="preserve">. Accordingly, </w:t>
      </w:r>
      <w:r w:rsidRPr="004A3F5A">
        <w:rPr>
          <w:rStyle w:val="StyleUnderline"/>
        </w:rPr>
        <w:t>China has actively promoted “a new security concept” that rejects U.S. alliances as anachronisms; demands that Asian security be managed by Asians alone; and privileges China as the regional security provider of choice</w:t>
      </w:r>
      <w:r w:rsidRPr="004A3F5A">
        <w:rPr>
          <w:sz w:val="16"/>
        </w:rPr>
        <w:t xml:space="preserve"> in a situation where, as Xi Jinping recently put it, “development is the greatest form of security.”28(14)</w:t>
      </w:r>
    </w:p>
    <w:p w:rsidR="00143484" w:rsidRPr="00745F5F" w:rsidRDefault="00143484" w:rsidP="00745F5F"/>
    <w:p w:rsidR="005E7B6E" w:rsidRDefault="005E7B6E" w:rsidP="005E7B6E"/>
    <w:p w:rsidR="00345318" w:rsidRDefault="00345318" w:rsidP="00345318">
      <w:pPr>
        <w:pStyle w:val="Heading3"/>
      </w:pPr>
      <w:r>
        <w:t xml:space="preserve">China = Realist </w:t>
      </w:r>
    </w:p>
    <w:p w:rsidR="00345318" w:rsidRDefault="00345318" w:rsidP="00345318"/>
    <w:p w:rsidR="00345318" w:rsidRDefault="00345318" w:rsidP="00345318"/>
    <w:p w:rsidR="00345318" w:rsidRDefault="00345318" w:rsidP="00345318">
      <w:pPr>
        <w:pStyle w:val="Heading4"/>
      </w:pPr>
      <w:r>
        <w:t xml:space="preserve">First things first, China’s the realist </w:t>
      </w:r>
    </w:p>
    <w:p w:rsidR="00345318" w:rsidRPr="005773E2" w:rsidRDefault="00345318" w:rsidP="00345318">
      <w:pPr>
        <w:rPr>
          <w:rStyle w:val="Style13ptBold"/>
        </w:rPr>
      </w:pPr>
      <w:r w:rsidRPr="005773E2">
        <w:rPr>
          <w:rStyle w:val="Style13ptBold"/>
        </w:rPr>
        <w:t>Rudd, Former Aussie PM, 2015</w:t>
      </w:r>
    </w:p>
    <w:p w:rsidR="00345318" w:rsidRPr="001420CE" w:rsidRDefault="00345318" w:rsidP="00345318">
      <w:r>
        <w:t xml:space="preserve">(Kevin, PhD Focus in Chinese/China History, U.S.-China 21 The Future of U.S.-China Relations Under Xi Jinping Toward a new Framework of Constructive Realism for a Common Purpose </w:t>
      </w:r>
      <w:hyperlink r:id="rId27" w:history="1">
        <w:r w:rsidRPr="00F40FD3">
          <w:rPr>
            <w:rStyle w:val="Hyperlink"/>
          </w:rPr>
          <w:t>http://belfercenter.ksg.harvard.edu/files/Summary%20Report%20US-China%2021.pdf</w:t>
        </w:r>
      </w:hyperlink>
      <w:r>
        <w:t xml:space="preserve"> April) </w:t>
      </w:r>
    </w:p>
    <w:p w:rsidR="00345318" w:rsidRDefault="00345318" w:rsidP="00345318">
      <w:pPr>
        <w:rPr>
          <w:rStyle w:val="Emphasis"/>
        </w:rPr>
      </w:pPr>
      <w:r w:rsidRPr="007C159E">
        <w:rPr>
          <w:rStyle w:val="StyleUnderline"/>
        </w:rPr>
        <w:t xml:space="preserve">Both Chinese and American foreign and security policy practitioners pride themselves on </w:t>
      </w:r>
      <w:r w:rsidRPr="007C159E">
        <w:rPr>
          <w:rStyle w:val="Emphasis"/>
        </w:rPr>
        <w:t>their hard-nosed realism</w:t>
      </w:r>
      <w:r>
        <w:t xml:space="preserve">. </w:t>
      </w:r>
      <w:r w:rsidRPr="007C159E">
        <w:rPr>
          <w:rStyle w:val="StyleUnderline"/>
        </w:rPr>
        <w:t>In the case of the Chinese</w:t>
      </w:r>
      <w:r>
        <w:t xml:space="preserve">, </w:t>
      </w:r>
      <w:r w:rsidRPr="007C159E">
        <w:rPr>
          <w:rStyle w:val="StyleUnderline"/>
        </w:rPr>
        <w:t xml:space="preserve">inspiration is drawn from the writings of “Sun </w:t>
      </w:r>
      <w:proofErr w:type="spellStart"/>
      <w:r w:rsidRPr="007C159E">
        <w:rPr>
          <w:rStyle w:val="StyleUnderline"/>
        </w:rPr>
        <w:t>Tze</w:t>
      </w:r>
      <w:proofErr w:type="spellEnd"/>
      <w:r>
        <w:t>” (</w:t>
      </w:r>
      <w:proofErr w:type="spellStart"/>
      <w:r>
        <w:rPr>
          <w:rFonts w:ascii="Microsoft JhengHei" w:eastAsia="Microsoft JhengHei" w:hAnsi="Microsoft JhengHei" w:cs="Microsoft JhengHei" w:hint="eastAsia"/>
        </w:rPr>
        <w:t>孙子</w:t>
      </w:r>
      <w:proofErr w:type="spellEnd"/>
      <w:r>
        <w:t xml:space="preserve">) </w:t>
      </w:r>
      <w:r w:rsidRPr="007C159E">
        <w:rPr>
          <w:rStyle w:val="StyleUnderline"/>
        </w:rPr>
        <w:t>and other authors of the so-called “Seven Military Classics</w:t>
      </w:r>
      <w:r>
        <w:t>” (</w:t>
      </w:r>
      <w:proofErr w:type="spellStart"/>
      <w:r>
        <w:t>wujing</w:t>
      </w:r>
      <w:proofErr w:type="spellEnd"/>
      <w:r>
        <w:t xml:space="preserve"> </w:t>
      </w:r>
      <w:proofErr w:type="spellStart"/>
      <w:r>
        <w:t>qishu</w:t>
      </w:r>
      <w:proofErr w:type="spellEnd"/>
      <w:r>
        <w:t xml:space="preserve">, </w:t>
      </w:r>
      <w:proofErr w:type="spellStart"/>
      <w:r>
        <w:rPr>
          <w:rFonts w:ascii="MS Gothic" w:hAnsi="MS Gothic" w:cs="MS Gothic"/>
        </w:rPr>
        <w:t>武</w:t>
      </w:r>
      <w:r>
        <w:rPr>
          <w:rFonts w:ascii="Microsoft JhengHei" w:eastAsia="Microsoft JhengHei" w:hAnsi="Microsoft JhengHei" w:cs="Microsoft JhengHei" w:hint="eastAsia"/>
        </w:rPr>
        <w:t>经七</w:t>
      </w:r>
      <w:proofErr w:type="spellEnd"/>
      <w:r>
        <w:t xml:space="preserve"> </w:t>
      </w:r>
      <w:r>
        <w:rPr>
          <w:rFonts w:ascii="Microsoft JhengHei" w:eastAsia="Microsoft JhengHei" w:hAnsi="Microsoft JhengHei" w:cs="Microsoft JhengHei" w:hint="eastAsia"/>
        </w:rPr>
        <w:t>书</w:t>
      </w:r>
      <w:r>
        <w:t xml:space="preserve">). For Americans, it is a cocktail of Von Clausewitz, E. H. </w:t>
      </w:r>
      <w:proofErr w:type="spellStart"/>
      <w:r>
        <w:t>Carr</w:t>
      </w:r>
      <w:proofErr w:type="spellEnd"/>
      <w:r>
        <w:t xml:space="preserve">, and Hans Morgenthau. </w:t>
      </w:r>
      <w:r w:rsidRPr="003E5DB2">
        <w:rPr>
          <w:rStyle w:val="StyleUnderline"/>
        </w:rPr>
        <w:t xml:space="preserve">There is </w:t>
      </w:r>
      <w:r w:rsidRPr="003E5DB2">
        <w:rPr>
          <w:rStyle w:val="Emphasis"/>
        </w:rPr>
        <w:t>no great Chinese philosophical school to draw upon that is remotely the equivalent</w:t>
      </w:r>
      <w:r w:rsidRPr="003E5DB2">
        <w:rPr>
          <w:rStyle w:val="StyleUnderline"/>
        </w:rPr>
        <w:t xml:space="preserve"> of either the idealists or the liberal internationalists in Western international relations theory</w:t>
      </w:r>
      <w:r>
        <w:t xml:space="preserve">. </w:t>
      </w:r>
      <w:r w:rsidRPr="003E5DB2">
        <w:rPr>
          <w:rStyle w:val="StyleUnderline"/>
        </w:rPr>
        <w:t xml:space="preserve">For these reasons, for any strategic framework to be regarded as credible in either Chinese or American eyes, </w:t>
      </w:r>
      <w:r>
        <w:t>despite their radically different historical experience, a “</w:t>
      </w:r>
      <w:r w:rsidRPr="003E5DB2">
        <w:rPr>
          <w:rStyle w:val="Emphasis"/>
        </w:rPr>
        <w:t>realist” recognition of the fundamentally different, and in some cases actively conflicting, national interests is essential.</w:t>
      </w:r>
    </w:p>
    <w:p w:rsidR="00745F5F" w:rsidRDefault="00745F5F" w:rsidP="00345318">
      <w:pPr>
        <w:rPr>
          <w:rStyle w:val="Emphasis"/>
        </w:rPr>
      </w:pPr>
    </w:p>
    <w:p w:rsidR="00745F5F" w:rsidRDefault="00745F5F" w:rsidP="00345318">
      <w:pPr>
        <w:rPr>
          <w:rStyle w:val="Emphasis"/>
        </w:rPr>
      </w:pPr>
    </w:p>
    <w:p w:rsidR="00745F5F" w:rsidRDefault="00745F5F" w:rsidP="00745F5F">
      <w:pPr>
        <w:pStyle w:val="Heading4"/>
      </w:pPr>
      <w:r>
        <w:t xml:space="preserve">Culture and historical wounds make Chinese </w:t>
      </w:r>
      <w:proofErr w:type="spellStart"/>
      <w:r>
        <w:t>fopo</w:t>
      </w:r>
      <w:proofErr w:type="spellEnd"/>
      <w:r>
        <w:t xml:space="preserve"> strictly realist </w:t>
      </w:r>
    </w:p>
    <w:p w:rsidR="00745F5F" w:rsidRPr="008E54B6" w:rsidRDefault="00745F5F" w:rsidP="00745F5F">
      <w:pPr>
        <w:rPr>
          <w:rStyle w:val="Style13ptBold"/>
        </w:rPr>
      </w:pPr>
      <w:proofErr w:type="spellStart"/>
      <w:r w:rsidRPr="008E54B6">
        <w:rPr>
          <w:rStyle w:val="Style13ptBold"/>
        </w:rPr>
        <w:t>Blackwill</w:t>
      </w:r>
      <w:proofErr w:type="spellEnd"/>
      <w:r w:rsidRPr="008E54B6">
        <w:rPr>
          <w:rStyle w:val="Style13ptBold"/>
        </w:rPr>
        <w:t xml:space="preserve">, Senior Fellow @ CFR, and </w:t>
      </w:r>
      <w:proofErr w:type="spellStart"/>
      <w:r w:rsidRPr="008E54B6">
        <w:rPr>
          <w:rStyle w:val="Style13ptBold"/>
        </w:rPr>
        <w:t>Tellis</w:t>
      </w:r>
      <w:proofErr w:type="spellEnd"/>
      <w:r w:rsidRPr="008E54B6">
        <w:rPr>
          <w:rStyle w:val="Style13ptBold"/>
        </w:rPr>
        <w:t>, PhD, 15</w:t>
      </w:r>
    </w:p>
    <w:p w:rsidR="00745F5F" w:rsidRPr="008E54B6" w:rsidRDefault="00745F5F" w:rsidP="00745F5F">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Revising U.S. Grand Strategy Toward China</w:t>
      </w:r>
      <w:r>
        <w:rPr>
          <w:sz w:val="16"/>
          <w:u w:val="single"/>
        </w:rPr>
        <w:t xml:space="preserve"> </w:t>
      </w:r>
      <w:r>
        <w:rPr>
          <w:sz w:val="16"/>
        </w:rPr>
        <w:t xml:space="preserve">March) </w:t>
      </w:r>
    </w:p>
    <w:p w:rsidR="00745F5F" w:rsidRDefault="00745F5F" w:rsidP="00745F5F">
      <w:pPr>
        <w:rPr>
          <w:sz w:val="16"/>
        </w:rPr>
      </w:pPr>
      <w:r w:rsidRPr="00793100">
        <w:rPr>
          <w:rStyle w:val="StyleUnderline"/>
        </w:rPr>
        <w:t>Following the Comm</w:t>
      </w:r>
      <w:r w:rsidRPr="00CC6136">
        <w:rPr>
          <w:sz w:val="16"/>
        </w:rPr>
        <w:t>un</w:t>
      </w:r>
      <w:r w:rsidRPr="00793100">
        <w:rPr>
          <w:rStyle w:val="StyleUnderline"/>
        </w:rPr>
        <w:t>i</w:t>
      </w:r>
      <w:r w:rsidRPr="00CC6136">
        <w:rPr>
          <w:sz w:val="16"/>
        </w:rPr>
        <w:t xml:space="preserve">st </w:t>
      </w:r>
      <w:r w:rsidRPr="00793100">
        <w:rPr>
          <w:rStyle w:val="StyleUnderline"/>
        </w:rPr>
        <w:t>Rev</w:t>
      </w:r>
      <w:r w:rsidRPr="00CC6136">
        <w:rPr>
          <w:sz w:val="16"/>
        </w:rPr>
        <w:t xml:space="preserve">olution in 1949, </w:t>
      </w:r>
      <w:r w:rsidRPr="00793100">
        <w:rPr>
          <w:rStyle w:val="StyleUnderline"/>
        </w:rPr>
        <w:t xml:space="preserve">China has pursued the objective of </w:t>
      </w:r>
      <w:r w:rsidRPr="00793100">
        <w:rPr>
          <w:rStyle w:val="Emphasis"/>
        </w:rPr>
        <w:t>maximizing its national power</w:t>
      </w:r>
      <w:r w:rsidRPr="00793100">
        <w:rPr>
          <w:rStyle w:val="StyleUnderline"/>
        </w:rPr>
        <w:t xml:space="preserve"> in order to recover the </w:t>
      </w:r>
      <w:r w:rsidRPr="00793100">
        <w:rPr>
          <w:rStyle w:val="Emphasis"/>
        </w:rPr>
        <w:t>geopolitical primacy</w:t>
      </w:r>
      <w:r w:rsidRPr="00793100">
        <w:rPr>
          <w:rStyle w:val="StyleUnderline"/>
        </w:rPr>
        <w:t xml:space="preserve"> it enjoyed in East Asia prior to the Columbian era</w:t>
      </w:r>
      <w:r w:rsidRPr="00CC6136">
        <w:rPr>
          <w:sz w:val="16"/>
        </w:rPr>
        <w:t xml:space="preserve">. The arrival of </w:t>
      </w:r>
      <w:r w:rsidRPr="00793100">
        <w:rPr>
          <w:rStyle w:val="StyleUnderline"/>
        </w:rPr>
        <w:t>modernity proved unkind to China’s regional predominance</w:t>
      </w:r>
      <w:r w:rsidRPr="00CC6136">
        <w:rPr>
          <w:sz w:val="16"/>
        </w:rPr>
        <w:t>—and, in an economic sense, its global standing—</w:t>
      </w:r>
      <w:r w:rsidRPr="00793100">
        <w:rPr>
          <w:rStyle w:val="StyleUnderline"/>
        </w:rPr>
        <w:t>embittering its Maoist founders,</w:t>
      </w:r>
      <w:r w:rsidRPr="00CC6136">
        <w:rPr>
          <w:sz w:val="16"/>
        </w:rPr>
        <w:t xml:space="preserve"> who were determined, through their communist uprising, to retrieve the greatness last witnessed during the mid-Qing Dynasty, which had been lost due to technological atrophy, domestic conflict, and external intervention. </w:t>
      </w:r>
      <w:r w:rsidRPr="00793100">
        <w:rPr>
          <w:rStyle w:val="StyleUnderline"/>
        </w:rPr>
        <w:t xml:space="preserve">Given this painful history, it is not surprising that China’s </w:t>
      </w:r>
      <w:r w:rsidRPr="00793100">
        <w:rPr>
          <w:rStyle w:val="Emphasis"/>
        </w:rPr>
        <w:t>primary strategic goal in contemporary times has been the accumulation of “comprehensive national power.”7</w:t>
      </w:r>
      <w:r w:rsidRPr="00CC6136">
        <w:rPr>
          <w:sz w:val="16"/>
        </w:rPr>
        <w:t xml:space="preserve"> </w:t>
      </w:r>
      <w:r w:rsidRPr="00793100">
        <w:rPr>
          <w:rStyle w:val="StyleUnderline"/>
        </w:rPr>
        <w:t>This pursuit of power in all its dimensions</w:t>
      </w:r>
      <w:r w:rsidRPr="00CC6136">
        <w:rPr>
          <w:sz w:val="16"/>
        </w:rPr>
        <w:t>—economic, military, technological, and diplomatic—</w:t>
      </w:r>
      <w:r w:rsidRPr="00793100">
        <w:rPr>
          <w:rStyle w:val="StyleUnderline"/>
        </w:rPr>
        <w:t xml:space="preserve">is driven by the conviction that China, a great civilization undone by the hostility of others, could never attain its destiny unless it amassed the power necessary to ward off the hostility of those opposed to this quest. This conception, </w:t>
      </w:r>
      <w:r w:rsidRPr="00793100">
        <w:rPr>
          <w:rStyle w:val="Emphasis"/>
        </w:rPr>
        <w:t>shared by all Chinese leaders since 1949,</w:t>
      </w:r>
      <w:r w:rsidRPr="00CC6136">
        <w:rPr>
          <w:sz w:val="16"/>
        </w:rPr>
        <w:t xml:space="preserve"> </w:t>
      </w:r>
      <w:r w:rsidRPr="00793100">
        <w:rPr>
          <w:rStyle w:val="StyleUnderline"/>
        </w:rPr>
        <w:t xml:space="preserve">reflects a vision of politics that views </w:t>
      </w:r>
      <w:r w:rsidRPr="00793100">
        <w:rPr>
          <w:rStyle w:val="Emphasis"/>
        </w:rPr>
        <w:t>conflict as intrinsic to the human condition.</w:t>
      </w:r>
      <w:r w:rsidRPr="00793100">
        <w:rPr>
          <w:rStyle w:val="StyleUnderline"/>
        </w:rPr>
        <w:t xml:space="preserve"> </w:t>
      </w:r>
      <w:r w:rsidRPr="00CC6136">
        <w:rPr>
          <w:rStyle w:val="Emphasis"/>
        </w:rPr>
        <w:t>In this “</w:t>
      </w:r>
      <w:proofErr w:type="spellStart"/>
      <w:r w:rsidRPr="00CC6136">
        <w:rPr>
          <w:rStyle w:val="Emphasis"/>
        </w:rPr>
        <w:t>parabellum</w:t>
      </w:r>
      <w:proofErr w:type="spellEnd"/>
      <w:r w:rsidRPr="00CC6136">
        <w:rPr>
          <w:rStyle w:val="Emphasis"/>
        </w:rPr>
        <w:t xml:space="preserve"> paradigm,” superior power alone creates order. </w:t>
      </w:r>
      <w:r w:rsidRPr="00CC6136">
        <w:rPr>
          <w:sz w:val="16"/>
        </w:rPr>
        <w:t>China’s success as a state requires its leaders to possess greater capabilities than any other entity inside or outside its borders.8 (7)</w:t>
      </w:r>
    </w:p>
    <w:p w:rsidR="00777CE6" w:rsidRDefault="00777CE6" w:rsidP="00745F5F">
      <w:pPr>
        <w:rPr>
          <w:sz w:val="16"/>
        </w:rPr>
      </w:pPr>
    </w:p>
    <w:p w:rsidR="00777CE6" w:rsidRDefault="00777CE6" w:rsidP="00745F5F">
      <w:pPr>
        <w:rPr>
          <w:sz w:val="16"/>
        </w:rPr>
      </w:pPr>
    </w:p>
    <w:p w:rsidR="00777CE6" w:rsidRDefault="00777CE6" w:rsidP="00777CE6">
      <w:pPr>
        <w:pStyle w:val="Heading3"/>
      </w:pPr>
      <w:r>
        <w:t xml:space="preserve">AT: China Threat K </w:t>
      </w:r>
    </w:p>
    <w:p w:rsidR="00777CE6" w:rsidRDefault="00777CE6" w:rsidP="00777CE6">
      <w:pPr>
        <w:rPr>
          <w:sz w:val="16"/>
        </w:rPr>
      </w:pPr>
    </w:p>
    <w:p w:rsidR="00777CE6" w:rsidRDefault="00777CE6" w:rsidP="00777CE6">
      <w:pPr>
        <w:rPr>
          <w:sz w:val="16"/>
        </w:rPr>
      </w:pPr>
    </w:p>
    <w:p w:rsidR="00777CE6" w:rsidRDefault="00777CE6" w:rsidP="00777CE6">
      <w:pPr>
        <w:pStyle w:val="Heading4"/>
      </w:pPr>
      <w:r>
        <w:t xml:space="preserve">Alt fails- security dynamic worsened since initial China threat criticism </w:t>
      </w:r>
    </w:p>
    <w:p w:rsidR="00777CE6" w:rsidRPr="00202FD2" w:rsidRDefault="00777CE6" w:rsidP="00777CE6">
      <w:pPr>
        <w:rPr>
          <w:rStyle w:val="Style13ptBold"/>
        </w:rPr>
      </w:pPr>
      <w:r w:rsidRPr="00202FD2">
        <w:rPr>
          <w:rStyle w:val="Style13ptBold"/>
        </w:rPr>
        <w:t>Swaine, PhD Harvard, 15</w:t>
      </w:r>
    </w:p>
    <w:p w:rsidR="00777CE6" w:rsidRDefault="00777CE6" w:rsidP="00777CE6">
      <w:pPr>
        <w:rPr>
          <w:sz w:val="16"/>
        </w:rPr>
      </w:pPr>
      <w:r>
        <w:rPr>
          <w:sz w:val="16"/>
        </w:rPr>
        <w:t xml:space="preserve">(Michael D, expert in China and East Asian security studies and a Senior Associate in the Asia Program at the Carnegie Endowment for International Peace, </w:t>
      </w:r>
      <w:hyperlink r:id="rId28" w:history="1">
        <w:r w:rsidRPr="00F40FD3">
          <w:rPr>
            <w:rStyle w:val="Hyperlink"/>
            <w:sz w:val="16"/>
          </w:rPr>
          <w:t>http://carnegieendowment.org/2015/04/20/beyond-american-predominance-in-western-pacific-need-for-stable-u.s.-china-balance-of-power/i7gi</w:t>
        </w:r>
      </w:hyperlink>
      <w:r>
        <w:rPr>
          <w:sz w:val="16"/>
        </w:rPr>
        <w:t>, 4-20)</w:t>
      </w:r>
    </w:p>
    <w:p w:rsidR="00777CE6" w:rsidRPr="00D50B47" w:rsidRDefault="00777CE6" w:rsidP="00777CE6">
      <w:pPr>
        <w:rPr>
          <w:sz w:val="16"/>
        </w:rPr>
      </w:pPr>
      <w:r w:rsidRPr="00D50B47">
        <w:rPr>
          <w:sz w:val="16"/>
        </w:rPr>
        <w:t xml:space="preserve">In 2011, I argued in a book entitled America’s Challenge: Engaging a Rising China in the </w:t>
      </w:r>
      <w:proofErr w:type="spellStart"/>
      <w:r w:rsidRPr="00D50B47">
        <w:rPr>
          <w:sz w:val="16"/>
        </w:rPr>
        <w:t>TwentyFirst</w:t>
      </w:r>
      <w:proofErr w:type="spellEnd"/>
      <w:r w:rsidRPr="00D50B47">
        <w:rPr>
          <w:sz w:val="16"/>
        </w:rPr>
        <w:t xml:space="preserve"> Century, that, </w:t>
      </w:r>
      <w:r w:rsidRPr="004D2010">
        <w:rPr>
          <w:rStyle w:val="StyleUnderline"/>
        </w:rPr>
        <w:t>while Washington and Beijing are by no means fated to enter into a hot or even a cold war, the competing assumptions they hold r</w:t>
      </w:r>
      <w:r w:rsidRPr="00D50B47">
        <w:rPr>
          <w:sz w:val="16"/>
        </w:rPr>
        <w:t xml:space="preserve">egarding the necessary conditions for </w:t>
      </w:r>
      <w:proofErr w:type="spellStart"/>
      <w:r w:rsidRPr="00D50B47">
        <w:rPr>
          <w:sz w:val="16"/>
        </w:rPr>
        <w:t>longterm</w:t>
      </w:r>
      <w:proofErr w:type="spellEnd"/>
      <w:r w:rsidRPr="00D50B47">
        <w:rPr>
          <w:sz w:val="16"/>
        </w:rPr>
        <w:t xml:space="preserve"> stability and prosperity in Asia, if not moderated through a process of mutual accommodation, </w:t>
      </w:r>
      <w:r w:rsidRPr="004D2010">
        <w:rPr>
          <w:rStyle w:val="StyleUnderline"/>
        </w:rPr>
        <w:t xml:space="preserve">would likely result in steady movement toward a </w:t>
      </w:r>
      <w:proofErr w:type="spellStart"/>
      <w:r w:rsidRPr="004D2010">
        <w:rPr>
          <w:rStyle w:val="StyleUnderline"/>
        </w:rPr>
        <w:t>zerosum</w:t>
      </w:r>
      <w:proofErr w:type="spellEnd"/>
      <w:r w:rsidRPr="004D2010">
        <w:rPr>
          <w:rStyle w:val="StyleUnderline"/>
        </w:rPr>
        <w:t xml:space="preserve">, adversarial mindset. </w:t>
      </w:r>
      <w:r w:rsidRPr="00D50B47">
        <w:rPr>
          <w:sz w:val="16"/>
        </w:rPr>
        <w:t xml:space="preserve">I wrote that this dynamic could eventually polarize the region and undermine the goals of continued peace and prosperity toward which all sides strive. </w:t>
      </w:r>
      <w:r w:rsidRPr="00B61C04">
        <w:rPr>
          <w:rStyle w:val="StyleUnderline"/>
        </w:rPr>
        <w:t xml:space="preserve">Unfortunately, in the past three years, this type of </w:t>
      </w:r>
      <w:r w:rsidRPr="00B61C04">
        <w:rPr>
          <w:rStyle w:val="Emphasis"/>
        </w:rPr>
        <w:t>mindset has deepened, in and out of both governments and across much of Asia</w:t>
      </w:r>
      <w:r w:rsidRPr="00B61C04">
        <w:rPr>
          <w:rStyle w:val="StyleUnderline"/>
        </w:rPr>
        <w:t>.</w:t>
      </w:r>
      <w:r w:rsidRPr="00D50B47">
        <w:rPr>
          <w:sz w:val="16"/>
        </w:rPr>
        <w:t xml:space="preserve"> Indeed</w:t>
      </w:r>
      <w:r w:rsidRPr="00B61C04">
        <w:rPr>
          <w:rStyle w:val="StyleUnderline"/>
        </w:rPr>
        <w:t>, the</w:t>
      </w:r>
      <w:r w:rsidRPr="00D50B47">
        <w:rPr>
          <w:sz w:val="16"/>
        </w:rPr>
        <w:t xml:space="preserve"> international </w:t>
      </w:r>
      <w:r w:rsidRPr="00B61C04">
        <w:rPr>
          <w:rStyle w:val="StyleUnderline"/>
        </w:rPr>
        <w:t>media,</w:t>
      </w:r>
      <w:r w:rsidRPr="00D50B47">
        <w:rPr>
          <w:sz w:val="16"/>
        </w:rPr>
        <w:t xml:space="preserve"> </w:t>
      </w:r>
      <w:r w:rsidRPr="00B61C04">
        <w:rPr>
          <w:rStyle w:val="StyleUnderline"/>
        </w:rPr>
        <w:t>along with a coterie of regional and international relations specialists, increasingly seem to interpret every action taken by one government</w:t>
      </w:r>
      <w:r w:rsidRPr="00D50B47">
        <w:rPr>
          <w:sz w:val="16"/>
        </w:rPr>
        <w:t xml:space="preserve">, no matter how small, </w:t>
      </w:r>
      <w:r w:rsidRPr="00B61C04">
        <w:rPr>
          <w:rStyle w:val="StyleUnderline"/>
        </w:rPr>
        <w:t>as being</w:t>
      </w:r>
      <w:r w:rsidRPr="00D50B47">
        <w:rPr>
          <w:sz w:val="16"/>
        </w:rPr>
        <w:t xml:space="preserve"> by necessity </w:t>
      </w:r>
      <w:r w:rsidRPr="00B61C04">
        <w:rPr>
          <w:rStyle w:val="StyleUnderline"/>
        </w:rPr>
        <w:t>designed to diminish the position of the other</w:t>
      </w:r>
      <w:r w:rsidRPr="00D50B47">
        <w:rPr>
          <w:sz w:val="16"/>
        </w:rPr>
        <w:t xml:space="preserve">. Even more worrisome, </w:t>
      </w:r>
      <w:r w:rsidRPr="00D50B47">
        <w:rPr>
          <w:rStyle w:val="Emphasis"/>
        </w:rPr>
        <w:t>this deepening mindset is driving policy statements</w:t>
      </w:r>
      <w:r w:rsidRPr="00D50B47">
        <w:rPr>
          <w:rStyle w:val="StyleUnderline"/>
        </w:rPr>
        <w:t xml:space="preserve"> and recommendations in Beijing and Washington that serve to reinforce and strengthen, rather than moderate, the differences between the two sides.</w:t>
      </w:r>
      <w:r w:rsidRPr="00D50B47">
        <w:rPr>
          <w:sz w:val="16"/>
        </w:rPr>
        <w:t xml:space="preserve"> While China’s leader, Xi Jinping, speaks of the need to develop an “Asia for Asians” and to create a new regional security architecture as an alternative to the “Cold War era” </w:t>
      </w:r>
      <w:proofErr w:type="spellStart"/>
      <w:r w:rsidRPr="00D50B47">
        <w:rPr>
          <w:sz w:val="16"/>
        </w:rPr>
        <w:t>U.S.led</w:t>
      </w:r>
      <w:proofErr w:type="spellEnd"/>
      <w:r w:rsidRPr="00D50B47">
        <w:rPr>
          <w:sz w:val="16"/>
        </w:rPr>
        <w:t xml:space="preserve"> bilateral alliance structure, American policymakers and analysts criticize Beijing for establishing an air defense identification zone (ADIZ) in the East China Sea of the sort long possessed by Washington and Tokyo and encourage other Asian states to resist joining </w:t>
      </w:r>
      <w:proofErr w:type="spellStart"/>
      <w:r w:rsidRPr="00D50B47">
        <w:rPr>
          <w:sz w:val="16"/>
        </w:rPr>
        <w:t>Chineseinitiated</w:t>
      </w:r>
      <w:proofErr w:type="spellEnd"/>
      <w:r w:rsidRPr="00D50B47">
        <w:rPr>
          <w:sz w:val="16"/>
        </w:rPr>
        <w:t xml:space="preserve"> economic institutions, such as the Asian Infrastructure Investment Bank.</w:t>
      </w:r>
    </w:p>
    <w:p w:rsidR="00777CE6" w:rsidRDefault="00777CE6" w:rsidP="00777CE6"/>
    <w:p w:rsidR="00777CE6" w:rsidRDefault="00777CE6" w:rsidP="00777CE6">
      <w:pPr>
        <w:pStyle w:val="Heading4"/>
      </w:pPr>
      <w:r>
        <w:t xml:space="preserve">Our assessment isn’t demonization- </w:t>
      </w:r>
      <w:proofErr w:type="spellStart"/>
      <w:r>
        <w:t>its</w:t>
      </w:r>
      <w:proofErr w:type="spellEnd"/>
      <w:r>
        <w:t xml:space="preserve"> based on specific cultural and historical assessments </w:t>
      </w:r>
    </w:p>
    <w:p w:rsidR="00777CE6" w:rsidRPr="00202FD2" w:rsidRDefault="00777CE6" w:rsidP="00777CE6">
      <w:pPr>
        <w:rPr>
          <w:rStyle w:val="Style13ptBold"/>
        </w:rPr>
      </w:pPr>
      <w:r w:rsidRPr="00202FD2">
        <w:rPr>
          <w:rStyle w:val="Style13ptBold"/>
        </w:rPr>
        <w:t>Swaine, PhD Harvard, 15</w:t>
      </w:r>
    </w:p>
    <w:p w:rsidR="00777CE6" w:rsidRDefault="00777CE6" w:rsidP="00777CE6">
      <w:pPr>
        <w:rPr>
          <w:sz w:val="16"/>
        </w:rPr>
      </w:pPr>
      <w:r>
        <w:rPr>
          <w:sz w:val="16"/>
        </w:rPr>
        <w:t xml:space="preserve">(Michael D, expert in China and East Asian security studies and a Senior Associate in the Asia Program at the Carnegie Endowment for International Peace, </w:t>
      </w:r>
      <w:hyperlink r:id="rId29" w:history="1">
        <w:r w:rsidRPr="00F40FD3">
          <w:rPr>
            <w:rStyle w:val="Hyperlink"/>
            <w:sz w:val="16"/>
          </w:rPr>
          <w:t>http://carnegieendowment.org/2015/04/20/beyond-american-predominance-in-western-pacific-need-for-stable-u.s.-china-balance-of-power/i7gi</w:t>
        </w:r>
      </w:hyperlink>
      <w:r>
        <w:rPr>
          <w:sz w:val="16"/>
        </w:rPr>
        <w:t>, 4-20)</w:t>
      </w:r>
    </w:p>
    <w:p w:rsidR="00777CE6" w:rsidRPr="00006ADB" w:rsidRDefault="00777CE6" w:rsidP="00777CE6">
      <w:pPr>
        <w:rPr>
          <w:rStyle w:val="StyleUnderline"/>
        </w:rPr>
      </w:pPr>
      <w:r w:rsidRPr="00505682">
        <w:rPr>
          <w:rStyle w:val="Emphasis"/>
        </w:rPr>
        <w:t>This should not be surprising to anyone who understands modern Chinese history and great power transitions</w:t>
      </w:r>
      <w:r w:rsidRPr="00006ADB">
        <w:rPr>
          <w:sz w:val="16"/>
        </w:rPr>
        <w:t xml:space="preserve">. </w:t>
      </w:r>
      <w:r w:rsidRPr="00505682">
        <w:rPr>
          <w:rStyle w:val="StyleUnderline"/>
        </w:rPr>
        <w:t>Beijing has an ongoing</w:t>
      </w:r>
      <w:r w:rsidRPr="00006ADB">
        <w:rPr>
          <w:sz w:val="16"/>
        </w:rPr>
        <w:t xml:space="preserve"> and likely </w:t>
      </w:r>
      <w:proofErr w:type="spellStart"/>
      <w:r w:rsidRPr="00006ADB">
        <w:rPr>
          <w:sz w:val="16"/>
        </w:rPr>
        <w:t>longterm</w:t>
      </w:r>
      <w:proofErr w:type="spellEnd"/>
      <w:r w:rsidRPr="00006ADB">
        <w:rPr>
          <w:sz w:val="16"/>
        </w:rPr>
        <w:t xml:space="preserve"> and </w:t>
      </w:r>
      <w:r w:rsidRPr="00505682">
        <w:rPr>
          <w:rStyle w:val="StyleUnderline"/>
        </w:rPr>
        <w:t>deep incentive to work with the United States</w:t>
      </w:r>
      <w:r w:rsidRPr="00006ADB">
        <w:rPr>
          <w:sz w:val="16"/>
        </w:rPr>
        <w:t xml:space="preserve"> and the West to sustain continued, mutually beneficial economic growth and to address a growing array of common global and regional concerns, from pandemics to climate change and terrorism</w:t>
      </w:r>
      <w:r w:rsidRPr="00505682">
        <w:rPr>
          <w:rStyle w:val="StyleUnderline"/>
        </w:rPr>
        <w:t xml:space="preserve">. At the same time, it understandably wishes to reduce its vulnerability to potential future threats from the United States and other politically and militarily strong nations, </w:t>
      </w:r>
      <w:r w:rsidRPr="00006ADB">
        <w:rPr>
          <w:sz w:val="16"/>
        </w:rPr>
        <w:t xml:space="preserve">while increasing its overall influence along its strategically important maritime periphery. </w:t>
      </w:r>
      <w:r w:rsidRPr="00505682">
        <w:rPr>
          <w:rStyle w:val="StyleUnderline"/>
        </w:rPr>
        <w:t>As Beijing’s overseas power and influence grow, its foreign interests expand, and its domestic nationalist backers become more assertive, it will naturally become less willing to accept or acquiesce in international political and economic relationships, norms, and power structures that it believes disproportionately and unjustly favor Western powers</w:t>
      </w:r>
      <w:r w:rsidRPr="00006ADB">
        <w:rPr>
          <w:sz w:val="16"/>
        </w:rPr>
        <w:t xml:space="preserve">; put China at a strategic, political, or economic disadvantage; or generally fail to reflect movement toward a more multipolar global and regional power structure. </w:t>
      </w:r>
      <w:r w:rsidRPr="00505682">
        <w:rPr>
          <w:rStyle w:val="StyleUnderline"/>
        </w:rPr>
        <w:t xml:space="preserve">It will also likely become more fearful that a declining </w:t>
      </w:r>
      <w:r w:rsidRPr="00006ADB">
        <w:rPr>
          <w:sz w:val="16"/>
        </w:rPr>
        <w:t xml:space="preserve">(in relative terms) </w:t>
      </w:r>
      <w:r w:rsidRPr="00505682">
        <w:rPr>
          <w:rStyle w:val="StyleUnderline"/>
        </w:rPr>
        <w:t>Washington will regard an increasingly influential China as a threat to be countered through ever more forceful or deliberate measures.</w:t>
      </w:r>
      <w:r w:rsidRPr="00006ADB">
        <w:rPr>
          <w:sz w:val="16"/>
        </w:rPr>
        <w:t xml:space="preserve"> Indeed, this view is already widespread among many Chinese observers. </w:t>
      </w:r>
      <w:r w:rsidRPr="00006ADB">
        <w:rPr>
          <w:rStyle w:val="Emphasis"/>
        </w:rPr>
        <w:t>One does not need to cast Beijing as an evil or predatory entity to understand the forces driving such beliefs</w:t>
      </w:r>
      <w:r w:rsidRPr="00006ADB">
        <w:rPr>
          <w:sz w:val="16"/>
        </w:rPr>
        <w:t xml:space="preserve">. </w:t>
      </w:r>
      <w:r w:rsidRPr="00006ADB">
        <w:rPr>
          <w:rStyle w:val="StyleUnderline"/>
        </w:rPr>
        <w:t xml:space="preserve">They stem from national </w:t>
      </w:r>
      <w:proofErr w:type="spellStart"/>
      <w:r w:rsidRPr="00006ADB">
        <w:rPr>
          <w:rStyle w:val="StyleUnderline"/>
        </w:rPr>
        <w:t>selfinterest</w:t>
      </w:r>
      <w:proofErr w:type="spellEnd"/>
      <w:r w:rsidRPr="00006ADB">
        <w:rPr>
          <w:rStyle w:val="StyleUnderline"/>
        </w:rPr>
        <w:t>, historical insecurity</w:t>
      </w:r>
      <w:r w:rsidRPr="00006ADB">
        <w:rPr>
          <w:sz w:val="16"/>
        </w:rPr>
        <w:t xml:space="preserve"> (and nationalist pride), </w:t>
      </w:r>
      <w:r w:rsidRPr="00006ADB">
        <w:rPr>
          <w:rStyle w:val="StyleUnderline"/>
        </w:rPr>
        <w:t>suspicion, fear, and uncertainty</w:t>
      </w:r>
      <w:r w:rsidRPr="00006ADB">
        <w:rPr>
          <w:sz w:val="16"/>
        </w:rPr>
        <w:t xml:space="preserve">. </w:t>
      </w:r>
      <w:r w:rsidRPr="00006ADB">
        <w:rPr>
          <w:rStyle w:val="StyleUnderline"/>
        </w:rPr>
        <w:t>To some degree, they also stem from a level of opportunism, driven in part by fear, but also in part by the understandable desire to take advantage of China’s growing regional and global influence and America’s apparent relative decline in order to strengthen Chinese leverage in possible future disputes.</w:t>
      </w:r>
    </w:p>
    <w:p w:rsidR="00777CE6" w:rsidRDefault="00777CE6" w:rsidP="00745F5F">
      <w:pPr>
        <w:rPr>
          <w:sz w:val="16"/>
        </w:rPr>
      </w:pPr>
    </w:p>
    <w:p w:rsidR="00A661E8" w:rsidRPr="00900471" w:rsidRDefault="00A661E8" w:rsidP="00A661E8">
      <w:pPr>
        <w:pStyle w:val="Heading4"/>
      </w:pPr>
      <w:r>
        <w:t xml:space="preserve">Threat perceptions locked in </w:t>
      </w:r>
    </w:p>
    <w:p w:rsidR="00A661E8" w:rsidRPr="00211901" w:rsidRDefault="00A661E8" w:rsidP="00A661E8">
      <w:pPr>
        <w:rPr>
          <w:rStyle w:val="Style13ptBold"/>
        </w:rPr>
      </w:pPr>
      <w:r w:rsidRPr="00211901">
        <w:rPr>
          <w:rStyle w:val="Style13ptBold"/>
        </w:rPr>
        <w:t>Browne, Senior Correspondent, 15</w:t>
      </w:r>
    </w:p>
    <w:p w:rsidR="00A661E8" w:rsidRDefault="00A661E8" w:rsidP="00A661E8">
      <w:r>
        <w:t xml:space="preserve">(Andrew, </w:t>
      </w:r>
      <w:hyperlink r:id="rId30" w:history="1">
        <w:r w:rsidRPr="00F40FD3">
          <w:rPr>
            <w:rStyle w:val="Hyperlink"/>
          </w:rPr>
          <w:t>http://www.wsj.com/articles/can-china-be-contained-1434118534</w:t>
        </w:r>
      </w:hyperlink>
      <w:r>
        <w:t xml:space="preserve"> 6-12)</w:t>
      </w:r>
    </w:p>
    <w:p w:rsidR="00A661E8" w:rsidRPr="00900471" w:rsidRDefault="00A661E8" w:rsidP="00A661E8">
      <w:pPr>
        <w:rPr>
          <w:rFonts w:eastAsiaTheme="majorEastAsia" w:cstheme="majorBidi"/>
          <w:iCs/>
          <w:sz w:val="16"/>
        </w:rPr>
      </w:pPr>
      <w:r w:rsidRPr="00900471">
        <w:rPr>
          <w:rFonts w:eastAsiaTheme="majorEastAsia" w:cstheme="majorBidi"/>
          <w:iCs/>
          <w:sz w:val="16"/>
        </w:rPr>
        <w:t xml:space="preserve">For its part, </w:t>
      </w:r>
      <w:r w:rsidRPr="00900471">
        <w:rPr>
          <w:rStyle w:val="Emphasis"/>
        </w:rPr>
        <w:t>China is utterly convinced that the U.S. is pursuing a policy of containment.</w:t>
      </w:r>
      <w:r w:rsidRPr="00900471">
        <w:rPr>
          <w:rFonts w:eastAsiaTheme="majorEastAsia" w:cstheme="majorBidi"/>
          <w:iCs/>
          <w:sz w:val="16"/>
        </w:rPr>
        <w:t xml:space="preserve"> Kevin Rudd, the former Australian prime minister (and himself a China expert), summarized Beijing’s perception of U.S. goals in five bullet points in a recent Harvard study: to isolate China, contain it, diminish it, internally divide it and sabotage its political leadership. To be sure, the new tension in U.S.-China relations is not anything like the Cold War stare-down that preoccupied Europe for decades, when NATO and Warsaw Pact tanks faced each other across lines that neither side dared to cross. But in one important respect, </w:t>
      </w:r>
      <w:r w:rsidRPr="00900471">
        <w:rPr>
          <w:rStyle w:val="StyleUnderline"/>
        </w:rPr>
        <w:t xml:space="preserve">history is repeating itself: Both China and the U.S. have started to view each other not as partners, </w:t>
      </w:r>
      <w:r w:rsidRPr="00900471">
        <w:rPr>
          <w:rStyle w:val="Emphasis"/>
        </w:rPr>
        <w:t>competitors or rivals but as adversaries.</w:t>
      </w:r>
      <w:r>
        <w:rPr>
          <w:rStyle w:val="StyleUnderline"/>
        </w:rPr>
        <w:t xml:space="preserve"> </w:t>
      </w:r>
      <w:r w:rsidRPr="00900471">
        <w:rPr>
          <w:rStyle w:val="StyleUnderline"/>
        </w:rPr>
        <w:t>China’s missile and naval buildup,</w:t>
      </w:r>
      <w:r w:rsidRPr="00900471">
        <w:rPr>
          <w:rFonts w:eastAsiaTheme="majorEastAsia" w:cstheme="majorBidi"/>
          <w:iCs/>
          <w:sz w:val="16"/>
        </w:rPr>
        <w:t xml:space="preserve"> as well as its development of new cyber- and space-warfare capabilities, </w:t>
      </w:r>
      <w:r w:rsidRPr="00900471">
        <w:rPr>
          <w:rStyle w:val="Emphasis"/>
        </w:rPr>
        <w:t>are aimed squarely at deterring the U.S. military from intervening in any conflict in Asia.</w:t>
      </w:r>
      <w:r w:rsidRPr="00900471">
        <w:rPr>
          <w:rFonts w:eastAsiaTheme="majorEastAsia" w:cstheme="majorBidi"/>
          <w:iCs/>
          <w:sz w:val="16"/>
        </w:rPr>
        <w:t xml:space="preserve"> Meanwhile, </w:t>
      </w:r>
      <w:r w:rsidRPr="00900471">
        <w:rPr>
          <w:rStyle w:val="StyleUnderline"/>
        </w:rPr>
        <w:t>many of the Pentagon’s pet projects</w:t>
      </w:r>
      <w:r w:rsidRPr="00900471">
        <w:rPr>
          <w:rFonts w:eastAsiaTheme="majorEastAsia" w:cstheme="majorBidi"/>
          <w:iCs/>
          <w:sz w:val="16"/>
        </w:rPr>
        <w:t>—Star Wars technologies such as lasers and advanced weapons systems such as a long-range bomber—</w:t>
      </w:r>
      <w:r w:rsidRPr="00900471">
        <w:rPr>
          <w:rStyle w:val="StyleUnderline"/>
        </w:rPr>
        <w:t>are being developed with China in mind.</w:t>
      </w:r>
    </w:p>
    <w:p w:rsidR="00745F5F" w:rsidRPr="003E5DB2" w:rsidRDefault="00745F5F" w:rsidP="00345318">
      <w:pPr>
        <w:rPr>
          <w:rStyle w:val="Emphasis"/>
        </w:rPr>
      </w:pPr>
    </w:p>
    <w:p w:rsidR="00DB482B" w:rsidRDefault="00DB482B" w:rsidP="00DB482B">
      <w:pPr>
        <w:pStyle w:val="Heading3"/>
      </w:pPr>
      <w:r>
        <w:t xml:space="preserve">AT: Threat Inflation </w:t>
      </w:r>
    </w:p>
    <w:p w:rsidR="00DB482B" w:rsidRDefault="00DB482B" w:rsidP="00DB482B"/>
    <w:p w:rsidR="00DB482B" w:rsidRPr="0006441D" w:rsidRDefault="00DB482B" w:rsidP="00DB482B">
      <w:pPr>
        <w:pStyle w:val="Heading4"/>
      </w:pPr>
      <w:r>
        <w:t xml:space="preserve">Our scenarios aren’t wild predictions, they represent reasonable extensions of the SQ </w:t>
      </w:r>
    </w:p>
    <w:p w:rsidR="00DB482B" w:rsidRPr="008E54B6" w:rsidRDefault="00DB482B" w:rsidP="00DB482B">
      <w:pPr>
        <w:rPr>
          <w:rStyle w:val="Style13ptBold"/>
        </w:rPr>
      </w:pPr>
      <w:proofErr w:type="spellStart"/>
      <w:r w:rsidRPr="008E54B6">
        <w:rPr>
          <w:rStyle w:val="Style13ptBold"/>
        </w:rPr>
        <w:t>Blackwill</w:t>
      </w:r>
      <w:proofErr w:type="spellEnd"/>
      <w:r w:rsidRPr="008E54B6">
        <w:rPr>
          <w:rStyle w:val="Style13ptBold"/>
        </w:rPr>
        <w:t xml:space="preserve">, Senior Fellow @ CFR, and </w:t>
      </w:r>
      <w:proofErr w:type="spellStart"/>
      <w:r w:rsidRPr="008E54B6">
        <w:rPr>
          <w:rStyle w:val="Style13ptBold"/>
        </w:rPr>
        <w:t>Tellis</w:t>
      </w:r>
      <w:proofErr w:type="spellEnd"/>
      <w:r w:rsidRPr="008E54B6">
        <w:rPr>
          <w:rStyle w:val="Style13ptBold"/>
        </w:rPr>
        <w:t>, PhD, 15</w:t>
      </w:r>
    </w:p>
    <w:p w:rsidR="00DB482B" w:rsidRPr="008E54B6" w:rsidRDefault="00DB482B" w:rsidP="00DB482B">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Revising U.S. Grand Strategy Toward China</w:t>
      </w:r>
      <w:r>
        <w:rPr>
          <w:sz w:val="16"/>
          <w:u w:val="single"/>
        </w:rPr>
        <w:t xml:space="preserve"> </w:t>
      </w:r>
      <w:r>
        <w:rPr>
          <w:sz w:val="16"/>
        </w:rPr>
        <w:t xml:space="preserve">March) </w:t>
      </w:r>
    </w:p>
    <w:p w:rsidR="00DB482B" w:rsidRPr="0006441D" w:rsidRDefault="00DB482B" w:rsidP="00DB482B">
      <w:pPr>
        <w:rPr>
          <w:sz w:val="16"/>
        </w:rPr>
      </w:pPr>
      <w:r w:rsidRPr="0006441D">
        <w:rPr>
          <w:sz w:val="16"/>
        </w:rPr>
        <w:t xml:space="preserve">Second, </w:t>
      </w:r>
      <w:r w:rsidRPr="0006441D">
        <w:rPr>
          <w:rStyle w:val="StyleUnderline"/>
        </w:rPr>
        <w:t>some may say</w:t>
      </w:r>
      <w:r w:rsidRPr="0006441D">
        <w:rPr>
          <w:sz w:val="16"/>
        </w:rPr>
        <w:t xml:space="preserve"> that </w:t>
      </w:r>
      <w:r w:rsidRPr="0006441D">
        <w:rPr>
          <w:rStyle w:val="StyleUnderline"/>
        </w:rPr>
        <w:t>the analysis</w:t>
      </w:r>
      <w:r w:rsidRPr="0006441D">
        <w:rPr>
          <w:sz w:val="16"/>
        </w:rPr>
        <w:t xml:space="preserve"> and policy recommendations in this report </w:t>
      </w:r>
      <w:r w:rsidRPr="0006441D">
        <w:rPr>
          <w:rStyle w:val="Emphasis"/>
        </w:rPr>
        <w:t>are too pessimistic</w:t>
      </w:r>
      <w:r w:rsidRPr="0006441D">
        <w:rPr>
          <w:rStyle w:val="StyleUnderline"/>
        </w:rPr>
        <w:t>, based on a worst-case appraisal of Chinese behavior.</w:t>
      </w:r>
      <w:r w:rsidRPr="0006441D">
        <w:rPr>
          <w:sz w:val="16"/>
        </w:rPr>
        <w:t xml:space="preserve"> </w:t>
      </w:r>
      <w:r w:rsidRPr="0006441D">
        <w:rPr>
          <w:rStyle w:val="StyleUnderline"/>
        </w:rPr>
        <w:t>To the contrary, we draw our conclusions from China’s current actions regarding its internal and external security, its neighbors, and U.S. presence in Asia</w:t>
      </w:r>
      <w:r w:rsidRPr="0006441D">
        <w:rPr>
          <w:sz w:val="16"/>
        </w:rPr>
        <w:t xml:space="preserve">. </w:t>
      </w:r>
      <w:r w:rsidRPr="0006441D">
        <w:rPr>
          <w:rStyle w:val="Emphasis"/>
        </w:rPr>
        <w:t>We project nothing that is not already apparent in China’s present policies and strategic intentions</w:t>
      </w:r>
      <w:r w:rsidRPr="0006441D">
        <w:rPr>
          <w:sz w:val="16"/>
        </w:rPr>
        <w:t xml:space="preserve">. Nevertheless, </w:t>
      </w:r>
      <w:r w:rsidRPr="0006441D">
        <w:rPr>
          <w:rStyle w:val="StyleUnderline"/>
        </w:rPr>
        <w:t>this hardly represents the worst case if China began to behave like the Soviet Union</w:t>
      </w:r>
      <w:r w:rsidRPr="0006441D">
        <w:rPr>
          <w:sz w:val="16"/>
        </w:rPr>
        <w:t>, necessitating something far more costly than balancing. The word “containment” comes to mind, and we certainly do not recommend that vis-à-vis China in current circumstances, not least because no Asian nation would join in such an endeavor. (34-5)</w:t>
      </w:r>
    </w:p>
    <w:p w:rsidR="005E7B6E" w:rsidRDefault="005E7B6E" w:rsidP="005E7B6E"/>
    <w:p w:rsidR="00A661E8" w:rsidRDefault="00A661E8" w:rsidP="005E7B6E"/>
    <w:p w:rsidR="00A661E8" w:rsidRDefault="00A661E8" w:rsidP="00A661E8">
      <w:pPr>
        <w:pStyle w:val="Heading3"/>
      </w:pPr>
      <w:r>
        <w:t xml:space="preserve">AT: Western Threat Perception </w:t>
      </w:r>
    </w:p>
    <w:p w:rsidR="00A661E8" w:rsidRDefault="00A661E8" w:rsidP="00A661E8">
      <w:pPr>
        <w:rPr>
          <w:rFonts w:eastAsiaTheme="majorEastAsia" w:cstheme="majorBidi"/>
          <w:b/>
          <w:iCs/>
          <w:sz w:val="26"/>
        </w:rPr>
      </w:pPr>
    </w:p>
    <w:p w:rsidR="00A661E8" w:rsidRDefault="00A661E8" w:rsidP="00A661E8">
      <w:pPr>
        <w:pStyle w:val="Heading4"/>
      </w:pPr>
      <w:r>
        <w:t xml:space="preserve">Asians as alarmed as westerners </w:t>
      </w:r>
    </w:p>
    <w:p w:rsidR="00A661E8" w:rsidRPr="00211901" w:rsidRDefault="00A661E8" w:rsidP="00A661E8">
      <w:pPr>
        <w:rPr>
          <w:rStyle w:val="Style13ptBold"/>
        </w:rPr>
      </w:pPr>
      <w:r w:rsidRPr="00211901">
        <w:rPr>
          <w:rStyle w:val="Style13ptBold"/>
        </w:rPr>
        <w:t>Browne, Senior Correspondent, 15</w:t>
      </w:r>
    </w:p>
    <w:p w:rsidR="00A661E8" w:rsidRDefault="00A661E8" w:rsidP="00A661E8">
      <w:r>
        <w:t xml:space="preserve">(Andrew, </w:t>
      </w:r>
      <w:hyperlink r:id="rId31" w:history="1">
        <w:r w:rsidRPr="00F40FD3">
          <w:rPr>
            <w:rStyle w:val="Hyperlink"/>
          </w:rPr>
          <w:t>http://www.wsj.com/articles/can-china-be-contained-1434118534</w:t>
        </w:r>
      </w:hyperlink>
      <w:r>
        <w:t xml:space="preserve"> 6-12)</w:t>
      </w:r>
    </w:p>
    <w:p w:rsidR="00A661E8" w:rsidRPr="000640D9" w:rsidRDefault="00A661E8" w:rsidP="00A661E8">
      <w:pPr>
        <w:rPr>
          <w:rStyle w:val="StyleUnderline"/>
        </w:rPr>
      </w:pPr>
      <w:r w:rsidRPr="000640D9">
        <w:rPr>
          <w:rStyle w:val="StyleUnderline"/>
        </w:rPr>
        <w:t xml:space="preserve">A similar anxiety about China’s actions and intentions has now taken hold among </w:t>
      </w:r>
      <w:r w:rsidRPr="000640D9">
        <w:rPr>
          <w:rStyle w:val="Emphasis"/>
        </w:rPr>
        <w:t>many Asians</w:t>
      </w:r>
      <w:r w:rsidRPr="000640D9">
        <w:rPr>
          <w:rFonts w:eastAsiaTheme="majorEastAsia" w:cstheme="majorBidi"/>
          <w:iCs/>
          <w:sz w:val="16"/>
        </w:rPr>
        <w:t xml:space="preserve">. </w:t>
      </w:r>
      <w:r w:rsidRPr="000640D9">
        <w:rPr>
          <w:rStyle w:val="StyleUnderline"/>
        </w:rPr>
        <w:t>U.S. friends and allies in the region are flocking to America’s side to seek protection as</w:t>
      </w:r>
      <w:r w:rsidRPr="000640D9">
        <w:rPr>
          <w:rFonts w:eastAsiaTheme="majorEastAsia" w:cstheme="majorBidi"/>
          <w:iCs/>
          <w:sz w:val="16"/>
        </w:rPr>
        <w:t xml:space="preserve"> Mr. </w:t>
      </w:r>
      <w:r w:rsidRPr="000640D9">
        <w:rPr>
          <w:rStyle w:val="StyleUnderline"/>
        </w:rPr>
        <w:t>Xi’s</w:t>
      </w:r>
      <w:r w:rsidRPr="000640D9">
        <w:rPr>
          <w:rFonts w:eastAsiaTheme="majorEastAsia" w:cstheme="majorBidi"/>
          <w:iCs/>
          <w:sz w:val="16"/>
        </w:rPr>
        <w:t xml:space="preserve"> </w:t>
      </w:r>
      <w:r w:rsidRPr="000640D9">
        <w:rPr>
          <w:rStyle w:val="StyleUnderline"/>
        </w:rPr>
        <w:t>China builds up its navy, pushes its fleets farther into the blue ocean and presses its territorial claims</w:t>
      </w:r>
      <w:r w:rsidRPr="000640D9">
        <w:rPr>
          <w:rFonts w:eastAsiaTheme="majorEastAsia" w:cstheme="majorBidi"/>
          <w:iCs/>
          <w:sz w:val="16"/>
        </w:rPr>
        <w:t xml:space="preserve">. In what is just the latest assertive move to alarm the region, </w:t>
      </w:r>
      <w:r w:rsidRPr="000640D9">
        <w:rPr>
          <w:rStyle w:val="StyleUnderline"/>
        </w:rPr>
        <w:t>China is now dredging tiny coral reefs in the South China Sea to create runways, apparently for military jets.</w:t>
      </w:r>
    </w:p>
    <w:p w:rsidR="00A661E8" w:rsidRDefault="00A661E8" w:rsidP="00A661E8">
      <w:pPr>
        <w:rPr>
          <w:rFonts w:eastAsiaTheme="majorEastAsia" w:cstheme="majorBidi"/>
          <w:iCs/>
          <w:sz w:val="26"/>
        </w:rPr>
      </w:pPr>
    </w:p>
    <w:p w:rsidR="00A661E8" w:rsidRDefault="00A661E8" w:rsidP="00A661E8">
      <w:pPr>
        <w:rPr>
          <w:rFonts w:eastAsiaTheme="majorEastAsia" w:cstheme="majorBidi"/>
          <w:iCs/>
          <w:sz w:val="26"/>
        </w:rPr>
      </w:pPr>
    </w:p>
    <w:p w:rsidR="00A661E8" w:rsidRDefault="00A661E8" w:rsidP="005E7B6E"/>
    <w:p w:rsidR="005E7B6E" w:rsidRDefault="005E7B6E" w:rsidP="00BB09B7">
      <w:pPr>
        <w:pStyle w:val="Heading2"/>
      </w:pPr>
      <w:r>
        <w:t>2NC Blocks/Answers To</w:t>
      </w:r>
    </w:p>
    <w:p w:rsidR="00BB09B7" w:rsidRDefault="00BB09B7" w:rsidP="00BB09B7"/>
    <w:p w:rsidR="007319ED" w:rsidRDefault="007319ED" w:rsidP="007319ED">
      <w:pPr>
        <w:pStyle w:val="Heading3"/>
      </w:pPr>
      <w:r>
        <w:t xml:space="preserve">AT: Allies Won’t Support </w:t>
      </w:r>
    </w:p>
    <w:p w:rsidR="007319ED" w:rsidRDefault="007319ED" w:rsidP="007319ED">
      <w:pPr>
        <w:rPr>
          <w:sz w:val="16"/>
        </w:rPr>
      </w:pPr>
    </w:p>
    <w:p w:rsidR="007319ED" w:rsidRDefault="007319ED" w:rsidP="007319ED">
      <w:pPr>
        <w:rPr>
          <w:sz w:val="16"/>
        </w:rPr>
      </w:pPr>
    </w:p>
    <w:p w:rsidR="007319ED" w:rsidRDefault="007319ED" w:rsidP="007319ED">
      <w:pPr>
        <w:pStyle w:val="Heading4"/>
      </w:pPr>
      <w:r>
        <w:t>Allies demand US confrontation with China</w:t>
      </w:r>
    </w:p>
    <w:p w:rsidR="007319ED" w:rsidRPr="008E54B6" w:rsidRDefault="007319ED" w:rsidP="007319ED">
      <w:pPr>
        <w:rPr>
          <w:rStyle w:val="Style13ptBold"/>
        </w:rPr>
      </w:pPr>
      <w:proofErr w:type="spellStart"/>
      <w:r w:rsidRPr="008E54B6">
        <w:rPr>
          <w:rStyle w:val="Style13ptBold"/>
        </w:rPr>
        <w:t>Blackwill</w:t>
      </w:r>
      <w:proofErr w:type="spellEnd"/>
      <w:r w:rsidRPr="008E54B6">
        <w:rPr>
          <w:rStyle w:val="Style13ptBold"/>
        </w:rPr>
        <w:t xml:space="preserve">, Senior Fellow @ CFR, and </w:t>
      </w:r>
      <w:proofErr w:type="spellStart"/>
      <w:r w:rsidRPr="008E54B6">
        <w:rPr>
          <w:rStyle w:val="Style13ptBold"/>
        </w:rPr>
        <w:t>Tellis</w:t>
      </w:r>
      <w:proofErr w:type="spellEnd"/>
      <w:r w:rsidRPr="008E54B6">
        <w:rPr>
          <w:rStyle w:val="Style13ptBold"/>
        </w:rPr>
        <w:t>, PhD, 15</w:t>
      </w:r>
    </w:p>
    <w:p w:rsidR="007319ED" w:rsidRPr="008E54B6" w:rsidRDefault="007319ED" w:rsidP="007319ED">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Revising U.S. Grand Strategy Toward China</w:t>
      </w:r>
      <w:r>
        <w:rPr>
          <w:sz w:val="16"/>
          <w:u w:val="single"/>
        </w:rPr>
        <w:t xml:space="preserve"> </w:t>
      </w:r>
      <w:r>
        <w:rPr>
          <w:sz w:val="16"/>
        </w:rPr>
        <w:t xml:space="preserve">March) </w:t>
      </w:r>
    </w:p>
    <w:p w:rsidR="007319ED" w:rsidRPr="00EC4EEF" w:rsidRDefault="007319ED" w:rsidP="007319ED">
      <w:pPr>
        <w:rPr>
          <w:sz w:val="16"/>
        </w:rPr>
      </w:pPr>
      <w:r w:rsidRPr="00EC4EEF">
        <w:rPr>
          <w:sz w:val="16"/>
        </w:rPr>
        <w:t xml:space="preserve">Fifth, </w:t>
      </w:r>
      <w:r w:rsidRPr="00D6793B">
        <w:rPr>
          <w:rStyle w:val="StyleUnderline"/>
        </w:rPr>
        <w:t>critics may</w:t>
      </w:r>
      <w:r w:rsidRPr="00EC4EEF">
        <w:rPr>
          <w:sz w:val="16"/>
        </w:rPr>
        <w:t xml:space="preserve"> also </w:t>
      </w:r>
      <w:r w:rsidRPr="00D6793B">
        <w:rPr>
          <w:rStyle w:val="StyleUnderline"/>
        </w:rPr>
        <w:t>say that</w:t>
      </w:r>
      <w:r w:rsidRPr="00EC4EEF">
        <w:rPr>
          <w:sz w:val="16"/>
        </w:rPr>
        <w:t xml:space="preserve"> the United States’ </w:t>
      </w:r>
      <w:r w:rsidRPr="00D6793B">
        <w:rPr>
          <w:rStyle w:val="StyleUnderline"/>
        </w:rPr>
        <w:t>Asian allies</w:t>
      </w:r>
      <w:r w:rsidRPr="00EC4EEF">
        <w:rPr>
          <w:sz w:val="16"/>
        </w:rPr>
        <w:t xml:space="preserve"> and friends </w:t>
      </w:r>
      <w:r w:rsidRPr="00D6793B">
        <w:rPr>
          <w:rStyle w:val="StyleUnderline"/>
        </w:rPr>
        <w:t>will never go along with the grand strategy</w:t>
      </w:r>
      <w:r w:rsidRPr="00EC4EEF">
        <w:rPr>
          <w:sz w:val="16"/>
        </w:rPr>
        <w:t xml:space="preserve"> outlined in this document. This concern seems to concentrate not on the merits of our strategic approach, but rather on its reception in the region. In any case, </w:t>
      </w:r>
      <w:r w:rsidRPr="00611977">
        <w:rPr>
          <w:rStyle w:val="StyleUnderline"/>
        </w:rPr>
        <w:t>what the allies want is not to cut ties with China, but rather increased U.S. capabilities in the region, increased reassurance of American protection, and increased U.S. support for their own economic growth and security</w:t>
      </w:r>
      <w:r w:rsidRPr="00EC4EEF">
        <w:rPr>
          <w:sz w:val="16"/>
        </w:rPr>
        <w:t xml:space="preserve">. </w:t>
      </w:r>
      <w:r w:rsidRPr="00611977">
        <w:rPr>
          <w:rStyle w:val="StyleUnderline"/>
        </w:rPr>
        <w:t>The grand strategy</w:t>
      </w:r>
      <w:r w:rsidRPr="00EC4EEF">
        <w:rPr>
          <w:sz w:val="16"/>
        </w:rPr>
        <w:t xml:space="preserve"> outlined in this report </w:t>
      </w:r>
      <w:r w:rsidRPr="00611977">
        <w:rPr>
          <w:rStyle w:val="Emphasis"/>
        </w:rPr>
        <w:t>advances all of these objectives</w:t>
      </w:r>
      <w:r w:rsidRPr="00EC4EEF">
        <w:rPr>
          <w:sz w:val="16"/>
        </w:rPr>
        <w:t xml:space="preserve">. Moreover, </w:t>
      </w:r>
      <w:r w:rsidRPr="00611977">
        <w:rPr>
          <w:rStyle w:val="StyleUnderline"/>
        </w:rPr>
        <w:t xml:space="preserve">it is difficult to exaggerate the current anxiety among virtually all Asian nations about the strategic implications of the rise of Chinese power, recent examples of PRC aggressiveness in the East and South China Seas, and the conviction that </w:t>
      </w:r>
      <w:r w:rsidRPr="00611977">
        <w:rPr>
          <w:rStyle w:val="Emphasis"/>
        </w:rPr>
        <w:t>only the United States can successfully deter Beijing’s corrosive strategic ambitions</w:t>
      </w:r>
      <w:r w:rsidRPr="00611977">
        <w:rPr>
          <w:rStyle w:val="StyleUnderline"/>
        </w:rPr>
        <w:t>.</w:t>
      </w:r>
      <w:r w:rsidRPr="00EC4EEF">
        <w:rPr>
          <w:sz w:val="16"/>
        </w:rPr>
        <w:t xml:space="preserve"> </w:t>
      </w:r>
      <w:r w:rsidRPr="00611977">
        <w:rPr>
          <w:rStyle w:val="StyleUnderline"/>
        </w:rPr>
        <w:t>Because of PRC behavior, Asian states have already begun to balance against China through</w:t>
      </w:r>
      <w:r w:rsidRPr="00EC4EEF">
        <w:rPr>
          <w:sz w:val="16"/>
        </w:rPr>
        <w:t xml:space="preserve"> greater intra-Asian cooperation—</w:t>
      </w:r>
      <w:r w:rsidRPr="00611977">
        <w:rPr>
          <w:rStyle w:val="StyleUnderline"/>
        </w:rPr>
        <w:t>actions that are entirely consistent with and only reinforce our U.S. grand strategy</w:t>
      </w:r>
      <w:r w:rsidRPr="00EC4EEF">
        <w:rPr>
          <w:sz w:val="16"/>
        </w:rPr>
        <w:t xml:space="preserve">. Indeed, </w:t>
      </w:r>
      <w:r w:rsidRPr="00911C45">
        <w:rPr>
          <w:rStyle w:val="StyleUnderline"/>
        </w:rPr>
        <w:t xml:space="preserve">the worry across Asia today is not that the United States will pursue overly robust policies toward China; rather, it is that Washington is </w:t>
      </w:r>
      <w:r w:rsidRPr="00911C45">
        <w:rPr>
          <w:rStyle w:val="Emphasis"/>
        </w:rPr>
        <w:t>insufficiently aware of Beijing’s ultimate disruptive strategic goals in Asia</w:t>
      </w:r>
      <w:r w:rsidRPr="00EC4EEF">
        <w:rPr>
          <w:sz w:val="16"/>
        </w:rPr>
        <w:t xml:space="preserve">, is periodically attracted to a G2 formula, </w:t>
      </w:r>
      <w:r w:rsidRPr="00911C45">
        <w:rPr>
          <w:rStyle w:val="StyleUnderline"/>
        </w:rPr>
        <w:t xml:space="preserve">and may not be up to the </w:t>
      </w:r>
      <w:r w:rsidRPr="00911C45">
        <w:rPr>
          <w:rStyle w:val="Emphasis"/>
        </w:rPr>
        <w:t>challenge of effectively dealing with the rise of China</w:t>
      </w:r>
      <w:r w:rsidRPr="00911C45">
        <w:rPr>
          <w:rStyle w:val="StyleUnderline"/>
        </w:rPr>
        <w:t xml:space="preserve"> over the long term</w:t>
      </w:r>
      <w:r w:rsidRPr="00EC4EEF">
        <w:rPr>
          <w:sz w:val="16"/>
        </w:rPr>
        <w:t xml:space="preserve">. These deeply worried views across Asian governments are fertile ground on which to plant a revised U.S. grand strategy toward China. Moreover, a close examination of the specific policy prescriptions in this study reveal few that would not be welcomed by the individual nations of Asia to which they apply. </w:t>
      </w:r>
      <w:r w:rsidRPr="00911C45">
        <w:rPr>
          <w:rStyle w:val="StyleUnderline"/>
        </w:rPr>
        <w:t>Although this major course correction by the United States toward China would not gain allied endorsement overnight</w:t>
      </w:r>
      <w:r w:rsidRPr="00EC4EEF">
        <w:rPr>
          <w:sz w:val="16"/>
        </w:rPr>
        <w:t xml:space="preserve">, </w:t>
      </w:r>
      <w:r w:rsidRPr="00911C45">
        <w:rPr>
          <w:rStyle w:val="StyleUnderline"/>
        </w:rPr>
        <w:t>with sustained and resolute U.S. presidential leadership and the immense leverage the United States has with its Asian allies and friends</w:t>
      </w:r>
      <w:r w:rsidRPr="00911C45">
        <w:rPr>
          <w:rStyle w:val="Emphasis"/>
        </w:rPr>
        <w:t>, this is not too steep a strategic hill to climb</w:t>
      </w:r>
      <w:r w:rsidRPr="00911C45">
        <w:rPr>
          <w:rStyle w:val="StyleUnderline"/>
        </w:rPr>
        <w:t xml:space="preserve">, especially given the profound U.S. national interests at stake across </w:t>
      </w:r>
      <w:r w:rsidRPr="00EC4EEF">
        <w:rPr>
          <w:sz w:val="16"/>
        </w:rPr>
        <w:t>Asia. Finally, nothing in this grand strategy requires the United States and its allies to diminish their current economic and political cooperation with China. Rather, the emphasis is on developing those U.S. and allied components that are ultimately necessary to make this cooperation sustainable. In other words, if the balance of power alters fundamentally, U.S. and Asian economic cooperation with China could not be maintained. (36-7)</w:t>
      </w:r>
    </w:p>
    <w:p w:rsidR="00A77091" w:rsidRDefault="00A77091" w:rsidP="007319ED"/>
    <w:p w:rsidR="00A77091" w:rsidRDefault="00A77091" w:rsidP="00A77091"/>
    <w:p w:rsidR="000B73AC" w:rsidRDefault="000B73AC" w:rsidP="000B73AC">
      <w:pPr>
        <w:pStyle w:val="Heading4"/>
      </w:pPr>
      <w:r>
        <w:t>Regional players like Vietnam fear China enough to cooperate</w:t>
      </w:r>
    </w:p>
    <w:p w:rsidR="000B73AC" w:rsidRPr="00F273AB" w:rsidRDefault="000B73AC" w:rsidP="000B73AC">
      <w:pPr>
        <w:rPr>
          <w:rStyle w:val="Style13ptBold"/>
        </w:rPr>
      </w:pPr>
      <w:proofErr w:type="spellStart"/>
      <w:r w:rsidRPr="00F273AB">
        <w:rPr>
          <w:rStyle w:val="Style13ptBold"/>
        </w:rPr>
        <w:t>Perlez</w:t>
      </w:r>
      <w:proofErr w:type="spellEnd"/>
      <w:r w:rsidRPr="00F273AB">
        <w:rPr>
          <w:rStyle w:val="Style13ptBold"/>
        </w:rPr>
        <w:t>, Award Winning Journalist, 16</w:t>
      </w:r>
    </w:p>
    <w:p w:rsidR="000B73AC" w:rsidRDefault="000B73AC" w:rsidP="000B73AC">
      <w:r>
        <w:t xml:space="preserve">(Jane, chief diplomatic correspondent in the Beijing </w:t>
      </w:r>
      <w:proofErr w:type="gramStart"/>
      <w:r>
        <w:t>bureau ,</w:t>
      </w:r>
      <w:proofErr w:type="gramEnd"/>
      <w:r>
        <w:t xml:space="preserve"> </w:t>
      </w:r>
      <w:hyperlink r:id="rId32" w:history="1">
        <w:r w:rsidRPr="00F40FD3">
          <w:rPr>
            <w:rStyle w:val="Hyperlink"/>
          </w:rPr>
          <w:t>http://www.nytimes.com/2016/05/20/world/asia/access-to-bay-adds-enticement-as-us-weighs-lifting-vietnam-embargo.html?utm_source=pocket&amp;utm_medium=email&amp;utm_campaign=pockethits&amp;_r=0</w:t>
        </w:r>
      </w:hyperlink>
      <w:r>
        <w:t xml:space="preserve"> )</w:t>
      </w:r>
    </w:p>
    <w:p w:rsidR="000B73AC" w:rsidRPr="00D62A4E" w:rsidRDefault="000B73AC" w:rsidP="000B73AC">
      <w:pPr>
        <w:rPr>
          <w:sz w:val="16"/>
        </w:rPr>
      </w:pPr>
      <w:r w:rsidRPr="00451210">
        <w:rPr>
          <w:rStyle w:val="StyleUnderline"/>
        </w:rPr>
        <w:t>Vietnam’s government, pressed by an ever more powerful China, knows it cannot stand up to Beijing alone and is cautiously moving toward increased ties with the United States</w:t>
      </w:r>
      <w:r w:rsidRPr="00D62A4E">
        <w:rPr>
          <w:sz w:val="16"/>
        </w:rPr>
        <w:t xml:space="preserve">. </w:t>
      </w:r>
      <w:r w:rsidRPr="00451210">
        <w:rPr>
          <w:rStyle w:val="StyleUnderline"/>
        </w:rPr>
        <w:t>Despite</w:t>
      </w:r>
      <w:r w:rsidRPr="00D62A4E">
        <w:rPr>
          <w:sz w:val="16"/>
        </w:rPr>
        <w:t xml:space="preserve"> their </w:t>
      </w:r>
      <w:r w:rsidRPr="00451210">
        <w:rPr>
          <w:rStyle w:val="StyleUnderline"/>
        </w:rPr>
        <w:t>shared Communist ideology</w:t>
      </w:r>
      <w:r w:rsidRPr="00D62A4E">
        <w:rPr>
          <w:sz w:val="16"/>
        </w:rPr>
        <w:t xml:space="preserve">, </w:t>
      </w:r>
      <w:r w:rsidRPr="003F1C8A">
        <w:rPr>
          <w:rStyle w:val="StyleUnderline"/>
        </w:rPr>
        <w:t>Vietnam and China fought over islands in the South China Sea in the 1970s and ’80s</w:t>
      </w:r>
      <w:r w:rsidRPr="00D62A4E">
        <w:rPr>
          <w:sz w:val="16"/>
        </w:rPr>
        <w:t xml:space="preserve">. </w:t>
      </w:r>
      <w:r w:rsidRPr="003F1C8A">
        <w:rPr>
          <w:rStyle w:val="StyleUnderline"/>
        </w:rPr>
        <w:t xml:space="preserve">Two years ago, China sent an oil rig into disputed waters close to the </w:t>
      </w:r>
      <w:proofErr w:type="spellStart"/>
      <w:r w:rsidRPr="003F1C8A">
        <w:rPr>
          <w:rStyle w:val="StyleUnderline"/>
        </w:rPr>
        <w:t>Paracel</w:t>
      </w:r>
      <w:proofErr w:type="spellEnd"/>
      <w:r w:rsidRPr="003F1C8A">
        <w:rPr>
          <w:rStyle w:val="StyleUnderline"/>
        </w:rPr>
        <w:t xml:space="preserve"> Islands, which are claimed by both countries,</w:t>
      </w:r>
      <w:r w:rsidRPr="00D62A4E">
        <w:rPr>
          <w:sz w:val="16"/>
        </w:rPr>
        <w:t xml:space="preserve"> leading to clashes at sea and anti-Chinese riots in Vietnamese cities. More recently, </w:t>
      </w:r>
      <w:r w:rsidRPr="003F1C8A">
        <w:rPr>
          <w:rStyle w:val="StyleUnderline"/>
        </w:rPr>
        <w:t>China has built artificial islands with military runways in the South China Sea just 300 miles from the Vietnamese coast.</w:t>
      </w:r>
      <w:r>
        <w:rPr>
          <w:rStyle w:val="StyleUnderline"/>
        </w:rPr>
        <w:t xml:space="preserve"> </w:t>
      </w:r>
      <w:r w:rsidRPr="003F1C8A">
        <w:rPr>
          <w:rStyle w:val="StyleUnderline"/>
        </w:rPr>
        <w:t xml:space="preserve">Vietnam’s needs </w:t>
      </w:r>
      <w:r w:rsidRPr="003F1C8A">
        <w:rPr>
          <w:rStyle w:val="Emphasis"/>
        </w:rPr>
        <w:t>dovetail with</w:t>
      </w:r>
      <w:r w:rsidRPr="003F1C8A">
        <w:rPr>
          <w:rStyle w:val="StyleUnderline"/>
        </w:rPr>
        <w:t xml:space="preserve"> those of the U</w:t>
      </w:r>
      <w:r w:rsidRPr="00D62A4E">
        <w:rPr>
          <w:sz w:val="16"/>
        </w:rPr>
        <w:t xml:space="preserve">nited </w:t>
      </w:r>
      <w:r w:rsidRPr="003F1C8A">
        <w:rPr>
          <w:rStyle w:val="StyleUnderline"/>
        </w:rPr>
        <w:t>S</w:t>
      </w:r>
      <w:r w:rsidRPr="00D62A4E">
        <w:rPr>
          <w:sz w:val="16"/>
        </w:rPr>
        <w:t>tates</w:t>
      </w:r>
      <w:r w:rsidRPr="003F1C8A">
        <w:rPr>
          <w:rStyle w:val="StyleUnderline"/>
        </w:rPr>
        <w:t>, which has been encouraging maritime states in Southeast Asia to better defend themselves</w:t>
      </w:r>
      <w:r w:rsidRPr="00D62A4E">
        <w:rPr>
          <w:sz w:val="16"/>
        </w:rPr>
        <w:t xml:space="preserve">, an effort partly aimed at keeping the United States from being dragged into a direct naval conflict with China. The prospect of access to Cam </w:t>
      </w:r>
      <w:proofErr w:type="spellStart"/>
      <w:r w:rsidRPr="00D62A4E">
        <w:rPr>
          <w:sz w:val="16"/>
        </w:rPr>
        <w:t>Ranh</w:t>
      </w:r>
      <w:proofErr w:type="spellEnd"/>
      <w:r w:rsidRPr="00D62A4E">
        <w:rPr>
          <w:sz w:val="16"/>
        </w:rPr>
        <w:t xml:space="preserve"> Bay, where the Vietnamese have built a new international port, provides another enticement for lifting the ban. </w:t>
      </w:r>
      <w:r w:rsidRPr="003F1C8A">
        <w:rPr>
          <w:rStyle w:val="StyleUnderline"/>
        </w:rPr>
        <w:t>An American presence</w:t>
      </w:r>
      <w:r w:rsidRPr="00D62A4E">
        <w:rPr>
          <w:sz w:val="16"/>
        </w:rPr>
        <w:t xml:space="preserve"> there </w:t>
      </w:r>
      <w:r w:rsidRPr="003F1C8A">
        <w:rPr>
          <w:rStyle w:val="StyleUnderline"/>
        </w:rPr>
        <w:t>would allow U</w:t>
      </w:r>
      <w:r w:rsidRPr="00D62A4E">
        <w:rPr>
          <w:sz w:val="16"/>
        </w:rPr>
        <w:t xml:space="preserve">nited </w:t>
      </w:r>
      <w:r w:rsidRPr="003F1C8A">
        <w:rPr>
          <w:rStyle w:val="StyleUnderline"/>
        </w:rPr>
        <w:t>S</w:t>
      </w:r>
      <w:r w:rsidRPr="00D62A4E">
        <w:rPr>
          <w:sz w:val="16"/>
        </w:rPr>
        <w:t xml:space="preserve">tates </w:t>
      </w:r>
      <w:r w:rsidRPr="003F1C8A">
        <w:rPr>
          <w:rStyle w:val="StyleUnderline"/>
        </w:rPr>
        <w:t>forces to use the port on the western edge of the South China Sea, complementing American facilities in the Philippines on the sea’s eastern edge.</w:t>
      </w:r>
      <w:r>
        <w:rPr>
          <w:rStyle w:val="StyleUnderline"/>
        </w:rPr>
        <w:t xml:space="preserve"> </w:t>
      </w:r>
      <w:r w:rsidRPr="00D62A4E">
        <w:rPr>
          <w:sz w:val="16"/>
        </w:rPr>
        <w:t>“</w:t>
      </w:r>
      <w:r w:rsidRPr="003F1C8A">
        <w:rPr>
          <w:rStyle w:val="StyleUnderline"/>
        </w:rPr>
        <w:t>If the U</w:t>
      </w:r>
      <w:r w:rsidRPr="00D62A4E">
        <w:rPr>
          <w:sz w:val="16"/>
        </w:rPr>
        <w:t xml:space="preserve">nited </w:t>
      </w:r>
      <w:r w:rsidRPr="003F1C8A">
        <w:rPr>
          <w:rStyle w:val="StyleUnderline"/>
        </w:rPr>
        <w:t>S</w:t>
      </w:r>
      <w:r w:rsidRPr="00D62A4E">
        <w:rPr>
          <w:sz w:val="16"/>
        </w:rPr>
        <w:t xml:space="preserve">tates </w:t>
      </w:r>
      <w:r w:rsidRPr="003F1C8A">
        <w:rPr>
          <w:rStyle w:val="Emphasis"/>
        </w:rPr>
        <w:t xml:space="preserve">can get regular access to Cam </w:t>
      </w:r>
      <w:proofErr w:type="spellStart"/>
      <w:r w:rsidRPr="003F1C8A">
        <w:rPr>
          <w:rStyle w:val="Emphasis"/>
        </w:rPr>
        <w:t>Ranh</w:t>
      </w:r>
      <w:proofErr w:type="spellEnd"/>
      <w:r w:rsidRPr="003F1C8A">
        <w:rPr>
          <w:rStyle w:val="Emphasis"/>
        </w:rPr>
        <w:t xml:space="preserve"> Bay, it would be very advantageous to maintaining the balance of power with China</w:t>
      </w:r>
      <w:r w:rsidRPr="00D62A4E">
        <w:rPr>
          <w:sz w:val="16"/>
        </w:rPr>
        <w:t xml:space="preserve">,” said Alexander L. </w:t>
      </w:r>
      <w:proofErr w:type="spellStart"/>
      <w:r w:rsidRPr="00D62A4E">
        <w:rPr>
          <w:sz w:val="16"/>
        </w:rPr>
        <w:t>Vuving</w:t>
      </w:r>
      <w:proofErr w:type="spellEnd"/>
      <w:r w:rsidRPr="00D62A4E">
        <w:rPr>
          <w:sz w:val="16"/>
        </w:rPr>
        <w:t>, a Vietnam specialist at the Asia-Pacific Center for Security Studies in Honolulu. “If something happens in the South China Sea, it takes a while for the U.S. to get there. China can get there more quickly.”</w:t>
      </w:r>
    </w:p>
    <w:p w:rsidR="00A77091" w:rsidRDefault="00A77091" w:rsidP="00A77091">
      <w:pPr>
        <w:rPr>
          <w:rStyle w:val="StyleUnderline"/>
        </w:rPr>
      </w:pPr>
    </w:p>
    <w:p w:rsidR="00A77091" w:rsidRDefault="00A77091" w:rsidP="00A77091">
      <w:pPr>
        <w:rPr>
          <w:rStyle w:val="StyleUnderline"/>
        </w:rPr>
      </w:pPr>
    </w:p>
    <w:p w:rsidR="007319ED" w:rsidRDefault="007319ED" w:rsidP="007319ED">
      <w:pPr>
        <w:pStyle w:val="Heading3"/>
      </w:pPr>
      <w:r>
        <w:t xml:space="preserve">AT: Chinese Backlash </w:t>
      </w:r>
    </w:p>
    <w:p w:rsidR="007319ED" w:rsidRDefault="007319ED" w:rsidP="007319ED">
      <w:pPr>
        <w:rPr>
          <w:sz w:val="16"/>
        </w:rPr>
      </w:pPr>
    </w:p>
    <w:p w:rsidR="007319ED" w:rsidRDefault="007319ED" w:rsidP="007319ED">
      <w:pPr>
        <w:pStyle w:val="Heading4"/>
      </w:pPr>
      <w:r>
        <w:t xml:space="preserve">Chinese backlash would be limited, and would reinforce US alliances in the region </w:t>
      </w:r>
    </w:p>
    <w:p w:rsidR="007319ED" w:rsidRPr="008E54B6" w:rsidRDefault="007319ED" w:rsidP="007319ED">
      <w:pPr>
        <w:rPr>
          <w:rStyle w:val="Style13ptBold"/>
        </w:rPr>
      </w:pPr>
      <w:proofErr w:type="spellStart"/>
      <w:r w:rsidRPr="008E54B6">
        <w:rPr>
          <w:rStyle w:val="Style13ptBold"/>
        </w:rPr>
        <w:t>Blackwill</w:t>
      </w:r>
      <w:proofErr w:type="spellEnd"/>
      <w:r w:rsidRPr="008E54B6">
        <w:rPr>
          <w:rStyle w:val="Style13ptBold"/>
        </w:rPr>
        <w:t xml:space="preserve">, Senior Fellow @ CFR, and </w:t>
      </w:r>
      <w:proofErr w:type="spellStart"/>
      <w:r w:rsidRPr="008E54B6">
        <w:rPr>
          <w:rStyle w:val="Style13ptBold"/>
        </w:rPr>
        <w:t>Tellis</w:t>
      </w:r>
      <w:proofErr w:type="spellEnd"/>
      <w:r w:rsidRPr="008E54B6">
        <w:rPr>
          <w:rStyle w:val="Style13ptBold"/>
        </w:rPr>
        <w:t>, PhD, 15</w:t>
      </w:r>
    </w:p>
    <w:p w:rsidR="007319ED" w:rsidRPr="008E54B6" w:rsidRDefault="007319ED" w:rsidP="007319ED">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Revising U.S. Grand Strategy Toward China</w:t>
      </w:r>
      <w:r>
        <w:rPr>
          <w:sz w:val="16"/>
          <w:u w:val="single"/>
        </w:rPr>
        <w:t xml:space="preserve"> </w:t>
      </w:r>
      <w:r>
        <w:rPr>
          <w:sz w:val="16"/>
        </w:rPr>
        <w:t xml:space="preserve">March) </w:t>
      </w:r>
    </w:p>
    <w:p w:rsidR="007319ED" w:rsidRDefault="007319ED" w:rsidP="007319ED">
      <w:pPr>
        <w:rPr>
          <w:sz w:val="16"/>
        </w:rPr>
      </w:pPr>
      <w:r w:rsidRPr="00021F2D">
        <w:rPr>
          <w:sz w:val="16"/>
        </w:rPr>
        <w:t>Finally</w:t>
      </w:r>
      <w:r w:rsidRPr="00553E84">
        <w:rPr>
          <w:rStyle w:val="StyleUnderline"/>
        </w:rPr>
        <w:t>, the question arises regarding how China will respond to the</w:t>
      </w:r>
      <w:r w:rsidRPr="00021F2D">
        <w:rPr>
          <w:sz w:val="16"/>
        </w:rPr>
        <w:t xml:space="preserve"> U.S. </w:t>
      </w:r>
      <w:r w:rsidRPr="00553E84">
        <w:rPr>
          <w:rStyle w:val="StyleUnderline"/>
        </w:rPr>
        <w:t>grand strategy</w:t>
      </w:r>
      <w:r w:rsidRPr="00021F2D">
        <w:rPr>
          <w:sz w:val="16"/>
        </w:rPr>
        <w:t xml:space="preserve"> recommended here. Are not the risks of pursuing this grand strategy too great? </w:t>
      </w:r>
      <w:r w:rsidRPr="00553E84">
        <w:rPr>
          <w:rStyle w:val="StyleUnderline"/>
        </w:rPr>
        <w:t>One could certainly expect a strong Chinese reaction and a sustained chill in the bilateral relationship,</w:t>
      </w:r>
      <w:r w:rsidRPr="00021F2D">
        <w:rPr>
          <w:sz w:val="16"/>
        </w:rPr>
        <w:t xml:space="preserve"> including fewer meetings among senior officials, little progress on bilateral economic issues, less opportunities for American business in China, reduced military-to-military interaction, a reduction in societal interchange, and perhaps fewer Chinese students in American universities. (We dismiss the likelihood that China would respond to the measures recommended in this report by selling off its U.S. bond holdings because of the consequential reduction in their value.) </w:t>
      </w:r>
      <w:r w:rsidRPr="00553E84">
        <w:rPr>
          <w:rStyle w:val="StyleUnderline"/>
        </w:rPr>
        <w:t xml:space="preserve">These steps by Beijing would not be trivial but also </w:t>
      </w:r>
      <w:r w:rsidRPr="00553E84">
        <w:rPr>
          <w:rStyle w:val="Emphasis"/>
        </w:rPr>
        <w:t>would not threaten vital U.S. national interests.</w:t>
      </w:r>
      <w:r w:rsidRPr="00021F2D">
        <w:rPr>
          <w:sz w:val="16"/>
        </w:rPr>
        <w:t xml:space="preserve"> If China went further in its policy as opposed to reacting rhetorically, </w:t>
      </w:r>
      <w:r w:rsidRPr="002F58E4">
        <w:rPr>
          <w:rStyle w:val="StyleUnderline"/>
        </w:rPr>
        <w:t xml:space="preserve">the more aggressive Beijing’s policy response and the more coercive its actions, the more likely that America’s friends and allies in Asia </w:t>
      </w:r>
      <w:r w:rsidRPr="002F58E4">
        <w:rPr>
          <w:rStyle w:val="Emphasis"/>
        </w:rPr>
        <w:t>would move even closer to Washington</w:t>
      </w:r>
      <w:r w:rsidRPr="00021F2D">
        <w:rPr>
          <w:sz w:val="16"/>
        </w:rPr>
        <w:t xml:space="preserve">. </w:t>
      </w:r>
      <w:r w:rsidRPr="002F58E4">
        <w:rPr>
          <w:rStyle w:val="StyleUnderline"/>
        </w:rPr>
        <w:t>We do not think that China will find an easy solution to this dilemma.</w:t>
      </w:r>
      <w:r w:rsidRPr="00021F2D">
        <w:rPr>
          <w:sz w:val="16"/>
        </w:rPr>
        <w:t xml:space="preserve"> Moreover, </w:t>
      </w:r>
      <w:r w:rsidRPr="002F58E4">
        <w:rPr>
          <w:rStyle w:val="StyleUnderline"/>
        </w:rPr>
        <w:t>it is likely that Beijing would continue to cooperate with the United States in areas that it thinks serve China’s national interests</w:t>
      </w:r>
      <w:r w:rsidRPr="00021F2D">
        <w:rPr>
          <w:sz w:val="16"/>
        </w:rPr>
        <w:t xml:space="preserve">—on </w:t>
      </w:r>
      <w:r w:rsidRPr="002F58E4">
        <w:rPr>
          <w:rStyle w:val="StyleUnderline"/>
        </w:rPr>
        <w:t>the global economy, international trade, climate change, counterterrorism, the Iranian nuclear weapons program, North Korea, and post-2016 Afghanistan</w:t>
      </w:r>
      <w:r w:rsidRPr="00021F2D">
        <w:rPr>
          <w:sz w:val="16"/>
        </w:rPr>
        <w:t xml:space="preserve">. Put differently, </w:t>
      </w:r>
      <w:r w:rsidRPr="002F58E4">
        <w:rPr>
          <w:rStyle w:val="Emphasis"/>
        </w:rPr>
        <w:t>we do not think the Chinese leadership in a fit of pique</w:t>
      </w:r>
      <w:r w:rsidRPr="00021F2D">
        <w:rPr>
          <w:sz w:val="16"/>
        </w:rPr>
        <w:t xml:space="preserve">—hardly in China’s strategic tradition— </w:t>
      </w:r>
      <w:r w:rsidRPr="002F58E4">
        <w:rPr>
          <w:rStyle w:val="Emphasis"/>
        </w:rPr>
        <w:t>would act in ways that damage its policy purposes and its reputation around Asia</w:t>
      </w:r>
      <w:r w:rsidRPr="00021F2D">
        <w:rPr>
          <w:sz w:val="16"/>
        </w:rPr>
        <w:t xml:space="preserve">. In short, </w:t>
      </w:r>
      <w:r w:rsidRPr="002F58E4">
        <w:rPr>
          <w:rStyle w:val="StyleUnderline"/>
        </w:rPr>
        <w:t xml:space="preserve">this strategic course correction in U.S. policy toward China would certainly trigger a torrent of criticism from Beijing because it would begin to systemically address China’s goal of dominating Asia and produce a more cantankerous PRC in the UN Security Council, </w:t>
      </w:r>
      <w:r w:rsidRPr="002F58E4">
        <w:rPr>
          <w:rStyle w:val="Emphasis"/>
        </w:rPr>
        <w:t>but it would not end many aspects of U.S.-China international collaboration based on compatible national interests</w:t>
      </w:r>
      <w:r w:rsidRPr="002F58E4">
        <w:rPr>
          <w:rStyle w:val="StyleUnderline"/>
        </w:rPr>
        <w:t xml:space="preserve">. </w:t>
      </w:r>
      <w:r w:rsidRPr="00021F2D">
        <w:rPr>
          <w:sz w:val="16"/>
        </w:rPr>
        <w:t xml:space="preserve">Although there are risks in following the course proposed here, as with most fundamental policy departures, </w:t>
      </w:r>
      <w:r w:rsidRPr="00021F2D">
        <w:rPr>
          <w:rStyle w:val="Emphasis"/>
        </w:rPr>
        <w:t>such risks are substantially smaller than those that are increasing because of an inadequate U.S. strategic response to the rise of Chinese power</w:t>
      </w:r>
      <w:r w:rsidRPr="00021F2D">
        <w:rPr>
          <w:sz w:val="16"/>
        </w:rPr>
        <w:t xml:space="preserve"> In any case, </w:t>
      </w:r>
      <w:r w:rsidRPr="00021F2D">
        <w:rPr>
          <w:rStyle w:val="Emphasis"/>
        </w:rPr>
        <w:t>there is no reason why a China that did not seek to overturn the balance of power in Asia should object to the policy prescriptions contained in this report.</w:t>
      </w:r>
      <w:r w:rsidRPr="00021F2D">
        <w:rPr>
          <w:sz w:val="16"/>
        </w:rPr>
        <w:t xml:space="preserve"> And which of the policy prescriptions would those who wish to continue the current prevailing U.S. approach to China—that is, cooperation—reject? In short, </w:t>
      </w:r>
      <w:r w:rsidRPr="00021F2D">
        <w:rPr>
          <w:rStyle w:val="Emphasis"/>
        </w:rPr>
        <w:t>these measures do not “treat China as an enem</w:t>
      </w:r>
      <w:r w:rsidRPr="00021F2D">
        <w:rPr>
          <w:sz w:val="16"/>
        </w:rPr>
        <w:t xml:space="preserve">y” as some American analysts rightfully warn against; </w:t>
      </w:r>
      <w:r w:rsidRPr="00021F2D">
        <w:rPr>
          <w:rStyle w:val="StyleUnderline"/>
        </w:rPr>
        <w:t>rather, they seek to protect vital U.S. and allied national interests, a reasonable and responsible objective.</w:t>
      </w:r>
      <w:r w:rsidRPr="00021F2D">
        <w:rPr>
          <w:sz w:val="16"/>
        </w:rPr>
        <w:t xml:space="preserve"> </w:t>
      </w:r>
      <w:r w:rsidRPr="00021F2D">
        <w:rPr>
          <w:rStyle w:val="StyleUnderline"/>
        </w:rPr>
        <w:t>Washington simply cannot have it both ways—to accommodate Chinese concerns regarding U.S. power projection into Asia through “strategic reassurance” and at the same time to promote and defend U.S. vital national interests in this vast region</w:t>
      </w:r>
      <w:r w:rsidRPr="00021F2D">
        <w:rPr>
          <w:sz w:val="16"/>
        </w:rPr>
        <w:t>. It is, of course, the second that must be at the core of a successful U.S. grand strategy toward China. (37-8)</w:t>
      </w:r>
    </w:p>
    <w:p w:rsidR="009A1FEA" w:rsidRDefault="009A1FEA" w:rsidP="007319ED">
      <w:pPr>
        <w:rPr>
          <w:sz w:val="16"/>
        </w:rPr>
      </w:pPr>
    </w:p>
    <w:p w:rsidR="009A1FEA" w:rsidRPr="00980911" w:rsidRDefault="009A1FEA" w:rsidP="009A1FEA">
      <w:pPr>
        <w:pStyle w:val="Heading3"/>
      </w:pPr>
      <w:r w:rsidRPr="00980911">
        <w:t xml:space="preserve">AT: China Collapse </w:t>
      </w:r>
    </w:p>
    <w:p w:rsidR="009A1FEA" w:rsidRPr="00980911" w:rsidRDefault="009A1FEA" w:rsidP="009A1FEA"/>
    <w:p w:rsidR="009A1FEA" w:rsidRPr="00980911" w:rsidRDefault="009A1FEA" w:rsidP="009A1FEA"/>
    <w:p w:rsidR="009A1FEA" w:rsidRPr="00980911" w:rsidRDefault="009A1FEA" w:rsidP="009A1FEA"/>
    <w:p w:rsidR="009A1FEA" w:rsidRDefault="009A1FEA" w:rsidP="009A1FEA">
      <w:pPr>
        <w:rPr>
          <w:rStyle w:val="StyleUnderline"/>
        </w:rPr>
      </w:pPr>
    </w:p>
    <w:p w:rsidR="009A1FEA" w:rsidRDefault="009A1FEA" w:rsidP="009A1FEA">
      <w:pPr>
        <w:pStyle w:val="Heading4"/>
      </w:pPr>
      <w:r>
        <w:t xml:space="preserve">China spreads fear of collapse to reduce international resistance </w:t>
      </w:r>
    </w:p>
    <w:p w:rsidR="009A1FEA" w:rsidRPr="003C795A" w:rsidRDefault="009A1FEA" w:rsidP="009A1FEA">
      <w:pPr>
        <w:rPr>
          <w:rStyle w:val="Style13ptBold"/>
        </w:rPr>
      </w:pPr>
      <w:r w:rsidRPr="003C795A">
        <w:rPr>
          <w:rStyle w:val="Style13ptBold"/>
        </w:rPr>
        <w:t>Pillsbury, PhD, 15</w:t>
      </w:r>
    </w:p>
    <w:p w:rsidR="009A1FEA" w:rsidRDefault="009A1FEA" w:rsidP="009A1FEA">
      <w:r>
        <w:t xml:space="preserve">(Michael, director of the Hudson Institute’s Center for Chinese Strategy, </w:t>
      </w:r>
      <w:hyperlink r:id="rId33" w:history="1">
        <w:r w:rsidRPr="00F40FD3">
          <w:rPr>
            <w:rStyle w:val="Hyperlink"/>
          </w:rPr>
          <w:t>http://www.businessinsider.com/the-hundred-year-marathon-excerpt-2015-2</w:t>
        </w:r>
      </w:hyperlink>
      <w:r>
        <w:t xml:space="preserve"> 2-9)</w:t>
      </w:r>
    </w:p>
    <w:p w:rsidR="009A1FEA" w:rsidRPr="00980911" w:rsidRDefault="009A1FEA" w:rsidP="009A1FEA">
      <w:pPr>
        <w:rPr>
          <w:rStyle w:val="StyleUnderline"/>
          <w:sz w:val="16"/>
          <w:u w:val="none"/>
        </w:rPr>
      </w:pPr>
      <w:r w:rsidRPr="00980911">
        <w:rPr>
          <w:rStyle w:val="StyleUnderline"/>
        </w:rPr>
        <w:t xml:space="preserve">In </w:t>
      </w:r>
      <w:r w:rsidRPr="00980911">
        <w:rPr>
          <w:rStyle w:val="StyleUnderline"/>
          <w:sz w:val="16"/>
          <w:u w:val="none"/>
        </w:rPr>
        <w:t>19</w:t>
      </w:r>
      <w:r w:rsidRPr="00980911">
        <w:rPr>
          <w:rStyle w:val="StyleUnderline"/>
        </w:rPr>
        <w:t>96, I was part of a U.S. delegation to China</w:t>
      </w:r>
      <w:r w:rsidRPr="00980911">
        <w:rPr>
          <w:rStyle w:val="StyleUnderline"/>
          <w:sz w:val="16"/>
          <w:u w:val="none"/>
        </w:rPr>
        <w:t xml:space="preserve"> that included Robert Ellsworth, the top foreign policy adviser to the Republican presidential nominee, Robert Dole. In what appeared to be a forthright exchange of views with Chinese scholars, </w:t>
      </w:r>
      <w:r w:rsidRPr="00980911">
        <w:rPr>
          <w:rStyle w:val="StyleUnderline"/>
        </w:rPr>
        <w:t>we were told that China was in serious economic and political peril — and that the potential for collapse loomed large.</w:t>
      </w:r>
      <w:r w:rsidRPr="00980911">
        <w:rPr>
          <w:rStyle w:val="StyleUnderline"/>
          <w:sz w:val="16"/>
          <w:u w:val="none"/>
        </w:rPr>
        <w:t xml:space="preserve"> These distinguished scholars pointed to China’s serious environmental problems, restless ethnic minorities, and incompetent and corrupt government leaders — as well as to those leaders’ inability to carry out necessary reforms. </w:t>
      </w:r>
      <w:r w:rsidRPr="00980911">
        <w:rPr>
          <w:rStyle w:val="StyleUnderline"/>
        </w:rPr>
        <w:t>I later learned that the Chinese were escorting other groups of American academics, business leaders, and policy experts on these purportedly “exclusive” visits, where they too received an identical message about China’s coming decline</w:t>
      </w:r>
      <w:r w:rsidRPr="00980911">
        <w:rPr>
          <w:rStyle w:val="StyleUnderline"/>
          <w:sz w:val="16"/>
          <w:u w:val="none"/>
        </w:rPr>
        <w:t xml:space="preserve">. </w:t>
      </w:r>
      <w:r w:rsidRPr="00980911">
        <w:rPr>
          <w:rStyle w:val="Emphasis"/>
        </w:rPr>
        <w:t>Many of them then repeated these “revelations” in articles, books, and commentaries back in the United States.</w:t>
      </w:r>
      <w:r w:rsidRPr="00980911">
        <w:rPr>
          <w:rStyle w:val="StyleUnderline"/>
          <w:sz w:val="16"/>
          <w:u w:val="none"/>
        </w:rPr>
        <w:t xml:space="preserve"> </w:t>
      </w:r>
      <w:r w:rsidRPr="00980911">
        <w:rPr>
          <w:rStyle w:val="StyleUnderline"/>
        </w:rPr>
        <w:t>Yet the hard fact is that China’s already robust GDP is predicted to continue to grow by at least 7 or 8 percent</w:t>
      </w:r>
      <w:r w:rsidRPr="00980911">
        <w:rPr>
          <w:rStyle w:val="StyleUnderline"/>
          <w:sz w:val="16"/>
          <w:u w:val="none"/>
        </w:rPr>
        <w:t xml:space="preserve">, thereby </w:t>
      </w:r>
      <w:r w:rsidRPr="00980911">
        <w:rPr>
          <w:rStyle w:val="StyleUnderline"/>
        </w:rPr>
        <w:t>surpassing that of the United States by 2018 at the earliest</w:t>
      </w:r>
      <w:r w:rsidRPr="00980911">
        <w:rPr>
          <w:rStyle w:val="StyleUnderline"/>
          <w:sz w:val="16"/>
          <w:u w:val="none"/>
        </w:rPr>
        <w:t xml:space="preserve">, according to economists from the International Monetary Fund, the </w:t>
      </w:r>
      <w:proofErr w:type="spellStart"/>
      <w:r w:rsidRPr="00980911">
        <w:rPr>
          <w:rStyle w:val="StyleUnderline"/>
          <w:sz w:val="16"/>
          <w:u w:val="none"/>
        </w:rPr>
        <w:t>Organisation</w:t>
      </w:r>
      <w:proofErr w:type="spellEnd"/>
      <w:r w:rsidRPr="00980911">
        <w:rPr>
          <w:rStyle w:val="StyleUnderline"/>
          <w:sz w:val="16"/>
          <w:u w:val="none"/>
        </w:rPr>
        <w:t xml:space="preserve"> for Economic Co-operation and Development, and the United Nations. </w:t>
      </w:r>
      <w:r w:rsidRPr="00980911">
        <w:rPr>
          <w:rStyle w:val="Emphasis"/>
        </w:rPr>
        <w:t>Unfortunately, China policy experts like me were so wedded to the idea of the “coming collapse of China” that few of us believed these forecasts. While we worried about China’s woes, its economy more than doubled</w:t>
      </w:r>
      <w:r w:rsidRPr="00980911">
        <w:rPr>
          <w:rStyle w:val="StyleUnderline"/>
          <w:sz w:val="16"/>
          <w:u w:val="none"/>
        </w:rPr>
        <w:t>.</w:t>
      </w:r>
    </w:p>
    <w:p w:rsidR="009A1FEA" w:rsidRPr="00021F2D" w:rsidRDefault="009A1FEA" w:rsidP="007319ED">
      <w:pPr>
        <w:rPr>
          <w:sz w:val="16"/>
        </w:rPr>
      </w:pPr>
    </w:p>
    <w:p w:rsidR="006E308C" w:rsidRDefault="006E308C" w:rsidP="006E308C">
      <w:pPr>
        <w:pStyle w:val="Heading3"/>
      </w:pPr>
      <w:r>
        <w:t xml:space="preserve">2NC “Congagement” </w:t>
      </w:r>
    </w:p>
    <w:p w:rsidR="006E308C" w:rsidRDefault="006E308C" w:rsidP="006E308C">
      <w:pPr>
        <w:rPr>
          <w:sz w:val="16"/>
        </w:rPr>
      </w:pPr>
    </w:p>
    <w:p w:rsidR="006E308C" w:rsidRDefault="006E308C" w:rsidP="006E308C">
      <w:pPr>
        <w:pStyle w:val="Heading4"/>
      </w:pPr>
      <w:r>
        <w:t xml:space="preserve">Engagement with balancing isn’t enough- failed for 20 years </w:t>
      </w:r>
    </w:p>
    <w:p w:rsidR="006E308C" w:rsidRPr="0058587D" w:rsidRDefault="006E308C" w:rsidP="006E308C">
      <w:pPr>
        <w:rPr>
          <w:rStyle w:val="Style13ptBold"/>
        </w:rPr>
      </w:pPr>
      <w:r w:rsidRPr="0058587D">
        <w:rPr>
          <w:rStyle w:val="Style13ptBold"/>
        </w:rPr>
        <w:t>Friedberg, PhD Harvard, 15</w:t>
      </w:r>
    </w:p>
    <w:p w:rsidR="006E308C" w:rsidRDefault="006E308C" w:rsidP="006E308C">
      <w:pPr>
        <w:rPr>
          <w:sz w:val="16"/>
        </w:rPr>
      </w:pPr>
      <w:r>
        <w:rPr>
          <w:sz w:val="16"/>
        </w:rPr>
        <w:t>(Aaron L, Prof of Politics and international affairs @Princeton,</w:t>
      </w:r>
      <w:r w:rsidRPr="00511E51">
        <w:t xml:space="preserve"> </w:t>
      </w:r>
      <w:hyperlink r:id="rId34" w:history="1">
        <w:r w:rsidRPr="00F40FD3">
          <w:rPr>
            <w:rStyle w:val="Hyperlink"/>
            <w:sz w:val="16"/>
          </w:rPr>
          <w:t>https://www.iiss.org/en/politics%20and%20strategy/blogsections/2015-932e/may-7114/debate-over-us-china-strategy-f18a</w:t>
        </w:r>
      </w:hyperlink>
      <w:r>
        <w:rPr>
          <w:sz w:val="16"/>
        </w:rPr>
        <w:t>)</w:t>
      </w:r>
    </w:p>
    <w:p w:rsidR="006E308C" w:rsidRPr="009164E9" w:rsidRDefault="006E308C" w:rsidP="006E308C">
      <w:pPr>
        <w:rPr>
          <w:rStyle w:val="StyleUnderline"/>
          <w:sz w:val="16"/>
          <w:u w:val="none"/>
        </w:rPr>
      </w:pPr>
      <w:r w:rsidRPr="009164E9">
        <w:rPr>
          <w:rStyle w:val="StyleUnderline"/>
          <w:sz w:val="16"/>
          <w:u w:val="none"/>
        </w:rPr>
        <w:t xml:space="preserve">AF: My starting position for this is to observe that </w:t>
      </w:r>
      <w:r w:rsidRPr="0057003C">
        <w:rPr>
          <w:rStyle w:val="StyleUnderline"/>
        </w:rPr>
        <w:t>over the last 20 years</w:t>
      </w:r>
      <w:r w:rsidRPr="009164E9">
        <w:rPr>
          <w:rStyle w:val="StyleUnderline"/>
          <w:sz w:val="16"/>
          <w:u w:val="none"/>
        </w:rPr>
        <w:t xml:space="preserve"> or so </w:t>
      </w:r>
      <w:r w:rsidRPr="0057003C">
        <w:rPr>
          <w:rStyle w:val="StyleUnderline"/>
        </w:rPr>
        <w:t>the U</w:t>
      </w:r>
      <w:r w:rsidRPr="009164E9">
        <w:rPr>
          <w:rStyle w:val="StyleUnderline"/>
          <w:sz w:val="16"/>
          <w:u w:val="none"/>
        </w:rPr>
        <w:t xml:space="preserve">nited </w:t>
      </w:r>
      <w:r w:rsidRPr="0057003C">
        <w:rPr>
          <w:rStyle w:val="StyleUnderline"/>
        </w:rPr>
        <w:t>S</w:t>
      </w:r>
      <w:r w:rsidRPr="009164E9">
        <w:rPr>
          <w:rStyle w:val="StyleUnderline"/>
          <w:sz w:val="16"/>
          <w:u w:val="none"/>
        </w:rPr>
        <w:t xml:space="preserve">tates, </w:t>
      </w:r>
      <w:r w:rsidRPr="0057003C">
        <w:rPr>
          <w:rStyle w:val="StyleUnderline"/>
        </w:rPr>
        <w:t>across Republican and Democratic administrations, has had a</w:t>
      </w:r>
      <w:r w:rsidRPr="009164E9">
        <w:rPr>
          <w:rStyle w:val="StyleUnderline"/>
          <w:sz w:val="16"/>
          <w:u w:val="none"/>
        </w:rPr>
        <w:t xml:space="preserve"> pretty </w:t>
      </w:r>
      <w:r w:rsidRPr="0057003C">
        <w:rPr>
          <w:rStyle w:val="StyleUnderline"/>
        </w:rPr>
        <w:t>consistent strategy</w:t>
      </w:r>
      <w:r w:rsidRPr="009164E9">
        <w:rPr>
          <w:rStyle w:val="StyleUnderline"/>
          <w:sz w:val="16"/>
          <w:u w:val="none"/>
        </w:rPr>
        <w:t xml:space="preserve"> for dealing with China. There have been variations, but the basic strategy has combined two elements: </w:t>
      </w:r>
      <w:r w:rsidRPr="0057003C">
        <w:rPr>
          <w:rStyle w:val="Emphasis"/>
        </w:rPr>
        <w:t>the need to engage</w:t>
      </w:r>
      <w:r w:rsidRPr="009164E9">
        <w:rPr>
          <w:rStyle w:val="StyleUnderline"/>
          <w:sz w:val="16"/>
          <w:u w:val="none"/>
        </w:rPr>
        <w:t xml:space="preserve"> in diplomacy, trade, scientific–educational cooperation and so on; </w:t>
      </w:r>
      <w:r w:rsidRPr="0057003C">
        <w:rPr>
          <w:rStyle w:val="Emphasis"/>
        </w:rPr>
        <w:t>and balancing</w:t>
      </w:r>
      <w:r w:rsidRPr="009164E9">
        <w:rPr>
          <w:rStyle w:val="StyleUnderline"/>
          <w:sz w:val="16"/>
          <w:u w:val="none"/>
        </w:rPr>
        <w:t xml:space="preserve"> – efforts to maintain a balance of military power in the Asia-Pacific region that </w:t>
      </w:r>
      <w:proofErr w:type="spellStart"/>
      <w:r w:rsidRPr="009164E9">
        <w:rPr>
          <w:rStyle w:val="StyleUnderline"/>
          <w:sz w:val="16"/>
          <w:u w:val="none"/>
        </w:rPr>
        <w:t>favours</w:t>
      </w:r>
      <w:proofErr w:type="spellEnd"/>
      <w:r w:rsidRPr="009164E9">
        <w:rPr>
          <w:rStyle w:val="StyleUnderline"/>
          <w:sz w:val="16"/>
          <w:u w:val="none"/>
        </w:rPr>
        <w:t xml:space="preserve"> the interests of the United States and its allies. </w:t>
      </w:r>
      <w:r w:rsidRPr="001B62D9">
        <w:rPr>
          <w:rStyle w:val="StyleUnderline"/>
        </w:rPr>
        <w:t xml:space="preserve">Where there has been variation it has been a matter of </w:t>
      </w:r>
      <w:r w:rsidRPr="001B62D9">
        <w:rPr>
          <w:rStyle w:val="Emphasis"/>
        </w:rPr>
        <w:t>emphasis and degree</w:t>
      </w:r>
      <w:r w:rsidRPr="001B62D9">
        <w:rPr>
          <w:rStyle w:val="StyleUnderline"/>
        </w:rPr>
        <w:t>, rather than a fundamental shift.</w:t>
      </w:r>
      <w:r>
        <w:rPr>
          <w:rStyle w:val="StyleUnderline"/>
        </w:rPr>
        <w:t xml:space="preserve"> </w:t>
      </w:r>
      <w:r w:rsidRPr="009164E9">
        <w:rPr>
          <w:rStyle w:val="StyleUnderline"/>
          <w:sz w:val="16"/>
          <w:u w:val="none"/>
        </w:rPr>
        <w:t xml:space="preserve">What has happened over the last five or six years, I think, is that </w:t>
      </w:r>
      <w:r w:rsidRPr="001B62D9">
        <w:rPr>
          <w:rStyle w:val="StyleUnderline"/>
        </w:rPr>
        <w:t>that mixed strategy has begun to be called increasingly into question</w:t>
      </w:r>
      <w:r w:rsidRPr="009164E9">
        <w:rPr>
          <w:rStyle w:val="StyleUnderline"/>
          <w:sz w:val="16"/>
          <w:u w:val="none"/>
        </w:rPr>
        <w:t xml:space="preserve">, from a variety of different angles. </w:t>
      </w:r>
      <w:r w:rsidRPr="001B62D9">
        <w:rPr>
          <w:rStyle w:val="StyleUnderline"/>
        </w:rPr>
        <w:t>China’s capabilities are growing</w:t>
      </w:r>
      <w:r w:rsidRPr="009164E9">
        <w:rPr>
          <w:rStyle w:val="StyleUnderline"/>
          <w:sz w:val="16"/>
          <w:u w:val="none"/>
        </w:rPr>
        <w:t xml:space="preserve">. </w:t>
      </w:r>
      <w:r w:rsidRPr="001B62D9">
        <w:rPr>
          <w:rStyle w:val="StyleUnderline"/>
        </w:rPr>
        <w:t>It is wealthier than ever</w:t>
      </w:r>
      <w:r w:rsidRPr="009164E9">
        <w:rPr>
          <w:rStyle w:val="StyleUnderline"/>
          <w:sz w:val="16"/>
          <w:u w:val="none"/>
        </w:rPr>
        <w:t xml:space="preserve">, it is </w:t>
      </w:r>
      <w:r w:rsidRPr="001B62D9">
        <w:rPr>
          <w:rStyle w:val="StyleUnderline"/>
        </w:rPr>
        <w:t>more powerful militarily than it has ever been</w:t>
      </w:r>
      <w:r w:rsidRPr="009164E9">
        <w:rPr>
          <w:rStyle w:val="StyleUnderline"/>
          <w:sz w:val="16"/>
          <w:u w:val="none"/>
        </w:rPr>
        <w:t>, a</w:t>
      </w:r>
      <w:r w:rsidRPr="001B62D9">
        <w:rPr>
          <w:rStyle w:val="StyleUnderline"/>
        </w:rPr>
        <w:t xml:space="preserve">nd it is starting to assert itself more </w:t>
      </w:r>
      <w:r w:rsidRPr="009164E9">
        <w:rPr>
          <w:rStyle w:val="StyleUnderline"/>
          <w:sz w:val="16"/>
          <w:u w:val="none"/>
        </w:rPr>
        <w:t xml:space="preserve">in its </w:t>
      </w:r>
      <w:proofErr w:type="spellStart"/>
      <w:r w:rsidRPr="009164E9">
        <w:rPr>
          <w:rStyle w:val="StyleUnderline"/>
          <w:sz w:val="16"/>
          <w:u w:val="none"/>
        </w:rPr>
        <w:t>neighbourhood</w:t>
      </w:r>
      <w:proofErr w:type="spellEnd"/>
      <w:r w:rsidRPr="009164E9">
        <w:rPr>
          <w:rStyle w:val="StyleUnderline"/>
          <w:sz w:val="16"/>
          <w:u w:val="none"/>
        </w:rPr>
        <w:t xml:space="preserve"> and </w:t>
      </w:r>
      <w:r w:rsidRPr="001B62D9">
        <w:rPr>
          <w:rStyle w:val="Emphasis"/>
        </w:rPr>
        <w:t>on the global stage</w:t>
      </w:r>
      <w:r w:rsidRPr="009164E9">
        <w:rPr>
          <w:rStyle w:val="StyleUnderline"/>
          <w:sz w:val="16"/>
          <w:u w:val="none"/>
        </w:rPr>
        <w:t xml:space="preserve">, including </w:t>
      </w:r>
      <w:r w:rsidRPr="001B62D9">
        <w:rPr>
          <w:rStyle w:val="StyleUnderline"/>
        </w:rPr>
        <w:t>in ways which are perceived by many</w:t>
      </w:r>
      <w:r w:rsidRPr="009164E9">
        <w:rPr>
          <w:rStyle w:val="StyleUnderline"/>
          <w:sz w:val="16"/>
          <w:u w:val="none"/>
        </w:rPr>
        <w:t xml:space="preserve"> people in the region, as well as in the United States and elsewhere, </w:t>
      </w:r>
      <w:r w:rsidRPr="001B62D9">
        <w:rPr>
          <w:rStyle w:val="Emphasis"/>
        </w:rPr>
        <w:t>as potentially threatening to stability</w:t>
      </w:r>
      <w:r w:rsidRPr="009164E9">
        <w:rPr>
          <w:rStyle w:val="StyleUnderline"/>
          <w:sz w:val="16"/>
          <w:u w:val="none"/>
        </w:rPr>
        <w:t xml:space="preserve">. The </w:t>
      </w:r>
      <w:r w:rsidRPr="00205E1E">
        <w:rPr>
          <w:rStyle w:val="Emphasis"/>
        </w:rPr>
        <w:t>engagement</w:t>
      </w:r>
      <w:r w:rsidRPr="009164E9">
        <w:rPr>
          <w:rStyle w:val="StyleUnderline"/>
          <w:sz w:val="16"/>
          <w:u w:val="none"/>
        </w:rPr>
        <w:t xml:space="preserve"> side of US strategy, I think, </w:t>
      </w:r>
      <w:r w:rsidRPr="00205E1E">
        <w:rPr>
          <w:rStyle w:val="StyleUnderline"/>
        </w:rPr>
        <w:t xml:space="preserve">was </w:t>
      </w:r>
      <w:r w:rsidRPr="009164E9">
        <w:rPr>
          <w:rStyle w:val="StyleUnderline"/>
          <w:sz w:val="16"/>
          <w:u w:val="none"/>
        </w:rPr>
        <w:t xml:space="preserve">ultimately </w:t>
      </w:r>
      <w:r w:rsidRPr="00205E1E">
        <w:rPr>
          <w:rStyle w:val="StyleUnderline"/>
        </w:rPr>
        <w:t>intended to encourage China’s leaders to see their interests as lying in upholding the</w:t>
      </w:r>
      <w:r w:rsidRPr="009164E9">
        <w:rPr>
          <w:rStyle w:val="StyleUnderline"/>
          <w:sz w:val="16"/>
          <w:u w:val="none"/>
        </w:rPr>
        <w:t xml:space="preserve"> </w:t>
      </w:r>
      <w:r w:rsidRPr="00205E1E">
        <w:rPr>
          <w:rStyle w:val="StyleUnderline"/>
        </w:rPr>
        <w:t>existing international system, rather than challenging</w:t>
      </w:r>
      <w:r w:rsidRPr="009164E9">
        <w:rPr>
          <w:rStyle w:val="StyleUnderline"/>
          <w:sz w:val="16"/>
          <w:u w:val="none"/>
        </w:rPr>
        <w:t xml:space="preserve"> it. It was also intended, at least originally – we haven’t talked about this so much in recent years </w:t>
      </w:r>
      <w:r w:rsidRPr="00205E1E">
        <w:rPr>
          <w:rStyle w:val="Emphasis"/>
        </w:rPr>
        <w:t xml:space="preserve">– to encourage political </w:t>
      </w:r>
      <w:proofErr w:type="spellStart"/>
      <w:r w:rsidRPr="00205E1E">
        <w:rPr>
          <w:rStyle w:val="Emphasis"/>
        </w:rPr>
        <w:t>liberalisation</w:t>
      </w:r>
      <w:proofErr w:type="spellEnd"/>
      <w:r w:rsidRPr="009164E9">
        <w:rPr>
          <w:rStyle w:val="StyleUnderline"/>
          <w:sz w:val="16"/>
          <w:u w:val="none"/>
        </w:rPr>
        <w:t xml:space="preserve"> in China. What has happened is that </w:t>
      </w:r>
      <w:r w:rsidRPr="00205E1E">
        <w:rPr>
          <w:rStyle w:val="StyleUnderline"/>
        </w:rPr>
        <w:t xml:space="preserve">people have begun to </w:t>
      </w:r>
      <w:proofErr w:type="spellStart"/>
      <w:r w:rsidRPr="00205E1E">
        <w:rPr>
          <w:rStyle w:val="StyleUnderline"/>
        </w:rPr>
        <w:t>realise</w:t>
      </w:r>
      <w:proofErr w:type="spellEnd"/>
      <w:r w:rsidRPr="00205E1E">
        <w:rPr>
          <w:rStyle w:val="StyleUnderline"/>
        </w:rPr>
        <w:t xml:space="preserve"> that</w:t>
      </w:r>
      <w:r w:rsidRPr="009164E9">
        <w:rPr>
          <w:rStyle w:val="StyleUnderline"/>
          <w:sz w:val="16"/>
          <w:u w:val="none"/>
        </w:rPr>
        <w:t xml:space="preserve">, at least for the moment, </w:t>
      </w:r>
      <w:r w:rsidRPr="00205E1E">
        <w:rPr>
          <w:rStyle w:val="Emphasis"/>
        </w:rPr>
        <w:t xml:space="preserve">China is not </w:t>
      </w:r>
      <w:proofErr w:type="spellStart"/>
      <w:r w:rsidRPr="00205E1E">
        <w:rPr>
          <w:rStyle w:val="Emphasis"/>
        </w:rPr>
        <w:t>liberalising</w:t>
      </w:r>
      <w:proofErr w:type="spellEnd"/>
      <w:r w:rsidRPr="009164E9">
        <w:rPr>
          <w:rStyle w:val="StyleUnderline"/>
          <w:sz w:val="16"/>
          <w:u w:val="none"/>
        </w:rPr>
        <w:t xml:space="preserve">. To some extent, under the new leadership </w:t>
      </w:r>
      <w:r w:rsidRPr="00205E1E">
        <w:rPr>
          <w:rStyle w:val="Emphasis"/>
        </w:rPr>
        <w:t>China has gotten tougher and more ideological than it was a few years ago</w:t>
      </w:r>
      <w:r w:rsidRPr="009164E9">
        <w:rPr>
          <w:rStyle w:val="StyleUnderline"/>
          <w:sz w:val="16"/>
          <w:u w:val="none"/>
        </w:rPr>
        <w:t xml:space="preserve">. In part because of these more assertive </w:t>
      </w:r>
      <w:proofErr w:type="spellStart"/>
      <w:r w:rsidRPr="009164E9">
        <w:rPr>
          <w:rStyle w:val="StyleUnderline"/>
          <w:sz w:val="16"/>
          <w:u w:val="none"/>
        </w:rPr>
        <w:t>behaviours</w:t>
      </w:r>
      <w:proofErr w:type="spellEnd"/>
      <w:r w:rsidRPr="009164E9">
        <w:rPr>
          <w:rStyle w:val="StyleUnderline"/>
          <w:sz w:val="16"/>
          <w:u w:val="none"/>
        </w:rPr>
        <w:t xml:space="preserve">, </w:t>
      </w:r>
      <w:r w:rsidRPr="00205E1E">
        <w:rPr>
          <w:rStyle w:val="StyleUnderline"/>
        </w:rPr>
        <w:t>it has become increasingly difficult to sustain the view that China just wants to become a member in good standing of the international system.</w:t>
      </w:r>
      <w:r w:rsidRPr="009164E9">
        <w:rPr>
          <w:rStyle w:val="StyleUnderline"/>
          <w:sz w:val="16"/>
          <w:u w:val="none"/>
        </w:rPr>
        <w:t xml:space="preserve"> It wants to change some things, starting with its own </w:t>
      </w:r>
      <w:proofErr w:type="spellStart"/>
      <w:r w:rsidRPr="009164E9">
        <w:rPr>
          <w:rStyle w:val="StyleUnderline"/>
          <w:sz w:val="16"/>
          <w:u w:val="none"/>
        </w:rPr>
        <w:t>neighbourhood</w:t>
      </w:r>
      <w:proofErr w:type="spellEnd"/>
      <w:r w:rsidRPr="009164E9">
        <w:rPr>
          <w:rStyle w:val="StyleUnderline"/>
          <w:sz w:val="16"/>
          <w:u w:val="none"/>
        </w:rPr>
        <w:t xml:space="preserve"> – in particular maritime disputes, but also US alliances.</w:t>
      </w:r>
    </w:p>
    <w:p w:rsidR="00A77091" w:rsidRPr="009B5B9E" w:rsidRDefault="00A77091" w:rsidP="00A77091">
      <w:pPr>
        <w:pStyle w:val="Heading3"/>
      </w:pPr>
      <w:r>
        <w:t xml:space="preserve">2NC AT: Confucian Pacifism </w:t>
      </w:r>
    </w:p>
    <w:p w:rsidR="00A77091" w:rsidRDefault="00A77091" w:rsidP="00A77091"/>
    <w:p w:rsidR="00A77091" w:rsidRPr="009B5B9E" w:rsidRDefault="00A77091" w:rsidP="00A77091">
      <w:pPr>
        <w:pStyle w:val="Heading4"/>
      </w:pPr>
      <w:r>
        <w:t xml:space="preserve">China is realist- no Confucian pacifism </w:t>
      </w:r>
    </w:p>
    <w:p w:rsidR="00A77091" w:rsidRPr="00CE6151" w:rsidRDefault="00A77091" w:rsidP="00A77091">
      <w:pPr>
        <w:rPr>
          <w:rStyle w:val="Style13ptBold"/>
        </w:rPr>
      </w:pPr>
      <w:proofErr w:type="spellStart"/>
      <w:r w:rsidRPr="00CE6151">
        <w:rPr>
          <w:rStyle w:val="Style13ptBold"/>
        </w:rPr>
        <w:t>Mearsheimer</w:t>
      </w:r>
      <w:proofErr w:type="spellEnd"/>
      <w:r w:rsidRPr="00CE6151">
        <w:rPr>
          <w:rStyle w:val="Style13ptBold"/>
        </w:rPr>
        <w:t>, PhD, 16</w:t>
      </w:r>
    </w:p>
    <w:p w:rsidR="00A77091" w:rsidRPr="009B5B9E" w:rsidRDefault="00A77091" w:rsidP="00A77091">
      <w:r>
        <w:t xml:space="preserve">(John, R. Wendell Harrison Distinguished Service Professor University of Chicago Co-director, Program on International Security Policy University of Chicago, </w:t>
      </w:r>
      <w:hyperlink r:id="rId35" w:history="1">
        <w:r w:rsidRPr="00F40FD3">
          <w:rPr>
            <w:rStyle w:val="Hyperlink"/>
          </w:rPr>
          <w:t>http://www.huffingtonpost.com/peter-navarro-and-greg-autry/mearsheimer-on-strangling_b_9417476.html</w:t>
        </w:r>
      </w:hyperlink>
      <w:r>
        <w:t xml:space="preserve"> 3-10)</w:t>
      </w:r>
    </w:p>
    <w:p w:rsidR="00A77091" w:rsidRDefault="00A77091" w:rsidP="00A77091">
      <w:pPr>
        <w:rPr>
          <w:rStyle w:val="Emphasis"/>
        </w:rPr>
      </w:pPr>
      <w:r w:rsidRPr="00BB2811">
        <w:rPr>
          <w:rStyle w:val="StyleUnderline"/>
        </w:rPr>
        <w:t>Many Chinese believe that there will not be trouble in Asia because China is a Confucian culture</w:t>
      </w:r>
      <w:r w:rsidRPr="00BB2811">
        <w:rPr>
          <w:sz w:val="16"/>
        </w:rPr>
        <w:t xml:space="preserve">. This is what I called the Confucian Pacifism argument; and </w:t>
      </w:r>
      <w:r w:rsidRPr="00BB2811">
        <w:rPr>
          <w:rStyle w:val="StyleUnderline"/>
        </w:rPr>
        <w:t>the argument is that China has historically not behaved in an aggressive way towards its neighbors. It’s behaved in a Confucian way</w:t>
      </w:r>
      <w:r w:rsidRPr="00BB2811">
        <w:rPr>
          <w:sz w:val="16"/>
        </w:rPr>
        <w:t xml:space="preserve">, which is to say that it has behaved </w:t>
      </w:r>
      <w:r w:rsidRPr="00BB2811">
        <w:rPr>
          <w:rStyle w:val="StyleUnderline"/>
        </w:rPr>
        <w:t>very defensively</w:t>
      </w:r>
      <w:r w:rsidRPr="00BB2811">
        <w:rPr>
          <w:sz w:val="16"/>
        </w:rPr>
        <w:t xml:space="preserve">. It’s not been aggressive at all; and to the extent that China has been involved in wars, it’s due to aggression on the part of its neighbors. In other words, China is always the good guy, and its adversaries in wars are always the bad guys. </w:t>
      </w:r>
      <w:r w:rsidRPr="00BB2811">
        <w:rPr>
          <w:rStyle w:val="Emphasis"/>
        </w:rPr>
        <w:t>This is a lot like “American Exceptionalism</w:t>
      </w:r>
      <w:r w:rsidRPr="00BB2811">
        <w:rPr>
          <w:sz w:val="16"/>
        </w:rPr>
        <w:t xml:space="preserve">,” right? Americans believe that they’re almost always the good guy, and it’s the other side that is the bad guy. </w:t>
      </w:r>
      <w:r w:rsidRPr="00BB2811">
        <w:rPr>
          <w:rStyle w:val="StyleUnderline"/>
        </w:rPr>
        <w:t>We tend to see the world in very black and white terms</w:t>
      </w:r>
      <w:r w:rsidRPr="00BB2811">
        <w:rPr>
          <w:sz w:val="16"/>
        </w:rPr>
        <w:t xml:space="preserve">, where we’re the white hats and the other side is the black hats. </w:t>
      </w:r>
      <w:r w:rsidRPr="00BB2811">
        <w:rPr>
          <w:rStyle w:val="StyleUnderline"/>
        </w:rPr>
        <w:t>The same thing is true with Confucian Pacifism. It’s basically a story that says</w:t>
      </w:r>
      <w:r w:rsidRPr="00BB2811">
        <w:rPr>
          <w:sz w:val="16"/>
        </w:rPr>
        <w:t xml:space="preserve">, you know, </w:t>
      </w:r>
      <w:r w:rsidRPr="00BB2811">
        <w:rPr>
          <w:rStyle w:val="StyleUnderline"/>
        </w:rPr>
        <w:t>the Chinese are the white hats.</w:t>
      </w:r>
      <w:r>
        <w:rPr>
          <w:rStyle w:val="StyleUnderline"/>
        </w:rPr>
        <w:t xml:space="preserve"> </w:t>
      </w:r>
      <w:r w:rsidRPr="00BB2811">
        <w:rPr>
          <w:rStyle w:val="StyleUnderline"/>
        </w:rPr>
        <w:t>The fact is if you look at Chinese history, what you see is that the Chinese have behaved</w:t>
      </w:r>
      <w:r w:rsidRPr="00BB2811">
        <w:rPr>
          <w:sz w:val="16"/>
        </w:rPr>
        <w:t xml:space="preserve">, over time, </w:t>
      </w:r>
      <w:r w:rsidRPr="00BB2811">
        <w:rPr>
          <w:rStyle w:val="StyleUnderline"/>
        </w:rPr>
        <w:t>much like the European great powers, the United States, and the Japanese.</w:t>
      </w:r>
      <w:r w:rsidRPr="00BB2811">
        <w:rPr>
          <w:sz w:val="16"/>
        </w:rPr>
        <w:t xml:space="preserve"> </w:t>
      </w:r>
      <w:r w:rsidRPr="00BB2811">
        <w:rPr>
          <w:rStyle w:val="Emphasis"/>
        </w:rPr>
        <w:t>They have behaved very aggressively whenever they can; and when they have not behaved aggressively, it’s largely because they didn’t have the military capability to behave aggressively.</w:t>
      </w:r>
      <w:r>
        <w:rPr>
          <w:rStyle w:val="Emphasis"/>
        </w:rPr>
        <w:t xml:space="preserve"> </w:t>
      </w:r>
      <w:r w:rsidRPr="00BB2811">
        <w:rPr>
          <w:sz w:val="16"/>
        </w:rPr>
        <w:t xml:space="preserve">But </w:t>
      </w:r>
      <w:r w:rsidRPr="00BB2811">
        <w:rPr>
          <w:rStyle w:val="Emphasis"/>
        </w:rPr>
        <w:t>the idea that China is a country that has not acted according to the dictates of realpolitik and has always been the victim, not the victimizer, is clearly contradicted by the historical record. China is like everybody else.</w:t>
      </w:r>
    </w:p>
    <w:p w:rsidR="009A1FEA" w:rsidRDefault="009A1FEA" w:rsidP="00A77091">
      <w:pPr>
        <w:rPr>
          <w:rStyle w:val="Emphasis"/>
        </w:rPr>
      </w:pPr>
    </w:p>
    <w:p w:rsidR="009A1FEA" w:rsidRDefault="009A1FEA" w:rsidP="00A77091">
      <w:pPr>
        <w:rPr>
          <w:rStyle w:val="Emphasis"/>
        </w:rPr>
      </w:pPr>
    </w:p>
    <w:p w:rsidR="009A1FEA" w:rsidRPr="00877E6C" w:rsidRDefault="009A1FEA" w:rsidP="009A1FEA">
      <w:pPr>
        <w:pStyle w:val="Heading3"/>
      </w:pPr>
      <w:r w:rsidRPr="00877E6C">
        <w:t xml:space="preserve">AT: Democratization </w:t>
      </w:r>
    </w:p>
    <w:p w:rsidR="009A1FEA" w:rsidRDefault="009A1FEA" w:rsidP="009A1FEA">
      <w:pPr>
        <w:pStyle w:val="Heading4"/>
      </w:pPr>
      <w:r>
        <w:t>Engagement not democratizing China</w:t>
      </w:r>
    </w:p>
    <w:p w:rsidR="009A1FEA" w:rsidRPr="003C795A" w:rsidRDefault="009A1FEA" w:rsidP="009A1FEA">
      <w:pPr>
        <w:rPr>
          <w:rStyle w:val="Style13ptBold"/>
        </w:rPr>
      </w:pPr>
      <w:r w:rsidRPr="003C795A">
        <w:rPr>
          <w:rStyle w:val="Style13ptBold"/>
        </w:rPr>
        <w:t>Pillsbury, PhD, 15</w:t>
      </w:r>
    </w:p>
    <w:p w:rsidR="009A1FEA" w:rsidRDefault="009A1FEA" w:rsidP="009A1FEA">
      <w:r>
        <w:t xml:space="preserve">(Michael, director of the Hudson Institute’s Center for Chinese Strategy, </w:t>
      </w:r>
      <w:hyperlink r:id="rId36" w:history="1">
        <w:r w:rsidRPr="00F40FD3">
          <w:rPr>
            <w:rStyle w:val="Hyperlink"/>
          </w:rPr>
          <w:t>http://www.businessinsider.com/the-hundred-year-marathon-excerpt-2015-2</w:t>
        </w:r>
      </w:hyperlink>
      <w:r>
        <w:t xml:space="preserve"> 2-9)</w:t>
      </w:r>
    </w:p>
    <w:p w:rsidR="009A1FEA" w:rsidRPr="00877E6C" w:rsidRDefault="009A1FEA" w:rsidP="009A1FEA">
      <w:pPr>
        <w:rPr>
          <w:sz w:val="16"/>
        </w:rPr>
      </w:pPr>
      <w:r w:rsidRPr="00877E6C">
        <w:rPr>
          <w:rStyle w:val="StyleUnderline"/>
        </w:rPr>
        <w:t>China has</w:t>
      </w:r>
      <w:r w:rsidRPr="00877E6C">
        <w:rPr>
          <w:sz w:val="16"/>
        </w:rPr>
        <w:t xml:space="preserve"> certainly </w:t>
      </w:r>
      <w:r w:rsidRPr="00877E6C">
        <w:rPr>
          <w:rStyle w:val="StyleUnderline"/>
        </w:rPr>
        <w:t xml:space="preserve">changed </w:t>
      </w:r>
      <w:r w:rsidRPr="00877E6C">
        <w:rPr>
          <w:sz w:val="16"/>
        </w:rPr>
        <w:t xml:space="preserve">in the past thirty years, </w:t>
      </w:r>
      <w:r w:rsidRPr="00877E6C">
        <w:rPr>
          <w:rStyle w:val="StyleUnderline"/>
        </w:rPr>
        <w:t xml:space="preserve">but its political system has not evolved in the ways that we </w:t>
      </w:r>
      <w:r w:rsidRPr="00877E6C">
        <w:rPr>
          <w:rStyle w:val="Emphasis"/>
        </w:rPr>
        <w:t>advocates of engagement had hoped and predicted</w:t>
      </w:r>
      <w:r w:rsidRPr="00877E6C">
        <w:rPr>
          <w:sz w:val="16"/>
        </w:rPr>
        <w:t xml:space="preserve">. </w:t>
      </w:r>
      <w:r w:rsidRPr="00877E6C">
        <w:rPr>
          <w:rStyle w:val="StyleUnderline"/>
        </w:rPr>
        <w:t>The idea that the seeds of democracy have been sown at the village level became the conventional wisdom among many China watchers in America</w:t>
      </w:r>
      <w:r w:rsidRPr="00877E6C">
        <w:rPr>
          <w:sz w:val="16"/>
        </w:rPr>
        <w:t>. M</w:t>
      </w:r>
      <w:r w:rsidRPr="00877E6C">
        <w:rPr>
          <w:rStyle w:val="StyleUnderline"/>
        </w:rPr>
        <w:t>y faith was first shaken in 1997, when I was among those encouraged to visit China to witness the emergence of “democratic” elections in a village</w:t>
      </w:r>
      <w:r w:rsidRPr="00877E6C">
        <w:rPr>
          <w:sz w:val="16"/>
        </w:rPr>
        <w:t xml:space="preserve"> near the industrial town of Dongguan. While visiting, I had a chance to talk in Mandarin with the candidates and see how the elections actually worked. </w:t>
      </w:r>
      <w:r w:rsidRPr="00877E6C">
        <w:rPr>
          <w:rStyle w:val="StyleUnderline"/>
        </w:rPr>
        <w:t>The unwritten rules of the game soon became clear: the candidates were allowed no pubic assemblies, no television ads, and no campaign posters.</w:t>
      </w:r>
      <w:r>
        <w:rPr>
          <w:rStyle w:val="StyleUnderline"/>
        </w:rPr>
        <w:t xml:space="preserve"> </w:t>
      </w:r>
      <w:r w:rsidRPr="00877E6C">
        <w:rPr>
          <w:sz w:val="16"/>
        </w:rPr>
        <w:t xml:space="preserve">They were not allowed to criticize any policy implemented by the Communist Party, nor were they free to criticize their opponents on any issue. There would be no American-style debates over taxes or spending or the country’s future. </w:t>
      </w:r>
      <w:r w:rsidRPr="00877E6C">
        <w:rPr>
          <w:rStyle w:val="StyleUnderline"/>
        </w:rPr>
        <w:t>The only thing a candidate could do was to compare his personal qualities to those of his opponent. Violations of these rules were treated as crimes</w:t>
      </w:r>
      <w:r w:rsidRPr="00877E6C">
        <w:rPr>
          <w:sz w:val="16"/>
        </w:rPr>
        <w:t>.</w:t>
      </w:r>
    </w:p>
    <w:p w:rsidR="009A1FEA" w:rsidRPr="00BB2811" w:rsidRDefault="009A1FEA" w:rsidP="00A77091">
      <w:pPr>
        <w:rPr>
          <w:rStyle w:val="Emphasis"/>
        </w:rPr>
      </w:pPr>
    </w:p>
    <w:p w:rsidR="00A77091" w:rsidRDefault="00A77091" w:rsidP="00A77091">
      <w:pPr>
        <w:rPr>
          <w:rStyle w:val="StyleUnderline"/>
        </w:rPr>
      </w:pPr>
    </w:p>
    <w:p w:rsidR="00A77091" w:rsidRDefault="00A77091" w:rsidP="00A77091">
      <w:pPr>
        <w:pStyle w:val="Heading3"/>
      </w:pPr>
      <w:r>
        <w:t xml:space="preserve">2NC AT: Deterrence Checks </w:t>
      </w:r>
    </w:p>
    <w:p w:rsidR="00A77091" w:rsidRDefault="00A77091" w:rsidP="00A77091"/>
    <w:p w:rsidR="00A77091" w:rsidRDefault="00A77091" w:rsidP="00A77091"/>
    <w:p w:rsidR="00A77091" w:rsidRPr="009B5B9E" w:rsidRDefault="00A77091" w:rsidP="00A77091">
      <w:pPr>
        <w:pStyle w:val="Heading4"/>
      </w:pPr>
      <w:r>
        <w:t xml:space="preserve">Nuclear weapons don’t make war impossible, they funnel it into proxy wars </w:t>
      </w:r>
    </w:p>
    <w:p w:rsidR="00A77091" w:rsidRPr="00CE6151" w:rsidRDefault="00A77091" w:rsidP="00A77091">
      <w:pPr>
        <w:rPr>
          <w:rStyle w:val="Style13ptBold"/>
        </w:rPr>
      </w:pPr>
      <w:proofErr w:type="spellStart"/>
      <w:r w:rsidRPr="00CE6151">
        <w:rPr>
          <w:rStyle w:val="Style13ptBold"/>
        </w:rPr>
        <w:t>Mearsheimer</w:t>
      </w:r>
      <w:proofErr w:type="spellEnd"/>
      <w:r w:rsidRPr="00CE6151">
        <w:rPr>
          <w:rStyle w:val="Style13ptBold"/>
        </w:rPr>
        <w:t>, PhD, 16</w:t>
      </w:r>
    </w:p>
    <w:p w:rsidR="00A77091" w:rsidRDefault="00A77091" w:rsidP="00A77091">
      <w:pPr>
        <w:rPr>
          <w:rStyle w:val="StyleUnderline"/>
          <w:u w:val="none"/>
        </w:rPr>
      </w:pPr>
      <w:r>
        <w:t xml:space="preserve">(John, R. Wendell Harrison Distinguished Service Professor University of Chicago Co-director, Program on International Security Policy University of Chicago, </w:t>
      </w:r>
      <w:hyperlink r:id="rId37" w:history="1">
        <w:r w:rsidRPr="00F40FD3">
          <w:rPr>
            <w:rStyle w:val="Hyperlink"/>
          </w:rPr>
          <w:t>http://www.huffingtonpost.com/peter-navarro-and-greg-autry/mearsheimer-on-strangling_b_9417476.html</w:t>
        </w:r>
      </w:hyperlink>
      <w:r>
        <w:t xml:space="preserve"> 3-10)</w:t>
      </w:r>
    </w:p>
    <w:p w:rsidR="00A77091" w:rsidRPr="000F4FED" w:rsidRDefault="00A77091" w:rsidP="00A77091">
      <w:pPr>
        <w:rPr>
          <w:rStyle w:val="StyleUnderline"/>
        </w:rPr>
      </w:pPr>
      <w:r w:rsidRPr="00BE2102">
        <w:rPr>
          <w:sz w:val="16"/>
        </w:rPr>
        <w:t xml:space="preserve">The existence of </w:t>
      </w:r>
      <w:r w:rsidRPr="00F45A1C">
        <w:rPr>
          <w:rStyle w:val="StyleUnderline"/>
        </w:rPr>
        <w:t>nuclear weapons makes it virtually impossible for the United States and China to end up fighting World War III</w:t>
      </w:r>
      <w:r w:rsidRPr="00BE2102">
        <w:rPr>
          <w:sz w:val="16"/>
        </w:rPr>
        <w:t>, in other words, a</w:t>
      </w:r>
      <w:r w:rsidRPr="00F45A1C">
        <w:rPr>
          <w:rStyle w:val="StyleUnderline"/>
        </w:rPr>
        <w:t xml:space="preserve"> </w:t>
      </w:r>
      <w:r w:rsidRPr="00BE2102">
        <w:rPr>
          <w:sz w:val="16"/>
        </w:rPr>
        <w:t>large conventional war. I think that the presence of nuclear weapons makes that one scenario impossible</w:t>
      </w:r>
      <w:r w:rsidRPr="000F4FED">
        <w:rPr>
          <w:rStyle w:val="StyleUnderline"/>
        </w:rPr>
        <w:t>; but I do think it’s possible that the U</w:t>
      </w:r>
      <w:r w:rsidRPr="00BE2102">
        <w:rPr>
          <w:sz w:val="16"/>
        </w:rPr>
        <w:t xml:space="preserve">nited </w:t>
      </w:r>
      <w:r w:rsidRPr="000F4FED">
        <w:rPr>
          <w:rStyle w:val="StyleUnderline"/>
        </w:rPr>
        <w:t>S</w:t>
      </w:r>
      <w:r w:rsidRPr="00BE2102">
        <w:rPr>
          <w:sz w:val="16"/>
        </w:rPr>
        <w:t xml:space="preserve">tates </w:t>
      </w:r>
      <w:r w:rsidRPr="000F4FED">
        <w:rPr>
          <w:rStyle w:val="StyleUnderline"/>
        </w:rPr>
        <w:t>and China could end up in a limited war over</w:t>
      </w:r>
      <w:r w:rsidRPr="00BE2102">
        <w:rPr>
          <w:sz w:val="16"/>
        </w:rPr>
        <w:t xml:space="preserve">, let’s say, </w:t>
      </w:r>
      <w:r w:rsidRPr="000F4FED">
        <w:rPr>
          <w:rStyle w:val="StyleUnderline"/>
        </w:rPr>
        <w:t>Taiwan</w:t>
      </w:r>
      <w:r w:rsidRPr="00BE2102">
        <w:rPr>
          <w:sz w:val="16"/>
        </w:rPr>
        <w:t xml:space="preserve">, over </w:t>
      </w:r>
      <w:r w:rsidRPr="000F4FED">
        <w:rPr>
          <w:rStyle w:val="StyleUnderline"/>
        </w:rPr>
        <w:t>Korea</w:t>
      </w:r>
      <w:r w:rsidRPr="00BE2102">
        <w:rPr>
          <w:sz w:val="16"/>
        </w:rPr>
        <w:t xml:space="preserve">, over the </w:t>
      </w:r>
      <w:proofErr w:type="spellStart"/>
      <w:r w:rsidRPr="000F4FED">
        <w:rPr>
          <w:rStyle w:val="StyleUnderline"/>
        </w:rPr>
        <w:t>Senkaku</w:t>
      </w:r>
      <w:proofErr w:type="spellEnd"/>
      <w:r w:rsidRPr="000F4FED">
        <w:rPr>
          <w:rStyle w:val="StyleUnderline"/>
        </w:rPr>
        <w:t xml:space="preserve"> </w:t>
      </w:r>
      <w:r w:rsidRPr="00BE2102">
        <w:rPr>
          <w:sz w:val="16"/>
        </w:rPr>
        <w:t xml:space="preserve">or </w:t>
      </w:r>
      <w:proofErr w:type="spellStart"/>
      <w:r w:rsidRPr="00BE2102">
        <w:rPr>
          <w:sz w:val="16"/>
        </w:rPr>
        <w:t>Diaoyu</w:t>
      </w:r>
      <w:proofErr w:type="spellEnd"/>
      <w:r w:rsidRPr="00BE2102">
        <w:rPr>
          <w:sz w:val="16"/>
        </w:rPr>
        <w:t xml:space="preserve"> Islands in the East China Sea, </w:t>
      </w:r>
      <w:r w:rsidRPr="000F4FED">
        <w:rPr>
          <w:rStyle w:val="StyleUnderline"/>
        </w:rPr>
        <w:t>or</w:t>
      </w:r>
      <w:r w:rsidRPr="00BE2102">
        <w:rPr>
          <w:sz w:val="16"/>
        </w:rPr>
        <w:t xml:space="preserve"> over a series of islands in the </w:t>
      </w:r>
      <w:r w:rsidRPr="000F4FED">
        <w:rPr>
          <w:rStyle w:val="StyleUnderline"/>
        </w:rPr>
        <w:t>South China Sea</w:t>
      </w:r>
      <w:r w:rsidRPr="00BE2102">
        <w:rPr>
          <w:sz w:val="16"/>
        </w:rPr>
        <w:t xml:space="preserve">. </w:t>
      </w:r>
      <w:r w:rsidRPr="000F4FED">
        <w:rPr>
          <w:rStyle w:val="Emphasis"/>
        </w:rPr>
        <w:t>These are more limited conflicts, and I think that nuclear weapons do not make them impossible</w:t>
      </w:r>
      <w:r w:rsidRPr="00BE2102">
        <w:rPr>
          <w:sz w:val="16"/>
        </w:rPr>
        <w:t xml:space="preserve">. So I think that nuclear weapons are a force for peace between the United States and China in the sense that they rule out World War III; but there are </w:t>
      </w:r>
      <w:r w:rsidRPr="000F4FED">
        <w:rPr>
          <w:rStyle w:val="StyleUnderline"/>
        </w:rPr>
        <w:t>all sorts of other kinds of war, more limited in nature, that I believe are not ruled out by the presence of nuclear weapons</w:t>
      </w:r>
      <w:r w:rsidRPr="00BE2102">
        <w:rPr>
          <w:sz w:val="16"/>
        </w:rPr>
        <w:t xml:space="preserve">. And I would note to support this that </w:t>
      </w:r>
      <w:r w:rsidRPr="000F4FED">
        <w:rPr>
          <w:rStyle w:val="StyleUnderline"/>
        </w:rPr>
        <w:t>during the Cold War, the United States and the Soviet Union both had thousands of nuclear weapons. Nevertheless, they maintained large conventional forces, and they even thought about fighting a conventional war in the heart of Europe.</w:t>
      </w:r>
    </w:p>
    <w:p w:rsidR="00A77091" w:rsidRPr="009B5B9E" w:rsidRDefault="00A77091" w:rsidP="00A77091"/>
    <w:p w:rsidR="00A77091" w:rsidRDefault="00A77091" w:rsidP="00A77091"/>
    <w:p w:rsidR="00A77091" w:rsidRDefault="00A77091" w:rsidP="00A77091">
      <w:pPr>
        <w:rPr>
          <w:rStyle w:val="StyleUnderline"/>
        </w:rPr>
      </w:pPr>
    </w:p>
    <w:p w:rsidR="00AB0389" w:rsidRPr="003336EF" w:rsidRDefault="00AB0389" w:rsidP="00AB0389">
      <w:pPr>
        <w:pStyle w:val="Heading3"/>
      </w:pPr>
      <w:r>
        <w:t xml:space="preserve">AT: Deterrence Fails </w:t>
      </w:r>
    </w:p>
    <w:p w:rsidR="00AB0389" w:rsidRPr="003336EF" w:rsidRDefault="00AB0389" w:rsidP="00AB0389">
      <w:pPr>
        <w:pStyle w:val="Heading4"/>
      </w:pPr>
      <w:r w:rsidRPr="003336EF">
        <w:t xml:space="preserve">SQ Is reverse goldilocks- we make deterrent threats but don’t follow through which encourages Chinese aggression </w:t>
      </w:r>
    </w:p>
    <w:p w:rsidR="00AB0389" w:rsidRPr="006C4A41" w:rsidRDefault="00AB0389" w:rsidP="00AB0389">
      <w:pPr>
        <w:rPr>
          <w:rStyle w:val="Style13ptBold"/>
        </w:rPr>
      </w:pPr>
      <w:r>
        <w:rPr>
          <w:rStyle w:val="Style13ptBold"/>
        </w:rPr>
        <w:t>Bosco, JD LLM Harvard, 15</w:t>
      </w:r>
    </w:p>
    <w:p w:rsidR="00AB0389" w:rsidRPr="003336EF" w:rsidRDefault="00AB0389" w:rsidP="00AB0389">
      <w:pPr>
        <w:rPr>
          <w:sz w:val="16"/>
          <w:szCs w:val="16"/>
        </w:rPr>
      </w:pPr>
      <w:r w:rsidRPr="006C4A41">
        <w:rPr>
          <w:rStyle w:val="StyleUnderline"/>
          <w:sz w:val="16"/>
          <w:szCs w:val="16"/>
          <w:u w:val="none"/>
        </w:rPr>
        <w:t xml:space="preserve">(Joseph, senior associate at the Center for Strategic and International Studies. He served as China country desk officer in the Office of the Secretary of Defense and taught a graduate seminar on US-China-Taiwan relations at Georgetown's School of Foreign Service </w:t>
      </w:r>
      <w:hyperlink r:id="rId38" w:history="1">
        <w:r w:rsidRPr="00F40FD3">
          <w:rPr>
            <w:rStyle w:val="Hyperlink"/>
            <w:sz w:val="16"/>
            <w:szCs w:val="16"/>
          </w:rPr>
          <w:t>http://nationalinterest.org/feature/deterrence-delayed-time-get-tough-china-13543?page=2</w:t>
        </w:r>
      </w:hyperlink>
      <w:r>
        <w:rPr>
          <w:rStyle w:val="StyleUnderline"/>
          <w:sz w:val="16"/>
          <w:szCs w:val="16"/>
          <w:u w:val="none"/>
        </w:rPr>
        <w:t xml:space="preserve"> 8-11</w:t>
      </w:r>
      <w:r w:rsidRPr="006C4A41">
        <w:rPr>
          <w:rStyle w:val="StyleUnderline"/>
          <w:sz w:val="16"/>
          <w:szCs w:val="16"/>
          <w:u w:val="none"/>
        </w:rPr>
        <w:t>)</w:t>
      </w:r>
    </w:p>
    <w:p w:rsidR="00AB0389" w:rsidRPr="003336EF" w:rsidRDefault="00AB0389" w:rsidP="00AB0389">
      <w:pPr>
        <w:rPr>
          <w:rStyle w:val="Emphasis"/>
        </w:rPr>
      </w:pPr>
      <w:r w:rsidRPr="00753E71">
        <w:rPr>
          <w:rStyle w:val="StyleUnderline"/>
        </w:rPr>
        <w:t xml:space="preserve">Deferred deterrence is a lot like deferred maintenance—when we finally get around to doing what needs to be done, </w:t>
      </w:r>
      <w:r w:rsidRPr="00753E71">
        <w:rPr>
          <w:rStyle w:val="Emphasis"/>
        </w:rPr>
        <w:t>the cost is almost always higher</w:t>
      </w:r>
      <w:r w:rsidRPr="00753E71">
        <w:rPr>
          <w:rStyle w:val="StyleUnderline"/>
        </w:rPr>
        <w:t xml:space="preserve"> than it would have been with </w:t>
      </w:r>
      <w:r w:rsidRPr="00753E71">
        <w:rPr>
          <w:rStyle w:val="Emphasis"/>
        </w:rPr>
        <w:t>timelier action.</w:t>
      </w:r>
      <w:r>
        <w:rPr>
          <w:rStyle w:val="StyleUnderline"/>
        </w:rPr>
        <w:t xml:space="preserve"> </w:t>
      </w:r>
      <w:r w:rsidRPr="00753E71">
        <w:rPr>
          <w:rStyle w:val="Emphasis"/>
        </w:rPr>
        <w:t>That is happening now with U.S.-China relations</w:t>
      </w:r>
      <w:r w:rsidRPr="003336EF">
        <w:rPr>
          <w:sz w:val="16"/>
        </w:rPr>
        <w:t xml:space="preserve">, which under the best of circumstances require constant vigilance. </w:t>
      </w:r>
      <w:r w:rsidRPr="00753E71">
        <w:rPr>
          <w:rStyle w:val="StyleUnderline"/>
        </w:rPr>
        <w:t>The first issue is China's stunningly lawless claim of sovereignty over virtually the entire South China Sea.</w:t>
      </w:r>
      <w:r w:rsidRPr="003336EF">
        <w:rPr>
          <w:sz w:val="16"/>
        </w:rPr>
        <w:t xml:space="preserve"> When the claim was limited to the rhetorical and diplomatic realm, Washington responded in an appropriately measured manner. It noted the invalidity of Chinese overreach under international law, the need for multilateral negotiations and peaceful mechanisms for dispute resolution, and the inviolability of rights of navigation and overflight. But </w:t>
      </w:r>
      <w:r w:rsidRPr="00753E71">
        <w:rPr>
          <w:rStyle w:val="StyleUnderline"/>
        </w:rPr>
        <w:t>when Beijing ignored those diplomatic and legalistic appeals and proceeded to implement its territorial ambitions</w:t>
      </w:r>
      <w:r w:rsidRPr="003336EF">
        <w:rPr>
          <w:sz w:val="16"/>
        </w:rPr>
        <w:t xml:space="preserve"> over a year ago by building artificial islands—creating not only facts on the ground but actual new ground—it </w:t>
      </w:r>
      <w:r w:rsidRPr="00753E71">
        <w:rPr>
          <w:rStyle w:val="StyleUnderline"/>
        </w:rPr>
        <w:t>became necessary to push back by peacefully but firmly exercising navigational and overflight rights.</w:t>
      </w:r>
      <w:r w:rsidRPr="003336EF">
        <w:rPr>
          <w:sz w:val="16"/>
        </w:rPr>
        <w:t xml:space="preserve"> This summer, the United States did send a reconnaissance flight over the area and wisely invited CNN to record the public and transparent challenge in accordance with international norms. But nothing was done to assert navigational freedom, which is the most relevant mode of trade access for countries in the region. That passivity unfortunately continues months later. If the U.S. Navy has made some secret passage through those waters, it would be an ineffective gesture; lack of transparency defeats the international law and public diplomacy purposes of the Freedom of Navigation (FON) program. With each day that passes without U.S. ships steaming within twelve miles of China's man-made islands, and declaring the transits, </w:t>
      </w:r>
      <w:r w:rsidRPr="00753E71">
        <w:rPr>
          <w:rStyle w:val="StyleUnderline"/>
        </w:rPr>
        <w:t>the perception grows that Chinese claims are being grudgingly accepted by the international community</w:t>
      </w:r>
      <w:r w:rsidRPr="003336EF">
        <w:rPr>
          <w:sz w:val="16"/>
        </w:rPr>
        <w:t xml:space="preserve">—that is, by the United States, it's most important member. Beijing can only be satisfied with the current state of play. If and when the United States does make its FON challenge, it will carry more confrontational baggage than would have been the case had it occurred at or around the same time as the overflight. (An alternative scenario would be a Beijing-Washington arrangement whereby China "allows" the United States to make its symbolic transit in exchange for some diplomatic or other concession in the relationship, such as a reduction in reconnaissance flights near China, a muting of criticism on human rights, or some deliverable for Xi Jinping's September visit to Washington. That would be an unacceptable accession to China's aggressive behavior—some will call it appeasement—that would reward bad behavior and portend even more dire consequences for overall U.S.-China relations.) </w:t>
      </w:r>
      <w:r w:rsidRPr="00CA766E">
        <w:rPr>
          <w:rStyle w:val="StyleUnderline"/>
        </w:rPr>
        <w:t>The other potentially explosive issue</w:t>
      </w:r>
      <w:r w:rsidRPr="003336EF">
        <w:rPr>
          <w:sz w:val="16"/>
        </w:rPr>
        <w:t xml:space="preserve"> is the need for an effective response to the massive </w:t>
      </w:r>
      <w:r w:rsidRPr="00CA766E">
        <w:rPr>
          <w:rStyle w:val="StyleUnderline"/>
        </w:rPr>
        <w:t xml:space="preserve">hacking </w:t>
      </w:r>
      <w:r w:rsidRPr="003336EF">
        <w:rPr>
          <w:sz w:val="16"/>
        </w:rPr>
        <w:t xml:space="preserve">of U.S. government personnel files that has been widely, but unofficially, attributed to China. In fact, David Sanger of the New York Times reports that “administration officials are under strict instructions to avoid naming China as the source of the attack." Doing so would require a U.S. response that then "could lead to an escalation of the hacking conflict between the two countries . . . [and] the downsides of any meaningful, yet proportionate, retaliation [might] outweigh the benefits." </w:t>
      </w:r>
      <w:r w:rsidRPr="00CA766E">
        <w:rPr>
          <w:rStyle w:val="StyleUnderline"/>
        </w:rPr>
        <w:t>As the president's staff struggles to meet his request for "a creative set of responses," one senior official said "we need to be a bit more public about our responses, and one reason is deterrence</w:t>
      </w:r>
      <w:r w:rsidRPr="003336EF">
        <w:rPr>
          <w:sz w:val="16"/>
        </w:rPr>
        <w:t xml:space="preserve">." James </w:t>
      </w:r>
      <w:r w:rsidRPr="00CA766E">
        <w:rPr>
          <w:rStyle w:val="StyleUnderline"/>
        </w:rPr>
        <w:t xml:space="preserve">Clapper, the director of national intelligence, affirmed the urgency of the challenge, telling Congress the hacking problem would only get worse “until such time as we create both the </w:t>
      </w:r>
      <w:r w:rsidRPr="00CA766E">
        <w:rPr>
          <w:rStyle w:val="Emphasis"/>
        </w:rPr>
        <w:t>substance and psychology of deterrence.”</w:t>
      </w:r>
      <w:r>
        <w:rPr>
          <w:rStyle w:val="Emphasis"/>
        </w:rPr>
        <w:t xml:space="preserve"> </w:t>
      </w:r>
      <w:r w:rsidRPr="00CA766E">
        <w:rPr>
          <w:rStyle w:val="Emphasis"/>
        </w:rPr>
        <w:t>At present, the deterrence dynamic in both the South China Sea and cyber warfare situations is actually working against the United States because of fears over how China would respond. The psychology is working in a perverse, but not historically unfamiliar, way</w:t>
      </w:r>
      <w:r w:rsidRPr="003336EF">
        <w:rPr>
          <w:sz w:val="16"/>
        </w:rPr>
        <w:t xml:space="preserve">. </w:t>
      </w:r>
      <w:r w:rsidRPr="00CA766E">
        <w:rPr>
          <w:rStyle w:val="StyleUnderline"/>
        </w:rPr>
        <w:t>The transgressing state</w:t>
      </w:r>
      <w:r w:rsidRPr="003336EF">
        <w:rPr>
          <w:sz w:val="16"/>
        </w:rPr>
        <w:t>, in this case China</w:t>
      </w:r>
      <w:r w:rsidRPr="00CA766E">
        <w:rPr>
          <w:rStyle w:val="Emphasis"/>
        </w:rPr>
        <w:t>, by definition does not respect international norms.</w:t>
      </w:r>
      <w:r w:rsidRPr="003336EF">
        <w:rPr>
          <w:sz w:val="16"/>
        </w:rPr>
        <w:t xml:space="preserve"> </w:t>
      </w:r>
      <w:r w:rsidRPr="003336EF">
        <w:rPr>
          <w:rStyle w:val="StyleUnderline"/>
        </w:rPr>
        <w:t>The aggrieved international community, represented here by the United States, is genetically programmed to emphasize peaceful, diplomatic solutions to challenges</w:t>
      </w:r>
      <w:r w:rsidRPr="003336EF">
        <w:rPr>
          <w:sz w:val="16"/>
        </w:rPr>
        <w:t xml:space="preserve">—and, at the same time, </w:t>
      </w:r>
      <w:r w:rsidRPr="003336EF">
        <w:rPr>
          <w:rStyle w:val="StyleUnderline"/>
        </w:rPr>
        <w:t>it fears that the offending party will react to sanctions or other retaliatory action by further lashing out.</w:t>
      </w:r>
      <w:r>
        <w:rPr>
          <w:rStyle w:val="StyleUnderline"/>
        </w:rPr>
        <w:t xml:space="preserve"> </w:t>
      </w:r>
      <w:r w:rsidRPr="003336EF">
        <w:rPr>
          <w:rStyle w:val="StyleUnderline"/>
        </w:rPr>
        <w:t xml:space="preserve">This is often described in the West as "irrational" behavior, but it is actually </w:t>
      </w:r>
      <w:r w:rsidRPr="003336EF">
        <w:rPr>
          <w:rStyle w:val="Emphasis"/>
        </w:rPr>
        <w:t>quite rational as long as there is no real price to be paid</w:t>
      </w:r>
      <w:r w:rsidRPr="003336EF">
        <w:rPr>
          <w:sz w:val="16"/>
        </w:rPr>
        <w:t xml:space="preserve">. As Director Clapper said about China's hacking feat, “You have to kind of salute the Chinese for what they did." </w:t>
      </w:r>
      <w:r w:rsidRPr="003336EF">
        <w:rPr>
          <w:rStyle w:val="StyleUnderline"/>
        </w:rPr>
        <w:t>Unless Washington finally breaks the counter-deterrence cycle by taking decisive action</w:t>
      </w:r>
      <w:r w:rsidRPr="003336EF">
        <w:rPr>
          <w:sz w:val="16"/>
        </w:rPr>
        <w:t xml:space="preserve"> in both the South China Sea and the hacking episode, </w:t>
      </w:r>
      <w:r w:rsidRPr="003336EF">
        <w:rPr>
          <w:rStyle w:val="Emphasis"/>
        </w:rPr>
        <w:t>there will be a lot more saluting of China for what it is getting away with.</w:t>
      </w:r>
    </w:p>
    <w:p w:rsidR="00A77091" w:rsidRDefault="00A77091" w:rsidP="00A77091">
      <w:pPr>
        <w:rPr>
          <w:rStyle w:val="StyleUnderline"/>
        </w:rPr>
      </w:pPr>
    </w:p>
    <w:p w:rsidR="00A77091" w:rsidRPr="00012538" w:rsidRDefault="00A77091" w:rsidP="00A77091">
      <w:pPr>
        <w:pStyle w:val="Heading3"/>
      </w:pPr>
      <w:r w:rsidRPr="00012538">
        <w:t xml:space="preserve">2NC AT: Economic Interdependence </w:t>
      </w:r>
    </w:p>
    <w:p w:rsidR="00A77091" w:rsidRPr="00012538" w:rsidRDefault="00A77091" w:rsidP="00A77091"/>
    <w:p w:rsidR="00A77091" w:rsidRPr="00012538" w:rsidRDefault="00A77091" w:rsidP="00A77091">
      <w:pPr>
        <w:pStyle w:val="Heading4"/>
      </w:pPr>
      <w:r w:rsidRPr="00012538">
        <w:t xml:space="preserve">Empirics show interdependence doesn’t prevent war </w:t>
      </w:r>
    </w:p>
    <w:p w:rsidR="00A77091" w:rsidRPr="00CE6151" w:rsidRDefault="00A77091" w:rsidP="00A77091">
      <w:pPr>
        <w:rPr>
          <w:rStyle w:val="Style13ptBold"/>
        </w:rPr>
      </w:pPr>
      <w:proofErr w:type="spellStart"/>
      <w:r w:rsidRPr="00CE6151">
        <w:rPr>
          <w:rStyle w:val="Style13ptBold"/>
        </w:rPr>
        <w:t>Mearsheimer</w:t>
      </w:r>
      <w:proofErr w:type="spellEnd"/>
      <w:r w:rsidRPr="00CE6151">
        <w:rPr>
          <w:rStyle w:val="Style13ptBold"/>
        </w:rPr>
        <w:t>, PhD, 16</w:t>
      </w:r>
    </w:p>
    <w:p w:rsidR="00A77091" w:rsidRPr="00012538" w:rsidRDefault="00A77091" w:rsidP="00A77091">
      <w:pPr>
        <w:rPr>
          <w:rStyle w:val="StyleUnderline"/>
          <w:u w:val="none"/>
        </w:rPr>
      </w:pPr>
      <w:r>
        <w:t xml:space="preserve">(John, R. Wendell Harrison Distinguished Service Professor University of Chicago Co-director, Program on International Security Policy University of Chicago, </w:t>
      </w:r>
      <w:hyperlink r:id="rId39" w:history="1">
        <w:r w:rsidRPr="00F40FD3">
          <w:rPr>
            <w:rStyle w:val="Hyperlink"/>
          </w:rPr>
          <w:t>http://www.huffingtonpost.com/peter-navarro-and-greg-autry/mearsheimer-on-strangling_b_9417476.html</w:t>
        </w:r>
      </w:hyperlink>
      <w:r>
        <w:t xml:space="preserve"> 3-10)</w:t>
      </w:r>
    </w:p>
    <w:p w:rsidR="00A77091" w:rsidRPr="00012538" w:rsidRDefault="00A77091" w:rsidP="00A77091">
      <w:pPr>
        <w:rPr>
          <w:rStyle w:val="StyleUnderline"/>
          <w:sz w:val="16"/>
          <w:u w:val="none"/>
        </w:rPr>
      </w:pPr>
      <w:r w:rsidRPr="00294741">
        <w:rPr>
          <w:rStyle w:val="StyleUnderline"/>
        </w:rPr>
        <w:t>Many</w:t>
      </w:r>
      <w:r w:rsidRPr="00012538">
        <w:rPr>
          <w:rStyle w:val="StyleUnderline"/>
          <w:sz w:val="16"/>
          <w:u w:val="none"/>
        </w:rPr>
        <w:t xml:space="preserve"> people </w:t>
      </w:r>
      <w:r w:rsidRPr="00294741">
        <w:rPr>
          <w:rStyle w:val="StyleUnderline"/>
        </w:rPr>
        <w:t>find it hard to believe</w:t>
      </w:r>
      <w:r w:rsidRPr="00012538">
        <w:rPr>
          <w:rStyle w:val="StyleUnderline"/>
          <w:sz w:val="16"/>
          <w:u w:val="none"/>
        </w:rPr>
        <w:t xml:space="preserve"> that </w:t>
      </w:r>
      <w:r w:rsidRPr="00294741">
        <w:rPr>
          <w:rStyle w:val="StyleUnderline"/>
        </w:rPr>
        <w:t>countries that engage in security competition also continue to trade</w:t>
      </w:r>
      <w:r w:rsidRPr="00012538">
        <w:rPr>
          <w:rStyle w:val="StyleUnderline"/>
          <w:sz w:val="16"/>
          <w:u w:val="none"/>
        </w:rPr>
        <w:t xml:space="preserve"> with each other economically. </w:t>
      </w:r>
      <w:r w:rsidRPr="00294741">
        <w:rPr>
          <w:rStyle w:val="StyleUnderline"/>
        </w:rPr>
        <w:t>But if you look at Europe before World War I</w:t>
      </w:r>
      <w:r w:rsidRPr="00012538">
        <w:rPr>
          <w:rStyle w:val="StyleUnderline"/>
          <w:sz w:val="16"/>
          <w:u w:val="none"/>
        </w:rPr>
        <w:t xml:space="preserve">— </w:t>
      </w:r>
      <w:r w:rsidRPr="00294741">
        <w:rPr>
          <w:rStyle w:val="StyleUnderline"/>
        </w:rPr>
        <w:t>and</w:t>
      </w:r>
      <w:r w:rsidRPr="00012538">
        <w:rPr>
          <w:rStyle w:val="StyleUnderline"/>
          <w:sz w:val="16"/>
          <w:u w:val="none"/>
        </w:rPr>
        <w:t xml:space="preserve">, indeed, if you look at Europe before World War </w:t>
      </w:r>
      <w:r w:rsidRPr="00294741">
        <w:rPr>
          <w:rStyle w:val="StyleUnderline"/>
        </w:rPr>
        <w:t>II,</w:t>
      </w:r>
      <w:r w:rsidRPr="00012538">
        <w:rPr>
          <w:rStyle w:val="StyleUnderline"/>
          <w:sz w:val="16"/>
          <w:u w:val="none"/>
        </w:rPr>
        <w:t xml:space="preserve"> what </w:t>
      </w:r>
      <w:r w:rsidRPr="00294741">
        <w:rPr>
          <w:rStyle w:val="StyleUnderline"/>
        </w:rPr>
        <w:t>you see</w:t>
      </w:r>
      <w:r w:rsidRPr="00012538">
        <w:rPr>
          <w:rStyle w:val="StyleUnderline"/>
          <w:sz w:val="16"/>
          <w:u w:val="none"/>
        </w:rPr>
        <w:t xml:space="preserve"> is that there was </w:t>
      </w:r>
      <w:r w:rsidRPr="00294741">
        <w:rPr>
          <w:rStyle w:val="StyleUnderline"/>
        </w:rPr>
        <w:t>a great deal of economic interdependence</w:t>
      </w:r>
      <w:r w:rsidRPr="00012538">
        <w:rPr>
          <w:rStyle w:val="StyleUnderline"/>
          <w:sz w:val="16"/>
          <w:u w:val="none"/>
        </w:rPr>
        <w:t xml:space="preserve"> on the continent and with Britain before both world wars. </w:t>
      </w:r>
      <w:r w:rsidRPr="002E2347">
        <w:rPr>
          <w:rStyle w:val="StyleUnderline"/>
        </w:rPr>
        <w:t>So I believe that if China continues to grow economically, there will still be much economic intercourse between China and its neighbors and China and the United States. And I still think that you will have a lot of potential for trouble between these two countries</w:t>
      </w:r>
      <w:r w:rsidRPr="00012538">
        <w:rPr>
          <w:rStyle w:val="StyleUnderline"/>
          <w:sz w:val="16"/>
          <w:u w:val="none"/>
        </w:rPr>
        <w:t xml:space="preserve">. And don’t forget, </w:t>
      </w:r>
      <w:r w:rsidRPr="00012538">
        <w:rPr>
          <w:rStyle w:val="StyleUnderline"/>
        </w:rPr>
        <w:t>even though you had all this economic intercourse between World War I and World War II, you still got World War I and you still got World War II.</w:t>
      </w:r>
      <w:r>
        <w:rPr>
          <w:rStyle w:val="StyleUnderline"/>
        </w:rPr>
        <w:t xml:space="preserve"> </w:t>
      </w:r>
      <w:r w:rsidRPr="00012538">
        <w:rPr>
          <w:rStyle w:val="StyleUnderline"/>
          <w:sz w:val="16"/>
          <w:u w:val="none"/>
        </w:rPr>
        <w:t xml:space="preserve">If you look at Europe before World War I, there were extremely high levels of economic interdependence between Germany and virtually all of its neighbors, certainly between Germany and Russia, Germany and France, and Germany and Britain, these were the main players. And despite this economic interdependence, these high levels of economic interdependence, you still got World War I. Another example would be the period before World War II. The Germans invaded the Soviet Union on June 22, 1941. And for the previous two years, Germany and the Soviet Union— this is Nazi Germany and Stalin’s Soviet Union— had been close allies in Europe. In fact, in September 1939 they had invaded Poland together and divided it up. </w:t>
      </w:r>
      <w:r w:rsidRPr="00012538">
        <w:rPr>
          <w:rStyle w:val="StyleUnderline"/>
        </w:rPr>
        <w:t>So there was a great deal of economic intercourse between Nazi Germany and the Soviet Union between 1939 and 22 June, 1941. Nevertheless, that economic interdependence did not prevent World War II from escalating into a major war between Moscow and Berlin.</w:t>
      </w:r>
      <w:r>
        <w:rPr>
          <w:rStyle w:val="StyleUnderline"/>
        </w:rPr>
        <w:t xml:space="preserve"> </w:t>
      </w:r>
      <w:r w:rsidRPr="00012538">
        <w:rPr>
          <w:rStyle w:val="StyleUnderline"/>
          <w:sz w:val="16"/>
          <w:u w:val="none"/>
        </w:rPr>
        <w:t xml:space="preserve">And, in fact, </w:t>
      </w:r>
      <w:r w:rsidRPr="00012538">
        <w:rPr>
          <w:rStyle w:val="StyleUnderline"/>
        </w:rPr>
        <w:t>there are all sorts of stories about the German forces invading the Soviet Union and passing trains that were going into the Soviet Union that were carrying German goods, and trains coming from the Soviet Union towards Germany that were carrying Soviet raw materials and some Soviet goods as well. So there was economic interdependence between Germany and the Soviet Union and yet you still got a war</w:t>
      </w:r>
      <w:r w:rsidRPr="00012538">
        <w:rPr>
          <w:rStyle w:val="StyleUnderline"/>
          <w:sz w:val="16"/>
          <w:u w:val="none"/>
        </w:rPr>
        <w:t>.</w:t>
      </w:r>
    </w:p>
    <w:p w:rsidR="00A77091" w:rsidRPr="00D539E3" w:rsidRDefault="00A77091" w:rsidP="00A77091"/>
    <w:p w:rsidR="00A77091" w:rsidRPr="00D539E3" w:rsidRDefault="00A77091" w:rsidP="00A77091">
      <w:pPr>
        <w:pStyle w:val="Heading4"/>
      </w:pPr>
      <w:r w:rsidRPr="00D539E3">
        <w:t xml:space="preserve">Politics Trump economics- especially for China </w:t>
      </w:r>
    </w:p>
    <w:p w:rsidR="00A77091" w:rsidRPr="00CE6151" w:rsidRDefault="00A77091" w:rsidP="00A77091">
      <w:pPr>
        <w:rPr>
          <w:rStyle w:val="Style13ptBold"/>
        </w:rPr>
      </w:pPr>
      <w:proofErr w:type="spellStart"/>
      <w:r w:rsidRPr="00CE6151">
        <w:rPr>
          <w:rStyle w:val="Style13ptBold"/>
        </w:rPr>
        <w:t>Mearsheimer</w:t>
      </w:r>
      <w:proofErr w:type="spellEnd"/>
      <w:r w:rsidRPr="00CE6151">
        <w:rPr>
          <w:rStyle w:val="Style13ptBold"/>
        </w:rPr>
        <w:t>, PhD, 16</w:t>
      </w:r>
    </w:p>
    <w:p w:rsidR="00A77091" w:rsidRDefault="00A77091" w:rsidP="00A77091">
      <w:pPr>
        <w:rPr>
          <w:rStyle w:val="StyleUnderline"/>
          <w:u w:val="none"/>
        </w:rPr>
      </w:pPr>
      <w:r>
        <w:t xml:space="preserve">(John, R. Wendell Harrison Distinguished Service Professor University of Chicago Co-director, Program on International Security Policy University of Chicago, </w:t>
      </w:r>
      <w:hyperlink r:id="rId40" w:history="1">
        <w:r w:rsidRPr="00F40FD3">
          <w:rPr>
            <w:rStyle w:val="Hyperlink"/>
          </w:rPr>
          <w:t>http://www.huffingtonpost.com/peter-navarro-and-greg-autry/mearsheimer-on-strangling_b_9417476.html</w:t>
        </w:r>
      </w:hyperlink>
      <w:r>
        <w:t xml:space="preserve"> 3-10)</w:t>
      </w:r>
    </w:p>
    <w:p w:rsidR="00A77091" w:rsidRPr="00D539E3" w:rsidRDefault="00A77091" w:rsidP="00A77091">
      <w:pPr>
        <w:rPr>
          <w:rStyle w:val="Emphasis"/>
        </w:rPr>
      </w:pPr>
      <w:r w:rsidRPr="00D539E3">
        <w:rPr>
          <w:rStyle w:val="StyleUnderline"/>
          <w:sz w:val="16"/>
          <w:u w:val="none"/>
        </w:rPr>
        <w:t xml:space="preserve">I’ve talked about the fact that I think China cannot rise peacefully, probably a hundred times; and the argument that is used against me most often is clearly </w:t>
      </w:r>
      <w:r w:rsidRPr="006D36C7">
        <w:rPr>
          <w:rStyle w:val="StyleUnderline"/>
        </w:rPr>
        <w:t>the economic interdependence argument</w:t>
      </w:r>
      <w:r w:rsidRPr="00D539E3">
        <w:rPr>
          <w:rStyle w:val="StyleUnderline"/>
          <w:sz w:val="16"/>
          <w:u w:val="none"/>
        </w:rPr>
        <w:t xml:space="preserve">, and it </w:t>
      </w:r>
      <w:r w:rsidRPr="006D36C7">
        <w:rPr>
          <w:rStyle w:val="StyleUnderline"/>
        </w:rPr>
        <w:t>goes like this:</w:t>
      </w:r>
      <w:r>
        <w:rPr>
          <w:rStyle w:val="StyleUnderline"/>
        </w:rPr>
        <w:t xml:space="preserve"> </w:t>
      </w:r>
      <w:r w:rsidRPr="006D36C7">
        <w:rPr>
          <w:rStyle w:val="StyleUnderline"/>
        </w:rPr>
        <w:t xml:space="preserve">The United States and China, and China and its neighbors are all hooked on capitalism and everybody is getting rich in this world of great economic interdependence; and nobody in their right mind would start a war </w:t>
      </w:r>
      <w:r w:rsidRPr="00D539E3">
        <w:rPr>
          <w:rStyle w:val="StyleUnderline"/>
          <w:sz w:val="16"/>
          <w:u w:val="none"/>
        </w:rPr>
        <w:t xml:space="preserve">because you would, in effect, be killing the goose that lays the golden egg. So that what is happening here is that economic interdependence has created a situation where it’s a firm basis for peace. I think </w:t>
      </w:r>
      <w:r w:rsidRPr="006D36C7">
        <w:rPr>
          <w:rStyle w:val="Emphasis"/>
        </w:rPr>
        <w:t>this is wrong</w:t>
      </w:r>
      <w:r w:rsidRPr="00D539E3">
        <w:rPr>
          <w:rStyle w:val="StyleUnderline"/>
          <w:sz w:val="16"/>
          <w:u w:val="none"/>
        </w:rPr>
        <w:t xml:space="preserve">. Let me explain. I think there’s </w:t>
      </w:r>
      <w:r w:rsidRPr="006D36C7">
        <w:rPr>
          <w:rStyle w:val="StyleUnderline"/>
        </w:rPr>
        <w:t>no doubt</w:t>
      </w:r>
      <w:r w:rsidRPr="00D539E3">
        <w:rPr>
          <w:rStyle w:val="StyleUnderline"/>
          <w:sz w:val="16"/>
          <w:u w:val="none"/>
        </w:rPr>
        <w:t xml:space="preserve"> that </w:t>
      </w:r>
      <w:r w:rsidRPr="006D36C7">
        <w:rPr>
          <w:rStyle w:val="StyleUnderline"/>
        </w:rPr>
        <w:t>there are going to be certain circumstances where economic interdependence will be enough to tip the balance in favor of peace</w:t>
      </w:r>
      <w:r w:rsidRPr="00D539E3">
        <w:rPr>
          <w:rStyle w:val="StyleUnderline"/>
          <w:sz w:val="16"/>
          <w:u w:val="none"/>
        </w:rPr>
        <w:t xml:space="preserve">; </w:t>
      </w:r>
      <w:r w:rsidRPr="006D36C7">
        <w:rPr>
          <w:rStyle w:val="StyleUnderline"/>
        </w:rPr>
        <w:t xml:space="preserve">but I think as a firm basis for peace, it won’t work because there will be </w:t>
      </w:r>
      <w:r w:rsidRPr="006D36C7">
        <w:rPr>
          <w:rStyle w:val="Emphasis"/>
        </w:rPr>
        <w:t>all sorts of other situations where politics trumps economics.</w:t>
      </w:r>
      <w:r>
        <w:rPr>
          <w:rStyle w:val="Emphasis"/>
        </w:rPr>
        <w:t xml:space="preserve"> </w:t>
      </w:r>
      <w:r w:rsidRPr="006D36C7">
        <w:rPr>
          <w:rStyle w:val="StyleUnderline"/>
        </w:rPr>
        <w:t>People who are making the economic interdependence argument are basically saying that economics trumps politics</w:t>
      </w:r>
      <w:r w:rsidRPr="00D539E3">
        <w:rPr>
          <w:rStyle w:val="StyleUnderline"/>
          <w:sz w:val="16"/>
          <w:u w:val="none"/>
        </w:rPr>
        <w:t xml:space="preserve">. There are no political differences that are salient enough, right, to override those economic considerations? Again, </w:t>
      </w:r>
      <w:r w:rsidRPr="006D36C7">
        <w:rPr>
          <w:rStyle w:val="StyleUnderline"/>
        </w:rPr>
        <w:t xml:space="preserve">there will be cases where that’s true. But there will be many more cases, </w:t>
      </w:r>
      <w:r w:rsidRPr="00D539E3">
        <w:rPr>
          <w:rStyle w:val="StyleUnderline"/>
          <w:sz w:val="16"/>
          <w:u w:val="none"/>
        </w:rPr>
        <w:t xml:space="preserve">in my opinion, </w:t>
      </w:r>
      <w:r w:rsidRPr="006D36C7">
        <w:rPr>
          <w:rStyle w:val="StyleUnderline"/>
        </w:rPr>
        <w:t>where political considerations are so powerful, so intense, that they will trump economic considerations.</w:t>
      </w:r>
      <w:r>
        <w:rPr>
          <w:rStyle w:val="StyleUnderline"/>
        </w:rPr>
        <w:t xml:space="preserve"> </w:t>
      </w:r>
      <w:r w:rsidRPr="00D539E3">
        <w:rPr>
          <w:rStyle w:val="StyleUnderline"/>
          <w:sz w:val="16"/>
          <w:u w:val="none"/>
        </w:rPr>
        <w:t xml:space="preserve">And just to give you an example or two. Taiwan: </w:t>
      </w:r>
      <w:r w:rsidRPr="00D539E3">
        <w:rPr>
          <w:rStyle w:val="StyleUnderline"/>
        </w:rPr>
        <w:t xml:space="preserve">The Chinese have made it clear that if Taiwan were to declare its independence </w:t>
      </w:r>
      <w:r w:rsidRPr="00D539E3">
        <w:rPr>
          <w:rStyle w:val="StyleUnderline"/>
          <w:sz w:val="16"/>
          <w:u w:val="none"/>
        </w:rPr>
        <w:t xml:space="preserve">now, </w:t>
      </w:r>
      <w:r w:rsidRPr="00D539E3">
        <w:rPr>
          <w:rStyle w:val="StyleUnderline"/>
        </w:rPr>
        <w:t xml:space="preserve">they would go to war </w:t>
      </w:r>
      <w:r w:rsidRPr="00D539E3">
        <w:rPr>
          <w:rStyle w:val="StyleUnderline"/>
          <w:sz w:val="16"/>
          <w:u w:val="none"/>
        </w:rPr>
        <w:t xml:space="preserve">against Taiwan, </w:t>
      </w:r>
      <w:r w:rsidRPr="00D539E3">
        <w:rPr>
          <w:rStyle w:val="Emphasis"/>
        </w:rPr>
        <w:t>even though they fully understand that that would have major negative economic consequences for Beijing</w:t>
      </w:r>
      <w:r w:rsidRPr="00D539E3">
        <w:rPr>
          <w:rStyle w:val="StyleUnderline"/>
          <w:sz w:val="16"/>
          <w:u w:val="none"/>
        </w:rPr>
        <w:t xml:space="preserve">. </w:t>
      </w:r>
      <w:r w:rsidRPr="00D539E3">
        <w:rPr>
          <w:rStyle w:val="StyleUnderline"/>
        </w:rPr>
        <w:t>They understand that, but they would go to war anyway</w:t>
      </w:r>
      <w:r w:rsidRPr="00D539E3">
        <w:rPr>
          <w:rStyle w:val="StyleUnderline"/>
          <w:sz w:val="16"/>
          <w:u w:val="none"/>
        </w:rPr>
        <w:t xml:space="preserve">. Why? </w:t>
      </w:r>
      <w:r w:rsidRPr="00D539E3">
        <w:rPr>
          <w:rStyle w:val="Emphasis"/>
        </w:rPr>
        <w:t>Because from a political point of view, it is so important to make Taiwan a part of China, that they could not tolerate Taiwan declaring its independence.</w:t>
      </w:r>
      <w:r>
        <w:rPr>
          <w:rStyle w:val="Emphasis"/>
        </w:rPr>
        <w:t xml:space="preserve"> </w:t>
      </w:r>
      <w:r w:rsidRPr="00D539E3">
        <w:rPr>
          <w:rStyle w:val="StyleUnderline"/>
        </w:rPr>
        <w:t>Another example is</w:t>
      </w:r>
      <w:r w:rsidRPr="00D539E3">
        <w:rPr>
          <w:rStyle w:val="StyleUnderline"/>
          <w:sz w:val="16"/>
          <w:u w:val="none"/>
        </w:rPr>
        <w:t xml:space="preserve"> the conflict in the East China Sea between Japan and China, over the </w:t>
      </w:r>
      <w:proofErr w:type="spellStart"/>
      <w:r w:rsidRPr="00D539E3">
        <w:rPr>
          <w:rStyle w:val="StyleUnderline"/>
          <w:sz w:val="16"/>
          <w:u w:val="none"/>
        </w:rPr>
        <w:t>Diaoyu</w:t>
      </w:r>
      <w:proofErr w:type="spellEnd"/>
      <w:r w:rsidRPr="00D539E3">
        <w:rPr>
          <w:rStyle w:val="StyleUnderline"/>
          <w:sz w:val="16"/>
          <w:u w:val="none"/>
        </w:rPr>
        <w:t xml:space="preserve"> or </w:t>
      </w:r>
      <w:proofErr w:type="spellStart"/>
      <w:r w:rsidRPr="00D539E3">
        <w:rPr>
          <w:rStyle w:val="StyleUnderline"/>
        </w:rPr>
        <w:t>Senkaku</w:t>
      </w:r>
      <w:proofErr w:type="spellEnd"/>
      <w:r w:rsidRPr="00D539E3">
        <w:rPr>
          <w:rStyle w:val="StyleUnderline"/>
          <w:sz w:val="16"/>
          <w:u w:val="none"/>
        </w:rPr>
        <w:t xml:space="preserve"> Islands. </w:t>
      </w:r>
      <w:r w:rsidRPr="00D539E3">
        <w:rPr>
          <w:rStyle w:val="StyleUnderline"/>
        </w:rPr>
        <w:t>It is possible to imagine</w:t>
      </w:r>
      <w:r w:rsidRPr="00D539E3">
        <w:rPr>
          <w:rStyle w:val="StyleUnderline"/>
          <w:sz w:val="16"/>
          <w:u w:val="none"/>
        </w:rPr>
        <w:t xml:space="preserve"> those two countries, </w:t>
      </w:r>
      <w:r w:rsidRPr="00D539E3">
        <w:rPr>
          <w:rStyle w:val="StyleUnderline"/>
        </w:rPr>
        <w:t>China and Japan,</w:t>
      </w:r>
      <w:r w:rsidRPr="00D539E3">
        <w:rPr>
          <w:rStyle w:val="StyleUnderline"/>
          <w:sz w:val="16"/>
          <w:u w:val="none"/>
        </w:rPr>
        <w:t xml:space="preserve"> actually ending up </w:t>
      </w:r>
      <w:r w:rsidRPr="00D539E3">
        <w:rPr>
          <w:rStyle w:val="StyleUnderline"/>
        </w:rPr>
        <w:t>in a shooting match</w:t>
      </w:r>
      <w:r w:rsidRPr="00D539E3">
        <w:rPr>
          <w:rStyle w:val="StyleUnderline"/>
          <w:sz w:val="16"/>
          <w:u w:val="none"/>
        </w:rPr>
        <w:t xml:space="preserve"> over a bunch of rocks in the East China Sea. How can this possibly be because it would threaten the economic prosperity of both countries? </w:t>
      </w:r>
      <w:r w:rsidRPr="00D539E3">
        <w:rPr>
          <w:rStyle w:val="StyleUnderline"/>
        </w:rPr>
        <w:t>It would have all sorts of negative economic consequences.</w:t>
      </w:r>
      <w:r>
        <w:rPr>
          <w:rStyle w:val="StyleUnderline"/>
        </w:rPr>
        <w:t xml:space="preserve"> </w:t>
      </w:r>
      <w:r w:rsidRPr="00D539E3">
        <w:rPr>
          <w:rStyle w:val="StyleUnderline"/>
        </w:rPr>
        <w:t xml:space="preserve">But the fact is, from the Chinese point of view and the Japanese point of view, </w:t>
      </w:r>
      <w:r w:rsidRPr="00D539E3">
        <w:rPr>
          <w:rStyle w:val="Emphasis"/>
        </w:rPr>
        <w:t>these rocks are sacred territory</w:t>
      </w:r>
      <w:r w:rsidRPr="00D539E3">
        <w:rPr>
          <w:rStyle w:val="StyleUnderline"/>
          <w:sz w:val="16"/>
          <w:u w:val="none"/>
        </w:rPr>
        <w:t xml:space="preserve">. </w:t>
      </w:r>
      <w:r w:rsidRPr="00D539E3">
        <w:rPr>
          <w:rStyle w:val="StyleUnderline"/>
        </w:rPr>
        <w:t xml:space="preserve">The politics of the situation are such that it is conceivable that should a conflict arise, </w:t>
      </w:r>
      <w:r w:rsidRPr="00D539E3">
        <w:rPr>
          <w:rStyle w:val="Emphasis"/>
        </w:rPr>
        <w:t>it will escalate into a war because politics will trump economics.</w:t>
      </w:r>
    </w:p>
    <w:p w:rsidR="00A77091" w:rsidRDefault="00A77091" w:rsidP="00A77091">
      <w:pPr>
        <w:rPr>
          <w:rStyle w:val="StyleUnderline"/>
        </w:rPr>
      </w:pPr>
    </w:p>
    <w:p w:rsidR="00A77091" w:rsidRDefault="00A77091" w:rsidP="00A77091">
      <w:pPr>
        <w:pStyle w:val="Heading3"/>
      </w:pPr>
      <w:r>
        <w:t xml:space="preserve">2NC AT: Engagement Modifies Chinese Behavior/Liberalizes </w:t>
      </w:r>
    </w:p>
    <w:p w:rsidR="00A77091" w:rsidRDefault="00A77091" w:rsidP="00A77091"/>
    <w:p w:rsidR="00A77091" w:rsidRDefault="00A77091" w:rsidP="00A77091"/>
    <w:p w:rsidR="00A77091" w:rsidRDefault="00A77091" w:rsidP="00A77091">
      <w:pPr>
        <w:pStyle w:val="Heading4"/>
      </w:pPr>
      <w:r>
        <w:t xml:space="preserve">Engagement won’t moderate China – their government uses it for asymmetric information warfare </w:t>
      </w:r>
    </w:p>
    <w:p w:rsidR="00A77091" w:rsidRPr="00640555" w:rsidRDefault="00A77091" w:rsidP="00A77091">
      <w:pPr>
        <w:rPr>
          <w:b/>
          <w:bCs/>
          <w:sz w:val="26"/>
        </w:rPr>
      </w:pPr>
      <w:proofErr w:type="spellStart"/>
      <w:r>
        <w:rPr>
          <w:rStyle w:val="Style13ptBold"/>
        </w:rPr>
        <w:t>Eisenmen</w:t>
      </w:r>
      <w:proofErr w:type="spellEnd"/>
      <w:r>
        <w:rPr>
          <w:rStyle w:val="Style13ptBold"/>
        </w:rPr>
        <w:t>, PhD, 16</w:t>
      </w:r>
    </w:p>
    <w:p w:rsidR="00A77091" w:rsidRDefault="00A77091" w:rsidP="00A77091">
      <w:r>
        <w:t xml:space="preserve">(Joshua, assistant professor at the University of Texas at Austin's Lyndon Baines Johnson School of Public Affairs and senior fellow for China studies at the American Foreign Policy Council in Washington, DC,  </w:t>
      </w:r>
      <w:hyperlink r:id="rId41" w:history="1">
        <w:r w:rsidRPr="00F40FD3">
          <w:rPr>
            <w:rStyle w:val="Hyperlink"/>
          </w:rPr>
          <w:t>https://www.carnegiecouncil.org/publications/articles_papers_reports/756</w:t>
        </w:r>
      </w:hyperlink>
      <w:r>
        <w:t xml:space="preserve"> 1-21)</w:t>
      </w:r>
    </w:p>
    <w:p w:rsidR="00A77091" w:rsidRDefault="00A77091" w:rsidP="00A77091">
      <w:pPr>
        <w:rPr>
          <w:sz w:val="16"/>
        </w:rPr>
      </w:pPr>
      <w:r w:rsidRPr="0089598B">
        <w:rPr>
          <w:rStyle w:val="StyleUnderline"/>
        </w:rPr>
        <w:t>American policymakers' beliefs about China are rooted in their own preconceived views and experiences in China</w:t>
      </w:r>
      <w:r w:rsidRPr="00B06A43">
        <w:rPr>
          <w:sz w:val="16"/>
        </w:rPr>
        <w:t xml:space="preserve">. </w:t>
      </w:r>
      <w:r w:rsidRPr="009F383C">
        <w:rPr>
          <w:rStyle w:val="StyleUnderline"/>
        </w:rPr>
        <w:t xml:space="preserve">Since Americans began visiting the PRC in the early 1970s, </w:t>
      </w:r>
      <w:r w:rsidRPr="009F383C">
        <w:rPr>
          <w:rStyle w:val="Emphasis"/>
        </w:rPr>
        <w:t>rosy assessments</w:t>
      </w:r>
      <w:r w:rsidRPr="009F383C">
        <w:rPr>
          <w:rStyle w:val="StyleUnderline"/>
        </w:rPr>
        <w:t xml:space="preserve"> have become commonplace</w:t>
      </w:r>
      <w:r w:rsidRPr="00B06A43">
        <w:rPr>
          <w:sz w:val="16"/>
        </w:rPr>
        <w:t xml:space="preserve">. As the Sinologist Robert </w:t>
      </w:r>
      <w:proofErr w:type="spellStart"/>
      <w:r w:rsidRPr="00B06A43">
        <w:rPr>
          <w:sz w:val="16"/>
        </w:rPr>
        <w:t>Scalapino</w:t>
      </w:r>
      <w:proofErr w:type="spellEnd"/>
      <w:r w:rsidRPr="00B06A43">
        <w:rPr>
          <w:sz w:val="16"/>
        </w:rPr>
        <w:t xml:space="preserve"> observed after his 1973 visit: There is serious risk that one may be badly misled by what one sees, hears, and instinctively feels [in China]. This is partly due to the tendency within all of us to superimpose our own values and cultural perspectives on another environment. Such tendency surely exists, and for some, it represents an ever-present bias. Their writings consequently reveal far more about their own views of their own social order than about China. Each individual, in any case, carries his prejudices with him in some measure, and he may well reinforce them as he goes.21 "Because China is so vast," James Palmer recently observed in the Washington Post, "its successes can be attributed to whatever your pet cause is.22 </w:t>
      </w:r>
      <w:r w:rsidRPr="0089598B">
        <w:rPr>
          <w:rStyle w:val="StyleUnderline"/>
        </w:rPr>
        <w:t>In short, Americans see what we want to see in China, and what we want to see most</w:t>
      </w:r>
      <w:r w:rsidRPr="00B06A43">
        <w:rPr>
          <w:sz w:val="16"/>
        </w:rPr>
        <w:t xml:space="preserve">, argues Michael Pillsbury, </w:t>
      </w:r>
      <w:r w:rsidRPr="0089598B">
        <w:rPr>
          <w:rStyle w:val="StyleUnderline"/>
        </w:rPr>
        <w:t>is ourselves: "In our hubris, Americans love to believe that the aspirations of every other country is to be just like the United States. In recent years, this has governed our approach to Iraq and Afghanistan. We cling to the same mentality with China</w:t>
      </w:r>
      <w:r w:rsidRPr="00B06A43">
        <w:rPr>
          <w:sz w:val="16"/>
        </w:rPr>
        <w:t xml:space="preserve">."23 </w:t>
      </w:r>
      <w:r w:rsidRPr="009F383C">
        <w:rPr>
          <w:rStyle w:val="StyleUnderline"/>
        </w:rPr>
        <w:t>American misunderstanding has been facilitated by Beijing's courting of influential Americans</w:t>
      </w:r>
      <w:r w:rsidRPr="00B06A43">
        <w:rPr>
          <w:sz w:val="16"/>
        </w:rPr>
        <w:t xml:space="preserve">. </w:t>
      </w:r>
      <w:r w:rsidRPr="009F383C">
        <w:rPr>
          <w:rStyle w:val="Emphasis"/>
        </w:rPr>
        <w:t>China has done a better job at using engagement to improve American perceptions of China than America has done in changing Chinese perceptions of U.S. intentions</w:t>
      </w:r>
      <w:r w:rsidRPr="009F383C">
        <w:rPr>
          <w:rStyle w:val="StyleUnderline"/>
        </w:rPr>
        <w:t>. The</w:t>
      </w:r>
      <w:r w:rsidRPr="00B06A43">
        <w:rPr>
          <w:sz w:val="16"/>
        </w:rPr>
        <w:t xml:space="preserve"> Communist Party of China (</w:t>
      </w:r>
      <w:r w:rsidRPr="009F383C">
        <w:rPr>
          <w:rStyle w:val="Emphasis"/>
        </w:rPr>
        <w:t>CPC) uses bilateral engagement to assess U.S. capabilities, collect intelligence, and manipulate their American counterparts.</w:t>
      </w:r>
      <w:r w:rsidRPr="00B06A43">
        <w:rPr>
          <w:sz w:val="16"/>
        </w:rPr>
        <w:t xml:space="preserve"> </w:t>
      </w:r>
      <w:r w:rsidRPr="009F383C">
        <w:rPr>
          <w:rStyle w:val="StyleUnderline"/>
        </w:rPr>
        <w:t>Extensive economic, educational, scientific, cultural, and personal ties allow the CPC to build a large, loose coalition of Americans to carry the message that Beijing is Washington's indispensable partne</w:t>
      </w:r>
      <w:r w:rsidRPr="00B06A43">
        <w:rPr>
          <w:sz w:val="16"/>
        </w:rPr>
        <w:t xml:space="preserve">r.24 U.S. officials, however, are generally ignorant of CPC objectives and tactics toward them, collectively known as the United Front Doctrine. Americans interact with only a "thin outer crust" of Chinese policymakers.25 Each institution has an office that deals specifically with foreign visitors, and the party maintains dozens of front groups that conduct hundreds of interactions and conferences every year with Americans. The CPC's International Department's front organization is the China Center for Contemporary World Studies; the Chinese People's Institute of Foreign Affairs and the China Institute of International Relations are the Ministry of Foreign Affairs' front groups; the Ministry of State Security's is the China Institutes of Contemporary International Relations, and so on. The CPC has also created entities specifically to conduct "host diplomacy" with Americans, including the Hong Kong–based China–United States Exchange Foundation, which "promotes the positions of the Chinese government through the research grants it gives to American institutions.26 These groups both observe Americans and work to influence their views through dialogues and the distribution of English-language propaganda with titles such as The Strength of Democracy: How Will the CPC March Ahead.27 </w:t>
      </w:r>
      <w:r w:rsidRPr="00F75A5E">
        <w:rPr>
          <w:rStyle w:val="StyleUnderline"/>
        </w:rPr>
        <w:t>Information asymmetry is a longstanding aspect of U.S.-China relations, but has become increasingly problematic since President</w:t>
      </w:r>
      <w:r w:rsidRPr="00B06A43">
        <w:rPr>
          <w:sz w:val="16"/>
        </w:rPr>
        <w:t xml:space="preserve"> </w:t>
      </w:r>
      <w:r w:rsidRPr="00F75A5E">
        <w:rPr>
          <w:rStyle w:val="StyleUnderline"/>
        </w:rPr>
        <w:t xml:space="preserve">Xi </w:t>
      </w:r>
      <w:r w:rsidRPr="00B06A43">
        <w:rPr>
          <w:sz w:val="16"/>
        </w:rPr>
        <w:t xml:space="preserve">Jinping </w:t>
      </w:r>
      <w:r w:rsidRPr="00F75A5E">
        <w:rPr>
          <w:rStyle w:val="StyleUnderline"/>
        </w:rPr>
        <w:t>took power</w:t>
      </w:r>
      <w:r w:rsidRPr="00B06A43">
        <w:rPr>
          <w:sz w:val="16"/>
        </w:rPr>
        <w:t xml:space="preserve"> in 2011. </w:t>
      </w:r>
      <w:r w:rsidRPr="00F75A5E">
        <w:rPr>
          <w:rStyle w:val="StyleUnderline"/>
        </w:rPr>
        <w:t>In July 2015, China enacted new laws regulating all aspects of Chinese interaction with foreigners, including a national security law that covers every domain of public life in China</w:t>
      </w:r>
      <w:r w:rsidRPr="00B06A43">
        <w:rPr>
          <w:sz w:val="16"/>
        </w:rPr>
        <w:t xml:space="preserve">—politics, military, education, finance, religion, cyberspace, ideology and religion. </w:t>
      </w:r>
      <w:r w:rsidRPr="00F75A5E">
        <w:rPr>
          <w:rStyle w:val="StyleUnderline"/>
        </w:rPr>
        <w:t>These initiatives are "aimed at exhorting all Chinese citizens and agencies to be vigilant about threats to the party</w:t>
      </w:r>
      <w:r w:rsidRPr="00B06A43">
        <w:rPr>
          <w:sz w:val="16"/>
        </w:rPr>
        <w:t xml:space="preserve">.28 </w:t>
      </w:r>
      <w:r w:rsidRPr="00F75A5E">
        <w:rPr>
          <w:rStyle w:val="Emphasis"/>
        </w:rPr>
        <w:t>They help explain why Washington's engagement strategy has been unable to change party leaders' perceptions or successfully support moderates over hawks.</w:t>
      </w:r>
      <w:r>
        <w:rPr>
          <w:rStyle w:val="Emphasis"/>
        </w:rPr>
        <w:t xml:space="preserve"> </w:t>
      </w:r>
      <w:r w:rsidRPr="00F75A5E">
        <w:rPr>
          <w:rStyle w:val="StyleUnderline"/>
        </w:rPr>
        <w:t xml:space="preserve">The consequence of Americans knowing so little about the CPC and its strategies and tactics towards them is that many Americans continue to be </w:t>
      </w:r>
      <w:r w:rsidRPr="00F75A5E">
        <w:rPr>
          <w:rStyle w:val="Emphasis"/>
        </w:rPr>
        <w:t>badly misled by what they hear and see in China</w:t>
      </w:r>
      <w:r w:rsidRPr="00F75A5E">
        <w:rPr>
          <w:rStyle w:val="StyleUnderline"/>
        </w:rPr>
        <w:t>.</w:t>
      </w:r>
      <w:r w:rsidRPr="00B06A43">
        <w:rPr>
          <w:sz w:val="16"/>
        </w:rPr>
        <w:t xml:space="preserve"> </w:t>
      </w:r>
      <w:r w:rsidRPr="00B06A43">
        <w:rPr>
          <w:rStyle w:val="Emphasis"/>
        </w:rPr>
        <w:t>The extensive U.S.-China engagement architecture has produced analytical limitations, or blind spots, within the U.S. policy community that if remain unaddressed are likely to produce the same types of intelligence failures that have occurred repeatedly in U.S.-China relations since 1911.</w:t>
      </w:r>
      <w:r w:rsidRPr="00B06A43">
        <w:rPr>
          <w:sz w:val="16"/>
        </w:rPr>
        <w:t xml:space="preserve"> </w:t>
      </w:r>
      <w:r w:rsidRPr="00B06A43">
        <w:rPr>
          <w:rStyle w:val="StyleUnderline"/>
        </w:rPr>
        <w:t>The only way to redress these systemic deficiencies is to move beyond engagement and containment and adopt a nuanced strategy</w:t>
      </w:r>
      <w:r w:rsidRPr="00B06A43">
        <w:rPr>
          <w:sz w:val="16"/>
        </w:rPr>
        <w:t xml:space="preserve"> that prioritizes high quality human intelligence about Chinese leaders and policymaking and incorporates them effectively into U.S. policymaking towards China.</w:t>
      </w:r>
    </w:p>
    <w:p w:rsidR="00A77091" w:rsidRDefault="00A77091" w:rsidP="00A77091">
      <w:pPr>
        <w:rPr>
          <w:sz w:val="16"/>
        </w:rPr>
      </w:pPr>
    </w:p>
    <w:p w:rsidR="00A77091" w:rsidRDefault="00A77091" w:rsidP="00A77091">
      <w:pPr>
        <w:rPr>
          <w:sz w:val="16"/>
        </w:rPr>
      </w:pPr>
    </w:p>
    <w:p w:rsidR="00A77091" w:rsidRDefault="00A77091" w:rsidP="00A77091">
      <w:pPr>
        <w:rPr>
          <w:sz w:val="16"/>
        </w:rPr>
      </w:pPr>
    </w:p>
    <w:p w:rsidR="00A77091" w:rsidRDefault="00A77091" w:rsidP="00A77091">
      <w:pPr>
        <w:rPr>
          <w:sz w:val="16"/>
        </w:rPr>
      </w:pPr>
      <w:r>
        <w:rPr>
          <w:sz w:val="16"/>
        </w:rPr>
        <w:t xml:space="preserve">*this is a key piece of 2NC evidence you will want to read in just about every debate because it makes an epistemology argument to set up evidence comparison- </w:t>
      </w:r>
      <w:proofErr w:type="spellStart"/>
      <w:r>
        <w:rPr>
          <w:sz w:val="16"/>
        </w:rPr>
        <w:t>aff</w:t>
      </w:r>
      <w:proofErr w:type="spellEnd"/>
      <w:r>
        <w:rPr>
          <w:sz w:val="16"/>
        </w:rPr>
        <w:t xml:space="preserve"> engagement defenders are wrong/have </w:t>
      </w:r>
      <w:proofErr w:type="spellStart"/>
      <w:r>
        <w:rPr>
          <w:sz w:val="16"/>
        </w:rPr>
        <w:t>blindspots</w:t>
      </w:r>
      <w:proofErr w:type="spellEnd"/>
      <w:r>
        <w:rPr>
          <w:sz w:val="16"/>
        </w:rPr>
        <w:t xml:space="preserve"> about Chinese behavior </w:t>
      </w:r>
    </w:p>
    <w:p w:rsidR="00143484" w:rsidRDefault="00143484" w:rsidP="00A77091">
      <w:pPr>
        <w:rPr>
          <w:sz w:val="16"/>
        </w:rPr>
      </w:pPr>
    </w:p>
    <w:p w:rsidR="00143484" w:rsidRDefault="00143484" w:rsidP="00143484">
      <w:pPr>
        <w:rPr>
          <w:sz w:val="16"/>
        </w:rPr>
      </w:pPr>
    </w:p>
    <w:p w:rsidR="00143484" w:rsidRDefault="00143484" w:rsidP="00143484">
      <w:pPr>
        <w:pStyle w:val="Heading4"/>
      </w:pPr>
      <w:r>
        <w:t xml:space="preserve">China won’t change through engagement- it gives them all the leverage </w:t>
      </w:r>
    </w:p>
    <w:p w:rsidR="00143484" w:rsidRPr="008E54B6" w:rsidRDefault="00143484" w:rsidP="00143484">
      <w:pPr>
        <w:rPr>
          <w:rStyle w:val="Style13ptBold"/>
        </w:rPr>
      </w:pPr>
      <w:proofErr w:type="spellStart"/>
      <w:r w:rsidRPr="008E54B6">
        <w:rPr>
          <w:rStyle w:val="Style13ptBold"/>
        </w:rPr>
        <w:t>Blackwill</w:t>
      </w:r>
      <w:proofErr w:type="spellEnd"/>
      <w:r w:rsidRPr="008E54B6">
        <w:rPr>
          <w:rStyle w:val="Style13ptBold"/>
        </w:rPr>
        <w:t xml:space="preserve">, Senior Fellow @ CFR, and </w:t>
      </w:r>
      <w:proofErr w:type="spellStart"/>
      <w:r w:rsidRPr="008E54B6">
        <w:rPr>
          <w:rStyle w:val="Style13ptBold"/>
        </w:rPr>
        <w:t>Tellis</w:t>
      </w:r>
      <w:proofErr w:type="spellEnd"/>
      <w:r w:rsidRPr="008E54B6">
        <w:rPr>
          <w:rStyle w:val="Style13ptBold"/>
        </w:rPr>
        <w:t>, PhD, 15</w:t>
      </w:r>
    </w:p>
    <w:p w:rsidR="00143484" w:rsidRPr="008E54B6" w:rsidRDefault="00143484" w:rsidP="00143484">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Revising U.S. Grand Strategy Toward China</w:t>
      </w:r>
      <w:r>
        <w:rPr>
          <w:sz w:val="16"/>
          <w:u w:val="single"/>
        </w:rPr>
        <w:t xml:space="preserve"> </w:t>
      </w:r>
      <w:r>
        <w:rPr>
          <w:sz w:val="16"/>
        </w:rPr>
        <w:t xml:space="preserve">March) </w:t>
      </w:r>
    </w:p>
    <w:p w:rsidR="00143484" w:rsidRDefault="00143484" w:rsidP="00143484">
      <w:pPr>
        <w:rPr>
          <w:sz w:val="16"/>
        </w:rPr>
      </w:pPr>
      <w:r w:rsidRPr="00C3625A">
        <w:rPr>
          <w:sz w:val="16"/>
        </w:rPr>
        <w:t xml:space="preserve">Because these twin expectations have not materialized, China’s rise as a new great power promises to be a troubling prospect for the United States for many years to come. </w:t>
      </w:r>
      <w:r w:rsidRPr="003D67B7">
        <w:rPr>
          <w:rStyle w:val="StyleUnderline"/>
        </w:rPr>
        <w:t>China’s</w:t>
      </w:r>
      <w:r w:rsidRPr="00C3625A">
        <w:rPr>
          <w:sz w:val="16"/>
        </w:rPr>
        <w:t xml:space="preserve"> economic </w:t>
      </w:r>
      <w:r w:rsidRPr="003D67B7">
        <w:rPr>
          <w:rStyle w:val="StyleUnderline"/>
        </w:rPr>
        <w:t>growth derives considerably from</w:t>
      </w:r>
      <w:r w:rsidRPr="00C3625A">
        <w:rPr>
          <w:sz w:val="16"/>
        </w:rPr>
        <w:t xml:space="preserve"> its </w:t>
      </w:r>
      <w:r w:rsidRPr="003D67B7">
        <w:rPr>
          <w:rStyle w:val="StyleUnderline"/>
        </w:rPr>
        <w:t>participation in</w:t>
      </w:r>
      <w:r w:rsidRPr="00C3625A">
        <w:rPr>
          <w:sz w:val="16"/>
        </w:rPr>
        <w:t xml:space="preserve"> the </w:t>
      </w:r>
      <w:r w:rsidRPr="003D67B7">
        <w:rPr>
          <w:rStyle w:val="StyleUnderline"/>
        </w:rPr>
        <w:t>multilateral trading</w:t>
      </w:r>
      <w:r w:rsidRPr="00C3625A">
        <w:rPr>
          <w:sz w:val="16"/>
        </w:rPr>
        <w:t xml:space="preserve"> system and the larger liberal international order more generally, </w:t>
      </w:r>
      <w:r w:rsidRPr="003D67B7">
        <w:rPr>
          <w:rStyle w:val="Emphasis"/>
        </w:rPr>
        <w:t>but its resulting military expansion has placed Beijing’s economic strategy at odds with its political objective of threatening the guarantor of global interdependence, the United States</w:t>
      </w:r>
      <w:r w:rsidRPr="00C3625A">
        <w:rPr>
          <w:sz w:val="16"/>
        </w:rPr>
        <w:t xml:space="preserve">. At the moment, </w:t>
      </w:r>
      <w:r w:rsidRPr="00C3625A">
        <w:rPr>
          <w:rStyle w:val="StyleUnderline"/>
        </w:rPr>
        <w:t xml:space="preserve">China displays no urgency in addressing this conundrum, aware that its trading partners </w:t>
      </w:r>
      <w:r w:rsidRPr="00C3625A">
        <w:rPr>
          <w:rStyle w:val="Emphasis"/>
        </w:rPr>
        <w:t>hesitate to pressure Beijing because of the potential for economic losses that might ensue</w:t>
      </w:r>
      <w:r w:rsidRPr="00C3625A">
        <w:rPr>
          <w:rStyle w:val="StyleUnderline"/>
        </w:rPr>
        <w:t>.</w:t>
      </w:r>
      <w:r w:rsidRPr="00C3625A">
        <w:rPr>
          <w:sz w:val="16"/>
        </w:rPr>
        <w:t xml:space="preserve"> </w:t>
      </w:r>
      <w:r w:rsidRPr="00C3625A">
        <w:rPr>
          <w:rStyle w:val="StyleUnderline"/>
        </w:rPr>
        <w:t xml:space="preserve">Given this calculation, Chinese leaders conclude that their country can </w:t>
      </w:r>
      <w:r w:rsidRPr="00C3625A">
        <w:rPr>
          <w:rStyle w:val="Emphasis"/>
        </w:rPr>
        <w:t>continue to benefit from international trade without having to make any fundamental compromises</w:t>
      </w:r>
      <w:r w:rsidRPr="00C3625A">
        <w:rPr>
          <w:rStyle w:val="StyleUnderline"/>
        </w:rPr>
        <w:t xml:space="preserve"> in their existing disputes with other Asian states or their efforts to weaken U.S. power projection in Asia.</w:t>
      </w:r>
      <w:r w:rsidRPr="00C3625A">
        <w:rPr>
          <w:sz w:val="16"/>
        </w:rPr>
        <w:t xml:space="preserve"> (17)</w:t>
      </w:r>
    </w:p>
    <w:p w:rsidR="00143484" w:rsidRDefault="00143484" w:rsidP="00143484">
      <w:pPr>
        <w:rPr>
          <w:sz w:val="16"/>
        </w:rPr>
      </w:pPr>
    </w:p>
    <w:p w:rsidR="00143484" w:rsidRDefault="00143484" w:rsidP="00143484">
      <w:pPr>
        <w:pStyle w:val="Heading4"/>
      </w:pPr>
      <w:r>
        <w:t xml:space="preserve">Benefits from engagement will fuel military modernization and authoritarianism- not liberalization </w:t>
      </w:r>
    </w:p>
    <w:p w:rsidR="00143484" w:rsidRPr="008E54B6" w:rsidRDefault="00143484" w:rsidP="00143484">
      <w:pPr>
        <w:rPr>
          <w:rStyle w:val="Style13ptBold"/>
        </w:rPr>
      </w:pPr>
      <w:proofErr w:type="spellStart"/>
      <w:r w:rsidRPr="008E54B6">
        <w:rPr>
          <w:rStyle w:val="Style13ptBold"/>
        </w:rPr>
        <w:t>Blackwill</w:t>
      </w:r>
      <w:proofErr w:type="spellEnd"/>
      <w:r w:rsidRPr="008E54B6">
        <w:rPr>
          <w:rStyle w:val="Style13ptBold"/>
        </w:rPr>
        <w:t xml:space="preserve">, Senior Fellow @ CFR, and </w:t>
      </w:r>
      <w:proofErr w:type="spellStart"/>
      <w:r w:rsidRPr="008E54B6">
        <w:rPr>
          <w:rStyle w:val="Style13ptBold"/>
        </w:rPr>
        <w:t>Tellis</w:t>
      </w:r>
      <w:proofErr w:type="spellEnd"/>
      <w:r w:rsidRPr="008E54B6">
        <w:rPr>
          <w:rStyle w:val="Style13ptBold"/>
        </w:rPr>
        <w:t>, PhD, 15</w:t>
      </w:r>
    </w:p>
    <w:p w:rsidR="00143484" w:rsidRPr="008E54B6" w:rsidRDefault="00143484" w:rsidP="00143484">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Revising U.S. Grand Strategy Toward China</w:t>
      </w:r>
      <w:r>
        <w:rPr>
          <w:sz w:val="16"/>
          <w:u w:val="single"/>
        </w:rPr>
        <w:t xml:space="preserve"> </w:t>
      </w:r>
      <w:r>
        <w:rPr>
          <w:sz w:val="16"/>
        </w:rPr>
        <w:t xml:space="preserve">March) </w:t>
      </w:r>
    </w:p>
    <w:p w:rsidR="00143484" w:rsidRDefault="00143484" w:rsidP="00143484">
      <w:pPr>
        <w:rPr>
          <w:sz w:val="16"/>
        </w:rPr>
      </w:pPr>
      <w:r w:rsidRPr="00D048A4">
        <w:rPr>
          <w:sz w:val="16"/>
        </w:rPr>
        <w:t xml:space="preserve">The long-term </w:t>
      </w:r>
      <w:r w:rsidRPr="0076495B">
        <w:rPr>
          <w:rStyle w:val="StyleUnderline"/>
        </w:rPr>
        <w:t>U.S. effort to protect its</w:t>
      </w:r>
      <w:r w:rsidRPr="00D048A4">
        <w:rPr>
          <w:sz w:val="16"/>
        </w:rPr>
        <w:t xml:space="preserve"> vital </w:t>
      </w:r>
      <w:r w:rsidRPr="0076495B">
        <w:rPr>
          <w:rStyle w:val="StyleUnderline"/>
        </w:rPr>
        <w:t>national interests by integrating China into the</w:t>
      </w:r>
      <w:r w:rsidRPr="00D048A4">
        <w:rPr>
          <w:sz w:val="16"/>
        </w:rPr>
        <w:t xml:space="preserve"> international </w:t>
      </w:r>
      <w:r w:rsidRPr="0076495B">
        <w:rPr>
          <w:rStyle w:val="Emphasis"/>
        </w:rPr>
        <w:t>system is at serious risk</w:t>
      </w:r>
      <w:r w:rsidRPr="00D048A4">
        <w:rPr>
          <w:sz w:val="16"/>
        </w:rPr>
        <w:t xml:space="preserve"> today </w:t>
      </w:r>
      <w:r w:rsidRPr="0076495B">
        <w:rPr>
          <w:rStyle w:val="StyleUnderline"/>
        </w:rPr>
        <w:t xml:space="preserve">because Beijing has acquired the </w:t>
      </w:r>
      <w:r w:rsidRPr="0076495B">
        <w:rPr>
          <w:rStyle w:val="Emphasis"/>
        </w:rPr>
        <w:t>capacity,</w:t>
      </w:r>
      <w:r w:rsidRPr="00D048A4">
        <w:rPr>
          <w:sz w:val="16"/>
        </w:rPr>
        <w:t xml:space="preserve"> </w:t>
      </w:r>
      <w:r w:rsidRPr="0076495B">
        <w:rPr>
          <w:rStyle w:val="StyleUnderline"/>
        </w:rPr>
        <w:t xml:space="preserve">and increasingly displays the </w:t>
      </w:r>
      <w:r w:rsidRPr="0076495B">
        <w:rPr>
          <w:rStyle w:val="Emphasis"/>
        </w:rPr>
        <w:t>willingness</w:t>
      </w:r>
      <w:r w:rsidRPr="0076495B">
        <w:rPr>
          <w:rStyle w:val="StyleUnderline"/>
        </w:rPr>
        <w:t>,</w:t>
      </w:r>
      <w:r w:rsidRPr="00D048A4">
        <w:rPr>
          <w:sz w:val="16"/>
        </w:rPr>
        <w:t xml:space="preserve"> </w:t>
      </w:r>
      <w:r w:rsidRPr="0076495B">
        <w:rPr>
          <w:rStyle w:val="StyleUnderline"/>
        </w:rPr>
        <w:t>to pursue threatening policies against which American administrations have asserted they were hedging</w:t>
      </w:r>
      <w:r w:rsidRPr="00D048A4">
        <w:rPr>
          <w:sz w:val="16"/>
        </w:rPr>
        <w:t xml:space="preserve">. Nevertheless, </w:t>
      </w:r>
      <w:r w:rsidRPr="0076495B">
        <w:rPr>
          <w:rStyle w:val="StyleUnderline"/>
        </w:rPr>
        <w:t xml:space="preserve">these same U.S. policymakers have continued to interact with China as if these </w:t>
      </w:r>
      <w:r w:rsidRPr="0076495B">
        <w:rPr>
          <w:rStyle w:val="Emphasis"/>
        </w:rPr>
        <w:t>dangerous Chinese policies were only theoretical and consigned to the distant future</w:t>
      </w:r>
      <w:r w:rsidRPr="00D048A4">
        <w:rPr>
          <w:sz w:val="16"/>
        </w:rPr>
        <w:t xml:space="preserve">. In short, </w:t>
      </w:r>
      <w:r w:rsidRPr="00D048A4">
        <w:rPr>
          <w:rStyle w:val="StyleUnderline"/>
        </w:rPr>
        <w:t xml:space="preserve">successive administrations have done much more cooperating with China than hedging, hoping that Beijing would </w:t>
      </w:r>
      <w:r w:rsidRPr="00D048A4">
        <w:rPr>
          <w:rStyle w:val="Emphasis"/>
        </w:rPr>
        <w:t>gradually come to accept</w:t>
      </w:r>
      <w:r w:rsidRPr="00D048A4">
        <w:rPr>
          <w:rStyle w:val="StyleUnderline"/>
        </w:rPr>
        <w:t xml:space="preserve"> the U</w:t>
      </w:r>
      <w:r w:rsidRPr="00D048A4">
        <w:rPr>
          <w:sz w:val="16"/>
        </w:rPr>
        <w:t xml:space="preserve">nited </w:t>
      </w:r>
      <w:r w:rsidRPr="00D048A4">
        <w:rPr>
          <w:rStyle w:val="StyleUnderline"/>
        </w:rPr>
        <w:t>S</w:t>
      </w:r>
      <w:r w:rsidRPr="00D048A4">
        <w:rPr>
          <w:sz w:val="16"/>
        </w:rPr>
        <w:t>tate</w:t>
      </w:r>
      <w:r w:rsidRPr="00D048A4">
        <w:rPr>
          <w:rStyle w:val="StyleUnderline"/>
        </w:rPr>
        <w:t>s</w:t>
      </w:r>
      <w:r w:rsidRPr="00D048A4">
        <w:rPr>
          <w:sz w:val="16"/>
        </w:rPr>
        <w:t xml:space="preserve">’ </w:t>
      </w:r>
      <w:r w:rsidRPr="00D048A4">
        <w:rPr>
          <w:rStyle w:val="StyleUnderline"/>
        </w:rPr>
        <w:t>leading role</w:t>
      </w:r>
      <w:r w:rsidRPr="00D048A4">
        <w:rPr>
          <w:sz w:val="16"/>
        </w:rPr>
        <w:t xml:space="preserve"> in Asia despite all the evidence to the contrary, not least </w:t>
      </w:r>
      <w:r w:rsidRPr="00D048A4">
        <w:rPr>
          <w:rStyle w:val="StyleUnderline"/>
        </w:rPr>
        <w:t>because cooperation was so much less costly</w:t>
      </w:r>
      <w:r w:rsidRPr="00D048A4">
        <w:rPr>
          <w:sz w:val="16"/>
        </w:rPr>
        <w:t xml:space="preserve"> in the short term than military, </w:t>
      </w:r>
      <w:proofErr w:type="spellStart"/>
      <w:r w:rsidRPr="00D048A4">
        <w:rPr>
          <w:sz w:val="16"/>
        </w:rPr>
        <w:t>geoeconomic</w:t>
      </w:r>
      <w:proofErr w:type="spellEnd"/>
      <w:r w:rsidRPr="00D048A4">
        <w:rPr>
          <w:sz w:val="16"/>
        </w:rPr>
        <w:t xml:space="preserve">, and diplomatic hedging. </w:t>
      </w:r>
      <w:r w:rsidRPr="00D048A4">
        <w:rPr>
          <w:rStyle w:val="StyleUnderline"/>
        </w:rPr>
        <w:t xml:space="preserve">China has indeed become a rapidly growing economy, providing wealth and welfare gains both for itself and for American citizens, but it has </w:t>
      </w:r>
      <w:r w:rsidRPr="00D048A4">
        <w:rPr>
          <w:rStyle w:val="Emphasis"/>
        </w:rPr>
        <w:t>acquired the wherewithal to challenge the United States, endangering the security of its allies and others in Asia, and to slowly chip away at the foundations of the liberal international order globally</w:t>
      </w:r>
      <w:r w:rsidRPr="00D048A4">
        <w:rPr>
          <w:sz w:val="16"/>
        </w:rPr>
        <w:t xml:space="preserve">. In other words, </w:t>
      </w:r>
      <w:r w:rsidRPr="00D048A4">
        <w:rPr>
          <w:rStyle w:val="StyleUnderline"/>
        </w:rPr>
        <w:t>China has not evolved into a “responsible stakeholder” as</w:t>
      </w:r>
      <w:r w:rsidRPr="00D048A4">
        <w:rPr>
          <w:sz w:val="16"/>
        </w:rPr>
        <w:t xml:space="preserve"> then Deputy Secretary of State Robert B. </w:t>
      </w:r>
      <w:proofErr w:type="spellStart"/>
      <w:r w:rsidRPr="00D048A4">
        <w:rPr>
          <w:rStyle w:val="StyleUnderline"/>
        </w:rPr>
        <w:t>Zoellick</w:t>
      </w:r>
      <w:proofErr w:type="spellEnd"/>
      <w:r w:rsidRPr="00D048A4">
        <w:rPr>
          <w:rStyle w:val="StyleUnderline"/>
        </w:rPr>
        <w:t xml:space="preserve"> called on it to become</w:t>
      </w:r>
      <w:r w:rsidRPr="00D048A4">
        <w:rPr>
          <w:sz w:val="16"/>
        </w:rPr>
        <w:t xml:space="preserve">.37 Instead, in recent decades </w:t>
      </w:r>
      <w:r w:rsidRPr="00D048A4">
        <w:rPr>
          <w:rStyle w:val="Emphasis"/>
        </w:rPr>
        <w:t xml:space="preserve">Beijing has used the benign U.S. approach to the rise of Chinese power to strengthen its domestic economy, and thus the CCP’s hold on power, to enhance its military capabilities and increase its diplomatic and </w:t>
      </w:r>
      <w:proofErr w:type="spellStart"/>
      <w:r w:rsidRPr="00D048A4">
        <w:rPr>
          <w:rStyle w:val="Emphasis"/>
        </w:rPr>
        <w:t>geoeconomic</w:t>
      </w:r>
      <w:proofErr w:type="spellEnd"/>
      <w:r w:rsidRPr="00D048A4">
        <w:rPr>
          <w:rStyle w:val="Emphasis"/>
        </w:rPr>
        <w:t xml:space="preserve"> sway in Asia and beyond, all while free-riding on the international order and public goods provided by the United States and its allies.</w:t>
      </w:r>
      <w:r w:rsidRPr="00D048A4">
        <w:rPr>
          <w:sz w:val="16"/>
        </w:rPr>
        <w:t xml:space="preserve"> (20)</w:t>
      </w:r>
    </w:p>
    <w:p w:rsidR="00D117A0" w:rsidRDefault="00D117A0" w:rsidP="00143484">
      <w:pPr>
        <w:rPr>
          <w:sz w:val="16"/>
        </w:rPr>
      </w:pPr>
    </w:p>
    <w:p w:rsidR="00D117A0" w:rsidRPr="005727E4" w:rsidRDefault="00D117A0" w:rsidP="00D117A0">
      <w:pPr>
        <w:pStyle w:val="Heading4"/>
        <w:rPr>
          <w:rStyle w:val="Style13ptBold"/>
          <w:b/>
        </w:rPr>
      </w:pPr>
      <w:r w:rsidRPr="005727E4">
        <w:rPr>
          <w:rStyle w:val="Style13ptBold"/>
          <w:b/>
        </w:rPr>
        <w:t xml:space="preserve">Decades of engagement have failed to liberalize China- they’ve moved in the opposite direction </w:t>
      </w:r>
    </w:p>
    <w:p w:rsidR="00D117A0" w:rsidRPr="0058587D" w:rsidRDefault="00D117A0" w:rsidP="00D117A0">
      <w:pPr>
        <w:rPr>
          <w:rStyle w:val="Style13ptBold"/>
        </w:rPr>
      </w:pPr>
      <w:r w:rsidRPr="0058587D">
        <w:rPr>
          <w:rStyle w:val="Style13ptBold"/>
        </w:rPr>
        <w:t>Friedberg, PhD Harvard, 15</w:t>
      </w:r>
    </w:p>
    <w:p w:rsidR="00D117A0" w:rsidRDefault="00D117A0" w:rsidP="00D117A0">
      <w:pPr>
        <w:rPr>
          <w:sz w:val="16"/>
        </w:rPr>
      </w:pPr>
      <w:r>
        <w:rPr>
          <w:sz w:val="16"/>
        </w:rPr>
        <w:t>(Aaron L, Prof of Politics and international affairs @Princeton, The Debate Over US China</w:t>
      </w:r>
    </w:p>
    <w:p w:rsidR="00D117A0" w:rsidRDefault="00D117A0" w:rsidP="00D117A0">
      <w:pPr>
        <w:rPr>
          <w:sz w:val="16"/>
        </w:rPr>
      </w:pPr>
      <w:r>
        <w:rPr>
          <w:sz w:val="16"/>
        </w:rPr>
        <w:t xml:space="preserve">Strategy </w:t>
      </w:r>
      <w:r w:rsidRPr="0058587D">
        <w:rPr>
          <w:i/>
          <w:sz w:val="16"/>
        </w:rPr>
        <w:t>Survival</w:t>
      </w:r>
      <w:r>
        <w:rPr>
          <w:sz w:val="16"/>
        </w:rPr>
        <w:t xml:space="preserve"> | vol. 57 no. 3 | June–July 2015 | pp. 89–110)</w:t>
      </w:r>
    </w:p>
    <w:p w:rsidR="00D117A0" w:rsidRPr="00F53D84" w:rsidRDefault="00D117A0" w:rsidP="00D117A0">
      <w:pPr>
        <w:rPr>
          <w:sz w:val="16"/>
        </w:rPr>
      </w:pPr>
      <w:r w:rsidRPr="00E66F6A">
        <w:rPr>
          <w:rStyle w:val="StyleUnderline"/>
        </w:rPr>
        <w:t xml:space="preserve">The goals of this mixed strategy have been to ‘tame’ and ultimately to transform the </w:t>
      </w:r>
      <w:r w:rsidRPr="00F53D84">
        <w:rPr>
          <w:sz w:val="16"/>
        </w:rPr>
        <w:t xml:space="preserve">People’s Republic of China </w:t>
      </w:r>
      <w:r w:rsidRPr="00E66F6A">
        <w:rPr>
          <w:rStyle w:val="StyleUnderline"/>
        </w:rPr>
        <w:t>(PRC</w:t>
      </w:r>
      <w:r w:rsidRPr="00F53D84">
        <w:rPr>
          <w:sz w:val="16"/>
        </w:rPr>
        <w:t xml:space="preserve">). Through balancing, the United States aims to uphold its alliances and to preserve peace and stability by deterring aggression or attempts at coercion. At the same time, </w:t>
      </w:r>
      <w:r w:rsidRPr="003D0F66">
        <w:rPr>
          <w:rStyle w:val="StyleUnderline"/>
        </w:rPr>
        <w:t>through engagement, Washington has sought to encourage China’s full incorporation into the existing international</w:t>
      </w:r>
      <w:r w:rsidRPr="00F53D84">
        <w:rPr>
          <w:sz w:val="16"/>
        </w:rPr>
        <w:t xml:space="preserve"> system, in the anticipation that its leaders will come to see their interests as lying in preserving and strengthening that system rather than seeking to challenge or overthrow it. Although, in recent years, they have become somewhat more circumspect in stating this goal directly, since the early 1990s </w:t>
      </w:r>
      <w:r w:rsidRPr="003D0F66">
        <w:rPr>
          <w:rStyle w:val="StyleUnderline"/>
        </w:rPr>
        <w:t>US policymakers have also continued to hope that</w:t>
      </w:r>
      <w:r w:rsidRPr="00F53D84">
        <w:rPr>
          <w:sz w:val="16"/>
        </w:rPr>
        <w:t xml:space="preserve">, in time, </w:t>
      </w:r>
      <w:r w:rsidRPr="003D0F66">
        <w:rPr>
          <w:rStyle w:val="StyleUnderline"/>
        </w:rPr>
        <w:t>China’s domestic political institutions would evolve toward something more closely resembling those of a liberal democracy</w:t>
      </w:r>
      <w:r w:rsidRPr="00F53D84">
        <w:rPr>
          <w:sz w:val="16"/>
        </w:rPr>
        <w:t xml:space="preserve">. This is not a process to which the United States has sought to contribute directly, but rather one that it has attempted to encourage by indirect means, including the promulgation of ideas and, above all, the promotion of trade. Thus, since the early 1990s, one of the primary justifications for deepening economic engagement has been the claim that expanding trade and investment would accelerate growth, thereby hastening the emergence of a reform-minded Chinese middle class. Albeit with occasional shifts in rhetorical tone and emphasis, and comparatively minor adjustments in the blend of engagement and balancing, </w:t>
      </w:r>
      <w:r w:rsidRPr="003D0F66">
        <w:rPr>
          <w:rStyle w:val="StyleUnderline"/>
        </w:rPr>
        <w:t>for the past quarter-century successive US administrations have continued to adhere to the same basic approach</w:t>
      </w:r>
      <w:r w:rsidRPr="00F53D84">
        <w:rPr>
          <w:sz w:val="16"/>
        </w:rPr>
        <w:t xml:space="preserve">. In the last several years, however, </w:t>
      </w:r>
      <w:r w:rsidRPr="003D0F66">
        <w:rPr>
          <w:rStyle w:val="Emphasis"/>
        </w:rPr>
        <w:t>questions have emerged about the adequacy and long-term durability of this strategy.</w:t>
      </w:r>
      <w:r w:rsidRPr="00F53D84">
        <w:rPr>
          <w:sz w:val="16"/>
        </w:rPr>
        <w:t xml:space="preserve"> </w:t>
      </w:r>
      <w:r w:rsidRPr="003D0F66">
        <w:rPr>
          <w:rStyle w:val="StyleUnderline"/>
        </w:rPr>
        <w:t>While China is obviously far richer today</w:t>
      </w:r>
      <w:r w:rsidRPr="00F53D84">
        <w:rPr>
          <w:sz w:val="16"/>
        </w:rPr>
        <w:t xml:space="preserve"> than it was in the aftermath of the Tiananmen Square massacre in 1989, </w:t>
      </w:r>
      <w:r w:rsidRPr="003D0F66">
        <w:rPr>
          <w:rStyle w:val="Emphasis"/>
        </w:rPr>
        <w:t>it is no more democratic</w:t>
      </w:r>
      <w:r w:rsidRPr="00F53D84">
        <w:rPr>
          <w:sz w:val="16"/>
        </w:rPr>
        <w:t xml:space="preserve">. Indeed, </w:t>
      </w:r>
      <w:r w:rsidRPr="003D0F66">
        <w:rPr>
          <w:rStyle w:val="StyleUnderline"/>
        </w:rPr>
        <w:t>to the contrary, the elevation of Xi</w:t>
      </w:r>
      <w:r w:rsidRPr="00F53D84">
        <w:rPr>
          <w:sz w:val="16"/>
        </w:rPr>
        <w:t xml:space="preserve"> Jinping to the status of China’s paramount leader in 2012 </w:t>
      </w:r>
      <w:r w:rsidRPr="003D0F66">
        <w:rPr>
          <w:rStyle w:val="StyleUnderline"/>
        </w:rPr>
        <w:t xml:space="preserve">has been accompanied by a wide-ranging crackdown on dissent, a further tightening of controls over access to the internet, and new restrictions on the activities of non-governmental </w:t>
      </w:r>
      <w:proofErr w:type="spellStart"/>
      <w:r w:rsidRPr="003D0F66">
        <w:rPr>
          <w:rStyle w:val="StyleUnderline"/>
        </w:rPr>
        <w:t>organisations</w:t>
      </w:r>
      <w:proofErr w:type="spellEnd"/>
      <w:r w:rsidRPr="00F53D84">
        <w:rPr>
          <w:sz w:val="16"/>
        </w:rPr>
        <w:t xml:space="preserve">, </w:t>
      </w:r>
      <w:r w:rsidRPr="003D0F66">
        <w:rPr>
          <w:rStyle w:val="Emphasis"/>
        </w:rPr>
        <w:t>especially those suspected of trying to strengthen civil society in order to promote human rights and social justice</w:t>
      </w:r>
      <w:r w:rsidRPr="00F53D84">
        <w:rPr>
          <w:sz w:val="16"/>
        </w:rPr>
        <w:t xml:space="preserve">. </w:t>
      </w:r>
      <w:r w:rsidRPr="003D0F66">
        <w:rPr>
          <w:rStyle w:val="Emphasis"/>
        </w:rPr>
        <w:t>Despite decades of deepening engagement</w:t>
      </w:r>
      <w:r w:rsidRPr="00F53D84">
        <w:rPr>
          <w:sz w:val="16"/>
        </w:rPr>
        <w:t xml:space="preserve">, </w:t>
      </w:r>
      <w:r w:rsidRPr="003D0F66">
        <w:rPr>
          <w:rStyle w:val="StyleUnderline"/>
        </w:rPr>
        <w:t>China appears</w:t>
      </w:r>
      <w:r w:rsidRPr="00F53D84">
        <w:rPr>
          <w:sz w:val="16"/>
        </w:rPr>
        <w:t xml:space="preserve">, if anything, </w:t>
      </w:r>
      <w:r w:rsidRPr="003D0F66">
        <w:rPr>
          <w:rStyle w:val="Emphasis"/>
        </w:rPr>
        <w:t>to have moved further away from meaningful political reform</w:t>
      </w:r>
      <w:r w:rsidRPr="00F53D84">
        <w:rPr>
          <w:sz w:val="16"/>
        </w:rPr>
        <w:t xml:space="preserve">. </w:t>
      </w:r>
      <w:r w:rsidRPr="008070B4">
        <w:rPr>
          <w:rStyle w:val="StyleUnderline"/>
        </w:rPr>
        <w:t xml:space="preserve">Meanwhile, </w:t>
      </w:r>
      <w:proofErr w:type="spellStart"/>
      <w:r w:rsidRPr="008070B4">
        <w:rPr>
          <w:rStyle w:val="StyleUnderline"/>
        </w:rPr>
        <w:t>fuelled</w:t>
      </w:r>
      <w:proofErr w:type="spellEnd"/>
      <w:r w:rsidRPr="008070B4">
        <w:rPr>
          <w:rStyle w:val="StyleUnderline"/>
        </w:rPr>
        <w:t xml:space="preserve"> by rapid economic expansion, the nation’s military capabilities have </w:t>
      </w:r>
      <w:r w:rsidRPr="008070B4">
        <w:rPr>
          <w:rStyle w:val="Emphasis"/>
        </w:rPr>
        <w:t>grown to impressive dimensions</w:t>
      </w:r>
      <w:r w:rsidRPr="00F53D84">
        <w:rPr>
          <w:sz w:val="16"/>
        </w:rPr>
        <w:t xml:space="preserve">. Among other developments, </w:t>
      </w:r>
      <w:r w:rsidRPr="008070B4">
        <w:rPr>
          <w:rStyle w:val="StyleUnderline"/>
        </w:rPr>
        <w:t>the deployment by China of so-called ‘anti-access/area-denial’</w:t>
      </w:r>
      <w:r w:rsidRPr="00F53D84">
        <w:rPr>
          <w:sz w:val="16"/>
        </w:rPr>
        <w:t xml:space="preserve"> (A2/AD) </w:t>
      </w:r>
      <w:r w:rsidRPr="008070B4">
        <w:rPr>
          <w:rStyle w:val="StyleUnderline"/>
        </w:rPr>
        <w:t>forces has raised serious questions about the future willingness and, perhaps, the ability of the United States to project power into the Western Pacific.</w:t>
      </w:r>
      <w:r w:rsidRPr="00F53D84">
        <w:rPr>
          <w:sz w:val="16"/>
        </w:rPr>
        <w:t xml:space="preserve"> </w:t>
      </w:r>
      <w:r w:rsidRPr="008070B4">
        <w:rPr>
          <w:rStyle w:val="StyleUnderline"/>
        </w:rPr>
        <w:t xml:space="preserve">Especially in light of the fiscal constraints under which it now </w:t>
      </w:r>
      <w:proofErr w:type="spellStart"/>
      <w:r w:rsidRPr="008070B4">
        <w:rPr>
          <w:rStyle w:val="StyleUnderline"/>
        </w:rPr>
        <w:t>labours</w:t>
      </w:r>
      <w:proofErr w:type="spellEnd"/>
      <w:r w:rsidRPr="008070B4">
        <w:rPr>
          <w:rStyle w:val="StyleUnderline"/>
        </w:rPr>
        <w:t xml:space="preserve">, it is not obvious that the United States can continue to play its accustomed role in preserving a </w:t>
      </w:r>
      <w:proofErr w:type="spellStart"/>
      <w:r w:rsidRPr="008070B4">
        <w:rPr>
          <w:rStyle w:val="StyleUnderline"/>
        </w:rPr>
        <w:t>favourable</w:t>
      </w:r>
      <w:proofErr w:type="spellEnd"/>
      <w:r w:rsidRPr="008070B4">
        <w:rPr>
          <w:rStyle w:val="StyleUnderline"/>
        </w:rPr>
        <w:t xml:space="preserve"> balance of power in East Asia. </w:t>
      </w:r>
      <w:r w:rsidRPr="00F53D84">
        <w:rPr>
          <w:sz w:val="16"/>
        </w:rPr>
        <w:t xml:space="preserve">Finally, </w:t>
      </w:r>
      <w:r w:rsidRPr="008070B4">
        <w:rPr>
          <w:rStyle w:val="StyleUnderline"/>
        </w:rPr>
        <w:t xml:space="preserve">China’s recent </w:t>
      </w:r>
      <w:proofErr w:type="spellStart"/>
      <w:r w:rsidRPr="008070B4">
        <w:rPr>
          <w:rStyle w:val="StyleUnderline"/>
        </w:rPr>
        <w:t>behaviour</w:t>
      </w:r>
      <w:proofErr w:type="spellEnd"/>
      <w:r w:rsidRPr="008070B4">
        <w:rPr>
          <w:rStyle w:val="StyleUnderline"/>
        </w:rPr>
        <w:t xml:space="preserve">, especially in disputes with several of its maritime </w:t>
      </w:r>
      <w:proofErr w:type="spellStart"/>
      <w:r w:rsidRPr="008070B4">
        <w:rPr>
          <w:rStyle w:val="StyleUnderline"/>
        </w:rPr>
        <w:t>neighbours</w:t>
      </w:r>
      <w:proofErr w:type="spellEnd"/>
      <w:r w:rsidRPr="008070B4">
        <w:rPr>
          <w:rStyle w:val="StyleUnderline"/>
        </w:rPr>
        <w:t>, has caused some observers to re-examine the pleasing assumption that the country is fast on its way to becoming a status quo power.</w:t>
      </w:r>
      <w:r w:rsidRPr="00F53D84">
        <w:rPr>
          <w:sz w:val="16"/>
        </w:rPr>
        <w:t xml:space="preserve"> </w:t>
      </w:r>
      <w:r w:rsidRPr="008070B4">
        <w:rPr>
          <w:rStyle w:val="StyleUnderline"/>
        </w:rPr>
        <w:t xml:space="preserve">To the contrary, China’s assertion of the right to control most of the water, islands and resources off its coasts, and its new-found ability to use displays of power and threats of force to advance those claims, have </w:t>
      </w:r>
      <w:r w:rsidRPr="008070B4">
        <w:rPr>
          <w:rStyle w:val="Emphasis"/>
        </w:rPr>
        <w:t>shattered the illusion</w:t>
      </w:r>
      <w:r w:rsidRPr="008070B4">
        <w:rPr>
          <w:rStyle w:val="StyleUnderline"/>
        </w:rPr>
        <w:t xml:space="preserve"> that it wants nothing more than to become a ‘responsible stakeholder’ in the existing international order</w:t>
      </w:r>
      <w:r w:rsidRPr="00F53D84">
        <w:rPr>
          <w:sz w:val="16"/>
        </w:rPr>
        <w:t xml:space="preserve">. </w:t>
      </w:r>
      <w:r w:rsidRPr="008070B4">
        <w:rPr>
          <w:rStyle w:val="StyleUnderline"/>
        </w:rPr>
        <w:t>In light of all these developments, analysts have begun to consider whether</w:t>
      </w:r>
      <w:r w:rsidRPr="00F53D84">
        <w:rPr>
          <w:sz w:val="16"/>
        </w:rPr>
        <w:t xml:space="preserve"> and, if so, how </w:t>
      </w:r>
      <w:r w:rsidRPr="008070B4">
        <w:rPr>
          <w:rStyle w:val="StyleUnderline"/>
        </w:rPr>
        <w:t>the prevailing approach should be adapted</w:t>
      </w:r>
      <w:r w:rsidRPr="00F53D84">
        <w:rPr>
          <w:sz w:val="16"/>
        </w:rPr>
        <w:t xml:space="preserve"> to meet changing circumstances. A survey of recent writing suggests that there are six possibilities presently on offer in public discussion, each involving a different mixture of the familiar elements that make up current strategy. As described more fully below, these can be arrayed along a spectrum ranging from renewed and redoubled efforts at engagement, to a virtually exclusive emphasis on balancing. (89-91)</w:t>
      </w:r>
    </w:p>
    <w:p w:rsidR="00D117A0" w:rsidRPr="00D048A4" w:rsidRDefault="00D117A0" w:rsidP="00143484">
      <w:pPr>
        <w:rPr>
          <w:sz w:val="16"/>
        </w:rPr>
      </w:pPr>
    </w:p>
    <w:p w:rsidR="00143484" w:rsidRDefault="00143484" w:rsidP="00A77091">
      <w:pPr>
        <w:rPr>
          <w:sz w:val="16"/>
        </w:rPr>
      </w:pPr>
    </w:p>
    <w:p w:rsidR="00A77091" w:rsidRDefault="00A77091" w:rsidP="00A77091">
      <w:pPr>
        <w:rPr>
          <w:sz w:val="16"/>
        </w:rPr>
      </w:pPr>
    </w:p>
    <w:p w:rsidR="00143484" w:rsidRDefault="00143484" w:rsidP="00143484">
      <w:pPr>
        <w:pStyle w:val="Heading3"/>
      </w:pPr>
      <w:r>
        <w:t xml:space="preserve">2NC AT: Integration </w:t>
      </w:r>
    </w:p>
    <w:p w:rsidR="00143484" w:rsidRDefault="00143484" w:rsidP="00143484"/>
    <w:p w:rsidR="00143484" w:rsidRDefault="00143484" w:rsidP="00143484"/>
    <w:p w:rsidR="00143484" w:rsidRPr="009921E4" w:rsidRDefault="00143484" w:rsidP="00143484">
      <w:pPr>
        <w:pStyle w:val="Heading4"/>
      </w:pPr>
      <w:r>
        <w:t xml:space="preserve">China supports the liberal order for personal benefit only </w:t>
      </w:r>
    </w:p>
    <w:p w:rsidR="00143484" w:rsidRPr="008E54B6" w:rsidRDefault="00143484" w:rsidP="00143484">
      <w:pPr>
        <w:rPr>
          <w:rStyle w:val="Style13ptBold"/>
        </w:rPr>
      </w:pPr>
      <w:proofErr w:type="spellStart"/>
      <w:r w:rsidRPr="008E54B6">
        <w:rPr>
          <w:rStyle w:val="Style13ptBold"/>
        </w:rPr>
        <w:t>Blackwill</w:t>
      </w:r>
      <w:proofErr w:type="spellEnd"/>
      <w:r w:rsidRPr="008E54B6">
        <w:rPr>
          <w:rStyle w:val="Style13ptBold"/>
        </w:rPr>
        <w:t xml:space="preserve">, Senior Fellow @ CFR, and </w:t>
      </w:r>
      <w:proofErr w:type="spellStart"/>
      <w:r w:rsidRPr="008E54B6">
        <w:rPr>
          <w:rStyle w:val="Style13ptBold"/>
        </w:rPr>
        <w:t>Tellis</w:t>
      </w:r>
      <w:proofErr w:type="spellEnd"/>
      <w:r w:rsidRPr="008E54B6">
        <w:rPr>
          <w:rStyle w:val="Style13ptBold"/>
        </w:rPr>
        <w:t>, PhD, 15</w:t>
      </w:r>
    </w:p>
    <w:p w:rsidR="00143484" w:rsidRPr="008E54B6" w:rsidRDefault="00143484" w:rsidP="00143484">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Revising U.S. Grand Strategy Toward China</w:t>
      </w:r>
      <w:r>
        <w:rPr>
          <w:sz w:val="16"/>
          <w:u w:val="single"/>
        </w:rPr>
        <w:t xml:space="preserve"> </w:t>
      </w:r>
      <w:r>
        <w:rPr>
          <w:sz w:val="16"/>
        </w:rPr>
        <w:t xml:space="preserve">March) </w:t>
      </w:r>
    </w:p>
    <w:p w:rsidR="00143484" w:rsidRPr="009921E4" w:rsidRDefault="00143484" w:rsidP="00143484">
      <w:pPr>
        <w:rPr>
          <w:sz w:val="16"/>
        </w:rPr>
      </w:pPr>
      <w:r w:rsidRPr="002E1A08">
        <w:rPr>
          <w:rStyle w:val="StyleUnderline"/>
        </w:rPr>
        <w:t>The character of Beijing’s international involvement</w:t>
      </w:r>
      <w:r w:rsidRPr="009921E4">
        <w:rPr>
          <w:sz w:val="16"/>
        </w:rPr>
        <w:t xml:space="preserve">, therefore, </w:t>
      </w:r>
      <w:r w:rsidRPr="002E1A08">
        <w:rPr>
          <w:rStyle w:val="StyleUnderline"/>
        </w:rPr>
        <w:t>suggests</w:t>
      </w:r>
      <w:r w:rsidRPr="009921E4">
        <w:rPr>
          <w:sz w:val="16"/>
        </w:rPr>
        <w:t xml:space="preserve"> that </w:t>
      </w:r>
      <w:r w:rsidRPr="002E1A08">
        <w:rPr>
          <w:rStyle w:val="StyleUnderline"/>
        </w:rPr>
        <w:t xml:space="preserve">its commitment to the current order is </w:t>
      </w:r>
      <w:r w:rsidRPr="002E1A08">
        <w:rPr>
          <w:rStyle w:val="Emphasis"/>
        </w:rPr>
        <w:t>considerably instrumental</w:t>
      </w:r>
      <w:r w:rsidRPr="009921E4">
        <w:rPr>
          <w:sz w:val="16"/>
        </w:rPr>
        <w:t xml:space="preserve">. </w:t>
      </w:r>
      <w:r w:rsidRPr="002E1A08">
        <w:rPr>
          <w:rStyle w:val="StyleUnderline"/>
        </w:rPr>
        <w:t xml:space="preserve">China is content to operate within that order to the degree that it receives </w:t>
      </w:r>
      <w:r w:rsidRPr="002E1A08">
        <w:rPr>
          <w:rStyle w:val="Emphasis"/>
        </w:rPr>
        <w:t>material or status benefits</w:t>
      </w:r>
      <w:r w:rsidRPr="002E1A08">
        <w:rPr>
          <w:rStyle w:val="StyleUnderline"/>
        </w:rPr>
        <w:t>, but it has no fundamental commitment to protecting that system beyond the gains incurred</w:t>
      </w:r>
      <w:r w:rsidRPr="009921E4">
        <w:rPr>
          <w:sz w:val="16"/>
        </w:rPr>
        <w:t xml:space="preserve">. At one level, </w:t>
      </w:r>
      <w:r w:rsidRPr="002E1A08">
        <w:rPr>
          <w:rStyle w:val="StyleUnderline"/>
        </w:rPr>
        <w:t>this should not be surprising because, as Kissinger</w:t>
      </w:r>
      <w:r w:rsidRPr="009921E4">
        <w:rPr>
          <w:sz w:val="16"/>
        </w:rPr>
        <w:t xml:space="preserve"> astutely </w:t>
      </w:r>
      <w:r w:rsidRPr="002E1A08">
        <w:rPr>
          <w:rStyle w:val="StyleUnderline"/>
        </w:rPr>
        <w:t>noted, China is still “adjusting</w:t>
      </w:r>
      <w:r w:rsidRPr="009921E4">
        <w:rPr>
          <w:sz w:val="16"/>
        </w:rPr>
        <w:t xml:space="preserve"> [itself] </w:t>
      </w:r>
      <w:r w:rsidRPr="002E1A08">
        <w:rPr>
          <w:rStyle w:val="StyleUnderline"/>
        </w:rPr>
        <w:t>to membership in an international system designed in its absence</w:t>
      </w:r>
      <w:r w:rsidRPr="009921E4">
        <w:rPr>
          <w:sz w:val="16"/>
        </w:rPr>
        <w:t xml:space="preserve"> on the basis of programs it did not participate in developing.”30 But, when all is considered, </w:t>
      </w:r>
      <w:r w:rsidRPr="002E1A08">
        <w:rPr>
          <w:rStyle w:val="StyleUnderline"/>
        </w:rPr>
        <w:t xml:space="preserve">this ambivalence ultimately undermines American national interests and, most important, </w:t>
      </w:r>
      <w:r w:rsidRPr="002E1A08">
        <w:rPr>
          <w:rStyle w:val="Emphasis"/>
        </w:rPr>
        <w:t>the premise on which the current U.S. strategy of integration is based</w:t>
      </w:r>
      <w:r w:rsidRPr="009921E4">
        <w:rPr>
          <w:sz w:val="16"/>
        </w:rPr>
        <w:t xml:space="preserve">: </w:t>
      </w:r>
      <w:r w:rsidRPr="002E1A08">
        <w:rPr>
          <w:rStyle w:val="StyleUnderline"/>
        </w:rPr>
        <w:t>that China’s entry into the liberal order will result over time in securing its support for that regime, to include the avoidance of threats levied against</w:t>
      </w:r>
      <w:r w:rsidRPr="009921E4">
        <w:rPr>
          <w:sz w:val="16"/>
        </w:rPr>
        <w:t xml:space="preserve"> its principal guardian, </w:t>
      </w:r>
      <w:r w:rsidRPr="002E1A08">
        <w:rPr>
          <w:rStyle w:val="StyleUnderline"/>
        </w:rPr>
        <w:t>the U</w:t>
      </w:r>
      <w:r w:rsidRPr="009921E4">
        <w:rPr>
          <w:sz w:val="16"/>
        </w:rPr>
        <w:t xml:space="preserve">nited </w:t>
      </w:r>
      <w:r w:rsidRPr="002E1A08">
        <w:rPr>
          <w:rStyle w:val="StyleUnderline"/>
        </w:rPr>
        <w:t>S</w:t>
      </w:r>
      <w:r w:rsidRPr="009921E4">
        <w:rPr>
          <w:sz w:val="16"/>
        </w:rPr>
        <w:t>tates.31 (16)</w:t>
      </w:r>
    </w:p>
    <w:p w:rsidR="00143484" w:rsidRDefault="00143484" w:rsidP="00143484">
      <w:pPr>
        <w:rPr>
          <w:sz w:val="16"/>
        </w:rPr>
      </w:pPr>
    </w:p>
    <w:p w:rsidR="00143484" w:rsidRDefault="00143484" w:rsidP="00143484">
      <w:pPr>
        <w:pStyle w:val="Heading4"/>
      </w:pPr>
      <w:r>
        <w:t xml:space="preserve">PRC Benefits O/W benefits to the US </w:t>
      </w:r>
    </w:p>
    <w:p w:rsidR="00143484" w:rsidRPr="008E54B6" w:rsidRDefault="00143484" w:rsidP="00143484">
      <w:pPr>
        <w:rPr>
          <w:rStyle w:val="Style13ptBold"/>
        </w:rPr>
      </w:pPr>
      <w:proofErr w:type="spellStart"/>
      <w:r w:rsidRPr="008E54B6">
        <w:rPr>
          <w:rStyle w:val="Style13ptBold"/>
        </w:rPr>
        <w:t>Blackwill</w:t>
      </w:r>
      <w:proofErr w:type="spellEnd"/>
      <w:r w:rsidRPr="008E54B6">
        <w:rPr>
          <w:rStyle w:val="Style13ptBold"/>
        </w:rPr>
        <w:t xml:space="preserve">, Senior Fellow @ CFR, and </w:t>
      </w:r>
      <w:proofErr w:type="spellStart"/>
      <w:r w:rsidRPr="008E54B6">
        <w:rPr>
          <w:rStyle w:val="Style13ptBold"/>
        </w:rPr>
        <w:t>Tellis</w:t>
      </w:r>
      <w:proofErr w:type="spellEnd"/>
      <w:r w:rsidRPr="008E54B6">
        <w:rPr>
          <w:rStyle w:val="Style13ptBold"/>
        </w:rPr>
        <w:t>, PhD, 15</w:t>
      </w:r>
    </w:p>
    <w:p w:rsidR="00143484" w:rsidRPr="008E54B6" w:rsidRDefault="00143484" w:rsidP="00143484">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Revising U.S. Grand Strategy Toward China</w:t>
      </w:r>
      <w:r>
        <w:rPr>
          <w:sz w:val="16"/>
          <w:u w:val="single"/>
        </w:rPr>
        <w:t xml:space="preserve"> </w:t>
      </w:r>
      <w:r>
        <w:rPr>
          <w:sz w:val="16"/>
        </w:rPr>
        <w:t xml:space="preserve">March) </w:t>
      </w:r>
    </w:p>
    <w:p w:rsidR="00143484" w:rsidRPr="0098419A" w:rsidRDefault="00143484" w:rsidP="00143484">
      <w:pPr>
        <w:rPr>
          <w:sz w:val="16"/>
        </w:rPr>
      </w:pPr>
      <w:r w:rsidRPr="0098419A">
        <w:rPr>
          <w:sz w:val="16"/>
        </w:rPr>
        <w:t xml:space="preserve">Fourth, </w:t>
      </w:r>
      <w:r w:rsidRPr="0098419A">
        <w:rPr>
          <w:rStyle w:val="StyleUnderline"/>
        </w:rPr>
        <w:t xml:space="preserve">some </w:t>
      </w:r>
      <w:r w:rsidRPr="0098419A">
        <w:rPr>
          <w:sz w:val="16"/>
        </w:rPr>
        <w:t xml:space="preserve">may </w:t>
      </w:r>
      <w:r w:rsidRPr="0098419A">
        <w:rPr>
          <w:rStyle w:val="StyleUnderline"/>
        </w:rPr>
        <w:t>assert</w:t>
      </w:r>
      <w:r w:rsidRPr="0098419A">
        <w:rPr>
          <w:sz w:val="16"/>
        </w:rPr>
        <w:t xml:space="preserve"> that </w:t>
      </w:r>
      <w:r w:rsidRPr="0098419A">
        <w:rPr>
          <w:rStyle w:val="StyleUnderline"/>
        </w:rPr>
        <w:t>China’s integration into the international</w:t>
      </w:r>
      <w:r w:rsidRPr="0098419A">
        <w:rPr>
          <w:sz w:val="16"/>
        </w:rPr>
        <w:t xml:space="preserve"> </w:t>
      </w:r>
      <w:r w:rsidRPr="0098419A">
        <w:rPr>
          <w:rStyle w:val="StyleUnderline"/>
        </w:rPr>
        <w:t>system broadly serves important U.S. purposes, binds Beijing to a rules-based system and increases the costs to the PRC of going against it</w:t>
      </w:r>
      <w:r w:rsidRPr="0098419A">
        <w:rPr>
          <w:sz w:val="16"/>
        </w:rPr>
        <w:t xml:space="preserve">, and thus should trump other U.S. concerns about China’s internal and external behavior. We accept that integrating China into international institutions will continue and that the United States will accrue some benefits from that activity. Our argument is that </w:t>
      </w:r>
      <w:r w:rsidRPr="0098419A">
        <w:rPr>
          <w:rStyle w:val="Emphasis"/>
        </w:rPr>
        <w:t>basing U.S. grand strategy primarily on such Chinese global integration ignores the strategic reality that China has made far greater relative gains through such processes than the United States has over the past three decades,</w:t>
      </w:r>
      <w:r w:rsidRPr="0098419A">
        <w:rPr>
          <w:sz w:val="16"/>
        </w:rPr>
        <w:t xml:space="preserve"> </w:t>
      </w:r>
      <w:r w:rsidRPr="0098419A">
        <w:rPr>
          <w:rStyle w:val="StyleUnderline"/>
        </w:rPr>
        <w:t>that China has accordingly increased its national power in ways that potentially deeply threaten U.S. national interests in the long term, and that therefore the United States needs to understand and internalize this disturbing fact and respond to such PRC international assimilation with much more robust American policies and power projection into Asia.</w:t>
      </w:r>
      <w:r w:rsidRPr="0098419A">
        <w:rPr>
          <w:sz w:val="16"/>
        </w:rPr>
        <w:t xml:space="preserve"> (35-6)</w:t>
      </w:r>
    </w:p>
    <w:p w:rsidR="009771DB" w:rsidRDefault="009771DB" w:rsidP="009771DB">
      <w:pPr>
        <w:pStyle w:val="Heading3"/>
      </w:pPr>
      <w:r>
        <w:t xml:space="preserve">AT: Reassurance </w:t>
      </w:r>
    </w:p>
    <w:p w:rsidR="009771DB" w:rsidRDefault="009771DB" w:rsidP="009771DB"/>
    <w:p w:rsidR="009771DB" w:rsidRDefault="009771DB" w:rsidP="009771DB">
      <w:pPr>
        <w:pStyle w:val="Heading4"/>
      </w:pPr>
      <w:r>
        <w:t xml:space="preserve">Chinese demands for reassurance are a smokescreen- engagement signals US weakness and invites Chinese aggression </w:t>
      </w:r>
    </w:p>
    <w:p w:rsidR="009771DB" w:rsidRPr="0058587D" w:rsidRDefault="009771DB" w:rsidP="009771DB">
      <w:pPr>
        <w:rPr>
          <w:rStyle w:val="Style13ptBold"/>
        </w:rPr>
      </w:pPr>
      <w:r w:rsidRPr="0058587D">
        <w:rPr>
          <w:rStyle w:val="Style13ptBold"/>
        </w:rPr>
        <w:t>Friedberg, PhD Harvard, 15</w:t>
      </w:r>
    </w:p>
    <w:p w:rsidR="009771DB" w:rsidRDefault="009771DB" w:rsidP="009771DB">
      <w:pPr>
        <w:rPr>
          <w:sz w:val="16"/>
        </w:rPr>
      </w:pPr>
      <w:r>
        <w:rPr>
          <w:sz w:val="16"/>
        </w:rPr>
        <w:t>(Aaron L, Prof of Politics and international affairs @Princeton, The Debate Over US China</w:t>
      </w:r>
    </w:p>
    <w:p w:rsidR="009771DB" w:rsidRDefault="009771DB" w:rsidP="009771DB">
      <w:pPr>
        <w:rPr>
          <w:sz w:val="16"/>
        </w:rPr>
      </w:pPr>
      <w:r>
        <w:rPr>
          <w:sz w:val="16"/>
        </w:rPr>
        <w:t xml:space="preserve">Strategy </w:t>
      </w:r>
      <w:r w:rsidRPr="0058587D">
        <w:rPr>
          <w:i/>
          <w:sz w:val="16"/>
        </w:rPr>
        <w:t>Survival</w:t>
      </w:r>
      <w:r>
        <w:rPr>
          <w:sz w:val="16"/>
        </w:rPr>
        <w:t xml:space="preserve"> | vol. 57 no. 3 | June–July 2015 | pp. 89–110)</w:t>
      </w:r>
    </w:p>
    <w:p w:rsidR="009771DB" w:rsidRPr="000B379B" w:rsidRDefault="009771DB" w:rsidP="009771DB">
      <w:pPr>
        <w:rPr>
          <w:sz w:val="16"/>
        </w:rPr>
      </w:pPr>
      <w:r w:rsidRPr="00BB6CF1">
        <w:rPr>
          <w:rStyle w:val="StyleUnderline"/>
        </w:rPr>
        <w:t>The claim that the U</w:t>
      </w:r>
      <w:r w:rsidRPr="000B379B">
        <w:rPr>
          <w:sz w:val="16"/>
        </w:rPr>
        <w:t xml:space="preserve">nited </w:t>
      </w:r>
      <w:r w:rsidRPr="00BB6CF1">
        <w:rPr>
          <w:rStyle w:val="StyleUnderline"/>
        </w:rPr>
        <w:t>S</w:t>
      </w:r>
      <w:r w:rsidRPr="000B379B">
        <w:rPr>
          <w:sz w:val="16"/>
        </w:rPr>
        <w:t xml:space="preserve">tates </w:t>
      </w:r>
      <w:r w:rsidRPr="00BB6CF1">
        <w:rPr>
          <w:rStyle w:val="StyleUnderline"/>
        </w:rPr>
        <w:t>needs to</w:t>
      </w:r>
      <w:r w:rsidRPr="000B379B">
        <w:rPr>
          <w:sz w:val="16"/>
        </w:rPr>
        <w:t xml:space="preserve"> find ways to </w:t>
      </w:r>
      <w:r w:rsidRPr="00BB6CF1">
        <w:rPr>
          <w:rStyle w:val="StyleUnderline"/>
        </w:rPr>
        <w:t>reassure China</w:t>
      </w:r>
      <w:r w:rsidRPr="000B379B">
        <w:rPr>
          <w:sz w:val="16"/>
        </w:rPr>
        <w:t xml:space="preserve"> </w:t>
      </w:r>
      <w:r w:rsidRPr="00BB6CF1">
        <w:rPr>
          <w:rStyle w:val="Emphasis"/>
        </w:rPr>
        <w:t>reflects a questionable reading of the dynamics of the current strategic competition</w:t>
      </w:r>
      <w:r w:rsidRPr="000B379B">
        <w:rPr>
          <w:sz w:val="16"/>
        </w:rPr>
        <w:t xml:space="preserve">, </w:t>
      </w:r>
      <w:r w:rsidRPr="00BB6CF1">
        <w:rPr>
          <w:rStyle w:val="StyleUnderline"/>
        </w:rPr>
        <w:t>as well as</w:t>
      </w:r>
      <w:r w:rsidRPr="000B379B">
        <w:rPr>
          <w:sz w:val="16"/>
        </w:rPr>
        <w:t xml:space="preserve"> what appears to be </w:t>
      </w:r>
      <w:r w:rsidRPr="00BB6CF1">
        <w:rPr>
          <w:rStyle w:val="Emphasis"/>
        </w:rPr>
        <w:t>an overly benign interpretation of Beijing’s motivations and intentions.</w:t>
      </w:r>
      <w:r w:rsidRPr="000B379B">
        <w:rPr>
          <w:sz w:val="16"/>
        </w:rPr>
        <w:t xml:space="preserve"> </w:t>
      </w:r>
      <w:r w:rsidRPr="00C032A4">
        <w:rPr>
          <w:rStyle w:val="StyleUnderline"/>
        </w:rPr>
        <w:t xml:space="preserve">While </w:t>
      </w:r>
      <w:r w:rsidRPr="000B379B">
        <w:rPr>
          <w:sz w:val="16"/>
        </w:rPr>
        <w:t xml:space="preserve">it may be true that </w:t>
      </w:r>
      <w:r w:rsidRPr="00C032A4">
        <w:rPr>
          <w:rStyle w:val="StyleUnderline"/>
        </w:rPr>
        <w:t>China’s leaders see their ongoing military build-up as</w:t>
      </w:r>
      <w:r w:rsidRPr="000B379B">
        <w:rPr>
          <w:sz w:val="16"/>
        </w:rPr>
        <w:t xml:space="preserve"> in some sense ‘</w:t>
      </w:r>
      <w:r w:rsidRPr="00C032A4">
        <w:rPr>
          <w:rStyle w:val="StyleUnderline"/>
        </w:rPr>
        <w:t xml:space="preserve">defensive’, this does not make it any less threatening to their </w:t>
      </w:r>
      <w:proofErr w:type="spellStart"/>
      <w:r w:rsidRPr="00C032A4">
        <w:rPr>
          <w:rStyle w:val="StyleUnderline"/>
        </w:rPr>
        <w:t>neighbours</w:t>
      </w:r>
      <w:proofErr w:type="spellEnd"/>
      <w:r w:rsidRPr="00C032A4">
        <w:rPr>
          <w:rStyle w:val="StyleUnderline"/>
        </w:rPr>
        <w:t xml:space="preserve"> or to the interests of the U</w:t>
      </w:r>
      <w:r w:rsidRPr="000B379B">
        <w:rPr>
          <w:sz w:val="16"/>
        </w:rPr>
        <w:t xml:space="preserve">nited </w:t>
      </w:r>
      <w:r w:rsidRPr="00C032A4">
        <w:rPr>
          <w:rStyle w:val="StyleUnderline"/>
        </w:rPr>
        <w:t>S</w:t>
      </w:r>
      <w:r w:rsidRPr="000B379B">
        <w:rPr>
          <w:sz w:val="16"/>
        </w:rPr>
        <w:t xml:space="preserve">tates. </w:t>
      </w:r>
      <w:r w:rsidRPr="00C032A4">
        <w:rPr>
          <w:rStyle w:val="StyleUnderline"/>
        </w:rPr>
        <w:t>Proposals for restraint rest on the belief that the United States and China are on the verge of an ‘arms race’</w:t>
      </w:r>
      <w:r w:rsidRPr="000B379B">
        <w:rPr>
          <w:sz w:val="16"/>
        </w:rPr>
        <w:t xml:space="preserve">. In fact, a competition is already well under way. </w:t>
      </w:r>
      <w:r w:rsidRPr="00C032A4">
        <w:rPr>
          <w:rStyle w:val="StyleUnderline"/>
        </w:rPr>
        <w:t xml:space="preserve">As during the Cold War, the mechanical ‘action–reaction’ image grossly oversimplifies the character of the interactions between the two sides and points towards prescriptions that are likely to be </w:t>
      </w:r>
      <w:r w:rsidRPr="00C032A4">
        <w:rPr>
          <w:rStyle w:val="Emphasis"/>
        </w:rPr>
        <w:t>unhelpful, and possibly dangerous</w:t>
      </w:r>
      <w:r w:rsidRPr="000B379B">
        <w:rPr>
          <w:sz w:val="16"/>
        </w:rPr>
        <w:t xml:space="preserve">. </w:t>
      </w:r>
      <w:r w:rsidRPr="00C032A4">
        <w:rPr>
          <w:rStyle w:val="StyleUnderline"/>
        </w:rPr>
        <w:t xml:space="preserve">China’s leaders feel constrained and potentially threatened, not by any particular US weapons </w:t>
      </w:r>
      <w:proofErr w:type="spellStart"/>
      <w:r w:rsidRPr="00C032A4">
        <w:rPr>
          <w:rStyle w:val="StyleUnderline"/>
        </w:rPr>
        <w:t>programme</w:t>
      </w:r>
      <w:proofErr w:type="spellEnd"/>
      <w:r w:rsidRPr="00C032A4">
        <w:rPr>
          <w:rStyle w:val="StyleUnderline"/>
        </w:rPr>
        <w:t xml:space="preserve"> or operational concept, but by the presence of its forward-deployed forces, the persistence of its alliances and its continuing commitment to intervene on behalf of its friends if they are threatened or attacked.</w:t>
      </w:r>
      <w:r w:rsidRPr="000B379B">
        <w:rPr>
          <w:sz w:val="16"/>
        </w:rPr>
        <w:t xml:space="preserve"> Beijing has had to live with these facts because, for many years, it lacked the means to challenge or change them. Today that is no longer the case. </w:t>
      </w:r>
      <w:r w:rsidRPr="00C032A4">
        <w:rPr>
          <w:rStyle w:val="StyleUnderline"/>
        </w:rPr>
        <w:t>China now has the resources, as well as the resolve, to push back against American power</w:t>
      </w:r>
      <w:r w:rsidRPr="000B379B">
        <w:rPr>
          <w:sz w:val="16"/>
        </w:rPr>
        <w:t xml:space="preserve">, </w:t>
      </w:r>
      <w:r w:rsidRPr="00C032A4">
        <w:rPr>
          <w:rStyle w:val="Emphasis"/>
        </w:rPr>
        <w:t>and it has started to do so.</w:t>
      </w:r>
      <w:r w:rsidRPr="000B379B">
        <w:rPr>
          <w:sz w:val="16"/>
        </w:rPr>
        <w:t xml:space="preserve"> </w:t>
      </w:r>
      <w:r w:rsidRPr="00C032A4">
        <w:rPr>
          <w:rStyle w:val="StyleUnderline"/>
        </w:rPr>
        <w:t>Many of its military-</w:t>
      </w:r>
      <w:proofErr w:type="spellStart"/>
      <w:r w:rsidRPr="00C032A4">
        <w:rPr>
          <w:rStyle w:val="StyleUnderline"/>
        </w:rPr>
        <w:t>modernisation</w:t>
      </w:r>
      <w:proofErr w:type="spellEnd"/>
      <w:r w:rsidRPr="00C032A4">
        <w:rPr>
          <w:rStyle w:val="StyleUnderline"/>
        </w:rPr>
        <w:t xml:space="preserve"> </w:t>
      </w:r>
      <w:proofErr w:type="spellStart"/>
      <w:r w:rsidRPr="00C032A4">
        <w:rPr>
          <w:rStyle w:val="StyleUnderline"/>
        </w:rPr>
        <w:t>programmes</w:t>
      </w:r>
      <w:proofErr w:type="spellEnd"/>
      <w:r w:rsidRPr="00C032A4">
        <w:rPr>
          <w:rStyle w:val="StyleUnderline"/>
        </w:rPr>
        <w:t xml:space="preserve"> appear to be aimed precisely at making it more difficult, costly and dangerous for the United States to continue to project power into the Western Pacific</w:t>
      </w:r>
      <w:r w:rsidRPr="000B379B">
        <w:rPr>
          <w:sz w:val="16"/>
        </w:rPr>
        <w:t xml:space="preserve">. Unfortunately, at this point in the sequence of strategic interaction, </w:t>
      </w:r>
      <w:r w:rsidRPr="00477291">
        <w:rPr>
          <w:rStyle w:val="Emphasis"/>
        </w:rPr>
        <w:t>China’s leaders are likely to interpret gestures of restraint not as an indication that a more aggressive approach is unnecessary, but rather as a sign that it is succeeding</w:t>
      </w:r>
      <w:r w:rsidRPr="00477291">
        <w:rPr>
          <w:rStyle w:val="StyleUnderline"/>
        </w:rPr>
        <w:t xml:space="preserve">. Advocates of reassurance also likely </w:t>
      </w:r>
      <w:r w:rsidRPr="00477291">
        <w:rPr>
          <w:rStyle w:val="Emphasis"/>
        </w:rPr>
        <w:t>overestimate the degree</w:t>
      </w:r>
      <w:r w:rsidRPr="00477291">
        <w:rPr>
          <w:rStyle w:val="StyleUnderline"/>
        </w:rPr>
        <w:t xml:space="preserve"> to which the leadership of the Communist Party of China is motivated by fear and insecurity about external, as opposed to possible internal, threats</w:t>
      </w:r>
      <w:r w:rsidRPr="000B379B">
        <w:rPr>
          <w:rStyle w:val="StyleUnderline"/>
        </w:rPr>
        <w:t>. The current cycle of Chinese ‘assertiveness’ did not begin when the U</w:t>
      </w:r>
      <w:r w:rsidRPr="000B379B">
        <w:rPr>
          <w:sz w:val="16"/>
        </w:rPr>
        <w:t xml:space="preserve">nited </w:t>
      </w:r>
      <w:r w:rsidRPr="000B379B">
        <w:rPr>
          <w:rStyle w:val="StyleUnderline"/>
        </w:rPr>
        <w:t>S</w:t>
      </w:r>
      <w:r w:rsidRPr="000B379B">
        <w:rPr>
          <w:sz w:val="16"/>
        </w:rPr>
        <w:t xml:space="preserve">tates </w:t>
      </w:r>
      <w:r w:rsidRPr="000B379B">
        <w:rPr>
          <w:rStyle w:val="StyleUnderline"/>
        </w:rPr>
        <w:t>was building up its forces</w:t>
      </w:r>
      <w:r w:rsidRPr="000B379B">
        <w:rPr>
          <w:sz w:val="16"/>
        </w:rPr>
        <w:t xml:space="preserve"> in the Western Pacific, </w:t>
      </w:r>
      <w:r w:rsidRPr="000B379B">
        <w:rPr>
          <w:rStyle w:val="Emphasis"/>
        </w:rPr>
        <w:t>but rather when it seemed to be weak, preoccupied and in decline</w:t>
      </w:r>
      <w:r w:rsidRPr="000B379B">
        <w:rPr>
          <w:sz w:val="16"/>
        </w:rPr>
        <w:t xml:space="preserve">.43 </w:t>
      </w:r>
      <w:r w:rsidRPr="000B379B">
        <w:rPr>
          <w:rStyle w:val="Emphasis"/>
        </w:rPr>
        <w:t xml:space="preserve">While the initial announcement of the ‘pivot’ gave Beijing pause, the subsequent lack of follow-through has reinforced the view that the United States is constrained, </w:t>
      </w:r>
      <w:r w:rsidRPr="000B379B">
        <w:rPr>
          <w:sz w:val="16"/>
        </w:rPr>
        <w:t xml:space="preserve">at least for the time being. </w:t>
      </w:r>
      <w:r w:rsidRPr="000B379B">
        <w:rPr>
          <w:rStyle w:val="StyleUnderline"/>
        </w:rPr>
        <w:t>Despite their protestations about ‘encirclement’, China’s leaders evidently believe that their more assertive stance is succeeding, rather than provoking an effective countervailing response from the United States and its allies</w:t>
      </w:r>
      <w:r w:rsidRPr="000B379B">
        <w:rPr>
          <w:sz w:val="16"/>
        </w:rPr>
        <w:t>.44 (103-4)</w:t>
      </w:r>
    </w:p>
    <w:p w:rsidR="0065521F" w:rsidRPr="00B36A00" w:rsidRDefault="0065521F" w:rsidP="0065521F">
      <w:pPr>
        <w:pStyle w:val="Heading3"/>
      </w:pPr>
      <w:r w:rsidRPr="00B36A00">
        <w:t xml:space="preserve">AT: Rudd- Unique Moment </w:t>
      </w:r>
    </w:p>
    <w:p w:rsidR="0065521F" w:rsidRPr="00450922" w:rsidRDefault="0065521F" w:rsidP="0065521F"/>
    <w:p w:rsidR="0065521F" w:rsidRPr="00450922" w:rsidRDefault="0065521F" w:rsidP="0065521F"/>
    <w:p w:rsidR="0065521F" w:rsidRPr="00450922" w:rsidRDefault="0065521F" w:rsidP="0065521F">
      <w:pPr>
        <w:pStyle w:val="Heading4"/>
      </w:pPr>
      <w:r w:rsidRPr="00450922">
        <w:t xml:space="preserve">Rudd lacks evidence that we have a unique moment for a China grand bargain </w:t>
      </w:r>
    </w:p>
    <w:p w:rsidR="0065521F" w:rsidRPr="00122FB9" w:rsidRDefault="0065521F" w:rsidP="0065521F">
      <w:pPr>
        <w:rPr>
          <w:rStyle w:val="Style13ptBold"/>
        </w:rPr>
      </w:pPr>
      <w:r w:rsidRPr="00122FB9">
        <w:rPr>
          <w:rStyle w:val="Style13ptBold"/>
        </w:rPr>
        <w:t>Economy, PhD @</w:t>
      </w:r>
      <w:proofErr w:type="spellStart"/>
      <w:r w:rsidRPr="00122FB9">
        <w:rPr>
          <w:rStyle w:val="Style13ptBold"/>
        </w:rPr>
        <w:t>Umich</w:t>
      </w:r>
      <w:proofErr w:type="spellEnd"/>
      <w:r w:rsidRPr="00122FB9">
        <w:rPr>
          <w:rStyle w:val="Style13ptBold"/>
        </w:rPr>
        <w:t>, 15</w:t>
      </w:r>
    </w:p>
    <w:p w:rsidR="0065521F" w:rsidRDefault="0065521F" w:rsidP="0065521F">
      <w:pPr>
        <w:rPr>
          <w:rStyle w:val="StyleUnderline"/>
          <w:u w:val="none"/>
        </w:rPr>
      </w:pPr>
      <w:r>
        <w:rPr>
          <w:rStyle w:val="StyleUnderline"/>
          <w:u w:val="none"/>
        </w:rPr>
        <w:t xml:space="preserve">(Elizabeth, senior fellow and director for Asia studies at the Council on Foreign Relations. </w:t>
      </w:r>
      <w:hyperlink r:id="rId42" w:history="1">
        <w:r w:rsidRPr="00F40FD3">
          <w:rPr>
            <w:rStyle w:val="Hyperlink"/>
          </w:rPr>
          <w:t>http://thediplomat.com/2015/05/the-debate-on-u-s-china-relations-make-room-make-way-or-make-hay/</w:t>
        </w:r>
      </w:hyperlink>
      <w:r>
        <w:rPr>
          <w:rStyle w:val="StyleUnderline"/>
          <w:u w:val="none"/>
        </w:rPr>
        <w:t xml:space="preserve"> 5-23)</w:t>
      </w:r>
    </w:p>
    <w:p w:rsidR="0065521F" w:rsidRDefault="0065521F" w:rsidP="0065521F">
      <w:pPr>
        <w:rPr>
          <w:rStyle w:val="Emphasis"/>
        </w:rPr>
      </w:pPr>
      <w:r w:rsidRPr="00B36A00">
        <w:rPr>
          <w:rStyle w:val="StyleUnderline"/>
        </w:rPr>
        <w:t>Rudd’s argument is premised on his belief that</w:t>
      </w:r>
      <w:r w:rsidRPr="00450922">
        <w:rPr>
          <w:rStyle w:val="StyleUnderline"/>
          <w:sz w:val="16"/>
          <w:u w:val="none"/>
        </w:rPr>
        <w:t xml:space="preserve"> Chinese President </w:t>
      </w:r>
      <w:r w:rsidRPr="00B36A00">
        <w:rPr>
          <w:rStyle w:val="StyleUnderline"/>
        </w:rPr>
        <w:t>Xi</w:t>
      </w:r>
      <w:r w:rsidRPr="00450922">
        <w:rPr>
          <w:rStyle w:val="StyleUnderline"/>
          <w:sz w:val="16"/>
          <w:u w:val="none"/>
        </w:rPr>
        <w:t xml:space="preserve"> Jinping </w:t>
      </w:r>
      <w:r w:rsidRPr="00B36A00">
        <w:rPr>
          <w:rStyle w:val="StyleUnderline"/>
        </w:rPr>
        <w:t>is someone with whom the United States can work</w:t>
      </w:r>
      <w:r w:rsidRPr="00450922">
        <w:rPr>
          <w:rStyle w:val="StyleUnderline"/>
          <w:sz w:val="16"/>
          <w:u w:val="none"/>
        </w:rPr>
        <w:t xml:space="preserve">, that he is prepared to take calculated risks, and that there is now a window in China for Washington and Beijing to strike a grand bargain. </w:t>
      </w:r>
      <w:r w:rsidRPr="00B36A00">
        <w:rPr>
          <w:rStyle w:val="StyleUnderline"/>
        </w:rPr>
        <w:t>According to Rudd, it is up to the United States to use this space as creatively as possible, while it lasts.</w:t>
      </w:r>
      <w:r w:rsidRPr="00450922">
        <w:rPr>
          <w:rStyle w:val="StyleUnderline"/>
          <w:sz w:val="16"/>
          <w:u w:val="none"/>
        </w:rPr>
        <w:t xml:space="preserve"> </w:t>
      </w:r>
      <w:r w:rsidRPr="00B36A00">
        <w:rPr>
          <w:rStyle w:val="Emphasis"/>
        </w:rPr>
        <w:t>While this is an appealing narrative, the report does not make clear why Rudd believes this</w:t>
      </w:r>
      <w:r w:rsidRPr="00450922">
        <w:rPr>
          <w:rStyle w:val="StyleUnderline"/>
          <w:sz w:val="16"/>
          <w:u w:val="none"/>
        </w:rPr>
        <w:t xml:space="preserve">. </w:t>
      </w:r>
      <w:r w:rsidRPr="00B36A00">
        <w:rPr>
          <w:rStyle w:val="StyleUnderline"/>
        </w:rPr>
        <w:t>Rudd</w:t>
      </w:r>
      <w:r w:rsidRPr="00450922">
        <w:rPr>
          <w:rStyle w:val="StyleUnderline"/>
          <w:sz w:val="16"/>
          <w:u w:val="none"/>
        </w:rPr>
        <w:t xml:space="preserve"> also </w:t>
      </w:r>
      <w:r w:rsidRPr="00B36A00">
        <w:rPr>
          <w:rStyle w:val="StyleUnderline"/>
        </w:rPr>
        <w:t xml:space="preserve">leaves the reader hanging when he asserts that China will become a more active participant in the reform of the global rules-based order and that it will bring a “new, forthright Chinese voice in the world.” It would have been helpful had the prime minister explained whether this voice will mean more Air Defense Identification Zones or more Asian Infrastructure Investment Banks or both. The </w:t>
      </w:r>
      <w:r w:rsidRPr="00B36A00">
        <w:rPr>
          <w:rStyle w:val="Emphasis"/>
        </w:rPr>
        <w:t>implications for the region are vastly different</w:t>
      </w:r>
      <w:r w:rsidRPr="00450922">
        <w:rPr>
          <w:rStyle w:val="StyleUnderline"/>
          <w:sz w:val="16"/>
          <w:u w:val="none"/>
        </w:rPr>
        <w:t xml:space="preserve">. </w:t>
      </w:r>
      <w:r w:rsidRPr="00B36A00">
        <w:rPr>
          <w:rStyle w:val="StyleUnderline"/>
        </w:rPr>
        <w:t>There are also some off-putting notes.</w:t>
      </w:r>
      <w:r w:rsidRPr="00450922">
        <w:rPr>
          <w:rStyle w:val="StyleUnderline"/>
          <w:sz w:val="16"/>
          <w:u w:val="none"/>
        </w:rPr>
        <w:t xml:space="preserve"> </w:t>
      </w:r>
      <w:r w:rsidRPr="00B36A00">
        <w:rPr>
          <w:rStyle w:val="StyleUnderline"/>
        </w:rPr>
        <w:t>Rudd begins by announcing that the Chinese economy will continue to thrive</w:t>
      </w:r>
      <w:r w:rsidRPr="00450922">
        <w:rPr>
          <w:rStyle w:val="StyleUnderline"/>
          <w:sz w:val="16"/>
          <w:u w:val="none"/>
        </w:rPr>
        <w:t>, noting: “Sorry, but on balance, the Chinese economic model is probably sustainable</w:t>
      </w:r>
      <w:r w:rsidRPr="00450922">
        <w:rPr>
          <w:rStyle w:val="StyleUnderline"/>
        </w:rPr>
        <w:t>.” It is an awkward pronouncement that assumes that Americans want the Chinese economy to fail—something very few Americans, in fact, desire.</w:t>
      </w:r>
      <w:r w:rsidRPr="00450922">
        <w:rPr>
          <w:rStyle w:val="StyleUnderline"/>
          <w:sz w:val="16"/>
          <w:u w:val="none"/>
        </w:rPr>
        <w:t xml:space="preserve"> (What Americans do want is a thriving Chinese economy that offers a fair and open trade and investment environment.) </w:t>
      </w:r>
      <w:r w:rsidRPr="00450922">
        <w:rPr>
          <w:rStyle w:val="StyleUnderline"/>
        </w:rPr>
        <w:t>While bold and fun to read, Rudd’s analysis of Xi’s presidency and the potential for significant new cooperation with the United States</w:t>
      </w:r>
      <w:r w:rsidRPr="00450922">
        <w:rPr>
          <w:rStyle w:val="StyleUnderline"/>
          <w:sz w:val="16"/>
          <w:u w:val="none"/>
        </w:rPr>
        <w:t>—should only the United States seize the moment—</w:t>
      </w:r>
      <w:r w:rsidRPr="00450922">
        <w:rPr>
          <w:rStyle w:val="Emphasis"/>
        </w:rPr>
        <w:t>ultimately falls short because it is difficult to find the evidence to support it.</w:t>
      </w:r>
      <w:r w:rsidRPr="00450922">
        <w:rPr>
          <w:rStyle w:val="StyleUnderline"/>
          <w:sz w:val="16"/>
          <w:u w:val="none"/>
        </w:rPr>
        <w:t xml:space="preserve"> </w:t>
      </w:r>
      <w:r w:rsidRPr="00450922">
        <w:rPr>
          <w:rStyle w:val="StyleUnderline"/>
        </w:rPr>
        <w:t xml:space="preserve">Xi may well have the political capital to strike a grand bargain, but Rudd’s faith in him notwithstanding, </w:t>
      </w:r>
      <w:r w:rsidRPr="00450922">
        <w:rPr>
          <w:rStyle w:val="Emphasis"/>
        </w:rPr>
        <w:t>it remains unclear that he wants one.</w:t>
      </w:r>
    </w:p>
    <w:p w:rsidR="00F73876" w:rsidRDefault="00F73876" w:rsidP="0065521F">
      <w:pPr>
        <w:rPr>
          <w:rStyle w:val="Emphasis"/>
        </w:rPr>
      </w:pPr>
    </w:p>
    <w:p w:rsidR="00AB0389" w:rsidRDefault="00AB0389" w:rsidP="00AB0389">
      <w:pPr>
        <w:pStyle w:val="Heading3"/>
      </w:pPr>
      <w:r>
        <w:t xml:space="preserve">2NC AT: Self-fulfilling Prophecy </w:t>
      </w:r>
    </w:p>
    <w:p w:rsidR="00AB0389" w:rsidRDefault="00AB0389" w:rsidP="00AB0389">
      <w:pPr>
        <w:rPr>
          <w:sz w:val="16"/>
        </w:rPr>
      </w:pPr>
    </w:p>
    <w:p w:rsidR="00AB0389" w:rsidRDefault="00AB0389" w:rsidP="00AB0389">
      <w:pPr>
        <w:rPr>
          <w:sz w:val="16"/>
        </w:rPr>
      </w:pPr>
    </w:p>
    <w:p w:rsidR="00AB0389" w:rsidRDefault="00AB0389" w:rsidP="00AB0389">
      <w:pPr>
        <w:pStyle w:val="Heading4"/>
      </w:pPr>
      <w:r>
        <w:t xml:space="preserve">China exploits western fears of self-fulfilling prophecy- must send clear signals to stop aggression in the short term </w:t>
      </w:r>
    </w:p>
    <w:p w:rsidR="00AB0389" w:rsidRPr="006C4A41" w:rsidRDefault="00AB0389" w:rsidP="00AB0389">
      <w:pPr>
        <w:rPr>
          <w:rStyle w:val="Style13ptBold"/>
        </w:rPr>
      </w:pPr>
      <w:r w:rsidRPr="006C4A41">
        <w:rPr>
          <w:rStyle w:val="Style13ptBold"/>
        </w:rPr>
        <w:t>Bosco, JD LLM Harvard, 16</w:t>
      </w:r>
    </w:p>
    <w:p w:rsidR="00AB0389" w:rsidRPr="006C4A41" w:rsidRDefault="00AB0389" w:rsidP="00AB0389">
      <w:pPr>
        <w:rPr>
          <w:rStyle w:val="StyleUnderline"/>
          <w:sz w:val="16"/>
          <w:szCs w:val="16"/>
          <w:u w:val="none"/>
        </w:rPr>
      </w:pPr>
      <w:r w:rsidRPr="006C4A41">
        <w:rPr>
          <w:rStyle w:val="StyleUnderline"/>
          <w:sz w:val="16"/>
          <w:szCs w:val="16"/>
          <w:u w:val="none"/>
        </w:rPr>
        <w:t xml:space="preserve">(Joseph, senior associate at the Center for Strategic and International Studies. He served as China country desk officer in the Office of the Secretary of Defense and taught a graduate seminar on US-China-Taiwan relations at Georgetown's School of Foreign Service </w:t>
      </w:r>
      <w:hyperlink r:id="rId43" w:history="1">
        <w:r w:rsidRPr="006C4A41">
          <w:rPr>
            <w:rStyle w:val="Hyperlink"/>
            <w:sz w:val="16"/>
            <w:szCs w:val="16"/>
          </w:rPr>
          <w:t>http://nationalinterest.org/feature/china-expects-the-us-roll-over-15688</w:t>
        </w:r>
      </w:hyperlink>
      <w:r w:rsidRPr="006C4A41">
        <w:rPr>
          <w:rStyle w:val="StyleUnderline"/>
          <w:sz w:val="16"/>
          <w:szCs w:val="16"/>
          <w:u w:val="none"/>
        </w:rPr>
        <w:t xml:space="preserve"> 4-6)</w:t>
      </w:r>
    </w:p>
    <w:p w:rsidR="00AB0389" w:rsidRPr="0048117A" w:rsidRDefault="00AB0389" w:rsidP="00AB0389">
      <w:pPr>
        <w:rPr>
          <w:sz w:val="16"/>
        </w:rPr>
      </w:pPr>
      <w:r w:rsidRPr="00C73EBE">
        <w:rPr>
          <w:rStyle w:val="StyleUnderline"/>
        </w:rPr>
        <w:t>There is the risk of creating a self-fulfilling prophecy</w:t>
      </w:r>
      <w:r w:rsidRPr="0048117A">
        <w:rPr>
          <w:sz w:val="16"/>
        </w:rPr>
        <w:t xml:space="preserve">. If the United States and Japan base their policies on the expectation of a powerful and aggressive China, and take preparatory measures that Beijing interprets as a containment strategy, China might decide to adopt aggressive policies to defend itself, leading to a cycle of armament and tension that neither side desired. </w:t>
      </w:r>
      <w:r w:rsidRPr="006D3D81">
        <w:rPr>
          <w:rStyle w:val="StyleUnderline"/>
        </w:rPr>
        <w:t xml:space="preserve">China's leaders clearly </w:t>
      </w:r>
      <w:r w:rsidRPr="006D3D81">
        <w:rPr>
          <w:rStyle w:val="Emphasis"/>
        </w:rPr>
        <w:t>understand this Western reticence</w:t>
      </w:r>
      <w:r w:rsidRPr="006D3D81">
        <w:rPr>
          <w:rStyle w:val="StyleUnderline"/>
        </w:rPr>
        <w:t xml:space="preserve"> and </w:t>
      </w:r>
      <w:r w:rsidRPr="006D3D81">
        <w:rPr>
          <w:rStyle w:val="Emphasis"/>
        </w:rPr>
        <w:t>consistently exploit it</w:t>
      </w:r>
      <w:r w:rsidRPr="006D3D81">
        <w:rPr>
          <w:rStyle w:val="StyleUnderline"/>
        </w:rPr>
        <w:t xml:space="preserve"> to their advantage, </w:t>
      </w:r>
      <w:r w:rsidRPr="006D3D81">
        <w:rPr>
          <w:rStyle w:val="Emphasis"/>
        </w:rPr>
        <w:t>pressing at each incrementally assertive point</w:t>
      </w:r>
      <w:r w:rsidRPr="006D3D81">
        <w:rPr>
          <w:rStyle w:val="StyleUnderline"/>
        </w:rPr>
        <w:t xml:space="preserve"> and expecting the West to exercise the </w:t>
      </w:r>
      <w:r w:rsidRPr="006D3D81">
        <w:rPr>
          <w:rStyle w:val="Emphasis"/>
        </w:rPr>
        <w:t>necessary prudence</w:t>
      </w:r>
      <w:r w:rsidRPr="006D3D81">
        <w:rPr>
          <w:rStyle w:val="StyleUnderline"/>
        </w:rPr>
        <w:t xml:space="preserve"> to avoid confrontation and escalation.</w:t>
      </w:r>
      <w:r>
        <w:rPr>
          <w:rStyle w:val="StyleUnderline"/>
        </w:rPr>
        <w:t xml:space="preserve"> </w:t>
      </w:r>
      <w:r w:rsidRPr="0048117A">
        <w:rPr>
          <w:sz w:val="16"/>
        </w:rPr>
        <w:t xml:space="preserve">In the military and security areas, </w:t>
      </w:r>
      <w:r w:rsidRPr="006D3D81">
        <w:rPr>
          <w:rStyle w:val="StyleUnderline"/>
        </w:rPr>
        <w:t xml:space="preserve">China has been deterred from direct aggression, but has advanced its interests using </w:t>
      </w:r>
      <w:r w:rsidRPr="006D3D81">
        <w:rPr>
          <w:rStyle w:val="Emphasis"/>
        </w:rPr>
        <w:t>sophisticated forms of military coercion</w:t>
      </w:r>
      <w:r w:rsidRPr="006D3D81">
        <w:rPr>
          <w:rStyle w:val="StyleUnderline"/>
        </w:rPr>
        <w:t xml:space="preserve"> and simple gunboat diplomacy, as well as a wide range of nonmilitary activities.</w:t>
      </w:r>
      <w:r>
        <w:rPr>
          <w:rStyle w:val="StyleUnderline"/>
        </w:rPr>
        <w:t xml:space="preserve"> </w:t>
      </w:r>
      <w:r w:rsidRPr="006D3D81">
        <w:rPr>
          <w:rStyle w:val="StyleUnderline"/>
        </w:rPr>
        <w:t xml:space="preserve">The paper repeats the conventional wisdom that China sees "the need for a peaceful international environment" </w:t>
      </w:r>
      <w:r w:rsidRPr="0048117A">
        <w:rPr>
          <w:sz w:val="16"/>
        </w:rPr>
        <w:t xml:space="preserve">in order to pursue its domestic economic development. </w:t>
      </w:r>
      <w:r w:rsidRPr="006D3D81">
        <w:rPr>
          <w:rStyle w:val="Emphasis"/>
        </w:rPr>
        <w:t>But Beijing relies on an acquiescent and somewhat intimidated neighborhood to ensure the peace while it pursues its ambitious goals by means just short of outright war</w:t>
      </w:r>
      <w:r w:rsidRPr="0048117A">
        <w:rPr>
          <w:sz w:val="16"/>
        </w:rPr>
        <w:t xml:space="preserve">. </w:t>
      </w:r>
      <w:r w:rsidRPr="006D3D81">
        <w:rPr>
          <w:rStyle w:val="StyleUnderline"/>
        </w:rPr>
        <w:t>The ink was hardly dry on the SPF report when fresh news arrived of an even more threatening move by China on its islands</w:t>
      </w:r>
      <w:r w:rsidRPr="0048117A">
        <w:rPr>
          <w:sz w:val="16"/>
        </w:rPr>
        <w:t xml:space="preserve">: the installation of anti-ship missiles that will constrain activities of the U.S. and Japanese navies among others. As the Obama and Abe administrations digest this important SPF report, they will hopefully recognize that </w:t>
      </w:r>
      <w:r w:rsidRPr="006D3D81">
        <w:rPr>
          <w:rStyle w:val="Emphasis"/>
        </w:rPr>
        <w:t>the more powerful and aggressive China is already here</w:t>
      </w:r>
      <w:r w:rsidRPr="0048117A">
        <w:rPr>
          <w:rStyle w:val="StyleUnderline"/>
        </w:rPr>
        <w:t>. The future is now, and it is dire unless U.S</w:t>
      </w:r>
      <w:r w:rsidRPr="0048117A">
        <w:rPr>
          <w:sz w:val="16"/>
        </w:rPr>
        <w:t xml:space="preserve">. and Japanese </w:t>
      </w:r>
      <w:r w:rsidRPr="0048117A">
        <w:rPr>
          <w:rStyle w:val="Emphasis"/>
        </w:rPr>
        <w:t>policymakers send some strong deterrence and dissuasion messages to China, backed up by meaningful actions</w:t>
      </w:r>
      <w:r w:rsidRPr="0048117A">
        <w:rPr>
          <w:sz w:val="16"/>
        </w:rPr>
        <w:t>. At the very least, that means regular freedom of navigation and overflight operations in the East and South China Seas that actually challenge China's unlawful sovereignty claims—not merely innocent passages which effectively reinforce them.</w:t>
      </w:r>
    </w:p>
    <w:p w:rsidR="00AB0389" w:rsidRDefault="00AB0389" w:rsidP="0065521F">
      <w:pPr>
        <w:rPr>
          <w:rStyle w:val="Emphasis"/>
        </w:rPr>
      </w:pPr>
    </w:p>
    <w:p w:rsidR="00F73876" w:rsidRDefault="00F73876" w:rsidP="00F73876">
      <w:pPr>
        <w:pStyle w:val="Heading3"/>
      </w:pPr>
      <w:r>
        <w:t xml:space="preserve">AT: US-China Relations Good </w:t>
      </w:r>
    </w:p>
    <w:p w:rsidR="00F73876" w:rsidRDefault="00F73876" w:rsidP="00F73876">
      <w:pPr>
        <w:rPr>
          <w:sz w:val="16"/>
        </w:rPr>
      </w:pPr>
    </w:p>
    <w:p w:rsidR="008322B5" w:rsidRDefault="008322B5" w:rsidP="008322B5"/>
    <w:p w:rsidR="008322B5" w:rsidRPr="00CD6720" w:rsidRDefault="008322B5" w:rsidP="008322B5">
      <w:pPr>
        <w:pStyle w:val="Heading4"/>
      </w:pPr>
      <w:r>
        <w:t xml:space="preserve">Relationship can’t be revitalized- macro trends doom engagement </w:t>
      </w:r>
    </w:p>
    <w:p w:rsidR="008322B5" w:rsidRPr="00710057" w:rsidRDefault="008322B5" w:rsidP="008322B5">
      <w:pPr>
        <w:rPr>
          <w:rStyle w:val="Style13ptBold"/>
        </w:rPr>
      </w:pPr>
      <w:proofErr w:type="spellStart"/>
      <w:r w:rsidRPr="00710057">
        <w:rPr>
          <w:rStyle w:val="Style13ptBold"/>
        </w:rPr>
        <w:t>Shambaugh</w:t>
      </w:r>
      <w:proofErr w:type="spellEnd"/>
      <w:r w:rsidRPr="00710057">
        <w:rPr>
          <w:rStyle w:val="Style13ptBold"/>
        </w:rPr>
        <w:t>, PhD Michigan, 15</w:t>
      </w:r>
    </w:p>
    <w:p w:rsidR="008322B5" w:rsidRPr="00CD6720" w:rsidRDefault="008322B5" w:rsidP="008322B5">
      <w:pPr>
        <w:rPr>
          <w:rStyle w:val="StyleUnderline"/>
          <w:u w:val="none"/>
        </w:rPr>
      </w:pPr>
      <w:r>
        <w:t xml:space="preserve">(David, professor of political science and international affairs at the George Washington University in Washington DC,[1] as well as a non-resident senior fellow at the Brookings Institution </w:t>
      </w:r>
      <w:hyperlink r:id="rId44" w:history="1">
        <w:r w:rsidRPr="00F40FD3">
          <w:rPr>
            <w:rStyle w:val="Hyperlink"/>
          </w:rPr>
          <w:t>http://www.scmp.com/comment/insight-opinion/article/1819980/fundamental-shift-china-and-us-are-now-engaged-all-out?page=all</w:t>
        </w:r>
      </w:hyperlink>
      <w:r>
        <w:t xml:space="preserve"> , 6-12)</w:t>
      </w:r>
    </w:p>
    <w:p w:rsidR="008322B5" w:rsidRPr="00CD6720" w:rsidRDefault="008322B5" w:rsidP="008322B5">
      <w:pPr>
        <w:rPr>
          <w:sz w:val="16"/>
        </w:rPr>
      </w:pPr>
      <w:r w:rsidRPr="0034521A">
        <w:rPr>
          <w:rStyle w:val="StyleUnderline"/>
        </w:rPr>
        <w:t xml:space="preserve">The </w:t>
      </w:r>
      <w:r w:rsidRPr="00CD6720">
        <w:rPr>
          <w:rStyle w:val="Heading4Char"/>
        </w:rPr>
        <w:t>macro trajectory</w:t>
      </w:r>
      <w:r w:rsidRPr="0034521A">
        <w:rPr>
          <w:rStyle w:val="StyleUnderline"/>
        </w:rPr>
        <w:t xml:space="preserve"> for the last decade has been steadily downward</w:t>
      </w:r>
      <w:r w:rsidRPr="00CD6720">
        <w:rPr>
          <w:sz w:val="16"/>
        </w:rPr>
        <w:t xml:space="preserve"> - </w:t>
      </w:r>
      <w:r w:rsidRPr="0034521A">
        <w:rPr>
          <w:rStyle w:val="StyleUnderline"/>
        </w:rPr>
        <w:t>punctuated only by high-level summits</w:t>
      </w:r>
      <w:r w:rsidRPr="00CD6720">
        <w:rPr>
          <w:sz w:val="16"/>
        </w:rPr>
        <w:t xml:space="preserve"> between the two presidents, </w:t>
      </w:r>
      <w:r w:rsidRPr="0034521A">
        <w:rPr>
          <w:rStyle w:val="StyleUnderline"/>
        </w:rPr>
        <w:t>which temporarily arrest the downward trajectory.</w:t>
      </w:r>
      <w:r w:rsidRPr="00CD6720">
        <w:rPr>
          <w:sz w:val="16"/>
        </w:rPr>
        <w:t xml:space="preserve"> This has been the case with the last four presidential summits. Occasionally, bilateral meetings like the Strategic and Economic Dialogue, which will convene in Washington in two weeks' time, provide similar </w:t>
      </w:r>
      <w:proofErr w:type="spellStart"/>
      <w:r w:rsidRPr="00CD6720">
        <w:rPr>
          <w:sz w:val="16"/>
        </w:rPr>
        <w:t>stabilisation</w:t>
      </w:r>
      <w:proofErr w:type="spellEnd"/>
      <w:r w:rsidRPr="00CD6720">
        <w:rPr>
          <w:sz w:val="16"/>
        </w:rPr>
        <w:t xml:space="preserve"> and impetus for movement in specific policy sectors. </w:t>
      </w:r>
      <w:r w:rsidRPr="0034521A">
        <w:rPr>
          <w:rStyle w:val="StyleUnderline"/>
        </w:rPr>
        <w:t>But their effects are short-lived, with only a matter of months passing before the two countries encounter new shocks and the deterioration of ties resumes.</w:t>
      </w:r>
      <w:r>
        <w:rPr>
          <w:rStyle w:val="StyleUnderline"/>
        </w:rPr>
        <w:t xml:space="preserve"> </w:t>
      </w:r>
      <w:r w:rsidRPr="0034521A">
        <w:rPr>
          <w:rStyle w:val="StyleUnderline"/>
        </w:rPr>
        <w:t>The most recent jolts to the relationship</w:t>
      </w:r>
      <w:r w:rsidRPr="00CD6720">
        <w:rPr>
          <w:sz w:val="16"/>
        </w:rPr>
        <w:t xml:space="preserve">, just a few months since Xi Jinping and Barack Obama took their stroll in the </w:t>
      </w:r>
      <w:proofErr w:type="spellStart"/>
      <w:r w:rsidRPr="00CD6720">
        <w:rPr>
          <w:sz w:val="16"/>
        </w:rPr>
        <w:t>Zhongnanhai</w:t>
      </w:r>
      <w:proofErr w:type="spellEnd"/>
      <w:r w:rsidRPr="00CD6720">
        <w:rPr>
          <w:sz w:val="16"/>
        </w:rPr>
        <w:t xml:space="preserve"> (the so-called </w:t>
      </w:r>
      <w:proofErr w:type="spellStart"/>
      <w:r w:rsidRPr="00CD6720">
        <w:rPr>
          <w:sz w:val="16"/>
        </w:rPr>
        <w:t>Yingtai</w:t>
      </w:r>
      <w:proofErr w:type="spellEnd"/>
      <w:r w:rsidRPr="00CD6720">
        <w:rPr>
          <w:sz w:val="16"/>
        </w:rPr>
        <w:t xml:space="preserve"> Summit), </w:t>
      </w:r>
      <w:r w:rsidRPr="0034521A">
        <w:rPr>
          <w:rStyle w:val="StyleUnderline"/>
        </w:rPr>
        <w:t xml:space="preserve">have been the escalating rhetoric and tensions around China's island-building in the South China Sea. </w:t>
      </w:r>
      <w:r w:rsidRPr="0034521A">
        <w:rPr>
          <w:rStyle w:val="Emphasis"/>
        </w:rPr>
        <w:t>Behind this imbroglio</w:t>
      </w:r>
      <w:r w:rsidRPr="0034521A">
        <w:rPr>
          <w:rStyle w:val="StyleUnderline"/>
        </w:rPr>
        <w:t xml:space="preserve"> lies rising concerns about Chinese military capabilities, US military operations near China, and the broader balance of power in Asia.</w:t>
      </w:r>
      <w:r>
        <w:rPr>
          <w:rStyle w:val="StyleUnderline"/>
        </w:rPr>
        <w:t xml:space="preserve"> </w:t>
      </w:r>
      <w:r w:rsidRPr="00CD6720">
        <w:rPr>
          <w:sz w:val="16"/>
        </w:rPr>
        <w:t xml:space="preserve">But </w:t>
      </w:r>
      <w:r w:rsidRPr="0034521A">
        <w:rPr>
          <w:rStyle w:val="StyleUnderline"/>
        </w:rPr>
        <w:t>there have been a number of other lesser, but not unimportant, issues that have recently buffeted the relationship in different realms - in law enforcement</w:t>
      </w:r>
      <w:r w:rsidRPr="00CD6720">
        <w:rPr>
          <w:sz w:val="16"/>
        </w:rPr>
        <w:t xml:space="preserve"> (arrests of Chinese for technology theft and falsification of applications to US universities), </w:t>
      </w:r>
      <w:r w:rsidRPr="00CD6720">
        <w:rPr>
          <w:rStyle w:val="StyleUnderline"/>
        </w:rPr>
        <w:t>legal</w:t>
      </w:r>
      <w:r w:rsidRPr="00CD6720">
        <w:rPr>
          <w:sz w:val="16"/>
        </w:rPr>
        <w:t xml:space="preserve"> (China's draft NGO and national security laws), </w:t>
      </w:r>
      <w:r w:rsidRPr="00CD6720">
        <w:rPr>
          <w:rStyle w:val="StyleUnderline"/>
        </w:rPr>
        <w:t>human rights</w:t>
      </w:r>
      <w:r w:rsidRPr="00CD6720">
        <w:rPr>
          <w:sz w:val="16"/>
        </w:rPr>
        <w:t xml:space="preserve"> (convictions of rights lawyers and the general repression in China since 2009), </w:t>
      </w:r>
      <w:r w:rsidRPr="00CD6720">
        <w:rPr>
          <w:rStyle w:val="StyleUnderline"/>
        </w:rPr>
        <w:t>cyber-hacking</w:t>
      </w:r>
      <w:r w:rsidRPr="00CD6720">
        <w:rPr>
          <w:sz w:val="16"/>
        </w:rPr>
        <w:t xml:space="preserve"> (of the US Office of Personnel Management most recently) </w:t>
      </w:r>
      <w:r w:rsidRPr="00CD6720">
        <w:rPr>
          <w:rStyle w:val="StyleUnderline"/>
        </w:rPr>
        <w:t xml:space="preserve">and problems in trade and investment. Hardly a day passes when one does not open the newspaper to read of more - and </w:t>
      </w:r>
      <w:r w:rsidRPr="00CD6720">
        <w:rPr>
          <w:rStyle w:val="Emphasis"/>
        </w:rPr>
        <w:t>serious - friction.</w:t>
      </w:r>
      <w:r>
        <w:rPr>
          <w:rStyle w:val="StyleUnderline"/>
        </w:rPr>
        <w:t xml:space="preserve"> </w:t>
      </w:r>
      <w:r w:rsidRPr="00CD6720">
        <w:rPr>
          <w:rStyle w:val="Emphasis"/>
        </w:rPr>
        <w:t>This is the "new normal" and both sides had better get used to it</w:t>
      </w:r>
      <w:r w:rsidRPr="00CD6720">
        <w:rPr>
          <w:sz w:val="16"/>
        </w:rPr>
        <w:t xml:space="preserve"> </w:t>
      </w:r>
      <w:r w:rsidRPr="00CD6720">
        <w:rPr>
          <w:rStyle w:val="Emphasis"/>
        </w:rPr>
        <w:t>- rather than naively professing a harmonious relationship that is not achievable</w:t>
      </w:r>
      <w:r w:rsidRPr="00CD6720">
        <w:rPr>
          <w:sz w:val="16"/>
        </w:rPr>
        <w:t>.</w:t>
      </w:r>
    </w:p>
    <w:p w:rsidR="00F73876" w:rsidRDefault="00F73876" w:rsidP="00F73876">
      <w:pPr>
        <w:rPr>
          <w:sz w:val="16"/>
        </w:rPr>
      </w:pPr>
    </w:p>
    <w:p w:rsidR="00F73876" w:rsidRDefault="00F73876" w:rsidP="00F73876">
      <w:pPr>
        <w:pStyle w:val="Heading4"/>
      </w:pPr>
      <w:r>
        <w:t xml:space="preserve">Relations are a farce- China only cooperates when it is in their interest- engagement builds them up for future confrontation </w:t>
      </w:r>
    </w:p>
    <w:p w:rsidR="00F73876" w:rsidRPr="008E54B6" w:rsidRDefault="00F73876" w:rsidP="00F73876">
      <w:pPr>
        <w:rPr>
          <w:rStyle w:val="Style13ptBold"/>
        </w:rPr>
      </w:pPr>
      <w:proofErr w:type="spellStart"/>
      <w:r w:rsidRPr="008E54B6">
        <w:rPr>
          <w:rStyle w:val="Style13ptBold"/>
        </w:rPr>
        <w:t>Blackwill</w:t>
      </w:r>
      <w:proofErr w:type="spellEnd"/>
      <w:r w:rsidRPr="008E54B6">
        <w:rPr>
          <w:rStyle w:val="Style13ptBold"/>
        </w:rPr>
        <w:t xml:space="preserve">, Senior Fellow @ CFR, and </w:t>
      </w:r>
      <w:proofErr w:type="spellStart"/>
      <w:r w:rsidRPr="008E54B6">
        <w:rPr>
          <w:rStyle w:val="Style13ptBold"/>
        </w:rPr>
        <w:t>Tellis</w:t>
      </w:r>
      <w:proofErr w:type="spellEnd"/>
      <w:r w:rsidRPr="008E54B6">
        <w:rPr>
          <w:rStyle w:val="Style13ptBold"/>
        </w:rPr>
        <w:t>, PhD, 15</w:t>
      </w:r>
    </w:p>
    <w:p w:rsidR="00F73876" w:rsidRPr="008E54B6" w:rsidRDefault="00F73876" w:rsidP="00F73876">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Revising U.S. Grand Strategy Toward China</w:t>
      </w:r>
      <w:r>
        <w:rPr>
          <w:sz w:val="16"/>
          <w:u w:val="single"/>
        </w:rPr>
        <w:t xml:space="preserve"> </w:t>
      </w:r>
      <w:r>
        <w:rPr>
          <w:sz w:val="16"/>
        </w:rPr>
        <w:t xml:space="preserve">March) </w:t>
      </w:r>
    </w:p>
    <w:p w:rsidR="00F73876" w:rsidRDefault="00F73876" w:rsidP="00F73876">
      <w:pPr>
        <w:rPr>
          <w:sz w:val="16"/>
        </w:rPr>
      </w:pPr>
      <w:r w:rsidRPr="00FD68BB">
        <w:rPr>
          <w:sz w:val="16"/>
        </w:rPr>
        <w:t xml:space="preserve">So long as the United States does not alter the intense “global codependency” that currently defines U.S.-China economic relations, China is content to maintain the current arrangement.32 </w:t>
      </w:r>
      <w:r w:rsidRPr="00A75163">
        <w:rPr>
          <w:rStyle w:val="StyleUnderline"/>
        </w:rPr>
        <w:t>China</w:t>
      </w:r>
      <w:r w:rsidRPr="00FD68BB">
        <w:rPr>
          <w:sz w:val="16"/>
        </w:rPr>
        <w:t xml:space="preserve"> still </w:t>
      </w:r>
      <w:r w:rsidRPr="00A75163">
        <w:rPr>
          <w:rStyle w:val="StyleUnderline"/>
        </w:rPr>
        <w:t>seeks to cooperate with the U</w:t>
      </w:r>
      <w:r w:rsidRPr="00FD68BB">
        <w:rPr>
          <w:sz w:val="16"/>
        </w:rPr>
        <w:t xml:space="preserve">nited </w:t>
      </w:r>
      <w:r w:rsidRPr="00A75163">
        <w:rPr>
          <w:rStyle w:val="StyleUnderline"/>
        </w:rPr>
        <w:t>S</w:t>
      </w:r>
      <w:r w:rsidRPr="00FD68BB">
        <w:rPr>
          <w:sz w:val="16"/>
        </w:rPr>
        <w:t xml:space="preserve">tates </w:t>
      </w:r>
      <w:r w:rsidRPr="00A75163">
        <w:rPr>
          <w:rStyle w:val="StyleUnderline"/>
        </w:rPr>
        <w:t>whenever possible</w:t>
      </w:r>
      <w:r w:rsidRPr="00A75163">
        <w:rPr>
          <w:rStyle w:val="Emphasis"/>
        </w:rPr>
        <w:t>, but only when such collaboration is not unduly burdensome in the face of common interests, does not undercut its geopolitical ambitions to undermine U.S. primacy, and does not foreclose future options that might one day prove advantageous to China</w:t>
      </w:r>
      <w:r w:rsidRPr="00FD68BB">
        <w:rPr>
          <w:sz w:val="16"/>
        </w:rPr>
        <w:t xml:space="preserve">. Because China recognizes that its quest for comprehensive national power is still incomplete, </w:t>
      </w:r>
      <w:r w:rsidRPr="00A75163">
        <w:rPr>
          <w:rStyle w:val="StyleUnderline"/>
        </w:rPr>
        <w:t xml:space="preserve">it seeks to avoid any confrontation with the United States or the international system </w:t>
      </w:r>
      <w:r w:rsidRPr="00A75163">
        <w:rPr>
          <w:rStyle w:val="Emphasis"/>
        </w:rPr>
        <w:t xml:space="preserve">in the near term. </w:t>
      </w:r>
      <w:r w:rsidRPr="00FD68BB">
        <w:rPr>
          <w:sz w:val="16"/>
        </w:rPr>
        <w:t xml:space="preserve">Rather, </w:t>
      </w:r>
      <w:r w:rsidRPr="00B94CAA">
        <w:rPr>
          <w:rStyle w:val="StyleUnderline"/>
        </w:rPr>
        <w:t>Beijing aims to deepen ties with all its global partners</w:t>
      </w:r>
      <w:r w:rsidRPr="00FD68BB">
        <w:rPr>
          <w:sz w:val="16"/>
        </w:rPr>
        <w:t xml:space="preserve">—and </w:t>
      </w:r>
      <w:r w:rsidRPr="00B94CAA">
        <w:rPr>
          <w:rStyle w:val="Emphasis"/>
        </w:rPr>
        <w:t>especially with Washington</w:t>
      </w:r>
      <w:r w:rsidRPr="00FD68BB">
        <w:rPr>
          <w:sz w:val="16"/>
        </w:rPr>
        <w:t>—</w:t>
      </w:r>
      <w:r w:rsidRPr="00B94CAA">
        <w:rPr>
          <w:rStyle w:val="StyleUnderline"/>
        </w:rPr>
        <w:t xml:space="preserve">in the hope that its accelerated rise and centrality to international trade and politics will compel others to become </w:t>
      </w:r>
      <w:r w:rsidRPr="00B94CAA">
        <w:rPr>
          <w:rStyle w:val="Emphasis"/>
        </w:rPr>
        <w:t>increasingly deferential to China’s preferences</w:t>
      </w:r>
      <w:r w:rsidRPr="00FD68BB">
        <w:rPr>
          <w:sz w:val="16"/>
        </w:rPr>
        <w:t xml:space="preserve">. </w:t>
      </w:r>
      <w:r w:rsidRPr="00B94CAA">
        <w:rPr>
          <w:rStyle w:val="StyleUnderline"/>
        </w:rPr>
        <w:t xml:space="preserve">Should such </w:t>
      </w:r>
      <w:r w:rsidRPr="00B94CAA">
        <w:rPr>
          <w:rStyle w:val="Emphasis"/>
        </w:rPr>
        <w:t>obeisance not emerge</w:t>
      </w:r>
      <w:r w:rsidRPr="00B94CAA">
        <w:rPr>
          <w:rStyle w:val="StyleUnderline"/>
        </w:rPr>
        <w:t xml:space="preserve"> once China has successfully risen, Beijing would then </w:t>
      </w:r>
      <w:r w:rsidRPr="00B94CAA">
        <w:rPr>
          <w:rStyle w:val="Emphasis"/>
        </w:rPr>
        <w:t>be properly equipped to protect its equities by force and at a lower cost than it could today</w:t>
      </w:r>
      <w:r w:rsidRPr="00FD68BB">
        <w:rPr>
          <w:sz w:val="16"/>
        </w:rPr>
        <w:t xml:space="preserve">, </w:t>
      </w:r>
      <w:r w:rsidRPr="00B94CAA">
        <w:rPr>
          <w:rStyle w:val="StyleUnderline"/>
        </w:rPr>
        <w:t>given that it is still relatively weak and remains reliant on the benefits of trade and global interdependence</w:t>
      </w:r>
      <w:r w:rsidRPr="00FD68BB">
        <w:rPr>
          <w:sz w:val="16"/>
        </w:rPr>
        <w:t xml:space="preserve">. </w:t>
      </w:r>
      <w:r w:rsidRPr="00B94CAA">
        <w:rPr>
          <w:rStyle w:val="StyleUnderline"/>
        </w:rPr>
        <w:t>The fundamental conclusion for the U</w:t>
      </w:r>
      <w:r w:rsidRPr="00FD68BB">
        <w:rPr>
          <w:sz w:val="16"/>
        </w:rPr>
        <w:t xml:space="preserve">nited </w:t>
      </w:r>
      <w:r w:rsidRPr="00B94CAA">
        <w:rPr>
          <w:rStyle w:val="StyleUnderline"/>
        </w:rPr>
        <w:t>S</w:t>
      </w:r>
      <w:r w:rsidRPr="00FD68BB">
        <w:rPr>
          <w:sz w:val="16"/>
        </w:rPr>
        <w:t xml:space="preserve">tates, therefore, </w:t>
      </w:r>
      <w:r w:rsidRPr="00FD68BB">
        <w:rPr>
          <w:rStyle w:val="StyleUnderline"/>
        </w:rPr>
        <w:t>is that China does not see its interests served by becoming just another “trading state,” no matter how constructive an outcome that might be for resolving the larger tensions between its economic and geopolitical strategies</w:t>
      </w:r>
      <w:r w:rsidRPr="00FD68BB">
        <w:rPr>
          <w:sz w:val="16"/>
        </w:rPr>
        <w:t xml:space="preserve">. </w:t>
      </w:r>
      <w:r w:rsidRPr="00FD68BB">
        <w:rPr>
          <w:rStyle w:val="StyleUnderline"/>
        </w:rPr>
        <w:t>Instead, China will continue along the path to becoming a conventional great power with the full panoply of political and military capabilities, all oriented toward realizing the goal of recovering from the United States the primacy it once enjoyed in Asia as a prelude to exerting global influence in the future</w:t>
      </w:r>
      <w:r w:rsidRPr="00FD68BB">
        <w:rPr>
          <w:sz w:val="16"/>
        </w:rPr>
        <w:t>.(17)</w:t>
      </w:r>
    </w:p>
    <w:p w:rsidR="00D117A0" w:rsidRDefault="00D117A0" w:rsidP="00F73876">
      <w:pPr>
        <w:rPr>
          <w:sz w:val="16"/>
        </w:rPr>
      </w:pPr>
    </w:p>
    <w:p w:rsidR="00D117A0" w:rsidRPr="006F416F" w:rsidRDefault="00D117A0" w:rsidP="00D117A0">
      <w:pPr>
        <w:pStyle w:val="Heading4"/>
      </w:pPr>
      <w:r>
        <w:t xml:space="preserve">Competition structures US-China relations- no cooperative era possible </w:t>
      </w:r>
    </w:p>
    <w:p w:rsidR="00D117A0" w:rsidRPr="008E54B6" w:rsidRDefault="00D117A0" w:rsidP="00D117A0">
      <w:pPr>
        <w:rPr>
          <w:rStyle w:val="Style13ptBold"/>
        </w:rPr>
      </w:pPr>
      <w:proofErr w:type="spellStart"/>
      <w:r w:rsidRPr="008E54B6">
        <w:rPr>
          <w:rStyle w:val="Style13ptBold"/>
        </w:rPr>
        <w:t>Blackwill</w:t>
      </w:r>
      <w:proofErr w:type="spellEnd"/>
      <w:r w:rsidRPr="008E54B6">
        <w:rPr>
          <w:rStyle w:val="Style13ptBold"/>
        </w:rPr>
        <w:t xml:space="preserve">, Senior Fellow @ CFR, and </w:t>
      </w:r>
      <w:proofErr w:type="spellStart"/>
      <w:r w:rsidRPr="008E54B6">
        <w:rPr>
          <w:rStyle w:val="Style13ptBold"/>
        </w:rPr>
        <w:t>Tellis</w:t>
      </w:r>
      <w:proofErr w:type="spellEnd"/>
      <w:r w:rsidRPr="008E54B6">
        <w:rPr>
          <w:rStyle w:val="Style13ptBold"/>
        </w:rPr>
        <w:t>, PhD, 15</w:t>
      </w:r>
    </w:p>
    <w:p w:rsidR="00D117A0" w:rsidRPr="008E54B6" w:rsidRDefault="00D117A0" w:rsidP="00D117A0">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Revising U.S. Grand Strategy Toward China</w:t>
      </w:r>
      <w:r>
        <w:rPr>
          <w:sz w:val="16"/>
          <w:u w:val="single"/>
        </w:rPr>
        <w:t xml:space="preserve"> </w:t>
      </w:r>
      <w:r>
        <w:rPr>
          <w:sz w:val="16"/>
        </w:rPr>
        <w:t xml:space="preserve">March) </w:t>
      </w:r>
    </w:p>
    <w:p w:rsidR="00D117A0" w:rsidRDefault="00D117A0" w:rsidP="00D117A0">
      <w:pPr>
        <w:rPr>
          <w:sz w:val="16"/>
        </w:rPr>
      </w:pPr>
      <w:r w:rsidRPr="006F416F">
        <w:rPr>
          <w:sz w:val="16"/>
        </w:rPr>
        <w:t xml:space="preserve">In this same sense, </w:t>
      </w:r>
      <w:r w:rsidRPr="00CB122D">
        <w:rPr>
          <w:rStyle w:val="StyleUnderline"/>
        </w:rPr>
        <w:t>there is no real prospect of building fundamental trust, “peaceful coexistence,” “mutual understanding,” a strategic partnership, or a “new type of major country relations” between the United States and China</w:t>
      </w:r>
      <w:r w:rsidRPr="006F416F">
        <w:rPr>
          <w:sz w:val="16"/>
        </w:rPr>
        <w:t xml:space="preserve">. Rather, </w:t>
      </w:r>
      <w:r w:rsidRPr="00CB122D">
        <w:rPr>
          <w:rStyle w:val="StyleUnderline"/>
        </w:rPr>
        <w:t xml:space="preserve">the most that can be hoped for is caution and restrained predictability by the two sides as intense U.S.-China strategic competition becomes the new normal, </w:t>
      </w:r>
      <w:r w:rsidRPr="006F416F">
        <w:rPr>
          <w:sz w:val="16"/>
        </w:rPr>
        <w:t xml:space="preserve">and even that will be no easy task to achieve in the period ahead. </w:t>
      </w:r>
      <w:r w:rsidRPr="006F416F">
        <w:rPr>
          <w:rStyle w:val="StyleUnderline"/>
        </w:rPr>
        <w:t>The purpose of U.S. diplomacy in these dangerous circumstances is to mitigate and manage the severe inherent tensions between these two conflicting strategic paradigms, but it cannot hope to eliminate them</w:t>
      </w:r>
      <w:r w:rsidRPr="006F416F">
        <w:rPr>
          <w:sz w:val="16"/>
        </w:rPr>
        <w:t xml:space="preserve">. Former Australian Prime Minister and distinguished sinologist Kevin </w:t>
      </w:r>
      <w:r w:rsidRPr="006F416F">
        <w:rPr>
          <w:rStyle w:val="StyleUnderline"/>
        </w:rPr>
        <w:t>Rudd believes the Chinese may have come to the same conclusion: “There is emerging evidence to suggest that President Xi, now two years into his term, has begun to conclude that the long-term strategic divergences between U.S. and Chinese interests make it impossible to bring about any fundamental change in the relationship</w:t>
      </w:r>
      <w:r w:rsidRPr="006F416F">
        <w:rPr>
          <w:sz w:val="16"/>
        </w:rPr>
        <w:t>.”59</w:t>
      </w:r>
      <w:r>
        <w:rPr>
          <w:sz w:val="16"/>
        </w:rPr>
        <w:t xml:space="preserve"> The Obama administration has clearly pursued a policy approach far different than the one recommended in this report. To be clear, this involves a more fundamental issue than policy implementation. All signs suggest that President Obama and his senior colleagues have a profoundly different and much more benign diagnosis of China’s strategic objectives in Asia than do we. Like some of its predecessors, the Obama administration has not appeared to understand and digest the reality that China’s grand strategy in Asia in this era is designed to undermine U.S. vital national interests and that it has been somewhat successful in that regard. It is for this overriding reason that the Obama team has continued the cooperate-but-hedge policy of its predecessors, but with much greater emphasis on cooperating than on hedging. </w:t>
      </w:r>
      <w:r w:rsidRPr="00136375">
        <w:rPr>
          <w:rStyle w:val="StyleUnderline"/>
        </w:rPr>
        <w:t>Many of these omissions in U.S. policy would seem to stem from</w:t>
      </w:r>
      <w:r>
        <w:rPr>
          <w:rStyle w:val="StyleUnderline"/>
        </w:rPr>
        <w:t xml:space="preserve"> </w:t>
      </w:r>
      <w:r w:rsidRPr="00136375">
        <w:rPr>
          <w:rStyle w:val="StyleUnderline"/>
        </w:rPr>
        <w:t>an administration worried that such actions would offend Beijing and</w:t>
      </w:r>
      <w:r>
        <w:rPr>
          <w:rStyle w:val="StyleUnderline"/>
        </w:rPr>
        <w:t xml:space="preserve"> </w:t>
      </w:r>
      <w:r w:rsidRPr="00136375">
        <w:rPr>
          <w:rStyle w:val="StyleUnderline"/>
        </w:rPr>
        <w:t>therefore damage the possibility of enduring strategic cooperation</w:t>
      </w:r>
      <w:r>
        <w:rPr>
          <w:rStyle w:val="StyleUnderline"/>
        </w:rPr>
        <w:t xml:space="preserve"> </w:t>
      </w:r>
      <w:r w:rsidRPr="00136375">
        <w:rPr>
          <w:rStyle w:val="StyleUnderline"/>
        </w:rPr>
        <w:t>between the two nations, thus the dominating emphasis on cooperation.</w:t>
      </w:r>
      <w:r>
        <w:rPr>
          <w:rStyle w:val="StyleUnderline"/>
        </w:rPr>
        <w:t xml:space="preserve"> </w:t>
      </w:r>
      <w:r w:rsidRPr="00136375">
        <w:rPr>
          <w:rStyle w:val="StyleUnderline"/>
        </w:rPr>
        <w:t>That self-defeating preoccupation by the United States based on</w:t>
      </w:r>
      <w:r>
        <w:rPr>
          <w:rStyle w:val="StyleUnderline"/>
        </w:rPr>
        <w:t xml:space="preserve"> </w:t>
      </w:r>
      <w:r w:rsidRPr="00136375">
        <w:rPr>
          <w:rStyle w:val="StyleUnderline"/>
        </w:rPr>
        <w:t>a long-term goal of U.S.-China strategic partnership that cannot be</w:t>
      </w:r>
      <w:r>
        <w:rPr>
          <w:rStyle w:val="StyleUnderline"/>
        </w:rPr>
        <w:t xml:space="preserve"> </w:t>
      </w:r>
      <w:r w:rsidRPr="00136375">
        <w:rPr>
          <w:rStyle w:val="StyleUnderline"/>
        </w:rPr>
        <w:t>accomplished in the foreseeable future should end</w:t>
      </w:r>
      <w:r>
        <w:rPr>
          <w:sz w:val="16"/>
        </w:rPr>
        <w:t xml:space="preserve">. </w:t>
      </w:r>
      <w:r w:rsidRPr="006F416F">
        <w:rPr>
          <w:sz w:val="16"/>
        </w:rPr>
        <w:t>(38</w:t>
      </w:r>
      <w:r>
        <w:rPr>
          <w:sz w:val="16"/>
        </w:rPr>
        <w:t>-9</w:t>
      </w:r>
      <w:r w:rsidRPr="006F416F">
        <w:rPr>
          <w:sz w:val="16"/>
        </w:rPr>
        <w:t>)</w:t>
      </w:r>
    </w:p>
    <w:p w:rsidR="00D117A0" w:rsidRDefault="00D117A0" w:rsidP="00F73876">
      <w:pPr>
        <w:rPr>
          <w:sz w:val="16"/>
        </w:rPr>
      </w:pPr>
    </w:p>
    <w:p w:rsidR="009A1FEA" w:rsidRDefault="009A1FEA" w:rsidP="00F73876">
      <w:pPr>
        <w:rPr>
          <w:sz w:val="16"/>
        </w:rPr>
      </w:pPr>
    </w:p>
    <w:p w:rsidR="009A1FEA" w:rsidRDefault="009A1FEA" w:rsidP="00F73876">
      <w:pPr>
        <w:rPr>
          <w:sz w:val="16"/>
        </w:rPr>
      </w:pPr>
    </w:p>
    <w:p w:rsidR="009A1FEA" w:rsidRDefault="009A1FEA" w:rsidP="00F73876">
      <w:pPr>
        <w:rPr>
          <w:sz w:val="16"/>
        </w:rPr>
      </w:pPr>
    </w:p>
    <w:p w:rsidR="009A1FEA" w:rsidRDefault="009A1FEA" w:rsidP="009A1FEA">
      <w:pPr>
        <w:pStyle w:val="Heading3"/>
      </w:pPr>
      <w:r>
        <w:t xml:space="preserve">AT: “Spillover” </w:t>
      </w:r>
    </w:p>
    <w:p w:rsidR="009A1FEA" w:rsidRDefault="009A1FEA" w:rsidP="009A1FEA"/>
    <w:p w:rsidR="009A1FEA" w:rsidRDefault="009A1FEA" w:rsidP="009A1FEA"/>
    <w:p w:rsidR="009A1FEA" w:rsidRDefault="009A1FEA" w:rsidP="009A1FEA">
      <w:pPr>
        <w:pStyle w:val="Heading4"/>
      </w:pPr>
      <w:r>
        <w:t xml:space="preserve">Engagement doesn’t facilitate cooperation- empirics </w:t>
      </w:r>
    </w:p>
    <w:p w:rsidR="009A1FEA" w:rsidRPr="003C795A" w:rsidRDefault="009A1FEA" w:rsidP="009A1FEA">
      <w:pPr>
        <w:rPr>
          <w:rStyle w:val="Style13ptBold"/>
        </w:rPr>
      </w:pPr>
      <w:r w:rsidRPr="003C795A">
        <w:rPr>
          <w:rStyle w:val="Style13ptBold"/>
        </w:rPr>
        <w:t>Pillsbury, PhD, 15</w:t>
      </w:r>
    </w:p>
    <w:p w:rsidR="009A1FEA" w:rsidRDefault="009A1FEA" w:rsidP="009A1FEA">
      <w:r>
        <w:t xml:space="preserve">(Michael, director of the Hudson Institute’s Center for Chinese Strategy, </w:t>
      </w:r>
      <w:hyperlink r:id="rId45" w:history="1">
        <w:r w:rsidRPr="00F40FD3">
          <w:rPr>
            <w:rStyle w:val="Hyperlink"/>
          </w:rPr>
          <w:t>http://www.businessinsider.com/the-hundred-year-marathon-excerpt-2015-2</w:t>
        </w:r>
      </w:hyperlink>
      <w:r>
        <w:t xml:space="preserve"> 2-9)</w:t>
      </w:r>
    </w:p>
    <w:p w:rsidR="009A1FEA" w:rsidRDefault="009A1FEA" w:rsidP="009A1FEA">
      <w:pPr>
        <w:rPr>
          <w:rStyle w:val="StyleUnderline"/>
        </w:rPr>
      </w:pPr>
      <w:r w:rsidRPr="005E61E2">
        <w:rPr>
          <w:rStyle w:val="StyleUnderline"/>
        </w:rPr>
        <w:t>For four decades</w:t>
      </w:r>
      <w:r w:rsidRPr="003C795A">
        <w:rPr>
          <w:sz w:val="16"/>
        </w:rPr>
        <w:t xml:space="preserve"> now, my </w:t>
      </w:r>
      <w:r w:rsidRPr="005E61E2">
        <w:rPr>
          <w:rStyle w:val="StyleUnderline"/>
        </w:rPr>
        <w:t>colleagues and I believed that “engagement</w:t>
      </w:r>
      <w:r w:rsidRPr="003C795A">
        <w:rPr>
          <w:sz w:val="16"/>
        </w:rPr>
        <w:t xml:space="preserve">” with the Chinese </w:t>
      </w:r>
      <w:r w:rsidRPr="005E61E2">
        <w:rPr>
          <w:rStyle w:val="Emphasis"/>
        </w:rPr>
        <w:t>would induce China to cooperate with the West on a wide range of policy problems</w:t>
      </w:r>
      <w:r w:rsidRPr="003C795A">
        <w:rPr>
          <w:sz w:val="16"/>
        </w:rPr>
        <w:t xml:space="preserve">. </w:t>
      </w:r>
      <w:r w:rsidRPr="005E61E2">
        <w:rPr>
          <w:rStyle w:val="Emphasis"/>
        </w:rPr>
        <w:t>It hasn’t.</w:t>
      </w:r>
      <w:r w:rsidRPr="003C795A">
        <w:rPr>
          <w:sz w:val="16"/>
        </w:rPr>
        <w:t xml:space="preserve"> </w:t>
      </w:r>
      <w:r w:rsidRPr="005E61E2">
        <w:rPr>
          <w:rStyle w:val="StyleUnderline"/>
        </w:rPr>
        <w:t>Trade and technology were supposed to lead to a convergence of Chinese and Western views on</w:t>
      </w:r>
      <w:r w:rsidRPr="003C795A">
        <w:rPr>
          <w:sz w:val="16"/>
        </w:rPr>
        <w:t xml:space="preserve"> questions of regional and </w:t>
      </w:r>
      <w:r w:rsidRPr="005E61E2">
        <w:rPr>
          <w:rStyle w:val="StyleUnderline"/>
        </w:rPr>
        <w:t>global order. They haven’t</w:t>
      </w:r>
      <w:r w:rsidRPr="003C795A">
        <w:rPr>
          <w:sz w:val="16"/>
        </w:rPr>
        <w:t xml:space="preserve">. In short, </w:t>
      </w:r>
      <w:r w:rsidRPr="005E61E2">
        <w:rPr>
          <w:rStyle w:val="Emphasis"/>
        </w:rPr>
        <w:t>China has failed to meet nearly all of our rosy expectations.</w:t>
      </w:r>
      <w:r>
        <w:rPr>
          <w:rStyle w:val="Emphasis"/>
        </w:rPr>
        <w:t xml:space="preserve"> </w:t>
      </w:r>
      <w:r w:rsidRPr="005E61E2">
        <w:rPr>
          <w:rStyle w:val="StyleUnderline"/>
        </w:rPr>
        <w:t>Take</w:t>
      </w:r>
      <w:r w:rsidRPr="003C795A">
        <w:rPr>
          <w:sz w:val="16"/>
        </w:rPr>
        <w:t xml:space="preserve">, for example, </w:t>
      </w:r>
      <w:r w:rsidRPr="005E61E2">
        <w:rPr>
          <w:rStyle w:val="StyleUnderline"/>
        </w:rPr>
        <w:t>w</w:t>
      </w:r>
      <w:r w:rsidRPr="003C795A">
        <w:rPr>
          <w:sz w:val="16"/>
        </w:rPr>
        <w:t xml:space="preserve">eapons of </w:t>
      </w:r>
      <w:r w:rsidRPr="005E61E2">
        <w:rPr>
          <w:rStyle w:val="StyleUnderline"/>
        </w:rPr>
        <w:t>m</w:t>
      </w:r>
      <w:r w:rsidRPr="003C795A">
        <w:rPr>
          <w:sz w:val="16"/>
        </w:rPr>
        <w:t xml:space="preserve">ass </w:t>
      </w:r>
      <w:r w:rsidRPr="005E61E2">
        <w:rPr>
          <w:rStyle w:val="StyleUnderline"/>
        </w:rPr>
        <w:t>d</w:t>
      </w:r>
      <w:r w:rsidRPr="003C795A">
        <w:rPr>
          <w:sz w:val="16"/>
        </w:rPr>
        <w:t xml:space="preserve">estruction. </w:t>
      </w:r>
      <w:r w:rsidRPr="005E61E2">
        <w:rPr>
          <w:rStyle w:val="StyleUnderline"/>
        </w:rPr>
        <w:t>No security threat poses a greater danger to the U</w:t>
      </w:r>
      <w:r w:rsidRPr="003C795A">
        <w:rPr>
          <w:sz w:val="16"/>
        </w:rPr>
        <w:t xml:space="preserve">nited </w:t>
      </w:r>
      <w:r w:rsidRPr="005E61E2">
        <w:rPr>
          <w:rStyle w:val="StyleUnderline"/>
        </w:rPr>
        <w:t>S</w:t>
      </w:r>
      <w:r w:rsidRPr="003C795A">
        <w:rPr>
          <w:sz w:val="16"/>
        </w:rPr>
        <w:t xml:space="preserve">tates </w:t>
      </w:r>
      <w:r w:rsidRPr="005E61E2">
        <w:rPr>
          <w:rStyle w:val="StyleUnderline"/>
        </w:rPr>
        <w:t>and</w:t>
      </w:r>
      <w:r w:rsidRPr="003C795A">
        <w:rPr>
          <w:sz w:val="16"/>
        </w:rPr>
        <w:t xml:space="preserve"> our </w:t>
      </w:r>
      <w:r w:rsidRPr="005E61E2">
        <w:rPr>
          <w:rStyle w:val="StyleUnderline"/>
        </w:rPr>
        <w:t>allies than their proliferation</w:t>
      </w:r>
      <w:r w:rsidRPr="003C795A">
        <w:rPr>
          <w:sz w:val="16"/>
        </w:rPr>
        <w:t xml:space="preserve">. </w:t>
      </w:r>
      <w:r w:rsidRPr="005E61E2">
        <w:rPr>
          <w:rStyle w:val="StyleUnderline"/>
        </w:rPr>
        <w:t>But China has been less than helpful</w:t>
      </w:r>
      <w:r w:rsidRPr="003C795A">
        <w:rPr>
          <w:sz w:val="16"/>
        </w:rPr>
        <w:t xml:space="preserve"> — to put it mildly — </w:t>
      </w:r>
      <w:r w:rsidRPr="005E61E2">
        <w:rPr>
          <w:rStyle w:val="StyleUnderline"/>
        </w:rPr>
        <w:t>in checking the nuclear ambitions of North Korea and Iran</w:t>
      </w:r>
      <w:r w:rsidRPr="003C795A">
        <w:rPr>
          <w:sz w:val="16"/>
        </w:rPr>
        <w:t xml:space="preserve">. </w:t>
      </w:r>
      <w:r w:rsidRPr="003C795A">
        <w:rPr>
          <w:rStyle w:val="StyleUnderline"/>
        </w:rPr>
        <w:t>In the aftermath of 9/11, some commentators expressed the belief that America and China would henceforth be united by the threat of terrorism</w:t>
      </w:r>
      <w:r w:rsidRPr="003C795A">
        <w:rPr>
          <w:sz w:val="16"/>
        </w:rPr>
        <w:t xml:space="preserve">, much as they had once been drawn together by the specter of the Soviet Union. </w:t>
      </w:r>
      <w:r w:rsidRPr="003C795A">
        <w:rPr>
          <w:rStyle w:val="StyleUnderline"/>
        </w:rPr>
        <w:t>These high hopes</w:t>
      </w:r>
      <w:r w:rsidRPr="003C795A">
        <w:rPr>
          <w:sz w:val="16"/>
        </w:rPr>
        <w:t xml:space="preserve"> of cooperating to confront the “common danger” of terrorism, as President George W. Bush described it in his January 2002 State of the Union address, by speaking of “erasing old rivalries,” </w:t>
      </w:r>
      <w:r w:rsidRPr="003C795A">
        <w:rPr>
          <w:rStyle w:val="StyleUnderline"/>
        </w:rPr>
        <w:t>did not change China’s attitude. Sino-American collaboration on this issue has turned out to be quite limited in scope and significance.</w:t>
      </w:r>
    </w:p>
    <w:p w:rsidR="009A1FEA" w:rsidRPr="00FD68BB" w:rsidRDefault="009A1FEA" w:rsidP="00F73876">
      <w:pPr>
        <w:rPr>
          <w:sz w:val="16"/>
        </w:rPr>
      </w:pPr>
    </w:p>
    <w:p w:rsidR="00A661E8" w:rsidRDefault="00A661E8" w:rsidP="00A661E8">
      <w:pPr>
        <w:pStyle w:val="Heading3"/>
      </w:pPr>
      <w:r>
        <w:t xml:space="preserve">AT: Swaine </w:t>
      </w:r>
    </w:p>
    <w:p w:rsidR="00A661E8" w:rsidRDefault="00A661E8" w:rsidP="00A661E8">
      <w:pPr>
        <w:pStyle w:val="Heading4"/>
      </w:pPr>
      <w:r>
        <w:t xml:space="preserve">Swaine’s vision isn’t feasible, and ignores empirics </w:t>
      </w:r>
    </w:p>
    <w:p w:rsidR="00A661E8" w:rsidRPr="00211901" w:rsidRDefault="00A661E8" w:rsidP="00A661E8">
      <w:pPr>
        <w:rPr>
          <w:rStyle w:val="Style13ptBold"/>
        </w:rPr>
      </w:pPr>
      <w:r w:rsidRPr="00211901">
        <w:rPr>
          <w:rStyle w:val="Style13ptBold"/>
        </w:rPr>
        <w:t>Browne, Senior Correspondent, 15</w:t>
      </w:r>
    </w:p>
    <w:p w:rsidR="00A661E8" w:rsidRDefault="00A661E8" w:rsidP="00A661E8">
      <w:r>
        <w:t xml:space="preserve">(Andrew, </w:t>
      </w:r>
      <w:hyperlink r:id="rId46" w:history="1">
        <w:r w:rsidRPr="00F40FD3">
          <w:rPr>
            <w:rStyle w:val="Hyperlink"/>
          </w:rPr>
          <w:t>http://www.wsj.com/articles/can-china-be-contained-1434118534</w:t>
        </w:r>
      </w:hyperlink>
      <w:r>
        <w:t xml:space="preserve"> 6-12)</w:t>
      </w:r>
    </w:p>
    <w:p w:rsidR="00A661E8" w:rsidRDefault="00A661E8" w:rsidP="00A661E8">
      <w:pPr>
        <w:rPr>
          <w:sz w:val="16"/>
        </w:rPr>
      </w:pPr>
      <w:r w:rsidRPr="00C8654F">
        <w:rPr>
          <w:sz w:val="16"/>
        </w:rPr>
        <w:t>So what, specifically, should America do? In one of the most hawkish of the recent think-tank reports, Robert D</w:t>
      </w:r>
      <w:r w:rsidRPr="0031451F">
        <w:rPr>
          <w:rStyle w:val="StyleUnderline"/>
        </w:rPr>
        <w:t xml:space="preserve">. </w:t>
      </w:r>
      <w:proofErr w:type="spellStart"/>
      <w:r w:rsidRPr="0031451F">
        <w:rPr>
          <w:rStyle w:val="StyleUnderline"/>
        </w:rPr>
        <w:t>Blackwill</w:t>
      </w:r>
      <w:proofErr w:type="spellEnd"/>
      <w:r w:rsidRPr="00C8654F">
        <w:rPr>
          <w:sz w:val="16"/>
        </w:rPr>
        <w:t xml:space="preserve">, a former U.S. deputy national security adviser and ambassador to India under President George W. Bush, </w:t>
      </w:r>
      <w:r w:rsidRPr="0031451F">
        <w:rPr>
          <w:rStyle w:val="StyleUnderline"/>
        </w:rPr>
        <w:t xml:space="preserve">and </w:t>
      </w:r>
      <w:r w:rsidRPr="00C8654F">
        <w:rPr>
          <w:sz w:val="16"/>
        </w:rPr>
        <w:t xml:space="preserve">Ashley J. </w:t>
      </w:r>
      <w:proofErr w:type="spellStart"/>
      <w:r w:rsidRPr="0031451F">
        <w:rPr>
          <w:rStyle w:val="StyleUnderline"/>
        </w:rPr>
        <w:t>Tellis</w:t>
      </w:r>
      <w:proofErr w:type="spellEnd"/>
      <w:r w:rsidRPr="0031451F">
        <w:rPr>
          <w:rStyle w:val="StyleUnderline"/>
        </w:rPr>
        <w:t>,</w:t>
      </w:r>
      <w:r w:rsidRPr="00C8654F">
        <w:rPr>
          <w:sz w:val="16"/>
        </w:rPr>
        <w:t xml:space="preserve"> a senior associate at the Carnegie Endowment for International Peace who also served on the National Security Council staff under President Bush, </w:t>
      </w:r>
      <w:r w:rsidRPr="0031451F">
        <w:rPr>
          <w:rStyle w:val="StyleUnderline"/>
        </w:rPr>
        <w:t>write that engagement with China has served to strengthen a competitor.</w:t>
      </w:r>
      <w:r w:rsidRPr="00C8654F">
        <w:rPr>
          <w:sz w:val="16"/>
        </w:rPr>
        <w:t xml:space="preserve"> </w:t>
      </w:r>
      <w:r w:rsidRPr="0031451F">
        <w:rPr>
          <w:rStyle w:val="StyleUnderline"/>
        </w:rPr>
        <w:t xml:space="preserve">It is time, they declare, for a new grand strategy: </w:t>
      </w:r>
      <w:r w:rsidRPr="0031451F">
        <w:rPr>
          <w:rStyle w:val="Emphasis"/>
        </w:rPr>
        <w:t>less engagement</w:t>
      </w:r>
      <w:r w:rsidRPr="0031451F">
        <w:rPr>
          <w:rStyle w:val="StyleUnderline"/>
        </w:rPr>
        <w:t xml:space="preserve"> and more “balancing</w:t>
      </w:r>
      <w:r w:rsidRPr="00C8654F">
        <w:rPr>
          <w:sz w:val="16"/>
        </w:rPr>
        <w:t xml:space="preserve">” to ensure the “central objective” of continued U.S. global primacy. Among other things, America should beef up its military in Asia, choke off China’s access to military technology, accelerate missile-defense deployments and increase U.S. offensive cyber capabilities. </w:t>
      </w:r>
      <w:r w:rsidRPr="0031451F">
        <w:rPr>
          <w:rStyle w:val="StyleUnderline"/>
        </w:rPr>
        <w:t>For</w:t>
      </w:r>
      <w:r w:rsidRPr="00C8654F">
        <w:rPr>
          <w:sz w:val="16"/>
        </w:rPr>
        <w:t xml:space="preserve"> Michael D. </w:t>
      </w:r>
      <w:r w:rsidRPr="0031451F">
        <w:rPr>
          <w:rStyle w:val="StyleUnderline"/>
        </w:rPr>
        <w:t>Swaine</w:t>
      </w:r>
      <w:r w:rsidRPr="00C8654F">
        <w:rPr>
          <w:sz w:val="16"/>
        </w:rPr>
        <w:t xml:space="preserve">, also of the Carnegie Endowment, </w:t>
      </w:r>
      <w:r w:rsidRPr="0031451F">
        <w:rPr>
          <w:rStyle w:val="StyleUnderline"/>
        </w:rPr>
        <w:t>this is a certain recipe for another Cold War,</w:t>
      </w:r>
      <w:r w:rsidRPr="00C8654F">
        <w:rPr>
          <w:sz w:val="16"/>
        </w:rPr>
        <w:t xml:space="preserve"> or worse. </w:t>
      </w:r>
      <w:r w:rsidRPr="0031451F">
        <w:rPr>
          <w:rStyle w:val="StyleUnderline"/>
        </w:rPr>
        <w:t>He outlines a sweeping settlement under which America would concede its primacy in East Asia, turning much of the region into a buffer zone policed by a balance of forces, including those from a strengthened Japan</w:t>
      </w:r>
      <w:r w:rsidRPr="00C8654F">
        <w:rPr>
          <w:sz w:val="16"/>
        </w:rPr>
        <w:t xml:space="preserve">. All foreign forces would withdraw from Korea. And China would offer assurances that it wouldn’t launch hostilities against Taiwan, which it regards as a renegade province. </w:t>
      </w:r>
      <w:r w:rsidRPr="0031451F">
        <w:rPr>
          <w:rStyle w:val="Emphasis"/>
        </w:rPr>
        <w:t>Such arrangements, even if possible, would take decades to sort out</w:t>
      </w:r>
      <w:r w:rsidRPr="00C8654F">
        <w:rPr>
          <w:sz w:val="16"/>
        </w:rPr>
        <w:t xml:space="preserve">. </w:t>
      </w:r>
      <w:r w:rsidRPr="0031451F">
        <w:rPr>
          <w:rStyle w:val="StyleUnderline"/>
        </w:rPr>
        <w:t>Meanwhile, warns</w:t>
      </w:r>
      <w:r w:rsidRPr="00C8654F">
        <w:rPr>
          <w:sz w:val="16"/>
        </w:rPr>
        <w:t xml:space="preserve"> David M. </w:t>
      </w:r>
      <w:proofErr w:type="spellStart"/>
      <w:r w:rsidRPr="0031451F">
        <w:rPr>
          <w:rStyle w:val="StyleUnderline"/>
        </w:rPr>
        <w:t>Lampton</w:t>
      </w:r>
      <w:proofErr w:type="spellEnd"/>
      <w:r w:rsidRPr="0031451F">
        <w:rPr>
          <w:rStyle w:val="StyleUnderline"/>
        </w:rPr>
        <w:t xml:space="preserve">, a professor at </w:t>
      </w:r>
      <w:r w:rsidRPr="00C8654F">
        <w:rPr>
          <w:sz w:val="16"/>
        </w:rPr>
        <w:t xml:space="preserve">the </w:t>
      </w:r>
      <w:r w:rsidRPr="0031451F">
        <w:rPr>
          <w:rStyle w:val="StyleUnderline"/>
        </w:rPr>
        <w:t>Johns Hopkins</w:t>
      </w:r>
      <w:r w:rsidRPr="00C8654F">
        <w:rPr>
          <w:sz w:val="16"/>
        </w:rPr>
        <w:t xml:space="preserve"> University’s School of Advanced International Studies</w:t>
      </w:r>
      <w:r w:rsidRPr="00C8654F">
        <w:rPr>
          <w:rStyle w:val="StyleUnderline"/>
        </w:rPr>
        <w:t>, U</w:t>
      </w:r>
      <w:r w:rsidRPr="0031451F">
        <w:rPr>
          <w:rStyle w:val="StyleUnderline"/>
        </w:rPr>
        <w:t>.S.-China ties have reached a tipping point. “Our respective fears are nearer to outweighing our hopes than at any time since normalization,” he said in a recent speech</w:t>
      </w:r>
      <w:r w:rsidRPr="00C8654F">
        <w:rPr>
          <w:sz w:val="16"/>
        </w:rPr>
        <w:t xml:space="preserve">. </w:t>
      </w:r>
      <w:r w:rsidRPr="0031451F">
        <w:rPr>
          <w:rStyle w:val="StyleUnderline"/>
        </w:rPr>
        <w:t>The West has been in this position before. Optimism about the prospects of transforming an ancient civilization through engagement, followed by deep disillusion, has been the pattern ever since early Jesuit missionaries sought to convert the Chinese to Christianity.</w:t>
      </w:r>
      <w:r w:rsidRPr="00C8654F">
        <w:rPr>
          <w:sz w:val="16"/>
        </w:rPr>
        <w:t xml:space="preserve"> Those envoys adopted the gowns of the Mandarin class, grew long beards and even couched their gospel message in Confucian terms to make it more palatable. The 17th-century German priest Adam </w:t>
      </w:r>
      <w:proofErr w:type="spellStart"/>
      <w:r w:rsidRPr="00C8654F">
        <w:rPr>
          <w:sz w:val="16"/>
        </w:rPr>
        <w:t>Schall</w:t>
      </w:r>
      <w:proofErr w:type="spellEnd"/>
      <w:r w:rsidRPr="00C8654F">
        <w:rPr>
          <w:sz w:val="16"/>
        </w:rPr>
        <w:t xml:space="preserve"> got as far as becoming the chief astronomer of the Qing dynasty. But he fell from favor, and the Jesuits were later expelled.</w:t>
      </w:r>
    </w:p>
    <w:p w:rsidR="00A661E8" w:rsidRDefault="00A661E8" w:rsidP="00A661E8">
      <w:pPr>
        <w:rPr>
          <w:sz w:val="16"/>
        </w:rPr>
      </w:pPr>
    </w:p>
    <w:p w:rsidR="00F73876" w:rsidRDefault="00F73876" w:rsidP="0065521F">
      <w:pPr>
        <w:rPr>
          <w:rStyle w:val="Emphasis"/>
        </w:rPr>
      </w:pPr>
    </w:p>
    <w:p w:rsidR="00A77091" w:rsidRDefault="00A77091" w:rsidP="00A77091">
      <w:pPr>
        <w:pStyle w:val="Heading3"/>
      </w:pPr>
      <w:r>
        <w:t xml:space="preserve">2NC AT: US Imperialism </w:t>
      </w:r>
    </w:p>
    <w:p w:rsidR="00A77091" w:rsidRDefault="00A77091" w:rsidP="00A77091"/>
    <w:p w:rsidR="00A77091" w:rsidRDefault="00A77091" w:rsidP="00A77091">
      <w:pPr>
        <w:pStyle w:val="Heading4"/>
      </w:pPr>
      <w:r>
        <w:t xml:space="preserve">Past US action has already locked in Chinese threat perception </w:t>
      </w:r>
    </w:p>
    <w:p w:rsidR="00A77091" w:rsidRPr="00CE6151" w:rsidRDefault="00A77091" w:rsidP="00A77091">
      <w:pPr>
        <w:rPr>
          <w:rStyle w:val="Style13ptBold"/>
        </w:rPr>
      </w:pPr>
      <w:proofErr w:type="spellStart"/>
      <w:r w:rsidRPr="00CE6151">
        <w:rPr>
          <w:rStyle w:val="Style13ptBold"/>
        </w:rPr>
        <w:t>Mearsheimer</w:t>
      </w:r>
      <w:proofErr w:type="spellEnd"/>
      <w:r w:rsidRPr="00CE6151">
        <w:rPr>
          <w:rStyle w:val="Style13ptBold"/>
        </w:rPr>
        <w:t>, PhD, 16</w:t>
      </w:r>
    </w:p>
    <w:p w:rsidR="00A77091" w:rsidRDefault="00A77091" w:rsidP="00A77091">
      <w:r>
        <w:t xml:space="preserve">(John, R. Wendell Harrison Distinguished Service Professor University of Chicago Co-director, Program on International Security Policy University of Chicago, </w:t>
      </w:r>
      <w:hyperlink r:id="rId47" w:history="1">
        <w:r w:rsidRPr="00F40FD3">
          <w:rPr>
            <w:rStyle w:val="Hyperlink"/>
          </w:rPr>
          <w:t>http://www.huffingtonpost.com/peter-navarro-and-greg-autry/mearsheimer-on-strangling_b_9417476.html</w:t>
        </w:r>
      </w:hyperlink>
      <w:r>
        <w:t xml:space="preserve"> 3-10)</w:t>
      </w:r>
    </w:p>
    <w:p w:rsidR="00A77091" w:rsidRDefault="00A77091" w:rsidP="00A77091">
      <w:pPr>
        <w:rPr>
          <w:rStyle w:val="StyleUnderline"/>
        </w:rPr>
      </w:pPr>
      <w:r w:rsidRPr="00F1274E">
        <w:rPr>
          <w:sz w:val="16"/>
        </w:rPr>
        <w:t xml:space="preserve">Many </w:t>
      </w:r>
      <w:r w:rsidRPr="0047515F">
        <w:rPr>
          <w:rStyle w:val="StyleUnderline"/>
        </w:rPr>
        <w:t>Americans think that because the United States is a democracy and it is a hegemon, that it is a benign hegemon.</w:t>
      </w:r>
      <w:r w:rsidRPr="00F1274E">
        <w:rPr>
          <w:sz w:val="16"/>
        </w:rPr>
        <w:t xml:space="preserve"> And those same Americans think </w:t>
      </w:r>
      <w:r w:rsidRPr="00F1274E">
        <w:rPr>
          <w:rStyle w:val="StyleUnderline"/>
        </w:rPr>
        <w:t>that the rest of the world should view the Americans in those terms.</w:t>
      </w:r>
      <w:r w:rsidRPr="00F1274E">
        <w:rPr>
          <w:sz w:val="16"/>
        </w:rPr>
        <w:t xml:space="preserve"> They should see us as a benign hegemon. </w:t>
      </w:r>
      <w:r w:rsidRPr="00F1274E">
        <w:rPr>
          <w:rStyle w:val="StyleUnderline"/>
        </w:rPr>
        <w:t>But that’s not the way most other countries around the world see us, and it’s certainly not the way the Chinese see us.</w:t>
      </w:r>
      <w:r>
        <w:rPr>
          <w:rStyle w:val="StyleUnderline"/>
        </w:rPr>
        <w:t xml:space="preserve"> </w:t>
      </w:r>
      <w:r w:rsidRPr="00F1274E">
        <w:rPr>
          <w:rStyle w:val="StyleUnderline"/>
        </w:rPr>
        <w:t>The United States has fought six separate wars since the Cold War</w:t>
      </w:r>
      <w:r w:rsidRPr="00F1274E">
        <w:rPr>
          <w:sz w:val="16"/>
        </w:rPr>
        <w:t xml:space="preserve"> ended in 1989, the first of which was against Saddam Hussein’s Iraq in 1991. Then we fought against Serbia over Bosnia in 1995, and again, in 1999 against Serbia, but this time over Kosovo. And then we went to war against Afghanistan in the wake of September 11th, and then in 2003, March 2003, we invaded Iraq. And in 2011 we went to war against Libya. So </w:t>
      </w:r>
      <w:r w:rsidRPr="00F1274E">
        <w:rPr>
          <w:rStyle w:val="StyleUnderline"/>
        </w:rPr>
        <w:t>anyone who makes the argument that the United States is a peaceful country because its democratic, right, is confronted immediately with evidence that contradicts that basic claim</w:t>
      </w:r>
      <w:r w:rsidRPr="00F1274E">
        <w:rPr>
          <w:sz w:val="16"/>
        </w:rPr>
        <w:t xml:space="preserve">. It’s not an exaggeration to say that </w:t>
      </w:r>
      <w:r w:rsidRPr="00F1274E">
        <w:rPr>
          <w:rStyle w:val="StyleUnderline"/>
        </w:rPr>
        <w:t>the United States is addicted to war.</w:t>
      </w:r>
      <w:r w:rsidRPr="00F1274E">
        <w:rPr>
          <w:sz w:val="16"/>
        </w:rPr>
        <w:t xml:space="preserve"> We are not reluctant at all to reach for our six-shooter. And </w:t>
      </w:r>
      <w:r w:rsidRPr="00F1274E">
        <w:rPr>
          <w:rStyle w:val="Emphasis"/>
        </w:rPr>
        <w:t>countries like China understand this.</w:t>
      </w:r>
      <w:r>
        <w:rPr>
          <w:rStyle w:val="Emphasis"/>
        </w:rPr>
        <w:t xml:space="preserve"> </w:t>
      </w:r>
      <w:r w:rsidRPr="00F1274E">
        <w:rPr>
          <w:rStyle w:val="StyleUnderline"/>
        </w:rPr>
        <w:t xml:space="preserve">And when countries like China see the United States pivoting to Asia, and they see what our record looks like in terms of using military force since 1989. And when they think about the history of US-Chinese relations, </w:t>
      </w:r>
      <w:r w:rsidRPr="00F1274E">
        <w:rPr>
          <w:sz w:val="16"/>
        </w:rPr>
        <w:t xml:space="preserve">when they think about the Open Door policy and how we exploited China in the early part of the 20th century. And when they think about the Korean War - most Americans don’t realize this, but we were not fighting the North Koreans during the Korean War, we were fighting the Chinese from 1950 to 1953. We had a major war, not with the Soviet Union during the Cold War, but with China. </w:t>
      </w:r>
      <w:r w:rsidRPr="00F1274E">
        <w:rPr>
          <w:rStyle w:val="StyleUnderline"/>
        </w:rPr>
        <w:t xml:space="preserve">China remembers all these things. So they do not view the United States as a benign hegemon. They view the United States as a very dangerous foe that is moving more and more forces to Asia and is forming close alliances with China’s neighbors. From Beijing’s point of view, this is a terrible situation. </w:t>
      </w:r>
    </w:p>
    <w:p w:rsidR="009771DB" w:rsidRDefault="009771DB" w:rsidP="00A77091">
      <w:pPr>
        <w:rPr>
          <w:rStyle w:val="StyleUnderline"/>
        </w:rPr>
      </w:pPr>
    </w:p>
    <w:p w:rsidR="009771DB" w:rsidRDefault="009771DB" w:rsidP="009771DB">
      <w:pPr>
        <w:pStyle w:val="Heading3"/>
      </w:pPr>
      <w:r>
        <w:t xml:space="preserve">2NC Epistemology </w:t>
      </w:r>
    </w:p>
    <w:p w:rsidR="009771DB" w:rsidRDefault="009771DB" w:rsidP="009771DB"/>
    <w:p w:rsidR="009771DB" w:rsidRDefault="009771DB" w:rsidP="009771DB">
      <w:pPr>
        <w:pStyle w:val="Heading4"/>
      </w:pPr>
      <w:proofErr w:type="spellStart"/>
      <w:r>
        <w:t>Aff</w:t>
      </w:r>
      <w:proofErr w:type="spellEnd"/>
      <w:r>
        <w:t xml:space="preserve"> engagement literature makes crucial mistaken assumptions about Chinese goals and behavior- you should heavily discount it </w:t>
      </w:r>
    </w:p>
    <w:p w:rsidR="009771DB" w:rsidRPr="0058587D" w:rsidRDefault="009771DB" w:rsidP="009771DB">
      <w:pPr>
        <w:rPr>
          <w:rStyle w:val="Style13ptBold"/>
        </w:rPr>
      </w:pPr>
      <w:r w:rsidRPr="0058587D">
        <w:rPr>
          <w:rStyle w:val="Style13ptBold"/>
        </w:rPr>
        <w:t>Friedberg, PhD Harvard, 15</w:t>
      </w:r>
    </w:p>
    <w:p w:rsidR="009771DB" w:rsidRDefault="009771DB" w:rsidP="009771DB">
      <w:pPr>
        <w:rPr>
          <w:sz w:val="16"/>
        </w:rPr>
      </w:pPr>
      <w:r>
        <w:rPr>
          <w:sz w:val="16"/>
        </w:rPr>
        <w:t>(Aaron L, Prof of Politics and international affairs @Princeton, The Debate Over US China</w:t>
      </w:r>
    </w:p>
    <w:p w:rsidR="009771DB" w:rsidRDefault="009771DB" w:rsidP="009771DB">
      <w:pPr>
        <w:rPr>
          <w:sz w:val="16"/>
        </w:rPr>
      </w:pPr>
      <w:r>
        <w:rPr>
          <w:sz w:val="16"/>
        </w:rPr>
        <w:t xml:space="preserve">Strategy </w:t>
      </w:r>
      <w:r w:rsidRPr="0058587D">
        <w:rPr>
          <w:i/>
          <w:sz w:val="16"/>
        </w:rPr>
        <w:t>Survival</w:t>
      </w:r>
      <w:r>
        <w:rPr>
          <w:sz w:val="16"/>
        </w:rPr>
        <w:t xml:space="preserve"> | vol. 57 no. 3 | June–July 2015 | pp. 89–110)</w:t>
      </w:r>
    </w:p>
    <w:p w:rsidR="009771DB" w:rsidRDefault="009771DB" w:rsidP="009771DB">
      <w:pPr>
        <w:rPr>
          <w:sz w:val="16"/>
        </w:rPr>
      </w:pPr>
      <w:r w:rsidRPr="00CA6D86">
        <w:rPr>
          <w:sz w:val="16"/>
        </w:rPr>
        <w:t xml:space="preserve">The six </w:t>
      </w:r>
      <w:r w:rsidRPr="00630A96">
        <w:rPr>
          <w:rStyle w:val="StyleUnderline"/>
        </w:rPr>
        <w:t>strategies</w:t>
      </w:r>
      <w:r w:rsidRPr="00CA6D86">
        <w:rPr>
          <w:sz w:val="16"/>
        </w:rPr>
        <w:t xml:space="preserve"> discussed here </w:t>
      </w:r>
      <w:r w:rsidRPr="00630A96">
        <w:rPr>
          <w:rStyle w:val="StyleUnderline"/>
        </w:rPr>
        <w:t xml:space="preserve">reflect differing assumptions about the sources of Chinese conduct and the likely impact of US </w:t>
      </w:r>
      <w:proofErr w:type="spellStart"/>
      <w:r w:rsidRPr="00630A96">
        <w:rPr>
          <w:rStyle w:val="StyleUnderline"/>
        </w:rPr>
        <w:t>behaviour</w:t>
      </w:r>
      <w:proofErr w:type="spellEnd"/>
      <w:r w:rsidRPr="00CA6D86">
        <w:rPr>
          <w:sz w:val="16"/>
        </w:rPr>
        <w:t xml:space="preserve"> upon it, as well as on the actions of other Asian nations</w:t>
      </w:r>
      <w:r w:rsidRPr="00630A96">
        <w:rPr>
          <w:rStyle w:val="StyleUnderline"/>
        </w:rPr>
        <w:t>. The first three</w:t>
      </w:r>
      <w:r w:rsidRPr="00CA6D86">
        <w:rPr>
          <w:sz w:val="16"/>
        </w:rPr>
        <w:t xml:space="preserve"> options </w:t>
      </w:r>
      <w:r w:rsidRPr="00630A96">
        <w:rPr>
          <w:rStyle w:val="Emphasis"/>
        </w:rPr>
        <w:t>rest on what appear increasingly to be overly optimistic assessments of the likely extent of the ambitions of the current Communist regime and the degree to which it can be placated or appeased</w:t>
      </w:r>
      <w:r w:rsidRPr="00CA6D86">
        <w:rPr>
          <w:sz w:val="16"/>
        </w:rPr>
        <w:t xml:space="preserve">. As regards </w:t>
      </w:r>
      <w:r w:rsidRPr="00630A96">
        <w:rPr>
          <w:rStyle w:val="StyleUnderline"/>
        </w:rPr>
        <w:t>‘enhanced engagement’</w:t>
      </w:r>
      <w:r w:rsidRPr="00CA6D86">
        <w:rPr>
          <w:sz w:val="16"/>
        </w:rPr>
        <w:t xml:space="preserve">, </w:t>
      </w:r>
      <w:r w:rsidRPr="00630A96">
        <w:rPr>
          <w:rStyle w:val="StyleUnderline"/>
        </w:rPr>
        <w:t>the notion that the regime wants nothing more than to be accepted as a full-fledged member of the prevailing American-led order</w:t>
      </w:r>
      <w:r w:rsidRPr="00CA6D86">
        <w:rPr>
          <w:sz w:val="16"/>
        </w:rPr>
        <w:t xml:space="preserve"> </w:t>
      </w:r>
      <w:r w:rsidRPr="00630A96">
        <w:rPr>
          <w:rStyle w:val="Emphasis"/>
        </w:rPr>
        <w:t xml:space="preserve">does not comport well with the evidence of recent Chinese </w:t>
      </w:r>
      <w:proofErr w:type="spellStart"/>
      <w:r w:rsidRPr="00630A96">
        <w:rPr>
          <w:rStyle w:val="Emphasis"/>
        </w:rPr>
        <w:t>behaviour</w:t>
      </w:r>
      <w:proofErr w:type="spellEnd"/>
      <w:r w:rsidRPr="00630A96">
        <w:rPr>
          <w:rStyle w:val="Emphasis"/>
        </w:rPr>
        <w:t>;</w:t>
      </w:r>
      <w:r w:rsidRPr="00CA6D86">
        <w:rPr>
          <w:sz w:val="16"/>
        </w:rPr>
        <w:t xml:space="preserve"> </w:t>
      </w:r>
      <w:r w:rsidRPr="0086266E">
        <w:rPr>
          <w:rStyle w:val="Emphasis"/>
        </w:rPr>
        <w:t>it also reflects a certain lack of imagination and historical perspective</w:t>
      </w:r>
      <w:r w:rsidRPr="00CA6D86">
        <w:rPr>
          <w:sz w:val="16"/>
        </w:rPr>
        <w:t xml:space="preserve">. </w:t>
      </w:r>
      <w:r w:rsidRPr="0086266E">
        <w:rPr>
          <w:rStyle w:val="StyleUnderline"/>
        </w:rPr>
        <w:t>Rising powers typically want to change things for reasons of pride and prestige, as well as rational material calculation</w:t>
      </w:r>
      <w:r w:rsidRPr="00CA6D86">
        <w:rPr>
          <w:sz w:val="16"/>
        </w:rPr>
        <w:t xml:space="preserve">. </w:t>
      </w:r>
      <w:r w:rsidRPr="0086266E">
        <w:rPr>
          <w:rStyle w:val="StyleUnderline"/>
        </w:rPr>
        <w:t>Their leaders believe that prevailing structures</w:t>
      </w:r>
      <w:r w:rsidRPr="00CA6D86">
        <w:rPr>
          <w:sz w:val="16"/>
        </w:rPr>
        <w:t xml:space="preserve">, put into place when they were relatively weak, </w:t>
      </w:r>
      <w:r w:rsidRPr="0086266E">
        <w:rPr>
          <w:rStyle w:val="StyleUnderline"/>
        </w:rPr>
        <w:t>are inherently unfair and disadvantageous</w:t>
      </w:r>
      <w:r w:rsidRPr="00CA6D86">
        <w:rPr>
          <w:sz w:val="16"/>
        </w:rPr>
        <w:t xml:space="preserve">. But </w:t>
      </w:r>
      <w:r w:rsidRPr="0086266E">
        <w:rPr>
          <w:rStyle w:val="StyleUnderline"/>
        </w:rPr>
        <w:t>they</w:t>
      </w:r>
      <w:r w:rsidRPr="00CA6D86">
        <w:rPr>
          <w:sz w:val="16"/>
        </w:rPr>
        <w:t xml:space="preserve"> also </w:t>
      </w:r>
      <w:r w:rsidRPr="0086266E">
        <w:rPr>
          <w:rStyle w:val="StyleUnderline"/>
        </w:rPr>
        <w:t>chafe against having to accept rules and roles that were designed by others;</w:t>
      </w:r>
      <w:r w:rsidRPr="00CA6D86">
        <w:rPr>
          <w:sz w:val="16"/>
        </w:rPr>
        <w:t xml:space="preserve"> they want to make their own mark and to receive the deference to which they believe themselves entitled.41 </w:t>
      </w:r>
      <w:r w:rsidRPr="0086266E">
        <w:rPr>
          <w:rStyle w:val="StyleUnderline"/>
        </w:rPr>
        <w:t>In intensifying its claims to offshore waters and resources, Beijing has already made clear its desire to alter certain aspects of the status quo in Asia</w:t>
      </w:r>
      <w:r w:rsidRPr="00CA6D86">
        <w:rPr>
          <w:sz w:val="16"/>
        </w:rPr>
        <w:t xml:space="preserve">. The fact that it has not yet put forward a full-fledged alternative vision for global order is hardly surprising, and should not be mistaken for acceptance of the one that currently exists. </w:t>
      </w:r>
      <w:r w:rsidRPr="0086266E">
        <w:rPr>
          <w:rStyle w:val="StyleUnderline"/>
        </w:rPr>
        <w:t xml:space="preserve">The growth of China’s power has been so rapid in recent years that the nation’s strategists have only just begun to lift their eyes from their immediate </w:t>
      </w:r>
      <w:proofErr w:type="spellStart"/>
      <w:r w:rsidRPr="0086266E">
        <w:rPr>
          <w:rStyle w:val="StyleUnderline"/>
        </w:rPr>
        <w:t>neighbourhood</w:t>
      </w:r>
      <w:proofErr w:type="spellEnd"/>
      <w:r w:rsidRPr="00CA6D86">
        <w:rPr>
          <w:sz w:val="16"/>
        </w:rPr>
        <w:t xml:space="preserve"> and to think about how they might like the wider world to look someday.42 </w:t>
      </w:r>
      <w:r w:rsidRPr="0086266E">
        <w:rPr>
          <w:rStyle w:val="StyleUnderline"/>
        </w:rPr>
        <w:t>Instead of allowing themselves simply to be absorbed and transformed by the existing global system</w:t>
      </w:r>
      <w:r w:rsidRPr="00CA6D86">
        <w:rPr>
          <w:sz w:val="16"/>
        </w:rPr>
        <w:t xml:space="preserve">, as optimistic Western observers believe, </w:t>
      </w:r>
      <w:r w:rsidRPr="0086266E">
        <w:rPr>
          <w:rStyle w:val="StyleUnderline"/>
        </w:rPr>
        <w:t>China’s leaders seem to have chosen to play within its rules for the time being</w:t>
      </w:r>
      <w:r w:rsidRPr="00CA6D86">
        <w:rPr>
          <w:sz w:val="16"/>
        </w:rPr>
        <w:t xml:space="preserve">, </w:t>
      </w:r>
      <w:r w:rsidRPr="0086266E">
        <w:rPr>
          <w:rStyle w:val="Emphasis"/>
        </w:rPr>
        <w:t>exploiting them to their advantage and pushing for marginal modifications wherever they can</w:t>
      </w:r>
      <w:r w:rsidRPr="00CA6D86">
        <w:rPr>
          <w:sz w:val="16"/>
        </w:rPr>
        <w:t xml:space="preserve">, </w:t>
      </w:r>
      <w:r w:rsidRPr="00CA6D86">
        <w:rPr>
          <w:rStyle w:val="StyleUnderline"/>
        </w:rPr>
        <w:t xml:space="preserve">while continuing to accumulate the wealth and power that will be needed to </w:t>
      </w:r>
      <w:r w:rsidRPr="00CA6D86">
        <w:rPr>
          <w:rStyle w:val="Emphasis"/>
        </w:rPr>
        <w:t>implement more far-reaching changes.</w:t>
      </w:r>
      <w:r w:rsidRPr="00CA6D86">
        <w:rPr>
          <w:sz w:val="16"/>
        </w:rPr>
        <w:t xml:space="preserve"> Meanwhile, </w:t>
      </w:r>
      <w:r w:rsidRPr="00CA6D86">
        <w:rPr>
          <w:rStyle w:val="StyleUnderline"/>
        </w:rPr>
        <w:t xml:space="preserve">in its own </w:t>
      </w:r>
      <w:proofErr w:type="spellStart"/>
      <w:r w:rsidRPr="00CA6D86">
        <w:rPr>
          <w:rStyle w:val="StyleUnderline"/>
        </w:rPr>
        <w:t>neighbourhood</w:t>
      </w:r>
      <w:proofErr w:type="spellEnd"/>
      <w:r w:rsidRPr="00CA6D86">
        <w:rPr>
          <w:rStyle w:val="StyleUnderline"/>
        </w:rPr>
        <w:t xml:space="preserve">, Beijing is already seeking to establish alternative structures, including regional trade agreements and new political mechanisms that serve its interests and enhance its influence, while </w:t>
      </w:r>
      <w:proofErr w:type="spellStart"/>
      <w:r w:rsidRPr="00CA6D86">
        <w:rPr>
          <w:rStyle w:val="StyleUnderline"/>
        </w:rPr>
        <w:t>marginalising</w:t>
      </w:r>
      <w:proofErr w:type="spellEnd"/>
      <w:r w:rsidRPr="00CA6D86">
        <w:rPr>
          <w:rStyle w:val="StyleUnderline"/>
        </w:rPr>
        <w:t xml:space="preserve"> the</w:t>
      </w:r>
      <w:r w:rsidRPr="00CA6D86">
        <w:rPr>
          <w:sz w:val="16"/>
        </w:rPr>
        <w:t xml:space="preserve"> </w:t>
      </w:r>
      <w:r w:rsidRPr="00CA6D86">
        <w:rPr>
          <w:rStyle w:val="StyleUnderline"/>
        </w:rPr>
        <w:t>U</w:t>
      </w:r>
      <w:r w:rsidRPr="00CA6D86">
        <w:rPr>
          <w:sz w:val="16"/>
        </w:rPr>
        <w:t xml:space="preserve">nited </w:t>
      </w:r>
      <w:r w:rsidRPr="00CA6D86">
        <w:rPr>
          <w:rStyle w:val="StyleUnderline"/>
        </w:rPr>
        <w:t>S</w:t>
      </w:r>
      <w:r w:rsidRPr="00CA6D86">
        <w:rPr>
          <w:sz w:val="16"/>
        </w:rPr>
        <w:t xml:space="preserve">tates. An American strategy that continues to bank on the transformative potential of engagement may yet bear fruit, but only if it is accompanied by a </w:t>
      </w:r>
      <w:proofErr w:type="spellStart"/>
      <w:r w:rsidRPr="00CA6D86">
        <w:rPr>
          <w:sz w:val="16"/>
        </w:rPr>
        <w:t>programme</w:t>
      </w:r>
      <w:proofErr w:type="spellEnd"/>
      <w:r w:rsidRPr="00CA6D86">
        <w:rPr>
          <w:sz w:val="16"/>
        </w:rPr>
        <w:t xml:space="preserve"> of balancing sufficiently vigorous to defend the existing order and to compel China to continue to operate within its boundaries. (101-2)</w:t>
      </w:r>
    </w:p>
    <w:p w:rsidR="00A73B56" w:rsidRDefault="00A73B56" w:rsidP="009771DB">
      <w:pPr>
        <w:rPr>
          <w:sz w:val="16"/>
        </w:rPr>
      </w:pPr>
    </w:p>
    <w:p w:rsidR="00A73B56" w:rsidRPr="00B125C6" w:rsidRDefault="00A73B56" w:rsidP="00A73B56">
      <w:pPr>
        <w:pStyle w:val="Heading4"/>
      </w:pPr>
      <w:r>
        <w:t xml:space="preserve">Affirmative arguments rely on decades old, disprove ideas about China </w:t>
      </w:r>
    </w:p>
    <w:p w:rsidR="00A73B56" w:rsidRPr="00EF58BC" w:rsidRDefault="00A73B56" w:rsidP="00A73B56">
      <w:pPr>
        <w:rPr>
          <w:rStyle w:val="Style13ptBold"/>
        </w:rPr>
      </w:pPr>
      <w:r w:rsidRPr="00EF58BC">
        <w:rPr>
          <w:rStyle w:val="Style13ptBold"/>
        </w:rPr>
        <w:t>Mann, award winning journalist, 15</w:t>
      </w:r>
    </w:p>
    <w:p w:rsidR="00A73B56" w:rsidRDefault="00A73B56" w:rsidP="00A73B56">
      <w:r>
        <w:t xml:space="preserve">(James, fellow at the Johns Hopkins School of International Studies and the author of three books about America and China </w:t>
      </w:r>
      <w:hyperlink r:id="rId48" w:history="1">
        <w:r w:rsidRPr="00F40FD3">
          <w:rPr>
            <w:rStyle w:val="Hyperlink"/>
          </w:rPr>
          <w:t>https://www.washingtonpost.com/opinions/changing-the-rules-of-engagement/2015/09/17/d96c955a-5bd2-11e5-b38e-06883aacba64_story.html</w:t>
        </w:r>
      </w:hyperlink>
      <w:r>
        <w:t xml:space="preserve"> 9-17)</w:t>
      </w:r>
    </w:p>
    <w:p w:rsidR="00A73B56" w:rsidRPr="00B125C6" w:rsidRDefault="00A73B56" w:rsidP="00A73B56">
      <w:pPr>
        <w:rPr>
          <w:sz w:val="16"/>
        </w:rPr>
      </w:pPr>
      <w:r w:rsidRPr="00B125C6">
        <w:rPr>
          <w:sz w:val="16"/>
        </w:rPr>
        <w:t xml:space="preserve">This summer, President Obama offered a pithy description of the way that </w:t>
      </w:r>
      <w:r w:rsidRPr="00072403">
        <w:rPr>
          <w:rStyle w:val="StyleUnderline"/>
        </w:rPr>
        <w:t>inertia sometimes prevents the U</w:t>
      </w:r>
      <w:r w:rsidRPr="00B125C6">
        <w:rPr>
          <w:sz w:val="16"/>
        </w:rPr>
        <w:t xml:space="preserve">nited </w:t>
      </w:r>
      <w:r w:rsidRPr="00072403">
        <w:rPr>
          <w:rStyle w:val="StyleUnderline"/>
        </w:rPr>
        <w:t>S</w:t>
      </w:r>
      <w:r w:rsidRPr="00B125C6">
        <w:rPr>
          <w:sz w:val="16"/>
        </w:rPr>
        <w:t xml:space="preserve">tates </w:t>
      </w:r>
      <w:r w:rsidRPr="00072403">
        <w:rPr>
          <w:rStyle w:val="StyleUnderline"/>
        </w:rPr>
        <w:t>from discarding old ideas</w:t>
      </w:r>
      <w:r w:rsidRPr="00B125C6">
        <w:rPr>
          <w:sz w:val="16"/>
        </w:rPr>
        <w:t xml:space="preserve"> </w:t>
      </w:r>
      <w:r w:rsidRPr="00072403">
        <w:rPr>
          <w:rStyle w:val="Emphasis"/>
        </w:rPr>
        <w:t>that no longer fit</w:t>
      </w:r>
      <w:r w:rsidRPr="00B125C6">
        <w:rPr>
          <w:sz w:val="16"/>
        </w:rPr>
        <w:t xml:space="preserve"> current circumstances. “Sometimes we allow ourselves to be trapped by a certain way of doing things,” he said. “We don’t have to be imprisoned by the past. When something isn’t working, we can — and will — change.” The president was talking about Cuba. But </w:t>
      </w:r>
      <w:r w:rsidRPr="00072403">
        <w:rPr>
          <w:rStyle w:val="Emphasis"/>
        </w:rPr>
        <w:t>he should also apply these words with equal force to U.S. policy toward China.</w:t>
      </w:r>
      <w:r>
        <w:rPr>
          <w:rStyle w:val="Emphasis"/>
        </w:rPr>
        <w:t xml:space="preserve"> </w:t>
      </w:r>
      <w:r w:rsidRPr="00B125C6">
        <w:rPr>
          <w:sz w:val="16"/>
        </w:rPr>
        <w:t xml:space="preserve">As Washington prepares for a visit from Chinese President Xi Jinping next week, </w:t>
      </w:r>
      <w:r w:rsidRPr="00072403">
        <w:rPr>
          <w:rStyle w:val="StyleUnderline"/>
        </w:rPr>
        <w:t>American thinking about China seems stuck on concepts developed in the 1970s,</w:t>
      </w:r>
      <w:r w:rsidRPr="00B125C6">
        <w:rPr>
          <w:sz w:val="16"/>
        </w:rPr>
        <w:t xml:space="preserve"> ’80s and ’90s. </w:t>
      </w:r>
      <w:r w:rsidRPr="00072403">
        <w:rPr>
          <w:rStyle w:val="StyleUnderline"/>
        </w:rPr>
        <w:t>Since that time</w:t>
      </w:r>
      <w:r w:rsidRPr="00B125C6">
        <w:rPr>
          <w:sz w:val="16"/>
        </w:rPr>
        <w:t xml:space="preserve">, however, </w:t>
      </w:r>
      <w:r w:rsidRPr="00072403">
        <w:rPr>
          <w:rStyle w:val="StyleUnderline"/>
        </w:rPr>
        <w:t>China has evolved</w:t>
      </w:r>
      <w:r w:rsidRPr="00B125C6">
        <w:rPr>
          <w:sz w:val="16"/>
        </w:rPr>
        <w:t xml:space="preserve"> in ways that few, if any, in Washington saw coming. </w:t>
      </w:r>
      <w:r w:rsidRPr="00072403">
        <w:rPr>
          <w:rStyle w:val="Emphasis"/>
        </w:rPr>
        <w:t>It has become more assertive overseas, more repressive at home and more mercantilist in its trade practices</w:t>
      </w:r>
      <w:r w:rsidRPr="00B125C6">
        <w:rPr>
          <w:sz w:val="16"/>
        </w:rPr>
        <w:t xml:space="preserve"> than was anticipated two decades ago. Back then</w:t>
      </w:r>
      <w:r w:rsidRPr="00072403">
        <w:rPr>
          <w:rStyle w:val="StyleUnderline"/>
        </w:rPr>
        <w:t>, American leaders regularly predicted that trade and prosperity would produce a more open China</w:t>
      </w:r>
      <w:r w:rsidRPr="00B125C6">
        <w:rPr>
          <w:sz w:val="16"/>
        </w:rPr>
        <w:t xml:space="preserve">, one that would ease into the existing international system created under U.S. leadership. Yet even as China moves in new directions, we use the mindset of the past when we talk about it. </w:t>
      </w:r>
      <w:r w:rsidRPr="00072403">
        <w:rPr>
          <w:rStyle w:val="StyleUnderline"/>
        </w:rPr>
        <w:t>We continue to draw on ideas dating to</w:t>
      </w:r>
      <w:r w:rsidRPr="00B125C6">
        <w:rPr>
          <w:sz w:val="16"/>
        </w:rPr>
        <w:t xml:space="preserve"> Richard </w:t>
      </w:r>
      <w:r w:rsidRPr="00072403">
        <w:rPr>
          <w:rStyle w:val="StyleUnderline"/>
        </w:rPr>
        <w:t xml:space="preserve">Nixon’s opening — even though it seems likely that Nixon himself, were he alive today, would take a </w:t>
      </w:r>
      <w:r w:rsidRPr="00072403">
        <w:rPr>
          <w:rStyle w:val="Emphasis"/>
        </w:rPr>
        <w:t xml:space="preserve">much tougher stance toward China </w:t>
      </w:r>
      <w:r w:rsidRPr="00072403">
        <w:rPr>
          <w:rStyle w:val="StyleUnderline"/>
        </w:rPr>
        <w:t>than he did in 1972.</w:t>
      </w:r>
      <w:r>
        <w:rPr>
          <w:rStyle w:val="StyleUnderline"/>
        </w:rPr>
        <w:t xml:space="preserve"> </w:t>
      </w:r>
      <w:r w:rsidRPr="00072403">
        <w:rPr>
          <w:rStyle w:val="StyleUnderline"/>
        </w:rPr>
        <w:t xml:space="preserve">Several </w:t>
      </w:r>
      <w:r w:rsidRPr="00072403">
        <w:rPr>
          <w:rStyle w:val="Emphasis"/>
        </w:rPr>
        <w:t>intellectual traps</w:t>
      </w:r>
      <w:r w:rsidRPr="00072403">
        <w:rPr>
          <w:rStyle w:val="StyleUnderline"/>
        </w:rPr>
        <w:t xml:space="preserve"> stand in the way of developing new approaches</w:t>
      </w:r>
      <w:r w:rsidRPr="00B125C6">
        <w:rPr>
          <w:sz w:val="16"/>
        </w:rPr>
        <w:t xml:space="preserve">. </w:t>
      </w:r>
      <w:r w:rsidRPr="00072403">
        <w:rPr>
          <w:rStyle w:val="StyleUnderline"/>
        </w:rPr>
        <w:t>The first is</w:t>
      </w:r>
      <w:r w:rsidRPr="00B125C6">
        <w:rPr>
          <w:sz w:val="16"/>
        </w:rPr>
        <w:t xml:space="preserve"> the notion of </w:t>
      </w:r>
      <w:r w:rsidRPr="00072403">
        <w:rPr>
          <w:rStyle w:val="Emphasis"/>
        </w:rPr>
        <w:t>“engagement.”</w:t>
      </w:r>
      <w:r w:rsidRPr="00B125C6">
        <w:rPr>
          <w:sz w:val="16"/>
        </w:rPr>
        <w:t xml:space="preserve"> </w:t>
      </w:r>
      <w:r w:rsidRPr="00072403">
        <w:rPr>
          <w:rStyle w:val="StyleUnderline"/>
        </w:rPr>
        <w:t>This concept dates to the period after</w:t>
      </w:r>
      <w:r w:rsidRPr="00B125C6">
        <w:rPr>
          <w:sz w:val="16"/>
        </w:rPr>
        <w:t xml:space="preserve"> the 1989</w:t>
      </w:r>
      <w:r w:rsidRPr="00072403">
        <w:rPr>
          <w:rStyle w:val="StyleUnderline"/>
        </w:rPr>
        <w:t xml:space="preserve"> Tiananmen</w:t>
      </w:r>
      <w:r w:rsidRPr="00B125C6">
        <w:rPr>
          <w:sz w:val="16"/>
        </w:rPr>
        <w:t xml:space="preserve"> Square massacre, when President George H.W. Bush resisted proposals to cut off all contact with Chinese leaders. Instead, he laid down a policy of engagement — meaning that his administration would meet with Chinese leaders in hopes of changing them. President Bill Clinton perpetuated the use of “engagement,” and </w:t>
      </w:r>
      <w:r w:rsidRPr="00043861">
        <w:rPr>
          <w:rStyle w:val="StyleUnderline"/>
        </w:rPr>
        <w:t>it has become a catchphrase for conciliatory, non-punitive approaches to our differences</w:t>
      </w:r>
      <w:r w:rsidRPr="00B125C6">
        <w:rPr>
          <w:sz w:val="16"/>
        </w:rPr>
        <w:t xml:space="preserve">. </w:t>
      </w:r>
      <w:r w:rsidRPr="00043861">
        <w:rPr>
          <w:rStyle w:val="StyleUnderline"/>
        </w:rPr>
        <w:t>But it was never really clear what “engagement” sought, other than meetings and talk</w:t>
      </w:r>
      <w:r w:rsidRPr="00B125C6">
        <w:rPr>
          <w:sz w:val="16"/>
        </w:rPr>
        <w:t>. And now, a quarter century after Tiananmen, when no one suggests cutting off contact, “</w:t>
      </w:r>
      <w:r w:rsidRPr="00EA44F9">
        <w:rPr>
          <w:rStyle w:val="Emphasis"/>
        </w:rPr>
        <w:t>engagement” has lost whatever slight meaning it once held.</w:t>
      </w:r>
      <w:r>
        <w:rPr>
          <w:rStyle w:val="Emphasis"/>
        </w:rPr>
        <w:t xml:space="preserve"> </w:t>
      </w:r>
      <w:r w:rsidRPr="00B125C6">
        <w:rPr>
          <w:sz w:val="16"/>
        </w:rPr>
        <w:t xml:space="preserve">Likewise, </w:t>
      </w:r>
      <w:r w:rsidRPr="00EA44F9">
        <w:rPr>
          <w:rStyle w:val="StyleUnderline"/>
        </w:rPr>
        <w:t>those who resist any policy change frequently argue that</w:t>
      </w:r>
      <w:r w:rsidRPr="00B125C6">
        <w:rPr>
          <w:sz w:val="16"/>
        </w:rPr>
        <w:t xml:space="preserve">, beginning with Nixon, </w:t>
      </w:r>
      <w:r w:rsidRPr="00EA44F9">
        <w:rPr>
          <w:rStyle w:val="StyleUnderline"/>
        </w:rPr>
        <w:t>eight presidents in a row have come around to roughly the same China policies —</w:t>
      </w:r>
      <w:r w:rsidRPr="00B125C6">
        <w:rPr>
          <w:sz w:val="16"/>
        </w:rPr>
        <w:t xml:space="preserve"> and that therefore these policies should not be altered. </w:t>
      </w:r>
      <w:r w:rsidRPr="00EA44F9">
        <w:rPr>
          <w:rStyle w:val="StyleUnderline"/>
        </w:rPr>
        <w:t>This idea also has a history</w:t>
      </w:r>
      <w:r w:rsidRPr="00B125C6">
        <w:rPr>
          <w:sz w:val="16"/>
        </w:rPr>
        <w:t xml:space="preserve">. Since the Nixon era, </w:t>
      </w:r>
      <w:r w:rsidRPr="00EA44F9">
        <w:rPr>
          <w:rStyle w:val="StyleUnderline"/>
        </w:rPr>
        <w:t>several presidents</w:t>
      </w:r>
      <w:r w:rsidRPr="00B125C6">
        <w:rPr>
          <w:sz w:val="16"/>
        </w:rPr>
        <w:t xml:space="preserve"> — most notably Ronald Reagan and Clinton — </w:t>
      </w:r>
      <w:r w:rsidRPr="00EA44F9">
        <w:rPr>
          <w:rStyle w:val="StyleUnderline"/>
        </w:rPr>
        <w:t>have campaigned promising to change U.S. policy toward China, only to do an about-face in office.</w:t>
      </w:r>
      <w:r>
        <w:rPr>
          <w:rStyle w:val="StyleUnderline"/>
        </w:rPr>
        <w:t xml:space="preserve"> </w:t>
      </w:r>
      <w:r w:rsidRPr="00B125C6">
        <w:rPr>
          <w:sz w:val="16"/>
        </w:rPr>
        <w:t xml:space="preserve">Yet the history isn’t so simple. </w:t>
      </w:r>
      <w:r w:rsidRPr="00EA44F9">
        <w:rPr>
          <w:rStyle w:val="StyleUnderline"/>
        </w:rPr>
        <w:t>Obama</w:t>
      </w:r>
      <w:r w:rsidRPr="00B125C6">
        <w:rPr>
          <w:sz w:val="16"/>
        </w:rPr>
        <w:t xml:space="preserve">, for example, </w:t>
      </w:r>
      <w:r w:rsidRPr="00EA44F9">
        <w:rPr>
          <w:rStyle w:val="StyleUnderline"/>
        </w:rPr>
        <w:t>actually did a reverse about-face: He set out to avoid conflict, then toughened his approach after his first year in office</w:t>
      </w:r>
      <w:r w:rsidRPr="00B125C6">
        <w:rPr>
          <w:sz w:val="16"/>
        </w:rPr>
        <w:t xml:space="preserve">. More fundamentally, as Obama’s words on Cuba recognize, what a series of predecessors have done does not answer what the United States should do when circumstances change. Nixon himself inherited a China policy carried out by his four immediate predecessors, but rightly reversed the policy. Then there are the recurrent calls for a “G-2.” It is sometimes proposed that China and the United States should reach a broad strategic accommodation allowing them, together, to guide the affairs of the world. This idea gained strength during the financial crisis, when China appeared to be the economically strongest partner for the United States. More recently, Xi’s repeated proposal for a “new type of major-power relationship” seems a variant of the old calls for a “Group of 2.” But </w:t>
      </w:r>
      <w:r w:rsidRPr="009A0B5D">
        <w:rPr>
          <w:rStyle w:val="StyleUnderline"/>
        </w:rPr>
        <w:t xml:space="preserve">such formulations overlook larger realities. They implicitly </w:t>
      </w:r>
      <w:r w:rsidRPr="009A0B5D">
        <w:rPr>
          <w:rStyle w:val="Emphasis"/>
        </w:rPr>
        <w:t>downgrade the interests of U.S. allies and friends</w:t>
      </w:r>
      <w:r w:rsidRPr="009A0B5D">
        <w:rPr>
          <w:rStyle w:val="StyleUnderline"/>
        </w:rPr>
        <w:t xml:space="preserve"> </w:t>
      </w:r>
      <w:r w:rsidRPr="00B125C6">
        <w:rPr>
          <w:sz w:val="16"/>
        </w:rPr>
        <w:t xml:space="preserve">(Japan, India, South Korea and the European Union, for starters) </w:t>
      </w:r>
      <w:r w:rsidRPr="009A0B5D">
        <w:rPr>
          <w:rStyle w:val="StyleUnderline"/>
        </w:rPr>
        <w:t xml:space="preserve">who would naturally </w:t>
      </w:r>
      <w:r w:rsidRPr="009A0B5D">
        <w:rPr>
          <w:rStyle w:val="Emphasis"/>
        </w:rPr>
        <w:t>feel threatened</w:t>
      </w:r>
      <w:r w:rsidRPr="009A0B5D">
        <w:rPr>
          <w:rStyle w:val="StyleUnderline"/>
        </w:rPr>
        <w:t xml:space="preserve"> by the notion of the United States and China teaming up without them</w:t>
      </w:r>
      <w:r w:rsidRPr="00B125C6">
        <w:rPr>
          <w:sz w:val="16"/>
        </w:rPr>
        <w:t xml:space="preserve">. </w:t>
      </w:r>
      <w:r w:rsidRPr="009A0B5D">
        <w:rPr>
          <w:rStyle w:val="StyleUnderline"/>
        </w:rPr>
        <w:t>They also ignore fundamental differences in values and political systems</w:t>
      </w:r>
      <w:r w:rsidRPr="00B125C6">
        <w:rPr>
          <w:sz w:val="16"/>
        </w:rPr>
        <w:t xml:space="preserve">. Do advocates expect the United States to stay silent on issues such as China’s severe repression of dissent? </w:t>
      </w:r>
      <w:r w:rsidRPr="009A0B5D">
        <w:rPr>
          <w:rStyle w:val="StyleUnderline"/>
        </w:rPr>
        <w:t xml:space="preserve">The underlying reality is that the congruence of strategic interests that held the United States and </w:t>
      </w:r>
      <w:r w:rsidRPr="009A0B5D">
        <w:rPr>
          <w:rStyle w:val="Emphasis"/>
        </w:rPr>
        <w:t>China together in the late Cold War no longer exists</w:t>
      </w:r>
      <w:r w:rsidRPr="00B125C6">
        <w:rPr>
          <w:sz w:val="16"/>
        </w:rPr>
        <w:t xml:space="preserve">. And </w:t>
      </w:r>
      <w:r w:rsidRPr="009A0B5D">
        <w:rPr>
          <w:rStyle w:val="StyleUnderline"/>
        </w:rPr>
        <w:t xml:space="preserve">the </w:t>
      </w:r>
      <w:r w:rsidRPr="009A0B5D">
        <w:rPr>
          <w:rStyle w:val="Emphasis"/>
        </w:rPr>
        <w:t>desire of the U.S. business</w:t>
      </w:r>
      <w:r w:rsidRPr="009A0B5D">
        <w:rPr>
          <w:rStyle w:val="StyleUnderline"/>
        </w:rPr>
        <w:t xml:space="preserve"> community for trade and investment in China</w:t>
      </w:r>
      <w:r w:rsidRPr="00B125C6">
        <w:rPr>
          <w:sz w:val="16"/>
        </w:rPr>
        <w:t xml:space="preserve">, </w:t>
      </w:r>
      <w:r w:rsidRPr="009A0B5D">
        <w:rPr>
          <w:rStyle w:val="StyleUnderline"/>
        </w:rPr>
        <w:t xml:space="preserve">which drove U.S. policy in the 1990s, has also been transformed: These days, U.S. businesses tend to come to the White House not to get help in expanding trade but looking for a tougher line on issues such as intellectual property and </w:t>
      </w:r>
      <w:proofErr w:type="spellStart"/>
      <w:r w:rsidRPr="009A0B5D">
        <w:rPr>
          <w:rStyle w:val="StyleUnderline"/>
        </w:rPr>
        <w:t>cyberthef</w:t>
      </w:r>
      <w:r w:rsidRPr="00B125C6">
        <w:rPr>
          <w:sz w:val="16"/>
        </w:rPr>
        <w:t>t</w:t>
      </w:r>
      <w:proofErr w:type="spellEnd"/>
      <w:r w:rsidRPr="00B125C6">
        <w:rPr>
          <w:sz w:val="16"/>
        </w:rPr>
        <w:t xml:space="preserve">. </w:t>
      </w:r>
      <w:r w:rsidRPr="009A0B5D">
        <w:rPr>
          <w:rStyle w:val="Emphasis"/>
        </w:rPr>
        <w:t>In this climate, efforts to perpetuate the old U.S.-China relationship seem increasingly out of touch.</w:t>
      </w:r>
      <w:r>
        <w:rPr>
          <w:rStyle w:val="Emphasis"/>
        </w:rPr>
        <w:t xml:space="preserve"> </w:t>
      </w:r>
      <w:r w:rsidRPr="00B125C6">
        <w:rPr>
          <w:rStyle w:val="StyleUnderline"/>
        </w:rPr>
        <w:t xml:space="preserve">The truth is, the United States’ China policy is already changing at the working levels of government and at the grass-roots level, but our </w:t>
      </w:r>
      <w:r w:rsidRPr="00B125C6">
        <w:rPr>
          <w:rStyle w:val="Emphasis"/>
        </w:rPr>
        <w:t>overriding ideas about this relationship have not kept pace.</w:t>
      </w:r>
      <w:r w:rsidRPr="00B125C6">
        <w:rPr>
          <w:sz w:val="16"/>
        </w:rPr>
        <w:t xml:space="preserve"> </w:t>
      </w:r>
      <w:r w:rsidRPr="00B125C6">
        <w:rPr>
          <w:rStyle w:val="StyleUnderline"/>
        </w:rPr>
        <w:t xml:space="preserve">Over the next few years, a new U.S. policy toward China is sure to emerge, but it may do so gradually, </w:t>
      </w:r>
      <w:r w:rsidRPr="00B125C6">
        <w:rPr>
          <w:rStyle w:val="Emphasis"/>
        </w:rPr>
        <w:t>from the bottom up.</w:t>
      </w:r>
      <w:r w:rsidRPr="00B125C6">
        <w:rPr>
          <w:sz w:val="16"/>
        </w:rPr>
        <w:t xml:space="preserve"> As it does, some simple concepts could be brought back into play. One is the idea that China should be treated by the same rules as other countries. Another is the notion of reciprocity: When China penalizes U.S. businesses or media, the United States should respond with similar limits on Chinese entities. We should develop a more businesslike approach, forsaking the dream that some personalized diplomacy or dramatic communiqué can bring back the special relationship of the past. The United States and China are in a new era. </w:t>
      </w:r>
      <w:r w:rsidRPr="00B125C6">
        <w:rPr>
          <w:rStyle w:val="Emphasis"/>
        </w:rPr>
        <w:t>It’s time to develop policies and ideas that don’t try fruitlessly to replicate the past.</w:t>
      </w:r>
    </w:p>
    <w:p w:rsidR="00A73B56" w:rsidRDefault="00A73B56" w:rsidP="009771DB">
      <w:pPr>
        <w:rPr>
          <w:sz w:val="16"/>
        </w:rPr>
      </w:pPr>
    </w:p>
    <w:p w:rsidR="009A1FEA" w:rsidRDefault="009A1FEA" w:rsidP="009771DB">
      <w:pPr>
        <w:rPr>
          <w:sz w:val="16"/>
        </w:rPr>
      </w:pPr>
    </w:p>
    <w:p w:rsidR="009A1FEA" w:rsidRPr="004906E0" w:rsidRDefault="009A1FEA" w:rsidP="009A1FEA">
      <w:pPr>
        <w:pStyle w:val="Heading4"/>
      </w:pPr>
      <w:r>
        <w:t>Chinese strategic culture favors deception</w:t>
      </w:r>
    </w:p>
    <w:p w:rsidR="009A1FEA" w:rsidRPr="003C795A" w:rsidRDefault="009A1FEA" w:rsidP="009A1FEA">
      <w:pPr>
        <w:rPr>
          <w:rStyle w:val="Style13ptBold"/>
        </w:rPr>
      </w:pPr>
      <w:r w:rsidRPr="003C795A">
        <w:rPr>
          <w:rStyle w:val="Style13ptBold"/>
        </w:rPr>
        <w:t>Pillsbury, PhD, 15</w:t>
      </w:r>
    </w:p>
    <w:p w:rsidR="009A1FEA" w:rsidRDefault="009A1FEA" w:rsidP="009A1FEA">
      <w:r>
        <w:t xml:space="preserve">(Michael, director of the Hudson Institute’s Center for Chinese Strategy, </w:t>
      </w:r>
      <w:hyperlink r:id="rId49" w:history="1">
        <w:r w:rsidRPr="00F40FD3">
          <w:rPr>
            <w:rStyle w:val="Hyperlink"/>
          </w:rPr>
          <w:t>http://www.businessinsider.com/the-hundred-year-marathon-excerpt-2015-2</w:t>
        </w:r>
      </w:hyperlink>
      <w:r>
        <w:t xml:space="preserve"> 2-9)</w:t>
      </w:r>
    </w:p>
    <w:p w:rsidR="009A1FEA" w:rsidRPr="004906E0" w:rsidRDefault="009A1FEA" w:rsidP="009A1FEA">
      <w:pPr>
        <w:rPr>
          <w:rStyle w:val="Emphasis"/>
        </w:rPr>
      </w:pPr>
      <w:r w:rsidRPr="004906E0">
        <w:rPr>
          <w:rStyle w:val="StyleUnderline"/>
        </w:rPr>
        <w:t>In our hubris</w:t>
      </w:r>
      <w:r w:rsidRPr="004906E0">
        <w:rPr>
          <w:rStyle w:val="StyleUnderline"/>
          <w:sz w:val="16"/>
          <w:u w:val="none"/>
        </w:rPr>
        <w:t xml:space="preserve">, </w:t>
      </w:r>
      <w:r w:rsidRPr="004906E0">
        <w:rPr>
          <w:rStyle w:val="StyleUnderline"/>
        </w:rPr>
        <w:t>Americans love to believe that the aspiration of every other country is to be just like the U</w:t>
      </w:r>
      <w:r w:rsidRPr="004906E0">
        <w:rPr>
          <w:rStyle w:val="StyleUnderline"/>
          <w:sz w:val="16"/>
          <w:u w:val="none"/>
        </w:rPr>
        <w:t xml:space="preserve">nited </w:t>
      </w:r>
      <w:r w:rsidRPr="004906E0">
        <w:rPr>
          <w:rStyle w:val="StyleUnderline"/>
        </w:rPr>
        <w:t>S</w:t>
      </w:r>
      <w:r w:rsidRPr="004906E0">
        <w:rPr>
          <w:rStyle w:val="StyleUnderline"/>
          <w:sz w:val="16"/>
          <w:u w:val="none"/>
        </w:rPr>
        <w:t xml:space="preserve">tates. In recent years, this has governed our approach to Iraq and Afghanistan. </w:t>
      </w:r>
      <w:r w:rsidRPr="004906E0">
        <w:rPr>
          <w:rStyle w:val="StyleUnderline"/>
        </w:rPr>
        <w:t>We cling to the same mentality with China.</w:t>
      </w:r>
      <w:r>
        <w:rPr>
          <w:rStyle w:val="StyleUnderline"/>
        </w:rPr>
        <w:t xml:space="preserve"> </w:t>
      </w:r>
      <w:r w:rsidRPr="004906E0">
        <w:rPr>
          <w:rStyle w:val="StyleUnderline"/>
          <w:sz w:val="16"/>
          <w:u w:val="none"/>
        </w:rPr>
        <w:t>In</w:t>
      </w:r>
      <w:r w:rsidRPr="004906E0">
        <w:rPr>
          <w:rStyle w:val="StyleUnderline"/>
        </w:rPr>
        <w:t xml:space="preserve"> the 1940s, an effort was funded by the U.S. government to understand the Chinese mind-set. One conclusion that emerged was that the Chinese did not view strategy the same way Americans did. Whereas Americans tended to favor direct action, those of Chinese ethnic origin were found to favor the indirect over the direct, ambiguity and deception over clarity and transparency. Another conclusion was that Chinese literature and writings on strategy prized deception.</w:t>
      </w:r>
      <w:r>
        <w:rPr>
          <w:rStyle w:val="StyleUnderline"/>
        </w:rPr>
        <w:t xml:space="preserve"> </w:t>
      </w:r>
      <w:r w:rsidRPr="004906E0">
        <w:rPr>
          <w:rStyle w:val="StyleUnderline"/>
        </w:rPr>
        <w:t>Two decades later</w:t>
      </w:r>
      <w:r w:rsidRPr="004906E0">
        <w:rPr>
          <w:rStyle w:val="StyleUnderline"/>
          <w:sz w:val="16"/>
          <w:u w:val="none"/>
        </w:rPr>
        <w:t xml:space="preserve">, Nathan </w:t>
      </w:r>
      <w:proofErr w:type="spellStart"/>
      <w:r w:rsidRPr="004906E0">
        <w:rPr>
          <w:rStyle w:val="StyleUnderline"/>
        </w:rPr>
        <w:t>Leites</w:t>
      </w:r>
      <w:proofErr w:type="spellEnd"/>
      <w:r w:rsidRPr="004906E0">
        <w:rPr>
          <w:rStyle w:val="StyleUnderline"/>
        </w:rPr>
        <w:t>, who was renowned for his psychoanalytical cultural studies, observed:</w:t>
      </w:r>
      <w:r>
        <w:rPr>
          <w:rStyle w:val="StyleUnderline"/>
        </w:rPr>
        <w:t xml:space="preserve"> </w:t>
      </w:r>
      <w:r w:rsidRPr="004906E0">
        <w:rPr>
          <w:rStyle w:val="Emphasis"/>
        </w:rPr>
        <w:t xml:space="preserve">Chinese literature on strategy from Sun Tzu through Mao </w:t>
      </w:r>
      <w:proofErr w:type="spellStart"/>
      <w:r w:rsidRPr="004906E0">
        <w:rPr>
          <w:rStyle w:val="Emphasis"/>
        </w:rPr>
        <w:t>Tse-tung</w:t>
      </w:r>
      <w:proofErr w:type="spellEnd"/>
      <w:r w:rsidRPr="004906E0">
        <w:rPr>
          <w:rStyle w:val="Emphasis"/>
        </w:rPr>
        <w:t xml:space="preserve"> has emphasized deception more than many military doctrines</w:t>
      </w:r>
      <w:r w:rsidRPr="004906E0">
        <w:rPr>
          <w:rStyle w:val="StyleUnderline"/>
          <w:sz w:val="16"/>
          <w:u w:val="none"/>
        </w:rPr>
        <w:t xml:space="preserve">. </w:t>
      </w:r>
      <w:r w:rsidRPr="004906E0">
        <w:rPr>
          <w:rStyle w:val="Emphasis"/>
        </w:rPr>
        <w:t xml:space="preserve">Chinese deception is oriented mainly toward inducing the enemy to act in expediently and less toward protecting the integrity of one’s own plans. </w:t>
      </w:r>
    </w:p>
    <w:p w:rsidR="009A1FEA" w:rsidRPr="00CA6D86" w:rsidRDefault="009A1FEA" w:rsidP="009771DB">
      <w:pPr>
        <w:rPr>
          <w:sz w:val="16"/>
        </w:rPr>
      </w:pPr>
    </w:p>
    <w:p w:rsidR="008322B5" w:rsidRDefault="008322B5" w:rsidP="008322B5">
      <w:pPr>
        <w:pStyle w:val="Heading3"/>
      </w:pPr>
      <w:r>
        <w:t xml:space="preserve">2NC </w:t>
      </w:r>
      <w:proofErr w:type="spellStart"/>
      <w:r>
        <w:t>Prodict</w:t>
      </w:r>
      <w:proofErr w:type="spellEnd"/>
      <w:r>
        <w:t xml:space="preserve"> </w:t>
      </w:r>
    </w:p>
    <w:p w:rsidR="008322B5" w:rsidRDefault="008322B5" w:rsidP="008322B5"/>
    <w:p w:rsidR="008322B5" w:rsidRDefault="008322B5" w:rsidP="008322B5">
      <w:pPr>
        <w:pStyle w:val="Heading4"/>
      </w:pPr>
      <w:r>
        <w:t xml:space="preserve">Best scholarship concludes engagement is doomed </w:t>
      </w:r>
    </w:p>
    <w:p w:rsidR="008322B5" w:rsidRPr="00710057" w:rsidRDefault="008322B5" w:rsidP="008322B5">
      <w:pPr>
        <w:rPr>
          <w:rStyle w:val="Style13ptBold"/>
        </w:rPr>
      </w:pPr>
      <w:proofErr w:type="spellStart"/>
      <w:r w:rsidRPr="00710057">
        <w:rPr>
          <w:rStyle w:val="Style13ptBold"/>
        </w:rPr>
        <w:t>Shambaugh</w:t>
      </w:r>
      <w:proofErr w:type="spellEnd"/>
      <w:r w:rsidRPr="00710057">
        <w:rPr>
          <w:rStyle w:val="Style13ptBold"/>
        </w:rPr>
        <w:t>, PhD Michigan, 15</w:t>
      </w:r>
    </w:p>
    <w:p w:rsidR="008322B5" w:rsidRDefault="008322B5" w:rsidP="008322B5">
      <w:r>
        <w:t xml:space="preserve">(David, professor of political science and international affairs at the George Washington University in Washington DC,[1] as well as a non-resident senior fellow at the Brookings Institution </w:t>
      </w:r>
      <w:hyperlink r:id="rId50" w:history="1">
        <w:r w:rsidRPr="00F40FD3">
          <w:rPr>
            <w:rStyle w:val="Hyperlink"/>
          </w:rPr>
          <w:t>http://www.scmp.com/comment/insight-opinion/article/1819980/fundamental-shift-china-and-us-are-now-engaged-all-out?page=all</w:t>
        </w:r>
      </w:hyperlink>
      <w:r>
        <w:t xml:space="preserve"> , 6-12)</w:t>
      </w:r>
    </w:p>
    <w:p w:rsidR="008322B5" w:rsidRPr="00DF33E8" w:rsidRDefault="008322B5" w:rsidP="008322B5">
      <w:pPr>
        <w:rPr>
          <w:rStyle w:val="Emphasis"/>
        </w:rPr>
      </w:pPr>
      <w:r w:rsidRPr="001D0C64">
        <w:rPr>
          <w:rStyle w:val="StyleUnderline"/>
        </w:rPr>
        <w:t xml:space="preserve">A </w:t>
      </w:r>
      <w:r w:rsidRPr="001D0C64">
        <w:rPr>
          <w:rStyle w:val="Emphasis"/>
        </w:rPr>
        <w:t>qualitative shift in American thinking</w:t>
      </w:r>
      <w:r w:rsidRPr="001D0C64">
        <w:rPr>
          <w:rStyle w:val="StyleUnderline"/>
        </w:rPr>
        <w:t xml:space="preserve"> about China is occurring. </w:t>
      </w:r>
      <w:r w:rsidRPr="00011800">
        <w:rPr>
          <w:sz w:val="14"/>
        </w:rPr>
        <w:t xml:space="preserve">In essence, </w:t>
      </w:r>
      <w:r w:rsidRPr="001D0C64">
        <w:rPr>
          <w:rStyle w:val="StyleUnderline"/>
        </w:rPr>
        <w:t>the "engagement" strategy pursued since Nixon</w:t>
      </w:r>
      <w:r w:rsidRPr="00011800">
        <w:rPr>
          <w:sz w:val="14"/>
        </w:rPr>
        <w:t xml:space="preserve"> across eight administrations, that was premised on three pillars, </w:t>
      </w:r>
      <w:r w:rsidRPr="001D0C64">
        <w:rPr>
          <w:rStyle w:val="Emphasis"/>
        </w:rPr>
        <w:t>is unravelling</w:t>
      </w:r>
      <w:r w:rsidRPr="00011800">
        <w:rPr>
          <w:sz w:val="14"/>
        </w:rPr>
        <w:t xml:space="preserve">. </w:t>
      </w:r>
      <w:r w:rsidRPr="001D0C64">
        <w:rPr>
          <w:rStyle w:val="StyleUnderline"/>
        </w:rPr>
        <w:t>The American expectation has been</w:t>
      </w:r>
      <w:r w:rsidRPr="00011800">
        <w:rPr>
          <w:sz w:val="14"/>
        </w:rPr>
        <w:t xml:space="preserve">, first, as </w:t>
      </w:r>
      <w:r w:rsidRPr="001D0C64">
        <w:rPr>
          <w:rStyle w:val="StyleUnderline"/>
        </w:rPr>
        <w:t xml:space="preserve">China </w:t>
      </w:r>
      <w:proofErr w:type="spellStart"/>
      <w:r w:rsidRPr="001D0C64">
        <w:rPr>
          <w:rStyle w:val="StyleUnderline"/>
        </w:rPr>
        <w:t>modernised</w:t>
      </w:r>
      <w:proofErr w:type="spellEnd"/>
      <w:r w:rsidRPr="001D0C64">
        <w:rPr>
          <w:rStyle w:val="StyleUnderline"/>
        </w:rPr>
        <w:t xml:space="preserve"> economically, it would </w:t>
      </w:r>
      <w:proofErr w:type="spellStart"/>
      <w:r w:rsidRPr="001D0C64">
        <w:rPr>
          <w:rStyle w:val="StyleUnderline"/>
        </w:rPr>
        <w:t>liberalise</w:t>
      </w:r>
      <w:proofErr w:type="spellEnd"/>
      <w:r w:rsidRPr="001D0C64">
        <w:rPr>
          <w:rStyle w:val="StyleUnderline"/>
        </w:rPr>
        <w:t xml:space="preserve"> politically</w:t>
      </w:r>
      <w:r w:rsidRPr="00011800">
        <w:rPr>
          <w:sz w:val="14"/>
        </w:rPr>
        <w:t xml:space="preserve">; second, </w:t>
      </w:r>
      <w:r w:rsidRPr="001D0C64">
        <w:rPr>
          <w:rStyle w:val="StyleUnderline"/>
        </w:rPr>
        <w:t>as China's role in the world grew, it would become a "responsible stakeholder" -</w:t>
      </w:r>
      <w:r w:rsidRPr="00011800">
        <w:rPr>
          <w:sz w:val="14"/>
        </w:rPr>
        <w:t xml:space="preserve"> in Robert </w:t>
      </w:r>
      <w:proofErr w:type="spellStart"/>
      <w:r w:rsidRPr="00011800">
        <w:rPr>
          <w:sz w:val="14"/>
        </w:rPr>
        <w:t>Zoellick's</w:t>
      </w:r>
      <w:proofErr w:type="spellEnd"/>
      <w:r w:rsidRPr="00011800">
        <w:rPr>
          <w:sz w:val="14"/>
        </w:rPr>
        <w:t xml:space="preserve"> words - in upholding the global liberal order; and third, </w:t>
      </w:r>
      <w:r w:rsidRPr="001D0C64">
        <w:rPr>
          <w:rStyle w:val="StyleUnderline"/>
        </w:rPr>
        <w:t>that China would not challenge the American-dominant security architecture</w:t>
      </w:r>
      <w:r w:rsidRPr="00011800">
        <w:rPr>
          <w:sz w:val="14"/>
        </w:rPr>
        <w:t xml:space="preserve"> and order in East Asia. </w:t>
      </w:r>
      <w:r w:rsidRPr="001D0C64">
        <w:rPr>
          <w:rStyle w:val="Emphasis"/>
        </w:rPr>
        <w:t>The first premise is clearly not occurring</w:t>
      </w:r>
      <w:r w:rsidRPr="00011800">
        <w:rPr>
          <w:sz w:val="14"/>
        </w:rPr>
        <w:t xml:space="preserve"> - </w:t>
      </w:r>
      <w:r w:rsidRPr="001D0C64">
        <w:rPr>
          <w:rStyle w:val="StyleUnderline"/>
        </w:rPr>
        <w:t>quite to the contrary, as China grows stronger economically</w:t>
      </w:r>
      <w:r w:rsidRPr="001D0C64">
        <w:rPr>
          <w:rStyle w:val="Emphasis"/>
        </w:rPr>
        <w:t>, it is becoming more, not less, repressive politically</w:t>
      </w:r>
      <w:r w:rsidRPr="00011800">
        <w:rPr>
          <w:sz w:val="14"/>
        </w:rPr>
        <w:t xml:space="preserve">. There are any number of examples, but </w:t>
      </w:r>
      <w:r w:rsidRPr="00DF33E8">
        <w:rPr>
          <w:rStyle w:val="StyleUnderline"/>
        </w:rPr>
        <w:t>political repression in China today is the worst it has been in the 25 years since Tiananmen</w:t>
      </w:r>
      <w:r w:rsidRPr="00011800">
        <w:rPr>
          <w:sz w:val="14"/>
        </w:rPr>
        <w:t xml:space="preserve">. </w:t>
      </w:r>
      <w:r w:rsidRPr="00DF33E8">
        <w:rPr>
          <w:rStyle w:val="StyleUnderline"/>
        </w:rPr>
        <w:t xml:space="preserve">With respect to the other two, </w:t>
      </w:r>
      <w:r w:rsidRPr="00011800">
        <w:rPr>
          <w:sz w:val="14"/>
        </w:rPr>
        <w:t xml:space="preserve">we are not witnessing frontal assaults by China on these regional and global institutional architectures. But </w:t>
      </w:r>
      <w:r w:rsidRPr="00DF33E8">
        <w:rPr>
          <w:rStyle w:val="StyleUnderline"/>
        </w:rPr>
        <w:t>we are witnessing Beijing establishing a range of alternative institutions that clearly signal China's discomfort with the US-led postwar order</w:t>
      </w:r>
      <w:r w:rsidRPr="00011800">
        <w:rPr>
          <w:sz w:val="14"/>
        </w:rPr>
        <w:t xml:space="preserve">. </w:t>
      </w:r>
      <w:r w:rsidRPr="00DF33E8">
        <w:rPr>
          <w:rStyle w:val="Emphasis"/>
        </w:rPr>
        <w:t>Make no mistake: China is methodically trying to construct an alternative international order.</w:t>
      </w:r>
    </w:p>
    <w:p w:rsidR="009771DB" w:rsidRPr="00F1274E" w:rsidRDefault="009771DB" w:rsidP="00A77091">
      <w:pPr>
        <w:rPr>
          <w:rStyle w:val="StyleUnderline"/>
        </w:rPr>
      </w:pPr>
    </w:p>
    <w:p w:rsidR="00D646B5" w:rsidRDefault="00D646B5" w:rsidP="00D646B5">
      <w:pPr>
        <w:pStyle w:val="Heading3"/>
      </w:pPr>
      <w:r w:rsidRPr="009969FE">
        <w:t xml:space="preserve">2NC Turn Shield </w:t>
      </w:r>
    </w:p>
    <w:p w:rsidR="00D646B5" w:rsidRDefault="00D646B5" w:rsidP="00D646B5"/>
    <w:p w:rsidR="00D646B5" w:rsidRDefault="00D646B5" w:rsidP="00D646B5"/>
    <w:p w:rsidR="00D646B5" w:rsidRDefault="00D646B5" w:rsidP="00D646B5">
      <w:pPr>
        <w:pStyle w:val="Heading4"/>
      </w:pPr>
      <w:r>
        <w:t xml:space="preserve">No turns- China spins all US policy as containment- collapse of engagement inevitable </w:t>
      </w:r>
    </w:p>
    <w:p w:rsidR="00D646B5" w:rsidRPr="009969FE" w:rsidRDefault="00D646B5" w:rsidP="00D646B5">
      <w:pPr>
        <w:rPr>
          <w:rStyle w:val="Style13ptBold"/>
        </w:rPr>
      </w:pPr>
      <w:r w:rsidRPr="009969FE">
        <w:rPr>
          <w:rStyle w:val="Style13ptBold"/>
        </w:rPr>
        <w:t>Kyung-</w:t>
      </w:r>
      <w:proofErr w:type="spellStart"/>
      <w:r w:rsidRPr="009969FE">
        <w:rPr>
          <w:rStyle w:val="Style13ptBold"/>
        </w:rPr>
        <w:t>Hoon</w:t>
      </w:r>
      <w:proofErr w:type="spellEnd"/>
      <w:r w:rsidRPr="009969FE">
        <w:rPr>
          <w:rStyle w:val="Style13ptBold"/>
        </w:rPr>
        <w:t>, Beijing SW, 15</w:t>
      </w:r>
    </w:p>
    <w:p w:rsidR="00D646B5" w:rsidRDefault="00D646B5" w:rsidP="00D646B5">
      <w:r>
        <w:t xml:space="preserve">(Kim, </w:t>
      </w:r>
      <w:hyperlink r:id="rId51" w:history="1">
        <w:r w:rsidRPr="00F40FD3">
          <w:rPr>
            <w:rStyle w:val="Hyperlink"/>
          </w:rPr>
          <w:t>http://theconversation.com/challenging-the-chinese-containment-myth-42463 6-1</w:t>
        </w:r>
      </w:hyperlink>
      <w:r>
        <w:t xml:space="preserve">) </w:t>
      </w:r>
    </w:p>
    <w:p w:rsidR="00D646B5" w:rsidRPr="0089347B" w:rsidRDefault="00D646B5" w:rsidP="00D646B5">
      <w:pPr>
        <w:rPr>
          <w:rStyle w:val="Emphasis"/>
        </w:rPr>
      </w:pPr>
      <w:r w:rsidRPr="00FF6798">
        <w:rPr>
          <w:rStyle w:val="StyleUnderline"/>
        </w:rPr>
        <w:t>The U</w:t>
      </w:r>
      <w:r w:rsidRPr="0089347B">
        <w:rPr>
          <w:sz w:val="16"/>
        </w:rPr>
        <w:t xml:space="preserve">nited </w:t>
      </w:r>
      <w:r w:rsidRPr="00FF6798">
        <w:rPr>
          <w:rStyle w:val="StyleUnderline"/>
        </w:rPr>
        <w:t>S</w:t>
      </w:r>
      <w:r w:rsidRPr="0089347B">
        <w:rPr>
          <w:sz w:val="16"/>
        </w:rPr>
        <w:t xml:space="preserve">tates </w:t>
      </w:r>
      <w:r w:rsidRPr="00FF6798">
        <w:rPr>
          <w:rStyle w:val="StyleUnderline"/>
        </w:rPr>
        <w:t>is not trying to contain China</w:t>
      </w:r>
      <w:r w:rsidRPr="0089347B">
        <w:rPr>
          <w:sz w:val="16"/>
        </w:rPr>
        <w:t xml:space="preserve">’s rise. </w:t>
      </w:r>
      <w:r w:rsidRPr="00FF6798">
        <w:rPr>
          <w:rStyle w:val="StyleUnderline"/>
        </w:rPr>
        <w:t xml:space="preserve">But you would never know it from reading Chinese domestic media, which </w:t>
      </w:r>
      <w:r w:rsidRPr="00FF6798">
        <w:rPr>
          <w:rStyle w:val="Emphasis"/>
        </w:rPr>
        <w:t>overwhelmingly embraces this theor</w:t>
      </w:r>
      <w:r w:rsidRPr="00FF6798">
        <w:rPr>
          <w:rStyle w:val="StyleUnderline"/>
        </w:rPr>
        <w:t>y</w:t>
      </w:r>
      <w:r w:rsidRPr="0089347B">
        <w:rPr>
          <w:sz w:val="16"/>
        </w:rPr>
        <w:t xml:space="preserve"> to explain America’s resistance to China’s military and territorial expansion in Asia. To regular readers of Chinese discourse, this containment narrative isn’t new. </w:t>
      </w:r>
      <w:r w:rsidRPr="00FF6798">
        <w:rPr>
          <w:rStyle w:val="StyleUnderline"/>
        </w:rPr>
        <w:t>What is new is that it is spilling over into the English language information space</w:t>
      </w:r>
      <w:r w:rsidRPr="0089347B">
        <w:rPr>
          <w:sz w:val="16"/>
        </w:rPr>
        <w:t xml:space="preserve">, in places such as this article by Australia-based scholar Xu </w:t>
      </w:r>
      <w:proofErr w:type="spellStart"/>
      <w:r w:rsidRPr="0089347B">
        <w:rPr>
          <w:sz w:val="16"/>
        </w:rPr>
        <w:t>Qinduo</w:t>
      </w:r>
      <w:proofErr w:type="spellEnd"/>
      <w:r w:rsidRPr="0089347B">
        <w:rPr>
          <w:sz w:val="16"/>
        </w:rPr>
        <w:t xml:space="preserve">. It’s a positive sign that the two sides are talking more directly about their strategic fears. But </w:t>
      </w:r>
      <w:r w:rsidRPr="00FF6798">
        <w:rPr>
          <w:rStyle w:val="Emphasis"/>
        </w:rPr>
        <w:t>the irony is that this popular misattribution of America’s motives may soon lead Washington to reconsider its engagement policy – to China’s detriment.</w:t>
      </w:r>
      <w:r>
        <w:rPr>
          <w:rStyle w:val="Emphasis"/>
        </w:rPr>
        <w:t xml:space="preserve"> </w:t>
      </w:r>
      <w:r w:rsidRPr="0089347B">
        <w:rPr>
          <w:sz w:val="16"/>
        </w:rPr>
        <w:t xml:space="preserve">Containment everywhere </w:t>
      </w:r>
      <w:proofErr w:type="gramStart"/>
      <w:r w:rsidRPr="0089347B">
        <w:rPr>
          <w:sz w:val="16"/>
        </w:rPr>
        <w:t>As</w:t>
      </w:r>
      <w:proofErr w:type="gramEnd"/>
      <w:r w:rsidRPr="0089347B">
        <w:rPr>
          <w:sz w:val="16"/>
        </w:rPr>
        <w:t xml:space="preserve"> part of an ongoing effort </w:t>
      </w:r>
      <w:r w:rsidRPr="00FF6798">
        <w:rPr>
          <w:rStyle w:val="StyleUnderline"/>
        </w:rPr>
        <w:t>to understand how the Chinese frame matters of strategy,</w:t>
      </w:r>
      <w:r w:rsidRPr="003B7136">
        <w:rPr>
          <w:rStyle w:val="StyleUnderline"/>
        </w:rPr>
        <w:t xml:space="preserve"> I</w:t>
      </w:r>
      <w:r w:rsidRPr="0089347B">
        <w:rPr>
          <w:sz w:val="16"/>
        </w:rPr>
        <w:t xml:space="preserve"> recently </w:t>
      </w:r>
      <w:r w:rsidRPr="003B7136">
        <w:rPr>
          <w:rStyle w:val="StyleUnderline"/>
        </w:rPr>
        <w:t>analyzed over 500 translated documents</w:t>
      </w:r>
      <w:r w:rsidRPr="0089347B">
        <w:rPr>
          <w:sz w:val="16"/>
        </w:rPr>
        <w:t xml:space="preserve"> reflecting Chinese internal discourse on regional conflict. </w:t>
      </w:r>
      <w:r w:rsidRPr="003B7136">
        <w:rPr>
          <w:rStyle w:val="Emphasis"/>
        </w:rPr>
        <w:t>The single unifying narrative across all areas was the idea that the US is working to prevent China’s prosperity or “contain” China’s rise.</w:t>
      </w:r>
      <w:r>
        <w:rPr>
          <w:rStyle w:val="Emphasis"/>
        </w:rPr>
        <w:t xml:space="preserve"> </w:t>
      </w:r>
      <w:r w:rsidRPr="0089347B">
        <w:rPr>
          <w:sz w:val="16"/>
        </w:rPr>
        <w:t xml:space="preserve">Criticism of China’s cyber operations? “Containment.” US rebalance? “Containment.” Pushback on land reclamation in the South China Sea? “Containment.” </w:t>
      </w:r>
      <w:r w:rsidRPr="003B7136">
        <w:rPr>
          <w:rStyle w:val="StyleUnderline"/>
        </w:rPr>
        <w:t>But to American strategists, “containment” has a very specific meaning: a comprehensive political, economic, and military strategy to deny an enemy nation freedom of access to the international system</w:t>
      </w:r>
      <w:r w:rsidRPr="0089347B">
        <w:rPr>
          <w:sz w:val="16"/>
        </w:rPr>
        <w:t xml:space="preserve">. Containment, when successful, leads to isolation and even political collapse. The simplest way to show that there is no US containment policy toward the People’s Republic of China (PRC) is to remember when there was. When you’re being contained, you know it During the 1950s and 1960s, Washington blocked PRC access to development loans, armed and trained ethnic insurgencies to destabilize its government, conducted intelligence overflights from Taiwan, and prevented Beijing from claiming a seat at the United Nations. Its partners and allies denied the PRC diplomatic recognition and sharply limited opportunities for trade, dialogue or cultural exchange. China remained a poor, isolated country with little political significance – much like North Korea or Cuba today. Chinese commentators like to remind their readers that today’s China is not the weak China of 40 years ago. Indeed it isn’t – neither China’s situation, nor US policy, bears any resemblance to that past. Last year alone, the United States imported US$466 billion in Chinese goods and welcomed more than 274,000 Chinese students to US universities. One out of every three foreign students now holds a Chinese passport. If training an entire generation of engineers, scientists and programmers is “containment,” it’s possibly the worst containment policy ever. America’s true motives revealed </w:t>
      </w:r>
      <w:r w:rsidRPr="003B7136">
        <w:rPr>
          <w:rStyle w:val="Emphasis"/>
        </w:rPr>
        <w:t>The containment narrative confuses a policy of preventing China’s prosperity with a policy of influencing China’s strategic choices</w:t>
      </w:r>
      <w:r w:rsidRPr="0089347B">
        <w:rPr>
          <w:sz w:val="16"/>
        </w:rPr>
        <w:t xml:space="preserve">. The US is not selfless, but for the past 40 years it has been pursuing a policy of enlightened self-interest. </w:t>
      </w:r>
      <w:r w:rsidRPr="003B7136">
        <w:rPr>
          <w:rStyle w:val="StyleUnderline"/>
        </w:rPr>
        <w:t xml:space="preserve">Through engagement, the US seeks to shape China’s strategic culture away from </w:t>
      </w:r>
      <w:r w:rsidRPr="003B7136">
        <w:rPr>
          <w:rStyle w:val="Emphasis"/>
        </w:rPr>
        <w:t>conspiratorial, zero-sum thinking</w:t>
      </w:r>
      <w:r w:rsidRPr="003B7136">
        <w:rPr>
          <w:rStyle w:val="StyleUnderline"/>
        </w:rPr>
        <w:t xml:space="preserve"> and toward shared responsibility</w:t>
      </w:r>
      <w:r w:rsidRPr="0089347B">
        <w:rPr>
          <w:sz w:val="16"/>
        </w:rPr>
        <w:t xml:space="preserve">. It puts constraints on the exercise of Chinese power because those constraints are the cost of admission to the system it created. It may criticize Chinese policies, but criticism is not containment. The worst that can be said is that the US has attempted to create structures (like the </w:t>
      </w:r>
      <w:proofErr w:type="spellStart"/>
      <w:r w:rsidRPr="0089347B">
        <w:rPr>
          <w:sz w:val="16"/>
        </w:rPr>
        <w:t>TransPacific</w:t>
      </w:r>
      <w:proofErr w:type="spellEnd"/>
      <w:r w:rsidRPr="0089347B">
        <w:rPr>
          <w:sz w:val="16"/>
        </w:rPr>
        <w:t xml:space="preserve"> Partnership) that are difficult for China to join, or infrastructure (like military bases in the Pacific) that would constrain Chinese options in a conflict. These may complicate China’s strategic calculations, but fundamentally don’t prevent it from pursuing its interests or achieving prosperity. A turn away from engagement? </w:t>
      </w:r>
      <w:r w:rsidRPr="00732BED">
        <w:rPr>
          <w:rStyle w:val="StyleUnderline"/>
        </w:rPr>
        <w:t>If the US isn’t attempting to contain China, why popularize the idea that it is? One reason is that it may be useful inside China to cultivate an enduring sense of victimhood.</w:t>
      </w:r>
      <w:r>
        <w:rPr>
          <w:rStyle w:val="StyleUnderline"/>
        </w:rPr>
        <w:t xml:space="preserve"> </w:t>
      </w:r>
      <w:r w:rsidRPr="00732BED">
        <w:rPr>
          <w:rStyle w:val="Emphasis"/>
        </w:rPr>
        <w:t>If you promote the idea that the US is set on thwarting China’s rise, then any pushback on China’s actions becomes proof of a covert hostilit</w:t>
      </w:r>
      <w:r w:rsidRPr="0089347B">
        <w:rPr>
          <w:sz w:val="16"/>
        </w:rPr>
        <w:t xml:space="preserve">y. But accommodating China’s expanding claims would hardly demonstrate US sincerity – only that it was forced recognize China’s legitimate interests in the face of hard power. </w:t>
      </w:r>
      <w:r w:rsidRPr="00732BED">
        <w:rPr>
          <w:rStyle w:val="Emphasis"/>
        </w:rPr>
        <w:t>Inside the structure of this narrative, either confrontation or accommodation justifies further expansion and military capability.</w:t>
      </w:r>
      <w:r>
        <w:rPr>
          <w:rStyle w:val="Emphasis"/>
        </w:rPr>
        <w:t xml:space="preserve"> </w:t>
      </w:r>
      <w:r w:rsidRPr="0089347B">
        <w:rPr>
          <w:sz w:val="16"/>
        </w:rPr>
        <w:t xml:space="preserve">Faced with this dilemma, </w:t>
      </w:r>
      <w:r w:rsidRPr="00732BED">
        <w:rPr>
          <w:rStyle w:val="Emphasis"/>
        </w:rPr>
        <w:t>the danger for China is that US policymakers start to reexamine whether the logic of engagement still holds. For the first time in decades, American analysts are questioning America’s basic policy.</w:t>
      </w:r>
      <w:r>
        <w:rPr>
          <w:rStyle w:val="Emphasis"/>
        </w:rPr>
        <w:t xml:space="preserve"> </w:t>
      </w:r>
      <w:r w:rsidRPr="0089347B">
        <w:rPr>
          <w:sz w:val="16"/>
        </w:rPr>
        <w:t xml:space="preserve">“Washington is giving up on Beijing becoming a stakeholder in the present global order,” writes the Financial Times. “Washington needs a new grand strategy toward China that centers on balancing the rise of Chinese power rather than continuing to assist its ascendancy,” </w:t>
      </w:r>
      <w:proofErr w:type="spellStart"/>
      <w:r w:rsidRPr="0089347B">
        <w:rPr>
          <w:sz w:val="16"/>
        </w:rPr>
        <w:t>say</w:t>
      </w:r>
      <w:proofErr w:type="spellEnd"/>
      <w:r w:rsidRPr="0089347B">
        <w:rPr>
          <w:sz w:val="16"/>
        </w:rPr>
        <w:t xml:space="preserve"> Robert </w:t>
      </w:r>
      <w:proofErr w:type="spellStart"/>
      <w:r w:rsidRPr="0089347B">
        <w:rPr>
          <w:sz w:val="16"/>
        </w:rPr>
        <w:t>Blackwill</w:t>
      </w:r>
      <w:proofErr w:type="spellEnd"/>
      <w:r w:rsidRPr="0089347B">
        <w:rPr>
          <w:sz w:val="16"/>
        </w:rPr>
        <w:t xml:space="preserve"> and Ashley J </w:t>
      </w:r>
      <w:proofErr w:type="spellStart"/>
      <w:r w:rsidRPr="0089347B">
        <w:rPr>
          <w:sz w:val="16"/>
        </w:rPr>
        <w:t>Tellis</w:t>
      </w:r>
      <w:proofErr w:type="spellEnd"/>
      <w:r w:rsidRPr="0089347B">
        <w:rPr>
          <w:sz w:val="16"/>
        </w:rPr>
        <w:t xml:space="preserve"> in a recent report for the Council on Foreign Relations. Even now, no one is seriously talking about containment. But </w:t>
      </w:r>
      <w:r w:rsidRPr="0089347B">
        <w:rPr>
          <w:rStyle w:val="StyleUnderline"/>
        </w:rPr>
        <w:t xml:space="preserve">a US decision to reconsider engagement as the foundation for future relations may be difficult to reverse, and could have a significant impact on China’s interests down the road. Tragically, </w:t>
      </w:r>
      <w:r w:rsidRPr="0089347B">
        <w:rPr>
          <w:rStyle w:val="Emphasis"/>
        </w:rPr>
        <w:t>China’s cultivated conspiracy could end up producing a much more hostile policy than the one that actually exists now.</w:t>
      </w:r>
    </w:p>
    <w:p w:rsidR="00D646B5" w:rsidRDefault="00D646B5" w:rsidP="00D646B5"/>
    <w:p w:rsidR="00D646B5" w:rsidRDefault="00D646B5" w:rsidP="00D646B5">
      <w:pPr>
        <w:pStyle w:val="Heading4"/>
      </w:pPr>
      <w:r>
        <w:t xml:space="preserve">Engagement can’t produce benefits fast enough to matter- even if they win their turns, our link outweighs on timeframe </w:t>
      </w:r>
    </w:p>
    <w:p w:rsidR="00D646B5" w:rsidRPr="005773E2" w:rsidRDefault="00D646B5" w:rsidP="00D646B5">
      <w:pPr>
        <w:rPr>
          <w:rStyle w:val="Style13ptBold"/>
        </w:rPr>
      </w:pPr>
      <w:r w:rsidRPr="005773E2">
        <w:rPr>
          <w:rStyle w:val="Style13ptBold"/>
        </w:rPr>
        <w:t>Rudd, Former Aussie PM, 2015</w:t>
      </w:r>
    </w:p>
    <w:p w:rsidR="00D646B5" w:rsidRPr="001420CE" w:rsidRDefault="00D646B5" w:rsidP="00D646B5">
      <w:r>
        <w:t xml:space="preserve">(Kevin, PhD Focus in Chinese/China History, U.S.-China 21 The Future of U.S.-China Relations Under Xi Jinping Toward a new Framework of Constructive Realism for a Common Purpose </w:t>
      </w:r>
      <w:hyperlink r:id="rId52" w:history="1">
        <w:r w:rsidRPr="00F40FD3">
          <w:rPr>
            <w:rStyle w:val="Hyperlink"/>
          </w:rPr>
          <w:t>http://belfercenter.ksg.harvard.edu/files/Summary%20Report%20US-China%2021.pdf</w:t>
        </w:r>
      </w:hyperlink>
      <w:r>
        <w:t xml:space="preserve"> April) </w:t>
      </w:r>
    </w:p>
    <w:p w:rsidR="00D646B5" w:rsidRPr="00F4661A" w:rsidRDefault="00D646B5" w:rsidP="00D646B5">
      <w:pPr>
        <w:rPr>
          <w:sz w:val="16"/>
        </w:rPr>
      </w:pPr>
      <w:r w:rsidRPr="001952AC">
        <w:rPr>
          <w:rStyle w:val="StyleUnderline"/>
        </w:rPr>
        <w:t>China’s worldview, as for all nation-states, is deeply shaped by its past</w:t>
      </w:r>
      <w:r w:rsidRPr="00F4661A">
        <w:rPr>
          <w:sz w:val="16"/>
        </w:rPr>
        <w:t xml:space="preserve">. In China’s case, this means one of the world’s oldest continuing civilizations, with a continuing written language and literary tradition over several thousand years. For China, the mark of history is profound, as are the scars of collective memory. </w:t>
      </w:r>
      <w:r w:rsidRPr="001952AC">
        <w:rPr>
          <w:rStyle w:val="StyleUnderline"/>
        </w:rPr>
        <w:t>This applies to China’s philosophical tradition</w:t>
      </w:r>
      <w:r w:rsidRPr="00F4661A">
        <w:rPr>
          <w:sz w:val="16"/>
        </w:rPr>
        <w:t xml:space="preserve">; its core, continuing values; </w:t>
      </w:r>
      <w:r w:rsidRPr="001952AC">
        <w:rPr>
          <w:rStyle w:val="StyleUnderline"/>
        </w:rPr>
        <w:t>its historical experience of its neighbors and those which invaded it; and its cumulative perceptions over time of the</w:t>
      </w:r>
      <w:r w:rsidRPr="00F4661A">
        <w:rPr>
          <w:sz w:val="16"/>
        </w:rPr>
        <w:t xml:space="preserve"> United Kingdom, the </w:t>
      </w:r>
      <w:r w:rsidRPr="001952AC">
        <w:rPr>
          <w:rStyle w:val="StyleUnderline"/>
        </w:rPr>
        <w:t>U</w:t>
      </w:r>
      <w:r w:rsidRPr="00F4661A">
        <w:rPr>
          <w:sz w:val="16"/>
        </w:rPr>
        <w:t xml:space="preserve">nited </w:t>
      </w:r>
      <w:r w:rsidRPr="001952AC">
        <w:rPr>
          <w:rStyle w:val="StyleUnderline"/>
        </w:rPr>
        <w:t>S</w:t>
      </w:r>
      <w:r w:rsidRPr="00F4661A">
        <w:rPr>
          <w:sz w:val="16"/>
        </w:rPr>
        <w:t>tates and the collective, colonizing West. China also takes great pride in its civilizational achievements; the glories of its imperial past; and the resilience of its people across the millennia, celebrating the material and cultural achievements of the Han (</w:t>
      </w:r>
      <w:r w:rsidRPr="00F4661A">
        <w:rPr>
          <w:rFonts w:ascii="Microsoft JhengHei" w:eastAsia="Microsoft JhengHei" w:hAnsi="Microsoft JhengHei" w:cs="Microsoft JhengHei" w:hint="eastAsia"/>
          <w:sz w:val="16"/>
        </w:rPr>
        <w:t>汉</w:t>
      </w:r>
      <w:r w:rsidRPr="00F4661A">
        <w:rPr>
          <w:sz w:val="16"/>
        </w:rPr>
        <w:t>) people. Within those achievements, China has also generated a self-referential body of philosophical thought and way of thinking (</w:t>
      </w:r>
      <w:proofErr w:type="spellStart"/>
      <w:r w:rsidRPr="00F4661A">
        <w:rPr>
          <w:sz w:val="16"/>
        </w:rPr>
        <w:t>siwei</w:t>
      </w:r>
      <w:proofErr w:type="spellEnd"/>
      <w:r w:rsidRPr="00F4661A">
        <w:rPr>
          <w:sz w:val="16"/>
        </w:rPr>
        <w:t xml:space="preserve"> </w:t>
      </w:r>
      <w:r w:rsidRPr="00F4661A">
        <w:rPr>
          <w:rFonts w:ascii="MS Gothic" w:hAnsi="MS Gothic" w:cs="MS Gothic"/>
          <w:sz w:val="16"/>
        </w:rPr>
        <w:t>思</w:t>
      </w:r>
      <w:r w:rsidRPr="00F4661A">
        <w:rPr>
          <w:sz w:val="16"/>
        </w:rPr>
        <w:t xml:space="preserve"> </w:t>
      </w:r>
      <w:r w:rsidRPr="00F4661A">
        <w:rPr>
          <w:rFonts w:ascii="Microsoft JhengHei" w:eastAsia="Microsoft JhengHei" w:hAnsi="Microsoft JhengHei" w:cs="Microsoft JhengHei" w:hint="eastAsia"/>
          <w:sz w:val="16"/>
        </w:rPr>
        <w:t>维</w:t>
      </w:r>
      <w:r w:rsidRPr="00F4661A">
        <w:rPr>
          <w:sz w:val="16"/>
        </w:rPr>
        <w:t xml:space="preserve">) that does not readily yield to the epistemological demands and intellectual taxonomies of the Western academy. And within this philosophical system, Confucianism in its various forms lies at the core. Westerners may find Chinese public formulations arcane. But that is the way the Chinese system conducts its official discourse, in which case we have some responsibility to understand what these formulations really mean, rather than once again simply dismissing them as propaganda. </w:t>
      </w:r>
      <w:r w:rsidRPr="00966152">
        <w:rPr>
          <w:rStyle w:val="StyleUnderline"/>
        </w:rPr>
        <w:t>Chinese intentions are shaped not simply by the deep value structures alive in Chinese tradition and in China’s modern political mind-set. They are also shaped by China’s national historiography – its narrative about its own place in history, as well as its historical account of its dealing with</w:t>
      </w:r>
      <w:r w:rsidRPr="00F4661A">
        <w:rPr>
          <w:sz w:val="16"/>
        </w:rPr>
        <w:t xml:space="preserve"> its neighbors, </w:t>
      </w:r>
      <w:r w:rsidRPr="00966152">
        <w:rPr>
          <w:rStyle w:val="StyleUnderline"/>
        </w:rPr>
        <w:t>the phalanx of Western colonial powers eager to carve up its territory</w:t>
      </w:r>
      <w:r w:rsidRPr="00F4661A">
        <w:rPr>
          <w:sz w:val="16"/>
        </w:rPr>
        <w:t xml:space="preserve">, and the United States. China’s lived experience of the outside world, as well as how it recalls that experience in the current period, exercises a profound impact on how China now views the world. </w:t>
      </w:r>
      <w:r w:rsidRPr="00966152">
        <w:rPr>
          <w:rStyle w:val="StyleUnderline"/>
        </w:rPr>
        <w:t xml:space="preserve">The main </w:t>
      </w:r>
      <w:proofErr w:type="spellStart"/>
      <w:r w:rsidRPr="00966152">
        <w:rPr>
          <w:rStyle w:val="StyleUnderline"/>
        </w:rPr>
        <w:t>thematics</w:t>
      </w:r>
      <w:proofErr w:type="spellEnd"/>
      <w:r w:rsidRPr="00966152">
        <w:rPr>
          <w:rStyle w:val="StyleUnderline"/>
        </w:rPr>
        <w:t xml:space="preserve"> that emerge</w:t>
      </w:r>
      <w:r w:rsidRPr="00F4661A">
        <w:rPr>
          <w:sz w:val="16"/>
        </w:rPr>
        <w:t xml:space="preserve"> in China’s own account of its historical engagement with the world </w:t>
      </w:r>
      <w:r w:rsidRPr="00966152">
        <w:rPr>
          <w:rStyle w:val="StyleUnderline"/>
        </w:rPr>
        <w:t>are as follows:</w:t>
      </w:r>
      <w:r w:rsidRPr="00F4661A">
        <w:rPr>
          <w:sz w:val="16"/>
        </w:rPr>
        <w:t xml:space="preserve"> First, </w:t>
      </w:r>
      <w:r w:rsidRPr="00966152">
        <w:rPr>
          <w:rStyle w:val="StyleUnderline"/>
        </w:rPr>
        <w:t>China, at least over the last 500 years, has been the innocent party and did nothing by way of its own offensive actions against the West</w:t>
      </w:r>
      <w:r w:rsidRPr="00F4661A">
        <w:rPr>
          <w:sz w:val="16"/>
        </w:rPr>
        <w:t xml:space="preserve"> or Japan to provoke the imperial carve-up of its territory and its people in the modern period; • Second, </w:t>
      </w:r>
      <w:r w:rsidRPr="005A0A5D">
        <w:rPr>
          <w:rStyle w:val="StyleUnderline"/>
        </w:rPr>
        <w:t>China has therefore been the victim of international aggression</w:t>
      </w:r>
      <w:r w:rsidRPr="00F4661A">
        <w:rPr>
          <w:sz w:val="16"/>
        </w:rPr>
        <w:t xml:space="preserve">, rather than a perpetrator, particularly during the so-called “century of foreign humiliation” from the First Opium War to the proclamation of the People’s Republic; • Third, Chinese national losses during the Japanese invasion and occupation were of staggering proportions even by global standards, explaining Beijing’s unique and continuing neuralgia toward Tokyo, both in terms of the official Japanese historical record of the war as a basis for any effective long-term reconciliation with Japan, and in terms of any evidence today of Japanese remilitarization or </w:t>
      </w:r>
      <w:proofErr w:type="spellStart"/>
      <w:r w:rsidRPr="00F4661A">
        <w:rPr>
          <w:sz w:val="16"/>
        </w:rPr>
        <w:t>revanchism</w:t>
      </w:r>
      <w:proofErr w:type="spellEnd"/>
      <w:r w:rsidRPr="00F4661A">
        <w:rPr>
          <w:sz w:val="16"/>
        </w:rPr>
        <w:t xml:space="preserve">; • Fourth, Russia too has loomed large in the Chinese national memory and has been predominantly seen as a strategic adversary through most of its history, rather than as a strategic partner; • Fifth, throughout its past, right through to the present period, China’s national pre-occupations have been primarily, although not exclusively domestic: governing a quarter of humanity rather than dreaming of carving out even more territory for itself; • Sixth, China, after 150 years, has now regained its proper place in the community of nations, as a product of its own efforts to build national power, rather than depending on anybody else; and • Finally, </w:t>
      </w:r>
      <w:r w:rsidRPr="005A0A5D">
        <w:rPr>
          <w:rStyle w:val="StyleUnderline"/>
        </w:rPr>
        <w:t>Chinese leaders have a profound sense that China’s time has now come for China to have its own impact on the region and the world; but they are concerned that others (principally the United States) will now prevent it from doing so because this will challenge U.S. global dominance. The current relationship between the United States and China has been characterized privately by one Chinese interlocutor as one condemned to a future of "</w:t>
      </w:r>
      <w:r w:rsidRPr="005A0A5D">
        <w:rPr>
          <w:rStyle w:val="Emphasis"/>
        </w:rPr>
        <w:t>Mutually Assured Misperception.</w:t>
      </w:r>
      <w:r w:rsidRPr="005A0A5D">
        <w:rPr>
          <w:rStyle w:val="StyleUnderline"/>
        </w:rPr>
        <w:t>”</w:t>
      </w:r>
      <w:r w:rsidRPr="00F4661A">
        <w:rPr>
          <w:sz w:val="16"/>
        </w:rPr>
        <w:t xml:space="preserve"> The report argues that there is considerable truth to this, as each side engages in various forms of mirror imaging of the other. As another senior Chinese interlocutor said during the preparation of this report: </w:t>
      </w:r>
      <w:r w:rsidRPr="005A0A5D">
        <w:rPr>
          <w:rStyle w:val="StyleUnderline"/>
        </w:rPr>
        <w:t>The problem is the United States believes that China will simply adopt the same hegemonic thinking that the United States has done historicall</w:t>
      </w:r>
      <w:r w:rsidRPr="00BB730E">
        <w:rPr>
          <w:rStyle w:val="StyleUnderline"/>
        </w:rPr>
        <w:t>y</w:t>
      </w:r>
      <w:r w:rsidRPr="00F4661A">
        <w:rPr>
          <w:sz w:val="16"/>
        </w:rPr>
        <w:t xml:space="preserve">, as seen under the Monroe Doctrine and the multiple invasions of neighboring states in the Western Hemisphere that followed. Since the Second World War, there has barely been a day when the United States has not been engaged in a foreign war. As a result, the United States believes that China will behave in the same way. And this conclusion forms the basis of a series of recent policies towards China. Americans offer their own variations on the same theme concerning Chinese mirror imaging. Nonetheless, the report argues that </w:t>
      </w:r>
      <w:r w:rsidRPr="00BB730E">
        <w:rPr>
          <w:rStyle w:val="StyleUnderline"/>
        </w:rPr>
        <w:t>Chinese leaders have begun to form a worrying consensus on what they believe to be the core elements of U.S. strategy towards China, despite Washington’s protestations to the contrary</w:t>
      </w:r>
      <w:r w:rsidRPr="00F4661A">
        <w:rPr>
          <w:sz w:val="16"/>
        </w:rPr>
        <w:t xml:space="preserve">. These are reflected in the following five-point consensus circulated among the Chinese leadership during 2014, summarizing internal conclusions about U.S. strategic intentions: • To isolate China; • </w:t>
      </w:r>
      <w:r w:rsidRPr="00BB730E">
        <w:rPr>
          <w:rStyle w:val="Emphasis"/>
        </w:rPr>
        <w:t>To contain China</w:t>
      </w:r>
      <w:r w:rsidRPr="00F4661A">
        <w:rPr>
          <w:sz w:val="16"/>
        </w:rPr>
        <w:t xml:space="preserve">; • To diminish China; • To internally divide China; and • To sabotage China’s leadership. </w:t>
      </w:r>
      <w:r w:rsidRPr="00BB730E">
        <w:rPr>
          <w:rStyle w:val="StyleUnderline"/>
        </w:rPr>
        <w:t xml:space="preserve">While these conclusions sound strange to a Western audience, they nonetheless derive from a Chinese conclusion that </w:t>
      </w:r>
      <w:r w:rsidRPr="00BB730E">
        <w:rPr>
          <w:rStyle w:val="Emphasis"/>
        </w:rPr>
        <w:t>the United States has not, and never will, accept the fundamental political legitimacy of the Chinese administration because it is not a liberal democracy</w:t>
      </w:r>
      <w:r w:rsidRPr="00BB730E">
        <w:rPr>
          <w:rStyle w:val="StyleUnderline"/>
        </w:rPr>
        <w:t>.</w:t>
      </w:r>
      <w:r w:rsidRPr="00F4661A">
        <w:rPr>
          <w:sz w:val="16"/>
        </w:rPr>
        <w:t xml:space="preserve"> </w:t>
      </w:r>
      <w:r w:rsidRPr="005A0056">
        <w:rPr>
          <w:rStyle w:val="StyleUnderline"/>
        </w:rPr>
        <w:t xml:space="preserve">They are also based on a deeply held, </w:t>
      </w:r>
      <w:r w:rsidRPr="005A0056">
        <w:rPr>
          <w:rStyle w:val="Emphasis"/>
        </w:rPr>
        <w:t>deeply “realist” Chinese conclusion</w:t>
      </w:r>
      <w:r w:rsidRPr="005A0056">
        <w:rPr>
          <w:rStyle w:val="StyleUnderline"/>
        </w:rPr>
        <w:t xml:space="preserve"> that the U.S. will never willingly concede its status as the pre-eminent regional and global power, and will do everything within its power to retain that position</w:t>
      </w:r>
      <w:r w:rsidRPr="00F4661A">
        <w:rPr>
          <w:sz w:val="16"/>
        </w:rPr>
        <w:t xml:space="preserve">. </w:t>
      </w:r>
      <w:r w:rsidRPr="005A0056">
        <w:rPr>
          <w:rStyle w:val="StyleUnderline"/>
        </w:rPr>
        <w:t xml:space="preserve">In Beijing, this assumption </w:t>
      </w:r>
      <w:r w:rsidRPr="005A0056">
        <w:rPr>
          <w:rStyle w:val="Emphasis"/>
        </w:rPr>
        <w:t>permeates perceptions of nearly all aspects of U.S. policy</w:t>
      </w:r>
      <w:r w:rsidRPr="005A0056">
        <w:rPr>
          <w:rStyle w:val="StyleUnderline"/>
        </w:rPr>
        <w:t xml:space="preserve">, from campaigns on human rights, political activism in Hong Kong, arms sales to Taiwan, and America’s failure to condemn terrorist attacks by Xinjiang separatists, to support for </w:t>
      </w:r>
      <w:proofErr w:type="spellStart"/>
      <w:r w:rsidRPr="005A0056">
        <w:rPr>
          <w:rStyle w:val="StyleUnderline"/>
        </w:rPr>
        <w:t>Falungong</w:t>
      </w:r>
      <w:proofErr w:type="spellEnd"/>
      <w:r w:rsidRPr="005A0056">
        <w:rPr>
          <w:rStyle w:val="StyleUnderline"/>
        </w:rPr>
        <w:t xml:space="preserve"> and the Dalai Lama.</w:t>
      </w:r>
      <w:r w:rsidRPr="00F4661A">
        <w:rPr>
          <w:sz w:val="16"/>
        </w:rPr>
        <w:t xml:space="preserve"> As a result, </w:t>
      </w:r>
      <w:r w:rsidRPr="005A0056">
        <w:rPr>
          <w:rStyle w:val="StyleUnderline"/>
        </w:rPr>
        <w:t>senior Chinese interlocutors conclude that the U.S. is effectively engaged in a dual strategy of undermining China from within, while also containing China from without</w:t>
      </w:r>
      <w:r w:rsidRPr="00F4661A">
        <w:rPr>
          <w:sz w:val="16"/>
        </w:rPr>
        <w:t xml:space="preserve">. </w:t>
      </w:r>
      <w:r w:rsidRPr="005A0056">
        <w:rPr>
          <w:rStyle w:val="StyleUnderline"/>
        </w:rPr>
        <w:t xml:space="preserve">American arguments that U.S. policy toward China bears </w:t>
      </w:r>
      <w:r w:rsidRPr="005A0056">
        <w:rPr>
          <w:rStyle w:val="Emphasis"/>
        </w:rPr>
        <w:t>no comparison with the Cold War-era containment of the Soviet Union are dismissed by Chinese analysts</w:t>
      </w:r>
      <w:r w:rsidRPr="00F4661A">
        <w:rPr>
          <w:sz w:val="16"/>
        </w:rPr>
        <w:t xml:space="preserve">. </w:t>
      </w:r>
      <w:r w:rsidRPr="005A0056">
        <w:rPr>
          <w:rStyle w:val="StyleUnderline"/>
        </w:rPr>
        <w:t>China points to the U.S. strategic decision to “pivot</w:t>
      </w:r>
      <w:r w:rsidRPr="00F4661A">
        <w:rPr>
          <w:sz w:val="16"/>
        </w:rPr>
        <w:t xml:space="preserve">” or “rebalance” </w:t>
      </w:r>
      <w:r w:rsidRPr="005A0056">
        <w:rPr>
          <w:rStyle w:val="Emphasis"/>
        </w:rPr>
        <w:t>to Asia as unequivocal evidence of this</w:t>
      </w:r>
      <w:r w:rsidRPr="00F4661A">
        <w:rPr>
          <w:sz w:val="16"/>
        </w:rPr>
        <w:t>. Beijing also points to Washington’s de facto support for Japanese territorial claims in the East China Sea, and its alleged abandonment of neutrality on competing territorial claims in the South China Sea in support of the Philippines, Vietnam and other South-East Asian states at the expense of China, as further evidence of containment. Finally, China adds the most recent examples of the Trans-Pacific Partnership (TPP) (which excludes China) and failed American efforts to dissuade its allies from joining the AIIB. All the above, as seen from Beijing, are designed to deny international space to China in policy domains ranging from hard security, to economics and trade diplomacy. The report notes that the U.S. disputes each of the above, and instead argues that Chinese foreign policy appears geared for an attempt to push the United States strategically out of Asia. It is against this unhappy background that, in 2013, Xi Jinping elevated the concept of “a new type of great power relationship” as a centerpiece of his diplomacy towards the U.S. Xi argued it was time to liberate the bilateral relationship from “a cold war mentality” (</w:t>
      </w:r>
      <w:proofErr w:type="spellStart"/>
      <w:r w:rsidRPr="00F4661A">
        <w:rPr>
          <w:sz w:val="16"/>
        </w:rPr>
        <w:t>lengzhan</w:t>
      </w:r>
      <w:proofErr w:type="spellEnd"/>
      <w:r w:rsidRPr="00F4661A">
        <w:rPr>
          <w:sz w:val="16"/>
        </w:rPr>
        <w:t xml:space="preserve"> </w:t>
      </w:r>
      <w:proofErr w:type="spellStart"/>
      <w:r w:rsidRPr="00F4661A">
        <w:rPr>
          <w:sz w:val="16"/>
        </w:rPr>
        <w:t>siwei</w:t>
      </w:r>
      <w:proofErr w:type="spellEnd"/>
      <w:r w:rsidRPr="00F4661A">
        <w:rPr>
          <w:sz w:val="16"/>
        </w:rPr>
        <w:t xml:space="preserve"> </w:t>
      </w:r>
      <w:proofErr w:type="spellStart"/>
      <w:r w:rsidRPr="00F4661A">
        <w:rPr>
          <w:rFonts w:ascii="MS Gothic" w:hAnsi="MS Gothic" w:cs="MS Gothic"/>
          <w:sz w:val="16"/>
        </w:rPr>
        <w:t>冷</w:t>
      </w:r>
      <w:r w:rsidRPr="00F4661A">
        <w:rPr>
          <w:rFonts w:ascii="Microsoft JhengHei" w:eastAsia="Microsoft JhengHei" w:hAnsi="Microsoft JhengHei" w:cs="Microsoft JhengHei" w:hint="eastAsia"/>
          <w:sz w:val="16"/>
        </w:rPr>
        <w:t>战思维</w:t>
      </w:r>
      <w:proofErr w:type="spellEnd"/>
      <w:r w:rsidRPr="00F4661A">
        <w:rPr>
          <w:sz w:val="16"/>
        </w:rPr>
        <w:t>) and the politics of “a zero sum game” (</w:t>
      </w:r>
      <w:proofErr w:type="spellStart"/>
      <w:r w:rsidRPr="00F4661A">
        <w:rPr>
          <w:sz w:val="16"/>
        </w:rPr>
        <w:t>linghe</w:t>
      </w:r>
      <w:proofErr w:type="spellEnd"/>
      <w:r w:rsidRPr="00F4661A">
        <w:rPr>
          <w:sz w:val="16"/>
        </w:rPr>
        <w:t xml:space="preserve"> </w:t>
      </w:r>
      <w:proofErr w:type="spellStart"/>
      <w:r w:rsidRPr="00F4661A">
        <w:rPr>
          <w:sz w:val="16"/>
        </w:rPr>
        <w:t>youxi</w:t>
      </w:r>
      <w:proofErr w:type="spellEnd"/>
      <w:r w:rsidRPr="00F4661A">
        <w:rPr>
          <w:sz w:val="16"/>
        </w:rPr>
        <w:t xml:space="preserve"> </w:t>
      </w:r>
      <w:proofErr w:type="spellStart"/>
      <w:r w:rsidRPr="00F4661A">
        <w:rPr>
          <w:rFonts w:ascii="MS Gothic" w:hAnsi="MS Gothic" w:cs="MS Gothic"/>
          <w:sz w:val="16"/>
        </w:rPr>
        <w:t>零和游</w:t>
      </w:r>
      <w:r w:rsidRPr="00F4661A">
        <w:rPr>
          <w:rFonts w:ascii="Microsoft JhengHei" w:eastAsia="Microsoft JhengHei" w:hAnsi="Microsoft JhengHei" w:cs="Microsoft JhengHei" w:hint="eastAsia"/>
          <w:sz w:val="16"/>
        </w:rPr>
        <w:t>戏</w:t>
      </w:r>
      <w:proofErr w:type="spellEnd"/>
      <w:r w:rsidRPr="00F4661A">
        <w:rPr>
          <w:sz w:val="16"/>
        </w:rPr>
        <w:t>). While disagreements inevitably arose over the definition of Chinese and American “core interests” (</w:t>
      </w:r>
      <w:proofErr w:type="spellStart"/>
      <w:r w:rsidRPr="00F4661A">
        <w:rPr>
          <w:sz w:val="16"/>
        </w:rPr>
        <w:t>hexin</w:t>
      </w:r>
      <w:proofErr w:type="spellEnd"/>
      <w:r w:rsidRPr="00F4661A">
        <w:rPr>
          <w:sz w:val="16"/>
        </w:rPr>
        <w:t xml:space="preserve"> </w:t>
      </w:r>
      <w:proofErr w:type="spellStart"/>
      <w:r w:rsidRPr="00F4661A">
        <w:rPr>
          <w:sz w:val="16"/>
        </w:rPr>
        <w:t>liyi</w:t>
      </w:r>
      <w:proofErr w:type="spellEnd"/>
      <w:r w:rsidRPr="00F4661A">
        <w:rPr>
          <w:sz w:val="16"/>
        </w:rPr>
        <w:t xml:space="preserve"> </w:t>
      </w:r>
      <w:proofErr w:type="spellStart"/>
      <w:r w:rsidRPr="00F4661A">
        <w:rPr>
          <w:rFonts w:ascii="MS Gothic" w:hAnsi="MS Gothic" w:cs="MS Gothic"/>
          <w:sz w:val="16"/>
        </w:rPr>
        <w:t>核心利益</w:t>
      </w:r>
      <w:proofErr w:type="spellEnd"/>
      <w:r w:rsidRPr="00F4661A">
        <w:rPr>
          <w:sz w:val="16"/>
        </w:rPr>
        <w:t xml:space="preserve">). the U.S. administration initially welcomed the proposal. But this concept soon fell victim to a deeply partisan debate within the United States on the administration “conceding strategic and moral parity to China” and has since disappeared from the public language of the administration. The report argues that </w:t>
      </w:r>
      <w:r w:rsidRPr="00B01D1E">
        <w:rPr>
          <w:rStyle w:val="StyleUnderline"/>
        </w:rPr>
        <w:t xml:space="preserve">mutual strategic misperceptions between the U.S. and China, informed both by history and recent experience, </w:t>
      </w:r>
      <w:r w:rsidRPr="00B01D1E">
        <w:rPr>
          <w:rStyle w:val="Emphasis"/>
        </w:rPr>
        <w:t>are likely to endure</w:t>
      </w:r>
      <w:r w:rsidRPr="00B01D1E">
        <w:rPr>
          <w:rStyle w:val="StyleUnderline"/>
        </w:rPr>
        <w:t>.</w:t>
      </w:r>
      <w:r w:rsidRPr="00F4661A">
        <w:rPr>
          <w:sz w:val="16"/>
        </w:rPr>
        <w:t xml:space="preserve"> I argue that the only real prospect of altering the present reality in a substantive and durable way lies not in discovering some magical declaratory statement. Instead, the U.S. and China should set out an explicit, agreed road map of </w:t>
      </w:r>
      <w:r w:rsidRPr="00B01D1E">
        <w:rPr>
          <w:rStyle w:val="StyleUnderline"/>
        </w:rPr>
        <w:t>cooperative</w:t>
      </w:r>
      <w:r w:rsidRPr="00F4661A">
        <w:rPr>
          <w:sz w:val="16"/>
        </w:rPr>
        <w:t xml:space="preserve"> strategic </w:t>
      </w:r>
      <w:r w:rsidRPr="00B01D1E">
        <w:rPr>
          <w:rStyle w:val="StyleUnderline"/>
        </w:rPr>
        <w:t>projects (</w:t>
      </w:r>
      <w:r w:rsidRPr="00F4661A">
        <w:rPr>
          <w:sz w:val="16"/>
        </w:rPr>
        <w:t xml:space="preserve">bilateral, regional and global) to </w:t>
      </w:r>
      <w:r w:rsidRPr="00B01D1E">
        <w:rPr>
          <w:rStyle w:val="StyleUnderline"/>
        </w:rPr>
        <w:t>build mutual trust</w:t>
      </w:r>
      <w:r w:rsidRPr="00F4661A">
        <w:rPr>
          <w:sz w:val="16"/>
        </w:rPr>
        <w:t xml:space="preserve"> and reduce deeply rooted strategic perceptions, </w:t>
      </w:r>
      <w:r w:rsidRPr="00B01D1E">
        <w:rPr>
          <w:rStyle w:val="StyleUnderline"/>
        </w:rPr>
        <w:t xml:space="preserve">inch by inch, year after year. The gains from such an approach will be </w:t>
      </w:r>
      <w:r w:rsidRPr="00B01D1E">
        <w:rPr>
          <w:rStyle w:val="Emphasis"/>
        </w:rPr>
        <w:t xml:space="preserve">slow and grueling, the reversals numerous. </w:t>
      </w:r>
      <w:r w:rsidRPr="00F4661A">
        <w:rPr>
          <w:sz w:val="16"/>
        </w:rPr>
        <w:t>But it is the only way to arrest the political and policy dynamics that flow from China’s conclusion that the U.S. will do whatever it takes to retain its status as the pre-eminent power</w:t>
      </w:r>
      <w:r>
        <w:rPr>
          <w:sz w:val="16"/>
        </w:rPr>
        <w:t>. (12-15)</w:t>
      </w:r>
    </w:p>
    <w:p w:rsidR="00D646B5" w:rsidRDefault="00D646B5" w:rsidP="00D646B5"/>
    <w:p w:rsidR="00D646B5" w:rsidRDefault="00D646B5" w:rsidP="00D646B5">
      <w:pPr>
        <w:pStyle w:val="Heading4"/>
      </w:pPr>
      <w:r>
        <w:t xml:space="preserve">Containment is the best available option- security competition is inevitable, containment minimizes it by limiting Chinese power </w:t>
      </w:r>
    </w:p>
    <w:p w:rsidR="00D646B5" w:rsidRPr="00CE6151" w:rsidRDefault="00D646B5" w:rsidP="00D646B5">
      <w:pPr>
        <w:rPr>
          <w:rStyle w:val="Style13ptBold"/>
        </w:rPr>
      </w:pPr>
      <w:proofErr w:type="spellStart"/>
      <w:r w:rsidRPr="00CE6151">
        <w:rPr>
          <w:rStyle w:val="Style13ptBold"/>
        </w:rPr>
        <w:t>Mearsheimer</w:t>
      </w:r>
      <w:proofErr w:type="spellEnd"/>
      <w:r w:rsidRPr="00CE6151">
        <w:rPr>
          <w:rStyle w:val="Style13ptBold"/>
        </w:rPr>
        <w:t>, PhD, 16</w:t>
      </w:r>
    </w:p>
    <w:p w:rsidR="00D646B5" w:rsidRPr="006A06E0" w:rsidRDefault="00D646B5" w:rsidP="00D646B5">
      <w:pPr>
        <w:rPr>
          <w:rStyle w:val="StyleUnderline"/>
          <w:u w:val="none"/>
        </w:rPr>
      </w:pPr>
      <w:r>
        <w:t xml:space="preserve">(John, R. Wendell Harrison Distinguished Service Professor University of Chicago Co-director, Program on International Security Policy University of Chicago, </w:t>
      </w:r>
      <w:hyperlink r:id="rId53" w:history="1">
        <w:r w:rsidRPr="00F40FD3">
          <w:rPr>
            <w:rStyle w:val="Hyperlink"/>
          </w:rPr>
          <w:t>http://www.huffingtonpost.com/peter-navarro-and-greg-autry/mearsheimer-on-strangling_b_9417476.html</w:t>
        </w:r>
      </w:hyperlink>
      <w:r>
        <w:t xml:space="preserve"> 3-10)</w:t>
      </w:r>
    </w:p>
    <w:p w:rsidR="00D646B5" w:rsidRPr="006A06E0" w:rsidRDefault="00D646B5" w:rsidP="00D646B5">
      <w:pPr>
        <w:rPr>
          <w:rStyle w:val="StyleUnderline"/>
          <w:sz w:val="16"/>
          <w:u w:val="none"/>
        </w:rPr>
      </w:pPr>
      <w:r w:rsidRPr="006A06E0">
        <w:rPr>
          <w:rStyle w:val="StyleUnderline"/>
          <w:sz w:val="16"/>
          <w:u w:val="none"/>
        </w:rPr>
        <w:t xml:space="preserve">I think that </w:t>
      </w:r>
      <w:r w:rsidRPr="008A3D7E">
        <w:rPr>
          <w:rStyle w:val="StyleUnderline"/>
        </w:rPr>
        <w:t>the optimal strategy for the United States</w:t>
      </w:r>
      <w:r w:rsidRPr="006A06E0">
        <w:rPr>
          <w:rStyle w:val="StyleUnderline"/>
          <w:sz w:val="16"/>
          <w:u w:val="none"/>
        </w:rPr>
        <w:t xml:space="preserve"> for </w:t>
      </w:r>
      <w:r w:rsidRPr="008A3D7E">
        <w:rPr>
          <w:rStyle w:val="StyleUnderline"/>
        </w:rPr>
        <w:t>dealing with China is to pursue</w:t>
      </w:r>
      <w:r w:rsidRPr="006A06E0">
        <w:rPr>
          <w:rStyle w:val="StyleUnderline"/>
          <w:sz w:val="16"/>
          <w:u w:val="none"/>
        </w:rPr>
        <w:t xml:space="preserve"> a </w:t>
      </w:r>
      <w:r w:rsidRPr="008A3D7E">
        <w:rPr>
          <w:rStyle w:val="Emphasis"/>
        </w:rPr>
        <w:t>containment</w:t>
      </w:r>
      <w:r w:rsidRPr="006A06E0">
        <w:rPr>
          <w:rStyle w:val="StyleUnderline"/>
          <w:sz w:val="16"/>
          <w:u w:val="none"/>
        </w:rPr>
        <w:t xml:space="preserve"> strategy similar to the one that we pursued with the Soviet Union during the Cold War. There will be some people who will argue for preventive war or for a rollback strategy, but it would be remarkably foolish, in my opinion, to pursue that option. It makes much more sense for the United States just </w:t>
      </w:r>
      <w:r w:rsidRPr="006A06E0">
        <w:rPr>
          <w:rStyle w:val="StyleUnderline"/>
        </w:rPr>
        <w:t>to work with China’s neighbors to try and contain it and to prevent it from becoming a regional hegemon.</w:t>
      </w:r>
      <w:r>
        <w:rPr>
          <w:rStyle w:val="StyleUnderline"/>
        </w:rPr>
        <w:t xml:space="preserve"> </w:t>
      </w:r>
      <w:r w:rsidRPr="006A06E0">
        <w:rPr>
          <w:rStyle w:val="StyleUnderline"/>
        </w:rPr>
        <w:t>The problem that we face</w:t>
      </w:r>
      <w:r w:rsidRPr="006A06E0">
        <w:rPr>
          <w:rStyle w:val="StyleUnderline"/>
          <w:sz w:val="16"/>
          <w:u w:val="none"/>
        </w:rPr>
        <w:t xml:space="preserve">, however, </w:t>
      </w:r>
      <w:r w:rsidRPr="006A06E0">
        <w:rPr>
          <w:rStyle w:val="StyleUnderline"/>
        </w:rPr>
        <w:t>is that as we move towards</w:t>
      </w:r>
      <w:r w:rsidRPr="006A06E0">
        <w:rPr>
          <w:rStyle w:val="StyleUnderline"/>
          <w:sz w:val="16"/>
          <w:u w:val="none"/>
        </w:rPr>
        <w:t xml:space="preserve"> a </w:t>
      </w:r>
      <w:r w:rsidRPr="006A06E0">
        <w:rPr>
          <w:rStyle w:val="StyleUnderline"/>
        </w:rPr>
        <w:t xml:space="preserve">containment </w:t>
      </w:r>
      <w:r w:rsidRPr="006A06E0">
        <w:rPr>
          <w:rStyle w:val="StyleUnderline"/>
          <w:sz w:val="16"/>
          <w:u w:val="none"/>
        </w:rPr>
        <w:t>strategy now</w:t>
      </w:r>
      <w:r w:rsidRPr="006A06E0">
        <w:rPr>
          <w:rStyle w:val="StyleUnderline"/>
        </w:rPr>
        <w:t>, we</w:t>
      </w:r>
      <w:r w:rsidRPr="006A06E0">
        <w:rPr>
          <w:rStyle w:val="StyleUnderline"/>
          <w:sz w:val="16"/>
          <w:u w:val="none"/>
        </w:rPr>
        <w:t xml:space="preserve"> almost certainly </w:t>
      </w:r>
      <w:r w:rsidRPr="006A06E0">
        <w:rPr>
          <w:rStyle w:val="StyleUnderline"/>
        </w:rPr>
        <w:t>guarantee that there will be an intense security competition between the United States and China.</w:t>
      </w:r>
      <w:r w:rsidRPr="006A06E0">
        <w:rPr>
          <w:rStyle w:val="StyleUnderline"/>
          <w:sz w:val="16"/>
          <w:u w:val="none"/>
        </w:rPr>
        <w:t xml:space="preserve"> </w:t>
      </w:r>
      <w:r w:rsidRPr="006A06E0">
        <w:rPr>
          <w:rStyle w:val="StyleUnderline"/>
        </w:rPr>
        <w:t>One might say t</w:t>
      </w:r>
      <w:r w:rsidRPr="006A06E0">
        <w:rPr>
          <w:rStyle w:val="StyleUnderline"/>
          <w:sz w:val="16"/>
          <w:u w:val="none"/>
        </w:rPr>
        <w:t xml:space="preserve">o me: “John, the argument you’re making for </w:t>
      </w:r>
      <w:r w:rsidRPr="006A06E0">
        <w:rPr>
          <w:rStyle w:val="StyleUnderline"/>
        </w:rPr>
        <w:t>containment</w:t>
      </w:r>
      <w:r w:rsidRPr="006A06E0">
        <w:rPr>
          <w:rStyle w:val="StyleUnderline"/>
          <w:sz w:val="16"/>
          <w:u w:val="none"/>
        </w:rPr>
        <w:t xml:space="preserve"> now, basically </w:t>
      </w:r>
      <w:r w:rsidRPr="006A06E0">
        <w:rPr>
          <w:rStyle w:val="StyleUnderline"/>
        </w:rPr>
        <w:t>creates a situation where you have a self-fulfilling prophecy</w:t>
      </w:r>
      <w:r w:rsidRPr="006A06E0">
        <w:rPr>
          <w:rStyle w:val="StyleUnderline"/>
          <w:sz w:val="16"/>
          <w:u w:val="none"/>
        </w:rPr>
        <w:t xml:space="preserve">, where it guarantees that China and the United States will compete for security and they will always be a danger of war.” </w:t>
      </w:r>
      <w:r w:rsidRPr="006A06E0">
        <w:rPr>
          <w:rStyle w:val="Emphasis"/>
        </w:rPr>
        <w:t>My response to that is it’s true, but we have no choice because we cannot afford to let China grow and dominate Asia for fear that it might have malign intentions. So, therefore, we have to contain it now, and it is a self-fulfilling prophecy. And my argument is that this is the tragedy of great power politics</w:t>
      </w:r>
      <w:r w:rsidRPr="006A06E0">
        <w:rPr>
          <w:rStyle w:val="StyleUnderline"/>
          <w:sz w:val="16"/>
          <w:u w:val="none"/>
        </w:rPr>
        <w:t>.</w:t>
      </w:r>
    </w:p>
    <w:p w:rsidR="00D646B5" w:rsidRDefault="00D646B5" w:rsidP="00D646B5"/>
    <w:p w:rsidR="00BB09B7" w:rsidRDefault="00BB09B7" w:rsidP="00BB09B7"/>
    <w:p w:rsidR="00BB09B7" w:rsidRDefault="00BB09B7" w:rsidP="00BB09B7"/>
    <w:p w:rsidR="00BB09B7" w:rsidRDefault="00BB09B7" w:rsidP="00BB09B7">
      <w:pPr>
        <w:pStyle w:val="Heading1"/>
      </w:pPr>
      <w:proofErr w:type="spellStart"/>
      <w:r>
        <w:t>Aff</w:t>
      </w:r>
      <w:proofErr w:type="spellEnd"/>
      <w:r>
        <w:t xml:space="preserve"> Answers </w:t>
      </w:r>
    </w:p>
    <w:p w:rsidR="00A77091" w:rsidRDefault="00A77091" w:rsidP="00A77091"/>
    <w:p w:rsidR="00A77091" w:rsidRDefault="0065521F" w:rsidP="0065521F">
      <w:pPr>
        <w:pStyle w:val="Heading2"/>
      </w:pPr>
      <w:r>
        <w:t xml:space="preserve">Uniqueness </w:t>
      </w:r>
    </w:p>
    <w:p w:rsidR="0065521F" w:rsidRDefault="0065521F" w:rsidP="0065521F"/>
    <w:p w:rsidR="009A1FEA" w:rsidRDefault="009A1FEA" w:rsidP="009A1FEA">
      <w:pPr>
        <w:pStyle w:val="Heading3"/>
      </w:pPr>
      <w:r>
        <w:t xml:space="preserve">AT: China Rise </w:t>
      </w:r>
    </w:p>
    <w:p w:rsidR="009A1FEA" w:rsidRDefault="009A1FEA" w:rsidP="009A1FEA"/>
    <w:p w:rsidR="009A1FEA" w:rsidRDefault="009A1FEA" w:rsidP="009A1FEA"/>
    <w:p w:rsidR="009A1FEA" w:rsidRDefault="009A1FEA" w:rsidP="009A1FEA"/>
    <w:p w:rsidR="009A1FEA" w:rsidRDefault="009A1FEA" w:rsidP="009A1FEA">
      <w:pPr>
        <w:pStyle w:val="Heading4"/>
      </w:pPr>
      <w:r>
        <w:t>China can’t challenge the US no matter how fast it grows</w:t>
      </w:r>
    </w:p>
    <w:p w:rsidR="009A1FEA" w:rsidRPr="009A781E" w:rsidRDefault="009A1FEA" w:rsidP="009A1FEA">
      <w:pPr>
        <w:rPr>
          <w:rStyle w:val="Style13ptBold"/>
        </w:rPr>
      </w:pPr>
      <w:r w:rsidRPr="009A781E">
        <w:rPr>
          <w:rStyle w:val="Style13ptBold"/>
        </w:rPr>
        <w:t xml:space="preserve">Brooks and </w:t>
      </w:r>
      <w:proofErr w:type="spellStart"/>
      <w:r w:rsidRPr="009A781E">
        <w:rPr>
          <w:rStyle w:val="Style13ptBold"/>
        </w:rPr>
        <w:t>Wohlforth</w:t>
      </w:r>
      <w:proofErr w:type="spellEnd"/>
      <w:r w:rsidRPr="009A781E">
        <w:rPr>
          <w:rStyle w:val="Style13ptBold"/>
        </w:rPr>
        <w:t>, PhDs, 16</w:t>
      </w:r>
    </w:p>
    <w:p w:rsidR="009A1FEA" w:rsidRPr="00566C85" w:rsidRDefault="009A1FEA" w:rsidP="009A1FEA">
      <w:pPr>
        <w:rPr>
          <w:sz w:val="16"/>
          <w:szCs w:val="16"/>
        </w:rPr>
      </w:pPr>
      <w:r w:rsidRPr="00566C85">
        <w:rPr>
          <w:sz w:val="16"/>
          <w:szCs w:val="16"/>
        </w:rPr>
        <w:t xml:space="preserve">(Stephen G, Associate Professor of Government @Dartmouth, William C, Daniel Webster Prof of Government @Dartmouth, May/June, </w:t>
      </w:r>
      <w:hyperlink r:id="rId54" w:history="1">
        <w:r w:rsidRPr="00566C85">
          <w:rPr>
            <w:rStyle w:val="Hyperlink"/>
            <w:sz w:val="16"/>
            <w:szCs w:val="16"/>
          </w:rPr>
          <w:t>https://www.foreignaffairs.com/articles/united-states/2016-04-13/once-and-future-superpower?cid=nlc-fatoday-20160520&amp;sp_mid=51424540&amp;sp_rid=c2NvdHR5cDQzMUBnbWFpbC5jb20S1&amp;spMailingID=51424540&amp;spUserID=MTg3NTEzOTE5Njk2S0&amp;spJobID=922513469&amp;spReportId=OTIyNTEzNDY5S0</w:t>
        </w:r>
      </w:hyperlink>
      <w:r w:rsidRPr="00566C85">
        <w:rPr>
          <w:sz w:val="16"/>
          <w:szCs w:val="16"/>
        </w:rPr>
        <w:t xml:space="preserve">) </w:t>
      </w:r>
    </w:p>
    <w:p w:rsidR="009A1FEA" w:rsidRDefault="009A1FEA" w:rsidP="009A1FEA">
      <w:pPr>
        <w:rPr>
          <w:rStyle w:val="StyleUnderline"/>
        </w:rPr>
      </w:pPr>
      <w:r w:rsidRPr="00300691">
        <w:rPr>
          <w:sz w:val="16"/>
        </w:rPr>
        <w:t xml:space="preserve">After two and a half decades, is the United States’ run as the world’s sole superpower coming to an end? </w:t>
      </w:r>
      <w:r w:rsidRPr="009A781E">
        <w:rPr>
          <w:rStyle w:val="StyleUnderline"/>
        </w:rPr>
        <w:t>Many</w:t>
      </w:r>
      <w:r w:rsidRPr="00300691">
        <w:rPr>
          <w:sz w:val="16"/>
        </w:rPr>
        <w:t xml:space="preserve"> say yes, </w:t>
      </w:r>
      <w:r w:rsidRPr="009A781E">
        <w:rPr>
          <w:rStyle w:val="StyleUnderline"/>
        </w:rPr>
        <w:t>see</w:t>
      </w:r>
      <w:r w:rsidRPr="00300691">
        <w:rPr>
          <w:sz w:val="16"/>
        </w:rPr>
        <w:t xml:space="preserve">ing a rising </w:t>
      </w:r>
      <w:r w:rsidRPr="009A781E">
        <w:rPr>
          <w:rStyle w:val="StyleUnderline"/>
        </w:rPr>
        <w:t>China ready to catch up to or even surpass the U</w:t>
      </w:r>
      <w:r w:rsidRPr="00300691">
        <w:rPr>
          <w:sz w:val="16"/>
        </w:rPr>
        <w:t xml:space="preserve">nited </w:t>
      </w:r>
      <w:r w:rsidRPr="009A781E">
        <w:rPr>
          <w:rStyle w:val="StyleUnderline"/>
        </w:rPr>
        <w:t>S</w:t>
      </w:r>
      <w:r w:rsidRPr="00300691">
        <w:rPr>
          <w:sz w:val="16"/>
        </w:rPr>
        <w:t xml:space="preserve">tates in the near future. By many measures, after all, China’s economy is on track to become the world’s biggest, and even if its growth slows, it will still outpace that of the United States for many years. Its coffers overflowing, Beijing has used its new wealth to attract friends, deter enemies, modernize its military, and aggressively assert sovereignty claims in its periphery. For many, therefore, the question is not whether China will become a superpower but just how soon. </w:t>
      </w:r>
      <w:r w:rsidRPr="009A781E">
        <w:rPr>
          <w:rStyle w:val="StyleUnderline"/>
        </w:rPr>
        <w:t>But this is wishful</w:t>
      </w:r>
      <w:r w:rsidRPr="00300691">
        <w:rPr>
          <w:sz w:val="16"/>
        </w:rPr>
        <w:t xml:space="preserve">, or fearful, </w:t>
      </w:r>
      <w:r w:rsidRPr="009A781E">
        <w:rPr>
          <w:rStyle w:val="StyleUnderline"/>
        </w:rPr>
        <w:t>thinking.</w:t>
      </w:r>
      <w:r w:rsidRPr="00300691">
        <w:rPr>
          <w:sz w:val="16"/>
        </w:rPr>
        <w:t xml:space="preserve"> </w:t>
      </w:r>
      <w:r w:rsidRPr="009A781E">
        <w:rPr>
          <w:rStyle w:val="StyleUnderline"/>
        </w:rPr>
        <w:t xml:space="preserve">Economic growth no longer </w:t>
      </w:r>
      <w:r w:rsidRPr="009A781E">
        <w:rPr>
          <w:rStyle w:val="Emphasis"/>
        </w:rPr>
        <w:t>translates as directly</w:t>
      </w:r>
      <w:r w:rsidRPr="009A781E">
        <w:rPr>
          <w:rStyle w:val="StyleUnderline"/>
        </w:rPr>
        <w:t xml:space="preserve"> into military power</w:t>
      </w:r>
      <w:r w:rsidRPr="00300691">
        <w:rPr>
          <w:sz w:val="16"/>
        </w:rPr>
        <w:t xml:space="preserve"> as it did in the past, </w:t>
      </w:r>
      <w:r w:rsidRPr="009A781E">
        <w:rPr>
          <w:rStyle w:val="StyleUnderline"/>
        </w:rPr>
        <w:t>which means that it is now harder than ever for rising powers to rise and established ones to fall. And China</w:t>
      </w:r>
      <w:r w:rsidRPr="00300691">
        <w:rPr>
          <w:sz w:val="16"/>
        </w:rPr>
        <w:t>—the only country with the raw potential to become a true global peer of the United States—</w:t>
      </w:r>
      <w:r w:rsidRPr="009A781E">
        <w:rPr>
          <w:rStyle w:val="StyleUnderline"/>
        </w:rPr>
        <w:t>also faces a more daunting challenge</w:t>
      </w:r>
      <w:r w:rsidRPr="00300691">
        <w:rPr>
          <w:sz w:val="16"/>
        </w:rPr>
        <w:t xml:space="preserve"> than previous rising states </w:t>
      </w:r>
      <w:r w:rsidRPr="009A781E">
        <w:rPr>
          <w:rStyle w:val="Emphasis"/>
        </w:rPr>
        <w:t>because of how far it lags behind technologically</w:t>
      </w:r>
      <w:r w:rsidRPr="00300691">
        <w:rPr>
          <w:sz w:val="16"/>
        </w:rPr>
        <w:t xml:space="preserve">. Even </w:t>
      </w:r>
      <w:r w:rsidRPr="00300691">
        <w:rPr>
          <w:rStyle w:val="StyleUnderline"/>
        </w:rPr>
        <w:t>though</w:t>
      </w:r>
      <w:r w:rsidRPr="00300691">
        <w:rPr>
          <w:sz w:val="16"/>
        </w:rPr>
        <w:t xml:space="preserve"> the </w:t>
      </w:r>
      <w:r w:rsidRPr="00300691">
        <w:rPr>
          <w:rStyle w:val="StyleUnderline"/>
        </w:rPr>
        <w:t>U</w:t>
      </w:r>
      <w:r w:rsidRPr="00300691">
        <w:rPr>
          <w:sz w:val="16"/>
        </w:rPr>
        <w:t xml:space="preserve">nited </w:t>
      </w:r>
      <w:r w:rsidRPr="00300691">
        <w:rPr>
          <w:rStyle w:val="StyleUnderline"/>
        </w:rPr>
        <w:t>S</w:t>
      </w:r>
      <w:r w:rsidRPr="00300691">
        <w:rPr>
          <w:sz w:val="16"/>
        </w:rPr>
        <w:t xml:space="preserve">tates’ </w:t>
      </w:r>
      <w:r w:rsidRPr="00300691">
        <w:rPr>
          <w:rStyle w:val="StyleUnderline"/>
        </w:rPr>
        <w:t xml:space="preserve">economic dominance has eroded from its peak, the country’s military superiority </w:t>
      </w:r>
      <w:r w:rsidRPr="00300691">
        <w:rPr>
          <w:rStyle w:val="Emphasis"/>
        </w:rPr>
        <w:t>is not going anywhere,</w:t>
      </w:r>
      <w:r w:rsidRPr="00300691">
        <w:rPr>
          <w:sz w:val="16"/>
        </w:rPr>
        <w:t xml:space="preserve"> </w:t>
      </w:r>
      <w:r w:rsidRPr="00300691">
        <w:rPr>
          <w:rStyle w:val="StyleUnderline"/>
        </w:rPr>
        <w:t>nor is the globe-spanning alliance structure that constitutes the core of the existing liberal international order</w:t>
      </w:r>
      <w:r w:rsidRPr="00300691">
        <w:rPr>
          <w:sz w:val="16"/>
        </w:rPr>
        <w:t xml:space="preserve"> (unless Washington unwisely decides to throw it away). </w:t>
      </w:r>
      <w:r w:rsidRPr="00300691">
        <w:rPr>
          <w:rStyle w:val="StyleUnderline"/>
        </w:rPr>
        <w:t>Rather than expecting a power transition</w:t>
      </w:r>
      <w:r w:rsidRPr="00300691">
        <w:rPr>
          <w:sz w:val="16"/>
        </w:rPr>
        <w:t xml:space="preserve"> in international politics, </w:t>
      </w:r>
      <w:r w:rsidRPr="00300691">
        <w:rPr>
          <w:rStyle w:val="StyleUnderline"/>
        </w:rPr>
        <w:t>everyone should start getting used to a world in which the U</w:t>
      </w:r>
      <w:r w:rsidRPr="00300691">
        <w:rPr>
          <w:sz w:val="16"/>
        </w:rPr>
        <w:t xml:space="preserve">nited </w:t>
      </w:r>
      <w:r w:rsidRPr="00300691">
        <w:rPr>
          <w:rStyle w:val="StyleUnderline"/>
        </w:rPr>
        <w:t>S</w:t>
      </w:r>
      <w:r w:rsidRPr="00300691">
        <w:rPr>
          <w:sz w:val="16"/>
        </w:rPr>
        <w:t xml:space="preserve">tates </w:t>
      </w:r>
      <w:r w:rsidRPr="00300691">
        <w:rPr>
          <w:rStyle w:val="StyleUnderline"/>
        </w:rPr>
        <w:t>remains the sole superpower for decades to come.</w:t>
      </w:r>
    </w:p>
    <w:p w:rsidR="009A1FEA" w:rsidRDefault="009A1FEA" w:rsidP="009A1FEA">
      <w:pPr>
        <w:rPr>
          <w:rStyle w:val="StyleUnderline"/>
        </w:rPr>
      </w:pPr>
    </w:p>
    <w:p w:rsidR="00A73B56" w:rsidRDefault="00A73B56" w:rsidP="00A73B56">
      <w:pPr>
        <w:pStyle w:val="Heading3"/>
      </w:pPr>
      <w:r>
        <w:t xml:space="preserve">AT: Rise Fast/Impacts Short Term </w:t>
      </w:r>
    </w:p>
    <w:p w:rsidR="00A73B56" w:rsidRDefault="00A73B56" w:rsidP="00A73B56"/>
    <w:p w:rsidR="00A73B56" w:rsidRDefault="00A73B56" w:rsidP="00A73B56">
      <w:pPr>
        <w:pStyle w:val="Heading4"/>
      </w:pPr>
      <w:r>
        <w:t xml:space="preserve">No chance of rapid China rise- obstacles too great </w:t>
      </w:r>
    </w:p>
    <w:p w:rsidR="00A73B56" w:rsidRPr="009A781E" w:rsidRDefault="00A73B56" w:rsidP="00A73B56">
      <w:pPr>
        <w:rPr>
          <w:rStyle w:val="Style13ptBold"/>
        </w:rPr>
      </w:pPr>
      <w:r w:rsidRPr="009A781E">
        <w:rPr>
          <w:rStyle w:val="Style13ptBold"/>
        </w:rPr>
        <w:t xml:space="preserve">Brooks and </w:t>
      </w:r>
      <w:proofErr w:type="spellStart"/>
      <w:r w:rsidRPr="009A781E">
        <w:rPr>
          <w:rStyle w:val="Style13ptBold"/>
        </w:rPr>
        <w:t>Wohlforth</w:t>
      </w:r>
      <w:proofErr w:type="spellEnd"/>
      <w:r w:rsidRPr="009A781E">
        <w:rPr>
          <w:rStyle w:val="Style13ptBold"/>
        </w:rPr>
        <w:t>, PhDs, 16</w:t>
      </w:r>
    </w:p>
    <w:p w:rsidR="00A73B56" w:rsidRPr="00566C85" w:rsidRDefault="00A73B56" w:rsidP="00A73B56">
      <w:pPr>
        <w:rPr>
          <w:sz w:val="16"/>
          <w:szCs w:val="16"/>
        </w:rPr>
      </w:pPr>
      <w:r w:rsidRPr="00566C85">
        <w:rPr>
          <w:sz w:val="16"/>
          <w:szCs w:val="16"/>
        </w:rPr>
        <w:t xml:space="preserve">(Stephen G, Associate Professor of Government @Dartmouth, William C, Daniel Webster Prof of Government @Dartmouth, May/June, </w:t>
      </w:r>
      <w:hyperlink r:id="rId55" w:history="1">
        <w:r w:rsidRPr="00566C85">
          <w:rPr>
            <w:rStyle w:val="Hyperlink"/>
            <w:sz w:val="16"/>
            <w:szCs w:val="16"/>
          </w:rPr>
          <w:t>https://www.foreignaffairs.com/articles/united-states/2016-04-13/once-and-future-superpower?cid=nlc-fatoday-20160520&amp;sp_mid=51424540&amp;sp_rid=c2NvdHR5cDQzMUBnbWFpbC5jb20S1&amp;spMailingID=51424540&amp;spUserID=MTg3NTEzOTE5Njk2S0&amp;spJobID=922513469&amp;spReportId=OTIyNTEzNDY5S0</w:t>
        </w:r>
      </w:hyperlink>
      <w:r w:rsidRPr="00566C85">
        <w:rPr>
          <w:sz w:val="16"/>
          <w:szCs w:val="16"/>
        </w:rPr>
        <w:t xml:space="preserve">) </w:t>
      </w:r>
    </w:p>
    <w:p w:rsidR="00A73B56" w:rsidRPr="00BD6F11" w:rsidRDefault="00A73B56" w:rsidP="00A73B56">
      <w:pPr>
        <w:rPr>
          <w:rStyle w:val="StyleUnderline"/>
        </w:rPr>
      </w:pPr>
      <w:r w:rsidRPr="00AA330F">
        <w:rPr>
          <w:rStyle w:val="StyleUnderline"/>
        </w:rPr>
        <w:t>In the</w:t>
      </w:r>
      <w:r w:rsidRPr="00BD6F11">
        <w:rPr>
          <w:sz w:val="16"/>
        </w:rPr>
        <w:t xml:space="preserve"> 19</w:t>
      </w:r>
      <w:r w:rsidRPr="00AA330F">
        <w:rPr>
          <w:rStyle w:val="StyleUnderline"/>
        </w:rPr>
        <w:t>30s</w:t>
      </w:r>
      <w:r w:rsidRPr="00BD6F11">
        <w:rPr>
          <w:sz w:val="16"/>
        </w:rPr>
        <w:t xml:space="preserve"> alone</w:t>
      </w:r>
      <w:r w:rsidRPr="00AA330F">
        <w:rPr>
          <w:rStyle w:val="StyleUnderline"/>
        </w:rPr>
        <w:t>, Japan escaped the depths of depression and morphed into a rampaging military machine</w:t>
      </w:r>
      <w:r w:rsidRPr="00BD6F11">
        <w:rPr>
          <w:sz w:val="16"/>
        </w:rPr>
        <w:t xml:space="preserve">, Germany transformed from the disarmed loser of World War I into a juggernaut capable of conquering Europe, and the Soviet Union recovered from war and revolution to become a formidable land power. </w:t>
      </w:r>
      <w:r w:rsidRPr="00AA330F">
        <w:rPr>
          <w:rStyle w:val="StyleUnderline"/>
        </w:rPr>
        <w:t>The next decade saw the U</w:t>
      </w:r>
      <w:r w:rsidRPr="00BD6F11">
        <w:rPr>
          <w:sz w:val="16"/>
        </w:rPr>
        <w:t xml:space="preserve">nited </w:t>
      </w:r>
      <w:r w:rsidRPr="00AA330F">
        <w:rPr>
          <w:rStyle w:val="StyleUnderline"/>
        </w:rPr>
        <w:t>S</w:t>
      </w:r>
      <w:r w:rsidRPr="00BD6F11">
        <w:rPr>
          <w:sz w:val="16"/>
        </w:rPr>
        <w:t xml:space="preserve">tates’ own </w:t>
      </w:r>
      <w:r w:rsidRPr="00AA330F">
        <w:rPr>
          <w:rStyle w:val="StyleUnderline"/>
        </w:rPr>
        <w:t>sprint from military also-ran to global superpower,</w:t>
      </w:r>
      <w:r w:rsidRPr="00BD6F11">
        <w:rPr>
          <w:sz w:val="16"/>
        </w:rPr>
        <w:t xml:space="preserve"> with a nuclear Soviet Union close on its heels. Today, few seriously anticipate another world war, or even another cold war, but </w:t>
      </w:r>
      <w:r w:rsidRPr="00AA330F">
        <w:rPr>
          <w:rStyle w:val="StyleUnderline"/>
        </w:rPr>
        <w:t>many observers argue that these past experiences reveal just how quickly countries can become dangerous</w:t>
      </w:r>
      <w:r w:rsidRPr="00BD6F11">
        <w:rPr>
          <w:sz w:val="16"/>
        </w:rPr>
        <w:t xml:space="preserve"> once they try to extract military capabilities from their economies. </w:t>
      </w:r>
      <w:r w:rsidRPr="00AA330F">
        <w:rPr>
          <w:rStyle w:val="Emphasis"/>
        </w:rPr>
        <w:t>But what is taking place now is not your grandfather’s power transition</w:t>
      </w:r>
      <w:r w:rsidRPr="00BD6F11">
        <w:rPr>
          <w:sz w:val="16"/>
        </w:rPr>
        <w:t xml:space="preserve">. One can debate whether China will soon reach the first major milestone on the journey from great power to superpower: having the requisite economic resources. But </w:t>
      </w:r>
      <w:r w:rsidRPr="001A29FB">
        <w:rPr>
          <w:rStyle w:val="StyleUnderline"/>
        </w:rPr>
        <w:t>a giant economy alone won’t make China the world’s second superpower, nor would overcoming the next big hurdle, attaining the requisite technological capacity. After that lies the challenge of transforming all this latent power into the full range of systems needed for global power projection and learning how to use them</w:t>
      </w:r>
      <w:r w:rsidRPr="00BD6F11">
        <w:rPr>
          <w:sz w:val="16"/>
        </w:rPr>
        <w:t xml:space="preserve">. </w:t>
      </w:r>
      <w:r w:rsidRPr="001A29FB">
        <w:rPr>
          <w:rStyle w:val="Emphasis"/>
        </w:rPr>
        <w:t>Each of these steps is time consuming and fraught with difficulty</w:t>
      </w:r>
      <w:r w:rsidRPr="00BD6F11">
        <w:rPr>
          <w:sz w:val="16"/>
        </w:rPr>
        <w:t xml:space="preserve">. As a result, </w:t>
      </w:r>
      <w:r w:rsidRPr="001A29FB">
        <w:rPr>
          <w:rStyle w:val="StyleUnderline"/>
        </w:rPr>
        <w:t>China will</w:t>
      </w:r>
      <w:r w:rsidRPr="00BD6F11">
        <w:rPr>
          <w:sz w:val="16"/>
        </w:rPr>
        <w:t xml:space="preserve">, for a long time, </w:t>
      </w:r>
      <w:r w:rsidRPr="001A29FB">
        <w:rPr>
          <w:rStyle w:val="StyleUnderline"/>
        </w:rPr>
        <w:t xml:space="preserve">continue to hover somewhere between a great power and a superpower. </w:t>
      </w:r>
      <w:r w:rsidRPr="00BD6F11">
        <w:rPr>
          <w:sz w:val="16"/>
        </w:rPr>
        <w:t xml:space="preserve">You might call it “an emerging potential superpower”: thanks to its economic growth, China has broken free from the great-power pack, but it still has a long way to go before it might gain the economic and technological capacity to become a superpower. </w:t>
      </w:r>
      <w:r w:rsidRPr="001A29FB">
        <w:rPr>
          <w:rStyle w:val="StyleUnderline"/>
        </w:rPr>
        <w:t>China’s quest for superpower status is undermined by something else, too: weak incentives to make the sacrifices required</w:t>
      </w:r>
      <w:r w:rsidRPr="00BD6F11">
        <w:rPr>
          <w:rStyle w:val="StyleUnderline"/>
        </w:rPr>
        <w:t>. The U</w:t>
      </w:r>
      <w:r w:rsidRPr="00BD6F11">
        <w:rPr>
          <w:sz w:val="16"/>
        </w:rPr>
        <w:t xml:space="preserve">nited </w:t>
      </w:r>
      <w:r w:rsidRPr="00BD6F11">
        <w:rPr>
          <w:rStyle w:val="StyleUnderline"/>
        </w:rPr>
        <w:t>S</w:t>
      </w:r>
      <w:r w:rsidRPr="00BD6F11">
        <w:rPr>
          <w:sz w:val="16"/>
        </w:rPr>
        <w:t xml:space="preserve">tates </w:t>
      </w:r>
      <w:r w:rsidRPr="00BD6F11">
        <w:rPr>
          <w:rStyle w:val="StyleUnderline"/>
        </w:rPr>
        <w:t>owes its far-reaching military capabilities to the existential imperatives of the Cold War.</w:t>
      </w:r>
      <w:r w:rsidRPr="00BD6F11">
        <w:rPr>
          <w:sz w:val="16"/>
        </w:rPr>
        <w:t xml:space="preserve"> </w:t>
      </w:r>
      <w:r w:rsidRPr="00BD6F11">
        <w:rPr>
          <w:rStyle w:val="StyleUnderline"/>
        </w:rPr>
        <w:t>The country would never have borne the burden it did had policymakers not faced the challenge</w:t>
      </w:r>
      <w:r w:rsidRPr="00BD6F11">
        <w:rPr>
          <w:sz w:val="16"/>
        </w:rPr>
        <w:t xml:space="preserve"> of balancing the Soviet Union, a superpower with the potential to dominate Eurasia. (Indeed, it is no surprise that two and a half decades after the Soviet Union collapsed, it is Russia that possesses the second-greatest military capability in the world.) Today, </w:t>
      </w:r>
      <w:r w:rsidRPr="00BD6F11">
        <w:rPr>
          <w:rStyle w:val="StyleUnderline"/>
        </w:rPr>
        <w:t>China faces nothing like the Cold War pressures that led the United States to invest so much in its military</w:t>
      </w:r>
      <w:r w:rsidRPr="00BD6F11">
        <w:rPr>
          <w:sz w:val="16"/>
        </w:rPr>
        <w:t xml:space="preserve">. The United States is a far less threatening superpower than the Soviet Union was: however aggravating Chinese policymakers find U.S. foreign policy, it is unlikely to engender the level of fear that motivated Washington during the Cold War. </w:t>
      </w:r>
      <w:r w:rsidRPr="00BD6F11">
        <w:rPr>
          <w:rStyle w:val="StyleUnderline"/>
        </w:rPr>
        <w:t>Stacking the odds against China even more, the United States has few incentives to give up power, thanks to the web of alliances it has long boasted</w:t>
      </w:r>
      <w:r w:rsidRPr="00BD6F11">
        <w:rPr>
          <w:sz w:val="16"/>
        </w:rPr>
        <w:t xml:space="preserve">. </w:t>
      </w:r>
      <w:r w:rsidRPr="00BD6F11">
        <w:rPr>
          <w:rStyle w:val="StyleUnderline"/>
        </w:rPr>
        <w:t>A list of U.S. allies reads as a who’s who of the world’s most advanced economies, and these partners have lowered the price of maintaining the United States’ superpower status</w:t>
      </w:r>
      <w:r w:rsidRPr="00BD6F11">
        <w:rPr>
          <w:sz w:val="16"/>
        </w:rPr>
        <w:t xml:space="preserve">. U.S. defense spending stood at around three percent of GDP at the end of the 1990s, rose to around five percent in the next decade on account of the wars in Afghanistan and Iraq, and has now fallen back to close to three percent. Washington has been able to sustain a global military capacity with relatively little effort thanks in part to the bases its allies host and the top-end weapons they help develop. </w:t>
      </w:r>
      <w:r w:rsidRPr="00BD6F11">
        <w:rPr>
          <w:rStyle w:val="StyleUnderline"/>
        </w:rPr>
        <w:t>China’s only steadfast ally is North Korea, which is often more trouble than it is worth.</w:t>
      </w:r>
    </w:p>
    <w:p w:rsidR="00A73B56" w:rsidRDefault="00A73B56" w:rsidP="009A1FEA">
      <w:pPr>
        <w:rPr>
          <w:rStyle w:val="StyleUnderline"/>
        </w:rPr>
      </w:pPr>
    </w:p>
    <w:p w:rsidR="009A1FEA" w:rsidRDefault="009A1FEA" w:rsidP="009A1FEA">
      <w:pPr>
        <w:pStyle w:val="Heading3"/>
      </w:pPr>
      <w:r>
        <w:t xml:space="preserve">AT: China Rise- GDP </w:t>
      </w:r>
    </w:p>
    <w:p w:rsidR="009A1FEA" w:rsidRDefault="009A1FEA" w:rsidP="009A1FEA">
      <w:pPr>
        <w:rPr>
          <w:rFonts w:eastAsiaTheme="majorEastAsia" w:cstheme="majorBidi"/>
          <w:b/>
          <w:iCs/>
          <w:sz w:val="26"/>
        </w:rPr>
      </w:pPr>
    </w:p>
    <w:p w:rsidR="009A1FEA" w:rsidRDefault="009A1FEA" w:rsidP="009A1FEA">
      <w:pPr>
        <w:pStyle w:val="Heading4"/>
      </w:pPr>
      <w:r>
        <w:t xml:space="preserve">GDP is deceptive- overstates China’s parity with US </w:t>
      </w:r>
    </w:p>
    <w:p w:rsidR="009A1FEA" w:rsidRPr="009A781E" w:rsidRDefault="009A1FEA" w:rsidP="009A1FEA">
      <w:pPr>
        <w:rPr>
          <w:rStyle w:val="Style13ptBold"/>
        </w:rPr>
      </w:pPr>
      <w:r w:rsidRPr="009A781E">
        <w:rPr>
          <w:rStyle w:val="Style13ptBold"/>
        </w:rPr>
        <w:t xml:space="preserve">Brooks and </w:t>
      </w:r>
      <w:proofErr w:type="spellStart"/>
      <w:r w:rsidRPr="009A781E">
        <w:rPr>
          <w:rStyle w:val="Style13ptBold"/>
        </w:rPr>
        <w:t>Wohlforth</w:t>
      </w:r>
      <w:proofErr w:type="spellEnd"/>
      <w:r w:rsidRPr="009A781E">
        <w:rPr>
          <w:rStyle w:val="Style13ptBold"/>
        </w:rPr>
        <w:t>, PhDs, 16</w:t>
      </w:r>
    </w:p>
    <w:p w:rsidR="009A1FEA" w:rsidRPr="00566C85" w:rsidRDefault="009A1FEA" w:rsidP="009A1FEA">
      <w:pPr>
        <w:rPr>
          <w:sz w:val="16"/>
          <w:szCs w:val="16"/>
        </w:rPr>
      </w:pPr>
      <w:r w:rsidRPr="00566C85">
        <w:rPr>
          <w:sz w:val="16"/>
          <w:szCs w:val="16"/>
        </w:rPr>
        <w:t xml:space="preserve">(Stephen G, Associate Professor of Government @Dartmouth, William C, Daniel Webster Prof of Government @Dartmouth, May/June, </w:t>
      </w:r>
      <w:hyperlink r:id="rId56" w:history="1">
        <w:r w:rsidRPr="00566C85">
          <w:rPr>
            <w:rStyle w:val="Hyperlink"/>
            <w:sz w:val="16"/>
            <w:szCs w:val="16"/>
          </w:rPr>
          <w:t>https://www.foreignaffairs.com/articles/united-states/2016-04-13/once-and-future-superpower?cid=nlc-fatoday-20160520&amp;sp_mid=51424540&amp;sp_rid=c2NvdHR5cDQzMUBnbWFpbC5jb20S1&amp;spMailingID=51424540&amp;spUserID=MTg3NTEzOTE5Njk2S0&amp;spJobID=922513469&amp;spReportId=OTIyNTEzNDY5S0</w:t>
        </w:r>
      </w:hyperlink>
      <w:r w:rsidRPr="00566C85">
        <w:rPr>
          <w:sz w:val="16"/>
          <w:szCs w:val="16"/>
        </w:rPr>
        <w:t xml:space="preserve">) </w:t>
      </w:r>
    </w:p>
    <w:p w:rsidR="009A1FEA" w:rsidRPr="00EC2B69" w:rsidRDefault="009A1FEA" w:rsidP="009A1FEA">
      <w:pPr>
        <w:rPr>
          <w:rStyle w:val="StyleUnderline"/>
        </w:rPr>
      </w:pPr>
      <w:r w:rsidRPr="00484BA0">
        <w:rPr>
          <w:rStyle w:val="StyleUnderline"/>
        </w:rPr>
        <w:t>Precisely because the Chinese economy is so unlike the U.S. economy</w:t>
      </w:r>
      <w:r w:rsidRPr="00484BA0">
        <w:rPr>
          <w:rFonts w:eastAsiaTheme="majorEastAsia" w:cstheme="majorBidi"/>
          <w:iCs/>
          <w:sz w:val="26"/>
        </w:rPr>
        <w:t xml:space="preserve">, </w:t>
      </w:r>
      <w:r w:rsidRPr="00E47C6E">
        <w:rPr>
          <w:rStyle w:val="Emphasis"/>
        </w:rPr>
        <w:t xml:space="preserve">the measure fueling expectations of a power shift, GDP, greatly underestimates the true economic gap between the two </w:t>
      </w:r>
      <w:r w:rsidRPr="00484BA0">
        <w:rPr>
          <w:rFonts w:eastAsiaTheme="majorEastAsia" w:cstheme="majorBidi"/>
          <w:iCs/>
        </w:rPr>
        <w:t xml:space="preserve">countries. For one thing, </w:t>
      </w:r>
      <w:r w:rsidRPr="00B42348">
        <w:rPr>
          <w:rStyle w:val="StyleUnderline"/>
        </w:rPr>
        <w:t>the immense destruction that China is now wreaking on its environment counts favorably toward its GDP, even though it will reduce economic capacity over time by shortening life spans and raising cleanup and health-care costs.</w:t>
      </w:r>
      <w:r w:rsidRPr="00484BA0">
        <w:rPr>
          <w:rFonts w:eastAsiaTheme="majorEastAsia" w:cstheme="majorBidi"/>
          <w:iCs/>
        </w:rPr>
        <w:t xml:space="preserve"> For another thing, </w:t>
      </w:r>
      <w:r w:rsidRPr="00B42348">
        <w:rPr>
          <w:rStyle w:val="StyleUnderline"/>
        </w:rPr>
        <w:t xml:space="preserve">GDP was originally designed to measure mid-twentieth-century manufacturing economies, and so the more knowledge-based and global­ized a country’s production is, the more its GDP </w:t>
      </w:r>
      <w:r w:rsidRPr="00B42348">
        <w:rPr>
          <w:rStyle w:val="Emphasis"/>
        </w:rPr>
        <w:t>underestimates its economy’s true size</w:t>
      </w:r>
      <w:r w:rsidRPr="00B42348">
        <w:rPr>
          <w:rStyle w:val="StyleUnderline"/>
        </w:rPr>
        <w:t>.</w:t>
      </w:r>
      <w:r w:rsidRPr="00484BA0">
        <w:rPr>
          <w:rFonts w:eastAsiaTheme="majorEastAsia" w:cstheme="majorBidi"/>
          <w:iCs/>
        </w:rPr>
        <w:t xml:space="preserve"> A</w:t>
      </w:r>
      <w:r w:rsidRPr="00B42348">
        <w:rPr>
          <w:rStyle w:val="StyleUnderline"/>
        </w:rPr>
        <w:t xml:space="preserve"> new statistic developed by the UN suggests the degree to which </w:t>
      </w:r>
      <w:r w:rsidRPr="00B42348">
        <w:rPr>
          <w:rStyle w:val="Emphasis"/>
        </w:rPr>
        <w:t>GDP inflates China’s relative power.</w:t>
      </w:r>
      <w:r w:rsidRPr="00484BA0">
        <w:rPr>
          <w:rFonts w:eastAsiaTheme="majorEastAsia" w:cstheme="majorBidi"/>
          <w:iCs/>
        </w:rPr>
        <w:t xml:space="preserve"> </w:t>
      </w:r>
      <w:r w:rsidRPr="00B42348">
        <w:rPr>
          <w:rStyle w:val="StyleUnderline"/>
        </w:rPr>
        <w:t>Called “inclusive wealth,”</w:t>
      </w:r>
      <w:r w:rsidRPr="00484BA0">
        <w:rPr>
          <w:rFonts w:eastAsiaTheme="majorEastAsia" w:cstheme="majorBidi"/>
          <w:iCs/>
        </w:rPr>
        <w:t xml:space="preserve"> this measure represents economists’ most systematic effort to date to calculate a state’s wealth. As a UN report explained, it counts a country’s stock of assets in three areas: “(</w:t>
      </w:r>
      <w:proofErr w:type="spellStart"/>
      <w:r w:rsidRPr="00484BA0">
        <w:rPr>
          <w:rFonts w:eastAsiaTheme="majorEastAsia" w:cstheme="majorBidi"/>
          <w:iCs/>
        </w:rPr>
        <w:t>i</w:t>
      </w:r>
      <w:proofErr w:type="spellEnd"/>
      <w:r w:rsidRPr="00484BA0">
        <w:rPr>
          <w:rFonts w:eastAsiaTheme="majorEastAsia" w:cstheme="majorBidi"/>
          <w:iCs/>
        </w:rPr>
        <w:t xml:space="preserve">) manufactured capital (roads, buildings, machines, and equipment), (ii) human capital (skills, education, health), and (iii) natural capital (sub-soil resources, ecosystems, the atmosphere).” Added up, </w:t>
      </w:r>
      <w:r w:rsidRPr="00B42348">
        <w:rPr>
          <w:rStyle w:val="StyleUnderline"/>
        </w:rPr>
        <w:t xml:space="preserve">the United States’ inclusive wealth comes to almost $144 trillion—4.5 times China’s $32 </w:t>
      </w:r>
      <w:proofErr w:type="spellStart"/>
      <w:r w:rsidRPr="00B42348">
        <w:rPr>
          <w:rStyle w:val="StyleUnderline"/>
        </w:rPr>
        <w:t>trillion</w:t>
      </w:r>
      <w:r w:rsidRPr="00484BA0">
        <w:rPr>
          <w:rFonts w:eastAsiaTheme="majorEastAsia" w:cstheme="majorBidi"/>
          <w:iCs/>
        </w:rPr>
        <w:t>.The</w:t>
      </w:r>
      <w:proofErr w:type="spellEnd"/>
      <w:r w:rsidRPr="00484BA0">
        <w:rPr>
          <w:rFonts w:eastAsiaTheme="majorEastAsia" w:cstheme="majorBidi"/>
          <w:iCs/>
        </w:rPr>
        <w:t xml:space="preserve"> true size of China’s economy relative to the United States’ may lie somewhere in between the numbers provided by GDP and inclusive wealth, and admittedly, the latter measure has yet to receive the same level of scrutiny as GDP. </w:t>
      </w:r>
      <w:r w:rsidRPr="00B42348">
        <w:rPr>
          <w:rStyle w:val="StyleUnderline"/>
        </w:rPr>
        <w:t>The problem with GDP,</w:t>
      </w:r>
      <w:r w:rsidRPr="00484BA0">
        <w:rPr>
          <w:rFonts w:eastAsiaTheme="majorEastAsia" w:cstheme="majorBidi"/>
          <w:iCs/>
        </w:rPr>
        <w:t xml:space="preserve"> however, </w:t>
      </w:r>
      <w:r w:rsidRPr="00B42348">
        <w:rPr>
          <w:rStyle w:val="StyleUnderline"/>
        </w:rPr>
        <w:t>is that it measures a flow</w:t>
      </w:r>
      <w:r w:rsidRPr="00484BA0">
        <w:rPr>
          <w:rFonts w:eastAsiaTheme="majorEastAsia" w:cstheme="majorBidi"/>
          <w:iCs/>
        </w:rPr>
        <w:t xml:space="preserve"> (typically, the value of goods and services produced in a year), </w:t>
      </w:r>
      <w:r w:rsidRPr="00B42348">
        <w:rPr>
          <w:rStyle w:val="StyleUnderline"/>
        </w:rPr>
        <w:t>whereas inclusive wealth measures a stock.</w:t>
      </w:r>
      <w:r w:rsidRPr="00484BA0">
        <w:rPr>
          <w:rFonts w:eastAsiaTheme="majorEastAsia" w:cstheme="majorBidi"/>
          <w:iCs/>
        </w:rPr>
        <w:t xml:space="preserve"> As The Economist put it, “</w:t>
      </w:r>
      <w:r w:rsidRPr="00EC2B69">
        <w:rPr>
          <w:rStyle w:val="StyleUnderline"/>
        </w:rPr>
        <w:t>Gauging an economy by its GDP is like judging a company by its quarterly profits, without ever peeking at its balance-sheet.</w:t>
      </w:r>
      <w:r w:rsidRPr="00484BA0">
        <w:rPr>
          <w:rFonts w:eastAsiaTheme="majorEastAsia" w:cstheme="majorBidi"/>
          <w:iCs/>
        </w:rPr>
        <w:t xml:space="preserve">” </w:t>
      </w:r>
      <w:r w:rsidRPr="00EC2B69">
        <w:rPr>
          <w:rStyle w:val="StyleUnderline"/>
        </w:rPr>
        <w:t xml:space="preserve">Because inclusive wealth measures the pool of resources a government can conceivably draw on to </w:t>
      </w:r>
      <w:r w:rsidRPr="00EC2B69">
        <w:rPr>
          <w:rStyle w:val="Emphasis"/>
        </w:rPr>
        <w:t>achieve its strategic objectives</w:t>
      </w:r>
      <w:r w:rsidRPr="00EC2B69">
        <w:rPr>
          <w:rStyle w:val="StyleUnderline"/>
        </w:rPr>
        <w:t>, it is the more useful metric when thinking about geopolitical competition</w:t>
      </w:r>
      <w:r w:rsidRPr="00484BA0">
        <w:rPr>
          <w:rFonts w:eastAsiaTheme="majorEastAsia" w:cstheme="majorBidi"/>
          <w:iCs/>
        </w:rPr>
        <w:t xml:space="preserve">. But no matter how one compares the size of the U.S. and Chinese economies, </w:t>
      </w:r>
      <w:r w:rsidRPr="00EC2B69">
        <w:rPr>
          <w:rStyle w:val="StyleUnderline"/>
        </w:rPr>
        <w:t>it is clear that the U</w:t>
      </w:r>
      <w:r w:rsidRPr="00484BA0">
        <w:rPr>
          <w:rFonts w:eastAsiaTheme="majorEastAsia" w:cstheme="majorBidi"/>
          <w:iCs/>
        </w:rPr>
        <w:t xml:space="preserve">nited </w:t>
      </w:r>
      <w:r w:rsidRPr="00EC2B69">
        <w:rPr>
          <w:rStyle w:val="StyleUnderline"/>
        </w:rPr>
        <w:t>S</w:t>
      </w:r>
      <w:r w:rsidRPr="00484BA0">
        <w:rPr>
          <w:rFonts w:eastAsiaTheme="majorEastAsia" w:cstheme="majorBidi"/>
          <w:iCs/>
        </w:rPr>
        <w:t xml:space="preserve">tates </w:t>
      </w:r>
      <w:r w:rsidRPr="00EC2B69">
        <w:rPr>
          <w:rStyle w:val="Emphasis"/>
        </w:rPr>
        <w:t>is far more capable of converting its resources into military might</w:t>
      </w:r>
      <w:r w:rsidRPr="00484BA0">
        <w:rPr>
          <w:rFonts w:eastAsiaTheme="majorEastAsia" w:cstheme="majorBidi"/>
          <w:iCs/>
        </w:rPr>
        <w:t xml:space="preserve">. </w:t>
      </w:r>
      <w:r w:rsidRPr="00EC2B69">
        <w:rPr>
          <w:rStyle w:val="StyleUnderline"/>
        </w:rPr>
        <w:t>In the past, rising states had levels of technological prowess similar to those of leading ones</w:t>
      </w:r>
      <w:r w:rsidRPr="00484BA0">
        <w:rPr>
          <w:rFonts w:eastAsiaTheme="majorEastAsia" w:cstheme="majorBidi"/>
          <w:iCs/>
        </w:rPr>
        <w:t xml:space="preserve">. During the late nineteenth and early twentieth centuries, for example, the United States didn’t lag far behind the United Kingdom in terms of technology, nor did Germany lag far behind the erstwhile Allies during the interwar years, nor was the Soviet Union backward technologically compared with the United States during the early Cold War. </w:t>
      </w:r>
      <w:r w:rsidRPr="00EC2B69">
        <w:rPr>
          <w:rStyle w:val="StyleUnderline"/>
        </w:rPr>
        <w:t>This meant that when these challengers rose economically, they could soon mount a serious military challenge to the dominant power. China’s relative technological backwardness today</w:t>
      </w:r>
      <w:r w:rsidRPr="00484BA0">
        <w:rPr>
          <w:rFonts w:eastAsiaTheme="majorEastAsia" w:cstheme="majorBidi"/>
          <w:iCs/>
        </w:rPr>
        <w:t xml:space="preserve">, however, </w:t>
      </w:r>
      <w:r w:rsidRPr="00EC2B69">
        <w:rPr>
          <w:rStyle w:val="StyleUnderline"/>
        </w:rPr>
        <w:t>means that even if its economy continues to gain ground, it will not be easy for it to catch up militarily and become a true global strategic peer, as opposed to a merely a major player in its own neighborhood.</w:t>
      </w:r>
    </w:p>
    <w:p w:rsidR="009A1FEA" w:rsidRPr="001420CE" w:rsidRDefault="009A1FEA" w:rsidP="009A1FEA">
      <w:pPr>
        <w:pStyle w:val="Heading3"/>
      </w:pPr>
      <w:r>
        <w:t xml:space="preserve">AT: China Rise- Military </w:t>
      </w:r>
    </w:p>
    <w:p w:rsidR="009A1FEA" w:rsidRDefault="009A1FEA" w:rsidP="009A1FEA"/>
    <w:p w:rsidR="009A1FEA" w:rsidRPr="001420CE" w:rsidRDefault="009A1FEA" w:rsidP="009A1FEA">
      <w:pPr>
        <w:pStyle w:val="Heading4"/>
      </w:pPr>
      <w:r>
        <w:t xml:space="preserve">No chance China reaches parity with the US </w:t>
      </w:r>
    </w:p>
    <w:p w:rsidR="009A1FEA" w:rsidRPr="005773E2" w:rsidRDefault="009A1FEA" w:rsidP="009A1FEA">
      <w:pPr>
        <w:rPr>
          <w:rStyle w:val="Style13ptBold"/>
        </w:rPr>
      </w:pPr>
      <w:r w:rsidRPr="005773E2">
        <w:rPr>
          <w:rStyle w:val="Style13ptBold"/>
        </w:rPr>
        <w:t>Rudd, Former Aussie PM, 2015</w:t>
      </w:r>
    </w:p>
    <w:p w:rsidR="009A1FEA" w:rsidRPr="001420CE" w:rsidRDefault="009A1FEA" w:rsidP="009A1FEA">
      <w:r>
        <w:t xml:space="preserve">(Kevin, PhD Focus in Chinese/China History, U.S.-China 21 The Future of U.S.-China Relations Under Xi Jinping Toward a new Framework of Constructive Realism for a Common Purpose </w:t>
      </w:r>
      <w:hyperlink r:id="rId57" w:history="1">
        <w:r w:rsidRPr="00F40FD3">
          <w:rPr>
            <w:rStyle w:val="Hyperlink"/>
          </w:rPr>
          <w:t>http://belfercenter.ksg.harvard.edu/files/Summary%20Report%20US-China%2021.pdf</w:t>
        </w:r>
      </w:hyperlink>
      <w:r>
        <w:t xml:space="preserve"> April) </w:t>
      </w:r>
    </w:p>
    <w:p w:rsidR="009A1FEA" w:rsidRDefault="009A1FEA" w:rsidP="009A1FEA">
      <w:pPr>
        <w:rPr>
          <w:sz w:val="16"/>
        </w:rPr>
      </w:pPr>
      <w:r w:rsidRPr="0044396A">
        <w:rPr>
          <w:rStyle w:val="StyleUnderline"/>
        </w:rPr>
        <w:t>Notwithstanding this gradual shift in the global distribution of economic power, over the course of the same decade the United States will nonetheless remain the dominant regional and global military power, and by a massive margin</w:t>
      </w:r>
      <w:r w:rsidRPr="0044396A">
        <w:rPr>
          <w:sz w:val="16"/>
        </w:rPr>
        <w:t xml:space="preserve">. </w:t>
      </w:r>
      <w:r w:rsidRPr="0044396A">
        <w:rPr>
          <w:rStyle w:val="StyleUnderline"/>
        </w:rPr>
        <w:t>While China’s increasing defense spending will continue to close the gap, there is no serious prospect of it reaching military parity with the U.S. before mid-century, if at al</w:t>
      </w:r>
      <w:r w:rsidRPr="0044396A">
        <w:rPr>
          <w:sz w:val="16"/>
        </w:rPr>
        <w:t xml:space="preserve">l. China, like the rest of the world, will remain justifiably mindful of America’s overwhelming military power. </w:t>
      </w:r>
      <w:r w:rsidRPr="0044396A">
        <w:rPr>
          <w:rStyle w:val="StyleUnderline"/>
        </w:rPr>
        <w:t>This is a core assumption in Chinese strategic thinking.</w:t>
      </w:r>
      <w:r w:rsidRPr="0044396A">
        <w:rPr>
          <w:sz w:val="16"/>
        </w:rPr>
        <w:t xml:space="preserve"> (1)</w:t>
      </w:r>
    </w:p>
    <w:p w:rsidR="009A1FEA" w:rsidRDefault="009A1FEA" w:rsidP="009A1FEA">
      <w:pPr>
        <w:rPr>
          <w:sz w:val="16"/>
        </w:rPr>
      </w:pPr>
    </w:p>
    <w:p w:rsidR="009A1FEA" w:rsidRDefault="009A1FEA" w:rsidP="009A1FEA">
      <w:pPr>
        <w:pStyle w:val="Heading3"/>
      </w:pPr>
      <w:r>
        <w:t xml:space="preserve">No China Rise- Tech </w:t>
      </w:r>
    </w:p>
    <w:p w:rsidR="009A1FEA" w:rsidRDefault="009A1FEA" w:rsidP="009A1FEA">
      <w:pPr>
        <w:pStyle w:val="Heading4"/>
      </w:pPr>
      <w:r>
        <w:t xml:space="preserve">Tech gap too large for China Rise </w:t>
      </w:r>
    </w:p>
    <w:p w:rsidR="009A1FEA" w:rsidRPr="009A781E" w:rsidRDefault="009A1FEA" w:rsidP="009A1FEA">
      <w:pPr>
        <w:rPr>
          <w:rStyle w:val="Style13ptBold"/>
        </w:rPr>
      </w:pPr>
      <w:r w:rsidRPr="009A781E">
        <w:rPr>
          <w:rStyle w:val="Style13ptBold"/>
        </w:rPr>
        <w:t xml:space="preserve">Brooks and </w:t>
      </w:r>
      <w:proofErr w:type="spellStart"/>
      <w:r w:rsidRPr="009A781E">
        <w:rPr>
          <w:rStyle w:val="Style13ptBold"/>
        </w:rPr>
        <w:t>Wohlforth</w:t>
      </w:r>
      <w:proofErr w:type="spellEnd"/>
      <w:r w:rsidRPr="009A781E">
        <w:rPr>
          <w:rStyle w:val="Style13ptBold"/>
        </w:rPr>
        <w:t>, PhDs, 16</w:t>
      </w:r>
    </w:p>
    <w:p w:rsidR="009A1FEA" w:rsidRPr="00566C85" w:rsidRDefault="009A1FEA" w:rsidP="009A1FEA">
      <w:pPr>
        <w:rPr>
          <w:sz w:val="16"/>
          <w:szCs w:val="16"/>
        </w:rPr>
      </w:pPr>
      <w:r w:rsidRPr="00566C85">
        <w:rPr>
          <w:sz w:val="16"/>
          <w:szCs w:val="16"/>
        </w:rPr>
        <w:t xml:space="preserve">(Stephen G, Associate Professor of Government @Dartmouth, William C, Daniel Webster Prof of Government @Dartmouth, May/June, </w:t>
      </w:r>
      <w:hyperlink r:id="rId58" w:history="1">
        <w:r w:rsidRPr="00566C85">
          <w:rPr>
            <w:rStyle w:val="Hyperlink"/>
            <w:sz w:val="16"/>
            <w:szCs w:val="16"/>
          </w:rPr>
          <w:t>https://www.foreignaffairs.com/articles/united-states/2016-04-13/once-and-future-superpower?cid=nlc-fatoday-20160520&amp;sp_mid=51424540&amp;sp_rid=c2NvdHR5cDQzMUBnbWFpbC5jb20S1&amp;spMailingID=51424540&amp;spUserID=MTg3NTEzOTE5Njk2S0&amp;spJobID=922513469&amp;spReportId=OTIyNTEzNDY5S0</w:t>
        </w:r>
      </w:hyperlink>
      <w:r w:rsidRPr="00566C85">
        <w:rPr>
          <w:sz w:val="16"/>
          <w:szCs w:val="16"/>
        </w:rPr>
        <w:t xml:space="preserve">) </w:t>
      </w:r>
    </w:p>
    <w:p w:rsidR="009A1FEA" w:rsidRPr="00484BA0" w:rsidRDefault="009A1FEA" w:rsidP="009A1FEA">
      <w:pPr>
        <w:rPr>
          <w:rFonts w:eastAsiaTheme="majorEastAsia" w:cstheme="majorBidi"/>
          <w:iCs/>
          <w:sz w:val="16"/>
        </w:rPr>
      </w:pPr>
      <w:r w:rsidRPr="00484BA0">
        <w:rPr>
          <w:rFonts w:eastAsiaTheme="majorEastAsia" w:cstheme="majorBidi"/>
          <w:iCs/>
          <w:sz w:val="16"/>
        </w:rPr>
        <w:t xml:space="preserve">In forecasts of China’s future power position, much has been made of the country’s pressing domestic challenges: its slowing economy, polluted environment, widespread corruption, perilous financial markets, nonexistent social safety net, rapidly aging population, and restive middle class. But as harmful as these problems are, </w:t>
      </w:r>
      <w:r w:rsidRPr="00E5362C">
        <w:rPr>
          <w:rStyle w:val="StyleUnderline"/>
        </w:rPr>
        <w:t>China’s true Achilles’ heel on the world stage is</w:t>
      </w:r>
      <w:r w:rsidRPr="00484BA0">
        <w:rPr>
          <w:rFonts w:eastAsiaTheme="majorEastAsia" w:cstheme="majorBidi"/>
          <w:iCs/>
          <w:sz w:val="16"/>
        </w:rPr>
        <w:t xml:space="preserve"> something else: </w:t>
      </w:r>
      <w:r w:rsidRPr="00E5362C">
        <w:rPr>
          <w:rStyle w:val="StyleUnderline"/>
        </w:rPr>
        <w:t xml:space="preserve">its </w:t>
      </w:r>
      <w:r w:rsidRPr="00E5362C">
        <w:rPr>
          <w:rStyle w:val="Emphasis"/>
        </w:rPr>
        <w:t>low level of technological expertise</w:t>
      </w:r>
      <w:r w:rsidRPr="00E5362C">
        <w:rPr>
          <w:rStyle w:val="StyleUnderline"/>
        </w:rPr>
        <w:t xml:space="preserve"> compared with the U</w:t>
      </w:r>
      <w:r w:rsidRPr="00484BA0">
        <w:rPr>
          <w:rFonts w:eastAsiaTheme="majorEastAsia" w:cstheme="majorBidi"/>
          <w:iCs/>
          <w:sz w:val="16"/>
        </w:rPr>
        <w:t xml:space="preserve">nited </w:t>
      </w:r>
      <w:r w:rsidRPr="00E5362C">
        <w:rPr>
          <w:rStyle w:val="StyleUnderline"/>
        </w:rPr>
        <w:t>S</w:t>
      </w:r>
      <w:r w:rsidRPr="00484BA0">
        <w:rPr>
          <w:rFonts w:eastAsiaTheme="majorEastAsia" w:cstheme="majorBidi"/>
          <w:iCs/>
          <w:sz w:val="16"/>
        </w:rPr>
        <w:t xml:space="preserve">tates’. </w:t>
      </w:r>
      <w:r w:rsidRPr="00E5362C">
        <w:rPr>
          <w:rStyle w:val="StyleUnderline"/>
        </w:rPr>
        <w:t>Relative to past rising powers, China has a much wider technological gap to close with the leading power.</w:t>
      </w:r>
      <w:r w:rsidRPr="00484BA0">
        <w:rPr>
          <w:rFonts w:eastAsiaTheme="majorEastAsia" w:cstheme="majorBidi"/>
          <w:iCs/>
          <w:sz w:val="16"/>
        </w:rPr>
        <w:t xml:space="preserve"> China may export container after container of high-tech goods, but in a world of globalized production, that doesn’t reveal much. </w:t>
      </w:r>
      <w:r w:rsidRPr="00E5362C">
        <w:rPr>
          <w:rStyle w:val="StyleUnderline"/>
        </w:rPr>
        <w:t>Half of all Chinese exports consist of what economists call “processing trade,” meaning that parts are imported into China for assembly and then exported afterward</w:t>
      </w:r>
      <w:r w:rsidRPr="00484BA0">
        <w:rPr>
          <w:rFonts w:eastAsiaTheme="majorEastAsia" w:cstheme="majorBidi"/>
          <w:iCs/>
          <w:sz w:val="16"/>
        </w:rPr>
        <w:t xml:space="preserve">. And the vast majority of these Chinese exports are directed not by Chinese firms but by corporations from more developed countries. </w:t>
      </w:r>
      <w:r w:rsidRPr="00E5362C">
        <w:rPr>
          <w:rStyle w:val="StyleUnderline"/>
        </w:rPr>
        <w:t>When looking at measures of technological prowess that better reflect the national origin of the expertise, China’s true position becomes clear.</w:t>
      </w:r>
      <w:r w:rsidRPr="00484BA0">
        <w:rPr>
          <w:rFonts w:eastAsiaTheme="majorEastAsia" w:cstheme="majorBidi"/>
          <w:iCs/>
          <w:sz w:val="16"/>
        </w:rPr>
        <w:t xml:space="preserve"> </w:t>
      </w:r>
      <w:r w:rsidRPr="000F59FA">
        <w:rPr>
          <w:rStyle w:val="StyleUnderline"/>
        </w:rPr>
        <w:t>World Bank data on payments for the use of intellectual property,</w:t>
      </w:r>
      <w:r w:rsidRPr="00484BA0">
        <w:rPr>
          <w:rFonts w:eastAsiaTheme="majorEastAsia" w:cstheme="majorBidi"/>
          <w:iCs/>
          <w:sz w:val="16"/>
        </w:rPr>
        <w:t xml:space="preserve"> for example</w:t>
      </w:r>
      <w:r w:rsidRPr="000F59FA">
        <w:rPr>
          <w:rStyle w:val="StyleUnderline"/>
        </w:rPr>
        <w:t>, indicate that the U</w:t>
      </w:r>
      <w:r w:rsidRPr="00484BA0">
        <w:rPr>
          <w:rFonts w:eastAsiaTheme="majorEastAsia" w:cstheme="majorBidi"/>
          <w:iCs/>
          <w:sz w:val="16"/>
        </w:rPr>
        <w:t xml:space="preserve">nited </w:t>
      </w:r>
      <w:r w:rsidRPr="000F59FA">
        <w:rPr>
          <w:rStyle w:val="StyleUnderline"/>
        </w:rPr>
        <w:t>S</w:t>
      </w:r>
      <w:r w:rsidRPr="00484BA0">
        <w:rPr>
          <w:rFonts w:eastAsiaTheme="majorEastAsia" w:cstheme="majorBidi"/>
          <w:iCs/>
          <w:sz w:val="16"/>
        </w:rPr>
        <w:t xml:space="preserve">tates </w:t>
      </w:r>
      <w:r w:rsidRPr="000F59FA">
        <w:rPr>
          <w:rStyle w:val="StyleUnderline"/>
        </w:rPr>
        <w:t>is far and away the leading source of innovative technologies</w:t>
      </w:r>
      <w:r w:rsidRPr="00484BA0">
        <w:rPr>
          <w:rFonts w:eastAsiaTheme="majorEastAsia" w:cstheme="majorBidi"/>
          <w:iCs/>
          <w:sz w:val="16"/>
        </w:rPr>
        <w:t xml:space="preserve">, </w:t>
      </w:r>
      <w:r w:rsidRPr="000F59FA">
        <w:rPr>
          <w:rStyle w:val="StyleUnderline"/>
        </w:rPr>
        <w:t>boasting</w:t>
      </w:r>
      <w:r w:rsidRPr="00484BA0">
        <w:rPr>
          <w:rFonts w:eastAsiaTheme="majorEastAsia" w:cstheme="majorBidi"/>
          <w:iCs/>
          <w:sz w:val="16"/>
        </w:rPr>
        <w:t xml:space="preserve"> $128 billion in receipts in 2013—</w:t>
      </w:r>
      <w:r w:rsidRPr="000F59FA">
        <w:rPr>
          <w:rStyle w:val="StyleUnderline"/>
        </w:rPr>
        <w:t>more than four times as much as the country in second place,</w:t>
      </w:r>
      <w:r w:rsidRPr="00484BA0">
        <w:rPr>
          <w:rFonts w:eastAsiaTheme="majorEastAsia" w:cstheme="majorBidi"/>
          <w:iCs/>
          <w:sz w:val="16"/>
        </w:rPr>
        <w:t xml:space="preserve"> Japan. China, by contrast, imports technologies on a massive scale yet received less than $1 billion in receipts in 2013 for the use of its intellectual property. Another good indicator of the technological gap is the number of so-called </w:t>
      </w:r>
      <w:r w:rsidRPr="000F59FA">
        <w:rPr>
          <w:rStyle w:val="StyleUnderline"/>
        </w:rPr>
        <w:t>triadic patents</w:t>
      </w:r>
      <w:r w:rsidRPr="00484BA0">
        <w:rPr>
          <w:rFonts w:eastAsiaTheme="majorEastAsia" w:cstheme="majorBidi"/>
          <w:iCs/>
          <w:sz w:val="16"/>
        </w:rPr>
        <w:t xml:space="preserve">, those registered in the United States, Europe, and Japan. In </w:t>
      </w:r>
      <w:r w:rsidRPr="000F59FA">
        <w:rPr>
          <w:rStyle w:val="StyleUnderline"/>
        </w:rPr>
        <w:t>2012, nearly 14,000 s</w:t>
      </w:r>
      <w:r w:rsidRPr="00484BA0">
        <w:rPr>
          <w:rFonts w:eastAsiaTheme="majorEastAsia" w:cstheme="majorBidi"/>
          <w:iCs/>
          <w:sz w:val="16"/>
        </w:rPr>
        <w:t xml:space="preserve">uch patents </w:t>
      </w:r>
      <w:r w:rsidRPr="000F59FA">
        <w:rPr>
          <w:rStyle w:val="StyleUnderline"/>
        </w:rPr>
        <w:t>originated in the U</w:t>
      </w:r>
      <w:r w:rsidRPr="00484BA0">
        <w:rPr>
          <w:rFonts w:eastAsiaTheme="majorEastAsia" w:cstheme="majorBidi"/>
          <w:iCs/>
          <w:sz w:val="16"/>
        </w:rPr>
        <w:t xml:space="preserve">nited </w:t>
      </w:r>
      <w:r w:rsidRPr="000F59FA">
        <w:rPr>
          <w:rStyle w:val="StyleUnderline"/>
        </w:rPr>
        <w:t>S</w:t>
      </w:r>
      <w:r w:rsidRPr="00484BA0">
        <w:rPr>
          <w:rFonts w:eastAsiaTheme="majorEastAsia" w:cstheme="majorBidi"/>
          <w:iCs/>
          <w:sz w:val="16"/>
        </w:rPr>
        <w:t xml:space="preserve">tates, </w:t>
      </w:r>
      <w:r w:rsidRPr="000F59FA">
        <w:rPr>
          <w:rStyle w:val="StyleUnderline"/>
        </w:rPr>
        <w:t>compared with just under 2,000 in China</w:t>
      </w:r>
      <w:r w:rsidRPr="00484BA0">
        <w:rPr>
          <w:rFonts w:eastAsiaTheme="majorEastAsia" w:cstheme="majorBidi"/>
          <w:iCs/>
          <w:sz w:val="16"/>
        </w:rPr>
        <w:t xml:space="preserve">. </w:t>
      </w:r>
      <w:r w:rsidRPr="00484BA0">
        <w:rPr>
          <w:rStyle w:val="StyleUnderline"/>
        </w:rPr>
        <w:t>The distribution of highly influential articles in science and engineering</w:t>
      </w:r>
      <w:r w:rsidRPr="00484BA0">
        <w:rPr>
          <w:rFonts w:eastAsiaTheme="majorEastAsia" w:cstheme="majorBidi"/>
          <w:iCs/>
          <w:sz w:val="16"/>
        </w:rPr>
        <w:t>—those in the top one percent of citations, as measured by the National Science Foundation</w:t>
      </w:r>
      <w:r w:rsidRPr="00484BA0">
        <w:rPr>
          <w:rStyle w:val="StyleUnderline"/>
        </w:rPr>
        <w:t>—tells the same story</w:t>
      </w:r>
      <w:r w:rsidRPr="00484BA0">
        <w:rPr>
          <w:rFonts w:eastAsiaTheme="majorEastAsia" w:cstheme="majorBidi"/>
          <w:iCs/>
          <w:sz w:val="16"/>
        </w:rPr>
        <w:t xml:space="preserve">, with the United States accounting for almost half of these articles, more than eight times China’s share. </w:t>
      </w:r>
      <w:r w:rsidRPr="00484BA0">
        <w:rPr>
          <w:rStyle w:val="StyleUnderline"/>
        </w:rPr>
        <w:t>So does the breakdown of Nobel Prizes in Physics, Chemistry, and Physiology or Medicine.</w:t>
      </w:r>
      <w:r w:rsidRPr="00484BA0">
        <w:rPr>
          <w:rFonts w:eastAsiaTheme="majorEastAsia" w:cstheme="majorBidi"/>
          <w:iCs/>
          <w:sz w:val="16"/>
        </w:rPr>
        <w:t xml:space="preserve"> Since 1990, 114 have gone to U.S.-based researchers. China-based researchers have received two.</w:t>
      </w:r>
    </w:p>
    <w:p w:rsidR="009A1FEA" w:rsidRDefault="009A1FEA" w:rsidP="009A1FEA">
      <w:pPr>
        <w:rPr>
          <w:rFonts w:eastAsiaTheme="majorEastAsia" w:cstheme="majorBidi"/>
          <w:b/>
          <w:iCs/>
          <w:sz w:val="26"/>
        </w:rPr>
      </w:pPr>
    </w:p>
    <w:p w:rsidR="009A1FEA" w:rsidRDefault="009A1FEA" w:rsidP="009A1FEA">
      <w:pPr>
        <w:rPr>
          <w:rFonts w:eastAsiaTheme="majorEastAsia" w:cstheme="majorBidi"/>
          <w:b/>
          <w:iCs/>
          <w:sz w:val="26"/>
        </w:rPr>
      </w:pPr>
    </w:p>
    <w:p w:rsidR="009A1FEA" w:rsidRDefault="009A1FEA" w:rsidP="009A1FEA">
      <w:pPr>
        <w:pStyle w:val="Heading4"/>
      </w:pPr>
      <w:r>
        <w:t xml:space="preserve">Tech gap locks in US military Dominance- China has no hope of catching up </w:t>
      </w:r>
    </w:p>
    <w:p w:rsidR="009A1FEA" w:rsidRPr="009A781E" w:rsidRDefault="009A1FEA" w:rsidP="009A1FEA">
      <w:pPr>
        <w:rPr>
          <w:rStyle w:val="Style13ptBold"/>
        </w:rPr>
      </w:pPr>
      <w:r w:rsidRPr="009A781E">
        <w:rPr>
          <w:rStyle w:val="Style13ptBold"/>
        </w:rPr>
        <w:t xml:space="preserve">Brooks and </w:t>
      </w:r>
      <w:proofErr w:type="spellStart"/>
      <w:r w:rsidRPr="009A781E">
        <w:rPr>
          <w:rStyle w:val="Style13ptBold"/>
        </w:rPr>
        <w:t>Wohlforth</w:t>
      </w:r>
      <w:proofErr w:type="spellEnd"/>
      <w:r w:rsidRPr="009A781E">
        <w:rPr>
          <w:rStyle w:val="Style13ptBold"/>
        </w:rPr>
        <w:t>, PhDs, 16</w:t>
      </w:r>
    </w:p>
    <w:p w:rsidR="009A1FEA" w:rsidRPr="00566C85" w:rsidRDefault="009A1FEA" w:rsidP="009A1FEA">
      <w:pPr>
        <w:rPr>
          <w:sz w:val="16"/>
          <w:szCs w:val="16"/>
        </w:rPr>
      </w:pPr>
      <w:r w:rsidRPr="00566C85">
        <w:rPr>
          <w:sz w:val="16"/>
          <w:szCs w:val="16"/>
        </w:rPr>
        <w:t xml:space="preserve">(Stephen G, Associate Professor of Government @Dartmouth, William C, Daniel Webster Prof of Government @Dartmouth, May/June, </w:t>
      </w:r>
      <w:hyperlink r:id="rId59" w:history="1">
        <w:r w:rsidRPr="00566C85">
          <w:rPr>
            <w:rStyle w:val="Hyperlink"/>
            <w:sz w:val="16"/>
            <w:szCs w:val="16"/>
          </w:rPr>
          <w:t>https://www.foreignaffairs.com/articles/united-states/2016-04-13/once-and-future-superpower?cid=nlc-fatoday-20160520&amp;sp_mid=51424540&amp;sp_rid=c2NvdHR5cDQzMUBnbWFpbC5jb20S1&amp;spMailingID=51424540&amp;spUserID=MTg3NTEzOTE5Njk2S0&amp;spJobID=922513469&amp;spReportId=OTIyNTEzNDY5S0</w:t>
        </w:r>
      </w:hyperlink>
      <w:r w:rsidRPr="00566C85">
        <w:rPr>
          <w:sz w:val="16"/>
          <w:szCs w:val="16"/>
        </w:rPr>
        <w:t xml:space="preserve">) </w:t>
      </w:r>
    </w:p>
    <w:p w:rsidR="009A1FEA" w:rsidRPr="007F76DE" w:rsidRDefault="009A1FEA" w:rsidP="009A1FEA">
      <w:pPr>
        <w:rPr>
          <w:rStyle w:val="StyleUnderline"/>
        </w:rPr>
      </w:pPr>
      <w:r w:rsidRPr="007F76DE">
        <w:rPr>
          <w:sz w:val="16"/>
        </w:rPr>
        <w:t xml:space="preserve">The technological and economic differences between China and the United States wouldn’t matter much if all it took to gain superpower status were the ability to use force locally. But </w:t>
      </w:r>
      <w:r w:rsidRPr="00A746B1">
        <w:rPr>
          <w:rStyle w:val="StyleUnderline"/>
        </w:rPr>
        <w:t>what makes the U</w:t>
      </w:r>
      <w:r w:rsidRPr="007F76DE">
        <w:rPr>
          <w:sz w:val="16"/>
        </w:rPr>
        <w:t xml:space="preserve">nited </w:t>
      </w:r>
      <w:r w:rsidRPr="00A746B1">
        <w:rPr>
          <w:rStyle w:val="StyleUnderline"/>
        </w:rPr>
        <w:t>S</w:t>
      </w:r>
      <w:r w:rsidRPr="007F76DE">
        <w:rPr>
          <w:sz w:val="16"/>
        </w:rPr>
        <w:t xml:space="preserve">tates </w:t>
      </w:r>
      <w:r w:rsidRPr="00A746B1">
        <w:rPr>
          <w:rStyle w:val="StyleUnderline"/>
        </w:rPr>
        <w:t xml:space="preserve">a superpower is its ability to operate globally, and the </w:t>
      </w:r>
      <w:r w:rsidRPr="00A746B1">
        <w:rPr>
          <w:rStyle w:val="Emphasis"/>
        </w:rPr>
        <w:t>bar for that capability is high</w:t>
      </w:r>
      <w:r w:rsidRPr="007F76DE">
        <w:rPr>
          <w:sz w:val="16"/>
        </w:rPr>
        <w:t xml:space="preserve">. </w:t>
      </w:r>
      <w:r w:rsidRPr="00A746B1">
        <w:rPr>
          <w:rStyle w:val="StyleUnderline"/>
        </w:rPr>
        <w:t>It means having</w:t>
      </w:r>
      <w:r w:rsidRPr="007F76DE">
        <w:rPr>
          <w:sz w:val="16"/>
        </w:rPr>
        <w:t xml:space="preserve"> what the political scientist Barry Posen has called “</w:t>
      </w:r>
      <w:r w:rsidRPr="00A746B1">
        <w:rPr>
          <w:rStyle w:val="StyleUnderline"/>
        </w:rPr>
        <w:t>command of the commons</w:t>
      </w:r>
      <w:r w:rsidRPr="007F76DE">
        <w:rPr>
          <w:sz w:val="16"/>
        </w:rPr>
        <w:t xml:space="preserve">”—that is, </w:t>
      </w:r>
      <w:r w:rsidRPr="00A746B1">
        <w:rPr>
          <w:rStyle w:val="StyleUnderline"/>
        </w:rPr>
        <w:t>control over the air, space, and the open sea, along with the necessary infrastructure for managing these domains</w:t>
      </w:r>
      <w:r w:rsidRPr="007F76DE">
        <w:rPr>
          <w:sz w:val="16"/>
        </w:rPr>
        <w:t>. W</w:t>
      </w:r>
      <w:r w:rsidRPr="00A746B1">
        <w:rPr>
          <w:rStyle w:val="StyleUnderline"/>
        </w:rPr>
        <w:t>hen one measures the 14 categories of systems that create this capability (</w:t>
      </w:r>
      <w:r w:rsidRPr="007F76DE">
        <w:rPr>
          <w:sz w:val="16"/>
        </w:rPr>
        <w:t xml:space="preserve">everything from nuclear attack submarines to satellites to transport aircraft), </w:t>
      </w:r>
      <w:r w:rsidRPr="00A746B1">
        <w:rPr>
          <w:rStyle w:val="StyleUnderline"/>
        </w:rPr>
        <w:t xml:space="preserve">what emerges is an overwhelming U.S. advantage in each area, the result of decades of advances on multiple fronts. </w:t>
      </w:r>
      <w:r w:rsidRPr="00A746B1">
        <w:rPr>
          <w:rStyle w:val="Emphasis"/>
        </w:rPr>
        <w:t>It would take a very long time for China to approach U.S. power on any of these fronts, let alone all of them</w:t>
      </w:r>
      <w:r w:rsidRPr="00A746B1">
        <w:rPr>
          <w:rStyle w:val="StyleUnderline"/>
        </w:rPr>
        <w:t>.</w:t>
      </w:r>
      <w:r>
        <w:rPr>
          <w:rStyle w:val="StyleUnderline"/>
        </w:rPr>
        <w:t xml:space="preserve"> </w:t>
      </w:r>
      <w:r w:rsidRPr="007F76DE">
        <w:rPr>
          <w:sz w:val="16"/>
        </w:rPr>
        <w:t xml:space="preserve">For one thing, </w:t>
      </w:r>
      <w:r w:rsidRPr="00A746B1">
        <w:rPr>
          <w:rStyle w:val="StyleUnderline"/>
        </w:rPr>
        <w:t>the U</w:t>
      </w:r>
      <w:r w:rsidRPr="007F76DE">
        <w:rPr>
          <w:sz w:val="16"/>
        </w:rPr>
        <w:t xml:space="preserve">nited </w:t>
      </w:r>
      <w:r w:rsidRPr="00A746B1">
        <w:rPr>
          <w:rStyle w:val="StyleUnderline"/>
        </w:rPr>
        <w:t>St</w:t>
      </w:r>
      <w:r w:rsidRPr="007F76DE">
        <w:rPr>
          <w:sz w:val="16"/>
        </w:rPr>
        <w:t xml:space="preserve">ates </w:t>
      </w:r>
      <w:r w:rsidRPr="00A746B1">
        <w:rPr>
          <w:rStyle w:val="StyleUnderline"/>
        </w:rPr>
        <w:t>has built up a massive scientific and industrial base.</w:t>
      </w:r>
      <w:r w:rsidRPr="007F76DE">
        <w:rPr>
          <w:sz w:val="16"/>
        </w:rPr>
        <w:t xml:space="preserve"> China is rapidly enhancing its technological inputs, increasing its R &amp; D spending and its numbers of graduates with degrees in science and engineering. But </w:t>
      </w:r>
      <w:r w:rsidRPr="00541292">
        <w:rPr>
          <w:rStyle w:val="StyleUnderline"/>
        </w:rPr>
        <w:t>there are limits to how fast any country can leap forward in such matters, and there are various obstacles in China’s way</w:t>
      </w:r>
      <w:r w:rsidRPr="007F76DE">
        <w:rPr>
          <w:sz w:val="16"/>
        </w:rPr>
        <w:t xml:space="preserve">—such as a lack of effective intellectual property protections and inefficient methods of allocating capital—that will be extremely hard to change given its rigid political system. Adding to the difficulty, China is chasing a moving target. </w:t>
      </w:r>
      <w:r w:rsidRPr="00541292">
        <w:rPr>
          <w:rStyle w:val="StyleUnderline"/>
        </w:rPr>
        <w:t>In 2012, the United States spent $79 billion on military R &amp; D, more than 13 times as much as China’s estimated amount</w:t>
      </w:r>
      <w:r w:rsidRPr="007F76DE">
        <w:rPr>
          <w:sz w:val="16"/>
        </w:rPr>
        <w:t xml:space="preserve">, so </w:t>
      </w:r>
      <w:r w:rsidRPr="00541292">
        <w:rPr>
          <w:rStyle w:val="Emphasis"/>
        </w:rPr>
        <w:t>even rapid Chinese advances might be insufficient to close the gap</w:t>
      </w:r>
      <w:r w:rsidRPr="007F76DE">
        <w:rPr>
          <w:sz w:val="16"/>
        </w:rPr>
        <w:t xml:space="preserve">. </w:t>
      </w:r>
      <w:r w:rsidRPr="00541292">
        <w:rPr>
          <w:rStyle w:val="StyleUnderline"/>
        </w:rPr>
        <w:t>Then there are the decades the United States has spent procuring advanced weapons systems</w:t>
      </w:r>
      <w:r w:rsidRPr="007F76DE">
        <w:rPr>
          <w:sz w:val="16"/>
        </w:rPr>
        <w:t xml:space="preserve">, which have grown only more complex over time. In the 1960s, aircraft took about five years to develop, but by the 1990s, as the number of parts and lines of code ballooned, the figure reached ten years. Today, </w:t>
      </w:r>
      <w:r w:rsidRPr="00E410D2">
        <w:rPr>
          <w:rStyle w:val="StyleUnderline"/>
        </w:rPr>
        <w:t>it takes 15 to 20 years to design and build the most advanced fighter aircraft</w:t>
      </w:r>
      <w:r w:rsidRPr="007F76DE">
        <w:rPr>
          <w:sz w:val="16"/>
        </w:rPr>
        <w:t xml:space="preserve">, and military </w:t>
      </w:r>
      <w:r w:rsidRPr="00E410D2">
        <w:rPr>
          <w:rStyle w:val="StyleUnderline"/>
        </w:rPr>
        <w:t xml:space="preserve">satellites </w:t>
      </w:r>
      <w:r w:rsidRPr="007F76DE">
        <w:rPr>
          <w:sz w:val="16"/>
        </w:rPr>
        <w:t xml:space="preserve">can take even </w:t>
      </w:r>
      <w:r w:rsidRPr="00E410D2">
        <w:rPr>
          <w:rStyle w:val="StyleUnderline"/>
        </w:rPr>
        <w:t>longer</w:t>
      </w:r>
      <w:r w:rsidRPr="007F76DE">
        <w:rPr>
          <w:sz w:val="16"/>
        </w:rPr>
        <w:t xml:space="preserve">. So </w:t>
      </w:r>
      <w:r w:rsidRPr="00E410D2">
        <w:rPr>
          <w:rStyle w:val="StyleUnderline"/>
        </w:rPr>
        <w:t>even if another country managed to build the scientific and industrial base to develop the many types of weapons that give the United States command of the commons, there would be a lengthy lag before it could actually possess them</w:t>
      </w:r>
      <w:r w:rsidRPr="007F76DE">
        <w:rPr>
          <w:sz w:val="16"/>
        </w:rPr>
        <w:t xml:space="preserve">. Even </w:t>
      </w:r>
      <w:r w:rsidRPr="00E410D2">
        <w:rPr>
          <w:rStyle w:val="StyleUnderline"/>
        </w:rPr>
        <w:t>Chinese defense planners recognize the scale of the challenge.</w:t>
      </w:r>
      <w:r>
        <w:rPr>
          <w:rStyle w:val="StyleUnderline"/>
        </w:rPr>
        <w:t xml:space="preserve"> </w:t>
      </w:r>
      <w:r w:rsidRPr="00E410D2">
        <w:rPr>
          <w:rStyle w:val="StyleUnderline"/>
        </w:rPr>
        <w:t>Command of the commons also requires the ability to supervise a wide range of giant defense project</w:t>
      </w:r>
      <w:r w:rsidRPr="007F76DE">
        <w:rPr>
          <w:sz w:val="16"/>
        </w:rPr>
        <w:t xml:space="preserve">s. For all the hullabaloo over the evils of the military-industrial complex and the “waste, fraud, and abuse” in the Pentagon, </w:t>
      </w:r>
      <w:r w:rsidRPr="00E410D2">
        <w:rPr>
          <w:rStyle w:val="StyleUnderline"/>
        </w:rPr>
        <w:t>in the United States, research labs, contractors, and bureaucrats have painstakingly acquired this expertise over many decades, and their Chinese counterparts do not yet have it. This kind of “learning by doing” experience resides in organizations, not in individuals</w:t>
      </w:r>
      <w:r w:rsidRPr="007F76DE">
        <w:rPr>
          <w:rStyle w:val="StyleUnderline"/>
        </w:rPr>
        <w:t xml:space="preserve">. It can be transferred only through demonstration and instruction, so </w:t>
      </w:r>
      <w:proofErr w:type="spellStart"/>
      <w:r w:rsidRPr="007F76DE">
        <w:rPr>
          <w:rStyle w:val="StyleUnderline"/>
        </w:rPr>
        <w:t>cybertheft</w:t>
      </w:r>
      <w:proofErr w:type="spellEnd"/>
      <w:r w:rsidRPr="007F76DE">
        <w:rPr>
          <w:rStyle w:val="StyleUnderline"/>
        </w:rPr>
        <w:t xml:space="preserve"> or other forms of espionage are not an effective shortcut for acquiring it.</w:t>
      </w:r>
      <w:r>
        <w:rPr>
          <w:rStyle w:val="StyleUnderline"/>
        </w:rPr>
        <w:t xml:space="preserve"> </w:t>
      </w:r>
      <w:r w:rsidRPr="007F76DE">
        <w:rPr>
          <w:rStyle w:val="StyleUnderline"/>
        </w:rPr>
        <w:t>China’s defense industry is still in its infancy,</w:t>
      </w:r>
      <w:r w:rsidRPr="007F76DE">
        <w:rPr>
          <w:sz w:val="16"/>
        </w:rPr>
        <w:t xml:space="preserve"> and as the scholar Richard </w:t>
      </w:r>
      <w:proofErr w:type="spellStart"/>
      <w:r w:rsidRPr="007F76DE">
        <w:rPr>
          <w:sz w:val="16"/>
        </w:rPr>
        <w:t>Bitzinger</w:t>
      </w:r>
      <w:proofErr w:type="spellEnd"/>
      <w:r w:rsidRPr="007F76DE">
        <w:rPr>
          <w:sz w:val="16"/>
        </w:rPr>
        <w:t xml:space="preserve"> and his colleagues have concluded, “Aside from a few pockets of excellence such as ballistic missiles, </w:t>
      </w:r>
      <w:r w:rsidRPr="007F76DE">
        <w:rPr>
          <w:rStyle w:val="StyleUnderline"/>
        </w:rPr>
        <w:t>the Chinese military-industrial complex has appeared to demonstrate few capacities for designing and producing relatively advanced conventional weapon systems.</w:t>
      </w:r>
      <w:r w:rsidRPr="007F76DE">
        <w:rPr>
          <w:sz w:val="16"/>
        </w:rPr>
        <w:t xml:space="preserve">” For example, </w:t>
      </w:r>
      <w:r w:rsidRPr="007F76DE">
        <w:rPr>
          <w:rStyle w:val="StyleUnderline"/>
        </w:rPr>
        <w:t>China still cannot mass-produce high-performance aircraft engines, despite the immense resources it has thrown at the effort,</w:t>
      </w:r>
      <w:r w:rsidRPr="007F76DE">
        <w:rPr>
          <w:sz w:val="16"/>
        </w:rPr>
        <w:t xml:space="preserve"> and relies instead on second-rate Russian models. In other areas, Beijing has not even bothered competing. Take undersea warfare. China is poorly equipped for antisubmarine warfare and is doing very little to improve. And only now is the country capable of producing nuclear-powered attack submarines that are comparable in quietness to the kinds that the U.S. Navy commissioned in the 1950s. Since then, however, the U.S. government has invested hundreds of billions of dollars and six decades of effort in its current generation of Virginia-class submarines, which have achieved absolute levels of silencing. Finally, </w:t>
      </w:r>
      <w:r w:rsidRPr="007F76DE">
        <w:rPr>
          <w:rStyle w:val="StyleUnderline"/>
        </w:rPr>
        <w:t xml:space="preserve">it takes a very particular set of skills and infrastructure to actually use all these weapons. Employing them is difficult not just because the weapons themselves tend to be so complex but also because they typically need to be </w:t>
      </w:r>
      <w:r w:rsidRPr="007F76DE">
        <w:rPr>
          <w:rStyle w:val="Emphasis"/>
        </w:rPr>
        <w:t>used in a coordinated manner</w:t>
      </w:r>
      <w:r w:rsidRPr="007F76DE">
        <w:rPr>
          <w:rStyle w:val="StyleUnderline"/>
        </w:rPr>
        <w:t>.</w:t>
      </w:r>
      <w:r w:rsidRPr="007F76DE">
        <w:rPr>
          <w:sz w:val="16"/>
        </w:rPr>
        <w:t xml:space="preserve"> It is an incredibly complicated endeavor, for example, to deploy a carrier battle group; the many associated ships and aircraft must work together in real time. Even systems that may seem simple require a complex surrounding architecture in order to be truly effective. Drones, for example, work best when a military has the highly trained personnel to operate them and the technological and organizational capacity to rapidly gather, process, and act on information collected from them. </w:t>
      </w:r>
      <w:r w:rsidRPr="007F76DE">
        <w:rPr>
          <w:rStyle w:val="StyleUnderline"/>
        </w:rPr>
        <w:t>Developing the necessary infrastructure to seek command of the commons would take any military a very long time. And since the task places a high premium on flexibility and delegation, China’s centralized and hierarchical forces are particularly ill suited for it.</w:t>
      </w:r>
    </w:p>
    <w:p w:rsidR="009A1FEA" w:rsidRPr="00300691" w:rsidRDefault="009A1FEA" w:rsidP="009A1FEA">
      <w:pPr>
        <w:rPr>
          <w:rStyle w:val="StyleUnderline"/>
        </w:rPr>
      </w:pPr>
    </w:p>
    <w:p w:rsidR="000C3CF6" w:rsidRPr="00A3667D" w:rsidRDefault="000C3CF6" w:rsidP="000C3CF6">
      <w:pPr>
        <w:pStyle w:val="Heading3"/>
      </w:pPr>
      <w:r>
        <w:t xml:space="preserve">AT: Chinese Growth Not Sustainable </w:t>
      </w:r>
    </w:p>
    <w:p w:rsidR="000C3CF6" w:rsidRDefault="000C3CF6" w:rsidP="000C3CF6"/>
    <w:p w:rsidR="000C3CF6" w:rsidRDefault="000C3CF6" w:rsidP="000C3CF6">
      <w:pPr>
        <w:pStyle w:val="Heading4"/>
      </w:pPr>
      <w:r>
        <w:t>6% growth is sustainable- doom prophets wrong</w:t>
      </w:r>
    </w:p>
    <w:p w:rsidR="000C3CF6" w:rsidRPr="005773E2" w:rsidRDefault="000C3CF6" w:rsidP="000C3CF6">
      <w:pPr>
        <w:rPr>
          <w:rStyle w:val="Style13ptBold"/>
        </w:rPr>
      </w:pPr>
      <w:r w:rsidRPr="005773E2">
        <w:rPr>
          <w:rStyle w:val="Style13ptBold"/>
        </w:rPr>
        <w:t>Rudd, Former Aussie PM, 2015</w:t>
      </w:r>
    </w:p>
    <w:p w:rsidR="000C3CF6" w:rsidRPr="001420CE" w:rsidRDefault="000C3CF6" w:rsidP="000C3CF6">
      <w:r>
        <w:t xml:space="preserve">(Kevin, PhD Focus in Chinese/China History, U.S.-China 21 The Future of U.S.-China Relations Under Xi Jinping Toward a new Framework of Constructive Realism for a Common Purpose </w:t>
      </w:r>
      <w:hyperlink r:id="rId60" w:history="1">
        <w:r w:rsidRPr="00F40FD3">
          <w:rPr>
            <w:rStyle w:val="Hyperlink"/>
          </w:rPr>
          <w:t>http://belfercenter.ksg.harvard.edu/files/Summary%20Report%20US-China%2021.pdf</w:t>
        </w:r>
      </w:hyperlink>
      <w:r>
        <w:t xml:space="preserve"> April) </w:t>
      </w:r>
    </w:p>
    <w:p w:rsidR="000C3CF6" w:rsidRPr="00F058E7" w:rsidRDefault="000C3CF6" w:rsidP="000C3CF6">
      <w:pPr>
        <w:rPr>
          <w:sz w:val="16"/>
        </w:rPr>
      </w:pPr>
      <w:r w:rsidRPr="007A6C47">
        <w:rPr>
          <w:rStyle w:val="StyleUnderline"/>
        </w:rPr>
        <w:t>On the sustainability of Chinese economic growth</w:t>
      </w:r>
      <w:r w:rsidRPr="00F058E7">
        <w:rPr>
          <w:sz w:val="16"/>
        </w:rPr>
        <w:t xml:space="preserve"> as the continuing basis of Chinese national power, on balance </w:t>
      </w:r>
      <w:r w:rsidRPr="007A6C47">
        <w:rPr>
          <w:rStyle w:val="StyleUnderline"/>
        </w:rPr>
        <w:t>we should assume a Chinese growth rate in the medium to medium-high range</w:t>
      </w:r>
      <w:r w:rsidRPr="00F058E7">
        <w:rPr>
          <w:sz w:val="16"/>
        </w:rPr>
        <w:t xml:space="preserve"> (i.e. in excess of 6 percent) </w:t>
      </w:r>
      <w:r w:rsidRPr="007A6C47">
        <w:rPr>
          <w:rStyle w:val="StyleUnderline"/>
        </w:rPr>
        <w:t>as probable</w:t>
      </w:r>
      <w:r w:rsidRPr="00F058E7">
        <w:rPr>
          <w:sz w:val="16"/>
        </w:rPr>
        <w:t xml:space="preserve"> for the period under review. </w:t>
      </w:r>
      <w:r w:rsidRPr="007A6C47">
        <w:rPr>
          <w:rStyle w:val="StyleUnderline"/>
        </w:rPr>
        <w:t>This takes into account both official and unofficial statistics on the recent slowing of the rate</w:t>
      </w:r>
      <w:r w:rsidRPr="00F058E7">
        <w:rPr>
          <w:sz w:val="16"/>
        </w:rPr>
        <w:t xml:space="preserve">. </w:t>
      </w:r>
      <w:r w:rsidRPr="007A6C47">
        <w:rPr>
          <w:rStyle w:val="StyleUnderline"/>
        </w:rPr>
        <w:t>It also takes into account lower levels of global demand for Chinese exports, high levels of domestic debt, the beginning of a demographically driven shrinking in the labor force, continued high levels of domestic savings, at best modest levels of household consumption, an expanding private sector still constrained by state-owned monoliths, and a growing environmental crisis</w:t>
      </w:r>
      <w:r w:rsidRPr="00F058E7">
        <w:rPr>
          <w:sz w:val="16"/>
        </w:rPr>
        <w:t xml:space="preserve">. But </w:t>
      </w:r>
      <w:r w:rsidRPr="007A6C47">
        <w:rPr>
          <w:rStyle w:val="StyleUnderline"/>
        </w:rPr>
        <w:t>it also takes into account the vast battery of Chinese policy responses to each of these and does not assume that these are by definition destined to fail</w:t>
      </w:r>
      <w:r w:rsidRPr="00F058E7">
        <w:rPr>
          <w:sz w:val="16"/>
        </w:rPr>
        <w:t xml:space="preserve">. Furthermore, </w:t>
      </w:r>
      <w:r w:rsidRPr="007A6C47">
        <w:rPr>
          <w:rStyle w:val="StyleUnderline"/>
        </w:rPr>
        <w:t>if China’s growth rate begins to falter, China has sufficient fiscal and monetary policy capacity to intervene to ensure the growth rate remains above 6 percent</w:t>
      </w:r>
      <w:r w:rsidRPr="00F058E7">
        <w:rPr>
          <w:sz w:val="16"/>
        </w:rPr>
        <w:t xml:space="preserve">, </w:t>
      </w:r>
      <w:r w:rsidRPr="007A6C47">
        <w:rPr>
          <w:rStyle w:val="StyleUnderline"/>
        </w:rPr>
        <w:t>which is broadly the number policy makers deem to be necessary to maintain social stability</w:t>
      </w:r>
      <w:r w:rsidRPr="00F058E7">
        <w:rPr>
          <w:sz w:val="16"/>
        </w:rPr>
        <w:t xml:space="preserve">. </w:t>
      </w:r>
      <w:r w:rsidRPr="007A6C47">
        <w:rPr>
          <w:rStyle w:val="StyleUnderline"/>
        </w:rPr>
        <w:t>It is equally unconvincing to argue that China’s transformation from an old economic growth model</w:t>
      </w:r>
      <w:r w:rsidRPr="00F058E7">
        <w:rPr>
          <w:sz w:val="16"/>
        </w:rPr>
        <w:t xml:space="preserve"> (based on a combination of high levels of state infrastructure investment and low-wage, labor-intensive manufacturing for export), </w:t>
      </w:r>
      <w:r w:rsidRPr="007A6C47">
        <w:rPr>
          <w:rStyle w:val="StyleUnderline"/>
        </w:rPr>
        <w:t>to a new model</w:t>
      </w:r>
      <w:r w:rsidRPr="00F058E7">
        <w:rPr>
          <w:sz w:val="16"/>
        </w:rPr>
        <w:t xml:space="preserve"> (based on household consumption, the services sector and a strongly innovative private sector) </w:t>
      </w:r>
      <w:r w:rsidRPr="007A6C47">
        <w:rPr>
          <w:rStyle w:val="StyleUnderline"/>
        </w:rPr>
        <w:t>is also somehow doomed to failure</w:t>
      </w:r>
      <w:r w:rsidRPr="00F058E7">
        <w:rPr>
          <w:rStyle w:val="StyleUnderline"/>
        </w:rPr>
        <w:t>. This is a sophisticated policy blueprint developed over many years and is necessary to secure China’s future growth trajectory through different drivers of demand to those that have powered Chinese growth rates in the past. There is also a high level of political backing to drive implementation. The process and progress of implementation has so far been reasonable</w:t>
      </w:r>
      <w:r w:rsidRPr="00F058E7">
        <w:rPr>
          <w:sz w:val="16"/>
        </w:rPr>
        <w:t xml:space="preserve">. Moreover, </w:t>
      </w:r>
      <w:r w:rsidRPr="00F058E7">
        <w:rPr>
          <w:rStyle w:val="StyleUnderline"/>
        </w:rPr>
        <w:t>to assume that China’s seasoned policy elites will somehow prove to be less capable in meeting China’s next set of economic policy challenges than they have been with previous sets of major policy challenges over the last 35 years is just plain wrong</w:t>
      </w:r>
      <w:r w:rsidRPr="00F058E7">
        <w:rPr>
          <w:sz w:val="16"/>
        </w:rPr>
        <w:t xml:space="preserve">. China does face a bewildering array of policy challenges and it is possible that any one of these could significantly de-rail the Government’s economic program. But it is equally true that </w:t>
      </w:r>
      <w:r w:rsidRPr="00F058E7">
        <w:rPr>
          <w:rStyle w:val="StyleUnderline"/>
        </w:rPr>
        <w:t xml:space="preserve">Chinese policy elites are more sophisticated now than at any time since the current period of reform began </w:t>
      </w:r>
      <w:r w:rsidRPr="00F058E7">
        <w:rPr>
          <w:sz w:val="16"/>
        </w:rPr>
        <w:t xml:space="preserve">back in 1978, </w:t>
      </w:r>
      <w:r w:rsidRPr="00F058E7">
        <w:rPr>
          <w:rStyle w:val="StyleUnderline"/>
        </w:rPr>
        <w:t>and are capable of rapid and flexible policy responses when necessary.</w:t>
      </w:r>
      <w:r w:rsidRPr="00F058E7">
        <w:rPr>
          <w:sz w:val="16"/>
        </w:rPr>
        <w:t xml:space="preserve"> </w:t>
      </w:r>
      <w:r w:rsidRPr="00F058E7">
        <w:rPr>
          <w:rStyle w:val="StyleUnderline"/>
        </w:rPr>
        <w:t>For these reasons, and others concerning the structure of Chinese politics, the report explicitly rejects the “China collapse” thesis recently advanced by</w:t>
      </w:r>
      <w:r w:rsidRPr="00F058E7">
        <w:rPr>
          <w:sz w:val="16"/>
        </w:rPr>
        <w:t xml:space="preserve"> David </w:t>
      </w:r>
      <w:proofErr w:type="spellStart"/>
      <w:r w:rsidRPr="00F058E7">
        <w:rPr>
          <w:rStyle w:val="StyleUnderline"/>
        </w:rPr>
        <w:t>Shambaugh</w:t>
      </w:r>
      <w:proofErr w:type="spellEnd"/>
      <w:r w:rsidRPr="00F058E7">
        <w:rPr>
          <w:rStyle w:val="StyleUnderline"/>
        </w:rPr>
        <w:t>.</w:t>
      </w:r>
      <w:r w:rsidRPr="00F058E7">
        <w:rPr>
          <w:sz w:val="16"/>
        </w:rPr>
        <w:t xml:space="preserve"> </w:t>
      </w:r>
      <w:r w:rsidRPr="00F058E7">
        <w:rPr>
          <w:rStyle w:val="StyleUnderline"/>
        </w:rPr>
        <w:t>It would also be imprudent in the extreme for America’s China policy to be based on an implicit</w:t>
      </w:r>
      <w:r w:rsidRPr="00F058E7">
        <w:rPr>
          <w:sz w:val="16"/>
        </w:rPr>
        <w:t xml:space="preserve"> (and sometimes explicit) </w:t>
      </w:r>
      <w:r w:rsidRPr="00F058E7">
        <w:rPr>
          <w:rStyle w:val="StyleUnderline"/>
        </w:rPr>
        <w:t>policy assumption that China will either economically stagnate or politically implode because of underlying contradictions in its overall political economy.</w:t>
      </w:r>
      <w:r w:rsidRPr="00F058E7">
        <w:rPr>
          <w:rStyle w:val="Emphasis"/>
        </w:rPr>
        <w:t xml:space="preserve"> This would amount to a triumph of hope over cold, hard analysis.</w:t>
      </w:r>
    </w:p>
    <w:p w:rsidR="000C3CF6" w:rsidRPr="0044396A" w:rsidRDefault="000C3CF6" w:rsidP="0065521F">
      <w:pPr>
        <w:rPr>
          <w:sz w:val="16"/>
        </w:rPr>
      </w:pPr>
    </w:p>
    <w:p w:rsidR="0065521F" w:rsidRPr="0065521F" w:rsidRDefault="0065521F" w:rsidP="0065521F"/>
    <w:p w:rsidR="00A77091" w:rsidRDefault="001B7288" w:rsidP="00A77091">
      <w:pPr>
        <w:pStyle w:val="Heading2"/>
      </w:pPr>
      <w:r>
        <w:t xml:space="preserve">2AC </w:t>
      </w:r>
      <w:proofErr w:type="spellStart"/>
      <w:r>
        <w:t>Args</w:t>
      </w:r>
      <w:proofErr w:type="spellEnd"/>
      <w:r>
        <w:t xml:space="preserve"> </w:t>
      </w:r>
    </w:p>
    <w:p w:rsidR="00345318" w:rsidRDefault="00345318" w:rsidP="00345318"/>
    <w:p w:rsidR="00345318" w:rsidRPr="001420CE" w:rsidRDefault="00345318" w:rsidP="00345318">
      <w:pPr>
        <w:pStyle w:val="Heading3"/>
      </w:pPr>
      <w:r>
        <w:t xml:space="preserve">2AC Generic </w:t>
      </w:r>
    </w:p>
    <w:p w:rsidR="00345318" w:rsidRDefault="00345318" w:rsidP="00345318"/>
    <w:p w:rsidR="00345318" w:rsidRPr="001420CE" w:rsidRDefault="00345318" w:rsidP="00345318">
      <w:pPr>
        <w:pStyle w:val="Heading4"/>
      </w:pPr>
      <w:r>
        <w:t xml:space="preserve">Non unique and turn- US containment policy is a failure now, engagement k2 peaceful relations </w:t>
      </w:r>
    </w:p>
    <w:p w:rsidR="00345318" w:rsidRPr="001331C4" w:rsidRDefault="00345318" w:rsidP="00345318">
      <w:pPr>
        <w:rPr>
          <w:rStyle w:val="Style13ptBold"/>
        </w:rPr>
      </w:pPr>
      <w:proofErr w:type="spellStart"/>
      <w:r w:rsidRPr="001331C4">
        <w:rPr>
          <w:rStyle w:val="Style13ptBold"/>
        </w:rPr>
        <w:t>Mendis</w:t>
      </w:r>
      <w:proofErr w:type="spellEnd"/>
      <w:r w:rsidRPr="001331C4">
        <w:rPr>
          <w:rStyle w:val="Style13ptBold"/>
        </w:rPr>
        <w:t xml:space="preserve"> and Wang, PhDs, 16</w:t>
      </w:r>
    </w:p>
    <w:p w:rsidR="00345318" w:rsidRPr="001331C4" w:rsidRDefault="00345318" w:rsidP="00345318">
      <w:pPr>
        <w:rPr>
          <w:sz w:val="16"/>
          <w:szCs w:val="16"/>
        </w:rPr>
      </w:pPr>
      <w:r w:rsidRPr="001331C4">
        <w:rPr>
          <w:sz w:val="16"/>
          <w:szCs w:val="16"/>
        </w:rPr>
        <w:t>(</w:t>
      </w:r>
      <w:proofErr w:type="gramStart"/>
      <w:r w:rsidRPr="001331C4">
        <w:rPr>
          <w:sz w:val="16"/>
          <w:szCs w:val="16"/>
        </w:rPr>
        <w:t xml:space="preserve">Patrick,  </w:t>
      </w:r>
      <w:proofErr w:type="spellStart"/>
      <w:r w:rsidRPr="001331C4">
        <w:rPr>
          <w:sz w:val="16"/>
          <w:szCs w:val="16"/>
        </w:rPr>
        <w:t>Rajawali</w:t>
      </w:r>
      <w:proofErr w:type="spellEnd"/>
      <w:proofErr w:type="gramEnd"/>
      <w:r w:rsidRPr="001331C4">
        <w:rPr>
          <w:sz w:val="16"/>
          <w:szCs w:val="16"/>
        </w:rPr>
        <w:t xml:space="preserve"> senior fellow of the Kennedy School of Government’s Ash Centre for Democratic Governance and Innovation at Harvard. He served as a Pentagon professor and US diplomat during the Clinton and Bush administrations, and is currently serving as a commissioner to the US National Commission for </w:t>
      </w:r>
      <w:proofErr w:type="spellStart"/>
      <w:r w:rsidRPr="001331C4">
        <w:rPr>
          <w:sz w:val="16"/>
          <w:szCs w:val="16"/>
        </w:rPr>
        <w:t>Unesco</w:t>
      </w:r>
      <w:proofErr w:type="spellEnd"/>
      <w:r w:rsidRPr="001331C4">
        <w:rPr>
          <w:sz w:val="16"/>
          <w:szCs w:val="16"/>
        </w:rPr>
        <w:t xml:space="preserve">, an appointment by the Obama administration. Joey, defense analyst and a graduate of the Naval War College, the National Defense University, and the Harvard Kennedy School. He has written a number of works on national and international security, and has received two consecutive awards from the Royal United Services Institute for his essays. </w:t>
      </w:r>
      <w:hyperlink r:id="rId61" w:history="1">
        <w:r w:rsidRPr="001331C4">
          <w:rPr>
            <w:rStyle w:val="Hyperlink"/>
            <w:sz w:val="16"/>
            <w:szCs w:val="16"/>
          </w:rPr>
          <w:t>http://www.scmp.com/print/comment/insight-opinion/article/1938610/why-us-will-gain-nothing-seeking-contain-china</w:t>
        </w:r>
      </w:hyperlink>
      <w:r w:rsidRPr="001331C4">
        <w:rPr>
          <w:sz w:val="16"/>
          <w:szCs w:val="16"/>
        </w:rPr>
        <w:t xml:space="preserve"> 4-27)</w:t>
      </w:r>
    </w:p>
    <w:p w:rsidR="00345318" w:rsidRDefault="00345318" w:rsidP="00345318">
      <w:pPr>
        <w:rPr>
          <w:sz w:val="16"/>
        </w:rPr>
      </w:pPr>
      <w:r w:rsidRPr="00133E6B">
        <w:rPr>
          <w:rStyle w:val="StyleUnderline"/>
        </w:rPr>
        <w:t>In the midst of escalating tensions between the US and China</w:t>
      </w:r>
      <w:r w:rsidRPr="00A54F41">
        <w:rPr>
          <w:sz w:val="16"/>
        </w:rPr>
        <w:t xml:space="preserve">, particularly in the East and South China seas, </w:t>
      </w:r>
      <w:r w:rsidRPr="00133E6B">
        <w:rPr>
          <w:rStyle w:val="StyleUnderline"/>
        </w:rPr>
        <w:t>serious questions are being raised about the future of peace</w:t>
      </w:r>
      <w:r w:rsidRPr="00A54F41">
        <w:rPr>
          <w:sz w:val="16"/>
        </w:rPr>
        <w:t xml:space="preserve">, security and prosperity in the region. Reflecting on these tensions, </w:t>
      </w:r>
      <w:r w:rsidRPr="00133E6B">
        <w:rPr>
          <w:rStyle w:val="StyleUnderline"/>
        </w:rPr>
        <w:t>we need to return to the founding principles that originally brought wealth and mutual prosperity to both nations</w:t>
      </w:r>
      <w:r w:rsidRPr="00A54F41">
        <w:rPr>
          <w:sz w:val="16"/>
        </w:rPr>
        <w:t xml:space="preserve">. </w:t>
      </w:r>
      <w:r w:rsidRPr="00133E6B">
        <w:rPr>
          <w:rStyle w:val="StyleUnderline"/>
        </w:rPr>
        <w:t xml:space="preserve">Much has been written about China’s “peaceful rise”. And with this meteoric rise there has been an increase in military </w:t>
      </w:r>
      <w:proofErr w:type="spellStart"/>
      <w:r w:rsidRPr="00133E6B">
        <w:rPr>
          <w:rStyle w:val="StyleUnderline"/>
        </w:rPr>
        <w:t>modernisation</w:t>
      </w:r>
      <w:proofErr w:type="spellEnd"/>
      <w:r w:rsidRPr="00A54F41">
        <w:rPr>
          <w:sz w:val="16"/>
        </w:rPr>
        <w:t xml:space="preserve"> and its assertiveness. This has raised concerns among China’s </w:t>
      </w:r>
      <w:proofErr w:type="spellStart"/>
      <w:r w:rsidRPr="00A54F41">
        <w:rPr>
          <w:sz w:val="16"/>
        </w:rPr>
        <w:t>neighbours</w:t>
      </w:r>
      <w:proofErr w:type="spellEnd"/>
      <w:r w:rsidRPr="00A54F41">
        <w:rPr>
          <w:sz w:val="16"/>
        </w:rPr>
        <w:t xml:space="preserve"> regarding its intentions. Beijing, for its part, has not helped to clarify these intentions. Instead, President Xi Jinping (</w:t>
      </w:r>
      <w:proofErr w:type="spellStart"/>
      <w:r w:rsidRPr="00A54F41">
        <w:rPr>
          <w:rFonts w:ascii="MS Gothic" w:hAnsi="MS Gothic" w:cs="MS Gothic"/>
          <w:sz w:val="16"/>
        </w:rPr>
        <w:t>習近平</w:t>
      </w:r>
      <w:proofErr w:type="spellEnd"/>
      <w:r w:rsidRPr="00A54F41">
        <w:rPr>
          <w:sz w:val="16"/>
        </w:rPr>
        <w:t xml:space="preserve">) muddled the situation when he declared that China would not “pursue </w:t>
      </w:r>
      <w:proofErr w:type="spellStart"/>
      <w:r w:rsidRPr="00A54F41">
        <w:rPr>
          <w:sz w:val="16"/>
        </w:rPr>
        <w:t>militarisation</w:t>
      </w:r>
      <w:proofErr w:type="spellEnd"/>
      <w:r w:rsidRPr="00A54F41">
        <w:rPr>
          <w:sz w:val="16"/>
        </w:rPr>
        <w:t xml:space="preserve">” of the South China Sea, then proceeded to install surface-to-air missile batteries on Woody Island in the </w:t>
      </w:r>
      <w:proofErr w:type="spellStart"/>
      <w:r w:rsidRPr="00A54F41">
        <w:rPr>
          <w:sz w:val="16"/>
        </w:rPr>
        <w:t>Paracels</w:t>
      </w:r>
      <w:proofErr w:type="spellEnd"/>
      <w:r w:rsidRPr="00A54F41">
        <w:rPr>
          <w:sz w:val="16"/>
        </w:rPr>
        <w:t xml:space="preserve"> and conduct exercises to shoot down unmanned aircraft. It has created not only a credibility issue but also elevated concerns about his ability to command the military. For its part, </w:t>
      </w:r>
      <w:r w:rsidRPr="00133E6B">
        <w:rPr>
          <w:rStyle w:val="StyleUnderline"/>
        </w:rPr>
        <w:t>the US has responded to China’s rise by blowing the dust off of the old containment playbook</w:t>
      </w:r>
      <w:r w:rsidRPr="00A54F41">
        <w:rPr>
          <w:sz w:val="16"/>
        </w:rPr>
        <w:t xml:space="preserve"> of the former Soviet era </w:t>
      </w:r>
      <w:r w:rsidRPr="00133E6B">
        <w:rPr>
          <w:rStyle w:val="StyleUnderline"/>
        </w:rPr>
        <w:t>and modifying it with an element of economic engagement. This “congagement</w:t>
      </w:r>
      <w:r w:rsidRPr="00A54F41">
        <w:rPr>
          <w:sz w:val="16"/>
        </w:rPr>
        <w:t xml:space="preserve">” (containment and engagement) </w:t>
      </w:r>
      <w:r w:rsidRPr="00133E6B">
        <w:rPr>
          <w:rStyle w:val="StyleUnderline"/>
        </w:rPr>
        <w:t>would seek to contain China militarily while continuing to engage it economically.</w:t>
      </w:r>
      <w:r w:rsidRPr="00A54F41">
        <w:rPr>
          <w:sz w:val="16"/>
        </w:rPr>
        <w:t xml:space="preserve"> China wants peace and prosperity in the region. Yet, its actions create precisely the opposite conditions. </w:t>
      </w:r>
      <w:r w:rsidRPr="000A04A8">
        <w:rPr>
          <w:rStyle w:val="StyleUnderline"/>
        </w:rPr>
        <w:t>Washington claims it welcomes China’s peaceful rise. Yet, it treats China like a parvenu that doesn’t fit into the American-led world order. Therefore, Beijing continually needs to be humbled.</w:t>
      </w:r>
      <w:r>
        <w:rPr>
          <w:rStyle w:val="StyleUnderline"/>
        </w:rPr>
        <w:t xml:space="preserve"> </w:t>
      </w:r>
      <w:r w:rsidRPr="000A04A8">
        <w:rPr>
          <w:rStyle w:val="StyleUnderline"/>
        </w:rPr>
        <w:t>If Washington really wants peace and prosperity in the region, words must be matched by deeds. Cold-war mindsets</w:t>
      </w:r>
      <w:r w:rsidRPr="00A54F41">
        <w:rPr>
          <w:sz w:val="16"/>
        </w:rPr>
        <w:t xml:space="preserve"> like “mutually assured destruction” </w:t>
      </w:r>
      <w:r w:rsidRPr="000A04A8">
        <w:rPr>
          <w:rStyle w:val="StyleUnderline"/>
        </w:rPr>
        <w:t>will not work in the more nuanced Sino-American relationship</w:t>
      </w:r>
      <w:r w:rsidRPr="00A54F41">
        <w:rPr>
          <w:sz w:val="16"/>
        </w:rPr>
        <w:t xml:space="preserve">. </w:t>
      </w:r>
      <w:r w:rsidRPr="000A04A8">
        <w:rPr>
          <w:rStyle w:val="StyleUnderline"/>
        </w:rPr>
        <w:t>The Chinese experience, beginning with colonial America, has been more a case of economic engagement that worked towards “mutually assured prosperity”.</w:t>
      </w:r>
      <w:r w:rsidRPr="00A54F41">
        <w:rPr>
          <w:sz w:val="16"/>
        </w:rPr>
        <w:t xml:space="preserve"> Washington should continue to focus on building much needed trust, promoting fair competition and ... paving the road towards ‘mutually assured prosperity’ America’s commercial venture with China goes back to the founding of the nation, when the American revolutionary war privateer, Empress of China, made its maiden voyage from New York </w:t>
      </w:r>
      <w:proofErr w:type="spellStart"/>
      <w:r w:rsidRPr="00A54F41">
        <w:rPr>
          <w:sz w:val="16"/>
        </w:rPr>
        <w:t>harbour</w:t>
      </w:r>
      <w:proofErr w:type="spellEnd"/>
      <w:r w:rsidRPr="00A54F41">
        <w:rPr>
          <w:sz w:val="16"/>
        </w:rPr>
        <w:t xml:space="preserve"> in December 1784 to Canton (now Guangzhou) with a cargo of Spanish dollars, ginseng, furs, lead and wine, returning home the following May with tea, silk and porcelain. Since the reform and opening up in 1979 under Deng Xiaoping (</w:t>
      </w:r>
      <w:proofErr w:type="spellStart"/>
      <w:r w:rsidRPr="00A54F41">
        <w:rPr>
          <w:rFonts w:ascii="MS Gothic" w:hAnsi="MS Gothic" w:cs="MS Gothic"/>
          <w:sz w:val="16"/>
        </w:rPr>
        <w:t>鄧小平</w:t>
      </w:r>
      <w:proofErr w:type="spellEnd"/>
      <w:r w:rsidRPr="00A54F41">
        <w:rPr>
          <w:sz w:val="16"/>
        </w:rPr>
        <w:t xml:space="preserve">), </w:t>
      </w:r>
      <w:r w:rsidRPr="00C03ED3">
        <w:rPr>
          <w:rStyle w:val="StyleUnderline"/>
        </w:rPr>
        <w:t>China’s significance to the world economy has increased significantly. China’s fixation with the South China Sea, Indian Ocean and other sea lines of communication is not without cause; its export economy survives by these trade routes. And any disruption to these routes would have a significant impact not only on China’s economy but also the global economy.</w:t>
      </w:r>
      <w:r>
        <w:rPr>
          <w:rStyle w:val="StyleUnderline"/>
        </w:rPr>
        <w:t xml:space="preserve"> </w:t>
      </w:r>
      <w:proofErr w:type="spellStart"/>
      <w:r w:rsidRPr="00C03ED3">
        <w:rPr>
          <w:rStyle w:val="StyleUnderline"/>
        </w:rPr>
        <w:t>Recognising</w:t>
      </w:r>
      <w:proofErr w:type="spellEnd"/>
      <w:r w:rsidRPr="00C03ED3">
        <w:rPr>
          <w:rStyle w:val="StyleUnderline"/>
        </w:rPr>
        <w:t xml:space="preserve"> this fact and the potential disruption to the US economy, Washington should not only support Beijing in maintaining a healthy trade relationship, but continue to focus on building much needed trust, promoting fair competition and engaging China to join rule-based institutions, and paving the road towards “mutually assured prosperity</w:t>
      </w:r>
      <w:r w:rsidRPr="00A54F41">
        <w:rPr>
          <w:sz w:val="16"/>
        </w:rPr>
        <w:t xml:space="preserve">”. </w:t>
      </w:r>
      <w:r w:rsidRPr="00C03ED3">
        <w:rPr>
          <w:rStyle w:val="StyleUnderline"/>
        </w:rPr>
        <w:t>Washington and Beijing are currently pursuing over 80 bilateral dialogues. These initiatives should continue to promote cooperative efforts that serve both nations, rather than viewing the dynamics of this relationship as zero-sum.</w:t>
      </w:r>
      <w:r w:rsidRPr="00A54F41">
        <w:rPr>
          <w:sz w:val="16"/>
        </w:rPr>
        <w:t xml:space="preserve"> It is time to return to the vision of US Founding Fathers of a commercial nation that is “a shining city upon a hill”. </w:t>
      </w:r>
      <w:r w:rsidRPr="00C03ED3">
        <w:rPr>
          <w:rStyle w:val="StyleUnderline"/>
        </w:rPr>
        <w:t>The rise of China is a fait accompli. To suggest that the US should contain China and, if necessary, go to war is, in the words of former secretary of state Henry Kissinger, “as dangerous as it is wrong</w:t>
      </w:r>
      <w:r w:rsidRPr="00A54F41">
        <w:rPr>
          <w:sz w:val="16"/>
        </w:rPr>
        <w:t xml:space="preserve">”. It </w:t>
      </w:r>
      <w:r w:rsidRPr="00C03ED3">
        <w:rPr>
          <w:rStyle w:val="StyleUnderline"/>
        </w:rPr>
        <w:t>makes even less sense when the US is borrowing money from China, in the form of Treasuries, to finance that possible conflict</w:t>
      </w:r>
      <w:r w:rsidRPr="00A54F41">
        <w:rPr>
          <w:sz w:val="16"/>
        </w:rPr>
        <w:t xml:space="preserve">. </w:t>
      </w:r>
      <w:r w:rsidRPr="00C03ED3">
        <w:rPr>
          <w:rStyle w:val="Emphasis"/>
        </w:rPr>
        <w:t>Containment is a policy with numerous contextual elements that cannot simply be transferred from the Soviet era</w:t>
      </w:r>
      <w:r w:rsidRPr="00A54F41">
        <w:rPr>
          <w:sz w:val="16"/>
        </w:rPr>
        <w:t xml:space="preserve">. </w:t>
      </w:r>
      <w:r w:rsidRPr="00C03ED3">
        <w:rPr>
          <w:rStyle w:val="StyleUnderline"/>
        </w:rPr>
        <w:t>The US attempts to contain China may make it a self-fulfilling prophecy</w:t>
      </w:r>
      <w:r w:rsidRPr="00A54F41">
        <w:rPr>
          <w:sz w:val="16"/>
        </w:rPr>
        <w:t xml:space="preserve">. China is not the new Soviet Union. </w:t>
      </w:r>
      <w:r w:rsidRPr="00A54F41">
        <w:rPr>
          <w:rStyle w:val="StyleUnderline"/>
        </w:rPr>
        <w:t xml:space="preserve">In time, China’s “peaceful rise” will show its true </w:t>
      </w:r>
      <w:proofErr w:type="spellStart"/>
      <w:r w:rsidRPr="00A54F41">
        <w:rPr>
          <w:rStyle w:val="StyleUnderline"/>
        </w:rPr>
        <w:t>colours</w:t>
      </w:r>
      <w:proofErr w:type="spellEnd"/>
      <w:r w:rsidRPr="00A54F41">
        <w:rPr>
          <w:rStyle w:val="StyleUnderline"/>
        </w:rPr>
        <w:t xml:space="preserve">. It is not clear whether its current </w:t>
      </w:r>
      <w:proofErr w:type="spellStart"/>
      <w:r w:rsidRPr="00A54F41">
        <w:rPr>
          <w:rStyle w:val="StyleUnderline"/>
        </w:rPr>
        <w:t>behaviour</w:t>
      </w:r>
      <w:proofErr w:type="spellEnd"/>
      <w:r w:rsidRPr="00A54F41">
        <w:rPr>
          <w:rStyle w:val="StyleUnderline"/>
        </w:rPr>
        <w:t xml:space="preserve"> is a product of regional hegemonic aspirations or simply manifesting its internal contradictions, factions and rivalry in the one-party system. The question of who can contain China is one that only the Chinese can answer for themselves. In the meantime, the US needs to remain vigilant and engage</w:t>
      </w:r>
      <w:r w:rsidRPr="00A54F41">
        <w:rPr>
          <w:sz w:val="16"/>
        </w:rPr>
        <w:t xml:space="preserve">. </w:t>
      </w:r>
      <w:r w:rsidRPr="00A54F41">
        <w:rPr>
          <w:rStyle w:val="StyleUnderline"/>
        </w:rPr>
        <w:t xml:space="preserve">In the end, China has to </w:t>
      </w:r>
      <w:proofErr w:type="spellStart"/>
      <w:r w:rsidRPr="00A54F41">
        <w:rPr>
          <w:rStyle w:val="StyleUnderline"/>
        </w:rPr>
        <w:t>capitalise</w:t>
      </w:r>
      <w:proofErr w:type="spellEnd"/>
      <w:r w:rsidRPr="00A54F41">
        <w:rPr>
          <w:rStyle w:val="StyleUnderline"/>
        </w:rPr>
        <w:t xml:space="preserve"> on its “soft power”, with its Confucian ethics and cultural heritage from which America’s Founding Fathers once sought inspiration. Beijing should promote peaceful relations with its </w:t>
      </w:r>
      <w:proofErr w:type="spellStart"/>
      <w:r w:rsidRPr="00A54F41">
        <w:rPr>
          <w:rStyle w:val="StyleUnderline"/>
        </w:rPr>
        <w:t>neighbours</w:t>
      </w:r>
      <w:proofErr w:type="spellEnd"/>
      <w:r w:rsidRPr="00A54F41">
        <w:rPr>
          <w:rStyle w:val="StyleUnderline"/>
        </w:rPr>
        <w:t>, influence potential allies and return to its official policy of a peaceful rise with clarity in words and consistency in actions.</w:t>
      </w:r>
      <w:r>
        <w:rPr>
          <w:rStyle w:val="StyleUnderline"/>
        </w:rPr>
        <w:t xml:space="preserve"> </w:t>
      </w:r>
      <w:r w:rsidRPr="00A54F41">
        <w:rPr>
          <w:rStyle w:val="StyleUnderline"/>
        </w:rPr>
        <w:t>That’s quintessentially “living in harmony” with the Tao – the Chinese Way</w:t>
      </w:r>
      <w:r w:rsidRPr="00A54F41">
        <w:rPr>
          <w:sz w:val="16"/>
        </w:rPr>
        <w:t>.</w:t>
      </w:r>
    </w:p>
    <w:p w:rsidR="007171CF" w:rsidRDefault="007171CF" w:rsidP="00345318">
      <w:pPr>
        <w:rPr>
          <w:sz w:val="16"/>
        </w:rPr>
      </w:pPr>
    </w:p>
    <w:p w:rsidR="007171CF" w:rsidRDefault="007171CF" w:rsidP="007171CF">
      <w:pPr>
        <w:pStyle w:val="Heading3"/>
      </w:pPr>
      <w:r>
        <w:t xml:space="preserve">2AC Allied Support </w:t>
      </w:r>
    </w:p>
    <w:p w:rsidR="007171CF" w:rsidRDefault="007171CF" w:rsidP="007171CF"/>
    <w:p w:rsidR="007171CF" w:rsidRDefault="007171CF" w:rsidP="007171CF">
      <w:pPr>
        <w:pStyle w:val="Heading4"/>
      </w:pPr>
      <w:r>
        <w:t xml:space="preserve">No allied support for containment </w:t>
      </w:r>
    </w:p>
    <w:p w:rsidR="007171CF" w:rsidRPr="0058587D" w:rsidRDefault="007171CF" w:rsidP="007171CF">
      <w:pPr>
        <w:rPr>
          <w:rStyle w:val="Style13ptBold"/>
        </w:rPr>
      </w:pPr>
      <w:r w:rsidRPr="0058587D">
        <w:rPr>
          <w:rStyle w:val="Style13ptBold"/>
        </w:rPr>
        <w:t>Friedberg, PhD Harvard, 15</w:t>
      </w:r>
    </w:p>
    <w:p w:rsidR="007171CF" w:rsidRDefault="007171CF" w:rsidP="007171CF">
      <w:pPr>
        <w:rPr>
          <w:sz w:val="16"/>
        </w:rPr>
      </w:pPr>
      <w:r>
        <w:rPr>
          <w:sz w:val="16"/>
        </w:rPr>
        <w:t>(Aaron L, Prof of Politics and international affairs @Princeton, The Debate Over US China</w:t>
      </w:r>
    </w:p>
    <w:p w:rsidR="007171CF" w:rsidRDefault="007171CF" w:rsidP="007171CF">
      <w:pPr>
        <w:rPr>
          <w:sz w:val="16"/>
        </w:rPr>
      </w:pPr>
      <w:r>
        <w:rPr>
          <w:sz w:val="16"/>
        </w:rPr>
        <w:t xml:space="preserve">Strategy </w:t>
      </w:r>
      <w:r w:rsidRPr="0058587D">
        <w:rPr>
          <w:i/>
          <w:sz w:val="16"/>
        </w:rPr>
        <w:t>Survival</w:t>
      </w:r>
      <w:r>
        <w:rPr>
          <w:sz w:val="16"/>
        </w:rPr>
        <w:t xml:space="preserve"> | vol. 57 no. 3 | June–July 2015 | pp. 89–110)</w:t>
      </w:r>
    </w:p>
    <w:p w:rsidR="007171CF" w:rsidRDefault="007171CF" w:rsidP="007171CF">
      <w:r w:rsidRPr="00B73644">
        <w:rPr>
          <w:rStyle w:val="StyleUnderline"/>
        </w:rPr>
        <w:t xml:space="preserve">Elsewhere in the world, although concern over China is growing, there is </w:t>
      </w:r>
      <w:r w:rsidRPr="00B73644">
        <w:rPr>
          <w:rStyle w:val="Emphasis"/>
        </w:rPr>
        <w:t>no appetite for a full-blown rivalry</w:t>
      </w:r>
      <w:r>
        <w:t xml:space="preserve">. Aside from bigger </w:t>
      </w:r>
      <w:proofErr w:type="spellStart"/>
      <w:r>
        <w:t>defence</w:t>
      </w:r>
      <w:proofErr w:type="spellEnd"/>
      <w:r>
        <w:t xml:space="preserve"> budgets and less trade and investment, </w:t>
      </w:r>
      <w:r w:rsidRPr="00B73644">
        <w:rPr>
          <w:rStyle w:val="StyleUnderline"/>
        </w:rPr>
        <w:t xml:space="preserve">a shift toward containment would </w:t>
      </w:r>
      <w:r w:rsidRPr="00B73644">
        <w:rPr>
          <w:rStyle w:val="Emphasis"/>
        </w:rPr>
        <w:t xml:space="preserve">provoke fears of war. </w:t>
      </w:r>
      <w:r w:rsidRPr="00B73644">
        <w:rPr>
          <w:rStyle w:val="StyleUnderline"/>
        </w:rPr>
        <w:t xml:space="preserve">All parties would suffer in such a conflict, but China’s Asian </w:t>
      </w:r>
      <w:proofErr w:type="spellStart"/>
      <w:r w:rsidRPr="00B73644">
        <w:rPr>
          <w:rStyle w:val="StyleUnderline"/>
        </w:rPr>
        <w:t>neighbours</w:t>
      </w:r>
      <w:proofErr w:type="spellEnd"/>
      <w:r w:rsidRPr="00B73644">
        <w:rPr>
          <w:rStyle w:val="StyleUnderline"/>
        </w:rPr>
        <w:t xml:space="preserve"> have reason to fear that they would suffer more than most</w:t>
      </w:r>
      <w:r>
        <w:t xml:space="preserve">. </w:t>
      </w:r>
      <w:r w:rsidRPr="00B73644">
        <w:rPr>
          <w:rStyle w:val="StyleUnderline"/>
        </w:rPr>
        <w:t xml:space="preserve">Even if American strategists concluded that it was necessary, the democratic countries that are its principal strategic partners in Asia </w:t>
      </w:r>
      <w:r w:rsidRPr="00B73644">
        <w:rPr>
          <w:rStyle w:val="Emphasis"/>
        </w:rPr>
        <w:t>are simply not ready to abandon engagement and sign on to a policy of containment</w:t>
      </w:r>
      <w:r>
        <w:t xml:space="preserve">. (107) </w:t>
      </w:r>
    </w:p>
    <w:p w:rsidR="007171CF" w:rsidRDefault="007171CF" w:rsidP="00345318">
      <w:pPr>
        <w:rPr>
          <w:sz w:val="16"/>
        </w:rPr>
      </w:pPr>
    </w:p>
    <w:p w:rsidR="00777CE6" w:rsidRDefault="00777CE6" w:rsidP="00345318">
      <w:pPr>
        <w:rPr>
          <w:sz w:val="16"/>
        </w:rPr>
      </w:pPr>
    </w:p>
    <w:p w:rsidR="00777CE6" w:rsidRDefault="00777CE6" w:rsidP="00777CE6">
      <w:pPr>
        <w:pStyle w:val="Heading3"/>
      </w:pPr>
      <w:r>
        <w:t xml:space="preserve">2AC China Threat K </w:t>
      </w:r>
    </w:p>
    <w:p w:rsidR="00777CE6" w:rsidRDefault="00777CE6" w:rsidP="00777CE6"/>
    <w:p w:rsidR="00777CE6" w:rsidRDefault="00777CE6" w:rsidP="00777CE6">
      <w:pPr>
        <w:pStyle w:val="Heading4"/>
      </w:pPr>
      <w:r>
        <w:t xml:space="preserve">Their depiction of a hostile, rising power misunderstands Chinese actions and intentions-historically wrong </w:t>
      </w:r>
    </w:p>
    <w:p w:rsidR="00777CE6" w:rsidRPr="00202FD2" w:rsidRDefault="00777CE6" w:rsidP="00777CE6">
      <w:pPr>
        <w:rPr>
          <w:rStyle w:val="Style13ptBold"/>
        </w:rPr>
      </w:pPr>
      <w:r w:rsidRPr="00202FD2">
        <w:rPr>
          <w:rStyle w:val="Style13ptBold"/>
        </w:rPr>
        <w:t>Swaine, PhD Harvard, 15</w:t>
      </w:r>
    </w:p>
    <w:p w:rsidR="00777CE6" w:rsidRDefault="00777CE6" w:rsidP="00777CE6">
      <w:pPr>
        <w:rPr>
          <w:sz w:val="16"/>
        </w:rPr>
      </w:pPr>
      <w:r>
        <w:rPr>
          <w:sz w:val="16"/>
        </w:rPr>
        <w:t xml:space="preserve">(Michael D, expert in China and East Asian security studies and a Senior Associate in the Asia Program at the Carnegie Endowment for International Peace, </w:t>
      </w:r>
      <w:hyperlink r:id="rId62" w:history="1">
        <w:r w:rsidRPr="00F40FD3">
          <w:rPr>
            <w:rStyle w:val="Hyperlink"/>
            <w:sz w:val="16"/>
          </w:rPr>
          <w:t>http://carnegieendowment.org/2015/04/20/beyond-american-predominance-in-western-pacific-need-for-stable-u.s.-china-balance-of-power/i7gi</w:t>
        </w:r>
      </w:hyperlink>
      <w:r>
        <w:rPr>
          <w:sz w:val="16"/>
        </w:rPr>
        <w:t>, 4-20)</w:t>
      </w:r>
    </w:p>
    <w:p w:rsidR="00777CE6" w:rsidRPr="002A4650" w:rsidRDefault="00777CE6" w:rsidP="00777CE6">
      <w:pPr>
        <w:rPr>
          <w:sz w:val="16"/>
        </w:rPr>
      </w:pPr>
      <w:r w:rsidRPr="002A4650">
        <w:rPr>
          <w:sz w:val="16"/>
        </w:rPr>
        <w:t xml:space="preserve">On the U.S. side, </w:t>
      </w:r>
      <w:r w:rsidRPr="00AE73BC">
        <w:rPr>
          <w:rStyle w:val="StyleUnderline"/>
        </w:rPr>
        <w:t>fo</w:t>
      </w:r>
      <w:r w:rsidRPr="002A4650">
        <w:rPr>
          <w:sz w:val="16"/>
        </w:rPr>
        <w:t xml:space="preserve">r an arguably growing number of </w:t>
      </w:r>
      <w:r w:rsidRPr="00AE73BC">
        <w:rPr>
          <w:rStyle w:val="StyleUnderline"/>
        </w:rPr>
        <w:t>American</w:t>
      </w:r>
      <w:r w:rsidRPr="002A4650">
        <w:rPr>
          <w:sz w:val="16"/>
        </w:rPr>
        <w:t xml:space="preserve"> and some foreign </w:t>
      </w:r>
      <w:r w:rsidRPr="00AE73BC">
        <w:rPr>
          <w:rStyle w:val="StyleUnderline"/>
        </w:rPr>
        <w:t>observers, Beijing’s de facto challenge</w:t>
      </w:r>
      <w:r w:rsidRPr="002A4650">
        <w:rPr>
          <w:sz w:val="16"/>
        </w:rPr>
        <w:t xml:space="preserve"> to American predominance in the Western Pacific </w:t>
      </w:r>
      <w:r w:rsidRPr="00AE73BC">
        <w:rPr>
          <w:rStyle w:val="StyleUnderline"/>
        </w:rPr>
        <w:t>is a mere prelude to a larger effort to eject the U</w:t>
      </w:r>
      <w:r w:rsidRPr="002A4650">
        <w:rPr>
          <w:sz w:val="16"/>
        </w:rPr>
        <w:t xml:space="preserve">nited </w:t>
      </w:r>
      <w:r w:rsidRPr="00AE73BC">
        <w:rPr>
          <w:rStyle w:val="StyleUnderline"/>
        </w:rPr>
        <w:t>S</w:t>
      </w:r>
      <w:r w:rsidRPr="002A4650">
        <w:rPr>
          <w:sz w:val="16"/>
        </w:rPr>
        <w:t xml:space="preserve">tates </w:t>
      </w:r>
      <w:r w:rsidRPr="00AE73BC">
        <w:rPr>
          <w:rStyle w:val="StyleUnderline"/>
        </w:rPr>
        <w:t>from Asia and eventually replace it as the regional</w:t>
      </w:r>
      <w:r w:rsidRPr="002A4650">
        <w:rPr>
          <w:sz w:val="16"/>
        </w:rPr>
        <w:t xml:space="preserve"> (and for some, global) </w:t>
      </w:r>
      <w:r w:rsidRPr="00AE73BC">
        <w:rPr>
          <w:rStyle w:val="StyleUnderline"/>
        </w:rPr>
        <w:t>superpower.</w:t>
      </w:r>
      <w:r w:rsidRPr="002A4650">
        <w:rPr>
          <w:sz w:val="16"/>
        </w:rPr>
        <w:t xml:space="preserve"> Chinese support for a multipolar, </w:t>
      </w:r>
      <w:proofErr w:type="spellStart"/>
      <w:r w:rsidRPr="002A4650">
        <w:rPr>
          <w:sz w:val="16"/>
        </w:rPr>
        <w:t>balanceofpower</w:t>
      </w:r>
      <w:proofErr w:type="spellEnd"/>
      <w:r w:rsidRPr="002A4650">
        <w:rPr>
          <w:sz w:val="16"/>
        </w:rPr>
        <w:t xml:space="preserve"> system is thus seen as a mere tactical feint designed to undermine U.S. power while Beijing prepares to become the new hegemon. Indeed, </w:t>
      </w:r>
      <w:r w:rsidRPr="00C003F6">
        <w:rPr>
          <w:rStyle w:val="StyleUnderline"/>
        </w:rPr>
        <w:t>for such observers, Beijing’s greater assertiveness</w:t>
      </w:r>
      <w:r w:rsidRPr="002A4650">
        <w:rPr>
          <w:sz w:val="16"/>
        </w:rPr>
        <w:t xml:space="preserve"> regarding maritime territorial disputes as well as U.S. and Japanese intelligence and surveillance activities along its coastline </w:t>
      </w:r>
      <w:r w:rsidRPr="00C003F6">
        <w:rPr>
          <w:rStyle w:val="StyleUnderline"/>
        </w:rPr>
        <w:t>constitute strategic gambits designed to “test” U.S. and allied resolve</w:t>
      </w:r>
      <w:r w:rsidRPr="002A4650">
        <w:rPr>
          <w:sz w:val="16"/>
        </w:rPr>
        <w:t xml:space="preserve"> and ultimately to create “</w:t>
      </w:r>
      <w:proofErr w:type="spellStart"/>
      <w:r w:rsidRPr="002A4650">
        <w:rPr>
          <w:sz w:val="16"/>
        </w:rPr>
        <w:t>nogo</w:t>
      </w:r>
      <w:proofErr w:type="spellEnd"/>
      <w:r w:rsidRPr="002A4650">
        <w:rPr>
          <w:sz w:val="16"/>
        </w:rPr>
        <w:t xml:space="preserve">” zones essential for the establishment of Chinese control over the Western Pacific. Such an outcome would directly threaten both U.S. and allied interests in an open, secure, and peaceful </w:t>
      </w:r>
      <w:proofErr w:type="spellStart"/>
      <w:r w:rsidRPr="002A4650">
        <w:rPr>
          <w:sz w:val="16"/>
        </w:rPr>
        <w:t>AsiaPacific</w:t>
      </w:r>
      <w:proofErr w:type="spellEnd"/>
      <w:r w:rsidRPr="002A4650">
        <w:rPr>
          <w:sz w:val="16"/>
        </w:rPr>
        <w:t xml:space="preserve"> region. </w:t>
      </w:r>
      <w:r w:rsidRPr="00C003F6">
        <w:rPr>
          <w:rStyle w:val="StyleUnderline"/>
        </w:rPr>
        <w:t xml:space="preserve">Given this </w:t>
      </w:r>
      <w:r w:rsidRPr="00C003F6">
        <w:rPr>
          <w:rStyle w:val="Emphasis"/>
        </w:rPr>
        <w:t>supposedly unambiguous threat,</w:t>
      </w:r>
      <w:r w:rsidRPr="002A4650">
        <w:rPr>
          <w:sz w:val="16"/>
        </w:rPr>
        <w:t xml:space="preserve"> for these observers, </w:t>
      </w:r>
      <w:r w:rsidRPr="00C003F6">
        <w:rPr>
          <w:rStyle w:val="StyleUnderline"/>
        </w:rPr>
        <w:t>the only logical course of action</w:t>
      </w:r>
      <w:r w:rsidRPr="002A4650">
        <w:rPr>
          <w:sz w:val="16"/>
        </w:rPr>
        <w:t xml:space="preserve"> for the United States </w:t>
      </w:r>
      <w:r w:rsidRPr="00C003F6">
        <w:rPr>
          <w:rStyle w:val="StyleUnderline"/>
        </w:rPr>
        <w:t>is</w:t>
      </w:r>
      <w:r w:rsidRPr="002A4650">
        <w:rPr>
          <w:sz w:val="16"/>
        </w:rPr>
        <w:t xml:space="preserve"> to decisively </w:t>
      </w:r>
      <w:r w:rsidRPr="00C003F6">
        <w:rPr>
          <w:rStyle w:val="StyleUnderline"/>
        </w:rPr>
        <w:t>disabuse Beijing of its aspirations</w:t>
      </w:r>
      <w:r w:rsidRPr="002A4650">
        <w:rPr>
          <w:sz w:val="16"/>
        </w:rPr>
        <w:t xml:space="preserve"> by enhancing American predominance and thereby increasing, rather than reducing, Chinese vulnerability in the Western Pacific. </w:t>
      </w:r>
      <w:r w:rsidRPr="00E66F9E">
        <w:rPr>
          <w:rStyle w:val="StyleUnderline"/>
        </w:rPr>
        <w:t>This view is held not only by scholars</w:t>
      </w:r>
      <w:r w:rsidRPr="002A4650">
        <w:rPr>
          <w:sz w:val="16"/>
        </w:rPr>
        <w:t xml:space="preserve"> </w:t>
      </w:r>
      <w:r w:rsidRPr="00E66F9E">
        <w:rPr>
          <w:rStyle w:val="StyleUnderline"/>
        </w:rPr>
        <w:t>and policy analysts</w:t>
      </w:r>
      <w:r w:rsidRPr="002A4650">
        <w:rPr>
          <w:sz w:val="16"/>
        </w:rPr>
        <w:t xml:space="preserve"> outside Washington. It is </w:t>
      </w:r>
      <w:r w:rsidRPr="00E66F9E">
        <w:rPr>
          <w:rStyle w:val="StyleUnderline"/>
        </w:rPr>
        <w:t>also fairly common among</w:t>
      </w:r>
      <w:r w:rsidRPr="002A4650">
        <w:rPr>
          <w:sz w:val="16"/>
        </w:rPr>
        <w:t xml:space="preserve"> U.S. </w:t>
      </w:r>
      <w:r w:rsidRPr="00E66F9E">
        <w:rPr>
          <w:rStyle w:val="StyleUnderline"/>
        </w:rPr>
        <w:t>government officials</w:t>
      </w:r>
      <w:r w:rsidRPr="002A4650">
        <w:rPr>
          <w:sz w:val="16"/>
        </w:rPr>
        <w:t xml:space="preserve">, both civilian and military. </w:t>
      </w:r>
      <w:r w:rsidRPr="00E66F9E">
        <w:rPr>
          <w:rStyle w:val="Emphasis"/>
        </w:rPr>
        <w:t xml:space="preserve">It offers a </w:t>
      </w:r>
      <w:proofErr w:type="spellStart"/>
      <w:r w:rsidRPr="00E66F9E">
        <w:rPr>
          <w:rStyle w:val="Emphasis"/>
        </w:rPr>
        <w:t>blackandwhite</w:t>
      </w:r>
      <w:proofErr w:type="spellEnd"/>
      <w:r w:rsidRPr="00E66F9E">
        <w:rPr>
          <w:rStyle w:val="Emphasis"/>
        </w:rPr>
        <w:t xml:space="preserve">, </w:t>
      </w:r>
      <w:proofErr w:type="spellStart"/>
      <w:r w:rsidRPr="00E66F9E">
        <w:rPr>
          <w:rStyle w:val="Emphasis"/>
        </w:rPr>
        <w:t>Manicheantype</w:t>
      </w:r>
      <w:proofErr w:type="spellEnd"/>
      <w:r w:rsidRPr="00E66F9E">
        <w:rPr>
          <w:rStyle w:val="Emphasis"/>
        </w:rPr>
        <w:t xml:space="preserve"> solution to a supposedly </w:t>
      </w:r>
      <w:proofErr w:type="spellStart"/>
      <w:r w:rsidRPr="00E66F9E">
        <w:rPr>
          <w:rStyle w:val="Emphasis"/>
        </w:rPr>
        <w:t>clearcut</w:t>
      </w:r>
      <w:proofErr w:type="spellEnd"/>
      <w:r w:rsidRPr="00E66F9E">
        <w:rPr>
          <w:rStyle w:val="Emphasis"/>
        </w:rPr>
        <w:t xml:space="preserve"> threat</w:t>
      </w:r>
      <w:r w:rsidRPr="002A4650">
        <w:rPr>
          <w:sz w:val="16"/>
        </w:rPr>
        <w:t xml:space="preserve">, and </w:t>
      </w:r>
      <w:r w:rsidRPr="00E66F9E">
        <w:rPr>
          <w:rStyle w:val="StyleUnderline"/>
        </w:rPr>
        <w:t xml:space="preserve">one that is extremely appealing to </w:t>
      </w:r>
      <w:r w:rsidRPr="002A4650">
        <w:rPr>
          <w:sz w:val="16"/>
        </w:rPr>
        <w:t xml:space="preserve">those many </w:t>
      </w:r>
      <w:r w:rsidRPr="00E66F9E">
        <w:rPr>
          <w:rStyle w:val="Emphasis"/>
        </w:rPr>
        <w:t>U.S. policymakers</w:t>
      </w:r>
      <w:r w:rsidRPr="002A4650">
        <w:rPr>
          <w:sz w:val="16"/>
        </w:rPr>
        <w:t xml:space="preserve"> and analysts </w:t>
      </w:r>
      <w:r w:rsidRPr="00E66F9E">
        <w:rPr>
          <w:rStyle w:val="StyleUnderline"/>
        </w:rPr>
        <w:t>convinced of the huge merits</w:t>
      </w:r>
      <w:r w:rsidRPr="002A4650">
        <w:rPr>
          <w:sz w:val="16"/>
        </w:rPr>
        <w:t xml:space="preserve"> (and necessity) </w:t>
      </w:r>
      <w:r w:rsidRPr="00E66F9E">
        <w:rPr>
          <w:rStyle w:val="StyleUnderline"/>
        </w:rPr>
        <w:t>of continued American predominance in</w:t>
      </w:r>
      <w:r w:rsidRPr="002A4650">
        <w:rPr>
          <w:sz w:val="16"/>
        </w:rPr>
        <w:t xml:space="preserve"> maritime </w:t>
      </w:r>
      <w:r w:rsidRPr="00E66F9E">
        <w:rPr>
          <w:rStyle w:val="StyleUnderline"/>
        </w:rPr>
        <w:t>Asia</w:t>
      </w:r>
      <w:r w:rsidRPr="002A4650">
        <w:rPr>
          <w:sz w:val="16"/>
        </w:rPr>
        <w:t xml:space="preserve">. In fact, even for those who reject the notion that Beijing is working to dislodge the United States from the region, predominance remains the best insurance against an uncertain future, for the reasons outlined above. While the type of U.S. predominance in Asia espoused by most U.S. observers can vary somewhat, depending in part on how one views China’s capabilities and intentions, the bottom line for virtually all such individuals is the need for a clear U.S. ability to prevail in any important </w:t>
      </w:r>
      <w:proofErr w:type="spellStart"/>
      <w:r w:rsidRPr="002A4650">
        <w:rPr>
          <w:sz w:val="16"/>
        </w:rPr>
        <w:t>militarypolitical</w:t>
      </w:r>
      <w:proofErr w:type="spellEnd"/>
      <w:r w:rsidRPr="002A4650">
        <w:rPr>
          <w:sz w:val="16"/>
        </w:rPr>
        <w:t xml:space="preserve"> contingency involving China. Moreover, </w:t>
      </w:r>
      <w:r w:rsidRPr="00253A8F">
        <w:rPr>
          <w:rStyle w:val="StyleUnderline"/>
        </w:rPr>
        <w:t xml:space="preserve">this view is reinforced, in their minds, by </w:t>
      </w:r>
      <w:r w:rsidRPr="00253A8F">
        <w:rPr>
          <w:rStyle w:val="Emphasis"/>
        </w:rPr>
        <w:t>the notion that America’s allies and friends also supposedly desire and require continued U.S. maritime predominance.</w:t>
      </w:r>
      <w:r w:rsidRPr="002A4650">
        <w:rPr>
          <w:sz w:val="16"/>
        </w:rPr>
        <w:t xml:space="preserve"> </w:t>
      </w:r>
      <w:r w:rsidRPr="00253A8F">
        <w:rPr>
          <w:rStyle w:val="StyleUnderline"/>
        </w:rPr>
        <w:t>The problem with this outlook is</w:t>
      </w:r>
      <w:r w:rsidRPr="002A4650">
        <w:rPr>
          <w:sz w:val="16"/>
        </w:rPr>
        <w:t xml:space="preserve"> that </w:t>
      </w:r>
      <w:r w:rsidRPr="00253A8F">
        <w:rPr>
          <w:rStyle w:val="StyleUnderline"/>
        </w:rPr>
        <w:t>it is</w:t>
      </w:r>
      <w:r w:rsidRPr="002A4650">
        <w:rPr>
          <w:sz w:val="16"/>
        </w:rPr>
        <w:t xml:space="preserve"> based on an </w:t>
      </w:r>
      <w:r w:rsidRPr="00253A8F">
        <w:rPr>
          <w:rStyle w:val="Emphasis"/>
        </w:rPr>
        <w:t>inaccurate, increasingly unrealistic, and dangerous</w:t>
      </w:r>
      <w:r w:rsidRPr="002A4650">
        <w:rPr>
          <w:sz w:val="16"/>
        </w:rPr>
        <w:t xml:space="preserve"> assessment of both the threat the United States confronts in Asia and the likely consequences of the remedy proposed. </w:t>
      </w:r>
      <w:r w:rsidRPr="00EC58E0">
        <w:rPr>
          <w:rStyle w:val="StyleUnderline"/>
        </w:rPr>
        <w:t>Beijing</w:t>
      </w:r>
      <w:r w:rsidRPr="002A4650">
        <w:rPr>
          <w:sz w:val="16"/>
        </w:rPr>
        <w:t xml:space="preserve">’s de facto attempts to limit or end U.S. predominance along its maritime periphery </w:t>
      </w:r>
      <w:r w:rsidRPr="00EC58E0">
        <w:rPr>
          <w:rStyle w:val="StyleUnderline"/>
        </w:rPr>
        <w:t xml:space="preserve">are motivated almost entirely by uncertainties, fears, insecurities, and a certain level of opportunism, </w:t>
      </w:r>
      <w:r w:rsidRPr="00EC58E0">
        <w:rPr>
          <w:rStyle w:val="Emphasis"/>
        </w:rPr>
        <w:t>not a grand strategic vision of Chinese predominance</w:t>
      </w:r>
      <w:r w:rsidRPr="00EC58E0">
        <w:rPr>
          <w:rStyle w:val="StyleUnderline"/>
        </w:rPr>
        <w:t>,</w:t>
      </w:r>
      <w:r w:rsidRPr="002A4650">
        <w:rPr>
          <w:sz w:val="16"/>
        </w:rPr>
        <w:t xml:space="preserve"> despite the arguably growing expression of ultranationalist views within China. </w:t>
      </w:r>
      <w:r w:rsidRPr="00EC58E0">
        <w:rPr>
          <w:rStyle w:val="StyleUnderline"/>
        </w:rPr>
        <w:t>Those who view China as an aspiring hegemon s</w:t>
      </w:r>
      <w:r w:rsidRPr="002A4650">
        <w:rPr>
          <w:sz w:val="16"/>
        </w:rPr>
        <w:t xml:space="preserve">eeking America’s subordination and ultimate ejection from Asia </w:t>
      </w:r>
      <w:r w:rsidRPr="00EC58E0">
        <w:rPr>
          <w:rStyle w:val="Emphasis"/>
        </w:rPr>
        <w:t>almost without exception base their argument on shaky theoretical postulates and faulty historical analogies</w:t>
      </w:r>
      <w:r w:rsidRPr="002A4650">
        <w:rPr>
          <w:sz w:val="16"/>
        </w:rPr>
        <w:t xml:space="preserve"> </w:t>
      </w:r>
      <w:r w:rsidRPr="00EC58E0">
        <w:rPr>
          <w:rStyle w:val="StyleUnderline"/>
        </w:rPr>
        <w:t xml:space="preserve">or on the </w:t>
      </w:r>
      <w:r w:rsidRPr="00EC58E0">
        <w:rPr>
          <w:rStyle w:val="Emphasis"/>
        </w:rPr>
        <w:t xml:space="preserve">decidedly </w:t>
      </w:r>
      <w:proofErr w:type="spellStart"/>
      <w:r w:rsidRPr="00EC58E0">
        <w:rPr>
          <w:rStyle w:val="Emphasis"/>
        </w:rPr>
        <w:t>nonauthoritative</w:t>
      </w:r>
      <w:proofErr w:type="spellEnd"/>
      <w:r w:rsidRPr="00EC58E0">
        <w:rPr>
          <w:rStyle w:val="StyleUnderline"/>
        </w:rPr>
        <w:t xml:space="preserve"> views of a few Chinese analysts,</w:t>
      </w:r>
      <w:r w:rsidRPr="002A4650">
        <w:rPr>
          <w:sz w:val="16"/>
        </w:rPr>
        <w:t xml:space="preserve"> </w:t>
      </w:r>
      <w:r w:rsidRPr="00EC58E0">
        <w:rPr>
          <w:rStyle w:val="StyleUnderline"/>
        </w:rPr>
        <w:t>not current, hard evidence regarding either Chinese strategies and doctrines or Chinese behavior, past and present</w:t>
      </w:r>
      <w:r w:rsidRPr="002A4650">
        <w:rPr>
          <w:sz w:val="16"/>
        </w:rPr>
        <w:t xml:space="preserve">. Such </w:t>
      </w:r>
      <w:r w:rsidRPr="00EC58E0">
        <w:rPr>
          <w:rStyle w:val="StyleUnderline"/>
        </w:rPr>
        <w:t>observers argue</w:t>
      </w:r>
      <w:r w:rsidRPr="002A4650">
        <w:rPr>
          <w:sz w:val="16"/>
        </w:rPr>
        <w:t xml:space="preserve"> that </w:t>
      </w:r>
      <w:r w:rsidRPr="00EC58E0">
        <w:rPr>
          <w:rStyle w:val="StyleUnderline"/>
        </w:rPr>
        <w:t xml:space="preserve">all rising powers seek </w:t>
      </w:r>
      <w:proofErr w:type="spellStart"/>
      <w:r w:rsidRPr="00EC58E0">
        <w:rPr>
          <w:rStyle w:val="StyleUnderline"/>
        </w:rPr>
        <w:t>hardpower</w:t>
      </w:r>
      <w:proofErr w:type="spellEnd"/>
      <w:r w:rsidRPr="00EC58E0">
        <w:rPr>
          <w:rStyle w:val="StyleUnderline"/>
        </w:rPr>
        <w:t xml:space="preserve"> dominance</w:t>
      </w:r>
      <w:r w:rsidRPr="002A4650">
        <w:rPr>
          <w:sz w:val="16"/>
        </w:rPr>
        <w:t xml:space="preserve"> in an anarchic interstate system and that China is a power that always sought to dominate its world. However, </w:t>
      </w:r>
      <w:r w:rsidRPr="007A7FF9">
        <w:rPr>
          <w:rStyle w:val="StyleUnderline"/>
        </w:rPr>
        <w:t xml:space="preserve">such absolutist beliefs run </w:t>
      </w:r>
      <w:r w:rsidRPr="007A7FF9">
        <w:rPr>
          <w:rStyle w:val="Emphasis"/>
        </w:rPr>
        <w:t>counter to the very mixed record</w:t>
      </w:r>
      <w:r w:rsidRPr="007A7FF9">
        <w:rPr>
          <w:rStyle w:val="StyleUnderline"/>
        </w:rPr>
        <w:t xml:space="preserve"> of power grabbing and power balancing, </w:t>
      </w:r>
      <w:r w:rsidRPr="002A4650">
        <w:rPr>
          <w:sz w:val="16"/>
        </w:rPr>
        <w:t xml:space="preserve">aggression and restraint, deterrence and reassurance </w:t>
      </w:r>
      <w:r w:rsidRPr="007A7FF9">
        <w:rPr>
          <w:rStyle w:val="StyleUnderline"/>
        </w:rPr>
        <w:t>that has characterized great power relations historically</w:t>
      </w:r>
      <w:r w:rsidRPr="002A4650">
        <w:rPr>
          <w:sz w:val="16"/>
        </w:rPr>
        <w:t xml:space="preserve">. </w:t>
      </w:r>
      <w:r w:rsidRPr="007A7FF9">
        <w:rPr>
          <w:rStyle w:val="StyleUnderline"/>
        </w:rPr>
        <w:t>They also ignore</w:t>
      </w:r>
      <w:r w:rsidRPr="002A4650">
        <w:rPr>
          <w:sz w:val="16"/>
        </w:rPr>
        <w:t xml:space="preserve"> the fact that, in the premodern era, </w:t>
      </w:r>
      <w:r w:rsidRPr="007A7FF9">
        <w:rPr>
          <w:rStyle w:val="StyleUnderline"/>
        </w:rPr>
        <w:t>Chinese predominance within its part of Asia most often consisted of pragmatic and mutually beneficial exchanges of ritualistic deference for material gains, not Chinese hard power control.</w:t>
      </w:r>
      <w:r w:rsidRPr="002A4650">
        <w:rPr>
          <w:sz w:val="16"/>
        </w:rPr>
        <w:t xml:space="preserve"> While implying a preference for symbolically hierarchical relationships with smaller neighbors, China’s premodern approach did not amount to a demand for </w:t>
      </w:r>
      <w:proofErr w:type="spellStart"/>
      <w:r w:rsidRPr="002A4650">
        <w:rPr>
          <w:sz w:val="16"/>
        </w:rPr>
        <w:t>clearcut</w:t>
      </w:r>
      <w:proofErr w:type="spellEnd"/>
      <w:r w:rsidRPr="002A4650">
        <w:rPr>
          <w:sz w:val="16"/>
        </w:rPr>
        <w:t xml:space="preserve"> dominance and subordination. Moreover, </w:t>
      </w:r>
      <w:r w:rsidRPr="007A7FF9">
        <w:rPr>
          <w:rStyle w:val="StyleUnderline"/>
        </w:rPr>
        <w:t xml:space="preserve">the advent of modern, independent, and in most cases strong </w:t>
      </w:r>
      <w:proofErr w:type="spellStart"/>
      <w:r w:rsidRPr="007A7FF9">
        <w:rPr>
          <w:rStyle w:val="StyleUnderline"/>
        </w:rPr>
        <w:t>nationstates</w:t>
      </w:r>
      <w:proofErr w:type="spellEnd"/>
      <w:r w:rsidRPr="007A7FF9">
        <w:rPr>
          <w:rStyle w:val="StyleUnderline"/>
        </w:rPr>
        <w:t xml:space="preserve"> along China’s borders; the forces of economic globalization; and the existence of nuclear weapons have enormously reduced, if not eliminated, both the willingness and the ability of Chinese leaders today to dominate Asia and carve out an exclusionary sphere of influence, especially in </w:t>
      </w:r>
      <w:proofErr w:type="spellStart"/>
      <w:r w:rsidRPr="007A7FF9">
        <w:rPr>
          <w:rStyle w:val="StyleUnderline"/>
        </w:rPr>
        <w:t>hardpower</w:t>
      </w:r>
      <w:proofErr w:type="spellEnd"/>
      <w:r w:rsidRPr="007A7FF9">
        <w:rPr>
          <w:rStyle w:val="StyleUnderline"/>
        </w:rPr>
        <w:t xml:space="preserve"> terms</w:t>
      </w:r>
      <w:r w:rsidRPr="002A4650">
        <w:rPr>
          <w:sz w:val="16"/>
        </w:rPr>
        <w:t xml:space="preserve">. By necessity, </w:t>
      </w:r>
      <w:r w:rsidRPr="007A7FF9">
        <w:rPr>
          <w:rStyle w:val="StyleUnderline"/>
        </w:rPr>
        <w:t>their objective is to reduce their considerable vulnerability and increase their political, diplomatic, and economic leverage in their own backyard to a level where Chinese interests must be reflected in those major political, economic, and security actions undertaken by neighboring states.</w:t>
      </w:r>
      <w:r w:rsidRPr="002A4650">
        <w:rPr>
          <w:sz w:val="16"/>
        </w:rPr>
        <w:t xml:space="preserve"> This is a much less ambitious and in many ways understandable goal for a continental great power. And it does not necessarily threaten vital U.S. or allied interests.</w:t>
      </w:r>
    </w:p>
    <w:p w:rsidR="00777CE6" w:rsidRDefault="00777CE6" w:rsidP="00777CE6"/>
    <w:p w:rsidR="00777CE6" w:rsidRDefault="00777CE6" w:rsidP="00345318">
      <w:pPr>
        <w:rPr>
          <w:sz w:val="16"/>
        </w:rPr>
      </w:pPr>
    </w:p>
    <w:p w:rsidR="007171CF" w:rsidRDefault="007171CF" w:rsidP="00345318">
      <w:pPr>
        <w:rPr>
          <w:sz w:val="16"/>
        </w:rPr>
      </w:pPr>
    </w:p>
    <w:p w:rsidR="007171CF" w:rsidRDefault="007171CF" w:rsidP="007171CF">
      <w:pPr>
        <w:pStyle w:val="Heading3"/>
      </w:pPr>
      <w:r>
        <w:t xml:space="preserve">2AC Congagement </w:t>
      </w:r>
    </w:p>
    <w:p w:rsidR="007171CF" w:rsidRDefault="007171CF" w:rsidP="007171CF"/>
    <w:p w:rsidR="007171CF" w:rsidRDefault="007171CF" w:rsidP="007171CF">
      <w:pPr>
        <w:pStyle w:val="Heading4"/>
      </w:pPr>
      <w:r>
        <w:t xml:space="preserve">The affirmative isn’t appeasement- it combines engagement with SQ balancing- this is the best approach </w:t>
      </w:r>
    </w:p>
    <w:p w:rsidR="007171CF" w:rsidRPr="0058587D" w:rsidRDefault="007171CF" w:rsidP="007171CF">
      <w:pPr>
        <w:rPr>
          <w:rStyle w:val="Style13ptBold"/>
        </w:rPr>
      </w:pPr>
      <w:r w:rsidRPr="0058587D">
        <w:rPr>
          <w:rStyle w:val="Style13ptBold"/>
        </w:rPr>
        <w:t>Friedberg, PhD Harvard, 15</w:t>
      </w:r>
    </w:p>
    <w:p w:rsidR="007171CF" w:rsidRDefault="007171CF" w:rsidP="007171CF">
      <w:pPr>
        <w:rPr>
          <w:sz w:val="16"/>
        </w:rPr>
      </w:pPr>
      <w:r>
        <w:rPr>
          <w:sz w:val="16"/>
        </w:rPr>
        <w:t>(Aaron L, Prof of Politics and international affairs @Princeton, The Debate Over US China</w:t>
      </w:r>
    </w:p>
    <w:p w:rsidR="007171CF" w:rsidRDefault="007171CF" w:rsidP="007171CF">
      <w:pPr>
        <w:rPr>
          <w:sz w:val="16"/>
        </w:rPr>
      </w:pPr>
      <w:r>
        <w:rPr>
          <w:sz w:val="16"/>
        </w:rPr>
        <w:t xml:space="preserve">Strategy </w:t>
      </w:r>
      <w:r w:rsidRPr="0058587D">
        <w:rPr>
          <w:i/>
          <w:sz w:val="16"/>
        </w:rPr>
        <w:t>Survival</w:t>
      </w:r>
      <w:r>
        <w:rPr>
          <w:sz w:val="16"/>
        </w:rPr>
        <w:t xml:space="preserve"> | vol. 57 no. 3 | June–July 2015 | pp. 89–110)</w:t>
      </w:r>
    </w:p>
    <w:p w:rsidR="007171CF" w:rsidRDefault="007171CF" w:rsidP="007171CF">
      <w:r>
        <w:t xml:space="preserve">What this leaves, then, is </w:t>
      </w:r>
      <w:r w:rsidRPr="007D4165">
        <w:rPr>
          <w:rStyle w:val="StyleUnderline"/>
        </w:rPr>
        <w:t xml:space="preserve">a strategy that combines continued attempts at engagement with expanded and intensified balancing. Unlike containment, which would likely be both </w:t>
      </w:r>
      <w:r w:rsidRPr="007D4165">
        <w:rPr>
          <w:rStyle w:val="Emphasis"/>
        </w:rPr>
        <w:t>extremely costly and highly controversial</w:t>
      </w:r>
      <w:r>
        <w:t xml:space="preserve">, </w:t>
      </w:r>
      <w:r w:rsidRPr="007D4165">
        <w:rPr>
          <w:rStyle w:val="StyleUnderline"/>
        </w:rPr>
        <w:t>such an approach has the very important virtue of being feasible in light of current political and economic constraints</w:t>
      </w:r>
      <w:r>
        <w:t xml:space="preserve">. </w:t>
      </w:r>
      <w:r w:rsidRPr="007D4165">
        <w:rPr>
          <w:rStyle w:val="StyleUnderline"/>
        </w:rPr>
        <w:t xml:space="preserve">Unlike offshore balancing, it would not rest on unrealistic and potentially dangerous assumptions about the </w:t>
      </w:r>
      <w:proofErr w:type="spellStart"/>
      <w:r w:rsidRPr="007D4165">
        <w:rPr>
          <w:rStyle w:val="StyleUnderline"/>
        </w:rPr>
        <w:t>behaviour</w:t>
      </w:r>
      <w:proofErr w:type="spellEnd"/>
      <w:r w:rsidRPr="007D4165">
        <w:rPr>
          <w:rStyle w:val="StyleUnderline"/>
        </w:rPr>
        <w:t xml:space="preserve"> of third parties</w:t>
      </w:r>
      <w:r>
        <w:t xml:space="preserve">. And, </w:t>
      </w:r>
      <w:r w:rsidRPr="007D4165">
        <w:rPr>
          <w:rStyle w:val="StyleUnderline"/>
        </w:rPr>
        <w:t>in contrast to enhanced engagement</w:t>
      </w:r>
      <w:r>
        <w:t xml:space="preserve">, reassurance or a notional grand bargain, it </w:t>
      </w:r>
      <w:r w:rsidRPr="007D4165">
        <w:rPr>
          <w:rStyle w:val="StyleUnderline"/>
        </w:rPr>
        <w:t>is rooted in a realistic appreciation of the likely extent of China’s ambitions, given its recent achievements and current momentum</w:t>
      </w:r>
      <w:r>
        <w:t xml:space="preserve">. </w:t>
      </w:r>
      <w:r w:rsidRPr="00DE421A">
        <w:rPr>
          <w:rStyle w:val="StyleUnderline"/>
        </w:rPr>
        <w:t xml:space="preserve">Better balancing is not a perfect strategy, and arguing about how it should be adjusted at the margins is not as stimulating as debating the merits of bold new alternatives. But </w:t>
      </w:r>
      <w:r w:rsidRPr="00DE421A">
        <w:rPr>
          <w:rStyle w:val="Emphasis"/>
        </w:rPr>
        <w:t xml:space="preserve">in the real world of practical policymaking, it remains the best available </w:t>
      </w:r>
      <w:proofErr w:type="gramStart"/>
      <w:r w:rsidRPr="00DE421A">
        <w:rPr>
          <w:rStyle w:val="Emphasis"/>
        </w:rPr>
        <w:t>alternative.</w:t>
      </w:r>
      <w:r>
        <w:rPr>
          <w:rStyle w:val="Emphasis"/>
        </w:rPr>
        <w:t>(</w:t>
      </w:r>
      <w:proofErr w:type="gramEnd"/>
      <w:r>
        <w:rPr>
          <w:rStyle w:val="Emphasis"/>
        </w:rPr>
        <w:t>107)</w:t>
      </w:r>
    </w:p>
    <w:p w:rsidR="007171CF" w:rsidRDefault="007171CF" w:rsidP="007171CF"/>
    <w:p w:rsidR="007171CF" w:rsidRDefault="007171CF" w:rsidP="00345318">
      <w:pPr>
        <w:rPr>
          <w:sz w:val="16"/>
        </w:rPr>
      </w:pPr>
    </w:p>
    <w:p w:rsidR="00345318" w:rsidRDefault="00345318" w:rsidP="00345318"/>
    <w:p w:rsidR="007171CF" w:rsidRDefault="007171CF" w:rsidP="007171CF">
      <w:pPr>
        <w:pStyle w:val="Heading3"/>
      </w:pPr>
      <w:r>
        <w:t xml:space="preserve">2AC Feasibility </w:t>
      </w:r>
    </w:p>
    <w:p w:rsidR="007171CF" w:rsidRDefault="007171CF" w:rsidP="007171CF"/>
    <w:p w:rsidR="007171CF" w:rsidRDefault="007171CF" w:rsidP="007171CF">
      <w:pPr>
        <w:pStyle w:val="Heading4"/>
      </w:pPr>
      <w:r>
        <w:t xml:space="preserve">Containment advocates make flawed assumptions about China- effective containment isn’t politically feasible </w:t>
      </w:r>
    </w:p>
    <w:p w:rsidR="007171CF" w:rsidRPr="0058587D" w:rsidRDefault="007171CF" w:rsidP="007171CF">
      <w:pPr>
        <w:rPr>
          <w:rStyle w:val="Style13ptBold"/>
        </w:rPr>
      </w:pPr>
      <w:r w:rsidRPr="0058587D">
        <w:rPr>
          <w:rStyle w:val="Style13ptBold"/>
        </w:rPr>
        <w:t>Friedberg, PhD Harvard, 15</w:t>
      </w:r>
    </w:p>
    <w:p w:rsidR="007171CF" w:rsidRDefault="007171CF" w:rsidP="007171CF">
      <w:pPr>
        <w:rPr>
          <w:sz w:val="16"/>
        </w:rPr>
      </w:pPr>
      <w:r>
        <w:rPr>
          <w:sz w:val="16"/>
        </w:rPr>
        <w:t>(Aaron L, Prof of Politics and international affairs @Princeton, The Debate Over US China</w:t>
      </w:r>
    </w:p>
    <w:p w:rsidR="007171CF" w:rsidRDefault="007171CF" w:rsidP="007171CF">
      <w:pPr>
        <w:rPr>
          <w:sz w:val="16"/>
        </w:rPr>
      </w:pPr>
      <w:r>
        <w:rPr>
          <w:sz w:val="16"/>
        </w:rPr>
        <w:t xml:space="preserve">Strategy </w:t>
      </w:r>
      <w:r w:rsidRPr="0058587D">
        <w:rPr>
          <w:i/>
          <w:sz w:val="16"/>
        </w:rPr>
        <w:t>Survival</w:t>
      </w:r>
      <w:r>
        <w:rPr>
          <w:sz w:val="16"/>
        </w:rPr>
        <w:t xml:space="preserve"> | vol. 57 no. 3 | June–July 2015 | pp. 89–110)</w:t>
      </w:r>
    </w:p>
    <w:p w:rsidR="007171CF" w:rsidRPr="003F2672" w:rsidRDefault="007171CF" w:rsidP="007171CF">
      <w:pPr>
        <w:rPr>
          <w:sz w:val="16"/>
        </w:rPr>
      </w:pPr>
      <w:r w:rsidRPr="003F2672">
        <w:rPr>
          <w:sz w:val="16"/>
        </w:rPr>
        <w:t xml:space="preserve">In contrast to the unduly optimistic assessments of Beijing’s interests and intentions that underlie most proposed strategies for dealing with China, the </w:t>
      </w:r>
      <w:r w:rsidRPr="00D70424">
        <w:rPr>
          <w:rStyle w:val="StyleUnderline"/>
        </w:rPr>
        <w:t xml:space="preserve">assumptions underpinning a policy of pure containment are </w:t>
      </w:r>
      <w:r w:rsidRPr="00D70424">
        <w:rPr>
          <w:rStyle w:val="Emphasis"/>
        </w:rPr>
        <w:t xml:space="preserve">unnecessarily bleak. </w:t>
      </w:r>
      <w:r w:rsidRPr="003F2672">
        <w:rPr>
          <w:sz w:val="16"/>
        </w:rPr>
        <w:t xml:space="preserve">While it may eventually become far more tense and </w:t>
      </w:r>
      <w:proofErr w:type="spellStart"/>
      <w:r w:rsidRPr="003F2672">
        <w:rPr>
          <w:sz w:val="16"/>
        </w:rPr>
        <w:t>polarised</w:t>
      </w:r>
      <w:proofErr w:type="spellEnd"/>
      <w:r w:rsidRPr="003F2672">
        <w:rPr>
          <w:sz w:val="16"/>
        </w:rPr>
        <w:t xml:space="preserve"> than it is today, </w:t>
      </w:r>
      <w:r w:rsidRPr="00D70424">
        <w:rPr>
          <w:rStyle w:val="StyleUnderline"/>
        </w:rPr>
        <w:t>the relationship between the United States and China remains mixed, containing important areas of actual or potential cooperation, as well as intensifying competition</w:t>
      </w:r>
      <w:r w:rsidRPr="003F2672">
        <w:rPr>
          <w:sz w:val="16"/>
        </w:rPr>
        <w:t xml:space="preserve">. </w:t>
      </w:r>
      <w:r w:rsidRPr="00D70424">
        <w:rPr>
          <w:rStyle w:val="Emphasis"/>
        </w:rPr>
        <w:t>Abandoning attempts at engagement</w:t>
      </w:r>
      <w:r w:rsidRPr="003F2672">
        <w:rPr>
          <w:sz w:val="16"/>
        </w:rPr>
        <w:t xml:space="preserve"> </w:t>
      </w:r>
      <w:r w:rsidRPr="00D70424">
        <w:rPr>
          <w:rStyle w:val="Emphasis"/>
        </w:rPr>
        <w:t>would create the self-fulfilling prophecy</w:t>
      </w:r>
      <w:r w:rsidRPr="00D70424">
        <w:rPr>
          <w:rStyle w:val="StyleUnderline"/>
        </w:rPr>
        <w:t xml:space="preserve"> that critics of balancing have long and generally wrongly warned against; it would be tantamount</w:t>
      </w:r>
      <w:r w:rsidRPr="003F2672">
        <w:rPr>
          <w:sz w:val="16"/>
        </w:rPr>
        <w:t xml:space="preserve">, as Otto von Bismarck put it in opposing proposals for preventive war, </w:t>
      </w:r>
      <w:r w:rsidRPr="00D70424">
        <w:rPr>
          <w:rStyle w:val="StyleUnderline"/>
        </w:rPr>
        <w:t>to ‘committing suicide for fear of death’</w:t>
      </w:r>
      <w:r w:rsidRPr="003F2672">
        <w:rPr>
          <w:sz w:val="16"/>
        </w:rPr>
        <w:t xml:space="preserve">. </w:t>
      </w:r>
      <w:r w:rsidRPr="00D70424">
        <w:rPr>
          <w:rStyle w:val="StyleUnderline"/>
        </w:rPr>
        <w:t>Even if they wanted to shift towards a policy of pure containment</w:t>
      </w:r>
      <w:r w:rsidRPr="003F2672">
        <w:rPr>
          <w:sz w:val="16"/>
        </w:rPr>
        <w:t xml:space="preserve">, barring some major discontinuity, </w:t>
      </w:r>
      <w:r w:rsidRPr="00D70424">
        <w:rPr>
          <w:rStyle w:val="Emphasis"/>
        </w:rPr>
        <w:t xml:space="preserve">American leaders would find it extremely difficult to do so. </w:t>
      </w:r>
      <w:r w:rsidRPr="003F2672">
        <w:rPr>
          <w:sz w:val="16"/>
        </w:rPr>
        <w:t xml:space="preserve">Current budgetary constraints are neither permanent nor insurmountable; </w:t>
      </w:r>
      <w:r w:rsidRPr="003F2672">
        <w:rPr>
          <w:rStyle w:val="StyleUnderline"/>
        </w:rPr>
        <w:t>the United States can certainly afford to fund a far more vigorous military competition with China</w:t>
      </w:r>
      <w:r w:rsidRPr="003F2672">
        <w:rPr>
          <w:sz w:val="16"/>
        </w:rPr>
        <w:t xml:space="preserve"> than the one it is conducting today. </w:t>
      </w:r>
      <w:r w:rsidRPr="003F2672">
        <w:rPr>
          <w:rStyle w:val="StyleUnderline"/>
        </w:rPr>
        <w:t xml:space="preserve">Without an obvious breakdown in relations, however, forging a political consensus to support the required increase in expenditures </w:t>
      </w:r>
      <w:r w:rsidRPr="003F2672">
        <w:rPr>
          <w:rStyle w:val="Emphasis"/>
        </w:rPr>
        <w:t>would likely prove impossible</w:t>
      </w:r>
      <w:r w:rsidRPr="003F2672">
        <w:rPr>
          <w:sz w:val="16"/>
        </w:rPr>
        <w:t xml:space="preserve">. </w:t>
      </w:r>
      <w:r w:rsidRPr="003F2672">
        <w:rPr>
          <w:rStyle w:val="StyleUnderline"/>
        </w:rPr>
        <w:t>The fact that powerful and influential groups and individuals in American society remain deeply committed to preserving the best possible relations with China</w:t>
      </w:r>
      <w:r w:rsidRPr="003F2672">
        <w:rPr>
          <w:sz w:val="16"/>
        </w:rPr>
        <w:t xml:space="preserve"> and opposed to any measures that, in their view, might damage them, </w:t>
      </w:r>
      <w:r w:rsidRPr="003F2672">
        <w:rPr>
          <w:rStyle w:val="Emphasis"/>
        </w:rPr>
        <w:t xml:space="preserve">will make the task of </w:t>
      </w:r>
      <w:proofErr w:type="spellStart"/>
      <w:r w:rsidRPr="003F2672">
        <w:rPr>
          <w:rStyle w:val="Emphasis"/>
        </w:rPr>
        <w:t>mobilising</w:t>
      </w:r>
      <w:proofErr w:type="spellEnd"/>
      <w:r w:rsidRPr="003F2672">
        <w:rPr>
          <w:rStyle w:val="Emphasis"/>
        </w:rPr>
        <w:t xml:space="preserve"> support even more difficult.</w:t>
      </w:r>
      <w:r w:rsidRPr="003F2672">
        <w:rPr>
          <w:sz w:val="16"/>
        </w:rPr>
        <w:t xml:space="preserve"> (106-7) </w:t>
      </w:r>
    </w:p>
    <w:p w:rsidR="007171CF" w:rsidRPr="00345318" w:rsidRDefault="007171CF" w:rsidP="00345318"/>
    <w:p w:rsidR="004C4D1E" w:rsidRDefault="004C4D1E" w:rsidP="004C4D1E">
      <w:pPr>
        <w:pStyle w:val="Heading3"/>
      </w:pPr>
      <w:r>
        <w:t xml:space="preserve">2AC “First Step” </w:t>
      </w:r>
    </w:p>
    <w:p w:rsidR="004C4D1E" w:rsidRDefault="004C4D1E" w:rsidP="004C4D1E"/>
    <w:p w:rsidR="004C4D1E" w:rsidRDefault="004C4D1E" w:rsidP="004C4D1E">
      <w:pPr>
        <w:pStyle w:val="Heading4"/>
      </w:pPr>
      <w:r>
        <w:t xml:space="preserve">-Plan is a first step to establish trust – crucial to transition to post US dominance BOP in </w:t>
      </w:r>
      <w:proofErr w:type="spellStart"/>
      <w:r>
        <w:t>asia</w:t>
      </w:r>
      <w:proofErr w:type="spellEnd"/>
      <w:r>
        <w:t xml:space="preserve"> – collapse of hardline approach inevitable </w:t>
      </w:r>
    </w:p>
    <w:p w:rsidR="004C4D1E" w:rsidRPr="00202FD2" w:rsidRDefault="004C4D1E" w:rsidP="004C4D1E">
      <w:pPr>
        <w:rPr>
          <w:rStyle w:val="Style13ptBold"/>
        </w:rPr>
      </w:pPr>
      <w:r w:rsidRPr="00202FD2">
        <w:rPr>
          <w:rStyle w:val="Style13ptBold"/>
        </w:rPr>
        <w:t>Swaine, PhD Harvard, 15</w:t>
      </w:r>
    </w:p>
    <w:p w:rsidR="004C4D1E" w:rsidRDefault="004C4D1E" w:rsidP="004C4D1E">
      <w:pPr>
        <w:rPr>
          <w:sz w:val="16"/>
        </w:rPr>
      </w:pPr>
      <w:r>
        <w:rPr>
          <w:sz w:val="16"/>
        </w:rPr>
        <w:t xml:space="preserve">(Michael D, expert in China and East Asian security studies and a Senior Associate in the Asia Program at the Carnegie Endowment for International Peace, </w:t>
      </w:r>
      <w:hyperlink r:id="rId63" w:history="1">
        <w:r w:rsidRPr="00F40FD3">
          <w:rPr>
            <w:rStyle w:val="Hyperlink"/>
            <w:sz w:val="16"/>
          </w:rPr>
          <w:t>http://carnegieendowment.org/2015/04/20/beyond-american-predominance-in-western-pacific-need-for-stable-u.s.-china-balance-of-power/i7gi</w:t>
        </w:r>
      </w:hyperlink>
      <w:r>
        <w:rPr>
          <w:sz w:val="16"/>
        </w:rPr>
        <w:t>, 4-20)</w:t>
      </w:r>
    </w:p>
    <w:p w:rsidR="004C4D1E" w:rsidRPr="00476F93" w:rsidRDefault="004C4D1E" w:rsidP="004C4D1E">
      <w:pPr>
        <w:rPr>
          <w:rStyle w:val="Emphasis"/>
        </w:rPr>
      </w:pPr>
      <w:r w:rsidRPr="00476F93">
        <w:rPr>
          <w:sz w:val="16"/>
        </w:rPr>
        <w:t xml:space="preserve">These </w:t>
      </w:r>
      <w:r w:rsidRPr="007B1009">
        <w:rPr>
          <w:rStyle w:val="StyleUnderline"/>
        </w:rPr>
        <w:t xml:space="preserve">obstacles clearly indicate </w:t>
      </w:r>
      <w:r w:rsidRPr="00476F93">
        <w:rPr>
          <w:sz w:val="16"/>
        </w:rPr>
        <w:t>that W</w:t>
      </w:r>
      <w:r w:rsidRPr="007B1009">
        <w:rPr>
          <w:rStyle w:val="StyleUnderline"/>
        </w:rPr>
        <w:t>ashington and Beijing are not about to undertake</w:t>
      </w:r>
      <w:r w:rsidRPr="00476F93">
        <w:rPr>
          <w:sz w:val="16"/>
        </w:rPr>
        <w:t>, much less reach</w:t>
      </w:r>
      <w:r w:rsidRPr="007B1009">
        <w:rPr>
          <w:rStyle w:val="StyleUnderline"/>
        </w:rPr>
        <w:t>, a formal grand</w:t>
      </w:r>
      <w:r>
        <w:rPr>
          <w:rStyle w:val="StyleUnderline"/>
        </w:rPr>
        <w:t xml:space="preserve"> </w:t>
      </w:r>
      <w:r w:rsidRPr="007B1009">
        <w:rPr>
          <w:rStyle w:val="StyleUnderline"/>
        </w:rPr>
        <w:t>bargain</w:t>
      </w:r>
      <w:r>
        <w:rPr>
          <w:rStyle w:val="StyleUnderline"/>
        </w:rPr>
        <w:t xml:space="preserve"> </w:t>
      </w:r>
      <w:r w:rsidRPr="007B1009">
        <w:rPr>
          <w:rStyle w:val="StyleUnderline"/>
        </w:rPr>
        <w:t>type of agreement to establish a new regional security environment anytime soon</w:t>
      </w:r>
      <w:r w:rsidRPr="00476F93">
        <w:rPr>
          <w:sz w:val="16"/>
        </w:rPr>
        <w:t xml:space="preserve">.4 </w:t>
      </w:r>
      <w:r w:rsidRPr="0073298F">
        <w:rPr>
          <w:rStyle w:val="Emphasis"/>
        </w:rPr>
        <w:t>Such a fundamental shift in policies and approaches can only occur gradually, in stages, and over an extended period of time</w:t>
      </w:r>
      <w:r w:rsidRPr="00476F93">
        <w:rPr>
          <w:sz w:val="16"/>
        </w:rPr>
        <w:t xml:space="preserve">. </w:t>
      </w:r>
      <w:r w:rsidRPr="0073298F">
        <w:rPr>
          <w:rStyle w:val="StyleUnderline"/>
        </w:rPr>
        <w:t>But it can only begin if elites in Washington</w:t>
      </w:r>
      <w:r w:rsidRPr="00476F93">
        <w:rPr>
          <w:sz w:val="16"/>
        </w:rPr>
        <w:t xml:space="preserve">, Beijing, and other Asian capitals </w:t>
      </w:r>
      <w:r w:rsidRPr="0073298F">
        <w:rPr>
          <w:rStyle w:val="Emphasis"/>
        </w:rPr>
        <w:t xml:space="preserve">seriously examine the enduring trends under way in Asia and accept the reality of the changing power distribution and the need for more than just marginal adjustments and assurances. </w:t>
      </w:r>
      <w:r w:rsidRPr="00476F93">
        <w:rPr>
          <w:sz w:val="16"/>
        </w:rPr>
        <w:t xml:space="preserve">Only then will they undertake a systematic examination of the requirements of a stable balance of power over the long term, involving a serious consideration of the more fundamental actions. </w:t>
      </w:r>
      <w:r w:rsidRPr="0049740C">
        <w:rPr>
          <w:rStyle w:val="StyleUnderline"/>
        </w:rPr>
        <w:t xml:space="preserve">Such an examination and acceptance must initially occur domestically, then among allies and protectorates, and finally via a bilateral </w:t>
      </w:r>
      <w:proofErr w:type="spellStart"/>
      <w:r w:rsidRPr="0049740C">
        <w:rPr>
          <w:rStyle w:val="StyleUnderline"/>
        </w:rPr>
        <w:t>U.S.China</w:t>
      </w:r>
      <w:proofErr w:type="spellEnd"/>
      <w:r w:rsidRPr="0049740C">
        <w:rPr>
          <w:rStyle w:val="StyleUnderline"/>
        </w:rPr>
        <w:t xml:space="preserve"> strategic dialogue</w:t>
      </w:r>
      <w:r w:rsidRPr="00476F93">
        <w:rPr>
          <w:sz w:val="16"/>
        </w:rPr>
        <w:t xml:space="preserve"> aimed at developing understandings about the process and actions required. Such understandings must provide for ample opportunities and means for both sides to assess and evaluate the credibility and veracity of the actions of the other side. </w:t>
      </w:r>
      <w:r w:rsidRPr="0049740C">
        <w:rPr>
          <w:rStyle w:val="StyleUnderline"/>
        </w:rPr>
        <w:t>If such understandings can be reached</w:t>
      </w:r>
      <w:r w:rsidRPr="00476F93">
        <w:rPr>
          <w:sz w:val="16"/>
        </w:rPr>
        <w:t xml:space="preserve"> regarding the overall need for strategic adjustment, </w:t>
      </w:r>
      <w:r w:rsidRPr="0049740C">
        <w:rPr>
          <w:rStyle w:val="StyleUnderline"/>
        </w:rPr>
        <w:t xml:space="preserve">then the specific concessions to minimize potential instabilities and arrangements for meaningful cooperation, involving Korea, Taiwan, and maritime issues within the first island chain, </w:t>
      </w:r>
      <w:r w:rsidRPr="0049740C">
        <w:rPr>
          <w:rStyle w:val="Emphasis"/>
        </w:rPr>
        <w:t>will become much more possible</w:t>
      </w:r>
      <w:r w:rsidRPr="0049740C">
        <w:rPr>
          <w:rStyle w:val="StyleUnderline"/>
        </w:rPr>
        <w:t>.</w:t>
      </w:r>
      <w:r w:rsidRPr="00476F93">
        <w:rPr>
          <w:sz w:val="16"/>
        </w:rPr>
        <w:t xml:space="preserve"> In particular</w:t>
      </w:r>
      <w:r w:rsidRPr="0049740C">
        <w:rPr>
          <w:rStyle w:val="StyleUnderline"/>
        </w:rPr>
        <w:t>, a strategic understanding designed to achieve a peaceful and stable transition to a genuine balance of power in the Western Pacific could make Beijing more likely to pressure or entice North Korea to abandon or place strong limits on its nuclear weapons program and undertake the kind of opening up and reforms that would almost certainly result eventually in a unified peninsula</w:t>
      </w:r>
      <w:r w:rsidRPr="00476F93">
        <w:rPr>
          <w:sz w:val="16"/>
        </w:rPr>
        <w:t xml:space="preserve">. While difficult to envision at present, such a shift in Chinese policy is certainly possible, given the obvious incentives to do so. </w:t>
      </w:r>
      <w:r w:rsidRPr="0049740C">
        <w:rPr>
          <w:rStyle w:val="StyleUnderline"/>
        </w:rPr>
        <w:t xml:space="preserve">While South Korea might also resist movement toward a nonaligned status in a </w:t>
      </w:r>
      <w:proofErr w:type="spellStart"/>
      <w:r w:rsidRPr="0049740C">
        <w:rPr>
          <w:rStyle w:val="StyleUnderline"/>
        </w:rPr>
        <w:t>postunification</w:t>
      </w:r>
      <w:proofErr w:type="spellEnd"/>
      <w:r w:rsidRPr="0049740C">
        <w:rPr>
          <w:rStyle w:val="StyleUnderline"/>
        </w:rPr>
        <w:t xml:space="preserve"> environment, the obvious benefits that would result from a stable balance of power, if presented properly, could very likely overcome such resistance</w:t>
      </w:r>
      <w:r w:rsidRPr="00476F93">
        <w:rPr>
          <w:sz w:val="16"/>
        </w:rPr>
        <w:t xml:space="preserve">. </w:t>
      </w:r>
      <w:r w:rsidRPr="0049740C">
        <w:rPr>
          <w:rStyle w:val="StyleUnderline"/>
        </w:rPr>
        <w:t xml:space="preserve">Regarding Taiwan, if both U.S. and Chinese leaders can convince Taipei of the benefits of the kind of mutual assurances and restraints necessary to neutralize the </w:t>
      </w:r>
      <w:proofErr w:type="spellStart"/>
      <w:r w:rsidRPr="0049740C">
        <w:rPr>
          <w:rStyle w:val="StyleUnderline"/>
        </w:rPr>
        <w:t>crossstrait</w:t>
      </w:r>
      <w:proofErr w:type="spellEnd"/>
      <w:r w:rsidRPr="0049740C">
        <w:rPr>
          <w:rStyle w:val="StyleUnderline"/>
        </w:rPr>
        <w:t xml:space="preserve"> issue, none of which require the U.S. abandonment of the island, these possible adverse outcomes of the proposed or ongoing shift, including any resort to nuclear weapons, would almost certainly be avoided.</w:t>
      </w:r>
      <w:r w:rsidRPr="00476F93">
        <w:rPr>
          <w:sz w:val="16"/>
        </w:rPr>
        <w:t xml:space="preserve"> As for Japan and the </w:t>
      </w:r>
      <w:proofErr w:type="spellStart"/>
      <w:r w:rsidRPr="00476F93">
        <w:rPr>
          <w:sz w:val="16"/>
        </w:rPr>
        <w:t>U.S.Japan</w:t>
      </w:r>
      <w:proofErr w:type="spellEnd"/>
      <w:r w:rsidRPr="00476F93">
        <w:rPr>
          <w:sz w:val="16"/>
        </w:rPr>
        <w:t xml:space="preserve"> alliance, in the past, many observers viewed a </w:t>
      </w:r>
      <w:proofErr w:type="spellStart"/>
      <w:r w:rsidRPr="00476F93">
        <w:rPr>
          <w:sz w:val="16"/>
        </w:rPr>
        <w:t>muchstrengthened</w:t>
      </w:r>
      <w:proofErr w:type="spellEnd"/>
      <w:r w:rsidRPr="00476F93">
        <w:rPr>
          <w:sz w:val="16"/>
        </w:rPr>
        <w:t xml:space="preserve"> alliance and a stronger Japan as either a major provocation to Beijing not worth the cost or as a largely unfeasible option for Tokyo, given domestic political and economic constraints. However, as with the Taiwan and Korea cases, if viewed as a requirement for the creation of a </w:t>
      </w:r>
      <w:proofErr w:type="spellStart"/>
      <w:r w:rsidRPr="00476F93">
        <w:rPr>
          <w:sz w:val="16"/>
        </w:rPr>
        <w:t>bufferlike</w:t>
      </w:r>
      <w:proofErr w:type="spellEnd"/>
      <w:r w:rsidRPr="00476F93">
        <w:rPr>
          <w:sz w:val="16"/>
        </w:rPr>
        <w:t xml:space="preserve"> arrangement basic to a stable balance of power in the first island chain, and if limited in scope and purpose, such a calibrated strengthening would almost certainly prove acceptable to Beijing, and eventually necessary for Tokyo, particularly considering the unpalatable alternatives. </w:t>
      </w:r>
      <w:r w:rsidRPr="00476F93">
        <w:rPr>
          <w:rStyle w:val="Emphasis"/>
        </w:rPr>
        <w:t>Unfortunately, there is no magic formula or technique that will guarantee or facilitate the transition to a new security environment based on a stable balance of power.</w:t>
      </w:r>
      <w:r w:rsidRPr="00476F93">
        <w:rPr>
          <w:sz w:val="16"/>
        </w:rPr>
        <w:t xml:space="preserve"> </w:t>
      </w:r>
      <w:r w:rsidRPr="00476F93">
        <w:rPr>
          <w:rStyle w:val="StyleUnderline"/>
        </w:rPr>
        <w:t>It will require courageous and farsighted leadership</w:t>
      </w:r>
      <w:r w:rsidRPr="00476F93">
        <w:rPr>
          <w:sz w:val="16"/>
        </w:rPr>
        <w:t xml:space="preserve"> in all relevant capitals, some significant risk taking (especially in the domestic political arena), and highly effective diplomacy. </w:t>
      </w:r>
      <w:r w:rsidRPr="00476F93">
        <w:rPr>
          <w:rStyle w:val="StyleUnderline"/>
        </w:rPr>
        <w:t xml:space="preserve">But the alternative, involving current attempts to sustain American predominance in the Western Pacific while muddling through by managing various frictions with Beijing in a piecemeal and incremental manner and cooperating where possible, will </w:t>
      </w:r>
      <w:r w:rsidRPr="00476F93">
        <w:rPr>
          <w:rStyle w:val="Emphasis"/>
        </w:rPr>
        <w:t>likely prove disastrous.</w:t>
      </w:r>
      <w:r w:rsidRPr="00476F93">
        <w:rPr>
          <w:sz w:val="16"/>
        </w:rPr>
        <w:t xml:space="preserve"> And </w:t>
      </w:r>
      <w:r w:rsidRPr="00476F93">
        <w:rPr>
          <w:rStyle w:val="StyleUnderline"/>
        </w:rPr>
        <w:t>a much delayed attempt to transition to a more stable balance,</w:t>
      </w:r>
      <w:r w:rsidRPr="00476F93">
        <w:rPr>
          <w:sz w:val="16"/>
        </w:rPr>
        <w:t xml:space="preserve"> </w:t>
      </w:r>
      <w:r w:rsidRPr="00476F93">
        <w:rPr>
          <w:rStyle w:val="Emphasis"/>
        </w:rPr>
        <w:t>perhaps as a result of a clear failure of the existing strategy, will simply make the process more difficult</w:t>
      </w:r>
      <w:r w:rsidRPr="00476F93">
        <w:rPr>
          <w:sz w:val="16"/>
        </w:rPr>
        <w:t xml:space="preserve">. Ultimately, </w:t>
      </w:r>
      <w:r w:rsidRPr="00476F93">
        <w:rPr>
          <w:rStyle w:val="StyleUnderline"/>
        </w:rPr>
        <w:t>the choice facing policymakers in the U</w:t>
      </w:r>
      <w:r w:rsidRPr="00476F93">
        <w:rPr>
          <w:sz w:val="16"/>
        </w:rPr>
        <w:t xml:space="preserve">nited </w:t>
      </w:r>
      <w:r w:rsidRPr="00476F93">
        <w:rPr>
          <w:rStyle w:val="StyleUnderline"/>
        </w:rPr>
        <w:t>S</w:t>
      </w:r>
      <w:r w:rsidRPr="00476F93">
        <w:rPr>
          <w:sz w:val="16"/>
        </w:rPr>
        <w:t xml:space="preserve">tates, China, and other Asian powers </w:t>
      </w:r>
      <w:r w:rsidRPr="00476F93">
        <w:rPr>
          <w:rStyle w:val="StyleUnderline"/>
        </w:rPr>
        <w:t xml:space="preserve">is whether to deal forthrightly and sensibly with the changing regional power distribution or avoid the hard decisions that China’s rise poses </w:t>
      </w:r>
      <w:r w:rsidRPr="00476F93">
        <w:rPr>
          <w:rStyle w:val="Emphasis"/>
        </w:rPr>
        <w:t>until the situation grows ever more polarized and dangerous. There are no other workable alternatives.</w:t>
      </w:r>
    </w:p>
    <w:p w:rsidR="00BB09B7" w:rsidRDefault="00BB09B7" w:rsidP="00BB09B7"/>
    <w:p w:rsidR="00BB09B7" w:rsidRDefault="00BB09B7" w:rsidP="00BB09B7"/>
    <w:p w:rsidR="00D646B5" w:rsidRDefault="00D646B5" w:rsidP="00D646B5">
      <w:pPr>
        <w:pStyle w:val="Heading3"/>
      </w:pPr>
      <w:r>
        <w:t xml:space="preserve">2AC IR Theory </w:t>
      </w:r>
    </w:p>
    <w:p w:rsidR="00D646B5" w:rsidRDefault="00D646B5" w:rsidP="00D646B5"/>
    <w:p w:rsidR="00D646B5" w:rsidRDefault="00D646B5" w:rsidP="00D646B5">
      <w:pPr>
        <w:pStyle w:val="Heading4"/>
      </w:pPr>
      <w:r>
        <w:t xml:space="preserve">Containment/Engagement is a false dichotomy rooted in flawed realist approach to IR </w:t>
      </w:r>
    </w:p>
    <w:p w:rsidR="00D646B5" w:rsidRPr="00640555" w:rsidRDefault="00D646B5" w:rsidP="00D646B5">
      <w:pPr>
        <w:rPr>
          <w:b/>
          <w:bCs/>
          <w:sz w:val="26"/>
        </w:rPr>
      </w:pPr>
      <w:proofErr w:type="spellStart"/>
      <w:r>
        <w:rPr>
          <w:rStyle w:val="Style13ptBold"/>
        </w:rPr>
        <w:t>Eisenmen</w:t>
      </w:r>
      <w:proofErr w:type="spellEnd"/>
      <w:r>
        <w:rPr>
          <w:rStyle w:val="Style13ptBold"/>
        </w:rPr>
        <w:t>, PhD, 16</w:t>
      </w:r>
    </w:p>
    <w:p w:rsidR="00D646B5" w:rsidRDefault="00D646B5" w:rsidP="00D646B5">
      <w:r>
        <w:t xml:space="preserve">(Joshua, assistant professor at the University of Texas at Austin's Lyndon Baines Johnson School of Public Affairs and senior fellow for China studies at the American Foreign Policy Council in Washington, DC,  </w:t>
      </w:r>
      <w:hyperlink r:id="rId64" w:history="1">
        <w:r w:rsidRPr="00F40FD3">
          <w:rPr>
            <w:rStyle w:val="Hyperlink"/>
          </w:rPr>
          <w:t>https://www.carnegiecouncil.org/publications/articles_papers_reports/756</w:t>
        </w:r>
      </w:hyperlink>
      <w:r>
        <w:t xml:space="preserve"> 1-21)</w:t>
      </w:r>
    </w:p>
    <w:p w:rsidR="00D646B5" w:rsidRPr="00274846" w:rsidRDefault="00D646B5" w:rsidP="00D646B5">
      <w:pPr>
        <w:rPr>
          <w:sz w:val="16"/>
        </w:rPr>
      </w:pPr>
      <w:r w:rsidRPr="00230DE2">
        <w:rPr>
          <w:rStyle w:val="StyleUnderline"/>
        </w:rPr>
        <w:t>The time has come</w:t>
      </w:r>
      <w:r w:rsidRPr="00274846">
        <w:rPr>
          <w:sz w:val="16"/>
        </w:rPr>
        <w:t xml:space="preserve">, as John Podesta, former chief of staff to President Clinton has said, </w:t>
      </w:r>
      <w:r w:rsidRPr="00230DE2">
        <w:rPr>
          <w:rStyle w:val="StyleUnderline"/>
        </w:rPr>
        <w:t>to "move beyond the 'engage and hedge' framework for China policy—</w:t>
      </w:r>
      <w:r w:rsidRPr="00230DE2">
        <w:rPr>
          <w:rStyle w:val="Emphasis"/>
        </w:rPr>
        <w:t>an approach openly premised on mistrust and suspicion</w:t>
      </w:r>
      <w:r w:rsidRPr="00274846">
        <w:rPr>
          <w:sz w:val="16"/>
        </w:rPr>
        <w:t>—</w:t>
      </w:r>
      <w:r w:rsidRPr="00230DE2">
        <w:rPr>
          <w:rStyle w:val="StyleUnderline"/>
        </w:rPr>
        <w:t>to a strategy that maximizes opportunity," while "managing risk</w:t>
      </w:r>
      <w:r w:rsidRPr="00274846">
        <w:rPr>
          <w:sz w:val="16"/>
        </w:rPr>
        <w:t xml:space="preserve">.19 </w:t>
      </w:r>
      <w:r w:rsidRPr="00230DE2">
        <w:rPr>
          <w:rStyle w:val="Emphasis"/>
        </w:rPr>
        <w:t xml:space="preserve">The problem is that the U.S. China policy has been captured by the dichotomous framework of realism, sliding back and forth between engagement and containment; a policy many call congagement. </w:t>
      </w:r>
      <w:r w:rsidRPr="00274846">
        <w:rPr>
          <w:sz w:val="16"/>
        </w:rPr>
        <w:t xml:space="preserve">Yet, </w:t>
      </w:r>
      <w:r w:rsidRPr="00230DE2">
        <w:rPr>
          <w:rStyle w:val="StyleUnderline"/>
        </w:rPr>
        <w:t xml:space="preserve">given the complexities of the U.S.-China relationship, international relations theory </w:t>
      </w:r>
      <w:r w:rsidRPr="00230DE2">
        <w:rPr>
          <w:rStyle w:val="Emphasis"/>
        </w:rPr>
        <w:t xml:space="preserve">is insufficient and produces flawed comparisons </w:t>
      </w:r>
      <w:r w:rsidRPr="00230DE2">
        <w:rPr>
          <w:rStyle w:val="StyleUnderline"/>
        </w:rPr>
        <w:t>between China and previous rising powers</w:t>
      </w:r>
      <w:r w:rsidRPr="00274846">
        <w:rPr>
          <w:sz w:val="16"/>
        </w:rPr>
        <w:t xml:space="preserve">, e.g. Sparta, World War I Germany, or World War II Japan. </w:t>
      </w:r>
      <w:r w:rsidRPr="00230DE2">
        <w:rPr>
          <w:rStyle w:val="StyleUnderline"/>
        </w:rPr>
        <w:t xml:space="preserve">To improve U.S. policy towards China to avoid, and yet be prepared for, conflict requires going beyond </w:t>
      </w:r>
      <w:r w:rsidRPr="00230DE2">
        <w:rPr>
          <w:rStyle w:val="Emphasis"/>
        </w:rPr>
        <w:t>simplistic applications</w:t>
      </w:r>
      <w:r w:rsidRPr="00230DE2">
        <w:rPr>
          <w:rStyle w:val="StyleUnderline"/>
        </w:rPr>
        <w:t xml:space="preserve"> of international relations theory</w:t>
      </w:r>
      <w:r w:rsidRPr="00274846">
        <w:rPr>
          <w:sz w:val="16"/>
        </w:rPr>
        <w:t xml:space="preserve">. </w:t>
      </w:r>
      <w:r w:rsidRPr="00230DE2">
        <w:rPr>
          <w:rStyle w:val="StyleUnderline"/>
        </w:rPr>
        <w:t>It means opening the 'black box' of China's policymaking process to understand why it makes the decisions it does and how this process has and is changing.</w:t>
      </w:r>
      <w:r w:rsidRPr="00274846">
        <w:rPr>
          <w:sz w:val="16"/>
        </w:rPr>
        <w:t xml:space="preserve"> Unfortunately, barriers continue to prevent the U.S. from better understanding and responding to China. Most importantly, Friedberg identified a "yawning ideological chasm" that inhibits the success of U.S.' engagement, arguing that: "The very different domestic political regimes of the two pacific powers" make the liberalization of the Chinese political system essential for "a true trans-Pacific entente." CPC repression inhibits change in China and presents "a significant additional impetus to rivalry.20</w:t>
      </w:r>
    </w:p>
    <w:p w:rsidR="00BB09B7" w:rsidRDefault="00BB09B7" w:rsidP="00BB09B7"/>
    <w:p w:rsidR="00345318" w:rsidRDefault="00345318" w:rsidP="00345318">
      <w:pPr>
        <w:pStyle w:val="Heading3"/>
      </w:pPr>
      <w:r>
        <w:t xml:space="preserve">2AC “Realism” </w:t>
      </w:r>
    </w:p>
    <w:p w:rsidR="00345318" w:rsidRDefault="00345318" w:rsidP="00345318"/>
    <w:p w:rsidR="00345318" w:rsidRDefault="00345318" w:rsidP="00345318"/>
    <w:p w:rsidR="00345318" w:rsidRPr="003E5DB2" w:rsidRDefault="00345318" w:rsidP="00345318">
      <w:pPr>
        <w:pStyle w:val="Heading4"/>
      </w:pPr>
      <w:r>
        <w:t xml:space="preserve">Realism demands engagement to curb its excesses and avoid conflict </w:t>
      </w:r>
    </w:p>
    <w:p w:rsidR="00345318" w:rsidRPr="005773E2" w:rsidRDefault="00345318" w:rsidP="00345318">
      <w:pPr>
        <w:rPr>
          <w:rStyle w:val="Style13ptBold"/>
        </w:rPr>
      </w:pPr>
      <w:r w:rsidRPr="005773E2">
        <w:rPr>
          <w:rStyle w:val="Style13ptBold"/>
        </w:rPr>
        <w:t>Rudd, Former Aussie PM, 2015</w:t>
      </w:r>
    </w:p>
    <w:p w:rsidR="00345318" w:rsidRPr="001420CE" w:rsidRDefault="00345318" w:rsidP="00345318">
      <w:r>
        <w:t xml:space="preserve">(Kevin, PhD Focus in Chinese/China History, U.S.-China 21 The Future of U.S.-China Relations Under Xi Jinping Toward a new Framework of Constructive Realism for a Common Purpose </w:t>
      </w:r>
      <w:hyperlink r:id="rId65" w:history="1">
        <w:r w:rsidRPr="00F40FD3">
          <w:rPr>
            <w:rStyle w:val="Hyperlink"/>
          </w:rPr>
          <w:t>http://belfercenter.ksg.harvard.edu/files/Summary%20Report%20US-China%2021.pdf</w:t>
        </w:r>
      </w:hyperlink>
      <w:r>
        <w:t xml:space="preserve"> April) </w:t>
      </w:r>
    </w:p>
    <w:p w:rsidR="00345318" w:rsidRDefault="00345318" w:rsidP="00345318">
      <w:pPr>
        <w:rPr>
          <w:rStyle w:val="StyleUnderline"/>
        </w:rPr>
      </w:pPr>
      <w:r>
        <w:t xml:space="preserve">These </w:t>
      </w:r>
      <w:r w:rsidRPr="004866A4">
        <w:rPr>
          <w:rStyle w:val="StyleUnderline"/>
        </w:rPr>
        <w:t>issues should not be seen as “no-go” areas in the relationship</w:t>
      </w:r>
      <w:r>
        <w:t xml:space="preserve">. Rather, they should be acknowledged clearly as major difficulties, but they should not be allowed to derail the entire relationship. </w:t>
      </w:r>
      <w:r w:rsidRPr="004866A4">
        <w:rPr>
          <w:rStyle w:val="StyleUnderline"/>
        </w:rPr>
        <w:t>Even dire circumstances</w:t>
      </w:r>
      <w:r>
        <w:t xml:space="preserve">, such as a major crisis, would </w:t>
      </w:r>
      <w:r w:rsidRPr="004866A4">
        <w:rPr>
          <w:rStyle w:val="StyleUnderline"/>
        </w:rPr>
        <w:t>warrant direct communication</w:t>
      </w:r>
      <w:r>
        <w:t xml:space="preserve"> between the two Presidents, to explain to one another why it is necessary to imperil the entire relationship. </w:t>
      </w:r>
      <w:r w:rsidRPr="004866A4">
        <w:rPr>
          <w:rStyle w:val="StyleUnderline"/>
        </w:rPr>
        <w:t>These chokepoints</w:t>
      </w:r>
      <w:r>
        <w:t xml:space="preserve"> in U.S.-China relations, </w:t>
      </w:r>
      <w:r w:rsidRPr="004866A4">
        <w:rPr>
          <w:rStyle w:val="StyleUnderline"/>
        </w:rPr>
        <w:t xml:space="preserve">as difficult as they are, can be managed through a common strategic framework and with common political will. However, </w:t>
      </w:r>
      <w:r w:rsidRPr="004866A4">
        <w:rPr>
          <w:rStyle w:val="Emphasis"/>
        </w:rPr>
        <w:t>these deep “realist” elements of the relationship should be matched by “constructive” engagement</w:t>
      </w:r>
      <w:r w:rsidRPr="004866A4">
        <w:rPr>
          <w:rStyle w:val="StyleUnderline"/>
        </w:rPr>
        <w:t xml:space="preserve"> between the U.S. and China in difficult areas of their bilateral, regional and global relationship where true progress is possible</w:t>
      </w:r>
      <w:r>
        <w:t xml:space="preserve">. </w:t>
      </w:r>
      <w:r w:rsidRPr="004866A4">
        <w:rPr>
          <w:rStyle w:val="StyleUnderline"/>
        </w:rPr>
        <w:t xml:space="preserve">Otherwise, there is a danger that </w:t>
      </w:r>
      <w:r w:rsidRPr="004866A4">
        <w:rPr>
          <w:rStyle w:val="Emphasis"/>
        </w:rPr>
        <w:t>unalloyed strategic “realism” will suffocate the relationship altogether</w:t>
      </w:r>
      <w:r>
        <w:t xml:space="preserve">. Or worse. </w:t>
      </w:r>
      <w:r w:rsidRPr="004866A4">
        <w:rPr>
          <w:rStyle w:val="StyleUnderline"/>
        </w:rPr>
        <w:t>Given the generally bleak assumptions about each other’s ultimate strategic intentions, there is the perennial risk of “</w:t>
      </w:r>
      <w:r w:rsidRPr="004866A4">
        <w:rPr>
          <w:rStyle w:val="Emphasis"/>
        </w:rPr>
        <w:t>hyper-realism” becoming a form of self-fulfilling prophecy, resulting in crisis, conflict or even war.</w:t>
      </w:r>
      <w:r w:rsidRPr="004866A4">
        <w:rPr>
          <w:rStyle w:val="StyleUnderline"/>
        </w:rPr>
        <w:t xml:space="preserve"> </w:t>
      </w:r>
      <w:r>
        <w:rPr>
          <w:rStyle w:val="StyleUnderline"/>
        </w:rPr>
        <w:t>(27)</w:t>
      </w:r>
    </w:p>
    <w:p w:rsidR="00345318" w:rsidRDefault="00345318" w:rsidP="00345318">
      <w:pPr>
        <w:rPr>
          <w:rStyle w:val="StyleUnderline"/>
        </w:rPr>
      </w:pPr>
    </w:p>
    <w:p w:rsidR="00345318" w:rsidRDefault="00345318" w:rsidP="00345318">
      <w:pPr>
        <w:rPr>
          <w:rStyle w:val="StyleUnderline"/>
        </w:rPr>
      </w:pPr>
    </w:p>
    <w:p w:rsidR="00345318" w:rsidRDefault="00345318" w:rsidP="00345318"/>
    <w:p w:rsidR="00345318" w:rsidRDefault="00345318" w:rsidP="00345318"/>
    <w:p w:rsidR="00345318" w:rsidRDefault="00345318" w:rsidP="00345318">
      <w:pPr>
        <w:pStyle w:val="Heading3"/>
      </w:pPr>
      <w:r>
        <w:t xml:space="preserve">2AC Spillover </w:t>
      </w:r>
    </w:p>
    <w:p w:rsidR="00345318" w:rsidRDefault="00345318" w:rsidP="00345318"/>
    <w:p w:rsidR="00345318" w:rsidRDefault="00345318" w:rsidP="00345318">
      <w:pPr>
        <w:pStyle w:val="Heading4"/>
      </w:pPr>
      <w:r>
        <w:t xml:space="preserve">Engagement with China spills over establishing a new collaborative framework for tackling a host of global problems- it provides the crucial political capital </w:t>
      </w:r>
    </w:p>
    <w:p w:rsidR="00345318" w:rsidRPr="005773E2" w:rsidRDefault="00345318" w:rsidP="00345318">
      <w:pPr>
        <w:rPr>
          <w:rStyle w:val="Style13ptBold"/>
        </w:rPr>
      </w:pPr>
      <w:r w:rsidRPr="005773E2">
        <w:rPr>
          <w:rStyle w:val="Style13ptBold"/>
        </w:rPr>
        <w:t>Rudd, Former Aussie PM, 2015</w:t>
      </w:r>
    </w:p>
    <w:p w:rsidR="00345318" w:rsidRPr="001420CE" w:rsidRDefault="00345318" w:rsidP="00345318">
      <w:r>
        <w:t xml:space="preserve">(Kevin, PhD Focus in Chinese/China History, U.S.-China 21 The Future of U.S.-China Relations Under Xi Jinping Toward a new Framework of Constructive Realism for a Common Purpose </w:t>
      </w:r>
      <w:hyperlink r:id="rId66" w:history="1">
        <w:r w:rsidRPr="00F40FD3">
          <w:rPr>
            <w:rStyle w:val="Hyperlink"/>
          </w:rPr>
          <w:t>http://belfercenter.ksg.harvard.edu/files/Summary%20Report%20US-China%2021.pdf</w:t>
        </w:r>
      </w:hyperlink>
      <w:r>
        <w:t xml:space="preserve"> April) </w:t>
      </w:r>
    </w:p>
    <w:p w:rsidR="00345318" w:rsidRPr="007930A6" w:rsidRDefault="00345318" w:rsidP="00345318">
      <w:pPr>
        <w:rPr>
          <w:sz w:val="16"/>
        </w:rPr>
      </w:pPr>
      <w:r w:rsidRPr="008B08D1">
        <w:rPr>
          <w:rStyle w:val="StyleUnderline"/>
        </w:rPr>
        <w:t>Both the realist and constructive dimensions of this</w:t>
      </w:r>
      <w:r w:rsidRPr="007930A6">
        <w:rPr>
          <w:sz w:val="16"/>
        </w:rPr>
        <w:t xml:space="preserve"> proposed </w:t>
      </w:r>
      <w:r w:rsidRPr="008B08D1">
        <w:rPr>
          <w:rStyle w:val="StyleUnderline"/>
        </w:rPr>
        <w:t>framework for U.S.-China relations are designed to be dynamic, not static</w:t>
      </w:r>
      <w:r w:rsidRPr="007930A6">
        <w:rPr>
          <w:sz w:val="16"/>
        </w:rPr>
        <w:t xml:space="preserve">. </w:t>
      </w:r>
      <w:r w:rsidRPr="008B08D1">
        <w:rPr>
          <w:rStyle w:val="Emphasis"/>
        </w:rPr>
        <w:t>As political space begins to open up in the relationship over time,</w:t>
      </w:r>
      <w:r w:rsidRPr="007930A6">
        <w:rPr>
          <w:sz w:val="16"/>
        </w:rPr>
        <w:t xml:space="preserve"> </w:t>
      </w:r>
      <w:r w:rsidRPr="008B08D1">
        <w:rPr>
          <w:rStyle w:val="StyleUnderline"/>
        </w:rPr>
        <w:t>as a result of progress in any of the collaborative diplomatic and economic initiatives listed above</w:t>
      </w:r>
      <w:r w:rsidRPr="007930A6">
        <w:rPr>
          <w:sz w:val="16"/>
        </w:rPr>
        <w:t xml:space="preserve">, </w:t>
      </w:r>
      <w:r w:rsidRPr="008B08D1">
        <w:rPr>
          <w:rStyle w:val="Emphasis"/>
        </w:rPr>
        <w:t>accrued political capital should be deployed to deal with new challenges arising from developments in the international community</w:t>
      </w:r>
      <w:r w:rsidRPr="007930A6">
        <w:rPr>
          <w:sz w:val="16"/>
        </w:rPr>
        <w:t xml:space="preserve">. </w:t>
      </w:r>
      <w:r w:rsidRPr="008B08D1">
        <w:rPr>
          <w:rStyle w:val="StyleUnderline"/>
        </w:rPr>
        <w:t>It should also be deployed to deal with some of the older, more “realist” problems endemic to the bilateral relationship</w:t>
      </w:r>
      <w:r w:rsidRPr="007930A6">
        <w:rPr>
          <w:sz w:val="16"/>
        </w:rPr>
        <w:t xml:space="preserve"> that had hitherto been seen as too difficult to address. </w:t>
      </w:r>
      <w:r w:rsidRPr="008B08D1">
        <w:rPr>
          <w:rStyle w:val="Emphasis"/>
        </w:rPr>
        <w:t>The key ingredient</w:t>
      </w:r>
      <w:r w:rsidRPr="007930A6">
        <w:rPr>
          <w:sz w:val="16"/>
        </w:rPr>
        <w:t xml:space="preserve">, however, </w:t>
      </w:r>
      <w:r w:rsidRPr="008B08D1">
        <w:rPr>
          <w:rStyle w:val="Emphasis"/>
        </w:rPr>
        <w:t>is the gradual development of a stock of strategic trust based on what the U.S. and China are able to achieve cooperatively.</w:t>
      </w:r>
      <w:r w:rsidRPr="007930A6">
        <w:rPr>
          <w:sz w:val="16"/>
        </w:rPr>
        <w:t xml:space="preserve"> This brings us to the question of whether an overall “common strategic purpose” is to be served by the U.S.-China relationship, and if so, given the vast differences between the two countries and their different expectations of the international system, what that “common purpose” or mission might be. De minima, </w:t>
      </w:r>
      <w:r w:rsidRPr="007351B0">
        <w:rPr>
          <w:rStyle w:val="StyleUnderline"/>
        </w:rPr>
        <w:t>one common purpose is clear: to avoid conflict and war</w:t>
      </w:r>
      <w:r w:rsidRPr="007930A6">
        <w:rPr>
          <w:sz w:val="16"/>
        </w:rPr>
        <w:t xml:space="preserve">, and against the benchmark of the cautionary tales </w:t>
      </w:r>
      <w:r w:rsidRPr="007351B0">
        <w:rPr>
          <w:rStyle w:val="StyleUnderline"/>
        </w:rPr>
        <w:t>of “Thucydides’ Trap</w:t>
      </w:r>
      <w:r w:rsidRPr="007930A6">
        <w:rPr>
          <w:sz w:val="16"/>
        </w:rPr>
        <w:t xml:space="preserve">,” this would be no small achievement. However, </w:t>
      </w:r>
      <w:r w:rsidRPr="007351B0">
        <w:rPr>
          <w:rStyle w:val="Emphasis"/>
        </w:rPr>
        <w:t>another common ambition might be the preservation of a functioning global order itself that is capable of effective global decision-making and dispute resolution</w:t>
      </w:r>
      <w:r w:rsidRPr="007930A6">
        <w:rPr>
          <w:sz w:val="16"/>
        </w:rPr>
        <w:t>. China has a deep philosophical reservation, born of millennia of historical experience, of “chaos under heaven” (</w:t>
      </w:r>
      <w:proofErr w:type="spellStart"/>
      <w:r w:rsidRPr="007930A6">
        <w:rPr>
          <w:sz w:val="16"/>
        </w:rPr>
        <w:t>tianxia</w:t>
      </w:r>
      <w:proofErr w:type="spellEnd"/>
      <w:r w:rsidRPr="007930A6">
        <w:rPr>
          <w:sz w:val="16"/>
        </w:rPr>
        <w:t xml:space="preserve"> </w:t>
      </w:r>
      <w:proofErr w:type="spellStart"/>
      <w:r w:rsidRPr="007930A6">
        <w:rPr>
          <w:sz w:val="16"/>
        </w:rPr>
        <w:t>daluan</w:t>
      </w:r>
      <w:proofErr w:type="spellEnd"/>
      <w:r w:rsidRPr="007930A6">
        <w:rPr>
          <w:sz w:val="16"/>
        </w:rPr>
        <w:t xml:space="preserve"> </w:t>
      </w:r>
      <w:proofErr w:type="spellStart"/>
      <w:r w:rsidRPr="007930A6">
        <w:rPr>
          <w:rFonts w:ascii="MS Gothic" w:hAnsi="MS Gothic" w:cs="MS Gothic"/>
          <w:sz w:val="16"/>
        </w:rPr>
        <w:t>天下大乱</w:t>
      </w:r>
      <w:proofErr w:type="spellEnd"/>
      <w:r w:rsidRPr="007930A6">
        <w:rPr>
          <w:sz w:val="16"/>
        </w:rPr>
        <w:t xml:space="preserve">). Whereas historically this has applied to China’s domestic arrangements to preserve the unity and good government of the empire, </w:t>
      </w:r>
      <w:r w:rsidRPr="007351B0">
        <w:rPr>
          <w:rStyle w:val="StyleUnderline"/>
        </w:rPr>
        <w:t xml:space="preserve">China’s now unprecedented global engagement creates a new imperative for order in the international domain as well. Chinese interests are now at stake in every region in the world. </w:t>
      </w:r>
      <w:r w:rsidRPr="007930A6">
        <w:rPr>
          <w:sz w:val="16"/>
        </w:rPr>
        <w:t xml:space="preserve">In some cases, these are not marginal, but, in fact, are core interests of the Chinese state, such as a functioning global energy supply and distribution system. </w:t>
      </w:r>
      <w:r w:rsidRPr="007930A6">
        <w:rPr>
          <w:rStyle w:val="StyleUnderline"/>
        </w:rPr>
        <w:t>Try as China might, it will be in no position to rely on unilateral diplomatic or military effort to guarantee Chinese energy interests</w:t>
      </w:r>
      <w:r w:rsidRPr="007930A6">
        <w:rPr>
          <w:sz w:val="16"/>
        </w:rPr>
        <w:t xml:space="preserve">. </w:t>
      </w:r>
      <w:r w:rsidRPr="007930A6">
        <w:rPr>
          <w:rStyle w:val="StyleUnderline"/>
        </w:rPr>
        <w:t xml:space="preserve">This </w:t>
      </w:r>
      <w:r w:rsidRPr="007930A6">
        <w:rPr>
          <w:sz w:val="16"/>
        </w:rPr>
        <w:t xml:space="preserve">therefore </w:t>
      </w:r>
      <w:r w:rsidRPr="007930A6">
        <w:rPr>
          <w:rStyle w:val="Emphasis"/>
        </w:rPr>
        <w:t>points to China’s broader need for an effectively functioning global order for the future</w:t>
      </w:r>
      <w:r w:rsidRPr="007930A6">
        <w:rPr>
          <w:rStyle w:val="StyleUnderline"/>
        </w:rPr>
        <w:t>, given China’s expanding global interests and its inability to secure those interests by purely national means.</w:t>
      </w:r>
      <w:r w:rsidRPr="007930A6">
        <w:rPr>
          <w:sz w:val="16"/>
        </w:rPr>
        <w:t xml:space="preserve"> </w:t>
      </w:r>
      <w:r w:rsidRPr="007930A6">
        <w:rPr>
          <w:rStyle w:val="StyleUnderline"/>
        </w:rPr>
        <w:t>Securing a stable, effective global order for the future, and avoiding “global chaos under heaven” of the type offered by the proliferation of non-state actors such as ISIS, may well constitute the beginnings of a common strategic purpose for China and the United States for the future.</w:t>
      </w:r>
      <w:r w:rsidRPr="007930A6">
        <w:rPr>
          <w:sz w:val="16"/>
        </w:rPr>
        <w:t xml:space="preserve"> </w:t>
      </w:r>
      <w:r w:rsidRPr="007930A6">
        <w:rPr>
          <w:rStyle w:val="StyleUnderline"/>
        </w:rPr>
        <w:t>This may be able</w:t>
      </w:r>
      <w:r w:rsidRPr="007930A6">
        <w:rPr>
          <w:sz w:val="16"/>
        </w:rPr>
        <w:t xml:space="preserve">, over time, </w:t>
      </w:r>
      <w:r w:rsidRPr="007930A6">
        <w:rPr>
          <w:rStyle w:val="Emphasis"/>
        </w:rPr>
        <w:t>to transcend the considerable ideational divide that at present separates them on the question of precisely what sort of order that should be</w:t>
      </w:r>
      <w:r w:rsidRPr="007930A6">
        <w:rPr>
          <w:sz w:val="16"/>
        </w:rPr>
        <w:t xml:space="preserve">. Furthermore, </w:t>
      </w:r>
      <w:r w:rsidRPr="007930A6">
        <w:rPr>
          <w:rStyle w:val="StyleUnderline"/>
        </w:rPr>
        <w:t>if the preservation and evolution of a functioning order could become an animating vision for the future of U.S.-China relations, not only could it provide a global dividend to the rest of the international community, it could also provide an even deeper momentum for managing the more basic tasks confronting the bilateral relationship: i.e. avoiding conflict; managing ideational differences on democracy, human rights and the rule of law; as well as the range of bilateral, regional and global problem-solving referred to above</w:t>
      </w:r>
      <w:r w:rsidRPr="007930A6">
        <w:rPr>
          <w:sz w:val="16"/>
        </w:rPr>
        <w:t xml:space="preserve">. This question on future Chinese and American collaboration in defending and enhancing the global order is discussed further in the conclusion of this summary </w:t>
      </w:r>
      <w:proofErr w:type="gramStart"/>
      <w:r w:rsidRPr="007930A6">
        <w:rPr>
          <w:sz w:val="16"/>
        </w:rPr>
        <w:t>report.(</w:t>
      </w:r>
      <w:proofErr w:type="gramEnd"/>
      <w:r w:rsidRPr="007930A6">
        <w:rPr>
          <w:sz w:val="16"/>
        </w:rPr>
        <w:t>34-6)</w:t>
      </w:r>
    </w:p>
    <w:p w:rsidR="00345318" w:rsidRPr="004866A4" w:rsidRDefault="00345318" w:rsidP="00345318">
      <w:pPr>
        <w:rPr>
          <w:rStyle w:val="StyleUnderline"/>
        </w:rPr>
      </w:pPr>
    </w:p>
    <w:p w:rsidR="00345318" w:rsidRDefault="00345318" w:rsidP="00BB09B7"/>
    <w:p w:rsidR="000C3CF6" w:rsidRDefault="000C3CF6" w:rsidP="000C3CF6">
      <w:pPr>
        <w:pStyle w:val="Heading3"/>
      </w:pPr>
      <w:r>
        <w:t xml:space="preserve">2AC Unique Moment </w:t>
      </w:r>
    </w:p>
    <w:p w:rsidR="000C3CF6" w:rsidRDefault="000C3CF6" w:rsidP="000C3CF6"/>
    <w:p w:rsidR="000C3CF6" w:rsidRDefault="000C3CF6" w:rsidP="000C3CF6">
      <w:pPr>
        <w:pStyle w:val="Heading4"/>
      </w:pPr>
      <w:r>
        <w:t xml:space="preserve">Xi Jinping gives the US a unique moment to pursue engagement- he’s willing to make strategic concessions </w:t>
      </w:r>
    </w:p>
    <w:p w:rsidR="000C3CF6" w:rsidRPr="005773E2" w:rsidRDefault="000C3CF6" w:rsidP="000C3CF6">
      <w:pPr>
        <w:rPr>
          <w:rStyle w:val="Style13ptBold"/>
        </w:rPr>
      </w:pPr>
      <w:r w:rsidRPr="005773E2">
        <w:rPr>
          <w:rStyle w:val="Style13ptBold"/>
        </w:rPr>
        <w:t>Rudd, Former Aussie PM, 2015</w:t>
      </w:r>
    </w:p>
    <w:p w:rsidR="000C3CF6" w:rsidRPr="001420CE" w:rsidRDefault="000C3CF6" w:rsidP="000C3CF6">
      <w:r>
        <w:t xml:space="preserve">(Kevin, PhD Focus in Chinese/China History, U.S.-China 21 The Future of U.S.-China Relations Under Xi Jinping Toward a new Framework of Constructive Realism for a Common Purpose </w:t>
      </w:r>
      <w:hyperlink r:id="rId67" w:history="1">
        <w:r w:rsidRPr="00F40FD3">
          <w:rPr>
            <w:rStyle w:val="Hyperlink"/>
          </w:rPr>
          <w:t>http://belfercenter.ksg.harvard.edu/files/Summary%20Report%20US-China%2021.pdf</w:t>
        </w:r>
      </w:hyperlink>
      <w:r>
        <w:t xml:space="preserve"> April) </w:t>
      </w:r>
    </w:p>
    <w:p w:rsidR="000C3CF6" w:rsidRDefault="000C3CF6" w:rsidP="000C3CF6">
      <w:pPr>
        <w:rPr>
          <w:sz w:val="16"/>
        </w:rPr>
      </w:pPr>
      <w:r w:rsidRPr="0075684B">
        <w:rPr>
          <w:sz w:val="16"/>
        </w:rPr>
        <w:t xml:space="preserve">Three concepts define how </w:t>
      </w:r>
      <w:r w:rsidRPr="00B10F48">
        <w:rPr>
          <w:rStyle w:val="StyleUnderline"/>
        </w:rPr>
        <w:t>Xi</w:t>
      </w:r>
      <w:r w:rsidRPr="0075684B">
        <w:rPr>
          <w:sz w:val="16"/>
        </w:rPr>
        <w:t xml:space="preserve"> Jinping’</w:t>
      </w:r>
      <w:r w:rsidRPr="00B10F48">
        <w:rPr>
          <w:rStyle w:val="StyleUnderline"/>
        </w:rPr>
        <w:t>s</w:t>
      </w:r>
      <w:r w:rsidRPr="0075684B">
        <w:rPr>
          <w:sz w:val="16"/>
        </w:rPr>
        <w:t xml:space="preserve"> </w:t>
      </w:r>
      <w:r w:rsidRPr="00B10F48">
        <w:rPr>
          <w:rStyle w:val="StyleUnderline"/>
        </w:rPr>
        <w:t>leadership differs from</w:t>
      </w:r>
      <w:r w:rsidRPr="0075684B">
        <w:rPr>
          <w:sz w:val="16"/>
        </w:rPr>
        <w:t xml:space="preserve"> that of </w:t>
      </w:r>
      <w:r w:rsidRPr="00B10F48">
        <w:rPr>
          <w:rStyle w:val="StyleUnderline"/>
        </w:rPr>
        <w:t>his predecessors:</w:t>
      </w:r>
      <w:r w:rsidRPr="0075684B">
        <w:rPr>
          <w:sz w:val="16"/>
        </w:rPr>
        <w:t xml:space="preserve"> </w:t>
      </w:r>
      <w:r w:rsidRPr="00B10F48">
        <w:rPr>
          <w:rStyle w:val="StyleUnderline"/>
        </w:rPr>
        <w:t>his personal authority; his deep sense of national mission; and an even deeper sense of urgency</w:t>
      </w:r>
      <w:r w:rsidRPr="0075684B">
        <w:rPr>
          <w:sz w:val="16"/>
        </w:rPr>
        <w:t xml:space="preserve">. Xi’s audacious leadership style sets him apart from the modern Chinese norm. </w:t>
      </w:r>
      <w:r w:rsidRPr="00EC34AA">
        <w:rPr>
          <w:rStyle w:val="StyleUnderline"/>
        </w:rPr>
        <w:t>Both in personality and policy, he represents one part continuity and two parts change</w:t>
      </w:r>
      <w:r w:rsidRPr="0075684B">
        <w:rPr>
          <w:sz w:val="16"/>
        </w:rPr>
        <w:t xml:space="preserve">. </w:t>
      </w:r>
      <w:r w:rsidRPr="00EC34AA">
        <w:rPr>
          <w:rStyle w:val="StyleUnderline"/>
        </w:rPr>
        <w:t>Xi is the most powerful Chinese leader since Deng</w:t>
      </w:r>
      <w:r w:rsidRPr="0075684B">
        <w:rPr>
          <w:sz w:val="16"/>
        </w:rPr>
        <w:t xml:space="preserve"> (Deng Xiaoping </w:t>
      </w:r>
      <w:proofErr w:type="spellStart"/>
      <w:r w:rsidRPr="0075684B">
        <w:rPr>
          <w:rFonts w:ascii="Microsoft JhengHei" w:eastAsia="Microsoft JhengHei" w:hAnsi="Microsoft JhengHei" w:cs="Microsoft JhengHei" w:hint="eastAsia"/>
          <w:sz w:val="16"/>
        </w:rPr>
        <w:t>邓小平</w:t>
      </w:r>
      <w:proofErr w:type="spellEnd"/>
      <w:r w:rsidRPr="0075684B">
        <w:rPr>
          <w:sz w:val="16"/>
        </w:rPr>
        <w:t xml:space="preserve">), and possibly since Mao (Mao Zedong </w:t>
      </w:r>
      <w:proofErr w:type="spellStart"/>
      <w:r w:rsidRPr="0075684B">
        <w:rPr>
          <w:rFonts w:ascii="MS Gothic" w:hAnsi="MS Gothic" w:cs="MS Gothic"/>
          <w:sz w:val="16"/>
        </w:rPr>
        <w:t>毛</w:t>
      </w:r>
      <w:r w:rsidRPr="0075684B">
        <w:rPr>
          <w:rFonts w:ascii="Microsoft JhengHei" w:eastAsia="Microsoft JhengHei" w:hAnsi="Microsoft JhengHei" w:cs="Microsoft JhengHei" w:hint="eastAsia"/>
          <w:sz w:val="16"/>
        </w:rPr>
        <w:t>泽东</w:t>
      </w:r>
      <w:proofErr w:type="spellEnd"/>
      <w:r w:rsidRPr="0075684B">
        <w:rPr>
          <w:sz w:val="16"/>
        </w:rPr>
        <w:t xml:space="preserve">). </w:t>
      </w:r>
      <w:r w:rsidRPr="00EC34AA">
        <w:rPr>
          <w:rStyle w:val="StyleUnderline"/>
        </w:rPr>
        <w:t>Whereas his predecessors believed in</w:t>
      </w:r>
      <w:r w:rsidRPr="0075684B">
        <w:rPr>
          <w:sz w:val="16"/>
        </w:rPr>
        <w:t xml:space="preserve">, and by and large practiced, the principle of </w:t>
      </w:r>
      <w:r w:rsidRPr="00EC34AA">
        <w:rPr>
          <w:rStyle w:val="StyleUnderline"/>
        </w:rPr>
        <w:t>collective leadership, Xi</w:t>
      </w:r>
      <w:r w:rsidRPr="0075684B">
        <w:rPr>
          <w:sz w:val="16"/>
        </w:rPr>
        <w:t xml:space="preserve"> Jinping </w:t>
      </w:r>
      <w:r w:rsidRPr="00EC34AA">
        <w:rPr>
          <w:rStyle w:val="StyleUnderline"/>
        </w:rPr>
        <w:t>is infinitely more primus than he is primus inter pares.</w:t>
      </w:r>
      <w:r w:rsidRPr="0075684B">
        <w:rPr>
          <w:sz w:val="16"/>
        </w:rPr>
        <w:t xml:space="preserve"> As a Party blue blood, </w:t>
      </w:r>
      <w:r w:rsidRPr="00EC34AA">
        <w:rPr>
          <w:rStyle w:val="StyleUnderline"/>
        </w:rPr>
        <w:t>he also exudes a self-confidence that comes from someone utterly comfortable with the exercise of political power.</w:t>
      </w:r>
      <w:r w:rsidRPr="0075684B">
        <w:rPr>
          <w:sz w:val="16"/>
        </w:rPr>
        <w:t xml:space="preserve"> </w:t>
      </w:r>
      <w:r w:rsidRPr="00EC34AA">
        <w:rPr>
          <w:rStyle w:val="StyleUnderline"/>
        </w:rPr>
        <w:t xml:space="preserve">Xi is driven by </w:t>
      </w:r>
      <w:r w:rsidRPr="0075684B">
        <w:rPr>
          <w:sz w:val="16"/>
        </w:rPr>
        <w:t xml:space="preserve">a deep sense of personal integrity, personal destiny and </w:t>
      </w:r>
      <w:r w:rsidRPr="00EC34AA">
        <w:rPr>
          <w:rStyle w:val="StyleUnderline"/>
        </w:rPr>
        <w:t>the decisive role that he is to play in bringing about two great historical missions for his country</w:t>
      </w:r>
      <w:r w:rsidRPr="0075684B">
        <w:rPr>
          <w:sz w:val="16"/>
        </w:rPr>
        <w:t xml:space="preserve">: first, </w:t>
      </w:r>
      <w:r w:rsidRPr="00EC34AA">
        <w:rPr>
          <w:rStyle w:val="StyleUnderline"/>
        </w:rPr>
        <w:t>national rejuvenation</w:t>
      </w:r>
      <w:r w:rsidRPr="0075684B">
        <w:rPr>
          <w:sz w:val="16"/>
        </w:rPr>
        <w:t>, thereby restoring China’s place as a respected great power in the councils of the world;</w:t>
      </w:r>
      <w:r w:rsidRPr="00EC34AA">
        <w:rPr>
          <w:rStyle w:val="StyleUnderline"/>
        </w:rPr>
        <w:t xml:space="preserve"> and</w:t>
      </w:r>
      <w:r w:rsidRPr="0075684B">
        <w:rPr>
          <w:sz w:val="16"/>
        </w:rPr>
        <w:t xml:space="preserve"> second, </w:t>
      </w:r>
      <w:r w:rsidRPr="00EC34AA">
        <w:rPr>
          <w:rStyle w:val="StyleUnderline"/>
        </w:rPr>
        <w:t>saving the Communist Party</w:t>
      </w:r>
      <w:r w:rsidRPr="0075684B">
        <w:rPr>
          <w:sz w:val="16"/>
        </w:rPr>
        <w:t xml:space="preserve"> itself </w:t>
      </w:r>
      <w:r w:rsidRPr="00EC34AA">
        <w:rPr>
          <w:rStyle w:val="StyleUnderline"/>
        </w:rPr>
        <w:t>from the cancer of corruption</w:t>
      </w:r>
      <w:r w:rsidRPr="0075684B">
        <w:rPr>
          <w:sz w:val="16"/>
        </w:rPr>
        <w:t>, thereby securing the party’s future as the continuing political vehicle for China’s future as a great power. Xi is both a Chinese nationalist and a Party loyalist. He is deeply and widely read in both international and Chinese history, including an encyclopedic knowledge of the history of the Communist Party itself. His core, animating vision centers on his concept of the “China Dream” (</w:t>
      </w:r>
      <w:proofErr w:type="spellStart"/>
      <w:r w:rsidRPr="0075684B">
        <w:rPr>
          <w:sz w:val="16"/>
        </w:rPr>
        <w:t>zhongguomeng</w:t>
      </w:r>
      <w:proofErr w:type="spellEnd"/>
      <w:r w:rsidRPr="0075684B">
        <w:rPr>
          <w:sz w:val="16"/>
        </w:rPr>
        <w:t xml:space="preserve"> </w:t>
      </w:r>
      <w:proofErr w:type="spellStart"/>
      <w:r w:rsidRPr="0075684B">
        <w:rPr>
          <w:rFonts w:ascii="MS Gothic" w:hAnsi="MS Gothic" w:cs="MS Gothic"/>
          <w:sz w:val="16"/>
        </w:rPr>
        <w:t>中国梦</w:t>
      </w:r>
      <w:proofErr w:type="spellEnd"/>
      <w:r w:rsidRPr="0075684B">
        <w:rPr>
          <w:sz w:val="16"/>
        </w:rPr>
        <w:t>) which in turn has two objectives: to achieve a “moderately well-off China” (</w:t>
      </w:r>
      <w:proofErr w:type="spellStart"/>
      <w:r w:rsidRPr="0075684B">
        <w:rPr>
          <w:sz w:val="16"/>
        </w:rPr>
        <w:t>xiaokang</w:t>
      </w:r>
      <w:proofErr w:type="spellEnd"/>
      <w:r w:rsidRPr="0075684B">
        <w:rPr>
          <w:sz w:val="16"/>
        </w:rPr>
        <w:t xml:space="preserve"> </w:t>
      </w:r>
      <w:proofErr w:type="spellStart"/>
      <w:r w:rsidRPr="0075684B">
        <w:rPr>
          <w:sz w:val="16"/>
        </w:rPr>
        <w:t>shehui</w:t>
      </w:r>
      <w:proofErr w:type="spellEnd"/>
      <w:r w:rsidRPr="0075684B">
        <w:rPr>
          <w:sz w:val="16"/>
        </w:rPr>
        <w:t xml:space="preserve"> </w:t>
      </w:r>
      <w:proofErr w:type="spellStart"/>
      <w:r w:rsidRPr="0075684B">
        <w:rPr>
          <w:rFonts w:ascii="MS Gothic" w:hAnsi="MS Gothic" w:cs="MS Gothic"/>
          <w:sz w:val="16"/>
        </w:rPr>
        <w:t>小康社会</w:t>
      </w:r>
      <w:proofErr w:type="spellEnd"/>
      <w:r w:rsidRPr="0075684B">
        <w:rPr>
          <w:sz w:val="16"/>
        </w:rPr>
        <w:t>) by 2021 when the Party celebrates its centenary; and “a rich and powerful” (</w:t>
      </w:r>
      <w:proofErr w:type="spellStart"/>
      <w:r w:rsidRPr="0075684B">
        <w:rPr>
          <w:sz w:val="16"/>
        </w:rPr>
        <w:t>fuqiang</w:t>
      </w:r>
      <w:proofErr w:type="spellEnd"/>
      <w:r w:rsidRPr="0075684B">
        <w:rPr>
          <w:sz w:val="16"/>
        </w:rPr>
        <w:t xml:space="preserve"> </w:t>
      </w:r>
      <w:proofErr w:type="spellStart"/>
      <w:r w:rsidRPr="0075684B">
        <w:rPr>
          <w:rFonts w:ascii="MS Gothic" w:hAnsi="MS Gothic" w:cs="MS Gothic"/>
          <w:sz w:val="16"/>
        </w:rPr>
        <w:t>富</w:t>
      </w:r>
      <w:r w:rsidRPr="0075684B">
        <w:rPr>
          <w:rFonts w:ascii="Malgun Gothic" w:hAnsi="Malgun Gothic" w:cs="Malgun Gothic"/>
          <w:sz w:val="16"/>
        </w:rPr>
        <w:t>强</w:t>
      </w:r>
      <w:proofErr w:type="spellEnd"/>
      <w:r w:rsidRPr="0075684B">
        <w:rPr>
          <w:sz w:val="16"/>
        </w:rPr>
        <w:t xml:space="preserve">) China by 2049 on the centenary of the People’s Republic. </w:t>
      </w:r>
      <w:r w:rsidRPr="00BB0FD1">
        <w:rPr>
          <w:rStyle w:val="StyleUnderline"/>
        </w:rPr>
        <w:t>Realizing the China Dream, according to Xi, requires a second phase of transformative economic reform. He sees no contradiction in prosecuting deeper market reforms to achieve his national objectives, while implementing new restrictions on individual political freedom</w:t>
      </w:r>
      <w:r w:rsidRPr="0075684B">
        <w:rPr>
          <w:sz w:val="16"/>
        </w:rPr>
        <w:t xml:space="preserve">. In fact, </w:t>
      </w:r>
      <w:r w:rsidRPr="00BB0FD1">
        <w:rPr>
          <w:rStyle w:val="StyleUnderline"/>
        </w:rPr>
        <w:t>he sees this as the essence of “the China Model”</w:t>
      </w:r>
      <w:r w:rsidRPr="0075684B">
        <w:rPr>
          <w:sz w:val="16"/>
        </w:rPr>
        <w:t xml:space="preserve"> (</w:t>
      </w:r>
      <w:proofErr w:type="spellStart"/>
      <w:r w:rsidRPr="0075684B">
        <w:rPr>
          <w:sz w:val="16"/>
        </w:rPr>
        <w:t>zhongguo</w:t>
      </w:r>
      <w:proofErr w:type="spellEnd"/>
      <w:r w:rsidRPr="0075684B">
        <w:rPr>
          <w:sz w:val="16"/>
        </w:rPr>
        <w:t xml:space="preserve"> </w:t>
      </w:r>
      <w:proofErr w:type="spellStart"/>
      <w:r w:rsidRPr="0075684B">
        <w:rPr>
          <w:sz w:val="16"/>
        </w:rPr>
        <w:t>moshi</w:t>
      </w:r>
      <w:proofErr w:type="spellEnd"/>
      <w:r w:rsidRPr="0075684B">
        <w:rPr>
          <w:sz w:val="16"/>
        </w:rPr>
        <w:t xml:space="preserve"> </w:t>
      </w:r>
      <w:r w:rsidRPr="0075684B">
        <w:rPr>
          <w:rFonts w:ascii="MS Gothic" w:hAnsi="MS Gothic" w:cs="MS Gothic"/>
          <w:sz w:val="16"/>
        </w:rPr>
        <w:t>中</w:t>
      </w:r>
      <w:r w:rsidRPr="0075684B">
        <w:rPr>
          <w:sz w:val="16"/>
        </w:rPr>
        <w:t xml:space="preserve"> </w:t>
      </w:r>
      <w:proofErr w:type="spellStart"/>
      <w:r w:rsidRPr="0075684B">
        <w:rPr>
          <w:rFonts w:ascii="MS Gothic" w:hAnsi="MS Gothic" w:cs="MS Gothic"/>
          <w:sz w:val="16"/>
        </w:rPr>
        <w:t>国模式</w:t>
      </w:r>
      <w:proofErr w:type="spellEnd"/>
      <w:r w:rsidRPr="0075684B">
        <w:rPr>
          <w:sz w:val="16"/>
        </w:rPr>
        <w:t xml:space="preserve">) in contrast to the liberal democratic capitalism of the West which he describes as totally unsuited to China.1 </w:t>
      </w:r>
      <w:r w:rsidRPr="003E41E9">
        <w:rPr>
          <w:rStyle w:val="StyleUnderline"/>
        </w:rPr>
        <w:t>For Xi, China must seize the moment of “extended strategic opportunity,” following ten wasted years when necessary reforms were postponed</w:t>
      </w:r>
      <w:r w:rsidRPr="0075684B">
        <w:rPr>
          <w:sz w:val="16"/>
        </w:rPr>
        <w:t>, and corruption allowed to run rampant. China’s domestic policy needs are now integrally bound up with the country’s foreign policy direction. In Xi’s worldview, an increasingly “rich and powerful” China must now start playing a much bigger role in the world. No longer will China “hide its strength, bide its time, and never take the lead” (</w:t>
      </w:r>
      <w:proofErr w:type="spellStart"/>
      <w:r w:rsidRPr="0075684B">
        <w:rPr>
          <w:sz w:val="16"/>
        </w:rPr>
        <w:t>taoguang</w:t>
      </w:r>
      <w:proofErr w:type="spellEnd"/>
      <w:r w:rsidRPr="0075684B">
        <w:rPr>
          <w:sz w:val="16"/>
        </w:rPr>
        <w:t xml:space="preserve"> </w:t>
      </w:r>
      <w:proofErr w:type="spellStart"/>
      <w:r w:rsidRPr="0075684B">
        <w:rPr>
          <w:sz w:val="16"/>
        </w:rPr>
        <w:t>yanghui</w:t>
      </w:r>
      <w:proofErr w:type="spellEnd"/>
      <w:r w:rsidRPr="0075684B">
        <w:rPr>
          <w:sz w:val="16"/>
        </w:rPr>
        <w:t xml:space="preserve">, </w:t>
      </w:r>
      <w:proofErr w:type="spellStart"/>
      <w:r w:rsidRPr="0075684B">
        <w:rPr>
          <w:sz w:val="16"/>
        </w:rPr>
        <w:t>juebu</w:t>
      </w:r>
      <w:proofErr w:type="spellEnd"/>
      <w:r w:rsidRPr="0075684B">
        <w:rPr>
          <w:sz w:val="16"/>
        </w:rPr>
        <w:t xml:space="preserve"> </w:t>
      </w:r>
      <w:proofErr w:type="spellStart"/>
      <w:r w:rsidRPr="0075684B">
        <w:rPr>
          <w:sz w:val="16"/>
        </w:rPr>
        <w:t>dangtou</w:t>
      </w:r>
      <w:proofErr w:type="spellEnd"/>
      <w:r w:rsidRPr="0075684B">
        <w:rPr>
          <w:sz w:val="16"/>
        </w:rPr>
        <w:t xml:space="preserve"> </w:t>
      </w:r>
      <w:proofErr w:type="spellStart"/>
      <w:r w:rsidRPr="0075684B">
        <w:rPr>
          <w:rFonts w:ascii="Microsoft JhengHei" w:eastAsia="Microsoft JhengHei" w:hAnsi="Microsoft JhengHei" w:cs="Microsoft JhengHei" w:hint="eastAsia"/>
          <w:sz w:val="16"/>
        </w:rPr>
        <w:t>韬光</w:t>
      </w:r>
      <w:proofErr w:type="spellEnd"/>
      <w:r w:rsidRPr="0075684B">
        <w:rPr>
          <w:sz w:val="16"/>
        </w:rPr>
        <w:t xml:space="preserve"> </w:t>
      </w:r>
      <w:proofErr w:type="spellStart"/>
      <w:r w:rsidRPr="0075684B">
        <w:rPr>
          <w:rFonts w:ascii="MS Gothic" w:hAnsi="MS Gothic" w:cs="MS Gothic"/>
          <w:sz w:val="16"/>
        </w:rPr>
        <w:t>养晦</w:t>
      </w:r>
      <w:proofErr w:type="spellEnd"/>
      <w:r w:rsidRPr="0075684B">
        <w:rPr>
          <w:sz w:val="16"/>
        </w:rPr>
        <w:t xml:space="preserve"> </w:t>
      </w:r>
      <w:proofErr w:type="spellStart"/>
      <w:r w:rsidRPr="0075684B">
        <w:rPr>
          <w:rFonts w:ascii="MS Gothic" w:hAnsi="MS Gothic" w:cs="MS Gothic"/>
          <w:sz w:val="16"/>
        </w:rPr>
        <w:t>决不当</w:t>
      </w:r>
      <w:r w:rsidRPr="0075684B">
        <w:rPr>
          <w:rFonts w:ascii="Microsoft JhengHei" w:eastAsia="Microsoft JhengHei" w:hAnsi="Microsoft JhengHei" w:cs="Microsoft JhengHei" w:hint="eastAsia"/>
          <w:sz w:val="16"/>
        </w:rPr>
        <w:t>头</w:t>
      </w:r>
      <w:proofErr w:type="spellEnd"/>
      <w:r w:rsidRPr="0075684B">
        <w:rPr>
          <w:sz w:val="16"/>
        </w:rPr>
        <w:t xml:space="preserve">), Deng Xiaoping’s foreign policy mantra for decades. </w:t>
      </w:r>
      <w:r w:rsidRPr="003E41E9">
        <w:rPr>
          <w:rStyle w:val="StyleUnderline"/>
        </w:rPr>
        <w:t>China must now pursue an “activist</w:t>
      </w:r>
      <w:r w:rsidRPr="0075684B">
        <w:rPr>
          <w:sz w:val="16"/>
        </w:rPr>
        <w:t>” (</w:t>
      </w:r>
      <w:proofErr w:type="spellStart"/>
      <w:r w:rsidRPr="0075684B">
        <w:rPr>
          <w:sz w:val="16"/>
        </w:rPr>
        <w:t>fenfa</w:t>
      </w:r>
      <w:proofErr w:type="spellEnd"/>
      <w:r w:rsidRPr="0075684B">
        <w:rPr>
          <w:sz w:val="16"/>
        </w:rPr>
        <w:t xml:space="preserve"> </w:t>
      </w:r>
      <w:proofErr w:type="spellStart"/>
      <w:r w:rsidRPr="0075684B">
        <w:rPr>
          <w:sz w:val="16"/>
        </w:rPr>
        <w:t>youwei</w:t>
      </w:r>
      <w:proofErr w:type="spellEnd"/>
      <w:r w:rsidRPr="0075684B">
        <w:rPr>
          <w:sz w:val="16"/>
        </w:rPr>
        <w:t xml:space="preserve"> </w:t>
      </w:r>
      <w:proofErr w:type="spellStart"/>
      <w:r w:rsidRPr="0075684B">
        <w:rPr>
          <w:rFonts w:ascii="Microsoft JhengHei" w:eastAsia="Microsoft JhengHei" w:hAnsi="Microsoft JhengHei" w:cs="Microsoft JhengHei" w:hint="eastAsia"/>
          <w:sz w:val="16"/>
        </w:rPr>
        <w:t>奋发有为</w:t>
      </w:r>
      <w:proofErr w:type="spellEnd"/>
      <w:r w:rsidRPr="0075684B">
        <w:rPr>
          <w:sz w:val="16"/>
        </w:rPr>
        <w:t xml:space="preserve">) </w:t>
      </w:r>
      <w:r w:rsidRPr="003E41E9">
        <w:rPr>
          <w:rStyle w:val="StyleUnderline"/>
        </w:rPr>
        <w:t>foreign policy that maximizes China’s economic and security interests, and one that begins to engage in the longer-term reform of the global order.</w:t>
      </w:r>
      <w:r w:rsidRPr="0075684B">
        <w:rPr>
          <w:sz w:val="16"/>
        </w:rPr>
        <w:t xml:space="preserve"> </w:t>
      </w:r>
      <w:r w:rsidRPr="003E41E9">
        <w:rPr>
          <w:rStyle w:val="StyleUnderline"/>
        </w:rPr>
        <w:t>Xi speaks for the first time of China’s “grand strategy” needing to embrace “a new great power diplomacy with Chinese characteristics</w:t>
      </w:r>
      <w:r w:rsidRPr="0075684B">
        <w:rPr>
          <w:sz w:val="16"/>
        </w:rPr>
        <w:t xml:space="preserve">” (you </w:t>
      </w:r>
      <w:proofErr w:type="spellStart"/>
      <w:r w:rsidRPr="0075684B">
        <w:rPr>
          <w:sz w:val="16"/>
        </w:rPr>
        <w:t>zhongguo</w:t>
      </w:r>
      <w:proofErr w:type="spellEnd"/>
      <w:r w:rsidRPr="0075684B">
        <w:rPr>
          <w:sz w:val="16"/>
        </w:rPr>
        <w:t xml:space="preserve"> </w:t>
      </w:r>
      <w:proofErr w:type="spellStart"/>
      <w:r w:rsidRPr="0075684B">
        <w:rPr>
          <w:sz w:val="16"/>
        </w:rPr>
        <w:t>tese</w:t>
      </w:r>
      <w:proofErr w:type="spellEnd"/>
      <w:r w:rsidRPr="0075684B">
        <w:rPr>
          <w:sz w:val="16"/>
        </w:rPr>
        <w:t xml:space="preserve"> de </w:t>
      </w:r>
      <w:proofErr w:type="spellStart"/>
      <w:r w:rsidRPr="0075684B">
        <w:rPr>
          <w:sz w:val="16"/>
        </w:rPr>
        <w:t>xinxing</w:t>
      </w:r>
      <w:proofErr w:type="spellEnd"/>
      <w:r w:rsidRPr="0075684B">
        <w:rPr>
          <w:sz w:val="16"/>
        </w:rPr>
        <w:t xml:space="preserve"> </w:t>
      </w:r>
      <w:proofErr w:type="spellStart"/>
      <w:r w:rsidRPr="0075684B">
        <w:rPr>
          <w:sz w:val="16"/>
        </w:rPr>
        <w:t>daguo</w:t>
      </w:r>
      <w:proofErr w:type="spellEnd"/>
      <w:r w:rsidRPr="0075684B">
        <w:rPr>
          <w:sz w:val="16"/>
        </w:rPr>
        <w:t xml:space="preserve"> </w:t>
      </w:r>
      <w:proofErr w:type="spellStart"/>
      <w:r w:rsidRPr="0075684B">
        <w:rPr>
          <w:sz w:val="16"/>
        </w:rPr>
        <w:t>waijiao</w:t>
      </w:r>
      <w:proofErr w:type="spellEnd"/>
      <w:r w:rsidRPr="0075684B">
        <w:rPr>
          <w:sz w:val="16"/>
        </w:rPr>
        <w:t xml:space="preserve"> </w:t>
      </w:r>
      <w:proofErr w:type="spellStart"/>
      <w:r w:rsidRPr="0075684B">
        <w:rPr>
          <w:rFonts w:ascii="MS Gothic" w:hAnsi="MS Gothic" w:cs="MS Gothic"/>
          <w:sz w:val="16"/>
        </w:rPr>
        <w:t>有中国特色的新型大国外交</w:t>
      </w:r>
      <w:proofErr w:type="spellEnd"/>
      <w:r w:rsidRPr="0075684B">
        <w:rPr>
          <w:sz w:val="16"/>
        </w:rPr>
        <w:t xml:space="preserve">), </w:t>
      </w:r>
      <w:r w:rsidRPr="003E41E9">
        <w:rPr>
          <w:rStyle w:val="StyleUnderline"/>
        </w:rPr>
        <w:t>in order to craft a “new type of great power relations</w:t>
      </w:r>
      <w:r w:rsidRPr="0075684B">
        <w:rPr>
          <w:sz w:val="16"/>
        </w:rPr>
        <w:t>” (</w:t>
      </w:r>
      <w:proofErr w:type="spellStart"/>
      <w:r w:rsidRPr="0075684B">
        <w:rPr>
          <w:sz w:val="16"/>
        </w:rPr>
        <w:t>xinxing</w:t>
      </w:r>
      <w:proofErr w:type="spellEnd"/>
      <w:r w:rsidRPr="0075684B">
        <w:rPr>
          <w:sz w:val="16"/>
        </w:rPr>
        <w:t xml:space="preserve"> </w:t>
      </w:r>
      <w:proofErr w:type="spellStart"/>
      <w:r w:rsidRPr="0075684B">
        <w:rPr>
          <w:sz w:val="16"/>
        </w:rPr>
        <w:t>daguo</w:t>
      </w:r>
      <w:proofErr w:type="spellEnd"/>
      <w:r w:rsidRPr="0075684B">
        <w:rPr>
          <w:sz w:val="16"/>
        </w:rPr>
        <w:t xml:space="preserve"> </w:t>
      </w:r>
      <w:proofErr w:type="spellStart"/>
      <w:r w:rsidRPr="0075684B">
        <w:rPr>
          <w:sz w:val="16"/>
        </w:rPr>
        <w:t>guanxi</w:t>
      </w:r>
      <w:proofErr w:type="spellEnd"/>
      <w:r w:rsidRPr="0075684B">
        <w:rPr>
          <w:sz w:val="16"/>
        </w:rPr>
        <w:t xml:space="preserve"> </w:t>
      </w:r>
      <w:proofErr w:type="spellStart"/>
      <w:r w:rsidRPr="0075684B">
        <w:rPr>
          <w:rFonts w:ascii="MS Gothic" w:hAnsi="MS Gothic" w:cs="MS Gothic"/>
          <w:sz w:val="16"/>
        </w:rPr>
        <w:t>新型大国关系</w:t>
      </w:r>
      <w:proofErr w:type="spellEnd"/>
      <w:r w:rsidRPr="0075684B">
        <w:rPr>
          <w:sz w:val="16"/>
        </w:rPr>
        <w:t xml:space="preserve">) </w:t>
      </w:r>
      <w:r w:rsidRPr="003E41E9">
        <w:rPr>
          <w:rStyle w:val="StyleUnderline"/>
        </w:rPr>
        <w:t>with the U</w:t>
      </w:r>
      <w:r w:rsidRPr="0075684B">
        <w:rPr>
          <w:sz w:val="16"/>
        </w:rPr>
        <w:t xml:space="preserve">nited </w:t>
      </w:r>
      <w:r w:rsidRPr="003E41E9">
        <w:rPr>
          <w:rStyle w:val="StyleUnderline"/>
        </w:rPr>
        <w:t>S</w:t>
      </w:r>
      <w:r w:rsidRPr="0075684B">
        <w:rPr>
          <w:sz w:val="16"/>
        </w:rPr>
        <w:t xml:space="preserve">tates.2 Xi, in short, is not a status quo politician. He is the exact reverse. And </w:t>
      </w:r>
      <w:r w:rsidRPr="003E41E9">
        <w:rPr>
          <w:rStyle w:val="StyleUnderline"/>
        </w:rPr>
        <w:t>in pursuing his sense of national mission and personal destiny, he is prepared to take calculated risks in a traditionally risk-averse Communist Party culture.</w:t>
      </w:r>
      <w:r w:rsidRPr="0075684B">
        <w:rPr>
          <w:sz w:val="16"/>
        </w:rPr>
        <w:t xml:space="preserve"> Xi Jinping’s sense of personal and national urgency is animated by a formidable, Confucian work ethic, which he also expects of his Party colleagues and policy advisors</w:t>
      </w:r>
      <w:r w:rsidRPr="00084CA0">
        <w:rPr>
          <w:rStyle w:val="StyleUnderline"/>
        </w:rPr>
        <w:t>. He is results-driven. He is frustrated by the interminable processes of the Chinese bureaucracy, and its predisposition for formulaic responses to real policy challenges.</w:t>
      </w:r>
      <w:r w:rsidRPr="0075684B">
        <w:rPr>
          <w:sz w:val="16"/>
        </w:rPr>
        <w:t xml:space="preserve"> He is very much a man in a hurry. </w:t>
      </w:r>
      <w:r w:rsidRPr="00084CA0">
        <w:rPr>
          <w:rStyle w:val="StyleUnderline"/>
        </w:rPr>
        <w:t>For these several reasons, Xi</w:t>
      </w:r>
      <w:r w:rsidRPr="0075684B">
        <w:rPr>
          <w:sz w:val="16"/>
        </w:rPr>
        <w:t xml:space="preserve">, </w:t>
      </w:r>
      <w:r w:rsidRPr="00084CA0">
        <w:rPr>
          <w:rStyle w:val="Emphasis"/>
        </w:rPr>
        <w:t>unlike his predecessor</w:t>
      </w:r>
      <w:r w:rsidRPr="0075684B">
        <w:rPr>
          <w:sz w:val="16"/>
        </w:rPr>
        <w:t xml:space="preserve">, </w:t>
      </w:r>
      <w:r w:rsidRPr="00084CA0">
        <w:rPr>
          <w:rStyle w:val="StyleUnderline"/>
        </w:rPr>
        <w:t xml:space="preserve">has the personal authority and policy flexibility to be a potentially </w:t>
      </w:r>
      <w:r w:rsidRPr="00084CA0">
        <w:rPr>
          <w:rStyle w:val="Emphasis"/>
        </w:rPr>
        <w:t>dynamic interlocutor</w:t>
      </w:r>
      <w:r w:rsidRPr="00084CA0">
        <w:rPr>
          <w:rStyle w:val="StyleUnderline"/>
        </w:rPr>
        <w:t xml:space="preserve"> with the U</w:t>
      </w:r>
      <w:r w:rsidRPr="0075684B">
        <w:rPr>
          <w:sz w:val="16"/>
        </w:rPr>
        <w:t xml:space="preserve">nited </w:t>
      </w:r>
      <w:r w:rsidRPr="00084CA0">
        <w:rPr>
          <w:rStyle w:val="StyleUnderline"/>
        </w:rPr>
        <w:t>S</w:t>
      </w:r>
      <w:r w:rsidRPr="0075684B">
        <w:rPr>
          <w:sz w:val="16"/>
        </w:rPr>
        <w:t xml:space="preserve">tates, albeit always within the framework of his nationalist vision for China’s future, and his definitive conclusions concerning the continuing role of China’s one-party state. </w:t>
      </w:r>
      <w:r w:rsidRPr="00084CA0">
        <w:rPr>
          <w:rStyle w:val="StyleUnderline"/>
        </w:rPr>
        <w:t>When</w:t>
      </w:r>
      <w:r w:rsidRPr="0075684B">
        <w:rPr>
          <w:sz w:val="16"/>
        </w:rPr>
        <w:t xml:space="preserve">, therefore, </w:t>
      </w:r>
      <w:r w:rsidRPr="00084CA0">
        <w:rPr>
          <w:rStyle w:val="StyleUnderline"/>
        </w:rPr>
        <w:t>Xi uses the term “win-win</w:t>
      </w:r>
      <w:r w:rsidRPr="0075684B">
        <w:rPr>
          <w:sz w:val="16"/>
        </w:rPr>
        <w:t>” (</w:t>
      </w:r>
      <w:proofErr w:type="spellStart"/>
      <w:r w:rsidRPr="0075684B">
        <w:rPr>
          <w:sz w:val="16"/>
        </w:rPr>
        <w:t>shuangying</w:t>
      </w:r>
      <w:proofErr w:type="spellEnd"/>
      <w:r w:rsidRPr="0075684B">
        <w:rPr>
          <w:sz w:val="16"/>
        </w:rPr>
        <w:t xml:space="preserve"> </w:t>
      </w:r>
      <w:proofErr w:type="spellStart"/>
      <w:r w:rsidRPr="0075684B">
        <w:rPr>
          <w:rFonts w:ascii="MS Gothic" w:hAnsi="MS Gothic" w:cs="MS Gothic"/>
          <w:sz w:val="16"/>
        </w:rPr>
        <w:t>双</w:t>
      </w:r>
      <w:r w:rsidRPr="0075684B">
        <w:rPr>
          <w:rFonts w:ascii="Microsoft JhengHei" w:eastAsia="Microsoft JhengHei" w:hAnsi="Microsoft JhengHei" w:cs="Microsoft JhengHei" w:hint="eastAsia"/>
          <w:sz w:val="16"/>
        </w:rPr>
        <w:t>赢</w:t>
      </w:r>
      <w:proofErr w:type="spellEnd"/>
      <w:r w:rsidRPr="0075684B">
        <w:rPr>
          <w:sz w:val="16"/>
        </w:rPr>
        <w:t xml:space="preserve">) </w:t>
      </w:r>
      <w:r w:rsidRPr="00084CA0">
        <w:rPr>
          <w:rStyle w:val="StyleUnderline"/>
        </w:rPr>
        <w:t xml:space="preserve">to describe his desired relationship with the U.S., it should not be simply </w:t>
      </w:r>
      <w:r w:rsidRPr="00084CA0">
        <w:rPr>
          <w:rStyle w:val="Emphasis"/>
        </w:rPr>
        <w:t>discarded as a piece of Chinese propaganda</w:t>
      </w:r>
      <w:r w:rsidRPr="0075684B">
        <w:rPr>
          <w:sz w:val="16"/>
        </w:rPr>
        <w:t xml:space="preserve">. </w:t>
      </w:r>
      <w:r w:rsidRPr="00084CA0">
        <w:rPr>
          <w:rStyle w:val="StyleUnderline"/>
        </w:rPr>
        <w:t>Xi does see potential value in strategic and political collaboration with the U</w:t>
      </w:r>
      <w:r w:rsidRPr="0075684B">
        <w:rPr>
          <w:sz w:val="16"/>
        </w:rPr>
        <w:t xml:space="preserve">nited </w:t>
      </w:r>
      <w:r w:rsidRPr="00084CA0">
        <w:rPr>
          <w:rStyle w:val="StyleUnderline"/>
        </w:rPr>
        <w:t>S</w:t>
      </w:r>
      <w:r w:rsidRPr="0075684B">
        <w:rPr>
          <w:sz w:val="16"/>
        </w:rPr>
        <w:t xml:space="preserve">tates. In short, </w:t>
      </w:r>
      <w:r w:rsidRPr="0075684B">
        <w:rPr>
          <w:rStyle w:val="StyleUnderline"/>
        </w:rPr>
        <w:t>there is still reasonable foreign and security policy space for the U.S. administration to work within in its dealings with Xi</w:t>
      </w:r>
      <w:r w:rsidRPr="0075684B">
        <w:rPr>
          <w:sz w:val="16"/>
        </w:rPr>
        <w:t xml:space="preserve"> Jinping, </w:t>
      </w:r>
      <w:r w:rsidRPr="0075684B">
        <w:rPr>
          <w:rStyle w:val="StyleUnderline"/>
        </w:rPr>
        <w:t xml:space="preserve">although it is an open question how long it will be before policy directions are set in stone, and </w:t>
      </w:r>
      <w:r w:rsidRPr="0075684B">
        <w:rPr>
          <w:rStyle w:val="Emphasis"/>
        </w:rPr>
        <w:t>the window of opportunity begins to close</w:t>
      </w:r>
      <w:r w:rsidRPr="0075684B">
        <w:rPr>
          <w:rStyle w:val="StyleUnderline"/>
        </w:rPr>
        <w:t>.</w:t>
      </w:r>
      <w:r w:rsidRPr="0075684B">
        <w:rPr>
          <w:sz w:val="16"/>
        </w:rPr>
        <w:t xml:space="preserve"> I argue that </w:t>
      </w:r>
      <w:r w:rsidRPr="0075684B">
        <w:rPr>
          <w:rStyle w:val="Emphasis"/>
        </w:rPr>
        <w:t>Xi is capable of bold policy moves, even including the possibility of grand strategic bargains on intractable questions such as the denuclearization and peaceful re-unification of the Korean Peninsula. It is up to America to use this space as creatively as it can while it still lasts</w:t>
      </w:r>
      <w:r w:rsidRPr="0075684B">
        <w:rPr>
          <w:sz w:val="16"/>
        </w:rPr>
        <w:t>. (10-12)</w:t>
      </w:r>
    </w:p>
    <w:p w:rsidR="00D8346C" w:rsidRDefault="00D8346C" w:rsidP="000C3CF6">
      <w:pPr>
        <w:rPr>
          <w:sz w:val="16"/>
        </w:rPr>
      </w:pPr>
    </w:p>
    <w:p w:rsidR="00D8346C" w:rsidRDefault="00D8346C" w:rsidP="00D8346C"/>
    <w:p w:rsidR="001B7288" w:rsidRPr="001B7288" w:rsidRDefault="001B7288" w:rsidP="001B7288">
      <w:pPr>
        <w:pStyle w:val="Heading2"/>
        <w:rPr>
          <w:rStyle w:val="Style13ptBold"/>
        </w:rPr>
      </w:pPr>
      <w:r>
        <w:t>Extensions</w:t>
      </w:r>
    </w:p>
    <w:p w:rsidR="00B34E46" w:rsidRDefault="00B34E46" w:rsidP="00D8346C"/>
    <w:p w:rsidR="00B34E46" w:rsidRDefault="00B34E46" w:rsidP="00B34E46">
      <w:pPr>
        <w:pStyle w:val="Heading3"/>
      </w:pPr>
      <w:r>
        <w:t xml:space="preserve">XT: Cooperation Spillover </w:t>
      </w:r>
    </w:p>
    <w:p w:rsidR="00B34E46" w:rsidRDefault="00B34E46" w:rsidP="00B34E46">
      <w:pPr>
        <w:pStyle w:val="Heading4"/>
      </w:pPr>
      <w:r>
        <w:t xml:space="preserve">Despite strains cooperation still possible under Xi- </w:t>
      </w:r>
      <w:proofErr w:type="spellStart"/>
      <w:r>
        <w:t>alterantive</w:t>
      </w:r>
      <w:proofErr w:type="spellEnd"/>
      <w:r>
        <w:t xml:space="preserve"> is war </w:t>
      </w:r>
    </w:p>
    <w:p w:rsidR="00B34E46" w:rsidRPr="00710057" w:rsidRDefault="00B34E46" w:rsidP="00B34E46">
      <w:pPr>
        <w:rPr>
          <w:rStyle w:val="Style13ptBold"/>
        </w:rPr>
      </w:pPr>
      <w:proofErr w:type="spellStart"/>
      <w:r w:rsidRPr="00710057">
        <w:rPr>
          <w:rStyle w:val="Style13ptBold"/>
        </w:rPr>
        <w:t>Shambaugh</w:t>
      </w:r>
      <w:proofErr w:type="spellEnd"/>
      <w:r w:rsidRPr="00710057">
        <w:rPr>
          <w:rStyle w:val="Style13ptBold"/>
        </w:rPr>
        <w:t>, PhD Michigan, 15</w:t>
      </w:r>
    </w:p>
    <w:p w:rsidR="00B34E46" w:rsidRDefault="00B34E46" w:rsidP="00B34E46">
      <w:r>
        <w:t xml:space="preserve">(David, professor of political science and international affairs at the George Washington University in Washington DC,[1] as well as a non-resident senior fellow at the Brookings Institution </w:t>
      </w:r>
      <w:hyperlink r:id="rId68" w:history="1">
        <w:r w:rsidRPr="00F40FD3">
          <w:rPr>
            <w:rStyle w:val="Hyperlink"/>
          </w:rPr>
          <w:t>http://www.scmp.com/comment/insight-opinion/article/1819980/fundamental-shift-china-and-us-are-now-engaged-all-out?page=all</w:t>
        </w:r>
      </w:hyperlink>
      <w:r>
        <w:t xml:space="preserve"> , 6-12)</w:t>
      </w:r>
    </w:p>
    <w:p w:rsidR="00B34E46" w:rsidRPr="00011800" w:rsidRDefault="00B34E46" w:rsidP="00B34E46">
      <w:pPr>
        <w:rPr>
          <w:sz w:val="16"/>
        </w:rPr>
      </w:pPr>
      <w:r w:rsidRPr="00163BCB">
        <w:rPr>
          <w:rStyle w:val="StyleUnderline"/>
        </w:rPr>
        <w:t>Also high on the agenda at present is the real need to forge practical cooperation on a number of so-called "global governance" issues, including North Korea, Iran, Islamic State, Afghanistan, counterterrorism, anti-piracy, climate change, maritime security, economic stability, energy security, sea-lane security, and setting global rules for cyber activity.</w:t>
      </w:r>
      <w:r>
        <w:rPr>
          <w:rStyle w:val="StyleUnderline"/>
        </w:rPr>
        <w:t xml:space="preserve"> </w:t>
      </w:r>
      <w:r w:rsidRPr="00163BCB">
        <w:rPr>
          <w:rStyle w:val="StyleUnderline"/>
        </w:rPr>
        <w:t>To date, China has been extremely reluctant to collaborate</w:t>
      </w:r>
      <w:r w:rsidRPr="00011800">
        <w:rPr>
          <w:sz w:val="16"/>
        </w:rPr>
        <w:t xml:space="preserve"> openly with the United States on such global governance issues, </w:t>
      </w:r>
      <w:r w:rsidRPr="00163BCB">
        <w:rPr>
          <w:rStyle w:val="Emphasis"/>
        </w:rPr>
        <w:t>but now it possibly seems more feasible</w:t>
      </w:r>
      <w:r w:rsidRPr="00011800">
        <w:rPr>
          <w:sz w:val="16"/>
        </w:rPr>
        <w:t xml:space="preserve">. This is </w:t>
      </w:r>
      <w:r w:rsidRPr="00163BCB">
        <w:rPr>
          <w:rStyle w:val="StyleUnderline"/>
        </w:rPr>
        <w:t xml:space="preserve">because </w:t>
      </w:r>
      <w:r w:rsidRPr="00011800">
        <w:rPr>
          <w:sz w:val="16"/>
        </w:rPr>
        <w:t xml:space="preserve">President </w:t>
      </w:r>
      <w:r w:rsidRPr="00BE6C31">
        <w:rPr>
          <w:rStyle w:val="Emphasis"/>
        </w:rPr>
        <w:t>Xi has personally endorsed more "proactive diplomacy" by China in the global governance arena</w:t>
      </w:r>
      <w:r w:rsidRPr="00011800">
        <w:rPr>
          <w:sz w:val="16"/>
        </w:rPr>
        <w:t xml:space="preserve">. This won't solve the problems in US-China relations, but it will help. The upcoming Strategic and Economic Dialogue and Xi's September state visit to Washington are golden opportunities to discuss these issues, try to forge tangible cooperation, and arrest the negative dynamic in the relationship. The question is whether it will be temporary again, or a real "floor" can be put beneath the relationship. If the past is any indicator, we should not expect too much. What worries me is that in this increasingly negative and suspicious atmosphere, "tests of credibility" will increase. The best we can probably hope for over the next two to three years - as President Obama becomes a lame duck and the election cycle stimulates more heated rhetoric about China - is tactical management of the relationship, with sensitivity to each side's "red lines" and "core interests", while hoping that no "wild card" events occur. This could include another military incident in the air or at sea, or renewed tension over Taiwan. Even the current situation in the South China Sea has real potential to </w:t>
      </w:r>
      <w:proofErr w:type="spellStart"/>
      <w:r w:rsidRPr="00011800">
        <w:rPr>
          <w:sz w:val="16"/>
        </w:rPr>
        <w:t>haemorrhage</w:t>
      </w:r>
      <w:proofErr w:type="spellEnd"/>
      <w:r w:rsidRPr="00011800">
        <w:rPr>
          <w:sz w:val="16"/>
        </w:rPr>
        <w:t xml:space="preserve">, as China is not going to stop its island-building activities and hence will not meet American demands that it do so. Or if China, having fortified the islands, proclaims an air </w:t>
      </w:r>
      <w:proofErr w:type="spellStart"/>
      <w:r w:rsidRPr="00011800">
        <w:rPr>
          <w:sz w:val="16"/>
        </w:rPr>
        <w:t>defence</w:t>
      </w:r>
      <w:proofErr w:type="spellEnd"/>
      <w:r w:rsidRPr="00011800">
        <w:rPr>
          <w:sz w:val="16"/>
        </w:rPr>
        <w:t xml:space="preserve"> identification zone over the South China Sea. What is Washington to do then? The potential for military confrontation is not insignificant. So</w:t>
      </w:r>
      <w:r w:rsidRPr="00BE6C31">
        <w:rPr>
          <w:rStyle w:val="StyleUnderline"/>
        </w:rPr>
        <w:t xml:space="preserve">, looking to the future, the key responsibility for both countries is to learn how to manage competition, keep it from edging towards the conflictual end of the spectrum, </w:t>
      </w:r>
      <w:r w:rsidRPr="00BE6C31">
        <w:rPr>
          <w:rStyle w:val="Emphasis"/>
        </w:rPr>
        <w:t>while trying to expand the zone of practical cooperation.</w:t>
      </w:r>
      <w:r w:rsidRPr="00011800">
        <w:rPr>
          <w:sz w:val="16"/>
        </w:rPr>
        <w:t xml:space="preserve"> Neither country has any playbook to guide such a relationship. Henry Kissinger envisions what he calls "co-evolution" between the two powers, but even he concludes that this will require "wisdom and patience". But it is not at all clear to me that the respective political cultures and existing political systems, national identities, social values, and world views will afford such a strategic grand bargain today. Thus, </w:t>
      </w:r>
      <w:r w:rsidRPr="00011800">
        <w:rPr>
          <w:rStyle w:val="Emphasis"/>
        </w:rPr>
        <w:t>these two great nations are likely to find it increasingly difficult to coexist - yet they must. However fraught, this is a marriage in which divorce is not an option. Divorce means war.</w:t>
      </w:r>
    </w:p>
    <w:p w:rsidR="00B34E46" w:rsidRDefault="00B34E46" w:rsidP="00D8346C"/>
    <w:p w:rsidR="00D8346C" w:rsidRDefault="00D8346C" w:rsidP="00D8346C">
      <w:pPr>
        <w:pStyle w:val="Heading3"/>
      </w:pPr>
      <w:r>
        <w:t xml:space="preserve">Containment Hurts Chinese Economy </w:t>
      </w:r>
    </w:p>
    <w:p w:rsidR="00D8346C" w:rsidRDefault="00D8346C" w:rsidP="00D8346C"/>
    <w:p w:rsidR="00D8346C" w:rsidRDefault="00D8346C" w:rsidP="00D8346C">
      <w:pPr>
        <w:pStyle w:val="Heading4"/>
      </w:pPr>
      <w:r>
        <w:t xml:space="preserve">Containment strategy wrecks Chinese growth </w:t>
      </w:r>
    </w:p>
    <w:p w:rsidR="00D8346C" w:rsidRPr="0058587D" w:rsidRDefault="00D8346C" w:rsidP="00D8346C">
      <w:pPr>
        <w:rPr>
          <w:rStyle w:val="Style13ptBold"/>
        </w:rPr>
      </w:pPr>
      <w:r w:rsidRPr="0058587D">
        <w:rPr>
          <w:rStyle w:val="Style13ptBold"/>
        </w:rPr>
        <w:t>Friedberg, PhD Harvard, 15</w:t>
      </w:r>
    </w:p>
    <w:p w:rsidR="00D8346C" w:rsidRDefault="00D8346C" w:rsidP="00D8346C">
      <w:pPr>
        <w:rPr>
          <w:sz w:val="16"/>
        </w:rPr>
      </w:pPr>
      <w:r>
        <w:rPr>
          <w:sz w:val="16"/>
        </w:rPr>
        <w:t>(Aaron L, Prof of Politics and international affairs @Princeton, The Debate Over US China</w:t>
      </w:r>
    </w:p>
    <w:p w:rsidR="00D8346C" w:rsidRDefault="00D8346C" w:rsidP="00D8346C">
      <w:pPr>
        <w:rPr>
          <w:sz w:val="16"/>
        </w:rPr>
      </w:pPr>
      <w:r>
        <w:rPr>
          <w:sz w:val="16"/>
        </w:rPr>
        <w:t xml:space="preserve">Strategy </w:t>
      </w:r>
      <w:r w:rsidRPr="0058587D">
        <w:rPr>
          <w:i/>
          <w:sz w:val="16"/>
        </w:rPr>
        <w:t>Survival</w:t>
      </w:r>
      <w:r>
        <w:rPr>
          <w:sz w:val="16"/>
        </w:rPr>
        <w:t xml:space="preserve"> | vol. 57 no. 3 | June–July 2015 | pp. 89–110)</w:t>
      </w:r>
    </w:p>
    <w:p w:rsidR="00D8346C" w:rsidRPr="00967A63" w:rsidRDefault="00D8346C" w:rsidP="00D8346C">
      <w:pPr>
        <w:rPr>
          <w:sz w:val="16"/>
        </w:rPr>
      </w:pPr>
      <w:r w:rsidRPr="00967A63">
        <w:rPr>
          <w:rStyle w:val="StyleUnderline"/>
        </w:rPr>
        <w:t>A full-blown containment strategy would not shrink from measures designed to impede Chinese economic growth</w:t>
      </w:r>
      <w:r w:rsidRPr="00967A63">
        <w:rPr>
          <w:sz w:val="16"/>
        </w:rPr>
        <w:t xml:space="preserve">. Following the model of the Cold War, </w:t>
      </w:r>
      <w:r w:rsidRPr="00967A63">
        <w:rPr>
          <w:rStyle w:val="StyleUnderline"/>
        </w:rPr>
        <w:t>it would also call for restricting China’s access to critical technologies and putting pressure on its domestic regime through information and political warfare designed to challenge its legitimacy</w:t>
      </w:r>
      <w:r w:rsidRPr="00967A63">
        <w:rPr>
          <w:sz w:val="16"/>
        </w:rPr>
        <w:t>, and by supporting dissidents, human-rights advocates and perhaps even violent separatist groups. In a notable departure from the mixed approach that has prevailed since the end of the Cold War</w:t>
      </w:r>
      <w:r w:rsidRPr="00967A63">
        <w:rPr>
          <w:rStyle w:val="StyleUnderline"/>
        </w:rPr>
        <w:t>, a containment strategy would effectively abandon engagement and any hope of ‘taming’ China, and would seek instead to hasten its transformation.(</w:t>
      </w:r>
      <w:r w:rsidRPr="00967A63">
        <w:rPr>
          <w:sz w:val="16"/>
        </w:rPr>
        <w:t>102)</w:t>
      </w:r>
    </w:p>
    <w:p w:rsidR="00D8346C" w:rsidRPr="0075684B" w:rsidRDefault="00D8346C" w:rsidP="000C3CF6">
      <w:pPr>
        <w:rPr>
          <w:sz w:val="16"/>
        </w:rPr>
      </w:pPr>
    </w:p>
    <w:p w:rsidR="007171CF" w:rsidRDefault="007171CF" w:rsidP="007171CF">
      <w:pPr>
        <w:pStyle w:val="Heading3"/>
      </w:pPr>
      <w:r>
        <w:t xml:space="preserve">Chinese Growth Good- Diversionary Theory </w:t>
      </w:r>
    </w:p>
    <w:p w:rsidR="007171CF" w:rsidRDefault="007171CF" w:rsidP="007171CF"/>
    <w:p w:rsidR="007171CF" w:rsidRDefault="007171CF" w:rsidP="007171CF">
      <w:pPr>
        <w:pStyle w:val="Heading4"/>
      </w:pPr>
      <w:r>
        <w:t xml:space="preserve">Financial crisis proves diversionary theory for China </w:t>
      </w:r>
    </w:p>
    <w:p w:rsidR="007171CF" w:rsidRPr="0058587D" w:rsidRDefault="007171CF" w:rsidP="007171CF">
      <w:pPr>
        <w:rPr>
          <w:rStyle w:val="Style13ptBold"/>
        </w:rPr>
      </w:pPr>
      <w:r w:rsidRPr="0058587D">
        <w:rPr>
          <w:rStyle w:val="Style13ptBold"/>
        </w:rPr>
        <w:t>Friedberg, PhD Harvard, 15</w:t>
      </w:r>
    </w:p>
    <w:p w:rsidR="007171CF" w:rsidRDefault="007171CF" w:rsidP="007171CF">
      <w:pPr>
        <w:rPr>
          <w:sz w:val="16"/>
        </w:rPr>
      </w:pPr>
      <w:r>
        <w:rPr>
          <w:sz w:val="16"/>
        </w:rPr>
        <w:t>(Aaron L, Prof of Politics and international affairs @Princeton, The Debate Over US China</w:t>
      </w:r>
    </w:p>
    <w:p w:rsidR="007171CF" w:rsidRDefault="007171CF" w:rsidP="007171CF">
      <w:pPr>
        <w:rPr>
          <w:sz w:val="16"/>
        </w:rPr>
      </w:pPr>
      <w:r>
        <w:rPr>
          <w:sz w:val="16"/>
        </w:rPr>
        <w:t xml:space="preserve">Strategy </w:t>
      </w:r>
      <w:r w:rsidRPr="0058587D">
        <w:rPr>
          <w:i/>
          <w:sz w:val="16"/>
        </w:rPr>
        <w:t>Survival</w:t>
      </w:r>
      <w:r>
        <w:rPr>
          <w:sz w:val="16"/>
        </w:rPr>
        <w:t xml:space="preserve"> | vol. 57 no. 3 | June–July 2015 | pp. 89–110)</w:t>
      </w:r>
    </w:p>
    <w:p w:rsidR="007171CF" w:rsidRPr="00CA0BE6" w:rsidRDefault="007171CF" w:rsidP="007171CF">
      <w:pPr>
        <w:rPr>
          <w:sz w:val="16"/>
        </w:rPr>
      </w:pPr>
      <w:r w:rsidRPr="0083624D">
        <w:rPr>
          <w:rStyle w:val="StyleUnderline"/>
        </w:rPr>
        <w:t>Beijing’s decision to push harder on maritime issues</w:t>
      </w:r>
      <w:r w:rsidRPr="00CA0BE6">
        <w:rPr>
          <w:sz w:val="16"/>
        </w:rPr>
        <w:t xml:space="preserve"> in 2009–10 may have been motivated primarily by a perception of American weakness, but it </w:t>
      </w:r>
      <w:r w:rsidRPr="0083624D">
        <w:rPr>
          <w:rStyle w:val="StyleUnderline"/>
        </w:rPr>
        <w:t xml:space="preserve">appears </w:t>
      </w:r>
      <w:r w:rsidRPr="00CA0BE6">
        <w:rPr>
          <w:sz w:val="16"/>
        </w:rPr>
        <w:t xml:space="preserve">also </w:t>
      </w:r>
      <w:r w:rsidRPr="0083624D">
        <w:rPr>
          <w:rStyle w:val="Emphasis"/>
        </w:rPr>
        <w:t>to have reflected a concern that the global economic crisis would have damaging reverberations within China itself</w:t>
      </w:r>
      <w:r w:rsidRPr="00CA0BE6">
        <w:rPr>
          <w:sz w:val="16"/>
        </w:rPr>
        <w:t xml:space="preserve">. </w:t>
      </w:r>
      <w:r w:rsidRPr="0083624D">
        <w:rPr>
          <w:rStyle w:val="StyleUnderline"/>
        </w:rPr>
        <w:t xml:space="preserve">At the onset of the crisis, the Communist regime had reason to fear that falling exports would lead to dramatically slower growth, rising unemployment and possible social unrest. Ratcheting up external tensions may have been seen as </w:t>
      </w:r>
      <w:r w:rsidRPr="0083624D">
        <w:rPr>
          <w:rStyle w:val="Emphasis"/>
        </w:rPr>
        <w:t>one way of deflecting internal frustration and discontent</w:t>
      </w:r>
      <w:r w:rsidRPr="00CA0BE6">
        <w:rPr>
          <w:sz w:val="16"/>
        </w:rPr>
        <w:t xml:space="preserve">. In the event, the massive stimulus </w:t>
      </w:r>
      <w:proofErr w:type="spellStart"/>
      <w:r w:rsidRPr="00CA0BE6">
        <w:rPr>
          <w:sz w:val="16"/>
        </w:rPr>
        <w:t>programme</w:t>
      </w:r>
      <w:proofErr w:type="spellEnd"/>
      <w:r w:rsidRPr="00CA0BE6">
        <w:rPr>
          <w:sz w:val="16"/>
        </w:rPr>
        <w:t xml:space="preserve"> unleashed in 2009 helped to stave off the worst effects of the global downturn, but it did nothing to address the structural imbalances in China’s investment- and export-driven model of economic development. After a brief bump in 2010, growth began to slow, and it has now sunk to its lowest level in a quarter-century.45 </w:t>
      </w:r>
      <w:r w:rsidRPr="00CA0BE6">
        <w:rPr>
          <w:rStyle w:val="StyleUnderline"/>
        </w:rPr>
        <w:t xml:space="preserve">The prospect that the regime may not be able to deliver on the promise of never-ending increases in prosperity seems to be reinforcing </w:t>
      </w:r>
      <w:r w:rsidRPr="00CA0BE6">
        <w:rPr>
          <w:rStyle w:val="Emphasis"/>
        </w:rPr>
        <w:t>its inclination to use nationalism and international tension to sustain popular support</w:t>
      </w:r>
      <w:r w:rsidRPr="00CA0BE6">
        <w:rPr>
          <w:sz w:val="16"/>
        </w:rPr>
        <w:t xml:space="preserve">. Given its internal preoccupations, as well as the external ambitions that are driving its </w:t>
      </w:r>
      <w:proofErr w:type="spellStart"/>
      <w:r w:rsidRPr="00CA0BE6">
        <w:rPr>
          <w:sz w:val="16"/>
        </w:rPr>
        <w:t>behaviour</w:t>
      </w:r>
      <w:proofErr w:type="spellEnd"/>
      <w:r w:rsidRPr="00CA0BE6">
        <w:rPr>
          <w:sz w:val="16"/>
        </w:rPr>
        <w:t xml:space="preserve">, efforts to reassure Beijing are unlikely to have the desired effect. (104) </w:t>
      </w:r>
    </w:p>
    <w:p w:rsidR="000C3CF6" w:rsidRDefault="000C3CF6" w:rsidP="00BB09B7"/>
    <w:p w:rsidR="000C3CF6" w:rsidRDefault="000C3CF6" w:rsidP="000C3CF6">
      <w:pPr>
        <w:pStyle w:val="Heading3"/>
      </w:pPr>
      <w:r>
        <w:t>Engagement Good- CBMS</w:t>
      </w:r>
    </w:p>
    <w:p w:rsidR="000C3CF6" w:rsidRDefault="000C3CF6" w:rsidP="000C3CF6"/>
    <w:p w:rsidR="000C3CF6" w:rsidRDefault="000C3CF6" w:rsidP="000C3CF6">
      <w:pPr>
        <w:pStyle w:val="Heading4"/>
      </w:pPr>
      <w:r>
        <w:t xml:space="preserve">Engagement superior to competition- CBMS and contact reduce chances of conflict </w:t>
      </w:r>
    </w:p>
    <w:p w:rsidR="000C3CF6" w:rsidRPr="005773E2" w:rsidRDefault="000C3CF6" w:rsidP="000C3CF6">
      <w:pPr>
        <w:rPr>
          <w:rStyle w:val="Style13ptBold"/>
        </w:rPr>
      </w:pPr>
      <w:r w:rsidRPr="005773E2">
        <w:rPr>
          <w:rStyle w:val="Style13ptBold"/>
        </w:rPr>
        <w:t>Rudd, Former Aussie PM, 2015</w:t>
      </w:r>
    </w:p>
    <w:p w:rsidR="000C3CF6" w:rsidRPr="001420CE" w:rsidRDefault="000C3CF6" w:rsidP="000C3CF6">
      <w:r>
        <w:t xml:space="preserve">(Kevin, PhD Focus in Chinese/China History, U.S.-China 21 The Future of U.S.-China Relations Under Xi Jinping Toward a new Framework of Constructive Realism for a Common Purpose </w:t>
      </w:r>
      <w:hyperlink r:id="rId69" w:history="1">
        <w:r w:rsidRPr="00F40FD3">
          <w:rPr>
            <w:rStyle w:val="Hyperlink"/>
          </w:rPr>
          <w:t>http://belfercenter.ksg.harvard.edu/files/Summary%20Report%20US-China%2021.pdf</w:t>
        </w:r>
      </w:hyperlink>
      <w:r>
        <w:t xml:space="preserve"> April) </w:t>
      </w:r>
    </w:p>
    <w:p w:rsidR="000C3CF6" w:rsidRPr="002B5813" w:rsidRDefault="000C3CF6" w:rsidP="000C3CF6">
      <w:pPr>
        <w:rPr>
          <w:rStyle w:val="StyleUnderline"/>
        </w:rPr>
      </w:pPr>
      <w:r w:rsidRPr="002B5813">
        <w:rPr>
          <w:sz w:val="16"/>
        </w:rPr>
        <w:t xml:space="preserve">The report argues that </w:t>
      </w:r>
      <w:r w:rsidRPr="002B5813">
        <w:rPr>
          <w:rStyle w:val="StyleUnderline"/>
        </w:rPr>
        <w:t xml:space="preserve">the time is ripe to consider alternative institutional approaches that integrate both China and the U.S. into a common regional arrangement, </w:t>
      </w:r>
      <w:r w:rsidRPr="002B5813">
        <w:rPr>
          <w:sz w:val="16"/>
        </w:rPr>
        <w:t xml:space="preserve">and with a mandate to tackle both security and economic challenges. </w:t>
      </w:r>
      <w:r w:rsidRPr="002B5813">
        <w:rPr>
          <w:rStyle w:val="StyleUnderline"/>
        </w:rPr>
        <w:t>If competing structures are established, these will exacerbate regional division</w:t>
      </w:r>
      <w:r w:rsidRPr="002B5813">
        <w:rPr>
          <w:sz w:val="16"/>
        </w:rPr>
        <w:t xml:space="preserve">. Furthermore, the report argues that </w:t>
      </w:r>
      <w:r w:rsidRPr="002B5813">
        <w:rPr>
          <w:rStyle w:val="StyleUnderline"/>
        </w:rPr>
        <w:t>any explicit attempt to exclude the U.S. from the regional security architecture is more likely to strengthen existing U.S. military alliances, rather than weaken them</w:t>
      </w:r>
      <w:r w:rsidRPr="002B5813">
        <w:rPr>
          <w:sz w:val="16"/>
        </w:rPr>
        <w:t xml:space="preserve">. </w:t>
      </w:r>
      <w:r w:rsidRPr="002B5813">
        <w:rPr>
          <w:rStyle w:val="StyleUnderline"/>
        </w:rPr>
        <w:t xml:space="preserve">Rather than playing an institutional tug-of-war, it would be far more constructive for the U.S. and China to join hands in building pan-regional institutional arrangements. This will not solve all regional security challenges. But it will </w:t>
      </w:r>
      <w:r w:rsidRPr="002B5813">
        <w:rPr>
          <w:rStyle w:val="Emphasis"/>
        </w:rPr>
        <w:t>help to manage, and reduce, them over time</w:t>
      </w:r>
      <w:r w:rsidRPr="002B5813">
        <w:rPr>
          <w:sz w:val="16"/>
        </w:rPr>
        <w:t xml:space="preserve">. </w:t>
      </w:r>
      <w:r w:rsidRPr="002B5813">
        <w:rPr>
          <w:rStyle w:val="Emphasis"/>
        </w:rPr>
        <w:t>Confidence-building measures could cascade into a more transparent security culture and, in time, a more secure Asia</w:t>
      </w:r>
      <w:r w:rsidRPr="002B5813">
        <w:rPr>
          <w:sz w:val="16"/>
        </w:rPr>
        <w:t xml:space="preserve">. </w:t>
      </w:r>
      <w:r w:rsidRPr="002B5813">
        <w:rPr>
          <w:rStyle w:val="StyleUnderline"/>
        </w:rPr>
        <w:t xml:space="preserve">But this can only happen if both powers decide to invest common capital into a common regional institution. Otherwise, we really do find ourselves in the world of the “zero sum </w:t>
      </w:r>
      <w:proofErr w:type="gramStart"/>
      <w:r w:rsidRPr="002B5813">
        <w:rPr>
          <w:rStyle w:val="StyleUnderline"/>
        </w:rPr>
        <w:t>game.</w:t>
      </w:r>
      <w:r>
        <w:rPr>
          <w:rStyle w:val="StyleUnderline"/>
        </w:rPr>
        <w:t>(</w:t>
      </w:r>
      <w:proofErr w:type="gramEnd"/>
      <w:r>
        <w:rPr>
          <w:rStyle w:val="StyleUnderline"/>
        </w:rPr>
        <w:t>23)</w:t>
      </w:r>
    </w:p>
    <w:p w:rsidR="00BB09B7" w:rsidRDefault="00BB09B7" w:rsidP="00BB09B7"/>
    <w:p w:rsidR="0065521F" w:rsidRPr="00CC46F9" w:rsidRDefault="0065521F" w:rsidP="0065521F">
      <w:pPr>
        <w:pStyle w:val="Heading3"/>
      </w:pPr>
      <w:proofErr w:type="spellStart"/>
      <w:r w:rsidRPr="00CC46F9">
        <w:t>Aff</w:t>
      </w:r>
      <w:proofErr w:type="spellEnd"/>
      <w:r w:rsidRPr="00CC46F9">
        <w:t xml:space="preserve"> AT: </w:t>
      </w:r>
      <w:proofErr w:type="spellStart"/>
      <w:r>
        <w:t>Blackwill</w:t>
      </w:r>
      <w:proofErr w:type="spellEnd"/>
      <w:r>
        <w:t xml:space="preserve"> and </w:t>
      </w:r>
      <w:proofErr w:type="spellStart"/>
      <w:r>
        <w:t>Tellis</w:t>
      </w:r>
      <w:proofErr w:type="spellEnd"/>
      <w:r>
        <w:t xml:space="preserve"> </w:t>
      </w:r>
      <w:r w:rsidRPr="00CC46F9">
        <w:t xml:space="preserve"> </w:t>
      </w:r>
    </w:p>
    <w:p w:rsidR="0065521F" w:rsidRPr="00CC46F9" w:rsidRDefault="0065521F" w:rsidP="0065521F"/>
    <w:p w:rsidR="0065521F" w:rsidRPr="00CC46F9" w:rsidRDefault="0065521F" w:rsidP="0065521F"/>
    <w:p w:rsidR="0065521F" w:rsidRPr="00CC46F9" w:rsidRDefault="0065521F" w:rsidP="0065521F">
      <w:pPr>
        <w:pStyle w:val="Heading4"/>
      </w:pPr>
      <w:proofErr w:type="spellStart"/>
      <w:r>
        <w:t>Blackwill</w:t>
      </w:r>
      <w:proofErr w:type="spellEnd"/>
      <w:r>
        <w:t xml:space="preserve"> and </w:t>
      </w:r>
      <w:proofErr w:type="spellStart"/>
      <w:r>
        <w:t>Tellis</w:t>
      </w:r>
      <w:proofErr w:type="spellEnd"/>
      <w:r>
        <w:t xml:space="preserve"> are too pessimistic </w:t>
      </w:r>
    </w:p>
    <w:p w:rsidR="0065521F" w:rsidRPr="00122FB9" w:rsidRDefault="0065521F" w:rsidP="0065521F">
      <w:pPr>
        <w:rPr>
          <w:rStyle w:val="Style13ptBold"/>
        </w:rPr>
      </w:pPr>
      <w:r w:rsidRPr="00122FB9">
        <w:rPr>
          <w:rStyle w:val="Style13ptBold"/>
        </w:rPr>
        <w:t>Economy, PhD @</w:t>
      </w:r>
      <w:proofErr w:type="spellStart"/>
      <w:r w:rsidRPr="00122FB9">
        <w:rPr>
          <w:rStyle w:val="Style13ptBold"/>
        </w:rPr>
        <w:t>Umich</w:t>
      </w:r>
      <w:proofErr w:type="spellEnd"/>
      <w:r w:rsidRPr="00122FB9">
        <w:rPr>
          <w:rStyle w:val="Style13ptBold"/>
        </w:rPr>
        <w:t>, 15</w:t>
      </w:r>
    </w:p>
    <w:p w:rsidR="0065521F" w:rsidRDefault="0065521F" w:rsidP="0065521F">
      <w:pPr>
        <w:rPr>
          <w:rStyle w:val="StyleUnderline"/>
          <w:u w:val="none"/>
        </w:rPr>
      </w:pPr>
      <w:r>
        <w:rPr>
          <w:rStyle w:val="StyleUnderline"/>
          <w:u w:val="none"/>
        </w:rPr>
        <w:t xml:space="preserve">(Elizabeth, senior fellow and director for Asia studies at the Council on Foreign Relations. </w:t>
      </w:r>
      <w:hyperlink r:id="rId70" w:history="1">
        <w:r w:rsidRPr="00F40FD3">
          <w:rPr>
            <w:rStyle w:val="Hyperlink"/>
          </w:rPr>
          <w:t>http://thediplomat.com/2015/05/the-debate-on-u-s-china-relations-make-room-make-way-or-make-hay/</w:t>
        </w:r>
      </w:hyperlink>
      <w:r>
        <w:rPr>
          <w:rStyle w:val="StyleUnderline"/>
          <w:u w:val="none"/>
        </w:rPr>
        <w:t xml:space="preserve"> 5-23)</w:t>
      </w:r>
    </w:p>
    <w:p w:rsidR="0065521F" w:rsidRPr="00A460A5" w:rsidRDefault="0065521F" w:rsidP="0065521F">
      <w:pPr>
        <w:rPr>
          <w:rStyle w:val="StyleUnderline"/>
          <w:sz w:val="16"/>
          <w:u w:val="none"/>
        </w:rPr>
      </w:pPr>
      <w:r w:rsidRPr="00A460A5">
        <w:rPr>
          <w:rStyle w:val="StyleUnderline"/>
          <w:sz w:val="16"/>
          <w:u w:val="none"/>
        </w:rPr>
        <w:t xml:space="preserve">The </w:t>
      </w:r>
      <w:r w:rsidRPr="00CC46F9">
        <w:rPr>
          <w:rStyle w:val="StyleUnderline"/>
        </w:rPr>
        <w:t>lack of demonstrable Chinese interest in a more accommodating regional security posture makes me</w:t>
      </w:r>
      <w:r w:rsidRPr="00A460A5">
        <w:rPr>
          <w:rStyle w:val="StyleUnderline"/>
          <w:sz w:val="16"/>
          <w:u w:val="none"/>
        </w:rPr>
        <w:t xml:space="preserve"> initially </w:t>
      </w:r>
      <w:r w:rsidRPr="00CC46F9">
        <w:rPr>
          <w:rStyle w:val="StyleUnderline"/>
        </w:rPr>
        <w:t xml:space="preserve">sympathetic to the dominant theme of the </w:t>
      </w:r>
      <w:proofErr w:type="spellStart"/>
      <w:r w:rsidRPr="00CC46F9">
        <w:rPr>
          <w:rStyle w:val="StyleUnderline"/>
        </w:rPr>
        <w:t>Blackwill</w:t>
      </w:r>
      <w:proofErr w:type="spellEnd"/>
      <w:r w:rsidRPr="00CC46F9">
        <w:rPr>
          <w:rStyle w:val="StyleUnderline"/>
        </w:rPr>
        <w:t xml:space="preserve"> and </w:t>
      </w:r>
      <w:proofErr w:type="spellStart"/>
      <w:r w:rsidRPr="00CC46F9">
        <w:rPr>
          <w:rStyle w:val="StyleUnderline"/>
        </w:rPr>
        <w:t>Tellis</w:t>
      </w:r>
      <w:proofErr w:type="spellEnd"/>
      <w:r w:rsidRPr="00CC46F9">
        <w:rPr>
          <w:rStyle w:val="StyleUnderline"/>
        </w:rPr>
        <w:t xml:space="preserve"> report</w:t>
      </w:r>
      <w:r w:rsidRPr="00A460A5">
        <w:rPr>
          <w:rStyle w:val="StyleUnderline"/>
          <w:sz w:val="16"/>
          <w:u w:val="none"/>
        </w:rPr>
        <w:t xml:space="preserve">. As </w:t>
      </w:r>
      <w:proofErr w:type="spellStart"/>
      <w:r w:rsidRPr="00A460A5">
        <w:rPr>
          <w:rStyle w:val="StyleUnderline"/>
          <w:sz w:val="16"/>
          <w:u w:val="none"/>
        </w:rPr>
        <w:t>Blackwill</w:t>
      </w:r>
      <w:proofErr w:type="spellEnd"/>
      <w:r w:rsidRPr="00A460A5">
        <w:rPr>
          <w:rStyle w:val="StyleUnderline"/>
          <w:sz w:val="16"/>
          <w:u w:val="none"/>
        </w:rPr>
        <w:t xml:space="preserve"> and </w:t>
      </w:r>
      <w:proofErr w:type="spellStart"/>
      <w:r w:rsidRPr="00A460A5">
        <w:rPr>
          <w:rStyle w:val="StyleUnderline"/>
          <w:sz w:val="16"/>
          <w:u w:val="none"/>
        </w:rPr>
        <w:t>Tellis</w:t>
      </w:r>
      <w:proofErr w:type="spellEnd"/>
      <w:r w:rsidRPr="00A460A5">
        <w:rPr>
          <w:rStyle w:val="StyleUnderline"/>
          <w:sz w:val="16"/>
          <w:u w:val="none"/>
        </w:rPr>
        <w:t xml:space="preserve"> note, the current </w:t>
      </w:r>
      <w:r w:rsidRPr="00A460A5">
        <w:rPr>
          <w:sz w:val="16"/>
        </w:rPr>
        <w:t>Chinese leadership has offered little indication</w:t>
      </w:r>
      <w:r w:rsidRPr="00A460A5">
        <w:rPr>
          <w:rStyle w:val="StyleUnderline"/>
          <w:sz w:val="16"/>
          <w:u w:val="none"/>
        </w:rPr>
        <w:t>—either in words or action—</w:t>
      </w:r>
      <w:r w:rsidRPr="00A460A5">
        <w:rPr>
          <w:sz w:val="16"/>
        </w:rPr>
        <w:t>that it does not have as its endgame supplanting the United States as the regional hegemon</w:t>
      </w:r>
      <w:r w:rsidRPr="00A460A5">
        <w:rPr>
          <w:rStyle w:val="StyleUnderline"/>
          <w:sz w:val="16"/>
          <w:u w:val="none"/>
        </w:rPr>
        <w:t xml:space="preserve">. </w:t>
      </w:r>
      <w:r w:rsidRPr="00CC46F9">
        <w:rPr>
          <w:rStyle w:val="Emphasis"/>
        </w:rPr>
        <w:t>However, the report adopts such an uncompromising stance on any potential for the United States and China to find common ground that it loses me along the way.</w:t>
      </w:r>
      <w:r w:rsidRPr="00A460A5">
        <w:rPr>
          <w:rStyle w:val="StyleUnderline"/>
          <w:sz w:val="16"/>
          <w:u w:val="none"/>
        </w:rPr>
        <w:t xml:space="preserve"> </w:t>
      </w:r>
      <w:r w:rsidRPr="00CC46F9">
        <w:rPr>
          <w:rStyle w:val="StyleUnderline"/>
        </w:rPr>
        <w:t>There is a built-in assumption that China necessarily wants to supplant the United States—not simply this regime at this moment in time</w:t>
      </w:r>
      <w:r w:rsidRPr="00A460A5">
        <w:rPr>
          <w:rStyle w:val="StyleUnderline"/>
          <w:sz w:val="16"/>
          <w:u w:val="none"/>
        </w:rPr>
        <w:t xml:space="preserve">. </w:t>
      </w:r>
      <w:r w:rsidRPr="00CC46F9">
        <w:rPr>
          <w:rStyle w:val="Emphasis"/>
        </w:rPr>
        <w:t>Such a deterministic understanding of Chinese politics and interests ignores ongoing debates within the country and the potential for new understandings to emerge</w:t>
      </w:r>
      <w:r>
        <w:rPr>
          <w:rStyle w:val="Emphasis"/>
        </w:rPr>
        <w:t xml:space="preserve"> </w:t>
      </w:r>
      <w:r w:rsidRPr="00A460A5">
        <w:rPr>
          <w:rStyle w:val="StyleUnderline"/>
          <w:sz w:val="16"/>
          <w:u w:val="none"/>
        </w:rPr>
        <w:t xml:space="preserve">The recommendations (as in the Rudd report) run several pages, and for the most part, they represent a coherent strategy for the United States. </w:t>
      </w:r>
      <w:proofErr w:type="spellStart"/>
      <w:r w:rsidRPr="00A460A5">
        <w:rPr>
          <w:rStyle w:val="StyleUnderline"/>
          <w:sz w:val="16"/>
          <w:u w:val="none"/>
        </w:rPr>
        <w:t>Blackwill</w:t>
      </w:r>
      <w:proofErr w:type="spellEnd"/>
      <w:r w:rsidRPr="00A460A5">
        <w:rPr>
          <w:rStyle w:val="StyleUnderline"/>
          <w:sz w:val="16"/>
          <w:u w:val="none"/>
        </w:rPr>
        <w:t xml:space="preserve"> and </w:t>
      </w:r>
      <w:proofErr w:type="spellStart"/>
      <w:r w:rsidRPr="00A460A5">
        <w:rPr>
          <w:rStyle w:val="StyleUnderline"/>
          <w:sz w:val="16"/>
          <w:u w:val="none"/>
        </w:rPr>
        <w:t>Tellis</w:t>
      </w:r>
      <w:proofErr w:type="spellEnd"/>
      <w:r w:rsidRPr="00A460A5">
        <w:rPr>
          <w:rStyle w:val="StyleUnderline"/>
          <w:sz w:val="16"/>
          <w:u w:val="none"/>
        </w:rPr>
        <w:t xml:space="preserve"> have flipped the current hedging strategy from its emphasis on engagement with limited containment to containment with limited engagement. Much paper is devoted to strengthening military and economic ties with our allies. Still, </w:t>
      </w:r>
      <w:r w:rsidRPr="002C3A51">
        <w:rPr>
          <w:rStyle w:val="StyleUnderline"/>
        </w:rPr>
        <w:t>it is difficult to understand, at times, how the containment and engagement will all work together—for example, “agreeing on enhanced security confidence-building measures between the two sides” while the United States establishes a new technology-control regime and levies an across-the-board tariff on Chinese economic goods in response to Beijing’s cyberattacks</w:t>
      </w:r>
      <w:r w:rsidRPr="00A460A5">
        <w:rPr>
          <w:rStyle w:val="StyleUnderline"/>
          <w:sz w:val="16"/>
          <w:u w:val="none"/>
        </w:rPr>
        <w:t>. Whatever its weaknesses, however, the report raises appropriate alarm bells concerning the challenge that many current Chinese economic and security behaviors pose for U.S. interests and the necessity of addressing them directly.</w:t>
      </w:r>
    </w:p>
    <w:p w:rsidR="00BB09B7" w:rsidRDefault="00BB09B7" w:rsidP="00BB09B7"/>
    <w:p w:rsidR="00A77091" w:rsidRDefault="00A77091" w:rsidP="00A77091">
      <w:pPr>
        <w:pStyle w:val="Heading2"/>
      </w:pPr>
      <w:r>
        <w:t xml:space="preserve">Impact Defense </w:t>
      </w:r>
    </w:p>
    <w:p w:rsidR="00A77091" w:rsidRDefault="00A77091" w:rsidP="00A77091"/>
    <w:p w:rsidR="00777CE6" w:rsidRDefault="00777CE6" w:rsidP="00777CE6">
      <w:pPr>
        <w:pStyle w:val="Heading3"/>
      </w:pPr>
      <w:r>
        <w:t xml:space="preserve">2AC Asian Hegemony Impact </w:t>
      </w:r>
    </w:p>
    <w:p w:rsidR="00777CE6" w:rsidRDefault="00777CE6" w:rsidP="00777CE6"/>
    <w:p w:rsidR="00777CE6" w:rsidRDefault="00777CE6" w:rsidP="00777CE6">
      <w:pPr>
        <w:pStyle w:val="Heading4"/>
      </w:pPr>
      <w:r>
        <w:t xml:space="preserve">Asian hegemony is unsustainable, and </w:t>
      </w:r>
      <w:proofErr w:type="spellStart"/>
      <w:r>
        <w:t>undesireable</w:t>
      </w:r>
      <w:proofErr w:type="spellEnd"/>
      <w:r>
        <w:t xml:space="preserve"> </w:t>
      </w:r>
    </w:p>
    <w:p w:rsidR="00777CE6" w:rsidRPr="00202FD2" w:rsidRDefault="00777CE6" w:rsidP="00777CE6">
      <w:pPr>
        <w:rPr>
          <w:rStyle w:val="Style13ptBold"/>
        </w:rPr>
      </w:pPr>
      <w:r w:rsidRPr="00202FD2">
        <w:rPr>
          <w:rStyle w:val="Style13ptBold"/>
        </w:rPr>
        <w:t>Swaine, PhD Harvard, 15</w:t>
      </w:r>
    </w:p>
    <w:p w:rsidR="00777CE6" w:rsidRDefault="00777CE6" w:rsidP="00777CE6">
      <w:pPr>
        <w:rPr>
          <w:sz w:val="16"/>
        </w:rPr>
      </w:pPr>
      <w:r>
        <w:rPr>
          <w:sz w:val="16"/>
        </w:rPr>
        <w:t xml:space="preserve">(Michael D, expert in China and East Asian security studies and a Senior Associate in the Asia Program at the Carnegie Endowment for International Peace, </w:t>
      </w:r>
      <w:hyperlink r:id="rId71" w:history="1">
        <w:r w:rsidRPr="00F40FD3">
          <w:rPr>
            <w:rStyle w:val="Hyperlink"/>
            <w:sz w:val="16"/>
          </w:rPr>
          <w:t>http://carnegieendowment.org/2015/04/20/beyond-american-predominance-in-western-pacific-need-for-stable-u.s.-china-balance-of-power/i7gi</w:t>
        </w:r>
      </w:hyperlink>
      <w:r>
        <w:rPr>
          <w:sz w:val="16"/>
        </w:rPr>
        <w:t>, 4-20)</w:t>
      </w:r>
    </w:p>
    <w:p w:rsidR="00777CE6" w:rsidRPr="008314F6" w:rsidRDefault="00777CE6" w:rsidP="00777CE6">
      <w:pPr>
        <w:rPr>
          <w:sz w:val="16"/>
        </w:rPr>
      </w:pPr>
      <w:r w:rsidRPr="008314F6">
        <w:rPr>
          <w:sz w:val="16"/>
        </w:rPr>
        <w:t>While continued American predominance cannot, at present, be justified on the basis of a Chinese drive for predominance, what of the widespread argument in U.S. policy circles that such predominance is necessary regardless of Chinese intentions, as the best possible means of ensuring regional (and global) order? While deeply rooted in both American exceptionalism and beliefs about the benefits of hegemonic power in the international order</w:t>
      </w:r>
      <w:r w:rsidRPr="0014374A">
        <w:rPr>
          <w:rStyle w:val="StyleUnderline"/>
        </w:rPr>
        <w:t>, the notion that unequivocal U.S. predominance</w:t>
      </w:r>
      <w:r w:rsidRPr="008314F6">
        <w:rPr>
          <w:sz w:val="16"/>
        </w:rPr>
        <w:t xml:space="preserve"> in the Western Pacific </w:t>
      </w:r>
      <w:r w:rsidRPr="0014374A">
        <w:rPr>
          <w:rStyle w:val="StyleUnderline"/>
        </w:rPr>
        <w:t xml:space="preserve">constitutes the only basis for </w:t>
      </w:r>
      <w:proofErr w:type="spellStart"/>
      <w:r w:rsidRPr="0014374A">
        <w:rPr>
          <w:rStyle w:val="StyleUnderline"/>
        </w:rPr>
        <w:t>longterm</w:t>
      </w:r>
      <w:proofErr w:type="spellEnd"/>
      <w:r w:rsidRPr="0014374A">
        <w:rPr>
          <w:rStyle w:val="StyleUnderline"/>
        </w:rPr>
        <w:t xml:space="preserve"> stability</w:t>
      </w:r>
      <w:r w:rsidRPr="008314F6">
        <w:rPr>
          <w:sz w:val="16"/>
        </w:rPr>
        <w:t xml:space="preserve"> and prosperity </w:t>
      </w:r>
      <w:r w:rsidRPr="0014374A">
        <w:rPr>
          <w:rStyle w:val="Emphasis"/>
        </w:rPr>
        <w:t xml:space="preserve">across the </w:t>
      </w:r>
      <w:proofErr w:type="spellStart"/>
      <w:r w:rsidRPr="0014374A">
        <w:rPr>
          <w:rStyle w:val="Emphasis"/>
        </w:rPr>
        <w:t>AsiaPacific</w:t>
      </w:r>
      <w:proofErr w:type="spellEnd"/>
      <w:r w:rsidRPr="0014374A">
        <w:rPr>
          <w:rStyle w:val="Emphasis"/>
        </w:rPr>
        <w:t xml:space="preserve"> is a dangerous, increasingly obsolete concept</w:t>
      </w:r>
      <w:r w:rsidRPr="008314F6">
        <w:rPr>
          <w:sz w:val="16"/>
        </w:rPr>
        <w:t xml:space="preserve">, for several reasons. First, </w:t>
      </w:r>
      <w:r w:rsidRPr="0014374A">
        <w:rPr>
          <w:rStyle w:val="StyleUnderline"/>
        </w:rPr>
        <w:t>it is inconceivable</w:t>
      </w:r>
      <w:r w:rsidRPr="008314F6">
        <w:rPr>
          <w:sz w:val="16"/>
        </w:rPr>
        <w:t xml:space="preserve"> that </w:t>
      </w:r>
      <w:r w:rsidRPr="0014374A">
        <w:rPr>
          <w:rStyle w:val="StyleUnderline"/>
        </w:rPr>
        <w:t>Beijing would accept the unambiguously superior level of American predominance</w:t>
      </w:r>
      <w:r w:rsidRPr="008314F6">
        <w:rPr>
          <w:sz w:val="16"/>
        </w:rPr>
        <w:t xml:space="preserve"> that the many proponents of this course of action believe is required to ensure </w:t>
      </w:r>
      <w:proofErr w:type="spellStart"/>
      <w:r w:rsidRPr="008314F6">
        <w:rPr>
          <w:sz w:val="16"/>
        </w:rPr>
        <w:t>longterm</w:t>
      </w:r>
      <w:proofErr w:type="spellEnd"/>
      <w:r w:rsidRPr="008314F6">
        <w:rPr>
          <w:sz w:val="16"/>
        </w:rPr>
        <w:t xml:space="preserve"> regional stability in the face of a rising China, involving total U.S. “freedom of action” and a clear “ability to prevail” militarily without excessive costs in any conceivable contingency occurring up to China’s mainland borders. The United States would never tolerate such predominance by any power along its borders, and why should an increasingly strong China? Given China’s expanding interests and capabilities, </w:t>
      </w:r>
      <w:r w:rsidRPr="003769FD">
        <w:rPr>
          <w:rStyle w:val="StyleUnderline"/>
        </w:rPr>
        <w:t>any effort to sustain an unambiguous, absolute level of American military superiority</w:t>
      </w:r>
      <w:r w:rsidRPr="008314F6">
        <w:rPr>
          <w:sz w:val="16"/>
        </w:rPr>
        <w:t xml:space="preserve"> along Beijing’s maritime periphery </w:t>
      </w:r>
      <w:r w:rsidRPr="003769FD">
        <w:rPr>
          <w:rStyle w:val="Emphasis"/>
        </w:rPr>
        <w:t>will virtually guarantee an increasingly destabilizing and economically draining arms race</w:t>
      </w:r>
      <w:r w:rsidRPr="008314F6">
        <w:rPr>
          <w:sz w:val="16"/>
        </w:rPr>
        <w:t xml:space="preserve">, much </w:t>
      </w:r>
      <w:r w:rsidRPr="003769FD">
        <w:rPr>
          <w:rStyle w:val="StyleUnderline"/>
        </w:rPr>
        <w:t>greater levels of regional polarization and friction</w:t>
      </w:r>
      <w:r w:rsidRPr="008314F6">
        <w:rPr>
          <w:sz w:val="16"/>
        </w:rPr>
        <w:t xml:space="preserve"> than at present, </w:t>
      </w:r>
      <w:r w:rsidRPr="003769FD">
        <w:rPr>
          <w:rStyle w:val="Emphasis"/>
        </w:rPr>
        <w:t>and reduced incentives on the part of both Washington and Beijing to work together to address a growing array of common global challenges</w:t>
      </w:r>
      <w:r w:rsidRPr="008314F6">
        <w:rPr>
          <w:sz w:val="16"/>
        </w:rPr>
        <w:t xml:space="preserve">. U.S. </w:t>
      </w:r>
      <w:r w:rsidRPr="006E082A">
        <w:rPr>
          <w:rStyle w:val="StyleUnderline"/>
        </w:rPr>
        <w:t>efforts to</w:t>
      </w:r>
      <w:r w:rsidRPr="008314F6">
        <w:rPr>
          <w:sz w:val="16"/>
        </w:rPr>
        <w:t xml:space="preserve"> </w:t>
      </w:r>
      <w:r w:rsidRPr="006E082A">
        <w:rPr>
          <w:rStyle w:val="StyleUnderline"/>
        </w:rPr>
        <w:t xml:space="preserve">sustain </w:t>
      </w:r>
      <w:r w:rsidRPr="008314F6">
        <w:rPr>
          <w:sz w:val="16"/>
        </w:rPr>
        <w:t xml:space="preserve">and enhance its military </w:t>
      </w:r>
      <w:r w:rsidRPr="006E082A">
        <w:rPr>
          <w:rStyle w:val="StyleUnderline"/>
        </w:rPr>
        <w:t>superiority</w:t>
      </w:r>
      <w:r w:rsidRPr="008314F6">
        <w:rPr>
          <w:sz w:val="16"/>
        </w:rPr>
        <w:t xml:space="preserve"> in China’s backyard </w:t>
      </w:r>
      <w:r w:rsidRPr="006E082A">
        <w:rPr>
          <w:rStyle w:val="Emphasis"/>
        </w:rPr>
        <w:t>will further stoke Beijing’s worst fears</w:t>
      </w:r>
      <w:r w:rsidRPr="008314F6">
        <w:rPr>
          <w:sz w:val="16"/>
        </w:rPr>
        <w:t xml:space="preserve"> and beliefs </w:t>
      </w:r>
      <w:r w:rsidRPr="006E082A">
        <w:rPr>
          <w:rStyle w:val="StyleUnderline"/>
        </w:rPr>
        <w:t xml:space="preserve">about </w:t>
      </w:r>
      <w:r w:rsidRPr="008314F6">
        <w:rPr>
          <w:sz w:val="16"/>
        </w:rPr>
        <w:t xml:space="preserve">American </w:t>
      </w:r>
      <w:r w:rsidRPr="006E082A">
        <w:rPr>
          <w:rStyle w:val="Emphasis"/>
        </w:rPr>
        <w:t>containment,</w:t>
      </w:r>
      <w:r w:rsidRPr="008314F6">
        <w:rPr>
          <w:sz w:val="16"/>
        </w:rPr>
        <w:t xml:space="preserve"> sentiments inevitably reinforced by domestic nationalist pressures, ideologically informed beliefs about supposed U.S. imperialist motives, and China’s general commitment to the enhancement of a multipolar order. In fact</w:t>
      </w:r>
      <w:r w:rsidRPr="006E082A">
        <w:rPr>
          <w:rStyle w:val="StyleUnderline"/>
        </w:rPr>
        <w:t>, by locking in</w:t>
      </w:r>
      <w:r w:rsidRPr="008314F6">
        <w:rPr>
          <w:sz w:val="16"/>
        </w:rPr>
        <w:t xml:space="preserve"> a clear level of </w:t>
      </w:r>
      <w:proofErr w:type="spellStart"/>
      <w:r w:rsidRPr="006E082A">
        <w:rPr>
          <w:rStyle w:val="StyleUnderline"/>
        </w:rPr>
        <w:t>longterm</w:t>
      </w:r>
      <w:proofErr w:type="spellEnd"/>
      <w:r w:rsidRPr="006E082A">
        <w:rPr>
          <w:rStyle w:val="StyleUnderline"/>
        </w:rPr>
        <w:t xml:space="preserve"> vulnerability</w:t>
      </w:r>
      <w:r w:rsidRPr="008314F6">
        <w:rPr>
          <w:sz w:val="16"/>
        </w:rPr>
        <w:t xml:space="preserve"> and weakness </w:t>
      </w:r>
      <w:r w:rsidRPr="006E082A">
        <w:rPr>
          <w:rStyle w:val="StyleUnderline"/>
        </w:rPr>
        <w:t>for Beijing</w:t>
      </w:r>
      <w:r w:rsidRPr="008314F6">
        <w:rPr>
          <w:sz w:val="16"/>
        </w:rPr>
        <w:t xml:space="preserve"> that prevents any assured defense of Chinese territory or any effective wielding of influence over </w:t>
      </w:r>
      <w:proofErr w:type="spellStart"/>
      <w:r w:rsidRPr="008314F6">
        <w:rPr>
          <w:sz w:val="16"/>
        </w:rPr>
        <w:t>regionalsecurityrelated</w:t>
      </w:r>
      <w:proofErr w:type="spellEnd"/>
      <w:r w:rsidRPr="008314F6">
        <w:rPr>
          <w:sz w:val="16"/>
        </w:rPr>
        <w:t xml:space="preserve"> issues (such as maritime territorial disputes, Taiwan, or the fate of the Korean Peninsula), absolute </w:t>
      </w:r>
      <w:r w:rsidRPr="006E082A">
        <w:rPr>
          <w:rStyle w:val="StyleUnderline"/>
        </w:rPr>
        <w:t>U.S.</w:t>
      </w:r>
      <w:r w:rsidRPr="008314F6">
        <w:rPr>
          <w:sz w:val="16"/>
        </w:rPr>
        <w:t xml:space="preserve"> military </w:t>
      </w:r>
      <w:r w:rsidRPr="006E082A">
        <w:rPr>
          <w:rStyle w:val="StyleUnderline"/>
        </w:rPr>
        <w:t>superiority</w:t>
      </w:r>
      <w:r w:rsidRPr="008314F6">
        <w:rPr>
          <w:sz w:val="16"/>
        </w:rPr>
        <w:t xml:space="preserve"> </w:t>
      </w:r>
      <w:r w:rsidRPr="006E082A">
        <w:rPr>
          <w:rStyle w:val="StyleUnderline"/>
        </w:rPr>
        <w:t>would</w:t>
      </w:r>
      <w:r w:rsidRPr="008314F6">
        <w:rPr>
          <w:sz w:val="16"/>
        </w:rPr>
        <w:t xml:space="preserve"> virtually </w:t>
      </w:r>
      <w:r w:rsidRPr="006E082A">
        <w:rPr>
          <w:rStyle w:val="StyleUnderline"/>
        </w:rPr>
        <w:t>guarantee fierce</w:t>
      </w:r>
      <w:r w:rsidRPr="008314F6">
        <w:rPr>
          <w:sz w:val="16"/>
        </w:rPr>
        <w:t xml:space="preserve"> and sustained </w:t>
      </w:r>
      <w:r w:rsidRPr="006E082A">
        <w:rPr>
          <w:rStyle w:val="StyleUnderline"/>
        </w:rPr>
        <w:t>domestic criticism of any Chinese leadership that accepted it.</w:t>
      </w:r>
      <w:r w:rsidRPr="008314F6">
        <w:rPr>
          <w:sz w:val="16"/>
        </w:rPr>
        <w:t xml:space="preserve"> This will be especially true if, as expected, Chinese economic power continues to grow, bolstering Chinese </w:t>
      </w:r>
      <w:proofErr w:type="spellStart"/>
      <w:r w:rsidRPr="008314F6">
        <w:rPr>
          <w:sz w:val="16"/>
        </w:rPr>
        <w:t>selfconfidence</w:t>
      </w:r>
      <w:proofErr w:type="spellEnd"/>
      <w:r w:rsidRPr="008314F6">
        <w:rPr>
          <w:sz w:val="16"/>
        </w:rPr>
        <w:t xml:space="preserve">. </w:t>
      </w:r>
      <w:r w:rsidRPr="00BB7039">
        <w:rPr>
          <w:rStyle w:val="StyleUnderline"/>
        </w:rPr>
        <w:t>Under such conditions</w:t>
      </w:r>
      <w:r w:rsidRPr="008314F6">
        <w:rPr>
          <w:sz w:val="16"/>
        </w:rPr>
        <w:t xml:space="preserve">, effectively </w:t>
      </w:r>
      <w:r w:rsidRPr="00BB7039">
        <w:rPr>
          <w:rStyle w:val="StyleUnderline"/>
        </w:rPr>
        <w:t xml:space="preserve">resisting a U.S. effort to sustain predominance along China’s maritime periphery would </w:t>
      </w:r>
      <w:r w:rsidRPr="00BB7039">
        <w:rPr>
          <w:rStyle w:val="Emphasis"/>
        </w:rPr>
        <w:t>become a matter of political survival</w:t>
      </w:r>
      <w:r w:rsidRPr="00BB7039">
        <w:rPr>
          <w:rStyle w:val="StyleUnderline"/>
        </w:rPr>
        <w:t xml:space="preserve"> for future Chinese leaders</w:t>
      </w:r>
      <w:r w:rsidRPr="008314F6">
        <w:rPr>
          <w:sz w:val="16"/>
        </w:rPr>
        <w:t xml:space="preserve">. Second, and equally important, </w:t>
      </w:r>
      <w:r w:rsidRPr="00BB7039">
        <w:rPr>
          <w:rStyle w:val="StyleUnderline"/>
        </w:rPr>
        <w:t>it is far from clear</w:t>
      </w:r>
      <w:r w:rsidRPr="008314F6">
        <w:rPr>
          <w:sz w:val="16"/>
        </w:rPr>
        <w:t xml:space="preserve"> that </w:t>
      </w:r>
      <w:r w:rsidRPr="00BB7039">
        <w:rPr>
          <w:rStyle w:val="StyleUnderline"/>
        </w:rPr>
        <w:t xml:space="preserve">American </w:t>
      </w:r>
      <w:r w:rsidRPr="008314F6">
        <w:rPr>
          <w:sz w:val="16"/>
        </w:rPr>
        <w:t xml:space="preserve">military </w:t>
      </w:r>
      <w:r w:rsidRPr="00BB7039">
        <w:rPr>
          <w:rStyle w:val="StyleUnderline"/>
        </w:rPr>
        <w:t xml:space="preserve">predominance in the </w:t>
      </w:r>
      <w:proofErr w:type="spellStart"/>
      <w:r w:rsidRPr="00BB7039">
        <w:rPr>
          <w:rStyle w:val="StyleUnderline"/>
        </w:rPr>
        <w:t>AsiaPacific</w:t>
      </w:r>
      <w:proofErr w:type="spellEnd"/>
      <w:r w:rsidRPr="008314F6">
        <w:rPr>
          <w:sz w:val="16"/>
        </w:rPr>
        <w:t xml:space="preserve"> region </w:t>
      </w:r>
      <w:r w:rsidRPr="00BB7039">
        <w:rPr>
          <w:rStyle w:val="StyleUnderline"/>
        </w:rPr>
        <w:t>can be sustained</w:t>
      </w:r>
      <w:r w:rsidRPr="008314F6">
        <w:rPr>
          <w:sz w:val="16"/>
        </w:rPr>
        <w:t xml:space="preserve"> on a consistent basis, just as it is virtually impossible that China could establish its own predominance in the region. </w:t>
      </w:r>
      <w:r w:rsidRPr="009E591A">
        <w:rPr>
          <w:rStyle w:val="StyleUnderline"/>
        </w:rPr>
        <w:t>Two Carnegie reports</w:t>
      </w:r>
      <w:r w:rsidRPr="008314F6">
        <w:rPr>
          <w:sz w:val="16"/>
        </w:rPr>
        <w:t xml:space="preserve"> on the </w:t>
      </w:r>
      <w:proofErr w:type="spellStart"/>
      <w:r w:rsidRPr="008314F6">
        <w:rPr>
          <w:sz w:val="16"/>
        </w:rPr>
        <w:t>longterm</w:t>
      </w:r>
      <w:proofErr w:type="spellEnd"/>
      <w:r w:rsidRPr="008314F6">
        <w:rPr>
          <w:sz w:val="16"/>
        </w:rPr>
        <w:t xml:space="preserve"> security environment in Asia, China’s Military and the </w:t>
      </w:r>
      <w:proofErr w:type="spellStart"/>
      <w:r w:rsidRPr="008314F6">
        <w:rPr>
          <w:sz w:val="16"/>
        </w:rPr>
        <w:t>U.S.Japan</w:t>
      </w:r>
      <w:proofErr w:type="spellEnd"/>
      <w:r w:rsidRPr="008314F6">
        <w:rPr>
          <w:sz w:val="16"/>
        </w:rPr>
        <w:t xml:space="preserve"> Alliance in 2030 and Conflict and Cooperation in the </w:t>
      </w:r>
      <w:proofErr w:type="spellStart"/>
      <w:r w:rsidRPr="008314F6">
        <w:rPr>
          <w:sz w:val="16"/>
        </w:rPr>
        <w:t>AsiaPacific</w:t>
      </w:r>
      <w:proofErr w:type="spellEnd"/>
      <w:r w:rsidRPr="008314F6">
        <w:rPr>
          <w:sz w:val="16"/>
        </w:rPr>
        <w:t xml:space="preserve"> Region,2 </w:t>
      </w:r>
      <w:r w:rsidRPr="009E591A">
        <w:rPr>
          <w:rStyle w:val="StyleUnderline"/>
        </w:rPr>
        <w:t>concluded that,</w:t>
      </w:r>
      <w:r w:rsidRPr="008314F6">
        <w:rPr>
          <w:sz w:val="16"/>
        </w:rPr>
        <w:t xml:space="preserve"> while the United States will remain the strongest military power on a global level indefinitely, </w:t>
      </w:r>
      <w:r w:rsidRPr="009E591A">
        <w:rPr>
          <w:rStyle w:val="Emphasis"/>
        </w:rPr>
        <w:t>Washington will almost certainly confront increasingly severe, economically induced defense spending limitations that will constrain efforts to decisively keep well ahead of a growing Chinese military</w:t>
      </w:r>
      <w:r w:rsidRPr="008314F6">
        <w:rPr>
          <w:sz w:val="16"/>
        </w:rPr>
        <w:t xml:space="preserve"> and paramilitary presence within approximately 1,500 nautical miles of the Chinese coastline, that is, the area covered by the </w:t>
      </w:r>
      <w:proofErr w:type="spellStart"/>
      <w:r w:rsidRPr="008314F6">
        <w:rPr>
          <w:sz w:val="16"/>
        </w:rPr>
        <w:t>socalled</w:t>
      </w:r>
      <w:proofErr w:type="spellEnd"/>
      <w:r w:rsidRPr="008314F6">
        <w:rPr>
          <w:sz w:val="16"/>
        </w:rPr>
        <w:t xml:space="preserve"> first and second island chains. </w:t>
      </w:r>
      <w:r w:rsidRPr="009E591A">
        <w:rPr>
          <w:rStyle w:val="StyleUnderline"/>
        </w:rPr>
        <w:t xml:space="preserve">This </w:t>
      </w:r>
      <w:r w:rsidRPr="008314F6">
        <w:rPr>
          <w:sz w:val="16"/>
        </w:rPr>
        <w:t xml:space="preserve">will occur </w:t>
      </w:r>
      <w:r w:rsidRPr="009E591A">
        <w:rPr>
          <w:rStyle w:val="StyleUnderline"/>
        </w:rPr>
        <w:t>despite Washington’s repeated assertion that the rebalance to Asia will sustain America’s predominant position in the region</w:t>
      </w:r>
      <w:r w:rsidRPr="008314F6">
        <w:rPr>
          <w:sz w:val="16"/>
        </w:rPr>
        <w:t xml:space="preserve">. Moreover, such largely </w:t>
      </w:r>
      <w:r w:rsidRPr="008314F6">
        <w:rPr>
          <w:rStyle w:val="StyleUnderline"/>
        </w:rPr>
        <w:t>economic constraints will</w:t>
      </w:r>
      <w:r w:rsidRPr="008314F6">
        <w:rPr>
          <w:sz w:val="16"/>
        </w:rPr>
        <w:t xml:space="preserve"> almost certainly </w:t>
      </w:r>
      <w:r w:rsidRPr="008314F6">
        <w:rPr>
          <w:rStyle w:val="StyleUnderline"/>
        </w:rPr>
        <w:t>be magnified by</w:t>
      </w:r>
      <w:r w:rsidRPr="008314F6">
        <w:rPr>
          <w:sz w:val="16"/>
        </w:rPr>
        <w:t xml:space="preserve"> the persistence of </w:t>
      </w:r>
      <w:r w:rsidRPr="008314F6">
        <w:rPr>
          <w:rStyle w:val="StyleUnderline"/>
        </w:rPr>
        <w:t>tensions</w:t>
      </w:r>
      <w:r w:rsidRPr="008314F6">
        <w:rPr>
          <w:sz w:val="16"/>
        </w:rPr>
        <w:t xml:space="preserve"> and conflicts </w:t>
      </w:r>
      <w:r w:rsidRPr="008314F6">
        <w:rPr>
          <w:rStyle w:val="StyleUnderline"/>
        </w:rPr>
        <w:t>in other parts of the world</w:t>
      </w:r>
      <w:r w:rsidRPr="008314F6">
        <w:rPr>
          <w:sz w:val="16"/>
        </w:rPr>
        <w:t xml:space="preserve">, such as the Middle East and Central Europe. These events are likely to complicate any U.S. effort to shift forces (and resources) to the </w:t>
      </w:r>
      <w:proofErr w:type="spellStart"/>
      <w:r w:rsidRPr="008314F6">
        <w:rPr>
          <w:sz w:val="16"/>
        </w:rPr>
        <w:t>AsiaPacific</w:t>
      </w:r>
      <w:proofErr w:type="spellEnd"/>
      <w:r w:rsidRPr="008314F6">
        <w:rPr>
          <w:sz w:val="16"/>
        </w:rPr>
        <w:t>.</w:t>
      </w:r>
    </w:p>
    <w:p w:rsidR="00A77091" w:rsidRDefault="00A77091" w:rsidP="00A77091"/>
    <w:p w:rsidR="00A77091" w:rsidRDefault="00A77091" w:rsidP="00A77091"/>
    <w:p w:rsidR="00A77091" w:rsidRDefault="00A77091" w:rsidP="00A77091">
      <w:pPr>
        <w:pStyle w:val="Heading3"/>
      </w:pPr>
      <w:r>
        <w:t xml:space="preserve">No US-China War </w:t>
      </w:r>
    </w:p>
    <w:p w:rsidR="00A77091" w:rsidRDefault="00A77091" w:rsidP="00A77091"/>
    <w:p w:rsidR="00A77091" w:rsidRDefault="00A77091" w:rsidP="00A77091">
      <w:pPr>
        <w:pStyle w:val="Heading4"/>
      </w:pPr>
      <w:r>
        <w:t xml:space="preserve">Logic of their </w:t>
      </w:r>
      <w:proofErr w:type="spellStart"/>
      <w:r>
        <w:t>disad</w:t>
      </w:r>
      <w:proofErr w:type="spellEnd"/>
      <w:r>
        <w:t xml:space="preserve"> means no major US-China War  </w:t>
      </w:r>
    </w:p>
    <w:p w:rsidR="00A77091" w:rsidRPr="00CE6151" w:rsidRDefault="00A77091" w:rsidP="00A77091">
      <w:pPr>
        <w:rPr>
          <w:rStyle w:val="Style13ptBold"/>
        </w:rPr>
      </w:pPr>
      <w:proofErr w:type="spellStart"/>
      <w:r w:rsidRPr="00CE6151">
        <w:rPr>
          <w:rStyle w:val="Style13ptBold"/>
        </w:rPr>
        <w:t>Mearsheimer</w:t>
      </w:r>
      <w:proofErr w:type="spellEnd"/>
      <w:r w:rsidRPr="00CE6151">
        <w:rPr>
          <w:rStyle w:val="Style13ptBold"/>
        </w:rPr>
        <w:t>, PhD, 16</w:t>
      </w:r>
    </w:p>
    <w:p w:rsidR="00A77091" w:rsidRPr="009B5B9E" w:rsidRDefault="00A77091" w:rsidP="00A77091">
      <w:r>
        <w:t xml:space="preserve">(John, R. Wendell Harrison Distinguished Service Professor University of Chicago Co-director, Program on International Security Policy University of Chicago, </w:t>
      </w:r>
      <w:hyperlink r:id="rId72" w:history="1">
        <w:r w:rsidRPr="00F40FD3">
          <w:rPr>
            <w:rStyle w:val="Hyperlink"/>
          </w:rPr>
          <w:t>http://www.huffingtonpost.com/peter-navarro-and-greg-autry/mearsheimer-on-strangling_b_9417476.html</w:t>
        </w:r>
      </w:hyperlink>
      <w:r>
        <w:t xml:space="preserve"> 3-10)</w:t>
      </w:r>
    </w:p>
    <w:p w:rsidR="00A77091" w:rsidRPr="00F45A1C" w:rsidRDefault="00A77091" w:rsidP="00A77091">
      <w:pPr>
        <w:rPr>
          <w:sz w:val="16"/>
        </w:rPr>
      </w:pPr>
      <w:r w:rsidRPr="00F45A1C">
        <w:rPr>
          <w:sz w:val="16"/>
        </w:rPr>
        <w:t xml:space="preserve">The existence of </w:t>
      </w:r>
      <w:r w:rsidRPr="00F45A1C">
        <w:rPr>
          <w:rStyle w:val="StyleUnderline"/>
        </w:rPr>
        <w:t>nuclear weapons makes it virtually impossible for the United States and China to end up fighting World War III</w:t>
      </w:r>
      <w:r w:rsidRPr="00F45A1C">
        <w:rPr>
          <w:sz w:val="16"/>
        </w:rPr>
        <w:t xml:space="preserve">, in other words, </w:t>
      </w:r>
      <w:r w:rsidRPr="00F45A1C">
        <w:rPr>
          <w:rStyle w:val="StyleUnderline"/>
        </w:rPr>
        <w:t>a large conventional war. I think that the presence of nuclear weapons makes that one scenario impossible;</w:t>
      </w:r>
      <w:r w:rsidRPr="00F45A1C">
        <w:rPr>
          <w:sz w:val="16"/>
        </w:rPr>
        <w:t xml:space="preserve"> but I do think it’s possible that the United States and China could end up in a limited war over, let’s say, Taiwan, over Korea, over the </w:t>
      </w:r>
      <w:proofErr w:type="spellStart"/>
      <w:r w:rsidRPr="00F45A1C">
        <w:rPr>
          <w:sz w:val="16"/>
        </w:rPr>
        <w:t>Senkaku</w:t>
      </w:r>
      <w:proofErr w:type="spellEnd"/>
      <w:r w:rsidRPr="00F45A1C">
        <w:rPr>
          <w:sz w:val="16"/>
        </w:rPr>
        <w:t xml:space="preserve"> or </w:t>
      </w:r>
      <w:proofErr w:type="spellStart"/>
      <w:r w:rsidRPr="00F45A1C">
        <w:rPr>
          <w:sz w:val="16"/>
        </w:rPr>
        <w:t>Diaoyu</w:t>
      </w:r>
      <w:proofErr w:type="spellEnd"/>
      <w:r w:rsidRPr="00F45A1C">
        <w:rPr>
          <w:sz w:val="16"/>
        </w:rPr>
        <w:t xml:space="preserve"> Islands in the East China Sea, or over a series of islands in the South China Sea.</w:t>
      </w:r>
    </w:p>
    <w:p w:rsidR="00A77091" w:rsidRPr="00A77091" w:rsidRDefault="00A77091" w:rsidP="00A77091"/>
    <w:p w:rsidR="000C3CF6" w:rsidRDefault="000C3CF6" w:rsidP="000C3CF6">
      <w:pPr>
        <w:pStyle w:val="Heading4"/>
      </w:pPr>
      <w:r>
        <w:t xml:space="preserve">Chances of US-China war remote- even over flashpoints </w:t>
      </w:r>
    </w:p>
    <w:p w:rsidR="000C3CF6" w:rsidRPr="005773E2" w:rsidRDefault="000C3CF6" w:rsidP="000C3CF6">
      <w:pPr>
        <w:rPr>
          <w:rStyle w:val="Style13ptBold"/>
        </w:rPr>
      </w:pPr>
      <w:r w:rsidRPr="005773E2">
        <w:rPr>
          <w:rStyle w:val="Style13ptBold"/>
        </w:rPr>
        <w:t>Rudd, Former Aussie PM, 2015</w:t>
      </w:r>
    </w:p>
    <w:p w:rsidR="000C3CF6" w:rsidRPr="001420CE" w:rsidRDefault="000C3CF6" w:rsidP="000C3CF6">
      <w:r>
        <w:t xml:space="preserve">(Kevin, PhD Focus in Chinese/China History, U.S.-China 21 The Future of U.S.-China Relations Under Xi Jinping Toward a new Framework of Constructive Realism for a Common Purpose </w:t>
      </w:r>
      <w:hyperlink r:id="rId73" w:history="1">
        <w:r w:rsidRPr="00F40FD3">
          <w:rPr>
            <w:rStyle w:val="Hyperlink"/>
          </w:rPr>
          <w:t>http://belfercenter.ksg.harvard.edu/files/Summary%20Report%20US-China%2021.pdf</w:t>
        </w:r>
      </w:hyperlink>
      <w:r>
        <w:t xml:space="preserve"> April) </w:t>
      </w:r>
    </w:p>
    <w:p w:rsidR="000C3CF6" w:rsidRPr="000442BF" w:rsidRDefault="000C3CF6" w:rsidP="000C3CF6">
      <w:pPr>
        <w:rPr>
          <w:sz w:val="16"/>
        </w:rPr>
      </w:pPr>
      <w:r w:rsidRPr="000442BF">
        <w:rPr>
          <w:sz w:val="16"/>
        </w:rPr>
        <w:t xml:space="preserve">Xi Jinping is a nationalist. And China, both the U.S. and China’s neighbors have concluded, is displaying newfound assertiveness in pursuing its hard security interests in the region. But </w:t>
      </w:r>
      <w:r w:rsidRPr="00D70E67">
        <w:rPr>
          <w:rStyle w:val="StyleUnderline"/>
        </w:rPr>
        <w:t>there is</w:t>
      </w:r>
      <w:r w:rsidRPr="000442BF">
        <w:rPr>
          <w:sz w:val="16"/>
        </w:rPr>
        <w:t xml:space="preserve">, nonetheless, </w:t>
      </w:r>
      <w:r w:rsidRPr="00D70E67">
        <w:rPr>
          <w:rStyle w:val="Emphasis"/>
        </w:rPr>
        <w:t>a very low risk of any form of direct conflict involving the armed forces of China and the U.S. over the next decade.</w:t>
      </w:r>
      <w:r w:rsidRPr="000442BF">
        <w:rPr>
          <w:sz w:val="16"/>
        </w:rPr>
        <w:t xml:space="preserve"> </w:t>
      </w:r>
      <w:r w:rsidRPr="00D70E67">
        <w:rPr>
          <w:rStyle w:val="StyleUnderline"/>
        </w:rPr>
        <w:t>It is not in the national interests of either country for any such conflict to occur; and it would be disastrous for both</w:t>
      </w:r>
      <w:r w:rsidRPr="000442BF">
        <w:rPr>
          <w:sz w:val="16"/>
        </w:rPr>
        <w:t xml:space="preserve">, not to mention for the rest of the world. Despite the deep difficulties in the relationship, </w:t>
      </w:r>
      <w:r w:rsidRPr="00D70E67">
        <w:rPr>
          <w:rStyle w:val="StyleUnderline"/>
        </w:rPr>
        <w:t>no Cold War standoff between them yet exists, only a strategic chill.</w:t>
      </w:r>
      <w:r w:rsidRPr="000442BF">
        <w:rPr>
          <w:sz w:val="16"/>
        </w:rPr>
        <w:t xml:space="preserve"> </w:t>
      </w:r>
      <w:r w:rsidRPr="00D70E67">
        <w:rPr>
          <w:rStyle w:val="StyleUnderline"/>
        </w:rPr>
        <w:t>In fact, there is a high level of economic inter-dependency in the relationship, which some international relations scholars think puts a fundamental brake on the possibility of any open hostilities</w:t>
      </w:r>
      <w:r w:rsidRPr="000442BF">
        <w:rPr>
          <w:sz w:val="16"/>
        </w:rPr>
        <w:t xml:space="preserve">. Although it should be noted the U.S. is no longer as important to the Chinese economy as it once was. However, armed conflict could feasibly arise through one of two scenarios: • Either an accidental collision between U.S. and Chinese aircraft or naval vessels followed by a badly managed crisis; or • Through a collision (accidental or deliberate) between Chinese military assets and those of a regional U.S. ally, most obviously Japan or the Philippines. In the case of Japan, the report argues that, after bilateral tensions reached unprecedented heights during 2013-14, </w:t>
      </w:r>
      <w:r w:rsidRPr="00D70E67">
        <w:rPr>
          <w:rStyle w:val="StyleUnderline"/>
        </w:rPr>
        <w:t xml:space="preserve">Beijing and Tokyo took steps in late 2014 to de-escalate their standoff </w:t>
      </w:r>
      <w:r w:rsidRPr="000442BF">
        <w:rPr>
          <w:sz w:val="16"/>
        </w:rPr>
        <w:t xml:space="preserve">over the </w:t>
      </w:r>
      <w:proofErr w:type="spellStart"/>
      <w:r w:rsidRPr="000442BF">
        <w:rPr>
          <w:sz w:val="16"/>
        </w:rPr>
        <w:t>Senkaku</w:t>
      </w:r>
      <w:proofErr w:type="spellEnd"/>
      <w:r w:rsidRPr="000442BF">
        <w:rPr>
          <w:sz w:val="16"/>
        </w:rPr>
        <w:t>/</w:t>
      </w:r>
      <w:proofErr w:type="spellStart"/>
      <w:r w:rsidRPr="000442BF">
        <w:rPr>
          <w:sz w:val="16"/>
        </w:rPr>
        <w:t>Diaoyu</w:t>
      </w:r>
      <w:proofErr w:type="spellEnd"/>
      <w:r w:rsidRPr="000442BF">
        <w:rPr>
          <w:sz w:val="16"/>
        </w:rPr>
        <w:t xml:space="preserve"> islands. </w:t>
      </w:r>
      <w:r w:rsidRPr="00D70E67">
        <w:rPr>
          <w:rStyle w:val="StyleUnderline"/>
        </w:rPr>
        <w:t>Hotlines between the two militaries are now being established, reducing the possibility of accidental conflict escalation.</w:t>
      </w:r>
      <w:r w:rsidRPr="000442BF">
        <w:rPr>
          <w:sz w:val="16"/>
        </w:rPr>
        <w:t xml:space="preserve"> However, the same cannot be said of the South China Sea, where China continues its large-scale land reclamation efforts, where tensions with Vietnam and the Philippines remain high, and where mil-to-mil protocols are undeveloped. Xi Jinping has neither the interest, room for maneuver or personal predisposition to refrain from an assertive defense of these territorial claims, or to submit them to any form of external arbitration. More </w:t>
      </w:r>
      <w:r w:rsidRPr="006D19F3">
        <w:rPr>
          <w:rStyle w:val="StyleUnderline"/>
        </w:rPr>
        <w:t>remote contingencies remain for conflict between the U.S. and China</w:t>
      </w:r>
      <w:r w:rsidRPr="000442BF">
        <w:rPr>
          <w:sz w:val="16"/>
        </w:rPr>
        <w:t xml:space="preserve">, notably </w:t>
      </w:r>
      <w:r w:rsidRPr="006D19F3">
        <w:rPr>
          <w:rStyle w:val="StyleUnderline"/>
        </w:rPr>
        <w:t>on the Korean Peninsula and over Taiwan</w:t>
      </w:r>
      <w:r w:rsidRPr="000442BF">
        <w:rPr>
          <w:sz w:val="16"/>
        </w:rPr>
        <w:t xml:space="preserve">. On North </w:t>
      </w:r>
      <w:r w:rsidRPr="006D19F3">
        <w:rPr>
          <w:rStyle w:val="StyleUnderline"/>
        </w:rPr>
        <w:t>Korea</w:t>
      </w:r>
      <w:r w:rsidRPr="000442BF">
        <w:rPr>
          <w:sz w:val="16"/>
        </w:rPr>
        <w:t xml:space="preserve">, this </w:t>
      </w:r>
      <w:r w:rsidRPr="006D19F3">
        <w:rPr>
          <w:rStyle w:val="StyleUnderline"/>
        </w:rPr>
        <w:t>is improbable in the extreme given Xi</w:t>
      </w:r>
      <w:r w:rsidRPr="000442BF">
        <w:rPr>
          <w:sz w:val="16"/>
        </w:rPr>
        <w:t xml:space="preserve"> Jinping’s </w:t>
      </w:r>
      <w:r w:rsidRPr="006D19F3">
        <w:rPr>
          <w:rStyle w:val="StyleUnderline"/>
        </w:rPr>
        <w:t>dissatisfaction with Kim Jong-Un over his continuing nuclear program,</w:t>
      </w:r>
      <w:r w:rsidRPr="000442BF">
        <w:rPr>
          <w:sz w:val="16"/>
        </w:rPr>
        <w:t xml:space="preserve"> and his concern that a nuclear crisis on the Peninsula would fundamentally derail China’s economic transformation. Under Xi, U.S.-China strategic dialogue on North Korea is deepening, but anything is always possible on the part of the Democratic People’s Republic of Korea (DPRK) regime, as are the consequences for regional stability. As for Taiwan, the period of six years of political and economic engagement between Beijing and Taipei under Ma Ying-</w:t>
      </w:r>
      <w:proofErr w:type="spellStart"/>
      <w:r w:rsidRPr="000442BF">
        <w:rPr>
          <w:sz w:val="16"/>
        </w:rPr>
        <w:t>jeou</w:t>
      </w:r>
      <w:proofErr w:type="spellEnd"/>
      <w:r w:rsidRPr="000442BF">
        <w:rPr>
          <w:sz w:val="16"/>
        </w:rPr>
        <w:t xml:space="preserve"> ‘s (Ma </w:t>
      </w:r>
      <w:proofErr w:type="spellStart"/>
      <w:r w:rsidRPr="000442BF">
        <w:rPr>
          <w:sz w:val="16"/>
        </w:rPr>
        <w:t>Yingjiu</w:t>
      </w:r>
      <w:proofErr w:type="spellEnd"/>
      <w:r w:rsidRPr="000442BF">
        <w:rPr>
          <w:sz w:val="16"/>
        </w:rPr>
        <w:t xml:space="preserve"> </w:t>
      </w:r>
      <w:proofErr w:type="spellStart"/>
      <w:r w:rsidRPr="000442BF">
        <w:rPr>
          <w:rFonts w:ascii="Microsoft JhengHei" w:eastAsia="Microsoft JhengHei" w:hAnsi="Microsoft JhengHei" w:cs="Microsoft JhengHei" w:hint="eastAsia"/>
          <w:sz w:val="16"/>
        </w:rPr>
        <w:t>马英九</w:t>
      </w:r>
      <w:proofErr w:type="spellEnd"/>
      <w:r w:rsidRPr="000442BF">
        <w:rPr>
          <w:sz w:val="16"/>
        </w:rPr>
        <w:t xml:space="preserve">) administration may be coming to an end. If the pro-independence Democratic Progressive Party (DPP) wins the Taiwanese Presidential elections in 2016, and if it were to flirt again with the idea of a referendum on independence, Xi would likely take a harder line than his predecessors. And for the U.S., the provisions of the Taiwan Relations Act have not changed. Of course, </w:t>
      </w:r>
      <w:r w:rsidRPr="006D19F3">
        <w:rPr>
          <w:rStyle w:val="StyleUnderline"/>
        </w:rPr>
        <w:t xml:space="preserve">Xi </w:t>
      </w:r>
      <w:r w:rsidRPr="000442BF">
        <w:rPr>
          <w:sz w:val="16"/>
        </w:rPr>
        <w:t xml:space="preserve">Jinping </w:t>
      </w:r>
      <w:r w:rsidRPr="006D19F3">
        <w:rPr>
          <w:rStyle w:val="StyleUnderline"/>
        </w:rPr>
        <w:t>has no interest in triggering armed conflict with the U.S., a nightmare scenario that would fundamentally undermine China’s economic rise</w:t>
      </w:r>
      <w:r w:rsidRPr="000442BF">
        <w:rPr>
          <w:sz w:val="16"/>
        </w:rPr>
        <w:t xml:space="preserve">. Furthermore, </w:t>
      </w:r>
      <w:r w:rsidRPr="00684499">
        <w:rPr>
          <w:rStyle w:val="StyleUnderline"/>
        </w:rPr>
        <w:t>there are few, if any, credible military scenarios in the immediate period ahead in which China could militarily prevail in a direct conflict with the U.S</w:t>
      </w:r>
      <w:r w:rsidRPr="000442BF">
        <w:rPr>
          <w:sz w:val="16"/>
        </w:rPr>
        <w:t xml:space="preserve">. This explains Xi’s determination to oversee the professionalization and modernization of the People’s Liberation Army (PLA) into a credible, war-fighting and war-winning machine. </w:t>
      </w:r>
      <w:r w:rsidRPr="00684499">
        <w:rPr>
          <w:rStyle w:val="Emphasis"/>
        </w:rPr>
        <w:t>Xi Jinping is an intelligent consumer of strategic literature and would have concluded that risking any premature military engagement with the U.S. would be foolish.</w:t>
      </w:r>
      <w:r w:rsidRPr="000442BF">
        <w:rPr>
          <w:sz w:val="16"/>
        </w:rPr>
        <w:t xml:space="preserve"> </w:t>
      </w:r>
      <w:r w:rsidRPr="00684499">
        <w:rPr>
          <w:rStyle w:val="StyleUnderline"/>
        </w:rPr>
        <w:t>Traditional Chinese strategic thinking is unequivocal in its advice not to engage an enemy unless you are in a position of overwhelming strength</w:t>
      </w:r>
      <w:r w:rsidRPr="000442BF">
        <w:rPr>
          <w:sz w:val="16"/>
        </w:rPr>
        <w:t xml:space="preserve">. Under Xi, the ultimate purpose of China’s military expansion and modernization is not to inflict defeat on the U.S., but to deter the U.S. Navy from intervening in China’s immediate periphery by creating sufficient doubt in the minds of American strategists as to their ability to prevail. In the medium term, the report analyzes the vulnerability of the U.S.-China relationship to the dynamics of </w:t>
      </w:r>
      <w:r w:rsidRPr="000442BF">
        <w:rPr>
          <w:rStyle w:val="StyleUnderline"/>
        </w:rPr>
        <w:t>“Thucydides’ Trap,” whereby rising great powers have historically ended up at war with established great powers when one has sought to pre-empt the other at a time of perceived maximum strategic opportunity</w:t>
      </w:r>
      <w:r w:rsidRPr="000442BF">
        <w:rPr>
          <w:sz w:val="16"/>
        </w:rPr>
        <w:t xml:space="preserve">. According to case studies, such situations have resulted in war in 12 out of 16 instances over the last 500 years. 6 </w:t>
      </w:r>
      <w:r w:rsidRPr="000442BF">
        <w:rPr>
          <w:rStyle w:val="StyleUnderline"/>
        </w:rPr>
        <w:t xml:space="preserve">Xi </w:t>
      </w:r>
      <w:r w:rsidRPr="000442BF">
        <w:rPr>
          <w:sz w:val="16"/>
        </w:rPr>
        <w:t xml:space="preserve">Jinping </w:t>
      </w:r>
      <w:r w:rsidRPr="000442BF">
        <w:rPr>
          <w:rStyle w:val="StyleUnderline"/>
        </w:rPr>
        <w:t>is deeply aware of this strategic literature and potential implications for U.S.-China relations. This has, in part, underpinned his desire to reframe U.S.-China relations from strategic competition to “a new type of great power relationship.</w:t>
      </w:r>
      <w:r w:rsidRPr="000442BF">
        <w:rPr>
          <w:rStyle w:val="StyleUnderline"/>
          <w:rFonts w:hint="eastAsia"/>
        </w:rPr>
        <w:t>”</w:t>
      </w:r>
      <w:r w:rsidRPr="000442BF">
        <w:rPr>
          <w:sz w:val="16"/>
        </w:rPr>
        <w:t xml:space="preserve"> </w:t>
      </w:r>
      <w:r w:rsidRPr="000442BF">
        <w:rPr>
          <w:rStyle w:val="StyleUnderline"/>
        </w:rPr>
        <w:t>In the longer term, neither Xi Jinping nor his advisors necessarily accept the proposition of the inevitability of U.S. economic, political and military decline that is often publicized in the Chinese media and by the academy. More sober minds in Xi’s administration are mindful of the capacity of the U.S. political system and economy to rebound and reinvent itself.</w:t>
      </w:r>
      <w:r w:rsidRPr="000442BF">
        <w:rPr>
          <w:sz w:val="16"/>
        </w:rPr>
        <w:t xml:space="preserve"> Moreover, </w:t>
      </w:r>
      <w:r w:rsidRPr="000442BF">
        <w:rPr>
          <w:rStyle w:val="StyleUnderline"/>
        </w:rPr>
        <w:t>Xi is also aware of his own country’s date with demographic destiny when the population begins to shrink</w:t>
      </w:r>
      <w:r w:rsidRPr="000442BF">
        <w:rPr>
          <w:sz w:val="16"/>
        </w:rPr>
        <w:t xml:space="preserve">, while the populations of the U.S. and those of the North American Free Trade Agreement (NAFTA) economies will continue to increase. </w:t>
      </w:r>
      <w:r w:rsidRPr="000442BF">
        <w:rPr>
          <w:rStyle w:val="StyleUnderline"/>
        </w:rPr>
        <w:t>For these reasons</w:t>
      </w:r>
      <w:r w:rsidRPr="000442BF">
        <w:rPr>
          <w:sz w:val="16"/>
        </w:rPr>
        <w:t xml:space="preserve">, the report concludes that </w:t>
      </w:r>
      <w:r w:rsidRPr="000442BF">
        <w:rPr>
          <w:rStyle w:val="Emphasis"/>
        </w:rPr>
        <w:t>the likelihood of U.S.-China conflict in the medium to long term remains remote</w:t>
      </w:r>
      <w:r w:rsidRPr="000442BF">
        <w:rPr>
          <w:sz w:val="16"/>
        </w:rPr>
        <w:t>. This is why Xi Jinping is more attracted to the idea of expanding China’s regional and global footprint by economic and political means. This is where he will likely direct China’s diplomatic activism over the decade ahead. (19-21)</w:t>
      </w:r>
    </w:p>
    <w:p w:rsidR="00BB09B7" w:rsidRDefault="00BB09B7" w:rsidP="00BB09B7"/>
    <w:p w:rsidR="00BB09B7" w:rsidRDefault="00BB09B7" w:rsidP="00BB09B7">
      <w:pPr>
        <w:pStyle w:val="Heading1"/>
      </w:pPr>
      <w:proofErr w:type="spellStart"/>
      <w:r>
        <w:t>Misc</w:t>
      </w:r>
      <w:proofErr w:type="spellEnd"/>
      <w:r>
        <w:t xml:space="preserve"> </w:t>
      </w:r>
    </w:p>
    <w:p w:rsidR="00345318" w:rsidRDefault="00345318" w:rsidP="00345318"/>
    <w:p w:rsidR="00345318" w:rsidRDefault="00345318" w:rsidP="00345318"/>
    <w:p w:rsidR="00345318" w:rsidRDefault="00345318" w:rsidP="00345318"/>
    <w:p w:rsidR="00345318" w:rsidRDefault="00345318" w:rsidP="00345318"/>
    <w:p w:rsidR="00345318" w:rsidRDefault="00345318" w:rsidP="00345318">
      <w:pPr>
        <w:pStyle w:val="Heading3"/>
      </w:pPr>
      <w:r>
        <w:t xml:space="preserve">AFF K = AT: Realism Bad </w:t>
      </w:r>
    </w:p>
    <w:p w:rsidR="00345318" w:rsidRDefault="00345318" w:rsidP="00345318"/>
    <w:p w:rsidR="00345318" w:rsidRDefault="00345318" w:rsidP="00345318"/>
    <w:p w:rsidR="00345318" w:rsidRDefault="00345318" w:rsidP="00345318">
      <w:pPr>
        <w:pStyle w:val="Heading4"/>
      </w:pPr>
      <w:r>
        <w:t xml:space="preserve">Engagement is the best way to avoid pitfalls of realism- the </w:t>
      </w:r>
      <w:proofErr w:type="spellStart"/>
      <w:r>
        <w:t>aff</w:t>
      </w:r>
      <w:proofErr w:type="spellEnd"/>
      <w:r>
        <w:t xml:space="preserve"> is a crucial middle path </w:t>
      </w:r>
    </w:p>
    <w:p w:rsidR="00345318" w:rsidRPr="005773E2" w:rsidRDefault="00345318" w:rsidP="00345318">
      <w:pPr>
        <w:rPr>
          <w:rStyle w:val="Style13ptBold"/>
        </w:rPr>
      </w:pPr>
      <w:r w:rsidRPr="005773E2">
        <w:rPr>
          <w:rStyle w:val="Style13ptBold"/>
        </w:rPr>
        <w:t>Rudd, Former Aussie PM, 2015</w:t>
      </w:r>
    </w:p>
    <w:p w:rsidR="00345318" w:rsidRPr="001420CE" w:rsidRDefault="00345318" w:rsidP="00345318">
      <w:r>
        <w:t xml:space="preserve">(Kevin, PhD Focus in Chinese/China History, U.S.-China 21 The Future of U.S.-China Relations Under Xi Jinping Toward a new Framework of Constructive Realism for a Common Purpose </w:t>
      </w:r>
      <w:hyperlink r:id="rId74" w:history="1">
        <w:r w:rsidRPr="00F40FD3">
          <w:rPr>
            <w:rStyle w:val="Hyperlink"/>
          </w:rPr>
          <w:t>http://belfercenter.ksg.harvard.edu/files/Summary%20Report%20US-China%2021.pdf</w:t>
        </w:r>
      </w:hyperlink>
      <w:r>
        <w:t xml:space="preserve"> April) </w:t>
      </w:r>
    </w:p>
    <w:p w:rsidR="00345318" w:rsidRDefault="00345318" w:rsidP="00345318">
      <w:r>
        <w:t xml:space="preserve">This report has focused on one such possible scenario for the future (namely the second scenario), and how it might in practical terms be brought about. </w:t>
      </w:r>
      <w:r w:rsidRPr="00EB71EA">
        <w:rPr>
          <w:rStyle w:val="StyleUnderline"/>
        </w:rPr>
        <w:t>If a new approach of “Constructive Realism for a Common Purpose” is to have any real chance of success, it will require a change in the political psychology</w:t>
      </w:r>
      <w:r>
        <w:t xml:space="preserve"> or the “way of thinking” of the relationship. As noted above, </w:t>
      </w:r>
      <w:r w:rsidRPr="004618B2">
        <w:rPr>
          <w:rStyle w:val="StyleUnderline"/>
        </w:rPr>
        <w:t>the Chinese call this “</w:t>
      </w:r>
      <w:proofErr w:type="spellStart"/>
      <w:r w:rsidRPr="004618B2">
        <w:rPr>
          <w:rStyle w:val="StyleUnderline"/>
        </w:rPr>
        <w:t>siwei</w:t>
      </w:r>
      <w:proofErr w:type="spellEnd"/>
      <w:r w:rsidRPr="004618B2">
        <w:rPr>
          <w:rStyle w:val="StyleUnderline"/>
        </w:rPr>
        <w:t>.”</w:t>
      </w:r>
      <w:r>
        <w:t xml:space="preserve"> </w:t>
      </w:r>
      <w:r w:rsidRPr="004618B2">
        <w:rPr>
          <w:rStyle w:val="StyleUnderline"/>
        </w:rPr>
        <w:t>At present, the “</w:t>
      </w:r>
      <w:proofErr w:type="spellStart"/>
      <w:r w:rsidRPr="004618B2">
        <w:rPr>
          <w:rStyle w:val="StyleUnderline"/>
        </w:rPr>
        <w:t>siwei</w:t>
      </w:r>
      <w:proofErr w:type="spellEnd"/>
      <w:r w:rsidRPr="004618B2">
        <w:rPr>
          <w:rStyle w:val="StyleUnderline"/>
        </w:rPr>
        <w:t xml:space="preserve">” between the two is overwhelmingly </w:t>
      </w:r>
      <w:r w:rsidRPr="004618B2">
        <w:rPr>
          <w:rStyle w:val="Emphasis"/>
        </w:rPr>
        <w:t xml:space="preserve">“realist” to the point that it is almost Hobbesian in its fatalism. </w:t>
      </w:r>
      <w:r w:rsidRPr="004618B2">
        <w:rPr>
          <w:rStyle w:val="StyleUnderline"/>
        </w:rPr>
        <w:t>The Chinese equivalent would be to run international relations according to the most pessimistic tradition of the “Legalist</w:t>
      </w:r>
      <w:r>
        <w:t>” (</w:t>
      </w:r>
      <w:proofErr w:type="spellStart"/>
      <w:r>
        <w:t>fajia</w:t>
      </w:r>
      <w:proofErr w:type="spellEnd"/>
      <w:r>
        <w:t xml:space="preserve"> </w:t>
      </w:r>
      <w:proofErr w:type="spellStart"/>
      <w:r>
        <w:rPr>
          <w:rFonts w:ascii="MS Gothic" w:hAnsi="MS Gothic" w:cs="MS Gothic"/>
        </w:rPr>
        <w:t>法家</w:t>
      </w:r>
      <w:proofErr w:type="spellEnd"/>
      <w:r>
        <w:t xml:space="preserve">). </w:t>
      </w:r>
      <w:r w:rsidRPr="004618B2">
        <w:rPr>
          <w:rStyle w:val="Emphasis"/>
        </w:rPr>
        <w:t>This permanently assumes the worst of the other party and over time becomes a self-fulfilling prophecy.</w:t>
      </w:r>
      <w:r>
        <w:t xml:space="preserve"> </w:t>
      </w:r>
      <w:r w:rsidRPr="004618B2">
        <w:rPr>
          <w:rStyle w:val="StyleUnderline"/>
        </w:rPr>
        <w:t>The report does not argue for the abandonment of skepticism in international relations</w:t>
      </w:r>
      <w:r>
        <w:t xml:space="preserve">. In fact, </w:t>
      </w:r>
      <w:r w:rsidRPr="004618B2">
        <w:rPr>
          <w:rStyle w:val="StyleUnderline"/>
        </w:rPr>
        <w:t>it argues for the retention of a realist premise concerning the hard security issues that currently separate the U.S. and China and will continue to do so for a considerable time.</w:t>
      </w:r>
      <w:r>
        <w:t xml:space="preserve"> </w:t>
      </w:r>
      <w:r w:rsidRPr="004618B2">
        <w:rPr>
          <w:rStyle w:val="Emphasis"/>
        </w:rPr>
        <w:t>However, the report also argues that we should leaven the realist loaf with a level of constructive cooperation at multiple levels to build strategic trust over time.</w:t>
      </w:r>
      <w:r>
        <w:t xml:space="preserve"> </w:t>
      </w:r>
      <w:r w:rsidRPr="004618B2">
        <w:rPr>
          <w:rStyle w:val="StyleUnderline"/>
        </w:rPr>
        <w:t>This will not require the wholesale abandonment of traditional strategic thinking</w:t>
      </w:r>
      <w:r>
        <w:t xml:space="preserve"> or “</w:t>
      </w:r>
      <w:proofErr w:type="spellStart"/>
      <w:r>
        <w:t>siwei</w:t>
      </w:r>
      <w:proofErr w:type="spellEnd"/>
      <w:r>
        <w:t xml:space="preserve">.” </w:t>
      </w:r>
      <w:r w:rsidRPr="004618B2">
        <w:rPr>
          <w:rStyle w:val="StyleUnderline"/>
        </w:rPr>
        <w:t xml:space="preserve">But it will require an adjustment to allow for the possibilities of constructive engagement changing </w:t>
      </w:r>
      <w:r w:rsidRPr="004618B2">
        <w:rPr>
          <w:rStyle w:val="Emphasis"/>
        </w:rPr>
        <w:t>deeply grounded strategic mindsets over time.</w:t>
      </w:r>
      <w:r w:rsidRPr="004618B2">
        <w:rPr>
          <w:rStyle w:val="StyleUnderline"/>
        </w:rPr>
        <w:t xml:space="preserve"> </w:t>
      </w:r>
      <w:r>
        <w:t>(39-40)</w:t>
      </w:r>
    </w:p>
    <w:p w:rsidR="00DB482B" w:rsidRDefault="00DB482B" w:rsidP="00345318"/>
    <w:p w:rsidR="00DB482B" w:rsidRDefault="00DB482B" w:rsidP="00345318"/>
    <w:p w:rsidR="00DB482B" w:rsidRDefault="00DB482B" w:rsidP="00DB482B">
      <w:pPr>
        <w:pStyle w:val="Heading3"/>
      </w:pPr>
      <w:proofErr w:type="spellStart"/>
      <w:r>
        <w:t>Prez</w:t>
      </w:r>
      <w:proofErr w:type="spellEnd"/>
      <w:r>
        <w:t xml:space="preserve"> Key </w:t>
      </w:r>
    </w:p>
    <w:p w:rsidR="00DB482B" w:rsidRDefault="00DB482B" w:rsidP="00DB482B">
      <w:pPr>
        <w:rPr>
          <w:sz w:val="16"/>
        </w:rPr>
      </w:pPr>
    </w:p>
    <w:p w:rsidR="00DB482B" w:rsidRDefault="00DB482B" w:rsidP="00DB482B">
      <w:pPr>
        <w:pStyle w:val="Heading4"/>
      </w:pPr>
      <w:r>
        <w:t xml:space="preserve">Presidential involvement k2 solve </w:t>
      </w:r>
    </w:p>
    <w:p w:rsidR="00DB482B" w:rsidRPr="008E54B6" w:rsidRDefault="00DB482B" w:rsidP="00DB482B">
      <w:pPr>
        <w:rPr>
          <w:rStyle w:val="Style13ptBold"/>
        </w:rPr>
      </w:pPr>
      <w:proofErr w:type="spellStart"/>
      <w:r w:rsidRPr="008E54B6">
        <w:rPr>
          <w:rStyle w:val="Style13ptBold"/>
        </w:rPr>
        <w:t>Blackwill</w:t>
      </w:r>
      <w:proofErr w:type="spellEnd"/>
      <w:r w:rsidRPr="008E54B6">
        <w:rPr>
          <w:rStyle w:val="Style13ptBold"/>
        </w:rPr>
        <w:t xml:space="preserve">, Senior Fellow @ CFR, and </w:t>
      </w:r>
      <w:proofErr w:type="spellStart"/>
      <w:r w:rsidRPr="008E54B6">
        <w:rPr>
          <w:rStyle w:val="Style13ptBold"/>
        </w:rPr>
        <w:t>Tellis</w:t>
      </w:r>
      <w:proofErr w:type="spellEnd"/>
      <w:r w:rsidRPr="008E54B6">
        <w:rPr>
          <w:rStyle w:val="Style13ptBold"/>
        </w:rPr>
        <w:t>, PhD, 15</w:t>
      </w:r>
    </w:p>
    <w:p w:rsidR="00DB482B" w:rsidRPr="008E54B6" w:rsidRDefault="00DB482B" w:rsidP="00DB482B">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Revising U.S. Grand Strategy Toward China</w:t>
      </w:r>
      <w:r>
        <w:rPr>
          <w:sz w:val="16"/>
          <w:u w:val="single"/>
        </w:rPr>
        <w:t xml:space="preserve"> </w:t>
      </w:r>
      <w:r>
        <w:rPr>
          <w:sz w:val="16"/>
        </w:rPr>
        <w:t xml:space="preserve">March) </w:t>
      </w:r>
    </w:p>
    <w:p w:rsidR="00DB482B" w:rsidRPr="00C9558B" w:rsidRDefault="00DB482B" w:rsidP="00DB482B">
      <w:pPr>
        <w:rPr>
          <w:sz w:val="16"/>
        </w:rPr>
      </w:pPr>
      <w:r w:rsidRPr="00C9558B">
        <w:rPr>
          <w:rStyle w:val="StyleUnderline"/>
        </w:rPr>
        <w:t>No U.S. grand strategy toward China can succeed without the continuous involvement and leadership of President</w:t>
      </w:r>
      <w:r w:rsidRPr="00C9558B">
        <w:rPr>
          <w:sz w:val="16"/>
        </w:rPr>
        <w:t xml:space="preserve"> Barack Obama and his successors. </w:t>
      </w:r>
      <w:r w:rsidRPr="00C9558B">
        <w:rPr>
          <w:rStyle w:val="StyleUnderline"/>
        </w:rPr>
        <w:t>Despite turmoil in the Middle East</w:t>
      </w:r>
      <w:r w:rsidRPr="00C9558B">
        <w:rPr>
          <w:sz w:val="16"/>
        </w:rPr>
        <w:t xml:space="preserve"> and tensions with Russia, </w:t>
      </w:r>
      <w:r w:rsidRPr="00C9558B">
        <w:rPr>
          <w:rStyle w:val="Emphasis"/>
        </w:rPr>
        <w:t>the president should concentrate on managing the greatest strategic challenge to the United States in the coming decades—the rise of Chinese power</w:t>
      </w:r>
      <w:r w:rsidRPr="00C9558B">
        <w:rPr>
          <w:sz w:val="16"/>
        </w:rPr>
        <w:t xml:space="preserve">. </w:t>
      </w:r>
      <w:r w:rsidRPr="00C9558B">
        <w:rPr>
          <w:rStyle w:val="Emphasis"/>
        </w:rPr>
        <w:t>His hands should be continually seen to be on the wheel of U.S. grand strategy toward China</w:t>
      </w:r>
      <w:r w:rsidRPr="00C9558B">
        <w:rPr>
          <w:sz w:val="16"/>
        </w:rPr>
        <w:t xml:space="preserve">, </w:t>
      </w:r>
      <w:r w:rsidRPr="00C9558B">
        <w:rPr>
          <w:rStyle w:val="StyleUnderline"/>
        </w:rPr>
        <w:t>and he should hold face-to-face meetings on the subject much more frequently with Asia’s leaders and European Union heads of government. Occasional forty-five minute bilateral talks with his Asian counterparts at the margins of international meetings are insufficient to the task</w:t>
      </w:r>
      <w:r w:rsidRPr="00C9558B">
        <w:rPr>
          <w:sz w:val="16"/>
        </w:rPr>
        <w:t xml:space="preserve">.   (21-2)  </w:t>
      </w:r>
    </w:p>
    <w:p w:rsidR="00DB482B" w:rsidRDefault="00DB482B" w:rsidP="00DB482B">
      <w:pPr>
        <w:rPr>
          <w:sz w:val="16"/>
        </w:rPr>
      </w:pPr>
    </w:p>
    <w:p w:rsidR="00DB482B" w:rsidRDefault="00DB482B" w:rsidP="00DB482B">
      <w:pPr>
        <w:pStyle w:val="Heading3"/>
      </w:pPr>
      <w:r>
        <w:t xml:space="preserve">Congress Key </w:t>
      </w:r>
    </w:p>
    <w:p w:rsidR="00DB482B" w:rsidRDefault="00DB482B" w:rsidP="00DB482B">
      <w:pPr>
        <w:rPr>
          <w:sz w:val="16"/>
        </w:rPr>
      </w:pPr>
    </w:p>
    <w:p w:rsidR="00DB482B" w:rsidRDefault="00DB482B" w:rsidP="00DB482B">
      <w:pPr>
        <w:rPr>
          <w:sz w:val="16"/>
        </w:rPr>
      </w:pPr>
    </w:p>
    <w:p w:rsidR="00DB482B" w:rsidRDefault="00DB482B" w:rsidP="00DB482B">
      <w:pPr>
        <w:rPr>
          <w:sz w:val="16"/>
        </w:rPr>
      </w:pPr>
    </w:p>
    <w:p w:rsidR="00DB482B" w:rsidRPr="008E54B6" w:rsidRDefault="00DB482B" w:rsidP="00DB482B">
      <w:pPr>
        <w:rPr>
          <w:rStyle w:val="Style13ptBold"/>
        </w:rPr>
      </w:pPr>
      <w:proofErr w:type="spellStart"/>
      <w:r w:rsidRPr="008E54B6">
        <w:rPr>
          <w:rStyle w:val="Style13ptBold"/>
        </w:rPr>
        <w:t>Blackwill</w:t>
      </w:r>
      <w:proofErr w:type="spellEnd"/>
      <w:r w:rsidRPr="008E54B6">
        <w:rPr>
          <w:rStyle w:val="Style13ptBold"/>
        </w:rPr>
        <w:t xml:space="preserve">, Senior Fellow @ CFR, and </w:t>
      </w:r>
      <w:proofErr w:type="spellStart"/>
      <w:r w:rsidRPr="008E54B6">
        <w:rPr>
          <w:rStyle w:val="Style13ptBold"/>
        </w:rPr>
        <w:t>Tellis</w:t>
      </w:r>
      <w:proofErr w:type="spellEnd"/>
      <w:r w:rsidRPr="008E54B6">
        <w:rPr>
          <w:rStyle w:val="Style13ptBold"/>
        </w:rPr>
        <w:t>, PhD, 15</w:t>
      </w:r>
    </w:p>
    <w:p w:rsidR="00DB482B" w:rsidRPr="008E54B6" w:rsidRDefault="00DB482B" w:rsidP="00DB482B">
      <w:pPr>
        <w:rPr>
          <w:sz w:val="16"/>
        </w:rPr>
      </w:pPr>
      <w:r>
        <w:rPr>
          <w:sz w:val="16"/>
        </w:rPr>
        <w:t xml:space="preserve">(Robert, Former Ambassador to India,  Ashley, senior associate at the Carnegie Endowment for International Peace specializing in international security, defense, and Asian strategic issues. </w:t>
      </w:r>
      <w:r w:rsidRPr="008E54B6">
        <w:rPr>
          <w:sz w:val="16"/>
          <w:u w:val="single"/>
        </w:rPr>
        <w:t>Revising U.S. Grand Strategy Toward China</w:t>
      </w:r>
      <w:r>
        <w:rPr>
          <w:sz w:val="16"/>
          <w:u w:val="single"/>
        </w:rPr>
        <w:t xml:space="preserve"> </w:t>
      </w:r>
      <w:r>
        <w:rPr>
          <w:sz w:val="16"/>
        </w:rPr>
        <w:t xml:space="preserve">March) </w:t>
      </w:r>
    </w:p>
    <w:p w:rsidR="00DB482B" w:rsidRDefault="00DB482B" w:rsidP="00DB482B">
      <w:r w:rsidRPr="00EA6B74">
        <w:t xml:space="preserve">The same is true of </w:t>
      </w:r>
      <w:r w:rsidRPr="001234BC">
        <w:rPr>
          <w:rStyle w:val="StyleUnderline"/>
        </w:rPr>
        <w:t>Congress,</w:t>
      </w:r>
      <w:r w:rsidRPr="00EA6B74">
        <w:t xml:space="preserve"> which </w:t>
      </w:r>
      <w:r w:rsidRPr="001234BC">
        <w:rPr>
          <w:rStyle w:val="StyleUnderline"/>
        </w:rPr>
        <w:t>is an indispensable element in dealing with Chinese power over the long term</w:t>
      </w:r>
      <w:r w:rsidRPr="00EA6B74">
        <w:t xml:space="preserve">. </w:t>
      </w:r>
      <w:r w:rsidRPr="001234BC">
        <w:rPr>
          <w:rStyle w:val="StyleUnderline"/>
        </w:rPr>
        <w:t>Partisan divides and the press of daily events will not excuse Congress if it largely ignores the effects of China’s rise on U.S. interests</w:t>
      </w:r>
      <w:r w:rsidRPr="00EA6B74">
        <w:t xml:space="preserve">. </w:t>
      </w:r>
      <w:r w:rsidRPr="001234BC">
        <w:rPr>
          <w:rStyle w:val="Emphasis"/>
        </w:rPr>
        <w:t>The congressional role in sustaining a successful U.S. grand strategy toward China is manifested primarily in three areas</w:t>
      </w:r>
      <w:r w:rsidRPr="00EA6B74">
        <w:t xml:space="preserve">: </w:t>
      </w:r>
      <w:r w:rsidRPr="001234BC">
        <w:rPr>
          <w:rStyle w:val="StyleUnderline"/>
        </w:rPr>
        <w:t>giving the president trade-promotion authority so that he may quickly conclude the Trans-Pacific Partnership</w:t>
      </w:r>
      <w:r w:rsidRPr="00EA6B74">
        <w:t xml:space="preserve"> (TPP) </w:t>
      </w:r>
      <w:proofErr w:type="spellStart"/>
      <w:r w:rsidRPr="00EA6B74">
        <w:t>freetrade</w:t>
      </w:r>
      <w:proofErr w:type="spellEnd"/>
      <w:r w:rsidRPr="00EA6B74">
        <w:t xml:space="preserve"> agreements now being negotiated in Asia, </w:t>
      </w:r>
      <w:r w:rsidRPr="001234BC">
        <w:rPr>
          <w:rStyle w:val="StyleUnderline"/>
        </w:rPr>
        <w:t>reforming and providing the defense budgets necessary to maintain U.S. power projection and a credible Asian alliance system, and continuously holding U.S. administrations accountable for the implementation of their response to the rise of Chinese power</w:t>
      </w:r>
      <w:r w:rsidRPr="00EA6B74">
        <w:t xml:space="preserve">. </w:t>
      </w:r>
      <w:r>
        <w:t>(22)</w:t>
      </w:r>
    </w:p>
    <w:p w:rsidR="00A73B56" w:rsidRDefault="00A73B56" w:rsidP="00A73B56">
      <w:pPr>
        <w:pStyle w:val="Heading3"/>
      </w:pPr>
      <w:proofErr w:type="spellStart"/>
      <w:r>
        <w:t>Dedev</w:t>
      </w:r>
      <w:proofErr w:type="spellEnd"/>
      <w:r>
        <w:t xml:space="preserve"> Good- Grand Strategy </w:t>
      </w:r>
    </w:p>
    <w:p w:rsidR="00A73B56" w:rsidRDefault="00A73B56" w:rsidP="00A73B56">
      <w:pPr>
        <w:pStyle w:val="Heading4"/>
      </w:pPr>
      <w:r>
        <w:t xml:space="preserve">Economic decline will reduce intervention and preserve hegemony </w:t>
      </w:r>
    </w:p>
    <w:p w:rsidR="00A73B56" w:rsidRPr="009A781E" w:rsidRDefault="00A73B56" w:rsidP="00A73B56">
      <w:pPr>
        <w:rPr>
          <w:rStyle w:val="Style13ptBold"/>
        </w:rPr>
      </w:pPr>
      <w:r w:rsidRPr="009A781E">
        <w:rPr>
          <w:rStyle w:val="Style13ptBold"/>
        </w:rPr>
        <w:t xml:space="preserve">Brooks and </w:t>
      </w:r>
      <w:proofErr w:type="spellStart"/>
      <w:r w:rsidRPr="009A781E">
        <w:rPr>
          <w:rStyle w:val="Style13ptBold"/>
        </w:rPr>
        <w:t>Wohlforth</w:t>
      </w:r>
      <w:proofErr w:type="spellEnd"/>
      <w:r w:rsidRPr="009A781E">
        <w:rPr>
          <w:rStyle w:val="Style13ptBold"/>
        </w:rPr>
        <w:t>, PhDs, 16</w:t>
      </w:r>
    </w:p>
    <w:p w:rsidR="00A73B56" w:rsidRPr="00566C85" w:rsidRDefault="00A73B56" w:rsidP="00A73B56">
      <w:pPr>
        <w:rPr>
          <w:sz w:val="16"/>
          <w:szCs w:val="16"/>
        </w:rPr>
      </w:pPr>
      <w:r w:rsidRPr="00566C85">
        <w:rPr>
          <w:sz w:val="16"/>
          <w:szCs w:val="16"/>
        </w:rPr>
        <w:t xml:space="preserve">(Stephen G, Associate Professor of Government @Dartmouth, William C, Daniel Webster Prof of Government @Dartmouth, May/June, </w:t>
      </w:r>
      <w:hyperlink r:id="rId75" w:history="1">
        <w:r w:rsidRPr="00566C85">
          <w:rPr>
            <w:rStyle w:val="Hyperlink"/>
            <w:sz w:val="16"/>
            <w:szCs w:val="16"/>
          </w:rPr>
          <w:t>https://www.foreignaffairs.com/articles/united-states/2016-04-13/once-and-future-superpower?cid=nlc-fatoday-20160520&amp;sp_mid=51424540&amp;sp_rid=c2NvdHR5cDQzMUBnbWFpbC5jb20S1&amp;spMailingID=51424540&amp;spUserID=MTg3NTEzOTE5Njk2S0&amp;spJobID=922513469&amp;spReportId=OTIyNTEzNDY5S0</w:t>
        </w:r>
      </w:hyperlink>
      <w:r w:rsidRPr="00566C85">
        <w:rPr>
          <w:sz w:val="16"/>
          <w:szCs w:val="16"/>
        </w:rPr>
        <w:t xml:space="preserve">) </w:t>
      </w:r>
    </w:p>
    <w:p w:rsidR="00A73B56" w:rsidRPr="00A62536" w:rsidRDefault="00A73B56" w:rsidP="00A73B56">
      <w:pPr>
        <w:rPr>
          <w:sz w:val="16"/>
        </w:rPr>
      </w:pPr>
      <w:r w:rsidRPr="00A62536">
        <w:rPr>
          <w:sz w:val="16"/>
        </w:rPr>
        <w:t xml:space="preserve">Ever since the Soviet Union’s demise, </w:t>
      </w:r>
      <w:r w:rsidRPr="00A62536">
        <w:rPr>
          <w:rStyle w:val="StyleUnderline"/>
        </w:rPr>
        <w:t xml:space="preserve">the United States’ dramatic power advantage over other states has been accompanied by the risk of self-inflicted wounds, as occurred in Iraq. But the slippage in the United States’ economic position may have the </w:t>
      </w:r>
      <w:r w:rsidRPr="00A62536">
        <w:rPr>
          <w:rStyle w:val="Emphasis"/>
        </w:rPr>
        <w:t>beneficial effect of forcing U.S. leaders to focus more on the core mission</w:t>
      </w:r>
      <w:r w:rsidRPr="00A62536">
        <w:rPr>
          <w:rStyle w:val="StyleUnderline"/>
        </w:rPr>
        <w:t xml:space="preserve"> of the country’s grand strategy rather than being sucked into messy peripheral conflicts. Indeed, that has been the guiding logic behind President Barack Obama’s foreign policy</w:t>
      </w:r>
      <w:r w:rsidRPr="00A62536">
        <w:rPr>
          <w:sz w:val="16"/>
        </w:rPr>
        <w:t>. Nonetheless, a world of lasting U.S. military preeminence and declining U.S. economic dominance will continue to test the United States’ capacity for restraint, in four main ways.</w:t>
      </w:r>
    </w:p>
    <w:p w:rsidR="00DB482B" w:rsidRDefault="00DB482B" w:rsidP="00345318"/>
    <w:p w:rsidR="00345318" w:rsidRPr="00345318" w:rsidRDefault="00345318" w:rsidP="00345318"/>
    <w:sectPr w:rsidR="00345318" w:rsidRPr="003453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79966680"/>
  </w:docVars>
  <w:rsids>
    <w:rsidRoot w:val="005E7B6E"/>
    <w:rsid w:val="000B73AC"/>
    <w:rsid w:val="000C3CF6"/>
    <w:rsid w:val="00143484"/>
    <w:rsid w:val="001B7288"/>
    <w:rsid w:val="003150CD"/>
    <w:rsid w:val="00345318"/>
    <w:rsid w:val="004C4D1E"/>
    <w:rsid w:val="005E7B6E"/>
    <w:rsid w:val="0065521F"/>
    <w:rsid w:val="00656D70"/>
    <w:rsid w:val="006E308C"/>
    <w:rsid w:val="007171CF"/>
    <w:rsid w:val="007319ED"/>
    <w:rsid w:val="00745F5F"/>
    <w:rsid w:val="00777CE6"/>
    <w:rsid w:val="008322B5"/>
    <w:rsid w:val="009771DB"/>
    <w:rsid w:val="009A1FEA"/>
    <w:rsid w:val="009E5A6F"/>
    <w:rsid w:val="00A661E8"/>
    <w:rsid w:val="00A73B56"/>
    <w:rsid w:val="00A77091"/>
    <w:rsid w:val="00AA43C3"/>
    <w:rsid w:val="00AA5C96"/>
    <w:rsid w:val="00AB0389"/>
    <w:rsid w:val="00B34E46"/>
    <w:rsid w:val="00B6756B"/>
    <w:rsid w:val="00B70190"/>
    <w:rsid w:val="00BB09B7"/>
    <w:rsid w:val="00BD6521"/>
    <w:rsid w:val="00D117A0"/>
    <w:rsid w:val="00D646B5"/>
    <w:rsid w:val="00D8346C"/>
    <w:rsid w:val="00DB482B"/>
    <w:rsid w:val="00E4006C"/>
    <w:rsid w:val="00EA3917"/>
    <w:rsid w:val="00EC04DA"/>
    <w:rsid w:val="00F73876"/>
    <w:rsid w:val="00FB55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3444F4-72CA-4493-A7FE-AE1D26B1F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656D70"/>
    <w:pPr>
      <w:spacing w:after="0" w:line="240" w:lineRule="auto"/>
    </w:pPr>
    <w:rPr>
      <w:rFonts w:ascii="Georgia" w:hAnsi="Georgia"/>
    </w:rPr>
  </w:style>
  <w:style w:type="paragraph" w:styleId="Heading1">
    <w:name w:val="heading 1"/>
    <w:aliases w:val="Pocket"/>
    <w:basedOn w:val="Normal"/>
    <w:next w:val="Normal"/>
    <w:link w:val="Heading1Char"/>
    <w:qFormat/>
    <w:rsid w:val="00656D7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56D7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56D7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56D70"/>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656D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6D70"/>
  </w:style>
  <w:style w:type="character" w:customStyle="1" w:styleId="Heading1Char">
    <w:name w:val="Heading 1 Char"/>
    <w:aliases w:val="Pocket Char"/>
    <w:basedOn w:val="DefaultParagraphFont"/>
    <w:link w:val="Heading1"/>
    <w:rsid w:val="00656D70"/>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656D70"/>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656D70"/>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656D70"/>
    <w:rPr>
      <w:rFonts w:ascii="Georgia" w:eastAsiaTheme="majorEastAsia" w:hAnsi="Georgia" w:cstheme="majorBidi"/>
      <w:b/>
      <w:iCs/>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smal"/>
    <w:basedOn w:val="DefaultParagraphFont"/>
    <w:link w:val="textbold"/>
    <w:uiPriority w:val="7"/>
    <w:qFormat/>
    <w:rsid w:val="00656D70"/>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656D70"/>
    <w:rPr>
      <w:b/>
      <w:bCs/>
      <w:sz w:val="22"/>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cit,B,Bo,8."/>
    <w:basedOn w:val="DefaultParagraphFont"/>
    <w:uiPriority w:val="6"/>
    <w:qFormat/>
    <w:rsid w:val="00656D70"/>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656D70"/>
    <w:rPr>
      <w:color w:val="auto"/>
      <w:u w:val="none"/>
    </w:rPr>
  </w:style>
  <w:style w:type="character" w:styleId="FollowedHyperlink">
    <w:name w:val="FollowedHyperlink"/>
    <w:basedOn w:val="DefaultParagraphFont"/>
    <w:uiPriority w:val="99"/>
    <w:semiHidden/>
    <w:unhideWhenUsed/>
    <w:rsid w:val="00656D70"/>
    <w:rPr>
      <w:color w:val="auto"/>
      <w:u w:val="none"/>
    </w:rPr>
  </w:style>
  <w:style w:type="paragraph" w:customStyle="1" w:styleId="textbold">
    <w:name w:val="text bold"/>
    <w:basedOn w:val="Normal"/>
    <w:link w:val="Emphasis"/>
    <w:uiPriority w:val="7"/>
    <w:qFormat/>
    <w:rsid w:val="00D646B5"/>
    <w:pPr>
      <w:framePr w:wrap="around" w:vAnchor="text" w:hAnchor="text" w:y="1"/>
      <w:pBdr>
        <w:top w:val="single" w:sz="12" w:space="0" w:color="auto"/>
        <w:left w:val="single" w:sz="12" w:space="0" w:color="auto"/>
        <w:bottom w:val="single" w:sz="12" w:space="0" w:color="auto"/>
        <w:right w:val="single" w:sz="12" w:space="0" w:color="auto"/>
      </w:pBdr>
      <w:spacing w:after="160" w:line="256" w:lineRule="auto"/>
      <w:ind w:left="720"/>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oreignaffairs.com/articles/china/2015-02-16/how-deter-china" TargetMode="External"/><Relationship Id="rId18" Type="http://schemas.openxmlformats.org/officeDocument/2006/relationships/hyperlink" Target="http://www.businessinsider.com/the-hundred-year-marathon-excerpt-2015-2" TargetMode="External"/><Relationship Id="rId26" Type="http://schemas.openxmlformats.org/officeDocument/2006/relationships/hyperlink" Target="http://carnegieendowment.org/2015/04/20/beyond-american-predominance-in-western-pacific-need-for-stable-u.s.-china-balance-of-power/i7gi" TargetMode="External"/><Relationship Id="rId39" Type="http://schemas.openxmlformats.org/officeDocument/2006/relationships/hyperlink" Target="http://www.huffingtonpost.com/peter-navarro-and-greg-autry/mearsheimer-on-strangling_b_9417476.html" TargetMode="External"/><Relationship Id="rId21" Type="http://schemas.openxmlformats.org/officeDocument/2006/relationships/hyperlink" Target="http://www.huffingtonpost.com/peter-navarro-and-greg-autry/mearsheimer-on-strangling_b_9417476.html" TargetMode="External"/><Relationship Id="rId34" Type="http://schemas.openxmlformats.org/officeDocument/2006/relationships/hyperlink" Target="https://www.iiss.org/en/politics%20and%20strategy/blogsections/2015-932e/may-7114/debate-over-us-china-strategy-f18a" TargetMode="External"/><Relationship Id="rId42" Type="http://schemas.openxmlformats.org/officeDocument/2006/relationships/hyperlink" Target="http://thediplomat.com/2015/05/the-debate-on-u-s-china-relations-make-room-make-way-or-make-hay/" TargetMode="External"/><Relationship Id="rId47" Type="http://schemas.openxmlformats.org/officeDocument/2006/relationships/hyperlink" Target="http://www.huffingtonpost.com/peter-navarro-and-greg-autry/mearsheimer-on-strangling_b_9417476.html" TargetMode="External"/><Relationship Id="rId50" Type="http://schemas.openxmlformats.org/officeDocument/2006/relationships/hyperlink" Target="http://www.scmp.com/comment/insight-opinion/article/1819980/fundamental-shift-china-and-us-are-now-engaged-all-out?page=all" TargetMode="External"/><Relationship Id="rId55" Type="http://schemas.openxmlformats.org/officeDocument/2006/relationships/hyperlink" Target="https://www.foreignaffairs.com/articles/united-states/2016-04-13/once-and-future-superpower?cid=nlc-fatoday-20160520&amp;sp_mid=51424540&amp;sp_rid=c2NvdHR5cDQzMUBnbWFpbC5jb20S1&amp;spMailingID=51424540&amp;spUserID=MTg3NTEzOTE5Njk2S0&amp;spJobID=922513469&amp;spReportId=OTIyNTEzNDY5S0" TargetMode="External"/><Relationship Id="rId63" Type="http://schemas.openxmlformats.org/officeDocument/2006/relationships/hyperlink" Target="http://carnegieendowment.org/2015/04/20/beyond-american-predominance-in-western-pacific-need-for-stable-u.s.-china-balance-of-power/i7gi" TargetMode="External"/><Relationship Id="rId68" Type="http://schemas.openxmlformats.org/officeDocument/2006/relationships/hyperlink" Target="http://www.scmp.com/comment/insight-opinion/article/1819980/fundamental-shift-china-and-us-are-now-engaged-all-out?page=all" TargetMode="External"/><Relationship Id="rId76" Type="http://schemas.openxmlformats.org/officeDocument/2006/relationships/fontTable" Target="fontTable.xml"/><Relationship Id="rId7" Type="http://schemas.openxmlformats.org/officeDocument/2006/relationships/hyperlink" Target="http://nationalinterest.org/blog/the-buzz/china-america-the-appeasement-question-11226" TargetMode="External"/><Relationship Id="rId71" Type="http://schemas.openxmlformats.org/officeDocument/2006/relationships/hyperlink" Target="http://carnegieendowment.org/2015/04/20/beyond-american-predominance-in-western-pacific-need-for-stable-u.s.-china-balance-of-power/i7gi" TargetMode="External"/><Relationship Id="rId2" Type="http://schemas.openxmlformats.org/officeDocument/2006/relationships/styles" Target="styles.xml"/><Relationship Id="rId16" Type="http://schemas.openxmlformats.org/officeDocument/2006/relationships/hyperlink" Target="https://www.carnegiecouncil.org/publications/articles_papers_reports/756" TargetMode="External"/><Relationship Id="rId29" Type="http://schemas.openxmlformats.org/officeDocument/2006/relationships/hyperlink" Target="http://carnegieendowment.org/2015/04/20/beyond-american-predominance-in-western-pacific-need-for-stable-u.s.-china-balance-of-power/i7gi" TargetMode="External"/><Relationship Id="rId11" Type="http://schemas.openxmlformats.org/officeDocument/2006/relationships/hyperlink" Target="http://www.wsj.com/articles/can-china-be-contained-1434118534" TargetMode="External"/><Relationship Id="rId24" Type="http://schemas.openxmlformats.org/officeDocument/2006/relationships/hyperlink" Target="https://www.foreignaffairs.com/articles/united-states/2016-04-13/once-and-future-superpower?cid=nlc-fatoday-20160520&amp;sp_mid=51424540&amp;sp_rid=c2NvdHR5cDQzMUBnbWFpbC5jb20S1&amp;spMailingID=51424540&amp;spUserID=MTg3NTEzOTE5Njk2S0&amp;spJobID=922513469&amp;spReportId=OTIyNTEzNDY5S0" TargetMode="External"/><Relationship Id="rId32" Type="http://schemas.openxmlformats.org/officeDocument/2006/relationships/hyperlink" Target="http://www.nytimes.com/2016/05/20/world/asia/access-to-bay-adds-enticement-as-us-weighs-lifting-vietnam-embargo.html?utm_source=pocket&amp;utm_medium=email&amp;utm_campaign=pockethits&amp;_r=0" TargetMode="External"/><Relationship Id="rId37" Type="http://schemas.openxmlformats.org/officeDocument/2006/relationships/hyperlink" Target="http://www.huffingtonpost.com/peter-navarro-and-greg-autry/mearsheimer-on-strangling_b_9417476.html" TargetMode="External"/><Relationship Id="rId40" Type="http://schemas.openxmlformats.org/officeDocument/2006/relationships/hyperlink" Target="http://www.huffingtonpost.com/peter-navarro-and-greg-autry/mearsheimer-on-strangling_b_9417476.html" TargetMode="External"/><Relationship Id="rId45" Type="http://schemas.openxmlformats.org/officeDocument/2006/relationships/hyperlink" Target="http://www.businessinsider.com/the-hundred-year-marathon-excerpt-2015-2" TargetMode="External"/><Relationship Id="rId53" Type="http://schemas.openxmlformats.org/officeDocument/2006/relationships/hyperlink" Target="http://www.huffingtonpost.com/peter-navarro-and-greg-autry/mearsheimer-on-strangling_b_9417476.html" TargetMode="External"/><Relationship Id="rId58" Type="http://schemas.openxmlformats.org/officeDocument/2006/relationships/hyperlink" Target="https://www.foreignaffairs.com/articles/united-states/2016-04-13/once-and-future-superpower?cid=nlc-fatoday-20160520&amp;sp_mid=51424540&amp;sp_rid=c2NvdHR5cDQzMUBnbWFpbC5jb20S1&amp;spMailingID=51424540&amp;spUserID=MTg3NTEzOTE5Njk2S0&amp;spJobID=922513469&amp;spReportId=OTIyNTEzNDY5S0" TargetMode="External"/><Relationship Id="rId66" Type="http://schemas.openxmlformats.org/officeDocument/2006/relationships/hyperlink" Target="http://belfercenter.ksg.harvard.edu/files/Summary%20Report%20US-China%2021.pdf" TargetMode="External"/><Relationship Id="rId74" Type="http://schemas.openxmlformats.org/officeDocument/2006/relationships/hyperlink" Target="http://belfercenter.ksg.harvard.edu/files/Summary%20Report%20US-China%2021.pdf" TargetMode="External"/><Relationship Id="rId5" Type="http://schemas.openxmlformats.org/officeDocument/2006/relationships/hyperlink" Target="http://thefederalist.com/2016/04/12/china-expansionist-foreign-policy/" TargetMode="External"/><Relationship Id="rId15" Type="http://schemas.openxmlformats.org/officeDocument/2006/relationships/hyperlink" Target="http://www.huffingtonpost.com/peter-navarro-and-greg-autry/mearsheimer-on-strangling_b_9417476.html" TargetMode="External"/><Relationship Id="rId23" Type="http://schemas.openxmlformats.org/officeDocument/2006/relationships/hyperlink" Target="http://www.heraldnet.com/article/20160108/OPINION04/160109282%201-8" TargetMode="External"/><Relationship Id="rId28" Type="http://schemas.openxmlformats.org/officeDocument/2006/relationships/hyperlink" Target="http://carnegieendowment.org/2015/04/20/beyond-american-predominance-in-western-pacific-need-for-stable-u.s.-china-balance-of-power/i7gi" TargetMode="External"/><Relationship Id="rId36" Type="http://schemas.openxmlformats.org/officeDocument/2006/relationships/hyperlink" Target="http://www.businessinsider.com/the-hundred-year-marathon-excerpt-2015-2" TargetMode="External"/><Relationship Id="rId49" Type="http://schemas.openxmlformats.org/officeDocument/2006/relationships/hyperlink" Target="http://www.businessinsider.com/the-hundred-year-marathon-excerpt-2015-2" TargetMode="External"/><Relationship Id="rId57" Type="http://schemas.openxmlformats.org/officeDocument/2006/relationships/hyperlink" Target="http://belfercenter.ksg.harvard.edu/files/Summary%20Report%20US-China%2021.pdf" TargetMode="External"/><Relationship Id="rId61" Type="http://schemas.openxmlformats.org/officeDocument/2006/relationships/hyperlink" Target="http://www.scmp.com/print/comment/insight-opinion/article/1938610/why-us-will-gain-nothing-seeking-contain-china" TargetMode="External"/><Relationship Id="rId10" Type="http://schemas.openxmlformats.org/officeDocument/2006/relationships/hyperlink" Target="http://www.scmp.com/comment/insight-opinion/article/1819980/fundamental-shift-china-and-us-are-now-engaged-all-out?page=all" TargetMode="External"/><Relationship Id="rId19" Type="http://schemas.openxmlformats.org/officeDocument/2006/relationships/hyperlink" Target="http://www.huffingtonpost.com/peter-navarro-and-greg-autry/mearsheimer-on-strangling_b_9417476.html" TargetMode="External"/><Relationship Id="rId31" Type="http://schemas.openxmlformats.org/officeDocument/2006/relationships/hyperlink" Target="http://www.wsj.com/articles/can-china-be-contained-1434118534" TargetMode="External"/><Relationship Id="rId44" Type="http://schemas.openxmlformats.org/officeDocument/2006/relationships/hyperlink" Target="http://www.scmp.com/comment/insight-opinion/article/1819980/fundamental-shift-china-and-us-are-now-engaged-all-out?page=all" TargetMode="External"/><Relationship Id="rId52" Type="http://schemas.openxmlformats.org/officeDocument/2006/relationships/hyperlink" Target="http://belfercenter.ksg.harvard.edu/files/Summary%20Report%20US-China%2021.pdf" TargetMode="External"/><Relationship Id="rId60" Type="http://schemas.openxmlformats.org/officeDocument/2006/relationships/hyperlink" Target="http://belfercenter.ksg.harvard.edu/files/Summary%20Report%20US-China%2021.pdf" TargetMode="External"/><Relationship Id="rId65" Type="http://schemas.openxmlformats.org/officeDocument/2006/relationships/hyperlink" Target="http://belfercenter.ksg.harvard.edu/files/Summary%20Report%20US-China%2021.pdf" TargetMode="External"/><Relationship Id="rId73" Type="http://schemas.openxmlformats.org/officeDocument/2006/relationships/hyperlink" Target="http://belfercenter.ksg.harvard.edu/files/Summary%20Report%20US-China%2021.pdf" TargetMode="External"/><Relationship Id="rId4" Type="http://schemas.openxmlformats.org/officeDocument/2006/relationships/webSettings" Target="webSettings.xml"/><Relationship Id="rId9" Type="http://schemas.openxmlformats.org/officeDocument/2006/relationships/hyperlink" Target="https://www.foreignaffairs.com/articles/china/2015-02-16/how-deter-china" TargetMode="External"/><Relationship Id="rId14" Type="http://schemas.openxmlformats.org/officeDocument/2006/relationships/hyperlink" Target="http://www.huffingtonpost.com/peter-navarro-and-greg-autry/mearsheimer-on-strangling_b_9417476.html" TargetMode="External"/><Relationship Id="rId22" Type="http://schemas.openxmlformats.org/officeDocument/2006/relationships/hyperlink" Target="http://carnegieendowment.org/2015/04/20/beyond-american-predominance-in-western-pacific-need-for-stable-u.s.-china-balance-of-power/i7gi" TargetMode="External"/><Relationship Id="rId27" Type="http://schemas.openxmlformats.org/officeDocument/2006/relationships/hyperlink" Target="http://belfercenter.ksg.harvard.edu/files/Summary%20Report%20US-China%2021.pdf" TargetMode="External"/><Relationship Id="rId30" Type="http://schemas.openxmlformats.org/officeDocument/2006/relationships/hyperlink" Target="http://www.wsj.com/articles/can-china-be-contained-1434118534" TargetMode="External"/><Relationship Id="rId35" Type="http://schemas.openxmlformats.org/officeDocument/2006/relationships/hyperlink" Target="http://www.huffingtonpost.com/peter-navarro-and-greg-autry/mearsheimer-on-strangling_b_9417476.html" TargetMode="External"/><Relationship Id="rId43" Type="http://schemas.openxmlformats.org/officeDocument/2006/relationships/hyperlink" Target="http://nationalinterest.org/feature/china-expects-the-us-roll-over-15688" TargetMode="External"/><Relationship Id="rId48" Type="http://schemas.openxmlformats.org/officeDocument/2006/relationships/hyperlink" Target="https://www.washingtonpost.com/opinions/changing-the-rules-of-engagement/2015/09/17/d96c955a-5bd2-11e5-b38e-06883aacba64_story.html" TargetMode="External"/><Relationship Id="rId56" Type="http://schemas.openxmlformats.org/officeDocument/2006/relationships/hyperlink" Target="https://www.foreignaffairs.com/articles/united-states/2016-04-13/once-and-future-superpower?cid=nlc-fatoday-20160520&amp;sp_mid=51424540&amp;sp_rid=c2NvdHR5cDQzMUBnbWFpbC5jb20S1&amp;spMailingID=51424540&amp;spUserID=MTg3NTEzOTE5Njk2S0&amp;spJobID=922513469&amp;spReportId=OTIyNTEzNDY5S0" TargetMode="External"/><Relationship Id="rId64" Type="http://schemas.openxmlformats.org/officeDocument/2006/relationships/hyperlink" Target="https://www.carnegiecouncil.org/publications/articles_papers_reports/756" TargetMode="External"/><Relationship Id="rId69" Type="http://schemas.openxmlformats.org/officeDocument/2006/relationships/hyperlink" Target="http://belfercenter.ksg.harvard.edu/files/Summary%20Report%20US-China%2021.pdf" TargetMode="External"/><Relationship Id="rId77" Type="http://schemas.openxmlformats.org/officeDocument/2006/relationships/theme" Target="theme/theme1.xml"/><Relationship Id="rId8" Type="http://schemas.openxmlformats.org/officeDocument/2006/relationships/hyperlink" Target="http://www.wsj.com/articles/SB10001424127887324196204578300262454939952" TargetMode="External"/><Relationship Id="rId51" Type="http://schemas.openxmlformats.org/officeDocument/2006/relationships/hyperlink" Target="http://theconversation.com/challenging-the-chinese-containment-myth-42463%206-1" TargetMode="External"/><Relationship Id="rId72" Type="http://schemas.openxmlformats.org/officeDocument/2006/relationships/hyperlink" Target="http://www.huffingtonpost.com/peter-navarro-and-greg-autry/mearsheimer-on-strangling_b_9417476.html" TargetMode="External"/><Relationship Id="rId3" Type="http://schemas.openxmlformats.org/officeDocument/2006/relationships/settings" Target="settings.xml"/><Relationship Id="rId12" Type="http://schemas.openxmlformats.org/officeDocument/2006/relationships/hyperlink" Target="http://nationalinterest.org/feature/china-expects-the-us-roll-over-15688" TargetMode="External"/><Relationship Id="rId17" Type="http://schemas.openxmlformats.org/officeDocument/2006/relationships/hyperlink" Target="http://nationalinterest.org/feature/chinas-strategy-asia-maximize-power-replace-america-16359" TargetMode="External"/><Relationship Id="rId25" Type="http://schemas.openxmlformats.org/officeDocument/2006/relationships/hyperlink" Target="https://www.foreignaffairs.com/articles/united-states/2016-04-13/once-and-future-superpower?cid=nlc-fatoday-20160520&amp;sp_mid=51424540&amp;sp_rid=c2NvdHR5cDQzMUBnbWFpbC5jb20S1&amp;spMailingID=51424540&amp;spUserID=MTg3NTEzOTE5Njk2S0&amp;spJobID=922513469&amp;spReportId=OTIyNTEzNDY5S0" TargetMode="External"/><Relationship Id="rId33" Type="http://schemas.openxmlformats.org/officeDocument/2006/relationships/hyperlink" Target="http://www.businessinsider.com/the-hundred-year-marathon-excerpt-2015-2" TargetMode="External"/><Relationship Id="rId38" Type="http://schemas.openxmlformats.org/officeDocument/2006/relationships/hyperlink" Target="http://nationalinterest.org/feature/deterrence-delayed-time-get-tough-china-13543?page=2" TargetMode="External"/><Relationship Id="rId46" Type="http://schemas.openxmlformats.org/officeDocument/2006/relationships/hyperlink" Target="http://www.wsj.com/articles/can-china-be-contained-1434118534" TargetMode="External"/><Relationship Id="rId59" Type="http://schemas.openxmlformats.org/officeDocument/2006/relationships/hyperlink" Target="https://www.foreignaffairs.com/articles/united-states/2016-04-13/once-and-future-superpower?cid=nlc-fatoday-20160520&amp;sp_mid=51424540&amp;sp_rid=c2NvdHR5cDQzMUBnbWFpbC5jb20S1&amp;spMailingID=51424540&amp;spUserID=MTg3NTEzOTE5Njk2S0&amp;spJobID=922513469&amp;spReportId=OTIyNTEzNDY5S0" TargetMode="External"/><Relationship Id="rId67" Type="http://schemas.openxmlformats.org/officeDocument/2006/relationships/hyperlink" Target="http://belfercenter.ksg.harvard.edu/files/Summary%20Report%20US-China%2021.pdf" TargetMode="External"/><Relationship Id="rId20" Type="http://schemas.openxmlformats.org/officeDocument/2006/relationships/hyperlink" Target="http://nationalinterest.org/feature/china-expects-the-us-roll-over-15688" TargetMode="External"/><Relationship Id="rId41" Type="http://schemas.openxmlformats.org/officeDocument/2006/relationships/hyperlink" Target="https://www.carnegiecouncil.org/publications/articles_papers_reports/756" TargetMode="External"/><Relationship Id="rId54" Type="http://schemas.openxmlformats.org/officeDocument/2006/relationships/hyperlink" Target="https://www.foreignaffairs.com/articles/united-states/2016-04-13/once-and-future-superpower?cid=nlc-fatoday-20160520&amp;sp_mid=51424540&amp;sp_rid=c2NvdHR5cDQzMUBnbWFpbC5jb20S1&amp;spMailingID=51424540&amp;spUserID=MTg3NTEzOTE5Njk2S0&amp;spJobID=922513469&amp;spReportId=OTIyNTEzNDY5S0" TargetMode="External"/><Relationship Id="rId62" Type="http://schemas.openxmlformats.org/officeDocument/2006/relationships/hyperlink" Target="http://carnegieendowment.org/2015/04/20/beyond-american-predominance-in-western-pacific-need-for-stable-u.s.-china-balance-of-power/i7gi" TargetMode="External"/><Relationship Id="rId70" Type="http://schemas.openxmlformats.org/officeDocument/2006/relationships/hyperlink" Target="http://thediplomat.com/2015/05/the-debate-on-u-s-china-relations-make-room-make-way-or-make-hay/" TargetMode="External"/><Relationship Id="rId75" Type="http://schemas.openxmlformats.org/officeDocument/2006/relationships/hyperlink" Target="https://www.foreignaffairs.com/articles/united-states/2016-04-13/once-and-future-superpower?cid=nlc-fatoday-20160520&amp;sp_mid=51424540&amp;sp_rid=c2NvdHR5cDQzMUBnbWFpbC5jb20S1&amp;spMailingID=51424540&amp;spUserID=MTg3NTEzOTE5Njk2S0&amp;spJobID=922513469&amp;spReportId=OTIyNTEzNDY5S0" TargetMode="External"/><Relationship Id="rId1" Type="http://schemas.openxmlformats.org/officeDocument/2006/relationships/numbering" Target="numbering.xml"/><Relationship Id="rId6" Type="http://schemas.openxmlformats.org/officeDocument/2006/relationships/hyperlink" Target="http://www.huffingtonpost.com/peter-navarro-and-greg-autry/mearsheimer-on-strangling_b_9417476.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e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30</TotalTime>
  <Pages>1</Pages>
  <Words>43664</Words>
  <Characters>248891</Characters>
  <Application>Microsoft Office Word</Application>
  <DocSecurity>0</DocSecurity>
  <Lines>2074</Lines>
  <Paragraphs>583</Paragraphs>
  <ScaleCrop>false</ScaleCrop>
  <HeadingPairs>
    <vt:vector size="2" baseType="variant">
      <vt:variant>
        <vt:lpstr>Title</vt:lpstr>
      </vt:variant>
      <vt:variant>
        <vt:i4>1</vt:i4>
      </vt:variant>
    </vt:vector>
  </HeadingPairs>
  <TitlesOfParts>
    <vt:vector size="1" baseType="lpstr">
      <vt:lpstr/>
    </vt:vector>
  </TitlesOfParts>
  <Company>Emory University</Company>
  <LinksUpToDate>false</LinksUpToDate>
  <CharactersWithSpaces>291972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Phillips</dc:creator>
  <cp:keywords/>
  <dc:description/>
  <cp:lastModifiedBy>Amelia D'Agaro</cp:lastModifiedBy>
  <cp:revision>3</cp:revision>
  <dcterms:created xsi:type="dcterms:W3CDTF">2016-06-18T01:36:00Z</dcterms:created>
  <dcterms:modified xsi:type="dcterms:W3CDTF">2016-07-12T00:05:00Z</dcterms:modified>
</cp:coreProperties>
</file>