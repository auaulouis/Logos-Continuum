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0400" w:rsidRPr="006E5F40" w:rsidRDefault="00F960FC" w:rsidP="00F960FC">
      <w:pPr>
        <w:pStyle w:val="Heading1"/>
      </w:pPr>
      <w:bookmarkStart w:id="0" w:name="_Toc456451887"/>
      <w:r w:rsidRPr="006E5F40">
        <w:t>1NC</w:t>
      </w:r>
    </w:p>
    <w:p w:rsidR="00F960FC" w:rsidRPr="006E5F40" w:rsidRDefault="00F960FC" w:rsidP="00F960FC"/>
    <w:p w:rsidR="00860400" w:rsidRPr="006E5F40" w:rsidRDefault="00860400" w:rsidP="00860400"/>
    <w:p w:rsidR="00860400" w:rsidRPr="006E5F40" w:rsidRDefault="00860400" w:rsidP="00860400"/>
    <w:p w:rsidR="0083043E" w:rsidRDefault="0083043E" w:rsidP="0013779E">
      <w:pPr>
        <w:pStyle w:val="Heading2"/>
      </w:pPr>
      <w:r>
        <w:t>T</w:t>
      </w:r>
    </w:p>
    <w:p w:rsidR="0083043E" w:rsidRDefault="0083043E" w:rsidP="0083043E"/>
    <w:p w:rsidR="00E26C5C" w:rsidRDefault="00E26C5C" w:rsidP="00E26C5C">
      <w:pPr>
        <w:pStyle w:val="Heading4"/>
      </w:pPr>
      <w:r>
        <w:t>T – NOT INCREASE ENGAGEMENT</w:t>
      </w:r>
    </w:p>
    <w:p w:rsidR="00E26C5C" w:rsidRDefault="00E26C5C" w:rsidP="00E26C5C">
      <w:pPr>
        <w:pStyle w:val="Heading4"/>
        <w:numPr>
          <w:ilvl w:val="0"/>
          <w:numId w:val="11"/>
        </w:numPr>
      </w:pPr>
      <w:proofErr w:type="gramStart"/>
      <w:r>
        <w:t>Interpretation  --</w:t>
      </w:r>
      <w:proofErr w:type="gramEnd"/>
      <w:r>
        <w:t xml:space="preserve"> the plan itself must increase ties between the US and China</w:t>
      </w:r>
    </w:p>
    <w:p w:rsidR="00E26C5C" w:rsidRDefault="00E26C5C" w:rsidP="00E26C5C">
      <w:pPr>
        <w:ind w:left="360"/>
      </w:pPr>
      <w:r>
        <w:t xml:space="preserve"> </w:t>
      </w:r>
    </w:p>
    <w:p w:rsidR="00E26C5C" w:rsidRDefault="00E26C5C" w:rsidP="00E26C5C">
      <w:pPr>
        <w:pStyle w:val="Heading4"/>
        <w:numPr>
          <w:ilvl w:val="0"/>
          <w:numId w:val="12"/>
        </w:numPr>
      </w:pPr>
      <w:r>
        <w:t>Increase is to make greater</w:t>
      </w:r>
    </w:p>
    <w:p w:rsidR="00E26C5C" w:rsidRPr="00A304AE" w:rsidRDefault="00E26C5C" w:rsidP="00E26C5C">
      <w:r w:rsidRPr="00A304AE">
        <w:rPr>
          <w:rStyle w:val="Style13ptBold"/>
        </w:rPr>
        <w:t>Random House 13</w:t>
      </w:r>
      <w:r w:rsidRPr="00A304AE">
        <w:t xml:space="preserve">   Dictionary.com </w:t>
      </w:r>
      <w:proofErr w:type="gramStart"/>
      <w:r w:rsidRPr="00A304AE">
        <w:t>Unabridged  Based</w:t>
      </w:r>
      <w:proofErr w:type="gramEnd"/>
      <w:r w:rsidRPr="00A304AE">
        <w:t xml:space="preserve"> on the Random House Dictionary, © Random House, Inc. 2013.   http://dictionary.reference.com/browse/increase</w:t>
      </w:r>
    </w:p>
    <w:p w:rsidR="00E26C5C" w:rsidRPr="00A304AE" w:rsidRDefault="00E26C5C" w:rsidP="00E26C5C">
      <w:pPr>
        <w:pStyle w:val="CardIndented"/>
        <w:spacing w:after="0"/>
        <w:rPr>
          <w:u w:val="thick"/>
        </w:rPr>
      </w:pPr>
      <w:proofErr w:type="spellStart"/>
      <w:proofErr w:type="gramStart"/>
      <w:r w:rsidRPr="00DA3898">
        <w:rPr>
          <w:b/>
        </w:rPr>
        <w:t>in·</w:t>
      </w:r>
      <w:proofErr w:type="gramEnd"/>
      <w:r w:rsidRPr="00DA3898">
        <w:rPr>
          <w:b/>
        </w:rPr>
        <w:t>crease</w:t>
      </w:r>
      <w:proofErr w:type="spellEnd"/>
      <w:r w:rsidRPr="00A304AE">
        <w:rPr>
          <w:rStyle w:val="TitleChar"/>
        </w:rPr>
        <w:t xml:space="preserve"> </w:t>
      </w:r>
      <w:r>
        <w:rPr>
          <w:rStyle w:val="TitleChar"/>
        </w:rPr>
        <w:t xml:space="preserve">        </w:t>
      </w:r>
      <w:r w:rsidRPr="00A304AE">
        <w:t>[v. in-</w:t>
      </w:r>
      <w:proofErr w:type="spellStart"/>
      <w:r w:rsidRPr="00A304AE">
        <w:t>krees</w:t>
      </w:r>
      <w:proofErr w:type="spellEnd"/>
      <w:r w:rsidRPr="00A304AE">
        <w:t>; n. in-</w:t>
      </w:r>
      <w:proofErr w:type="spellStart"/>
      <w:r w:rsidRPr="00A304AE">
        <w:t>krees</w:t>
      </w:r>
      <w:proofErr w:type="spellEnd"/>
      <w:r w:rsidRPr="00A304AE">
        <w:t xml:space="preserve">] Show IPA verb, </w:t>
      </w:r>
      <w:proofErr w:type="spellStart"/>
      <w:r w:rsidRPr="00A304AE">
        <w:t>in·creased</w:t>
      </w:r>
      <w:proofErr w:type="spellEnd"/>
      <w:r w:rsidRPr="00A304AE">
        <w:t xml:space="preserve">, </w:t>
      </w:r>
      <w:proofErr w:type="spellStart"/>
      <w:r w:rsidRPr="00A304AE">
        <w:t>in·creas·ing</w:t>
      </w:r>
      <w:proofErr w:type="spellEnd"/>
      <w:r w:rsidRPr="00A304AE">
        <w:t>, noun</w:t>
      </w:r>
    </w:p>
    <w:p w:rsidR="00E26C5C" w:rsidRPr="00DA3898" w:rsidRDefault="00E26C5C" w:rsidP="00E26C5C">
      <w:pPr>
        <w:pStyle w:val="CardIndented"/>
        <w:spacing w:after="0"/>
        <w:rPr>
          <w:b/>
        </w:rPr>
      </w:pPr>
      <w:proofErr w:type="gramStart"/>
      <w:r w:rsidRPr="00DA3898">
        <w:rPr>
          <w:b/>
        </w:rPr>
        <w:t>verb</w:t>
      </w:r>
      <w:proofErr w:type="gramEnd"/>
      <w:r w:rsidRPr="00DA3898">
        <w:rPr>
          <w:b/>
        </w:rPr>
        <w:t xml:space="preserve"> (used with object)</w:t>
      </w:r>
    </w:p>
    <w:p w:rsidR="00E26C5C" w:rsidRPr="00A304AE" w:rsidRDefault="00E26C5C" w:rsidP="00E26C5C">
      <w:pPr>
        <w:pStyle w:val="CardIndented"/>
        <w:spacing w:after="0"/>
      </w:pPr>
      <w:proofErr w:type="gramStart"/>
      <w:r w:rsidRPr="00DA3898">
        <w:rPr>
          <w:rStyle w:val="TitleChar"/>
          <w:b/>
        </w:rPr>
        <w:t>to</w:t>
      </w:r>
      <w:proofErr w:type="gramEnd"/>
      <w:r w:rsidRPr="00DA3898">
        <w:rPr>
          <w:rStyle w:val="TitleChar"/>
          <w:b/>
        </w:rPr>
        <w:t xml:space="preserve"> make greater, as in number, size, strength, or quality</w:t>
      </w:r>
      <w:r w:rsidRPr="00A304AE">
        <w:t>; augment; add to: to increase taxes.</w:t>
      </w:r>
    </w:p>
    <w:p w:rsidR="00E26C5C" w:rsidRPr="00DA3898" w:rsidRDefault="00E26C5C" w:rsidP="00E26C5C">
      <w:pPr>
        <w:pStyle w:val="CardIndented"/>
        <w:spacing w:after="0"/>
        <w:rPr>
          <w:sz w:val="18"/>
        </w:rPr>
      </w:pPr>
      <w:proofErr w:type="gramStart"/>
      <w:r w:rsidRPr="00DA3898">
        <w:rPr>
          <w:sz w:val="18"/>
        </w:rPr>
        <w:t>verb</w:t>
      </w:r>
      <w:proofErr w:type="gramEnd"/>
      <w:r w:rsidRPr="00DA3898">
        <w:rPr>
          <w:sz w:val="18"/>
        </w:rPr>
        <w:t xml:space="preserve"> (used without object)</w:t>
      </w:r>
    </w:p>
    <w:p w:rsidR="00E26C5C" w:rsidRPr="00DA3898" w:rsidRDefault="00E26C5C" w:rsidP="00E26C5C">
      <w:pPr>
        <w:pStyle w:val="CardIndented"/>
        <w:spacing w:after="0"/>
        <w:rPr>
          <w:sz w:val="18"/>
        </w:rPr>
      </w:pPr>
      <w:r w:rsidRPr="00DA3898">
        <w:rPr>
          <w:sz w:val="18"/>
        </w:rPr>
        <w:t xml:space="preserve">2. </w:t>
      </w:r>
      <w:proofErr w:type="gramStart"/>
      <w:r w:rsidRPr="00DA3898">
        <w:rPr>
          <w:sz w:val="18"/>
        </w:rPr>
        <w:t>to</w:t>
      </w:r>
      <w:proofErr w:type="gramEnd"/>
      <w:r w:rsidRPr="00DA3898">
        <w:rPr>
          <w:sz w:val="18"/>
        </w:rPr>
        <w:t xml:space="preserve"> become greater, as in number, size, strength, or quality: Sales of automobiles increased last year.</w:t>
      </w:r>
    </w:p>
    <w:p w:rsidR="00E26C5C" w:rsidRPr="00DA3898" w:rsidRDefault="00E26C5C" w:rsidP="00E26C5C">
      <w:pPr>
        <w:pStyle w:val="CardIndented"/>
        <w:spacing w:after="0"/>
        <w:rPr>
          <w:sz w:val="18"/>
        </w:rPr>
      </w:pPr>
      <w:r w:rsidRPr="00DA3898">
        <w:rPr>
          <w:sz w:val="18"/>
        </w:rPr>
        <w:t xml:space="preserve">3. </w:t>
      </w:r>
      <w:proofErr w:type="gramStart"/>
      <w:r w:rsidRPr="00DA3898">
        <w:rPr>
          <w:sz w:val="18"/>
        </w:rPr>
        <w:t>to</w:t>
      </w:r>
      <w:proofErr w:type="gramEnd"/>
      <w:r w:rsidRPr="00DA3898">
        <w:rPr>
          <w:sz w:val="18"/>
        </w:rPr>
        <w:t xml:space="preserve"> multiply by propagation.</w:t>
      </w:r>
    </w:p>
    <w:p w:rsidR="00E26C5C" w:rsidRPr="00DA3898" w:rsidRDefault="00E26C5C" w:rsidP="00E26C5C">
      <w:pPr>
        <w:pStyle w:val="CardIndented"/>
        <w:spacing w:after="0"/>
        <w:rPr>
          <w:sz w:val="18"/>
        </w:rPr>
      </w:pPr>
      <w:r w:rsidRPr="00DA3898">
        <w:rPr>
          <w:sz w:val="18"/>
        </w:rPr>
        <w:t xml:space="preserve">4. </w:t>
      </w:r>
      <w:proofErr w:type="gramStart"/>
      <w:r w:rsidRPr="00DA3898">
        <w:rPr>
          <w:sz w:val="18"/>
        </w:rPr>
        <w:t>to</w:t>
      </w:r>
      <w:proofErr w:type="gramEnd"/>
      <w:r w:rsidRPr="00DA3898">
        <w:rPr>
          <w:sz w:val="18"/>
        </w:rPr>
        <w:t xml:space="preserve"> wax, as the moon.</w:t>
      </w:r>
    </w:p>
    <w:p w:rsidR="00E26C5C" w:rsidRPr="00A304AE" w:rsidRDefault="00E26C5C" w:rsidP="00E26C5C">
      <w:pPr>
        <w:pStyle w:val="CardIndented"/>
        <w:spacing w:after="0"/>
      </w:pPr>
      <w:r w:rsidRPr="00A304AE">
        <w:t>.</w:t>
      </w:r>
    </w:p>
    <w:p w:rsidR="00E26C5C" w:rsidRPr="00DA3898" w:rsidRDefault="00E26C5C" w:rsidP="00E26C5C">
      <w:pPr>
        <w:pStyle w:val="Heading4"/>
        <w:numPr>
          <w:ilvl w:val="0"/>
          <w:numId w:val="12"/>
        </w:numPr>
      </w:pPr>
      <w:r w:rsidRPr="00DA3898">
        <w:t>Engagement is unconditional ties</w:t>
      </w:r>
    </w:p>
    <w:p w:rsidR="00E26C5C" w:rsidRPr="00D24C9C" w:rsidRDefault="00E26C5C" w:rsidP="00E26C5C">
      <w:proofErr w:type="gramStart"/>
      <w:r w:rsidRPr="00D24C9C">
        <w:rPr>
          <w:rStyle w:val="Style13ptBold"/>
        </w:rPr>
        <w:t>Smith  5</w:t>
      </w:r>
      <w:proofErr w:type="gramEnd"/>
      <w:r>
        <w:t xml:space="preserve">      Karen E. Smith (2005) Engagement and conditionality: incompatible or mutually reinforcing? In: </w:t>
      </w:r>
      <w:proofErr w:type="spellStart"/>
      <w:r>
        <w:t>Youngs</w:t>
      </w:r>
      <w:proofErr w:type="spellEnd"/>
      <w:r>
        <w:t xml:space="preserve">, Richard, Emerson, Michael, Smith, Karen E. and Whitman, Richard, (eds.) New Terms of Engagement. Foreign Policy Centre, London, UK, pp. 23-29. ISBN 9781903558546    </w:t>
      </w:r>
      <w:hyperlink r:id="rId6" w:history="1">
        <w:r w:rsidRPr="00D815A6">
          <w:rPr>
            <w:rStyle w:val="Hyperlink"/>
            <w:rFonts w:eastAsia="Calibri"/>
          </w:rPr>
          <w:t>http://scholar.googleusercontent.com/scholar?q=cache:83RqE0TzFMJ:scholar.google.com/ +</w:t>
        </w:r>
        <w:proofErr w:type="spellStart"/>
        <w:r w:rsidRPr="00D815A6">
          <w:rPr>
            <w:rStyle w:val="Hyperlink"/>
            <w:rFonts w:eastAsia="Calibri"/>
          </w:rPr>
          <w:t>engagement+positive+incentives+bilateral&amp;hl</w:t>
        </w:r>
        <w:proofErr w:type="spellEnd"/>
        <w:r w:rsidRPr="00D815A6">
          <w:rPr>
            <w:rStyle w:val="Hyperlink"/>
            <w:rFonts w:eastAsia="Calibri"/>
          </w:rPr>
          <w:t>=</w:t>
        </w:r>
        <w:proofErr w:type="spellStart"/>
        <w:r w:rsidRPr="00D815A6">
          <w:rPr>
            <w:rStyle w:val="Hyperlink"/>
            <w:rFonts w:eastAsia="Calibri"/>
          </w:rPr>
          <w:t>en&amp;as_sdt</w:t>
        </w:r>
        <w:proofErr w:type="spellEnd"/>
        <w:r w:rsidRPr="00D815A6">
          <w:rPr>
            <w:rStyle w:val="Hyperlink"/>
            <w:rFonts w:eastAsia="Calibri"/>
          </w:rPr>
          <w:t>=0,14</w:t>
        </w:r>
      </w:hyperlink>
    </w:p>
    <w:p w:rsidR="00E26C5C" w:rsidRPr="00DA3898" w:rsidRDefault="00E26C5C" w:rsidP="00E26C5C">
      <w:pPr>
        <w:rPr>
          <w:sz w:val="14"/>
        </w:rPr>
      </w:pPr>
      <w:proofErr w:type="gramStart"/>
      <w:r w:rsidRPr="00DA3898">
        <w:rPr>
          <w:rFonts w:eastAsia="Calibri"/>
          <w:sz w:val="14"/>
        </w:rPr>
        <w:t>First, a few definitions.</w:t>
      </w:r>
      <w:proofErr w:type="gramEnd"/>
      <w:r w:rsidRPr="00DA3898">
        <w:rPr>
          <w:rFonts w:eastAsia="Calibri"/>
          <w:sz w:val="14"/>
        </w:rPr>
        <w:t xml:space="preserve"> ‘</w:t>
      </w:r>
      <w:r w:rsidRPr="007D3FB6">
        <w:rPr>
          <w:rFonts w:eastAsia="Calibri"/>
          <w:b/>
          <w:bCs/>
          <w:u w:val="single"/>
        </w:rPr>
        <w:t xml:space="preserve">Engagement’ is a foreign policy strategy of building close ties with </w:t>
      </w:r>
      <w:r w:rsidRPr="00DA3898">
        <w:rPr>
          <w:sz w:val="14"/>
        </w:rPr>
        <w:t>the government and/or civil society and/or business community of</w:t>
      </w:r>
      <w:r w:rsidRPr="007D3FB6">
        <w:rPr>
          <w:rFonts w:eastAsia="Calibri"/>
          <w:b/>
          <w:bCs/>
          <w:u w:val="single"/>
        </w:rPr>
        <w:t xml:space="preserve"> another state</w:t>
      </w:r>
      <w:r w:rsidRPr="00DA3898">
        <w:rPr>
          <w:rFonts w:eastAsia="Calibri"/>
          <w:sz w:val="14"/>
        </w:rPr>
        <w:t xml:space="preserve">. The intention of this strategy is to undermine illiberal political and economic practices, and </w:t>
      </w:r>
      <w:proofErr w:type="spellStart"/>
      <w:r w:rsidRPr="00DA3898">
        <w:rPr>
          <w:rFonts w:eastAsia="Calibri"/>
          <w:sz w:val="14"/>
        </w:rPr>
        <w:t>socialise</w:t>
      </w:r>
      <w:proofErr w:type="spellEnd"/>
      <w:r w:rsidRPr="00DA3898">
        <w:rPr>
          <w:rFonts w:eastAsia="Calibri"/>
          <w:sz w:val="14"/>
        </w:rPr>
        <w:t xml:space="preserve"> government and other domestic actors into more liberal ways. </w:t>
      </w:r>
      <w:r w:rsidRPr="007B4B59">
        <w:rPr>
          <w:rStyle w:val="TitleChar"/>
          <w:b/>
        </w:rPr>
        <w:t xml:space="preserve">Most cases of engagement entail primarily building economic links, </w:t>
      </w:r>
      <w:r w:rsidRPr="00DA3898">
        <w:rPr>
          <w:sz w:val="14"/>
        </w:rPr>
        <w:t>and encouraging trade and investment in particular</w:t>
      </w:r>
      <w:r w:rsidRPr="007B4B59">
        <w:rPr>
          <w:rStyle w:val="TitleChar"/>
          <w:b/>
        </w:rPr>
        <w:t xml:space="preserve">. </w:t>
      </w:r>
      <w:r w:rsidRPr="00DA3898">
        <w:rPr>
          <w:sz w:val="14"/>
        </w:rPr>
        <w:t>Some observers have variously labeled this strategy one of interdependence, or of ‘oxygen’: economic activity leads to positive political consequences.19‘</w:t>
      </w:r>
      <w:r w:rsidRPr="007B4B59">
        <w:rPr>
          <w:rStyle w:val="TitleChar"/>
          <w:b/>
        </w:rPr>
        <w:t xml:space="preserve">Conditionality’, in contrast, is the linking, by a state or international </w:t>
      </w:r>
      <w:proofErr w:type="spellStart"/>
      <w:r w:rsidRPr="007B4B59">
        <w:rPr>
          <w:rStyle w:val="TitleChar"/>
          <w:b/>
        </w:rPr>
        <w:t>organisation</w:t>
      </w:r>
      <w:proofErr w:type="spellEnd"/>
      <w:r w:rsidRPr="007B4B59">
        <w:rPr>
          <w:rStyle w:val="TitleChar"/>
          <w:b/>
        </w:rPr>
        <w:t>, of perceived benefits to another state(such as aid or trade concessions) to the fulfilment of economic and/or political conditions.</w:t>
      </w:r>
      <w:r w:rsidRPr="00DA3898">
        <w:rPr>
          <w:sz w:val="14"/>
        </w:rPr>
        <w:t xml:space="preserve"> ‘Positive conditionality’ entails promising benefits to a state if it fulfils the conditions; ‘negative conditionality’ involves reducing, suspending, or terminating those benefits if the state violates the conditions (in other words, applying sanctions, or a strategy of ‘asphyxiation’).20 </w:t>
      </w:r>
      <w:proofErr w:type="gramStart"/>
      <w:r w:rsidRPr="00DA3898">
        <w:rPr>
          <w:sz w:val="14"/>
        </w:rPr>
        <w:t>To</w:t>
      </w:r>
      <w:proofErr w:type="gramEnd"/>
      <w:r w:rsidRPr="00DA3898">
        <w:rPr>
          <w:sz w:val="14"/>
        </w:rPr>
        <w:t xml:space="preserve"> put it simply, </w:t>
      </w:r>
      <w:r w:rsidRPr="007B4B59">
        <w:rPr>
          <w:rStyle w:val="TitleChar"/>
          <w:b/>
        </w:rPr>
        <w:t>engagement implies ties, but with no strings attached; conditionality attaches the strings</w:t>
      </w:r>
      <w:r w:rsidRPr="00DA3898">
        <w:rPr>
          <w:sz w:val="14"/>
        </w:rPr>
        <w:t>. In another way of looking at it, engagement is more of a bottom-up strategy to induce change in another country, conditionality more of a top-down strategy</w:t>
      </w:r>
    </w:p>
    <w:p w:rsidR="00E26C5C" w:rsidRDefault="00E26C5C" w:rsidP="00E26C5C"/>
    <w:p w:rsidR="00E26C5C" w:rsidRDefault="00E26C5C" w:rsidP="00E26C5C">
      <w:pPr>
        <w:pStyle w:val="Heading4"/>
        <w:numPr>
          <w:ilvl w:val="0"/>
          <w:numId w:val="11"/>
        </w:numPr>
      </w:pPr>
      <w:r>
        <w:t xml:space="preserve">Plan violates – it is not unconditional; it does not itself increase </w:t>
      </w:r>
      <w:proofErr w:type="gramStart"/>
      <w:r>
        <w:t>engagement ,</w:t>
      </w:r>
      <w:proofErr w:type="gramEnd"/>
      <w:r>
        <w:t xml:space="preserve"> but depends on outside events</w:t>
      </w:r>
    </w:p>
    <w:p w:rsidR="00E26C5C" w:rsidRDefault="00E26C5C" w:rsidP="00E26C5C"/>
    <w:p w:rsidR="00E26C5C" w:rsidRDefault="00E26C5C" w:rsidP="00E26C5C">
      <w:pPr>
        <w:pStyle w:val="Heading4"/>
        <w:numPr>
          <w:ilvl w:val="0"/>
          <w:numId w:val="11"/>
        </w:numPr>
      </w:pPr>
      <w:r>
        <w:t>The affirmative interpretation is bad for debate</w:t>
      </w:r>
    </w:p>
    <w:p w:rsidR="00E26C5C" w:rsidRDefault="00E26C5C" w:rsidP="00E26C5C">
      <w:pPr>
        <w:pStyle w:val="Heading4"/>
      </w:pPr>
      <w:r>
        <w:t xml:space="preserve">Limits are necessary for negative preparation and clash, but the affirmative interpretation is too big.  There are an infinite number of conditions that could be set.  Also, the plan doesn’t make engagement occur; </w:t>
      </w:r>
      <w:proofErr w:type="gramStart"/>
      <w:r>
        <w:t>It</w:t>
      </w:r>
      <w:proofErr w:type="gramEnd"/>
      <w:r>
        <w:t xml:space="preserve"> relies on effects for engagement to occur and all sorts of things affect relations.</w:t>
      </w:r>
    </w:p>
    <w:p w:rsidR="00E26C5C" w:rsidRDefault="00E26C5C" w:rsidP="00E26C5C"/>
    <w:p w:rsidR="00E26C5C" w:rsidRPr="00637A94" w:rsidRDefault="00E26C5C" w:rsidP="00E26C5C">
      <w:pPr>
        <w:pStyle w:val="Heading4"/>
        <w:numPr>
          <w:ilvl w:val="0"/>
          <w:numId w:val="11"/>
        </w:numPr>
      </w:pPr>
      <w:r>
        <w:t>T is a voter for pedagogical reasons – it’s the only way we can learn to rigorously test ideas and respond to rigorous testing</w:t>
      </w:r>
    </w:p>
    <w:p w:rsidR="0083043E" w:rsidRPr="0083043E" w:rsidRDefault="0083043E" w:rsidP="0083043E"/>
    <w:p w:rsidR="0083043E" w:rsidRPr="0083043E" w:rsidRDefault="0083043E" w:rsidP="0083043E"/>
    <w:p w:rsidR="00860400" w:rsidRPr="006E5F40" w:rsidRDefault="00F960FC" w:rsidP="0013779E">
      <w:pPr>
        <w:pStyle w:val="Heading2"/>
      </w:pPr>
      <w:r w:rsidRPr="006E5F40">
        <w:t>Japan DA</w:t>
      </w:r>
    </w:p>
    <w:p w:rsidR="006E5F40" w:rsidRPr="006E5F40" w:rsidRDefault="006E5F40" w:rsidP="006E5F40">
      <w:pPr>
        <w:pStyle w:val="Heading4"/>
      </w:pPr>
      <w:r w:rsidRPr="006E5F40">
        <w:t>Japan is on board with US international efforts, currently working to maintain stability in East Asia</w:t>
      </w:r>
    </w:p>
    <w:p w:rsidR="006E5F40" w:rsidRPr="006E5F40" w:rsidRDefault="006E5F40" w:rsidP="006E5F40">
      <w:proofErr w:type="spellStart"/>
      <w:r w:rsidRPr="006E5F40">
        <w:rPr>
          <w:rStyle w:val="Style13ptBold"/>
        </w:rPr>
        <w:t>Auslin</w:t>
      </w:r>
      <w:proofErr w:type="spellEnd"/>
      <w:r w:rsidRPr="006E5F40">
        <w:rPr>
          <w:rStyle w:val="Style13ptBold"/>
        </w:rPr>
        <w:t xml:space="preserve"> 16</w:t>
      </w:r>
      <w:r w:rsidRPr="006E5F40">
        <w:t xml:space="preserve"> (Michael R., March 2016,</w:t>
      </w:r>
      <w:r w:rsidRPr="006E5F40">
        <w:rPr>
          <w:rFonts w:ascii="Arial" w:hAnsi="Arial" w:cs="Arial"/>
          <w:color w:val="161818"/>
          <w:sz w:val="29"/>
          <w:szCs w:val="29"/>
          <w:shd w:val="clear" w:color="auto" w:fill="F9F9F9"/>
        </w:rPr>
        <w:t xml:space="preserve"> </w:t>
      </w:r>
      <w:r w:rsidRPr="006E5F40">
        <w:t xml:space="preserve">Michael </w:t>
      </w:r>
      <w:proofErr w:type="spellStart"/>
      <w:r w:rsidRPr="006E5F40">
        <w:t>Auslin</w:t>
      </w:r>
      <w:proofErr w:type="spellEnd"/>
      <w:r w:rsidRPr="006E5F40">
        <w:t xml:space="preserve"> is a resident scholar and the director of Japan Studies at the American Enterprise Institute (AEI), where he specializes in Asian regional security and political issues, and former associate professor at Yale University "An Evolving U.S.-Japan Alliance and Its Strategic Outlook," NIDS International Security Seminar, http://www.nids.go.jp/event/other/seminar/pdf/04.pdf)</w:t>
      </w:r>
    </w:p>
    <w:p w:rsidR="006E5F40" w:rsidRPr="006E5F40" w:rsidRDefault="006E5F40" w:rsidP="006E5F40">
      <w:pPr>
        <w:rPr>
          <w:sz w:val="16"/>
        </w:rPr>
      </w:pPr>
      <w:r w:rsidRPr="006E5F40">
        <w:rPr>
          <w:sz w:val="16"/>
        </w:rPr>
        <w:t xml:space="preserve">Perhaps as significantly, </w:t>
      </w:r>
      <w:r w:rsidRPr="006E5F40">
        <w:rPr>
          <w:rStyle w:val="StyleUnderline"/>
        </w:rPr>
        <w:t>Abe has articulated his strategy in terms of upholding Asia’s</w:t>
      </w:r>
      <w:r w:rsidRPr="006E5F40">
        <w:rPr>
          <w:sz w:val="16"/>
        </w:rPr>
        <w:t xml:space="preserve"> rules-based </w:t>
      </w:r>
      <w:r w:rsidRPr="006E5F40">
        <w:rPr>
          <w:rStyle w:val="StyleUnderline"/>
        </w:rPr>
        <w:t>order</w:t>
      </w:r>
      <w:r w:rsidRPr="006E5F40">
        <w:rPr>
          <w:sz w:val="16"/>
        </w:rPr>
        <w:t xml:space="preserve">. In prominent speeches in Washington, D.C., Canberra, and Singapore, </w:t>
      </w:r>
      <w:r w:rsidRPr="006E5F40">
        <w:rPr>
          <w:rStyle w:val="StyleUnderline"/>
        </w:rPr>
        <w:t>Abe has shared his vision of Japan’s role as a bulwark of</w:t>
      </w:r>
      <w:r w:rsidRPr="006E5F40">
        <w:rPr>
          <w:sz w:val="16"/>
        </w:rPr>
        <w:t xml:space="preserve"> the liberal </w:t>
      </w:r>
      <w:r w:rsidRPr="006E5F40">
        <w:rPr>
          <w:rStyle w:val="StyleUnderline"/>
        </w:rPr>
        <w:t>international order.</w:t>
      </w:r>
      <w:r w:rsidRPr="006E5F40">
        <w:rPr>
          <w:sz w:val="16"/>
        </w:rPr>
        <w:t xml:space="preserve"> This has also meant </w:t>
      </w:r>
      <w:r w:rsidRPr="006E5F40">
        <w:rPr>
          <w:rStyle w:val="StyleUnderline"/>
        </w:rPr>
        <w:t>weighing in on Asia’s territorial disputes</w:t>
      </w:r>
      <w:r w:rsidRPr="006E5F40">
        <w:rPr>
          <w:sz w:val="16"/>
        </w:rPr>
        <w:t xml:space="preserve">, at least rhetorically, by calling for a peaceful resolution and the rejection of coercion as a tool of statecraft. At the same time, </w:t>
      </w:r>
      <w:r w:rsidRPr="006E5F40">
        <w:rPr>
          <w:rStyle w:val="StyleUnderline"/>
        </w:rPr>
        <w:t>there have been suggestions that Abe will go farther, and possibly join Southeast Asian nations and the U.S. Navy in South China Sea maritime patrols or confidence building exercises</w:t>
      </w:r>
      <w:r w:rsidRPr="006E5F40">
        <w:rPr>
          <w:sz w:val="16"/>
        </w:rPr>
        <w:t xml:space="preserve">. This would put Japan directly in the middle of Asia’s most heated disputes, something that the country traditionally has sought to avoid. </w:t>
      </w:r>
    </w:p>
    <w:p w:rsidR="00F960FC" w:rsidRPr="006E5F40" w:rsidRDefault="00F960FC" w:rsidP="00F960FC"/>
    <w:p w:rsidR="00F960FC" w:rsidRPr="006E5F40" w:rsidRDefault="006E5F40" w:rsidP="006E5F40">
      <w:pPr>
        <w:pStyle w:val="Heading4"/>
      </w:pPr>
      <w:r w:rsidRPr="006E5F40">
        <w:t xml:space="preserve">The </w:t>
      </w:r>
      <w:r w:rsidR="00F960FC" w:rsidRPr="006E5F40">
        <w:t xml:space="preserve">plan increases the risk of nuclear war — it emboldens China, destroys the U.S.-Japan Alliance, and crushes U.S. hegemony in Asia. </w:t>
      </w:r>
    </w:p>
    <w:p w:rsidR="00F960FC" w:rsidRPr="006E5F40" w:rsidRDefault="00F960FC" w:rsidP="00F960FC">
      <w:r w:rsidRPr="006E5F40">
        <w:rPr>
          <w:rStyle w:val="Style13ptBold"/>
        </w:rPr>
        <w:t>Lee 11</w:t>
      </w:r>
      <w:r w:rsidRPr="006E5F40">
        <w:t xml:space="preserve"> — </w:t>
      </w:r>
      <w:proofErr w:type="spellStart"/>
      <w:r w:rsidRPr="006E5F40">
        <w:t>Shyu-Tu</w:t>
      </w:r>
      <w:proofErr w:type="spellEnd"/>
      <w:r w:rsidRPr="006E5F40">
        <w:t xml:space="preserve"> Lee, President of the North America Taiwanese Professors' Association, 2011 (“Disengaging From Taiwan,” </w:t>
      </w:r>
      <w:r w:rsidRPr="006E5F40">
        <w:rPr>
          <w:i/>
        </w:rPr>
        <w:t>Foreign Affairs</w:t>
      </w:r>
      <w:r w:rsidRPr="006E5F40">
        <w:t>, Volume 90, Issue 4, July/August, Available Online to Subscribing Institutions via Academic Search Elite)</w:t>
      </w:r>
    </w:p>
    <w:p w:rsidR="00F960FC" w:rsidRPr="006E5F40" w:rsidRDefault="00F960FC" w:rsidP="00F960FC">
      <w:r w:rsidRPr="006E5F40">
        <w:t xml:space="preserve">According to Charles Glaser, the prospects for avoiding war between the United States and China are good ("Will China's Rise Lead to War?" March/April 2011). But by ignoring China's history and economic policy and other relevant factors, </w:t>
      </w:r>
      <w:r w:rsidRPr="006E5F40">
        <w:rPr>
          <w:rStyle w:val="StyleUnderline"/>
        </w:rPr>
        <w:t xml:space="preserve">Glaser arrives at policy prescriptions that would increase the chance of a </w:t>
      </w:r>
      <w:r w:rsidRPr="006E5F40">
        <w:rPr>
          <w:rStyle w:val="Emphasis"/>
        </w:rPr>
        <w:t>Chinese nuclear attack on the U.S. homeland</w:t>
      </w:r>
      <w:r w:rsidRPr="006E5F40">
        <w:t>.</w:t>
      </w:r>
    </w:p>
    <w:p w:rsidR="00F960FC" w:rsidRPr="006E5F40" w:rsidRDefault="00F960FC" w:rsidP="00F960FC">
      <w:r w:rsidRPr="006E5F40">
        <w:rPr>
          <w:rStyle w:val="StyleUnderline"/>
        </w:rPr>
        <w:t>Glaser misjudges Chinese motives. China's military modernization is not primarily motivated by insecurity</w:t>
      </w:r>
      <w:r w:rsidRPr="006E5F40">
        <w:t xml:space="preserve">, as he asserts. </w:t>
      </w:r>
      <w:r w:rsidRPr="006E5F40">
        <w:rPr>
          <w:rStyle w:val="StyleUnderline"/>
        </w:rPr>
        <w:t>China is not threatened by the U</w:t>
      </w:r>
      <w:r w:rsidRPr="006E5F40">
        <w:t xml:space="preserve">nited </w:t>
      </w:r>
      <w:r w:rsidRPr="006E5F40">
        <w:rPr>
          <w:rStyle w:val="StyleUnderline"/>
        </w:rPr>
        <w:t>S</w:t>
      </w:r>
      <w:r w:rsidRPr="006E5F40">
        <w:t xml:space="preserve">tates </w:t>
      </w:r>
      <w:r w:rsidRPr="006E5F40">
        <w:rPr>
          <w:rStyle w:val="StyleUnderline"/>
        </w:rPr>
        <w:t>or any of its neighbors. It is advocating its model of governance</w:t>
      </w:r>
      <w:r w:rsidRPr="006E5F40">
        <w:t>—managed capitalism combined with one-party authoritarianism—</w:t>
      </w:r>
      <w:r w:rsidRPr="006E5F40">
        <w:rPr>
          <w:rStyle w:val="StyleUnderline"/>
        </w:rPr>
        <w:t xml:space="preserve">as a more efficient alternative to a free-market economy and democracy. China's mission is to </w:t>
      </w:r>
      <w:r w:rsidRPr="006E5F40">
        <w:rPr>
          <w:rStyle w:val="Emphasis"/>
        </w:rPr>
        <w:t>regain its place as the dominant superpower</w:t>
      </w:r>
      <w:r w:rsidRPr="006E5F40">
        <w:rPr>
          <w:rStyle w:val="StyleUnderline"/>
        </w:rPr>
        <w:t xml:space="preserve"> so that the country can cleanse itself of the humiliation it has experienced at the hands of the West</w:t>
      </w:r>
      <w:r w:rsidRPr="006E5F40">
        <w:t>.</w:t>
      </w:r>
    </w:p>
    <w:p w:rsidR="00F960FC" w:rsidRPr="006E5F40" w:rsidRDefault="00F960FC" w:rsidP="00F960FC">
      <w:r w:rsidRPr="006E5F40">
        <w:rPr>
          <w:rStyle w:val="StyleUnderline"/>
        </w:rPr>
        <w:t xml:space="preserve">The rise of China poses </w:t>
      </w:r>
      <w:r w:rsidRPr="006E5F40">
        <w:rPr>
          <w:rStyle w:val="Emphasis"/>
        </w:rPr>
        <w:t>grave challenges</w:t>
      </w:r>
      <w:r w:rsidRPr="006E5F40">
        <w:rPr>
          <w:rStyle w:val="StyleUnderline"/>
        </w:rPr>
        <w:t xml:space="preserve"> to U.S. security</w:t>
      </w:r>
      <w:r w:rsidRPr="006E5F40">
        <w:t xml:space="preserve">. Beijing implements a mercantilist trade policy and artificially sets a low value on its currency to promote exports, thus creating a large U.S. trade deficit with China year after year. </w:t>
      </w:r>
      <w:r w:rsidRPr="006E5F40">
        <w:rPr>
          <w:rStyle w:val="StyleUnderline"/>
        </w:rPr>
        <w:t>Its army has been modernizing at a rapid pace, developing anti-access, area-denial weapons and cyber- and space-warfare capabilities</w:t>
      </w:r>
      <w:r w:rsidRPr="006E5F40">
        <w:t xml:space="preserve">. Meanwhile, </w:t>
      </w:r>
      <w:r w:rsidRPr="006E5F40">
        <w:rPr>
          <w:rStyle w:val="StyleUnderline"/>
        </w:rPr>
        <w:t>China wants to integrate Taiwan because its democracy threatens Beijing's autocratic and repressive rule</w:t>
      </w:r>
      <w:r w:rsidRPr="006E5F40">
        <w:t xml:space="preserve">. In addition, </w:t>
      </w:r>
      <w:r w:rsidRPr="006E5F40">
        <w:rPr>
          <w:rStyle w:val="StyleUnderline"/>
        </w:rPr>
        <w:t>Beijing needs Taiwan as a military base from which to project power into the Indian and Pacific oceans</w:t>
      </w:r>
      <w:r w:rsidRPr="006E5F40">
        <w:t>.</w:t>
      </w:r>
    </w:p>
    <w:p w:rsidR="00F960FC" w:rsidRPr="006E5F40" w:rsidRDefault="00F960FC" w:rsidP="00F960FC">
      <w:r w:rsidRPr="006E5F40">
        <w:rPr>
          <w:rStyle w:val="StyleUnderline"/>
        </w:rPr>
        <w:t>To keep the peace, the U</w:t>
      </w:r>
      <w:r w:rsidRPr="006E5F40">
        <w:t xml:space="preserve">nited </w:t>
      </w:r>
      <w:r w:rsidRPr="006E5F40">
        <w:rPr>
          <w:rStyle w:val="StyleUnderline"/>
        </w:rPr>
        <w:t>S</w:t>
      </w:r>
      <w:r w:rsidRPr="006E5F40">
        <w:t xml:space="preserve">tates </w:t>
      </w:r>
      <w:r w:rsidRPr="006E5F40">
        <w:rPr>
          <w:rStyle w:val="StyleUnderline"/>
        </w:rPr>
        <w:t xml:space="preserve">must </w:t>
      </w:r>
      <w:r w:rsidRPr="006E5F40">
        <w:rPr>
          <w:rStyle w:val="Emphasis"/>
        </w:rPr>
        <w:t>discard the culture of excessive deference to Beijing</w:t>
      </w:r>
      <w:r w:rsidRPr="006E5F40">
        <w:rPr>
          <w:rStyle w:val="StyleUnderline"/>
        </w:rPr>
        <w:t xml:space="preserve"> and implement policies to maintain U.S. military superiority, stanch the flow of U.S. wealth to China, steer China toward democratization, strengthen its alliances with Japan and South Korea, and engage China in an economic and strategic dialogue to promote fair trade and avoid misunderstandings</w:t>
      </w:r>
      <w:r w:rsidRPr="006E5F40">
        <w:t>.</w:t>
      </w:r>
    </w:p>
    <w:p w:rsidR="00F960FC" w:rsidRPr="006E5F40" w:rsidRDefault="00F960FC" w:rsidP="00F960FC">
      <w:r w:rsidRPr="006E5F40">
        <w:rPr>
          <w:rStyle w:val="StyleUnderline"/>
        </w:rPr>
        <w:t>To prevent a crisis from escalating to nuclear war, Glaser says that the U</w:t>
      </w:r>
      <w:r w:rsidRPr="006E5F40">
        <w:t xml:space="preserve">nited </w:t>
      </w:r>
      <w:r w:rsidRPr="006E5F40">
        <w:rPr>
          <w:rStyle w:val="StyleUnderline"/>
        </w:rPr>
        <w:t>S</w:t>
      </w:r>
      <w:r w:rsidRPr="006E5F40">
        <w:t xml:space="preserve">tates </w:t>
      </w:r>
      <w:r w:rsidRPr="006E5F40">
        <w:rPr>
          <w:rStyle w:val="StyleUnderline"/>
        </w:rPr>
        <w:t>should back away from its commitment to Taiwan. Such accommodation, he argues, would smooth the way for better relations with China in the decades to come. Yet if Taiwan were to fall, the U</w:t>
      </w:r>
      <w:r w:rsidRPr="006E5F40">
        <w:t xml:space="preserve">nited </w:t>
      </w:r>
      <w:r w:rsidRPr="006E5F40">
        <w:rPr>
          <w:rStyle w:val="StyleUnderline"/>
        </w:rPr>
        <w:t>S</w:t>
      </w:r>
      <w:r w:rsidRPr="006E5F40">
        <w:t xml:space="preserve">tates </w:t>
      </w:r>
      <w:r w:rsidRPr="006E5F40">
        <w:rPr>
          <w:rStyle w:val="StyleUnderline"/>
        </w:rPr>
        <w:t xml:space="preserve">would suffer a </w:t>
      </w:r>
      <w:r w:rsidRPr="006E5F40">
        <w:rPr>
          <w:rStyle w:val="Emphasis"/>
        </w:rPr>
        <w:t>geostrategic disaster</w:t>
      </w:r>
      <w:r w:rsidRPr="006E5F40">
        <w:rPr>
          <w:rStyle w:val="StyleUnderline"/>
        </w:rPr>
        <w:t xml:space="preserve">. The sea-lanes and airspace around Taiwan are </w:t>
      </w:r>
      <w:r w:rsidRPr="006E5F40">
        <w:rPr>
          <w:rStyle w:val="Emphasis"/>
        </w:rPr>
        <w:t>critical to the survival of Japan and South Korea</w:t>
      </w:r>
      <w:r w:rsidRPr="006E5F40">
        <w:rPr>
          <w:rStyle w:val="StyleUnderline"/>
        </w:rPr>
        <w:t xml:space="preserve">. Once in control of Taiwan, China could turn Japan and South Korea into </w:t>
      </w:r>
      <w:r w:rsidRPr="006E5F40">
        <w:rPr>
          <w:rStyle w:val="Emphasis"/>
        </w:rPr>
        <w:t>vassal states</w:t>
      </w:r>
      <w:r w:rsidRPr="006E5F40">
        <w:rPr>
          <w:rStyle w:val="StyleUnderline"/>
        </w:rPr>
        <w:t>. With the demise of the U.S.-Japanese military alliance, the U</w:t>
      </w:r>
      <w:r w:rsidRPr="006E5F40">
        <w:t xml:space="preserve">nited </w:t>
      </w:r>
      <w:r w:rsidRPr="006E5F40">
        <w:rPr>
          <w:rStyle w:val="StyleUnderline"/>
        </w:rPr>
        <w:t>S</w:t>
      </w:r>
      <w:r w:rsidRPr="006E5F40">
        <w:t xml:space="preserve">tates </w:t>
      </w:r>
      <w:r w:rsidRPr="006E5F40">
        <w:rPr>
          <w:rStyle w:val="StyleUnderline"/>
        </w:rPr>
        <w:t xml:space="preserve">would be forced to </w:t>
      </w:r>
      <w:r w:rsidRPr="006E5F40">
        <w:rPr>
          <w:rStyle w:val="Emphasis"/>
        </w:rPr>
        <w:t>retreat to Hawaii</w:t>
      </w:r>
      <w:r w:rsidRPr="006E5F40">
        <w:t>.</w:t>
      </w:r>
    </w:p>
    <w:p w:rsidR="00F960FC" w:rsidRPr="006E5F40" w:rsidRDefault="00F960FC" w:rsidP="00F960FC"/>
    <w:p w:rsidR="00F960FC" w:rsidRPr="006E5F40" w:rsidRDefault="006E5F40" w:rsidP="006E5F40">
      <w:pPr>
        <w:pStyle w:val="Heading4"/>
      </w:pPr>
      <w:r w:rsidRPr="006E5F40">
        <w:t>T</w:t>
      </w:r>
      <w:r w:rsidR="00F960FC" w:rsidRPr="006E5F40">
        <w:t xml:space="preserve">his sparks global arms races and nuclear proliferation. </w:t>
      </w:r>
    </w:p>
    <w:p w:rsidR="00F960FC" w:rsidRPr="006E5F40" w:rsidRDefault="00F960FC" w:rsidP="00F960FC">
      <w:r w:rsidRPr="006E5F40">
        <w:rPr>
          <w:rStyle w:val="Style13ptBold"/>
        </w:rPr>
        <w:t>Cole 15</w:t>
      </w:r>
      <w:r w:rsidRPr="006E5F40">
        <w:t xml:space="preserve"> — J. Michael Cole, Associate Researcher at the French Centre for Research on Contemporary China, Senior Non-Resident Fellow at the China Policy Institute at the University of Nottingham, China Correspondent for </w:t>
      </w:r>
      <w:r w:rsidRPr="006E5F40">
        <w:rPr>
          <w:i/>
        </w:rPr>
        <w:t xml:space="preserve">Jane's </w:t>
      </w:r>
      <w:proofErr w:type="spellStart"/>
      <w:r w:rsidRPr="006E5F40">
        <w:rPr>
          <w:i/>
        </w:rPr>
        <w:t>Defence</w:t>
      </w:r>
      <w:proofErr w:type="spellEnd"/>
      <w:r w:rsidRPr="006E5F40">
        <w:rPr>
          <w:i/>
        </w:rPr>
        <w:t xml:space="preserve"> Weekly</w:t>
      </w:r>
      <w:r w:rsidRPr="006E5F40">
        <w:t xml:space="preserve">, Senior Member and Editor in Chief at the Thinking Taiwan Foundation—a Taiwanese English-language publication founded by current Taiwanese President Dr. Tsai </w:t>
      </w:r>
      <w:proofErr w:type="spellStart"/>
      <w:r w:rsidRPr="006E5F40">
        <w:t>Ing</w:t>
      </w:r>
      <w:proofErr w:type="spellEnd"/>
      <w:r w:rsidRPr="006E5F40">
        <w:t xml:space="preserve">-wen that provides nonpartisan analysis and commentary, former Deputy News Chief and Reporter for the </w:t>
      </w:r>
      <w:r w:rsidRPr="006E5F40">
        <w:rPr>
          <w:i/>
        </w:rPr>
        <w:t>Taipei Times</w:t>
      </w:r>
      <w:r w:rsidRPr="006E5F40">
        <w:t xml:space="preserve">, former Analyst with the Canadian Security Intelligence Service, holds a Master’s in War Studies from the Royal Military College of Canada, 2015 (“If the Unthinkable Occurred: America Should Stand Up to China over Taiwan,” </w:t>
      </w:r>
      <w:r w:rsidRPr="006E5F40">
        <w:rPr>
          <w:i/>
        </w:rPr>
        <w:t>The National Interest</w:t>
      </w:r>
      <w:r w:rsidRPr="006E5F40">
        <w:t>, May 7</w:t>
      </w:r>
      <w:r w:rsidRPr="006E5F40">
        <w:rPr>
          <w:vertAlign w:val="superscript"/>
        </w:rPr>
        <w:t>th</w:t>
      </w:r>
      <w:r w:rsidRPr="006E5F40">
        <w:t>, Available Online at http://nationalinterest.org/feature/if-the-unthinkable-occured-america-should-stand-china-over-12825?page=show, Accessed 06-30-2016)</w:t>
      </w:r>
    </w:p>
    <w:p w:rsidR="00F960FC" w:rsidRPr="006E5F40" w:rsidRDefault="00F960FC" w:rsidP="00F960FC">
      <w:r w:rsidRPr="006E5F40">
        <w:rPr>
          <w:rStyle w:val="StyleUnderline"/>
        </w:rPr>
        <w:t xml:space="preserve">White’s realism isn’t a solution; it’s </w:t>
      </w:r>
      <w:r w:rsidRPr="006E5F40">
        <w:rPr>
          <w:rStyle w:val="Emphasis"/>
        </w:rPr>
        <w:t>a recipe for chaos</w:t>
      </w:r>
      <w:r w:rsidRPr="006E5F40">
        <w:rPr>
          <w:rStyle w:val="StyleUnderline"/>
        </w:rPr>
        <w:t>. By accumulating enough comprehensive national power, and by crossing the nuclear threshold, states would have free rein to make</w:t>
      </w:r>
      <w:r w:rsidRPr="006E5F40">
        <w:t xml:space="preserve"> irredentist or </w:t>
      </w:r>
      <w:r w:rsidRPr="006E5F40">
        <w:rPr>
          <w:rStyle w:val="StyleUnderline"/>
        </w:rPr>
        <w:t xml:space="preserve">expansionist territorial claims on weaker states, a return to the scorpions-filled bottle pre–World War I, only this time the critters are </w:t>
      </w:r>
      <w:r w:rsidRPr="006E5F40">
        <w:rPr>
          <w:rStyle w:val="Emphasis"/>
        </w:rPr>
        <w:t>bristling with nuclear weapons</w:t>
      </w:r>
      <w:r w:rsidRPr="006E5F40">
        <w:rPr>
          <w:rStyle w:val="StyleUnderline"/>
        </w:rPr>
        <w:t xml:space="preserve">. Not only would this </w:t>
      </w:r>
      <w:r w:rsidRPr="006E5F40">
        <w:rPr>
          <w:rStyle w:val="Emphasis"/>
        </w:rPr>
        <w:t>invite aggression</w:t>
      </w:r>
      <w:r w:rsidRPr="006E5F40">
        <w:rPr>
          <w:rStyle w:val="StyleUnderline"/>
        </w:rPr>
        <w:t xml:space="preserve"> by powerful states, it would create incentives for </w:t>
      </w:r>
      <w:r w:rsidRPr="006E5F40">
        <w:rPr>
          <w:rStyle w:val="Emphasis"/>
        </w:rPr>
        <w:t>acquiring nuclear weapons</w:t>
      </w:r>
      <w:r w:rsidRPr="006E5F40">
        <w:rPr>
          <w:rStyle w:val="StyleUnderline"/>
        </w:rPr>
        <w:t xml:space="preserve"> and thereby </w:t>
      </w:r>
      <w:r w:rsidRPr="006E5F40">
        <w:rPr>
          <w:rStyle w:val="Emphasis"/>
        </w:rPr>
        <w:t>bury existing nonproliferation regimes</w:t>
      </w:r>
      <w:r w:rsidRPr="006E5F40">
        <w:rPr>
          <w:rStyle w:val="StyleUnderline"/>
        </w:rPr>
        <w:t xml:space="preserve">, not to mention </w:t>
      </w:r>
      <w:r w:rsidRPr="006E5F40">
        <w:rPr>
          <w:rStyle w:val="Emphasis"/>
        </w:rPr>
        <w:t>spark arms races all over the planet</w:t>
      </w:r>
      <w:r w:rsidRPr="006E5F40">
        <w:rPr>
          <w:rStyle w:val="StyleUnderline"/>
        </w:rPr>
        <w:t>. If force is the only determinant of international politics, this is the only foreseeable outcome</w:t>
      </w:r>
      <w:r w:rsidRPr="006E5F40">
        <w:t xml:space="preserve">. Moreover, how much comprehensive power would a state assume is necessary in order to get away with aggression? How many nuclear warheads? </w:t>
      </w:r>
      <w:r w:rsidRPr="006E5F40">
        <w:rPr>
          <w:rStyle w:val="StyleUnderline"/>
        </w:rPr>
        <w:t xml:space="preserve">Rather than bring stability, White’s world would encourage </w:t>
      </w:r>
      <w:r w:rsidRPr="006E5F40">
        <w:rPr>
          <w:rStyle w:val="Emphasis"/>
        </w:rPr>
        <w:t>miscalculation</w:t>
      </w:r>
      <w:r w:rsidRPr="006E5F40">
        <w:t>.</w:t>
      </w:r>
    </w:p>
    <w:p w:rsidR="00F960FC" w:rsidRPr="006E5F40" w:rsidRDefault="00F960FC" w:rsidP="00F960FC"/>
    <w:p w:rsidR="00F960FC" w:rsidRPr="006E5F40" w:rsidRDefault="006E5F40" w:rsidP="006E5F40">
      <w:pPr>
        <w:pStyle w:val="Heading4"/>
      </w:pPr>
      <w:r w:rsidRPr="006E5F40">
        <w:t>P</w:t>
      </w:r>
      <w:r w:rsidR="00F960FC" w:rsidRPr="006E5F40">
        <w:t xml:space="preserve">roliferation causes nuclear war — turns the case. </w:t>
      </w:r>
    </w:p>
    <w:p w:rsidR="00F960FC" w:rsidRPr="006E5F40" w:rsidRDefault="00F960FC" w:rsidP="00F960FC">
      <w:proofErr w:type="spellStart"/>
      <w:r w:rsidRPr="006E5F40">
        <w:rPr>
          <w:rStyle w:val="Style13ptBold"/>
        </w:rPr>
        <w:t>Utgoff</w:t>
      </w:r>
      <w:proofErr w:type="spellEnd"/>
      <w:r w:rsidRPr="006E5F40">
        <w:rPr>
          <w:rStyle w:val="Style13ptBold"/>
        </w:rPr>
        <w:t xml:space="preserve"> 2</w:t>
      </w:r>
      <w:r w:rsidRPr="006E5F40">
        <w:t xml:space="preserve"> — Victor A. </w:t>
      </w:r>
      <w:proofErr w:type="spellStart"/>
      <w:r w:rsidRPr="006E5F40">
        <w:t>Utgoff</w:t>
      </w:r>
      <w:proofErr w:type="spellEnd"/>
      <w:r w:rsidRPr="006E5F40">
        <w:t xml:space="preserve">, Deputy Director of the Strategy, Forces, and Resources Division of the Institute for Defense Analyses and senior member of the National Security Council Staff, 2002 (“Proliferation, Missile </w:t>
      </w:r>
      <w:proofErr w:type="spellStart"/>
      <w:r w:rsidRPr="006E5F40">
        <w:t>Defence</w:t>
      </w:r>
      <w:proofErr w:type="spellEnd"/>
      <w:r w:rsidRPr="006E5F40">
        <w:t xml:space="preserve"> And American Ambitions,” </w:t>
      </w:r>
      <w:r w:rsidRPr="006E5F40">
        <w:rPr>
          <w:i/>
        </w:rPr>
        <w:t>Survival</w:t>
      </w:r>
      <w:r w:rsidRPr="006E5F40">
        <w:t xml:space="preserve">, Volume 44, Number 2, June, Available Online to Subscribing Institutions via </w:t>
      </w:r>
      <w:proofErr w:type="spellStart"/>
      <w:r w:rsidRPr="006E5F40">
        <w:t>EBSCOhost</w:t>
      </w:r>
      <w:proofErr w:type="spellEnd"/>
      <w:r w:rsidRPr="006E5F40">
        <w:t xml:space="preserve"> Electronic Journals Service, p. 87-90)</w:t>
      </w:r>
    </w:p>
    <w:p w:rsidR="00F960FC" w:rsidRPr="006E5F40" w:rsidRDefault="00F960FC" w:rsidP="00F960FC">
      <w:pPr>
        <w:rPr>
          <w:b/>
          <w:u w:val="single"/>
        </w:rPr>
      </w:pPr>
      <w:r w:rsidRPr="006E5F40">
        <w:rPr>
          <w:rStyle w:val="StyleUnderline"/>
        </w:rPr>
        <w:t xml:space="preserve">In sum, widespread proliferation is likely to lead to an occasional </w:t>
      </w:r>
      <w:r w:rsidRPr="006E5F40">
        <w:rPr>
          <w:rStyle w:val="Emphasis"/>
        </w:rPr>
        <w:t>shoot-out with nuclear weapons</w:t>
      </w:r>
      <w:r w:rsidRPr="006E5F40">
        <w:rPr>
          <w:rStyle w:val="StyleUnderline"/>
        </w:rPr>
        <w:t>, and</w:t>
      </w:r>
      <w:r w:rsidRPr="006E5F40">
        <w:t xml:space="preserve"> that </w:t>
      </w:r>
      <w:r w:rsidRPr="006E5F40">
        <w:rPr>
          <w:rStyle w:val="StyleUnderline"/>
        </w:rPr>
        <w:t xml:space="preserve">such shoot-outs will have a </w:t>
      </w:r>
      <w:r w:rsidRPr="006E5F40">
        <w:rPr>
          <w:rStyle w:val="Emphasis"/>
        </w:rPr>
        <w:t>substantial probability</w:t>
      </w:r>
      <w:r w:rsidRPr="006E5F40">
        <w:rPr>
          <w:rStyle w:val="StyleUnderline"/>
        </w:rPr>
        <w:t xml:space="preserve"> of escalating to the </w:t>
      </w:r>
      <w:r w:rsidRPr="006E5F40">
        <w:rPr>
          <w:rStyle w:val="Emphasis"/>
        </w:rPr>
        <w:t>maximum destruction possible</w:t>
      </w:r>
      <w:r w:rsidRPr="006E5F40">
        <w:rPr>
          <w:rStyle w:val="StyleUnderline"/>
        </w:rPr>
        <w:t xml:space="preserve"> with the weapons at hand. Unless nuclear proliferation is stopped, we are headed toward a world that will mirror the American Wild West of the late 1800s. With most, if not all, nations wearing </w:t>
      </w:r>
      <w:r w:rsidRPr="006E5F40">
        <w:rPr>
          <w:rStyle w:val="Emphasis"/>
        </w:rPr>
        <w:t>nuclear 'six-shooters'</w:t>
      </w:r>
      <w:r w:rsidRPr="006E5F40">
        <w:rPr>
          <w:rStyle w:val="StyleUnderline"/>
        </w:rPr>
        <w:t xml:space="preserve"> on their hips, the world may even be a more polite place than it is today, but every once in a while we will all gather on a hill to bury the bodies of dead cities or even </w:t>
      </w:r>
      <w:r w:rsidRPr="006E5F40">
        <w:rPr>
          <w:rStyle w:val="Emphasis"/>
        </w:rPr>
        <w:t>whole nations</w:t>
      </w:r>
      <w:r w:rsidRPr="006E5F40">
        <w:t>.</w:t>
      </w:r>
    </w:p>
    <w:p w:rsidR="00F960FC" w:rsidRDefault="00F960FC" w:rsidP="00F960FC"/>
    <w:p w:rsidR="00DE699D" w:rsidRDefault="00DE699D" w:rsidP="0013779E">
      <w:pPr>
        <w:pStyle w:val="Heading2"/>
      </w:pPr>
      <w:r>
        <w:t>Case</w:t>
      </w:r>
    </w:p>
    <w:p w:rsidR="0013779E" w:rsidRDefault="0013779E" w:rsidP="0013779E">
      <w:pPr>
        <w:pStyle w:val="Heading3"/>
      </w:pPr>
      <w:r>
        <w:t>China war</w:t>
      </w:r>
    </w:p>
    <w:p w:rsidR="0013779E" w:rsidRPr="0013779E" w:rsidRDefault="0013779E" w:rsidP="0013779E"/>
    <w:p w:rsidR="00DE699D" w:rsidRPr="00DE699D" w:rsidRDefault="00DE699D" w:rsidP="00DE699D">
      <w:pPr>
        <w:pStyle w:val="Heading4"/>
      </w:pPr>
      <w:r w:rsidRPr="00DE699D">
        <w:t xml:space="preserve">No War — China won’t sacrifice its economy to annex Taiwan. </w:t>
      </w:r>
    </w:p>
    <w:p w:rsidR="00DE699D" w:rsidRDefault="00DE699D" w:rsidP="00DE699D">
      <w:r w:rsidRPr="00453B53">
        <w:rPr>
          <w:rStyle w:val="Style13ptBold"/>
        </w:rPr>
        <w:t>Cole 15</w:t>
      </w:r>
      <w:r>
        <w:t xml:space="preserve"> — </w:t>
      </w:r>
      <w:r w:rsidRPr="00B62EF6">
        <w:t>J. Michael Cole</w:t>
      </w:r>
      <w:r>
        <w:t xml:space="preserve">, Associate Researcher at the French Centre for Research on Contemporary China, Senior Non-Resident Fellow at the China Policy Institute at the University of Nottingham, China Correspondent for </w:t>
      </w:r>
      <w:r w:rsidRPr="00FF2089">
        <w:rPr>
          <w:i/>
        </w:rPr>
        <w:t xml:space="preserve">Jane's </w:t>
      </w:r>
      <w:proofErr w:type="spellStart"/>
      <w:r w:rsidRPr="00FF2089">
        <w:rPr>
          <w:i/>
        </w:rPr>
        <w:t>Defence</w:t>
      </w:r>
      <w:proofErr w:type="spellEnd"/>
      <w:r w:rsidRPr="00FF2089">
        <w:rPr>
          <w:i/>
        </w:rPr>
        <w:t xml:space="preserve"> Weekly</w:t>
      </w:r>
      <w:r>
        <w:t xml:space="preserve">, Senior Member and Editor in Chief at the Thinking Taiwan Foundation—a Taiwanese English-language publication founded by current Taiwanese President Dr. Tsai </w:t>
      </w:r>
      <w:proofErr w:type="spellStart"/>
      <w:r>
        <w:t>Ing</w:t>
      </w:r>
      <w:proofErr w:type="spellEnd"/>
      <w:r>
        <w:t>-wen that provides</w:t>
      </w:r>
      <w:r w:rsidRPr="00580D7F">
        <w:t xml:space="preserve"> nonpartisan analysis and commentary</w:t>
      </w:r>
      <w:r>
        <w:t xml:space="preserve">, former Deputy News Chief and Reporter for the </w:t>
      </w:r>
      <w:r w:rsidRPr="0007031C">
        <w:rPr>
          <w:i/>
        </w:rPr>
        <w:t>Taipei Times</w:t>
      </w:r>
      <w:r>
        <w:t>, former Analyst with the Canadian Security Intelligence Service, holds a Master’s in War Studies from the Royal Military College of Canada, 2015 (“</w:t>
      </w:r>
      <w:r w:rsidRPr="00ED5F89">
        <w:t>If the Unthinkable Occurred: America Shoul</w:t>
      </w:r>
      <w:r>
        <w:t xml:space="preserve">d Stand Up to China over Taiwan,” </w:t>
      </w:r>
      <w:r>
        <w:rPr>
          <w:i/>
        </w:rPr>
        <w:t>The National Interest</w:t>
      </w:r>
      <w:r>
        <w:t>, May 7</w:t>
      </w:r>
      <w:r w:rsidRPr="00ED5F89">
        <w:rPr>
          <w:vertAlign w:val="superscript"/>
        </w:rPr>
        <w:t>th</w:t>
      </w:r>
      <w:r>
        <w:t xml:space="preserve">, Available Online at </w:t>
      </w:r>
      <w:r w:rsidRPr="00ED5F89">
        <w:t>http://nationalinterest.org/feature/if-the-unthinkable-occured-america-should-stand-china-over-12825?page=show</w:t>
      </w:r>
      <w:r>
        <w:t>, Accessed 06-30-2016)</w:t>
      </w:r>
    </w:p>
    <w:p w:rsidR="00DE699D" w:rsidRDefault="00DE699D" w:rsidP="00DE699D">
      <w:r>
        <w:t xml:space="preserve">Ironically, </w:t>
      </w:r>
      <w:r w:rsidRPr="00D33CD5">
        <w:rPr>
          <w:rStyle w:val="StyleUnderline"/>
          <w:highlight w:val="yellow"/>
        </w:rPr>
        <w:t>White seems</w:t>
      </w:r>
      <w:r w:rsidRPr="008A6AE1">
        <w:rPr>
          <w:rStyle w:val="StyleUnderline"/>
        </w:rPr>
        <w:t xml:space="preserve"> almost </w:t>
      </w:r>
      <w:r w:rsidRPr="00D33CD5">
        <w:rPr>
          <w:rStyle w:val="StyleUnderline"/>
          <w:highlight w:val="yellow"/>
        </w:rPr>
        <w:t>convinced</w:t>
      </w:r>
      <w:r w:rsidRPr="008A6AE1">
        <w:rPr>
          <w:rStyle w:val="StyleUnderline"/>
        </w:rPr>
        <w:t xml:space="preserve"> that </w:t>
      </w:r>
      <w:r w:rsidRPr="00D33CD5">
        <w:rPr>
          <w:rStyle w:val="StyleUnderline"/>
          <w:highlight w:val="yellow"/>
        </w:rPr>
        <w:t>China would</w:t>
      </w:r>
      <w:r w:rsidRPr="008A6AE1">
        <w:rPr>
          <w:rStyle w:val="StyleUnderline"/>
        </w:rPr>
        <w:t xml:space="preserve"> be willing to </w:t>
      </w:r>
      <w:r w:rsidRPr="00D33CD5">
        <w:rPr>
          <w:rStyle w:val="StyleUnderline"/>
          <w:highlight w:val="yellow"/>
        </w:rPr>
        <w:t>engage in nuclear war</w:t>
      </w:r>
      <w:r w:rsidRPr="008A6AE1">
        <w:rPr>
          <w:rStyle w:val="StyleUnderline"/>
        </w:rPr>
        <w:t xml:space="preserve"> over Taiwan, </w:t>
      </w:r>
      <w:r w:rsidRPr="00D33CD5">
        <w:rPr>
          <w:rStyle w:val="StyleUnderline"/>
          <w:highlight w:val="yellow"/>
        </w:rPr>
        <w:t>an assumption that is</w:t>
      </w:r>
      <w:r w:rsidRPr="008A6AE1">
        <w:rPr>
          <w:rStyle w:val="StyleUnderline"/>
        </w:rPr>
        <w:t xml:space="preserve"> both </w:t>
      </w:r>
      <w:r w:rsidRPr="00D33CD5">
        <w:rPr>
          <w:rStyle w:val="StyleUnderline"/>
          <w:highlight w:val="yellow"/>
        </w:rPr>
        <w:t>untested and portrays</w:t>
      </w:r>
      <w:r w:rsidRPr="008A6AE1">
        <w:rPr>
          <w:rStyle w:val="StyleUnderline"/>
        </w:rPr>
        <w:t xml:space="preserve"> the leadership in </w:t>
      </w:r>
      <w:r w:rsidRPr="00D33CD5">
        <w:rPr>
          <w:rStyle w:val="StyleUnderline"/>
          <w:highlight w:val="yellow"/>
        </w:rPr>
        <w:t>Beijing as</w:t>
      </w:r>
      <w:r w:rsidRPr="008A6AE1">
        <w:rPr>
          <w:rStyle w:val="StyleUnderline"/>
        </w:rPr>
        <w:t xml:space="preserve"> a bunch of </w:t>
      </w:r>
      <w:r w:rsidRPr="00D33CD5">
        <w:rPr>
          <w:rStyle w:val="Emphasis"/>
          <w:highlight w:val="yellow"/>
        </w:rPr>
        <w:t>deranged nihilists</w:t>
      </w:r>
      <w:r w:rsidRPr="00D33CD5">
        <w:rPr>
          <w:rStyle w:val="StyleUnderline"/>
          <w:highlight w:val="yellow"/>
        </w:rPr>
        <w:t>. For all its faults, and despite the official rhetoric depicting</w:t>
      </w:r>
      <w:r w:rsidRPr="00DA2537">
        <w:rPr>
          <w:rStyle w:val="StyleUnderline"/>
        </w:rPr>
        <w:t xml:space="preserve"> Taiwan as </w:t>
      </w:r>
      <w:r w:rsidRPr="00D33CD5">
        <w:rPr>
          <w:rStyle w:val="StyleUnderline"/>
          <w:highlight w:val="yellow"/>
        </w:rPr>
        <w:t>a “core issue,” it is</w:t>
      </w:r>
      <w:r>
        <w:t xml:space="preserve"> in my view </w:t>
      </w:r>
      <w:r w:rsidRPr="00D33CD5">
        <w:rPr>
          <w:rStyle w:val="Emphasis"/>
          <w:highlight w:val="yellow"/>
        </w:rPr>
        <w:t>unlikely</w:t>
      </w:r>
      <w:r w:rsidRPr="00D33CD5">
        <w:rPr>
          <w:rStyle w:val="StyleUnderline"/>
          <w:highlight w:val="yellow"/>
        </w:rPr>
        <w:t xml:space="preserve"> that the C</w:t>
      </w:r>
      <w:r>
        <w:t xml:space="preserve">hinese </w:t>
      </w:r>
      <w:r w:rsidRPr="00D33CD5">
        <w:rPr>
          <w:rStyle w:val="StyleUnderline"/>
          <w:highlight w:val="yellow"/>
        </w:rPr>
        <w:t>C</w:t>
      </w:r>
      <w:r>
        <w:t xml:space="preserve">ommunist </w:t>
      </w:r>
      <w:r w:rsidRPr="00D33CD5">
        <w:rPr>
          <w:rStyle w:val="StyleUnderline"/>
          <w:highlight w:val="yellow"/>
        </w:rPr>
        <w:t>P</w:t>
      </w:r>
      <w:r>
        <w:t xml:space="preserve">arty </w:t>
      </w:r>
      <w:r w:rsidRPr="00D33CD5">
        <w:rPr>
          <w:rStyle w:val="StyleUnderline"/>
          <w:highlight w:val="yellow"/>
        </w:rPr>
        <w:t>would unleash its nuclear arsenal over</w:t>
      </w:r>
      <w:r w:rsidRPr="00DA2537">
        <w:rPr>
          <w:rStyle w:val="StyleUnderline"/>
        </w:rPr>
        <w:t xml:space="preserve"> the matter of </w:t>
      </w:r>
      <w:r w:rsidRPr="00D33CD5">
        <w:rPr>
          <w:rStyle w:val="StyleUnderline"/>
          <w:highlight w:val="yellow"/>
        </w:rPr>
        <w:t>Taiwan</w:t>
      </w:r>
      <w:r>
        <w:t xml:space="preserve">; in fact, I would advance that </w:t>
      </w:r>
      <w:r w:rsidRPr="00D33CD5">
        <w:rPr>
          <w:rStyle w:val="StyleUnderline"/>
          <w:highlight w:val="yellow"/>
        </w:rPr>
        <w:t>it is</w:t>
      </w:r>
      <w:r w:rsidRPr="00DA2537">
        <w:rPr>
          <w:rStyle w:val="StyleUnderline"/>
        </w:rPr>
        <w:t xml:space="preserve"> probably </w:t>
      </w:r>
      <w:r w:rsidRPr="00D33CD5">
        <w:rPr>
          <w:rStyle w:val="Emphasis"/>
          <w:highlight w:val="yellow"/>
        </w:rPr>
        <w:t>unwilling to gamble China’s economy</w:t>
      </w:r>
      <w:r w:rsidRPr="00DA2537">
        <w:rPr>
          <w:rStyle w:val="StyleUnderline"/>
        </w:rPr>
        <w:t xml:space="preserve"> over Taiwan by launching major military operations—all the more so if there is a promise that such a course of action would result in a concerted response on the part of the international community. The logic of deterrence is that it diminishes the likelihood that the international community would be faced with the maximalist options given us by White</w:t>
      </w:r>
      <w:r>
        <w:t>. (The bluster only works if we believe it—and Beijing wants us to believe it just like the good professor seems to do—as winning without a fight is a foundational elemen</w:t>
      </w:r>
      <w:r w:rsidR="00E67A7F">
        <w:t>t of Chinese military strategy.</w:t>
      </w:r>
      <w:r w:rsidR="00E67A7F">
        <w:rPr>
          <w:rFonts w:eastAsiaTheme="minorEastAsia"/>
          <w:lang w:eastAsia="zh-TW"/>
        </w:rPr>
        <w:t>)</w:t>
      </w:r>
    </w:p>
    <w:p w:rsidR="00DE699D" w:rsidRPr="00B51609" w:rsidRDefault="00DE699D" w:rsidP="00DE699D">
      <w:pPr>
        <w:pStyle w:val="Heading4"/>
      </w:pPr>
      <w:r w:rsidRPr="005434B1">
        <w:rPr>
          <w:u w:val="single"/>
        </w:rPr>
        <w:t>Turn</w:t>
      </w:r>
      <w:r>
        <w:t xml:space="preserve"> — the plan causes </w:t>
      </w:r>
      <w:r>
        <w:rPr>
          <w:u w:val="single"/>
        </w:rPr>
        <w:t>China-Taiwan</w:t>
      </w:r>
      <w:r>
        <w:t xml:space="preserve"> war. Taiwan won’t go down without a fight. </w:t>
      </w:r>
    </w:p>
    <w:p w:rsidR="00DE699D" w:rsidRDefault="00DE699D" w:rsidP="00DE699D">
      <w:r w:rsidRPr="00124E8E">
        <w:rPr>
          <w:rStyle w:val="Style13ptBold"/>
        </w:rPr>
        <w:t xml:space="preserve">Roy </w:t>
      </w:r>
      <w:r>
        <w:rPr>
          <w:rStyle w:val="Style13ptBold"/>
        </w:rPr>
        <w:t>12</w:t>
      </w:r>
      <w:r>
        <w:t xml:space="preserve"> — </w:t>
      </w:r>
      <w:r w:rsidRPr="001B2E85">
        <w:t>Denny Roy</w:t>
      </w:r>
      <w:r>
        <w:t xml:space="preserve">, </w:t>
      </w:r>
      <w:r w:rsidRPr="00664705">
        <w:t xml:space="preserve">Senior Fellow and Supervisor of </w:t>
      </w:r>
      <w:r>
        <w:t xml:space="preserve">the </w:t>
      </w:r>
      <w:r w:rsidRPr="00664705">
        <w:t>POSCO Fellowship Program</w:t>
      </w:r>
      <w:r>
        <w:t xml:space="preserve"> at the East-West Center—</w:t>
      </w:r>
      <w:r w:rsidRPr="00664705">
        <w:t>a U.S.-based institution for public diplomacy in the Asia Pacific region</w:t>
      </w:r>
      <w:r>
        <w:t xml:space="preserve">, former Professor at the </w:t>
      </w:r>
      <w:r w:rsidRPr="00255FD2">
        <w:t>Asia-Pacific Center for Security Studies in Honolulu</w:t>
      </w:r>
      <w:r>
        <w:t>, former Faculty M</w:t>
      </w:r>
      <w:r w:rsidRPr="00255FD2">
        <w:t>ember in the National Security Affairs Department at the Naval Postgraduate School</w:t>
      </w:r>
      <w:r>
        <w:t xml:space="preserve">, former </w:t>
      </w:r>
      <w:r w:rsidRPr="00255FD2">
        <w:t xml:space="preserve">Research Fellow with the Strategic and </w:t>
      </w:r>
      <w:proofErr w:type="spellStart"/>
      <w:r w:rsidRPr="00255FD2">
        <w:t>Defence</w:t>
      </w:r>
      <w:proofErr w:type="spellEnd"/>
      <w:r w:rsidRPr="00255FD2">
        <w:t xml:space="preserve"> Studies Centre at the Australian National University in Canberra</w:t>
      </w:r>
      <w:r>
        <w:t>, holds a Ph.D. in Political Science from the</w:t>
      </w:r>
      <w:r w:rsidRPr="00255FD2">
        <w:t xml:space="preserve"> University of Chicago</w:t>
      </w:r>
      <w:r>
        <w:t>, 2012 (“</w:t>
      </w:r>
      <w:r w:rsidRPr="00135995">
        <w:t>Why the U.S. shouldn't abandon Taiwan</w:t>
      </w:r>
      <w:r>
        <w:t xml:space="preserve">,” </w:t>
      </w:r>
      <w:r>
        <w:rPr>
          <w:i/>
        </w:rPr>
        <w:t>Time</w:t>
      </w:r>
      <w:r>
        <w:t>, December 6</w:t>
      </w:r>
      <w:r w:rsidRPr="00135995">
        <w:rPr>
          <w:vertAlign w:val="superscript"/>
        </w:rPr>
        <w:t>th</w:t>
      </w:r>
      <w:r>
        <w:t xml:space="preserve">, Available Online at </w:t>
      </w:r>
      <w:r w:rsidRPr="00135995">
        <w:t>http://globalpublicsquare.blogs.cnn.com/2012/12/06/why-the-u-s-shouldnt-abandon-taiwan/</w:t>
      </w:r>
      <w:r>
        <w:t>, Accessed 06-28-2016)</w:t>
      </w:r>
    </w:p>
    <w:p w:rsidR="00DE699D" w:rsidRDefault="00DE699D" w:rsidP="00DE699D">
      <w:r w:rsidRPr="00B51609">
        <w:rPr>
          <w:rStyle w:val="StyleUnderline"/>
          <w:highlight w:val="yellow"/>
        </w:rPr>
        <w:t>Advocates</w:t>
      </w:r>
      <w:r w:rsidRPr="00E91DA3">
        <w:rPr>
          <w:rStyle w:val="StyleUnderline"/>
        </w:rPr>
        <w:t xml:space="preserve"> of abandoning Taiwan </w:t>
      </w:r>
      <w:r w:rsidRPr="00B51609">
        <w:rPr>
          <w:rStyle w:val="StyleUnderline"/>
          <w:highlight w:val="yellow"/>
        </w:rPr>
        <w:t>may erroneously believe</w:t>
      </w:r>
      <w:r w:rsidRPr="00E91DA3">
        <w:rPr>
          <w:rStyle w:val="StyleUnderline"/>
        </w:rPr>
        <w:t xml:space="preserve"> that </w:t>
      </w:r>
      <w:r w:rsidRPr="00B51609">
        <w:rPr>
          <w:rStyle w:val="StyleUnderline"/>
          <w:highlight w:val="yellow"/>
        </w:rPr>
        <w:t>halting</w:t>
      </w:r>
      <w:r w:rsidRPr="00E91DA3">
        <w:rPr>
          <w:rStyle w:val="StyleUnderline"/>
        </w:rPr>
        <w:t xml:space="preserve"> U.S. military and diplomatic </w:t>
      </w:r>
      <w:r w:rsidRPr="00B51609">
        <w:rPr>
          <w:rStyle w:val="StyleUnderline"/>
          <w:highlight w:val="yellow"/>
        </w:rPr>
        <w:t>support</w:t>
      </w:r>
      <w:r w:rsidRPr="00E91DA3">
        <w:rPr>
          <w:rStyle w:val="StyleUnderline"/>
        </w:rPr>
        <w:t xml:space="preserve"> for Taipei </w:t>
      </w:r>
      <w:r w:rsidRPr="00B51609">
        <w:rPr>
          <w:rStyle w:val="StyleUnderline"/>
          <w:highlight w:val="yellow"/>
        </w:rPr>
        <w:t>would reduce tensions</w:t>
      </w:r>
      <w:r w:rsidRPr="00E91DA3">
        <w:rPr>
          <w:rStyle w:val="StyleUnderline"/>
        </w:rPr>
        <w:t xml:space="preserve"> in East Asia. This is certainly what Beijing would have us believe</w:t>
      </w:r>
      <w:r>
        <w:t xml:space="preserve">. According to Chinese officials and commentators, U.S. assistance to Taipei is all that stands in the way of peaceful unification, and without it the people of Taiwan would stop resisting and accept Beijing’s terms for unification.  </w:t>
      </w:r>
      <w:r w:rsidRPr="00B51609">
        <w:rPr>
          <w:rStyle w:val="StyleUnderline"/>
          <w:highlight w:val="yellow"/>
        </w:rPr>
        <w:t>This</w:t>
      </w:r>
      <w:r w:rsidRPr="00E91DA3">
        <w:rPr>
          <w:rStyle w:val="StyleUnderline"/>
        </w:rPr>
        <w:t xml:space="preserve"> premise</w:t>
      </w:r>
      <w:r>
        <w:t xml:space="preserve">, however, </w:t>
      </w:r>
      <w:r w:rsidRPr="00B51609">
        <w:rPr>
          <w:rStyle w:val="StyleUnderline"/>
          <w:highlight w:val="yellow"/>
        </w:rPr>
        <w:t>ignores</w:t>
      </w:r>
      <w:r w:rsidRPr="00E91DA3">
        <w:rPr>
          <w:rStyle w:val="StyleUnderline"/>
        </w:rPr>
        <w:t xml:space="preserve"> an important reality: </w:t>
      </w:r>
      <w:r w:rsidRPr="00B51609">
        <w:rPr>
          <w:rStyle w:val="StyleUnderline"/>
          <w:highlight w:val="yellow"/>
        </w:rPr>
        <w:t>the main obstacle to unification is</w:t>
      </w:r>
      <w:r w:rsidRPr="00E91DA3">
        <w:rPr>
          <w:rStyle w:val="StyleUnderline"/>
        </w:rPr>
        <w:t xml:space="preserve"> not U.S. arms sales, but rather </w:t>
      </w:r>
      <w:r w:rsidRPr="00B51609">
        <w:rPr>
          <w:rStyle w:val="StyleUnderline"/>
          <w:highlight w:val="yellow"/>
        </w:rPr>
        <w:t>Taiwanese nationalism</w:t>
      </w:r>
      <w:r w:rsidRPr="00E91DA3">
        <w:rPr>
          <w:rStyle w:val="StyleUnderline"/>
        </w:rPr>
        <w:t xml:space="preserve"> and the wish of nearly all Taiwan’s people not to be ruled by the C</w:t>
      </w:r>
      <w:r>
        <w:t xml:space="preserve">hinese </w:t>
      </w:r>
      <w:r w:rsidRPr="00E91DA3">
        <w:rPr>
          <w:rStyle w:val="StyleUnderline"/>
        </w:rPr>
        <w:t>C</w:t>
      </w:r>
      <w:r>
        <w:t xml:space="preserve">ommunist </w:t>
      </w:r>
      <w:r w:rsidRPr="00E91DA3">
        <w:rPr>
          <w:rStyle w:val="StyleUnderline"/>
        </w:rPr>
        <w:t>P</w:t>
      </w:r>
      <w:r>
        <w:t xml:space="preserve">arty. Thus, </w:t>
      </w:r>
      <w:r w:rsidRPr="00B51609">
        <w:rPr>
          <w:rStyle w:val="StyleUnderline"/>
          <w:highlight w:val="yellow"/>
        </w:rPr>
        <w:t>withdrawal of U.S. support would not</w:t>
      </w:r>
      <w:r w:rsidRPr="00E91DA3">
        <w:rPr>
          <w:rStyle w:val="StyleUnderline"/>
        </w:rPr>
        <w:t xml:space="preserve"> necessarily </w:t>
      </w:r>
      <w:r w:rsidRPr="00B51609">
        <w:rPr>
          <w:rStyle w:val="StyleUnderline"/>
          <w:highlight w:val="yellow"/>
        </w:rPr>
        <w:t>lead to a peaceful resolution</w:t>
      </w:r>
      <w:r w:rsidRPr="00E91DA3">
        <w:rPr>
          <w:rStyle w:val="StyleUnderline"/>
        </w:rPr>
        <w:t xml:space="preserve"> of the cross-Strait imbroglio. </w:t>
      </w:r>
      <w:r w:rsidRPr="00B51609">
        <w:rPr>
          <w:rStyle w:val="StyleUnderline"/>
          <w:highlight w:val="yellow"/>
        </w:rPr>
        <w:t xml:space="preserve">The opposite outcome is </w:t>
      </w:r>
      <w:r w:rsidRPr="00B51609">
        <w:rPr>
          <w:rStyle w:val="Emphasis"/>
          <w:highlight w:val="yellow"/>
        </w:rPr>
        <w:t>at least as likely</w:t>
      </w:r>
      <w:r w:rsidRPr="00B51609">
        <w:rPr>
          <w:rStyle w:val="StyleUnderline"/>
          <w:highlight w:val="yellow"/>
        </w:rPr>
        <w:t>. Deterrence against an attack by the P</w:t>
      </w:r>
      <w:r>
        <w:t xml:space="preserve">eople’s </w:t>
      </w:r>
      <w:r w:rsidRPr="00B51609">
        <w:rPr>
          <w:rStyle w:val="StyleUnderline"/>
          <w:highlight w:val="yellow"/>
        </w:rPr>
        <w:t>L</w:t>
      </w:r>
      <w:r>
        <w:t xml:space="preserve">iberation </w:t>
      </w:r>
      <w:r w:rsidRPr="00B51609">
        <w:rPr>
          <w:rStyle w:val="StyleUnderline"/>
          <w:highlight w:val="yellow"/>
        </w:rPr>
        <w:t>A</w:t>
      </w:r>
      <w:r>
        <w:t xml:space="preserve">rmy </w:t>
      </w:r>
      <w:r w:rsidRPr="00B51609">
        <w:rPr>
          <w:rStyle w:val="StyleUnderline"/>
          <w:highlight w:val="yellow"/>
        </w:rPr>
        <w:t>would be weakened, while Taiwan’s people may</w:t>
      </w:r>
      <w:r w:rsidRPr="00E91DA3">
        <w:rPr>
          <w:rStyle w:val="StyleUnderline"/>
        </w:rPr>
        <w:t xml:space="preserve"> well </w:t>
      </w:r>
      <w:r w:rsidRPr="00B51609">
        <w:rPr>
          <w:rStyle w:val="Emphasis"/>
          <w:highlight w:val="yellow"/>
        </w:rPr>
        <w:t>choose to fight rather than capitulate</w:t>
      </w:r>
      <w:r>
        <w:t>.</w:t>
      </w:r>
    </w:p>
    <w:p w:rsidR="00DE699D" w:rsidRDefault="00DE699D" w:rsidP="00DE699D"/>
    <w:p w:rsidR="00041E60" w:rsidRPr="00041E60" w:rsidRDefault="00041E60" w:rsidP="00041E60">
      <w:pPr>
        <w:pStyle w:val="Heading4"/>
      </w:pPr>
      <w:r>
        <w:t>Economic deterrence means China won’t disrupt the South China Sea</w:t>
      </w:r>
    </w:p>
    <w:p w:rsidR="00041E60" w:rsidRPr="00041E60" w:rsidRDefault="00041E60" w:rsidP="00041E60">
      <w:pPr>
        <w:rPr>
          <w:rStyle w:val="Style13ptBold"/>
        </w:rPr>
      </w:pPr>
      <w:r w:rsidRPr="00041E60">
        <w:rPr>
          <w:rStyle w:val="Style13ptBold"/>
        </w:rPr>
        <w:t xml:space="preserve">Voice of America News, October 15, 2015, Oil Shipments Steady as South China Sea Dispute Heats Up, </w:t>
      </w:r>
      <w:hyperlink r:id="rId7" w:history="1">
        <w:r w:rsidRPr="00041E60">
          <w:rPr>
            <w:rStyle w:val="Style13ptBold"/>
          </w:rPr>
          <w:t>http://www.voanews.com/author/4677.html</w:t>
        </w:r>
      </w:hyperlink>
      <w:r w:rsidRPr="00041E60">
        <w:rPr>
          <w:rStyle w:val="Style13ptBold"/>
        </w:rPr>
        <w:t xml:space="preserve"> DOA: 2-27-16</w:t>
      </w:r>
    </w:p>
    <w:p w:rsidR="00041E60" w:rsidRPr="00041E60" w:rsidRDefault="00041E60" w:rsidP="00041E60">
      <w:pPr>
        <w:spacing w:before="120"/>
        <w:rPr>
          <w:rFonts w:asciiTheme="minorHAnsi" w:hAnsiTheme="minorHAnsi" w:cs="Arial"/>
          <w:b/>
          <w:color w:val="000000" w:themeColor="text1"/>
          <w:u w:val="single"/>
        </w:rPr>
      </w:pPr>
      <w:r w:rsidRPr="00041E60">
        <w:rPr>
          <w:rFonts w:asciiTheme="minorHAnsi" w:hAnsiTheme="minorHAnsi" w:cs="Arial"/>
          <w:color w:val="000000" w:themeColor="text1"/>
        </w:rPr>
        <w:t xml:space="preserve">With the United States poised to step up naval patrols within disputed maritime borders of the </w:t>
      </w:r>
      <w:r w:rsidRPr="00041E60">
        <w:rPr>
          <w:rFonts w:asciiTheme="minorHAnsi" w:hAnsiTheme="minorHAnsi" w:cs="Arial"/>
          <w:bCs/>
          <w:color w:val="000000" w:themeColor="text1"/>
        </w:rPr>
        <w:t>South China Sea</w:t>
      </w:r>
      <w:r w:rsidRPr="00041E60">
        <w:rPr>
          <w:rFonts w:asciiTheme="minorHAnsi" w:hAnsiTheme="minorHAnsi" w:cs="Arial"/>
          <w:color w:val="000000" w:themeColor="text1"/>
        </w:rPr>
        <w:t xml:space="preserve">, </w:t>
      </w:r>
      <w:r w:rsidRPr="00041E60">
        <w:rPr>
          <w:rFonts w:asciiTheme="minorHAnsi" w:hAnsiTheme="minorHAnsi" w:cs="Arial"/>
          <w:b/>
          <w:color w:val="000000" w:themeColor="text1"/>
          <w:u w:val="single"/>
        </w:rPr>
        <w:t xml:space="preserve">energy analysts are downplaying worries about potential clashes with China over a waterway that sees one-third of the world's waterborne traded oil passing through its shipping lanes. </w:t>
      </w:r>
      <w:r w:rsidRPr="00041E60">
        <w:rPr>
          <w:rFonts w:asciiTheme="minorHAnsi" w:hAnsiTheme="minorHAnsi" w:cs="Arial"/>
          <w:color w:val="000000" w:themeColor="text1"/>
        </w:rPr>
        <w:t xml:space="preserve">The 15 million barrels of oil transported daily through the Malacca Strait and </w:t>
      </w:r>
      <w:r w:rsidRPr="00041E60">
        <w:rPr>
          <w:rFonts w:asciiTheme="minorHAnsi" w:hAnsiTheme="minorHAnsi" w:cs="Arial"/>
          <w:bCs/>
          <w:color w:val="000000" w:themeColor="text1"/>
        </w:rPr>
        <w:t>South China Sea</w:t>
      </w:r>
      <w:r w:rsidRPr="00041E60">
        <w:rPr>
          <w:rFonts w:asciiTheme="minorHAnsi" w:hAnsiTheme="minorHAnsi" w:cs="Arial"/>
          <w:color w:val="000000" w:themeColor="text1"/>
        </w:rPr>
        <w:t xml:space="preserve"> en route to East Asia are triple the amount that moves through the Suez Canal and more than five times the tonnage that transits the Panama Canal. </w:t>
      </w:r>
      <w:r w:rsidRPr="00041E60">
        <w:rPr>
          <w:rFonts w:asciiTheme="minorHAnsi" w:hAnsiTheme="minorHAnsi" w:cs="Arial"/>
          <w:b/>
          <w:color w:val="000000" w:themeColor="text1"/>
          <w:u w:val="single"/>
        </w:rPr>
        <w:t xml:space="preserve"> </w:t>
      </w:r>
      <w:r w:rsidRPr="00041E60">
        <w:rPr>
          <w:rFonts w:asciiTheme="minorHAnsi" w:hAnsiTheme="minorHAnsi" w:cs="Arial"/>
          <w:color w:val="000000" w:themeColor="text1"/>
        </w:rPr>
        <w:t>The volume of shipping through the sea's waters has skyrocketed as China and ASEAN nations increased international trade and oil imports. China and Japan by themselves rank as two of the top five consumers and importers of oil in the world.</w:t>
      </w:r>
      <w:r w:rsidRPr="00041E60">
        <w:rPr>
          <w:rFonts w:asciiTheme="minorHAnsi" w:hAnsiTheme="minorHAnsi" w:cs="Arial"/>
          <w:b/>
          <w:color w:val="000000" w:themeColor="text1"/>
          <w:u w:val="single"/>
        </w:rPr>
        <w:t xml:space="preserve"> </w:t>
      </w:r>
      <w:r w:rsidRPr="00041E60">
        <w:rPr>
          <w:rFonts w:asciiTheme="minorHAnsi" w:hAnsiTheme="minorHAnsi" w:cs="Arial"/>
          <w:color w:val="000000" w:themeColor="text1"/>
        </w:rPr>
        <w:t>"</w:t>
      </w:r>
      <w:r w:rsidRPr="00041E60">
        <w:rPr>
          <w:rFonts w:asciiTheme="minorHAnsi" w:hAnsiTheme="minorHAnsi" w:cs="Arial"/>
          <w:b/>
          <w:color w:val="000000" w:themeColor="text1"/>
          <w:u w:val="single"/>
        </w:rPr>
        <w:t xml:space="preserve">Any increased rhetoric caused by U.S. warship [maneuvers] should not affect the region's underlying energy markets," said Matt Smith, an analyst at </w:t>
      </w:r>
      <w:proofErr w:type="spellStart"/>
      <w:r w:rsidRPr="00041E60">
        <w:rPr>
          <w:rFonts w:asciiTheme="minorHAnsi" w:hAnsiTheme="minorHAnsi" w:cs="Arial"/>
          <w:b/>
          <w:color w:val="000000" w:themeColor="text1"/>
          <w:u w:val="single"/>
        </w:rPr>
        <w:t>ClipperData</w:t>
      </w:r>
      <w:proofErr w:type="spellEnd"/>
      <w:r w:rsidRPr="00041E60">
        <w:rPr>
          <w:rFonts w:asciiTheme="minorHAnsi" w:hAnsiTheme="minorHAnsi" w:cs="Arial"/>
          <w:b/>
          <w:color w:val="000000" w:themeColor="text1"/>
          <w:u w:val="single"/>
        </w:rPr>
        <w:t xml:space="preserve">, which tracks global flows of waterborne crude oil. "China imports 5.5 million barrels of waterborne oil per day, the vast majority through the </w:t>
      </w:r>
      <w:r w:rsidRPr="00041E60">
        <w:rPr>
          <w:rFonts w:asciiTheme="minorHAnsi" w:hAnsiTheme="minorHAnsi" w:cs="Arial"/>
          <w:b/>
          <w:bCs/>
          <w:color w:val="000000" w:themeColor="text1"/>
          <w:u w:val="single"/>
        </w:rPr>
        <w:t>South China Sea</w:t>
      </w:r>
      <w:r w:rsidRPr="00041E60">
        <w:rPr>
          <w:rFonts w:asciiTheme="minorHAnsi" w:hAnsiTheme="minorHAnsi" w:cs="Arial"/>
          <w:color w:val="000000" w:themeColor="text1"/>
        </w:rPr>
        <w:t>," Smith said. "</w:t>
      </w:r>
      <w:r w:rsidRPr="00041E60">
        <w:rPr>
          <w:rFonts w:asciiTheme="minorHAnsi" w:hAnsiTheme="minorHAnsi" w:cs="Arial"/>
          <w:b/>
          <w:color w:val="000000" w:themeColor="text1"/>
          <w:u w:val="single"/>
        </w:rPr>
        <w:t xml:space="preserve">That's 50 percent of China's daily consumption. They need those oil flows to continue." </w:t>
      </w:r>
      <w:r w:rsidRPr="00041E60">
        <w:rPr>
          <w:rFonts w:asciiTheme="minorHAnsi" w:hAnsiTheme="minorHAnsi" w:cs="Arial"/>
          <w:color w:val="000000" w:themeColor="text1"/>
        </w:rPr>
        <w:t>US Navy</w:t>
      </w:r>
      <w:r w:rsidRPr="00041E60">
        <w:rPr>
          <w:rFonts w:asciiTheme="minorHAnsi" w:hAnsiTheme="minorHAnsi" w:cs="Arial"/>
          <w:b/>
          <w:color w:val="000000" w:themeColor="text1"/>
          <w:u w:val="single"/>
        </w:rPr>
        <w:t xml:space="preserve"> </w:t>
      </w:r>
      <w:r w:rsidRPr="00041E60">
        <w:rPr>
          <w:rFonts w:asciiTheme="minorHAnsi" w:hAnsiTheme="minorHAnsi" w:cs="Arial"/>
          <w:color w:val="000000" w:themeColor="text1"/>
        </w:rPr>
        <w:t>Reports suggest that within days the U.S. Navy could sail warships inside the 22-kilometer territorial zones around the artificial islands China is building in the disputed Spratly archipelago. Beijing considers these areas a legitimate extension of its territory.</w:t>
      </w:r>
      <w:r w:rsidRPr="00041E60">
        <w:rPr>
          <w:rFonts w:asciiTheme="minorHAnsi" w:hAnsiTheme="minorHAnsi" w:cs="Arial"/>
          <w:b/>
          <w:color w:val="000000" w:themeColor="text1"/>
          <w:u w:val="single"/>
        </w:rPr>
        <w:t xml:space="preserve"> </w:t>
      </w:r>
      <w:r w:rsidRPr="00041E60">
        <w:rPr>
          <w:rFonts w:asciiTheme="minorHAnsi" w:hAnsiTheme="minorHAnsi" w:cs="Arial"/>
          <w:color w:val="000000" w:themeColor="text1"/>
        </w:rPr>
        <w:t xml:space="preserve">U.S. Defense Secretary Ash Carter, who has called on Beijing to stop the construction, this week insisted the U.S. will "fly, sail and operate wherever international law allows," noting that the </w:t>
      </w:r>
      <w:r w:rsidRPr="00041E60">
        <w:rPr>
          <w:rFonts w:asciiTheme="minorHAnsi" w:hAnsiTheme="minorHAnsi" w:cs="Arial"/>
          <w:bCs/>
          <w:color w:val="000000" w:themeColor="text1"/>
        </w:rPr>
        <w:t>South China Sea</w:t>
      </w:r>
      <w:r w:rsidRPr="00041E60">
        <w:rPr>
          <w:rFonts w:asciiTheme="minorHAnsi" w:hAnsiTheme="minorHAnsi" w:cs="Arial"/>
          <w:color w:val="000000" w:themeColor="text1"/>
        </w:rPr>
        <w:t xml:space="preserve"> is not an exception to that policy. China's Foreign Ministry has warned against engaging in "provocative behavior" in the </w:t>
      </w:r>
      <w:r w:rsidRPr="00041E60">
        <w:rPr>
          <w:rFonts w:asciiTheme="minorHAnsi" w:hAnsiTheme="minorHAnsi" w:cs="Arial"/>
          <w:bCs/>
          <w:color w:val="000000" w:themeColor="text1"/>
        </w:rPr>
        <w:t>South China Sea</w:t>
      </w:r>
      <w:r w:rsidRPr="00041E60">
        <w:rPr>
          <w:rFonts w:asciiTheme="minorHAnsi" w:hAnsiTheme="minorHAnsi" w:cs="Arial"/>
          <w:color w:val="000000" w:themeColor="text1"/>
        </w:rPr>
        <w:t xml:space="preserve">, and vowed it will "never allow any country to violate" its territorial waters or airspace. Swaths of the </w:t>
      </w:r>
      <w:r w:rsidRPr="00041E60">
        <w:rPr>
          <w:rFonts w:asciiTheme="minorHAnsi" w:hAnsiTheme="minorHAnsi" w:cs="Arial"/>
          <w:bCs/>
          <w:color w:val="000000" w:themeColor="text1"/>
        </w:rPr>
        <w:t>South China Sea</w:t>
      </w:r>
      <w:r w:rsidRPr="00041E60">
        <w:rPr>
          <w:rFonts w:asciiTheme="minorHAnsi" w:hAnsiTheme="minorHAnsi" w:cs="Arial"/>
          <w:color w:val="000000" w:themeColor="text1"/>
        </w:rPr>
        <w:t xml:space="preserve"> are also claimed by the Philippines, Vietnam, Taiwan, Brunei and Malaysia. Beneath its floor, the waterway holds proven oil and natural gas deposits of significant importance to these smaller nations at odds with Beijing. The reserves also represent energy security for China's large, growing economy. But it's the nearly 30 percent of global maritime trade traversing the sea's vital shipping lanes that greases so many economic wheels. Heated rhetoric </w:t>
      </w:r>
      <w:proofErr w:type="gramStart"/>
      <w:r w:rsidRPr="00041E60">
        <w:rPr>
          <w:rFonts w:asciiTheme="minorHAnsi" w:hAnsiTheme="minorHAnsi" w:cs="Arial"/>
          <w:b/>
          <w:color w:val="000000" w:themeColor="text1"/>
          <w:u w:val="single"/>
        </w:rPr>
        <w:t>These</w:t>
      </w:r>
      <w:proofErr w:type="gramEnd"/>
      <w:r w:rsidRPr="00041E60">
        <w:rPr>
          <w:rFonts w:asciiTheme="minorHAnsi" w:hAnsiTheme="minorHAnsi" w:cs="Arial"/>
          <w:b/>
          <w:color w:val="000000" w:themeColor="text1"/>
          <w:u w:val="single"/>
        </w:rPr>
        <w:t xml:space="preserve"> shared interests are why, despite the heated rhetoric, the potential to disrupt global oil flows is small and there have been no changes in shipping patterns or orders thus far, some energy analysts say</w:t>
      </w:r>
      <w:r w:rsidRPr="00041E60">
        <w:rPr>
          <w:rFonts w:asciiTheme="minorHAnsi" w:hAnsiTheme="minorHAnsi" w:cs="Arial"/>
          <w:color w:val="000000" w:themeColor="text1"/>
        </w:rPr>
        <w:t xml:space="preserve">. </w:t>
      </w:r>
      <w:r w:rsidRPr="00041E60">
        <w:rPr>
          <w:rFonts w:asciiTheme="minorHAnsi" w:hAnsiTheme="minorHAnsi" w:cs="Arial"/>
          <w:b/>
          <w:color w:val="000000" w:themeColor="text1"/>
          <w:u w:val="single"/>
        </w:rPr>
        <w:t>"China's basic strategy is push, push, but don't break," said David Rosenberg, professor of political science at Middlebury College</w:t>
      </w:r>
      <w:r w:rsidRPr="00041E60">
        <w:rPr>
          <w:rFonts w:asciiTheme="minorHAnsi" w:hAnsiTheme="minorHAnsi" w:cs="Arial"/>
          <w:color w:val="000000" w:themeColor="text1"/>
        </w:rPr>
        <w:t>. "China will increase pressure but not disrupt the oil or container trade that's a vital part of its existence</w:t>
      </w:r>
      <w:proofErr w:type="gramStart"/>
      <w:r w:rsidRPr="00041E60">
        <w:rPr>
          <w:rFonts w:asciiTheme="minorHAnsi" w:hAnsiTheme="minorHAnsi" w:cs="Arial"/>
          <w:color w:val="000000" w:themeColor="text1"/>
        </w:rPr>
        <w:t>.</w:t>
      </w:r>
      <w:r w:rsidRPr="00041E60">
        <w:rPr>
          <w:rFonts w:asciiTheme="minorHAnsi" w:hAnsiTheme="minorHAnsi" w:cs="Arial"/>
          <w:b/>
          <w:color w:val="000000" w:themeColor="text1"/>
          <w:u w:val="single"/>
        </w:rPr>
        <w:t xml:space="preserve"> </w:t>
      </w:r>
      <w:r w:rsidRPr="00041E60">
        <w:rPr>
          <w:rFonts w:asciiTheme="minorHAnsi" w:hAnsiTheme="minorHAnsi" w:cs="Arial"/>
          <w:color w:val="000000" w:themeColor="text1"/>
        </w:rPr>
        <w:t>"</w:t>
      </w:r>
      <w:proofErr w:type="gramEnd"/>
      <w:r w:rsidRPr="00041E60">
        <w:rPr>
          <w:rFonts w:asciiTheme="minorHAnsi" w:hAnsiTheme="minorHAnsi" w:cs="Arial"/>
          <w:color w:val="000000" w:themeColor="text1"/>
        </w:rPr>
        <w:t>For their part, the U.S. and Japan have taken clear steps to assert freedom of the seas, and it's very important they do this," Rosenberg added.</w:t>
      </w:r>
      <w:r w:rsidRPr="00041E60">
        <w:rPr>
          <w:rFonts w:asciiTheme="minorHAnsi" w:hAnsiTheme="minorHAnsi" w:cs="Arial"/>
          <w:b/>
          <w:color w:val="000000" w:themeColor="text1"/>
          <w:u w:val="single"/>
        </w:rPr>
        <w:t xml:space="preserve"> </w:t>
      </w:r>
      <w:r w:rsidRPr="00041E60">
        <w:rPr>
          <w:rFonts w:asciiTheme="minorHAnsi" w:hAnsiTheme="minorHAnsi" w:cs="Arial"/>
          <w:color w:val="000000" w:themeColor="text1"/>
        </w:rPr>
        <w:t xml:space="preserve">Eight out of 10 of the world's busiest container ports are located in the Indian Ocean, the </w:t>
      </w:r>
      <w:r w:rsidRPr="00041E60">
        <w:rPr>
          <w:rFonts w:asciiTheme="minorHAnsi" w:hAnsiTheme="minorHAnsi" w:cs="Arial"/>
          <w:bCs/>
          <w:color w:val="000000" w:themeColor="text1"/>
        </w:rPr>
        <w:t>South China Sea</w:t>
      </w:r>
      <w:r w:rsidRPr="00041E60">
        <w:rPr>
          <w:rFonts w:asciiTheme="minorHAnsi" w:hAnsiTheme="minorHAnsi" w:cs="Arial"/>
          <w:color w:val="000000" w:themeColor="text1"/>
        </w:rPr>
        <w:t xml:space="preserve"> and East China Sea region. Other global hot spots worry oil traders more.</w:t>
      </w:r>
      <w:r w:rsidRPr="00041E60">
        <w:rPr>
          <w:rFonts w:asciiTheme="minorHAnsi" w:hAnsiTheme="minorHAnsi" w:cs="Arial"/>
          <w:b/>
          <w:color w:val="000000" w:themeColor="text1"/>
          <w:u w:val="single"/>
        </w:rPr>
        <w:t xml:space="preserve"> </w:t>
      </w:r>
      <w:r w:rsidRPr="00041E60">
        <w:rPr>
          <w:rFonts w:asciiTheme="minorHAnsi" w:hAnsiTheme="minorHAnsi" w:cs="Arial"/>
          <w:color w:val="000000" w:themeColor="text1"/>
        </w:rPr>
        <w:t>"[</w:t>
      </w:r>
      <w:r w:rsidRPr="00041E60">
        <w:rPr>
          <w:rFonts w:asciiTheme="minorHAnsi" w:hAnsiTheme="minorHAnsi" w:cs="Arial"/>
          <w:b/>
          <w:color w:val="000000" w:themeColor="text1"/>
          <w:u w:val="single"/>
        </w:rPr>
        <w:t xml:space="preserve">The </w:t>
      </w:r>
      <w:r w:rsidRPr="00041E60">
        <w:rPr>
          <w:rFonts w:asciiTheme="minorHAnsi" w:hAnsiTheme="minorHAnsi" w:cs="Arial"/>
          <w:b/>
          <w:bCs/>
          <w:color w:val="000000" w:themeColor="text1"/>
          <w:u w:val="single"/>
        </w:rPr>
        <w:t>South China Sea</w:t>
      </w:r>
      <w:r w:rsidRPr="00041E60">
        <w:rPr>
          <w:rFonts w:asciiTheme="minorHAnsi" w:hAnsiTheme="minorHAnsi" w:cs="Arial"/>
          <w:b/>
          <w:color w:val="000000" w:themeColor="text1"/>
          <w:u w:val="single"/>
        </w:rPr>
        <w:t xml:space="preserve"> issue] really hasn't attracted much attention and it's not going to trigger much of an oil price response</w:t>
      </w:r>
      <w:r w:rsidRPr="00041E60">
        <w:rPr>
          <w:rFonts w:asciiTheme="minorHAnsi" w:hAnsiTheme="minorHAnsi" w:cs="Arial"/>
          <w:color w:val="000000" w:themeColor="text1"/>
        </w:rPr>
        <w:t xml:space="preserve">, certainly not in the coming months," said Jim </w:t>
      </w:r>
      <w:proofErr w:type="spellStart"/>
      <w:r w:rsidRPr="00041E60">
        <w:rPr>
          <w:rFonts w:asciiTheme="minorHAnsi" w:hAnsiTheme="minorHAnsi" w:cs="Arial"/>
          <w:color w:val="000000" w:themeColor="text1"/>
        </w:rPr>
        <w:t>Ritterbusch</w:t>
      </w:r>
      <w:proofErr w:type="spellEnd"/>
      <w:r w:rsidRPr="00041E60">
        <w:rPr>
          <w:rFonts w:asciiTheme="minorHAnsi" w:hAnsiTheme="minorHAnsi" w:cs="Arial"/>
          <w:color w:val="000000" w:themeColor="text1"/>
        </w:rPr>
        <w:t xml:space="preserve">, president of </w:t>
      </w:r>
      <w:proofErr w:type="spellStart"/>
      <w:r w:rsidRPr="00041E60">
        <w:rPr>
          <w:rFonts w:asciiTheme="minorHAnsi" w:hAnsiTheme="minorHAnsi" w:cs="Arial"/>
          <w:color w:val="000000" w:themeColor="text1"/>
        </w:rPr>
        <w:t>Ritterbusch</w:t>
      </w:r>
      <w:proofErr w:type="spellEnd"/>
      <w:r w:rsidRPr="00041E60">
        <w:rPr>
          <w:rFonts w:asciiTheme="minorHAnsi" w:hAnsiTheme="minorHAnsi" w:cs="Arial"/>
          <w:color w:val="000000" w:themeColor="text1"/>
        </w:rPr>
        <w:t xml:space="preserve"> and Associates, a Chicago-based oil trading advisory firm.</w:t>
      </w:r>
      <w:r w:rsidRPr="00041E60">
        <w:rPr>
          <w:rFonts w:asciiTheme="minorHAnsi" w:hAnsiTheme="minorHAnsi" w:cs="Arial"/>
          <w:b/>
          <w:color w:val="000000" w:themeColor="text1"/>
          <w:u w:val="single"/>
        </w:rPr>
        <w:t xml:space="preserve"> </w:t>
      </w:r>
      <w:r w:rsidRPr="00041E60">
        <w:rPr>
          <w:rFonts w:asciiTheme="minorHAnsi" w:hAnsiTheme="minorHAnsi" w:cs="Arial"/>
          <w:color w:val="000000" w:themeColor="text1"/>
        </w:rPr>
        <w:t xml:space="preserve">"So far, </w:t>
      </w:r>
      <w:r w:rsidRPr="00041E60">
        <w:rPr>
          <w:rFonts w:asciiTheme="minorHAnsi" w:hAnsiTheme="minorHAnsi" w:cs="Arial"/>
          <w:b/>
          <w:color w:val="000000" w:themeColor="text1"/>
          <w:u w:val="single"/>
        </w:rPr>
        <w:t xml:space="preserve">it's an isolated issue that's been overshadowed by the military havoc in the Middle East," </w:t>
      </w:r>
      <w:proofErr w:type="spellStart"/>
      <w:r w:rsidRPr="00041E60">
        <w:rPr>
          <w:rFonts w:asciiTheme="minorHAnsi" w:hAnsiTheme="minorHAnsi" w:cs="Arial"/>
          <w:b/>
          <w:color w:val="000000" w:themeColor="text1"/>
          <w:u w:val="single"/>
        </w:rPr>
        <w:t>Ritterbusch</w:t>
      </w:r>
      <w:proofErr w:type="spellEnd"/>
      <w:r w:rsidRPr="00041E60">
        <w:rPr>
          <w:rFonts w:asciiTheme="minorHAnsi" w:hAnsiTheme="minorHAnsi" w:cs="Arial"/>
          <w:color w:val="000000" w:themeColor="text1"/>
        </w:rPr>
        <w:t xml:space="preserve"> said.</w:t>
      </w:r>
    </w:p>
    <w:p w:rsidR="00474197" w:rsidRDefault="00474197" w:rsidP="00DE699D"/>
    <w:p w:rsidR="00041E60" w:rsidRPr="00041E60" w:rsidRDefault="00041E60" w:rsidP="00041E60">
      <w:pPr>
        <w:pStyle w:val="Heading4"/>
        <w:rPr>
          <w:rFonts w:asciiTheme="minorHAnsi" w:hAnsiTheme="minorHAnsi"/>
        </w:rPr>
      </w:pPr>
      <w:r w:rsidRPr="00041E60">
        <w:rPr>
          <w:rFonts w:asciiTheme="minorHAnsi" w:hAnsiTheme="minorHAnsi"/>
        </w:rPr>
        <w:t>China won’t use force in the SCS</w:t>
      </w:r>
    </w:p>
    <w:p w:rsidR="00041E60" w:rsidRPr="00041E60" w:rsidRDefault="00041E60" w:rsidP="00041E60">
      <w:pPr>
        <w:rPr>
          <w:rFonts w:asciiTheme="minorHAnsi" w:hAnsiTheme="minorHAnsi" w:cs="Arial"/>
          <w:color w:val="000000" w:themeColor="text1"/>
        </w:rPr>
      </w:pPr>
      <w:r w:rsidRPr="00041E60">
        <w:rPr>
          <w:rStyle w:val="Style13ptBold"/>
        </w:rPr>
        <w:t xml:space="preserve">News Point, October 29, 2015, China seeks to edge out US influence in seas of East Asia, Times of India, </w:t>
      </w:r>
      <w:hyperlink r:id="rId8" w:history="1">
        <w:r w:rsidRPr="00041E60">
          <w:rPr>
            <w:rStyle w:val="Style13ptBold"/>
          </w:rPr>
          <w:t>http://timesofindia.indiatimes.com/world/china/China-seeks-to-edge-out-US-influence-in-seas-of-East-Asia/articleshow/49576765.cms</w:t>
        </w:r>
      </w:hyperlink>
      <w:r w:rsidRPr="00041E60">
        <w:rPr>
          <w:rFonts w:asciiTheme="minorHAnsi" w:hAnsiTheme="minorHAnsi" w:cs="Arial"/>
          <w:bCs/>
          <w:color w:val="000000" w:themeColor="text1"/>
        </w:rPr>
        <w:t xml:space="preserve"> DOA: 2-1-16</w:t>
      </w:r>
    </w:p>
    <w:p w:rsidR="00041E60" w:rsidRPr="00041E60" w:rsidRDefault="00041E60" w:rsidP="00041E60">
      <w:pPr>
        <w:spacing w:before="120"/>
        <w:rPr>
          <w:rFonts w:asciiTheme="minorHAnsi" w:hAnsiTheme="minorHAnsi" w:cs="Arial"/>
          <w:color w:val="000000" w:themeColor="text1"/>
        </w:rPr>
      </w:pPr>
      <w:r w:rsidRPr="00041E60">
        <w:rPr>
          <w:rFonts w:asciiTheme="minorHAnsi" w:hAnsiTheme="minorHAnsi" w:cs="Arial"/>
          <w:b/>
          <w:color w:val="000000" w:themeColor="text1"/>
          <w:u w:val="single"/>
        </w:rPr>
        <w:t xml:space="preserve">Despite concerns in the United States, it is not in China's interests to use force to get its way in the </w:t>
      </w:r>
      <w:r w:rsidRPr="00041E60">
        <w:rPr>
          <w:rFonts w:asciiTheme="minorHAnsi" w:hAnsiTheme="minorHAnsi" w:cs="Arial"/>
          <w:b/>
          <w:bCs/>
          <w:color w:val="000000" w:themeColor="text1"/>
          <w:u w:val="single"/>
        </w:rPr>
        <w:t>South China Sea</w:t>
      </w:r>
      <w:r w:rsidRPr="00041E60">
        <w:rPr>
          <w:rFonts w:asciiTheme="minorHAnsi" w:hAnsiTheme="minorHAnsi" w:cs="Arial"/>
          <w:b/>
          <w:color w:val="000000" w:themeColor="text1"/>
          <w:u w:val="single"/>
        </w:rPr>
        <w:t>, said</w:t>
      </w:r>
      <w:r w:rsidRPr="00041E60">
        <w:rPr>
          <w:rFonts w:asciiTheme="minorHAnsi" w:hAnsiTheme="minorHAnsi" w:cs="Arial"/>
          <w:color w:val="000000" w:themeColor="text1"/>
        </w:rPr>
        <w:t xml:space="preserve"> Wu </w:t>
      </w:r>
      <w:proofErr w:type="spellStart"/>
      <w:r w:rsidRPr="00041E60">
        <w:rPr>
          <w:rFonts w:asciiTheme="minorHAnsi" w:hAnsiTheme="minorHAnsi" w:cs="Arial"/>
          <w:b/>
          <w:color w:val="000000" w:themeColor="text1"/>
          <w:u w:val="single"/>
        </w:rPr>
        <w:t>Xinbo</w:t>
      </w:r>
      <w:proofErr w:type="spellEnd"/>
      <w:r w:rsidRPr="00041E60">
        <w:rPr>
          <w:rFonts w:asciiTheme="minorHAnsi" w:hAnsiTheme="minorHAnsi" w:cs="Arial"/>
          <w:b/>
          <w:color w:val="000000" w:themeColor="text1"/>
          <w:u w:val="single"/>
        </w:rPr>
        <w:t xml:space="preserve">, director of the center of American Studies at </w:t>
      </w:r>
      <w:proofErr w:type="spellStart"/>
      <w:r w:rsidRPr="00041E60">
        <w:rPr>
          <w:rFonts w:asciiTheme="minorHAnsi" w:hAnsiTheme="minorHAnsi" w:cs="Arial"/>
          <w:b/>
          <w:color w:val="000000" w:themeColor="text1"/>
          <w:u w:val="single"/>
        </w:rPr>
        <w:t>Fudan</w:t>
      </w:r>
      <w:proofErr w:type="spellEnd"/>
      <w:r w:rsidRPr="00041E60">
        <w:rPr>
          <w:rFonts w:asciiTheme="minorHAnsi" w:hAnsiTheme="minorHAnsi" w:cs="Arial"/>
          <w:b/>
          <w:color w:val="000000" w:themeColor="text1"/>
          <w:u w:val="single"/>
        </w:rPr>
        <w:t xml:space="preserve"> University in Shanghai. "It would be foolish for China to use force on other claimants in the </w:t>
      </w:r>
      <w:r w:rsidRPr="00041E60">
        <w:rPr>
          <w:rFonts w:asciiTheme="minorHAnsi" w:hAnsiTheme="minorHAnsi" w:cs="Arial"/>
          <w:b/>
          <w:bCs/>
          <w:color w:val="000000" w:themeColor="text1"/>
          <w:u w:val="single"/>
        </w:rPr>
        <w:t>South China Sea</w:t>
      </w:r>
      <w:r w:rsidRPr="00041E60">
        <w:rPr>
          <w:rFonts w:asciiTheme="minorHAnsi" w:hAnsiTheme="minorHAnsi" w:cs="Arial"/>
          <w:b/>
          <w:color w:val="000000" w:themeColor="text1"/>
          <w:u w:val="single"/>
        </w:rPr>
        <w:t>. The political and strategic cost is too high</w:t>
      </w:r>
      <w:r w:rsidRPr="00041E60">
        <w:rPr>
          <w:rFonts w:asciiTheme="minorHAnsi" w:hAnsiTheme="minorHAnsi" w:cs="Arial"/>
          <w:color w:val="000000" w:themeColor="text1"/>
        </w:rPr>
        <w:t xml:space="preserve">." </w:t>
      </w:r>
      <w:r w:rsidRPr="00041E60">
        <w:rPr>
          <w:rFonts w:asciiTheme="minorHAnsi" w:hAnsiTheme="minorHAnsi" w:cs="Arial"/>
          <w:b/>
          <w:color w:val="000000" w:themeColor="text1"/>
          <w:u w:val="single"/>
        </w:rPr>
        <w:t>China's objectives are not necessarily sinister and from its point of view represent a "sensible" strategic approach,</w:t>
      </w:r>
      <w:r w:rsidRPr="00041E60">
        <w:rPr>
          <w:rFonts w:asciiTheme="minorHAnsi" w:hAnsiTheme="minorHAnsi" w:cs="Arial"/>
          <w:color w:val="000000" w:themeColor="text1"/>
        </w:rPr>
        <w:t xml:space="preserve"> said former Rear Adm. Michael </w:t>
      </w:r>
      <w:proofErr w:type="spellStart"/>
      <w:r w:rsidRPr="00041E60">
        <w:rPr>
          <w:rFonts w:asciiTheme="minorHAnsi" w:hAnsiTheme="minorHAnsi" w:cs="Arial"/>
          <w:color w:val="000000" w:themeColor="text1"/>
        </w:rPr>
        <w:t>McDevitt</w:t>
      </w:r>
      <w:proofErr w:type="spellEnd"/>
      <w:r w:rsidRPr="00041E60">
        <w:rPr>
          <w:rFonts w:asciiTheme="minorHAnsi" w:hAnsiTheme="minorHAnsi" w:cs="Arial"/>
          <w:color w:val="000000" w:themeColor="text1"/>
        </w:rPr>
        <w:t>, now a senior fellow at CNA, a nonprofit research organization in Arlington, Virginia.</w:t>
      </w:r>
    </w:p>
    <w:p w:rsidR="00041E60" w:rsidRPr="00041E60" w:rsidRDefault="00041E60" w:rsidP="00041E60">
      <w:pPr>
        <w:spacing w:before="120"/>
        <w:rPr>
          <w:rFonts w:asciiTheme="minorHAnsi" w:hAnsiTheme="minorHAnsi" w:cs="Arial"/>
          <w:color w:val="000000" w:themeColor="text1"/>
        </w:rPr>
      </w:pPr>
      <w:r w:rsidRPr="00041E60">
        <w:rPr>
          <w:rFonts w:asciiTheme="minorHAnsi" w:hAnsiTheme="minorHAnsi" w:cs="Arial"/>
          <w:color w:val="000000" w:themeColor="text1"/>
        </w:rPr>
        <w:t>"</w:t>
      </w:r>
      <w:r w:rsidRPr="00041E60">
        <w:rPr>
          <w:rFonts w:asciiTheme="minorHAnsi" w:hAnsiTheme="minorHAnsi" w:cs="Arial"/>
          <w:b/>
          <w:color w:val="000000" w:themeColor="text1"/>
          <w:u w:val="single"/>
        </w:rPr>
        <w:t xml:space="preserve">Since the </w:t>
      </w:r>
      <w:r w:rsidRPr="00041E60">
        <w:rPr>
          <w:rFonts w:asciiTheme="minorHAnsi" w:hAnsiTheme="minorHAnsi" w:cs="Arial"/>
          <w:b/>
          <w:bCs/>
          <w:color w:val="000000" w:themeColor="text1"/>
          <w:u w:val="single"/>
        </w:rPr>
        <w:t>South China Sea</w:t>
      </w:r>
      <w:r w:rsidRPr="00041E60">
        <w:rPr>
          <w:rFonts w:asciiTheme="minorHAnsi" w:hAnsiTheme="minorHAnsi" w:cs="Arial"/>
          <w:b/>
          <w:color w:val="000000" w:themeColor="text1"/>
          <w:u w:val="single"/>
        </w:rPr>
        <w:t xml:space="preserve"> was the traditional route the West used on the way to invading, China wants to make sure that eventually they can establish sea control in the </w:t>
      </w:r>
      <w:r w:rsidRPr="00041E60">
        <w:rPr>
          <w:rFonts w:asciiTheme="minorHAnsi" w:hAnsiTheme="minorHAnsi" w:cs="Arial"/>
          <w:b/>
          <w:bCs/>
          <w:color w:val="000000" w:themeColor="text1"/>
          <w:u w:val="single"/>
        </w:rPr>
        <w:t>South China Sea</w:t>
      </w:r>
      <w:r w:rsidRPr="00041E60">
        <w:rPr>
          <w:rFonts w:asciiTheme="minorHAnsi" w:hAnsiTheme="minorHAnsi" w:cs="Arial"/>
          <w:b/>
          <w:color w:val="000000" w:themeColor="text1"/>
          <w:u w:val="single"/>
        </w:rPr>
        <w:t xml:space="preserve"> in times of conflict,"</w:t>
      </w:r>
      <w:r w:rsidRPr="00041E60">
        <w:rPr>
          <w:rFonts w:asciiTheme="minorHAnsi" w:hAnsiTheme="minorHAnsi" w:cs="Arial"/>
          <w:color w:val="000000" w:themeColor="text1"/>
        </w:rPr>
        <w:t xml:space="preserve"> </w:t>
      </w:r>
      <w:proofErr w:type="spellStart"/>
      <w:r w:rsidRPr="00041E60">
        <w:rPr>
          <w:rFonts w:asciiTheme="minorHAnsi" w:hAnsiTheme="minorHAnsi" w:cs="Arial"/>
          <w:color w:val="000000" w:themeColor="text1"/>
        </w:rPr>
        <w:t>McDevitt</w:t>
      </w:r>
      <w:proofErr w:type="spellEnd"/>
      <w:r w:rsidRPr="00041E60">
        <w:rPr>
          <w:rFonts w:asciiTheme="minorHAnsi" w:hAnsiTheme="minorHAnsi" w:cs="Arial"/>
          <w:color w:val="000000" w:themeColor="text1"/>
        </w:rPr>
        <w:t xml:space="preserve"> said, referring to Britain and other European powers. "It is our job to make sure that they cannot keep us at bay should there be a conflict."</w:t>
      </w:r>
    </w:p>
    <w:p w:rsidR="00474197" w:rsidRDefault="00474197" w:rsidP="00DE699D"/>
    <w:p w:rsidR="00C97549" w:rsidRPr="006E5F40" w:rsidRDefault="00C97549" w:rsidP="00C97549">
      <w:pPr>
        <w:pStyle w:val="Heading4"/>
      </w:pPr>
      <w:r w:rsidRPr="006E5F40">
        <w:t xml:space="preserve">The “accept U.S. presence” concession is </w:t>
      </w:r>
      <w:r w:rsidRPr="006E5F40">
        <w:rPr>
          <w:u w:val="single"/>
        </w:rPr>
        <w:t>meaningless</w:t>
      </w:r>
      <w:r w:rsidRPr="006E5F40">
        <w:t xml:space="preserve"> — it won’t constrain Chinese behavior. </w:t>
      </w:r>
    </w:p>
    <w:p w:rsidR="00C97549" w:rsidRPr="006E5F40" w:rsidRDefault="00C97549" w:rsidP="00C97549">
      <w:r w:rsidRPr="006E5F40">
        <w:rPr>
          <w:rStyle w:val="Style13ptBold"/>
        </w:rPr>
        <w:t>Roy 15</w:t>
      </w:r>
      <w:r w:rsidRPr="006E5F40">
        <w:t xml:space="preserve"> — Denny Roy, Senior Fellow and Supervisor of the POSCO Fellowship Program at the East-West Center—a U.S.-based institution for public diplomacy in the Asia Pacific region, former Professor at the Asia-Pacific Center for Security Studies in Honolulu, former Faculty Member in the National Security Affairs Department at the Naval Postgraduate School, former Research Fellow with the Strategic and </w:t>
      </w:r>
      <w:proofErr w:type="spellStart"/>
      <w:r w:rsidRPr="006E5F40">
        <w:t>Defence</w:t>
      </w:r>
      <w:proofErr w:type="spellEnd"/>
      <w:r w:rsidRPr="006E5F40">
        <w:t xml:space="preserve"> Studies Centre at the Australian National University in Canberra, holds a Ph.D. in Political Science from the University of Chicago, 2015 (“The Impossible Price of a U.S.-China Grand Bargain: Dumping Taiwan,” </w:t>
      </w:r>
      <w:r w:rsidRPr="006E5F40">
        <w:rPr>
          <w:i/>
        </w:rPr>
        <w:t>The National Interest</w:t>
      </w:r>
      <w:r w:rsidRPr="006E5F40">
        <w:t>, June 24</w:t>
      </w:r>
      <w:r w:rsidRPr="006E5F40">
        <w:rPr>
          <w:vertAlign w:val="superscript"/>
        </w:rPr>
        <w:t>th</w:t>
      </w:r>
      <w:r w:rsidRPr="006E5F40">
        <w:t xml:space="preserve">, Available Online at </w:t>
      </w:r>
      <w:hyperlink r:id="rId9" w:history="1">
        <w:r w:rsidRPr="006E5F40">
          <w:rPr>
            <w:rStyle w:val="Hyperlink"/>
          </w:rPr>
          <w:t>http://nationalinterest.org/blog/the-buzz/the-impossible-price-us-china-grand-bargain-dumping-taiwan-13177?page=show</w:t>
        </w:r>
      </w:hyperlink>
      <w:r w:rsidRPr="006E5F40">
        <w:t>, Accessed 06-28-2016)</w:t>
      </w:r>
    </w:p>
    <w:p w:rsidR="00C97549" w:rsidRPr="006E5F40" w:rsidRDefault="00C97549" w:rsidP="00C97549">
      <w:r w:rsidRPr="006E5F40">
        <w:rPr>
          <w:rStyle w:val="StyleUnderline"/>
        </w:rPr>
        <w:t xml:space="preserve">The “grand bargain” idea probably resonates less with Beijing than Washington.  From Beijing’s point of view, this would be asking it to trade </w:t>
      </w:r>
      <w:r w:rsidRPr="006E5F40">
        <w:rPr>
          <w:rStyle w:val="Emphasis"/>
        </w:rPr>
        <w:t>something it believes it already owns</w:t>
      </w:r>
      <w:r w:rsidRPr="006E5F40">
        <w:rPr>
          <w:rStyle w:val="StyleUnderline"/>
        </w:rPr>
        <w:t xml:space="preserve"> for </w:t>
      </w:r>
      <w:r w:rsidRPr="006E5F40">
        <w:rPr>
          <w:rStyle w:val="Emphasis"/>
        </w:rPr>
        <w:t>something else it believes it already owns</w:t>
      </w:r>
      <w:r w:rsidRPr="006E5F40">
        <w:rPr>
          <w:rStyle w:val="StyleUnderline"/>
        </w:rPr>
        <w:t>.  If they did agree, how the “bargain” would be operationalized is unclear.  What would it mean for China to “officially accept” U.S. alliances and military bases in the Asia-Pacific?  This would seem to require Beijing to renounce its proudly “principled” opposition to any country having “Cold War era” alliances and foreign bases.  At the same time, it is easy to foresee China continuing its pre-bargain activities (military buildup, maneuvers with Russia, naval patrols in the East and South China Sea, etc.) while claiming these were not attempts to drive U.S. influence out of the region</w:t>
      </w:r>
      <w:r w:rsidRPr="006E5F40">
        <w:t>.</w:t>
      </w:r>
    </w:p>
    <w:p w:rsidR="00BC1E05" w:rsidRDefault="00BC1E05" w:rsidP="00DE699D"/>
    <w:p w:rsidR="00DE699D" w:rsidRDefault="006638DF" w:rsidP="006638DF">
      <w:pPr>
        <w:pStyle w:val="Heading3"/>
      </w:pPr>
      <w:r>
        <w:t>Relations</w:t>
      </w:r>
    </w:p>
    <w:p w:rsidR="006638DF" w:rsidRDefault="006638DF" w:rsidP="006638DF"/>
    <w:p w:rsidR="00822E8C" w:rsidRDefault="00822E8C" w:rsidP="00822E8C">
      <w:pPr>
        <w:pStyle w:val="Heading4"/>
      </w:pPr>
      <w:r>
        <w:t>ASEAN countries de-escalating conflict with China</w:t>
      </w:r>
    </w:p>
    <w:p w:rsidR="00822E8C" w:rsidRDefault="00822E8C" w:rsidP="00822E8C">
      <w:pPr>
        <w:spacing w:before="120"/>
        <w:rPr>
          <w:rFonts w:ascii="Arial" w:hAnsi="Arial" w:cs="Arial"/>
          <w:color w:val="000000" w:themeColor="text1"/>
        </w:rPr>
      </w:pPr>
    </w:p>
    <w:p w:rsidR="00822E8C" w:rsidRPr="000F423B" w:rsidRDefault="00822E8C" w:rsidP="00822E8C">
      <w:pPr>
        <w:rPr>
          <w:rFonts w:ascii="Arial" w:hAnsi="Arial" w:cs="Arial"/>
          <w:color w:val="000000" w:themeColor="text1"/>
        </w:rPr>
      </w:pPr>
      <w:r w:rsidRPr="000F423B">
        <w:rPr>
          <w:rFonts w:ascii="Arial" w:hAnsi="Arial" w:cs="Arial"/>
          <w:color w:val="000000" w:themeColor="text1"/>
        </w:rPr>
        <w:t>The Economist</w:t>
      </w:r>
      <w:r>
        <w:rPr>
          <w:rFonts w:ascii="Arial" w:hAnsi="Arial" w:cs="Arial"/>
          <w:color w:val="000000" w:themeColor="text1"/>
        </w:rPr>
        <w:t xml:space="preserve">, </w:t>
      </w:r>
      <w:r w:rsidRPr="000F423B">
        <w:rPr>
          <w:rFonts w:ascii="Arial" w:hAnsi="Arial" w:cs="Arial"/>
          <w:color w:val="000000" w:themeColor="text1"/>
        </w:rPr>
        <w:t xml:space="preserve">May 30, </w:t>
      </w:r>
      <w:proofErr w:type="gramStart"/>
      <w:r w:rsidRPr="000F423B">
        <w:rPr>
          <w:rFonts w:ascii="Arial" w:hAnsi="Arial" w:cs="Arial"/>
          <w:color w:val="000000" w:themeColor="text1"/>
        </w:rPr>
        <w:t xml:space="preserve">2015  </w:t>
      </w:r>
      <w:r>
        <w:rPr>
          <w:rFonts w:ascii="Arial" w:hAnsi="Arial" w:cs="Arial"/>
          <w:color w:val="000000" w:themeColor="text1"/>
        </w:rPr>
        <w:t>,</w:t>
      </w:r>
      <w:proofErr w:type="gramEnd"/>
      <w:r>
        <w:rPr>
          <w:rFonts w:ascii="Arial" w:hAnsi="Arial" w:cs="Arial"/>
          <w:color w:val="000000" w:themeColor="text1"/>
        </w:rPr>
        <w:t xml:space="preserve"> </w:t>
      </w:r>
      <w:r w:rsidRPr="000F423B">
        <w:rPr>
          <w:rFonts w:ascii="Arial" w:hAnsi="Arial" w:cs="Arial"/>
          <w:bCs/>
          <w:color w:val="000000" w:themeColor="text1"/>
        </w:rPr>
        <w:t xml:space="preserve">Try not to blink; </w:t>
      </w:r>
      <w:r>
        <w:rPr>
          <w:rFonts w:ascii="Arial" w:hAnsi="Arial" w:cs="Arial"/>
          <w:color w:val="000000" w:themeColor="text1"/>
        </w:rPr>
        <w:t xml:space="preserve"> </w:t>
      </w:r>
      <w:r w:rsidRPr="000F423B">
        <w:rPr>
          <w:rFonts w:ascii="Arial" w:hAnsi="Arial" w:cs="Arial"/>
          <w:bCs/>
          <w:color w:val="000000" w:themeColor="text1"/>
        </w:rPr>
        <w:t>South China Sea</w:t>
      </w:r>
      <w:r>
        <w:rPr>
          <w:rFonts w:ascii="Arial" w:hAnsi="Arial" w:cs="Arial"/>
          <w:bCs/>
          <w:color w:val="000000" w:themeColor="text1"/>
        </w:rPr>
        <w:t xml:space="preserve">, </w:t>
      </w:r>
      <w:hyperlink r:id="rId10" w:history="1">
        <w:r w:rsidRPr="00B40F86">
          <w:rPr>
            <w:rStyle w:val="Hyperlink"/>
            <w:rFonts w:ascii="Arial" w:hAnsi="Arial" w:cs="Arial"/>
            <w:bCs/>
          </w:rPr>
          <w:t>http://www.economist.com/news/asia/21652348-china-asserts-itself-naval-and-air-power-and-america-responds-risks</w:t>
        </w:r>
      </w:hyperlink>
      <w:r>
        <w:rPr>
          <w:rFonts w:ascii="Arial" w:hAnsi="Arial" w:cs="Arial"/>
          <w:bCs/>
          <w:color w:val="000000" w:themeColor="text1"/>
        </w:rPr>
        <w:t xml:space="preserve"> DOA: 2-27-16</w:t>
      </w:r>
    </w:p>
    <w:p w:rsidR="00822E8C" w:rsidRPr="000F423B" w:rsidRDefault="00822E8C" w:rsidP="00822E8C">
      <w:pPr>
        <w:spacing w:before="120"/>
        <w:rPr>
          <w:rFonts w:ascii="Arial" w:hAnsi="Arial" w:cs="Arial"/>
          <w:color w:val="000000" w:themeColor="text1"/>
        </w:rPr>
      </w:pPr>
      <w:r w:rsidRPr="000F423B">
        <w:rPr>
          <w:rFonts w:ascii="Arial" w:hAnsi="Arial" w:cs="Arial"/>
          <w:color w:val="000000" w:themeColor="text1"/>
        </w:rPr>
        <w:t xml:space="preserve">Neither, however, does America. It is relieved that China's </w:t>
      </w:r>
      <w:proofErr w:type="spellStart"/>
      <w:r w:rsidRPr="000F423B">
        <w:rPr>
          <w:rFonts w:ascii="Arial" w:hAnsi="Arial" w:cs="Arial"/>
          <w:color w:val="000000" w:themeColor="text1"/>
        </w:rPr>
        <w:t>neighbours</w:t>
      </w:r>
      <w:proofErr w:type="spellEnd"/>
      <w:r w:rsidRPr="000F423B">
        <w:rPr>
          <w:rFonts w:ascii="Arial" w:hAnsi="Arial" w:cs="Arial"/>
          <w:color w:val="000000" w:themeColor="text1"/>
        </w:rPr>
        <w:t xml:space="preserve"> are beginning to speak out more forcefully about the problem as well. In April the ten-member Association of South-East Asian Nations (ASEAN), which is usually at great pains not to </w:t>
      </w:r>
      <w:proofErr w:type="spellStart"/>
      <w:r w:rsidRPr="000F423B">
        <w:rPr>
          <w:rFonts w:ascii="Arial" w:hAnsi="Arial" w:cs="Arial"/>
          <w:color w:val="000000" w:themeColor="text1"/>
        </w:rPr>
        <w:t>antagonise</w:t>
      </w:r>
      <w:proofErr w:type="spellEnd"/>
      <w:r w:rsidRPr="000F423B">
        <w:rPr>
          <w:rFonts w:ascii="Arial" w:hAnsi="Arial" w:cs="Arial"/>
          <w:color w:val="000000" w:themeColor="text1"/>
        </w:rPr>
        <w:t xml:space="preserve"> China, called the island-building a threat to "peace, security and stability". </w:t>
      </w:r>
      <w:r w:rsidRPr="00C83EB0">
        <w:rPr>
          <w:rFonts w:ascii="Arial" w:hAnsi="Arial" w:cs="Arial"/>
          <w:b/>
          <w:color w:val="000000" w:themeColor="text1"/>
          <w:u w:val="single"/>
        </w:rPr>
        <w:t xml:space="preserve">ASEAN countries welcome America's military presence in the region. But privately they have also been asking the Americans to avoid ratcheting up tensions. No Asian country wants to be forced to make a clear choice between backing America </w:t>
      </w:r>
      <w:proofErr w:type="gramStart"/>
      <w:r w:rsidRPr="00C83EB0">
        <w:rPr>
          <w:rFonts w:ascii="Arial" w:hAnsi="Arial" w:cs="Arial"/>
          <w:b/>
          <w:color w:val="000000" w:themeColor="text1"/>
          <w:u w:val="single"/>
        </w:rPr>
        <w:t>or</w:t>
      </w:r>
      <w:proofErr w:type="gramEnd"/>
      <w:r w:rsidRPr="00C83EB0">
        <w:rPr>
          <w:rFonts w:ascii="Arial" w:hAnsi="Arial" w:cs="Arial"/>
          <w:b/>
          <w:color w:val="000000" w:themeColor="text1"/>
          <w:u w:val="single"/>
        </w:rPr>
        <w:t xml:space="preserve"> backing China. For America, staying out of trouble will be tough</w:t>
      </w:r>
      <w:r w:rsidRPr="000F423B">
        <w:rPr>
          <w:rFonts w:ascii="Arial" w:hAnsi="Arial" w:cs="Arial"/>
          <w:color w:val="000000" w:themeColor="text1"/>
        </w:rPr>
        <w:t>.</w:t>
      </w:r>
    </w:p>
    <w:p w:rsidR="006638DF" w:rsidRPr="006638DF" w:rsidRDefault="006638DF" w:rsidP="006638DF"/>
    <w:p w:rsidR="006638DF" w:rsidRDefault="006638DF" w:rsidP="00DE699D"/>
    <w:p w:rsidR="006638DF" w:rsidRPr="006D2B12" w:rsidRDefault="006638DF" w:rsidP="006638DF">
      <w:pPr>
        <w:pStyle w:val="Heading4"/>
      </w:pPr>
      <w:r w:rsidRPr="00A21A4D">
        <w:rPr>
          <w:u w:val="single"/>
        </w:rPr>
        <w:t>Status Quo Solves</w:t>
      </w:r>
      <w:r>
        <w:t xml:space="preserve"> — economic cooperation is </w:t>
      </w:r>
      <w:r w:rsidRPr="005434B1">
        <w:rPr>
          <w:u w:val="single"/>
        </w:rPr>
        <w:t>resolving tensions</w:t>
      </w:r>
      <w:r>
        <w:t xml:space="preserve">.  </w:t>
      </w:r>
    </w:p>
    <w:p w:rsidR="006638DF" w:rsidRDefault="006638DF" w:rsidP="006638DF">
      <w:proofErr w:type="spellStart"/>
      <w:r w:rsidRPr="005B1E0F">
        <w:rPr>
          <w:rStyle w:val="Style13ptBold"/>
        </w:rPr>
        <w:t>Lingwall</w:t>
      </w:r>
      <w:proofErr w:type="spellEnd"/>
      <w:r w:rsidRPr="005B1E0F">
        <w:rPr>
          <w:rStyle w:val="Style13ptBold"/>
        </w:rPr>
        <w:t xml:space="preserve"> 15</w:t>
      </w:r>
      <w:r>
        <w:t xml:space="preserve"> — </w:t>
      </w:r>
      <w:r w:rsidRPr="001F06B3">
        <w:t>Noah</w:t>
      </w:r>
      <w:r>
        <w:t xml:space="preserve"> </w:t>
      </w:r>
      <w:proofErr w:type="spellStart"/>
      <w:r>
        <w:t>Lingwall</w:t>
      </w:r>
      <w:proofErr w:type="spellEnd"/>
      <w:r>
        <w:t xml:space="preserve">, Student </w:t>
      </w:r>
      <w:r w:rsidRPr="001F06B3">
        <w:t xml:space="preserve">at the Schreyer Honors College </w:t>
      </w:r>
      <w:r>
        <w:t xml:space="preserve">and </w:t>
      </w:r>
      <w:proofErr w:type="spellStart"/>
      <w:r>
        <w:t>Paterno</w:t>
      </w:r>
      <w:proofErr w:type="spellEnd"/>
      <w:r>
        <w:t xml:space="preserve"> Fellow majoring in History and Global &amp; International Studies</w:t>
      </w:r>
      <w:r w:rsidRPr="001F06B3">
        <w:t xml:space="preserve"> </w:t>
      </w:r>
      <w:r>
        <w:t>at</w:t>
      </w:r>
      <w:r w:rsidRPr="001F06B3">
        <w:t xml:space="preserve"> th</w:t>
      </w:r>
      <w:r>
        <w:t>e Pennsylvania State University, I</w:t>
      </w:r>
      <w:r w:rsidRPr="001F06B3">
        <w:t>ntern at the Strategic Studies Institute of the U.S. Army War College</w:t>
      </w:r>
      <w:r>
        <w:t>, 2015 (“</w:t>
      </w:r>
      <w:r w:rsidRPr="001F06B3">
        <w:t xml:space="preserve">The Taiwan Problem: If It </w:t>
      </w:r>
      <w:proofErr w:type="spellStart"/>
      <w:r w:rsidRPr="001F06B3">
        <w:t>Ain't</w:t>
      </w:r>
      <w:proofErr w:type="spellEnd"/>
      <w:r w:rsidRPr="001F06B3">
        <w:t xml:space="preserve"> Brok</w:t>
      </w:r>
      <w:r>
        <w:t xml:space="preserve">e, Don't Fix It,” </w:t>
      </w:r>
      <w:r>
        <w:rPr>
          <w:i/>
        </w:rPr>
        <w:t>The Diplomat</w:t>
      </w:r>
      <w:r>
        <w:t>, August 8</w:t>
      </w:r>
      <w:r w:rsidRPr="001F06B3">
        <w:rPr>
          <w:vertAlign w:val="superscript"/>
        </w:rPr>
        <w:t>th</w:t>
      </w:r>
      <w:r>
        <w:t xml:space="preserve">, Available Online at </w:t>
      </w:r>
      <w:hyperlink r:id="rId11" w:history="1">
        <w:r w:rsidRPr="00A12EFE">
          <w:rPr>
            <w:rStyle w:val="Hyperlink"/>
          </w:rPr>
          <w:t>http://thediplomat.com/2015/08/the-taiwan-problem-if-it-aint-broke-dont-fix-it/</w:t>
        </w:r>
      </w:hyperlink>
      <w:r>
        <w:t>, Accessed 06-30-2016)</w:t>
      </w:r>
    </w:p>
    <w:p w:rsidR="006638DF" w:rsidRDefault="006638DF" w:rsidP="006638DF">
      <w:r>
        <w:t>No Panacea</w:t>
      </w:r>
    </w:p>
    <w:p w:rsidR="006638DF" w:rsidRDefault="006638DF" w:rsidP="006638DF">
      <w:r>
        <w:t xml:space="preserve">The concept of a U.S.-China grand bargain offers a creative attempt at a strategy to resolve some of the most intractable issues hindering improved cooperation between the two countries. </w:t>
      </w:r>
      <w:r w:rsidRPr="00324F8C">
        <w:rPr>
          <w:rStyle w:val="StyleUnderline"/>
        </w:rPr>
        <w:t xml:space="preserve">Even if implemented, </w:t>
      </w:r>
      <w:r w:rsidRPr="00A0257F">
        <w:rPr>
          <w:rStyle w:val="StyleUnderline"/>
          <w:highlight w:val="yellow"/>
        </w:rPr>
        <w:t>this</w:t>
      </w:r>
      <w:r w:rsidRPr="00324F8C">
        <w:rPr>
          <w:rStyle w:val="StyleUnderline"/>
        </w:rPr>
        <w:t xml:space="preserve"> proposed </w:t>
      </w:r>
      <w:r w:rsidRPr="00A0257F">
        <w:rPr>
          <w:rStyle w:val="StyleUnderline"/>
          <w:highlight w:val="yellow"/>
        </w:rPr>
        <w:t>strategy would not serve as a panacea to all the issues facing the U</w:t>
      </w:r>
      <w:r>
        <w:t xml:space="preserve">nited </w:t>
      </w:r>
      <w:r w:rsidRPr="00A0257F">
        <w:rPr>
          <w:rStyle w:val="StyleUnderline"/>
          <w:highlight w:val="yellow"/>
        </w:rPr>
        <w:t>S</w:t>
      </w:r>
      <w:r>
        <w:t xml:space="preserve">tates </w:t>
      </w:r>
      <w:r w:rsidRPr="00A0257F">
        <w:rPr>
          <w:rStyle w:val="StyleUnderline"/>
          <w:highlight w:val="yellow"/>
        </w:rPr>
        <w:t xml:space="preserve">and China. Any bargain would face </w:t>
      </w:r>
      <w:r w:rsidRPr="00A0257F">
        <w:rPr>
          <w:rStyle w:val="Emphasis"/>
          <w:highlight w:val="yellow"/>
        </w:rPr>
        <w:t>serious pitfalls</w:t>
      </w:r>
      <w:r w:rsidRPr="00324F8C">
        <w:rPr>
          <w:rStyle w:val="StyleUnderline"/>
        </w:rPr>
        <w:t xml:space="preserve"> that would cast doubt over the longevity of its provisions</w:t>
      </w:r>
      <w:r w:rsidRPr="00324F8C">
        <w:t>. In light of the contentious land disputes in the South China Sea and continuing tension over the unresolved question of Taiwan, an idealistic resolution might seem a productive step forward.</w:t>
      </w:r>
    </w:p>
    <w:p w:rsidR="006638DF" w:rsidRDefault="006638DF" w:rsidP="006638DF">
      <w:r w:rsidRPr="00A0257F">
        <w:rPr>
          <w:rStyle w:val="StyleUnderline"/>
          <w:highlight w:val="yellow"/>
        </w:rPr>
        <w:t>The Taiwan problem is deeply entrenched</w:t>
      </w:r>
      <w:r w:rsidRPr="00A0257F">
        <w:rPr>
          <w:rStyle w:val="StyleUnderline"/>
        </w:rPr>
        <w:t xml:space="preserve"> within</w:t>
      </w:r>
      <w:r w:rsidRPr="00324F8C">
        <w:rPr>
          <w:rStyle w:val="StyleUnderline"/>
        </w:rPr>
        <w:t xml:space="preserve"> China and Taiwan’s political culture </w:t>
      </w:r>
      <w:r w:rsidRPr="00A0257F">
        <w:rPr>
          <w:rStyle w:val="StyleUnderline"/>
          <w:highlight w:val="yellow"/>
        </w:rPr>
        <w:t>and</w:t>
      </w:r>
      <w:r w:rsidRPr="00324F8C">
        <w:rPr>
          <w:rStyle w:val="StyleUnderline"/>
        </w:rPr>
        <w:t xml:space="preserve"> </w:t>
      </w:r>
      <w:r w:rsidRPr="007967F6">
        <w:rPr>
          <w:rStyle w:val="Emphasis"/>
        </w:rPr>
        <w:t xml:space="preserve">it </w:t>
      </w:r>
      <w:r w:rsidRPr="007967F6">
        <w:rPr>
          <w:rStyle w:val="Emphasis"/>
          <w:highlight w:val="yellow"/>
        </w:rPr>
        <w:t>cannot be solved in one fell swoop</w:t>
      </w:r>
      <w:r w:rsidRPr="00324F8C">
        <w:rPr>
          <w:rStyle w:val="StyleUnderline"/>
        </w:rPr>
        <w:t>. A grand bargain is an</w:t>
      </w:r>
      <w:r>
        <w:t xml:space="preserve"> encouraging, yet </w:t>
      </w:r>
      <w:r w:rsidRPr="00324F8C">
        <w:rPr>
          <w:rStyle w:val="StyleUnderline"/>
        </w:rPr>
        <w:t xml:space="preserve">illusive notion. The framework of a grand bargain might serve as a useful blueprint for future cooperation, but </w:t>
      </w:r>
      <w:r w:rsidRPr="007967F6">
        <w:rPr>
          <w:rStyle w:val="StyleUnderline"/>
          <w:highlight w:val="yellow"/>
        </w:rPr>
        <w:t>the</w:t>
      </w:r>
      <w:r w:rsidRPr="00324F8C">
        <w:rPr>
          <w:rStyle w:val="StyleUnderline"/>
        </w:rPr>
        <w:t xml:space="preserve"> current </w:t>
      </w:r>
      <w:r w:rsidRPr="007967F6">
        <w:rPr>
          <w:rStyle w:val="StyleUnderline"/>
          <w:highlight w:val="yellow"/>
        </w:rPr>
        <w:t>status quo already acts as a positive foundation for future</w:t>
      </w:r>
      <w:r w:rsidRPr="00324F8C">
        <w:rPr>
          <w:rStyle w:val="StyleUnderline"/>
        </w:rPr>
        <w:t xml:space="preserve"> China-Taiwan </w:t>
      </w:r>
      <w:r w:rsidRPr="007967F6">
        <w:rPr>
          <w:rStyle w:val="StyleUnderline"/>
          <w:highlight w:val="yellow"/>
        </w:rPr>
        <w:t>relations</w:t>
      </w:r>
      <w:r w:rsidRPr="00324F8C">
        <w:rPr>
          <w:rStyle w:val="StyleUnderline"/>
        </w:rPr>
        <w:t xml:space="preserve"> and should remain in place</w:t>
      </w:r>
      <w:r>
        <w:t>.</w:t>
      </w:r>
    </w:p>
    <w:p w:rsidR="006638DF" w:rsidRDefault="006638DF" w:rsidP="006638DF">
      <w:r>
        <w:t xml:space="preserve">As Taiwan’s March 2016 presidential election rapidly approaches, the concept of a grand bargain appears particularly ill-conceived. In all likelihood, neither party’s candidate will risk alienating public support by pushing a radical plan for unification or separation. </w:t>
      </w:r>
      <w:r w:rsidRPr="007967F6">
        <w:rPr>
          <w:rStyle w:val="StyleUnderline"/>
          <w:highlight w:val="yellow"/>
        </w:rPr>
        <w:t>Increased economic cooperation will continue to maintain the equilibrium</w:t>
      </w:r>
      <w:r w:rsidRPr="00324F8C">
        <w:rPr>
          <w:rStyle w:val="StyleUnderline"/>
        </w:rPr>
        <w:t xml:space="preserve"> between the two nations </w:t>
      </w:r>
      <w:r w:rsidRPr="007967F6">
        <w:rPr>
          <w:rStyle w:val="StyleUnderline"/>
          <w:highlight w:val="yellow"/>
        </w:rPr>
        <w:t>and could</w:t>
      </w:r>
      <w:r w:rsidRPr="00324F8C">
        <w:rPr>
          <w:rStyle w:val="StyleUnderline"/>
        </w:rPr>
        <w:t xml:space="preserve"> even </w:t>
      </w:r>
      <w:r w:rsidRPr="007967F6">
        <w:rPr>
          <w:rStyle w:val="StyleUnderline"/>
          <w:highlight w:val="yellow"/>
        </w:rPr>
        <w:t>mitigate the most contentious issues that bedevil</w:t>
      </w:r>
      <w:r w:rsidRPr="00324F8C">
        <w:rPr>
          <w:rStyle w:val="StyleUnderline"/>
        </w:rPr>
        <w:t xml:space="preserve"> U.S.-China and China-Taiwan </w:t>
      </w:r>
      <w:r w:rsidRPr="007967F6">
        <w:rPr>
          <w:rStyle w:val="StyleUnderline"/>
          <w:highlight w:val="yellow"/>
        </w:rPr>
        <w:t>relations</w:t>
      </w:r>
      <w:r w:rsidRPr="00324F8C">
        <w:rPr>
          <w:rStyle w:val="StyleUnderline"/>
        </w:rPr>
        <w:t xml:space="preserve">. While it is possible that these issues may pose a future threat, </w:t>
      </w:r>
      <w:r w:rsidRPr="007967F6">
        <w:rPr>
          <w:rStyle w:val="Emphasis"/>
          <w:highlight w:val="yellow"/>
        </w:rPr>
        <w:t>the current Taiwan problem is not broken, and there is no need to fix it</w:t>
      </w:r>
      <w:r>
        <w:t>.</w:t>
      </w:r>
    </w:p>
    <w:p w:rsidR="006638DF" w:rsidRPr="006638DF" w:rsidRDefault="006638DF" w:rsidP="006638DF"/>
    <w:p w:rsidR="0013779E" w:rsidRPr="006D2B12" w:rsidRDefault="0013779E" w:rsidP="0013779E">
      <w:pPr>
        <w:pStyle w:val="Heading4"/>
      </w:pPr>
      <w:r>
        <w:t xml:space="preserve">China won’t agree to the </w:t>
      </w:r>
      <w:proofErr w:type="gramStart"/>
      <w:r>
        <w:t>“ accept</w:t>
      </w:r>
      <w:proofErr w:type="gramEnd"/>
      <w:r>
        <w:t xml:space="preserve"> the United </w:t>
      </w:r>
      <w:proofErr w:type="spellStart"/>
      <w:r>
        <w:t>States’s</w:t>
      </w:r>
      <w:proofErr w:type="spellEnd"/>
      <w:r>
        <w:t xml:space="preserve"> long-term security role in East Asia” condition. </w:t>
      </w:r>
    </w:p>
    <w:p w:rsidR="0013779E" w:rsidRDefault="0013779E" w:rsidP="0013779E">
      <w:proofErr w:type="spellStart"/>
      <w:r w:rsidRPr="005B1E0F">
        <w:rPr>
          <w:rStyle w:val="Style13ptBold"/>
        </w:rPr>
        <w:t>Lingwall</w:t>
      </w:r>
      <w:proofErr w:type="spellEnd"/>
      <w:r w:rsidRPr="005B1E0F">
        <w:rPr>
          <w:rStyle w:val="Style13ptBold"/>
        </w:rPr>
        <w:t xml:space="preserve"> 15</w:t>
      </w:r>
      <w:r>
        <w:t xml:space="preserve"> — </w:t>
      </w:r>
      <w:r w:rsidRPr="001F06B3">
        <w:t>Noah</w:t>
      </w:r>
      <w:r>
        <w:t xml:space="preserve"> </w:t>
      </w:r>
      <w:proofErr w:type="spellStart"/>
      <w:r>
        <w:t>Lingwall</w:t>
      </w:r>
      <w:proofErr w:type="spellEnd"/>
      <w:r>
        <w:t xml:space="preserve">, Student </w:t>
      </w:r>
      <w:r w:rsidRPr="001F06B3">
        <w:t xml:space="preserve">at the Schreyer Honors College </w:t>
      </w:r>
      <w:r>
        <w:t xml:space="preserve">and </w:t>
      </w:r>
      <w:proofErr w:type="spellStart"/>
      <w:r>
        <w:t>Paterno</w:t>
      </w:r>
      <w:proofErr w:type="spellEnd"/>
      <w:r>
        <w:t xml:space="preserve"> Fellow majoring in History and Global &amp; International Studies</w:t>
      </w:r>
      <w:r w:rsidRPr="001F06B3">
        <w:t xml:space="preserve"> </w:t>
      </w:r>
      <w:r>
        <w:t>at</w:t>
      </w:r>
      <w:r w:rsidRPr="001F06B3">
        <w:t xml:space="preserve"> th</w:t>
      </w:r>
      <w:r>
        <w:t>e Pennsylvania State University, I</w:t>
      </w:r>
      <w:r w:rsidRPr="001F06B3">
        <w:t>ntern at the Strategic Studies Institute of the U.S. Army War College</w:t>
      </w:r>
      <w:r>
        <w:t>, 2015 (“</w:t>
      </w:r>
      <w:r w:rsidRPr="001F06B3">
        <w:t xml:space="preserve">The Taiwan Problem: If It </w:t>
      </w:r>
      <w:proofErr w:type="spellStart"/>
      <w:r w:rsidRPr="001F06B3">
        <w:t>Ain't</w:t>
      </w:r>
      <w:proofErr w:type="spellEnd"/>
      <w:r w:rsidRPr="001F06B3">
        <w:t xml:space="preserve"> Brok</w:t>
      </w:r>
      <w:r>
        <w:t xml:space="preserve">e, Don't Fix It,” </w:t>
      </w:r>
      <w:r>
        <w:rPr>
          <w:i/>
        </w:rPr>
        <w:t>The Diplomat</w:t>
      </w:r>
      <w:r>
        <w:t>, August 8</w:t>
      </w:r>
      <w:r w:rsidRPr="001F06B3">
        <w:rPr>
          <w:vertAlign w:val="superscript"/>
        </w:rPr>
        <w:t>th</w:t>
      </w:r>
      <w:r>
        <w:t xml:space="preserve">, Available Online at </w:t>
      </w:r>
      <w:hyperlink r:id="rId12" w:history="1">
        <w:r w:rsidRPr="00A12EFE">
          <w:rPr>
            <w:rStyle w:val="Hyperlink"/>
          </w:rPr>
          <w:t>http://thediplomat.com/2015/08/the-taiwan-problem-if-it-aint-broke-dont-fix-it/</w:t>
        </w:r>
      </w:hyperlink>
      <w:r>
        <w:t>, Accessed 06-30-2016)</w:t>
      </w:r>
    </w:p>
    <w:p w:rsidR="0013779E" w:rsidRDefault="0013779E" w:rsidP="0013779E">
      <w:r>
        <w:t>Myth #3: A “Grand Bargain” Equals “Grand Concessions”</w:t>
      </w:r>
    </w:p>
    <w:p w:rsidR="0013779E" w:rsidRDefault="0013779E" w:rsidP="0013779E">
      <w:r>
        <w:t xml:space="preserve">While a U.S.-China grand bargain is heralded as an ideal tactic to secure crucial U.S. interests, one must evaluate the feasibility of the United States’ demands. First, </w:t>
      </w:r>
      <w:r w:rsidRPr="00A0749A">
        <w:rPr>
          <w:rStyle w:val="StyleUnderline"/>
          <w:highlight w:val="yellow"/>
        </w:rPr>
        <w:t xml:space="preserve">a grand bargain requires China to accept U.S. military bases and alliances in the Asia-Pacific. </w:t>
      </w:r>
      <w:proofErr w:type="gramStart"/>
      <w:r w:rsidRPr="00A0749A">
        <w:rPr>
          <w:rStyle w:val="StyleUnderline"/>
          <w:highlight w:val="yellow"/>
        </w:rPr>
        <w:t>China’s recent move toward</w:t>
      </w:r>
      <w:r w:rsidRPr="00244580">
        <w:rPr>
          <w:rStyle w:val="StyleUnderline"/>
        </w:rPr>
        <w:t xml:space="preserve"> a more “</w:t>
      </w:r>
      <w:r w:rsidRPr="00A0749A">
        <w:rPr>
          <w:rStyle w:val="StyleUnderline"/>
          <w:highlight w:val="yellow"/>
        </w:rPr>
        <w:t>assertive diplomacy</w:t>
      </w:r>
      <w:r w:rsidRPr="00244580">
        <w:rPr>
          <w:rStyle w:val="StyleUnderline"/>
        </w:rPr>
        <w:t xml:space="preserve">” </w:t>
      </w:r>
      <w:r w:rsidRPr="00A0749A">
        <w:rPr>
          <w:rStyle w:val="StyleUnderline"/>
          <w:highlight w:val="yellow"/>
        </w:rPr>
        <w:t>contrasts sharply with</w:t>
      </w:r>
      <w:r>
        <w:t xml:space="preserve"> the </w:t>
      </w:r>
      <w:r w:rsidRPr="00A0749A">
        <w:rPr>
          <w:rStyle w:val="StyleUnderline"/>
          <w:highlight w:val="yellow"/>
        </w:rPr>
        <w:t>U</w:t>
      </w:r>
      <w:r>
        <w:t xml:space="preserve">nited </w:t>
      </w:r>
      <w:r w:rsidRPr="00A0749A">
        <w:rPr>
          <w:rStyle w:val="StyleUnderline"/>
          <w:highlight w:val="yellow"/>
        </w:rPr>
        <w:t>S</w:t>
      </w:r>
      <w:r>
        <w:t xml:space="preserve">tates’ </w:t>
      </w:r>
      <w:r w:rsidRPr="00244580">
        <w:rPr>
          <w:rStyle w:val="StyleUnderline"/>
        </w:rPr>
        <w:t xml:space="preserve">ambitions to retain its </w:t>
      </w:r>
      <w:r w:rsidRPr="00A0749A">
        <w:rPr>
          <w:rStyle w:val="StyleUnderline"/>
          <w:highlight w:val="yellow"/>
        </w:rPr>
        <w:t>regional power</w:t>
      </w:r>
      <w:r>
        <w:t>.</w:t>
      </w:r>
      <w:proofErr w:type="gramEnd"/>
      <w:r>
        <w:t xml:space="preserve"> Chinese President Xi </w:t>
      </w:r>
      <w:proofErr w:type="spellStart"/>
      <w:r>
        <w:t>Jinping’s</w:t>
      </w:r>
      <w:proofErr w:type="spellEnd"/>
      <w:r>
        <w:t xml:space="preserve"> call for a “new type of great power relations” presaged China’s turn toward greater assertiveness on the world stage. The proposal, presented to U.S. President Barack Obama in June 2013, represents China’s first major attempt to set the agenda in U.S.-China relations, reversing China’s historical trend of bowing to U.S. interests and marking a key shift in U.S.-China relations.</w:t>
      </w:r>
    </w:p>
    <w:p w:rsidR="0013779E" w:rsidRDefault="0013779E" w:rsidP="0013779E">
      <w:r w:rsidRPr="00A0749A">
        <w:rPr>
          <w:rStyle w:val="StyleUnderline"/>
          <w:highlight w:val="yellow"/>
        </w:rPr>
        <w:t>Tensions</w:t>
      </w:r>
      <w:r>
        <w:t xml:space="preserve"> between the United States and China over China’s artificial island construction </w:t>
      </w:r>
      <w:r w:rsidRPr="00A0749A">
        <w:rPr>
          <w:rStyle w:val="StyleUnderline"/>
          <w:highlight w:val="yellow"/>
        </w:rPr>
        <w:t>in the S</w:t>
      </w:r>
      <w:r>
        <w:t xml:space="preserve">outh </w:t>
      </w:r>
      <w:r w:rsidRPr="00A0749A">
        <w:rPr>
          <w:rStyle w:val="StyleUnderline"/>
          <w:highlight w:val="yellow"/>
        </w:rPr>
        <w:t>C</w:t>
      </w:r>
      <w:r>
        <w:t xml:space="preserve">hina </w:t>
      </w:r>
      <w:r w:rsidRPr="00A0749A">
        <w:rPr>
          <w:rStyle w:val="StyleUnderline"/>
          <w:highlight w:val="yellow"/>
        </w:rPr>
        <w:t>S</w:t>
      </w:r>
      <w:r>
        <w:t xml:space="preserve">ea </w:t>
      </w:r>
      <w:r w:rsidRPr="00A0749A">
        <w:rPr>
          <w:rStyle w:val="StyleUnderline"/>
          <w:highlight w:val="yellow"/>
        </w:rPr>
        <w:t>indicate</w:t>
      </w:r>
      <w:r>
        <w:t xml:space="preserve"> that </w:t>
      </w:r>
      <w:r w:rsidRPr="00A0749A">
        <w:rPr>
          <w:rStyle w:val="StyleUnderline"/>
          <w:highlight w:val="yellow"/>
        </w:rPr>
        <w:t>China is loath to accept U.S. interference in the region</w:t>
      </w:r>
      <w:r>
        <w:t xml:space="preserve">. Throughout the past several months, U.S. surveillance planes and warships have patrolled the hotly contested South China Sea in an effort to protect freedom of navigation. Verbal exchanges between the two nations have stoked the conflict’s flames. U.S. Defense Secretary Ashton Carter responded to China’s territorial claims by calling for an “immediate and lasting halt to land reclamation by any claimant.” Chinese Foreign Ministry spokeswoman Hua </w:t>
      </w:r>
      <w:proofErr w:type="spellStart"/>
      <w:r>
        <w:t>Chunying</w:t>
      </w:r>
      <w:proofErr w:type="spellEnd"/>
      <w:r>
        <w:t xml:space="preserve"> responded by reasserting her nation’s rightful claim to disputed territories and condemning U.S. actions as “provocations and instigations.” Hua’s sharp rebuke of U.S. interference in the Asia-Pacific supports China’s commitment to more aggressive diplomacy. These types of interactions suggest that </w:t>
      </w:r>
      <w:r w:rsidRPr="00A0749A">
        <w:rPr>
          <w:rStyle w:val="StyleUnderline"/>
          <w:highlight w:val="yellow"/>
        </w:rPr>
        <w:t>a</w:t>
      </w:r>
      <w:r w:rsidRPr="00244580">
        <w:rPr>
          <w:rStyle w:val="StyleUnderline"/>
        </w:rPr>
        <w:t xml:space="preserve"> U.S.-China </w:t>
      </w:r>
      <w:r w:rsidRPr="00A0749A">
        <w:rPr>
          <w:rStyle w:val="StyleUnderline"/>
          <w:highlight w:val="yellow"/>
        </w:rPr>
        <w:t xml:space="preserve">“grand bargain” could falter on the basis of China’s </w:t>
      </w:r>
      <w:r w:rsidRPr="00A0749A">
        <w:rPr>
          <w:rStyle w:val="Emphasis"/>
          <w:highlight w:val="yellow"/>
        </w:rPr>
        <w:t>distaste for U.S. hegemony</w:t>
      </w:r>
      <w:r>
        <w:t>.</w:t>
      </w:r>
    </w:p>
    <w:p w:rsidR="00E67A7F" w:rsidRPr="003E70E2" w:rsidRDefault="00E67A7F" w:rsidP="00E67A7F">
      <w:pPr>
        <w:pStyle w:val="Heading4"/>
      </w:pPr>
      <w:r w:rsidRPr="00491AC5">
        <w:rPr>
          <w:u w:val="single"/>
        </w:rPr>
        <w:t>No Solvency</w:t>
      </w:r>
      <w:r>
        <w:t xml:space="preserve"> — concessions won’t change China’s </w:t>
      </w:r>
      <w:r>
        <w:rPr>
          <w:u w:val="single"/>
        </w:rPr>
        <w:t>long-term behavior</w:t>
      </w:r>
      <w:r>
        <w:t xml:space="preserve">. </w:t>
      </w:r>
    </w:p>
    <w:p w:rsidR="00E67A7F" w:rsidRDefault="00E67A7F" w:rsidP="00E67A7F">
      <w:r w:rsidRPr="002E5C64">
        <w:rPr>
          <w:rStyle w:val="Style13ptBold"/>
        </w:rPr>
        <w:t>Jackson 15</w:t>
      </w:r>
      <w:r>
        <w:t xml:space="preserve"> — Van Jackson, </w:t>
      </w:r>
      <w:r w:rsidRPr="002E5C64">
        <w:t xml:space="preserve">Adjunct Senior Fellow at the Center for a </w:t>
      </w:r>
      <w:r>
        <w:t xml:space="preserve">New American Security, International Affairs Fellow at the Council on Foreign Relations, </w:t>
      </w:r>
      <w:r w:rsidRPr="002E5C64">
        <w:t xml:space="preserve">Visiting Scholar and Adjunct Assistant Professor with the Asian Studies Program in </w:t>
      </w:r>
      <w:r>
        <w:t xml:space="preserve">the School of Foreign Service at Georgetown University, former Strategist and Policy Adviser focused on the Asia-Pacific at the </w:t>
      </w:r>
      <w:r w:rsidRPr="0006014E">
        <w:t>Offi</w:t>
      </w:r>
      <w:r>
        <w:t>ce of the Secretary of Defense, holds a Ph.D. in World Politics from The Catholic University of America, 2015 (“</w:t>
      </w:r>
      <w:r w:rsidRPr="002E5C64">
        <w:t>The M</w:t>
      </w:r>
      <w:r>
        <w:t xml:space="preserve">yth of a US-China Grand Bargain,” </w:t>
      </w:r>
      <w:r>
        <w:rPr>
          <w:i/>
        </w:rPr>
        <w:t>The Diplomat</w:t>
      </w:r>
      <w:r>
        <w:t>, August 6</w:t>
      </w:r>
      <w:r w:rsidRPr="002E5C64">
        <w:rPr>
          <w:vertAlign w:val="superscript"/>
        </w:rPr>
        <w:t>th</w:t>
      </w:r>
      <w:r>
        <w:t xml:space="preserve">, Available Online at </w:t>
      </w:r>
      <w:hyperlink r:id="rId13" w:history="1">
        <w:r w:rsidRPr="00A12EFE">
          <w:rPr>
            <w:rStyle w:val="Hyperlink"/>
          </w:rPr>
          <w:t>http://thediplomat.com/2015/08/the-myth-of-a-us-china-grand-bargain/</w:t>
        </w:r>
      </w:hyperlink>
      <w:r>
        <w:t>, Accessed 06-28-2016)</w:t>
      </w:r>
    </w:p>
    <w:p w:rsidR="00E67A7F" w:rsidRDefault="00E67A7F" w:rsidP="00E67A7F">
      <w:r>
        <w:t xml:space="preserve">But </w:t>
      </w:r>
      <w:r w:rsidRPr="00231F12">
        <w:rPr>
          <w:rStyle w:val="StyleUnderline"/>
          <w:highlight w:val="yellow"/>
        </w:rPr>
        <w:t xml:space="preserve">grand bargains rarely work. There’s a </w:t>
      </w:r>
      <w:r w:rsidRPr="003E70E2">
        <w:rPr>
          <w:rStyle w:val="Emphasis"/>
          <w:highlight w:val="yellow"/>
        </w:rPr>
        <w:t xml:space="preserve">dangerous </w:t>
      </w:r>
      <w:proofErr w:type="spellStart"/>
      <w:r w:rsidRPr="003E70E2">
        <w:rPr>
          <w:rStyle w:val="Emphasis"/>
          <w:highlight w:val="yellow"/>
        </w:rPr>
        <w:t>naivete</w:t>
      </w:r>
      <w:proofErr w:type="spellEnd"/>
      <w:r w:rsidRPr="00231F12">
        <w:rPr>
          <w:rStyle w:val="StyleUnderline"/>
          <w:highlight w:val="yellow"/>
        </w:rPr>
        <w:t xml:space="preserve"> in abandoning</w:t>
      </w:r>
      <w:r w:rsidRPr="007C2F63">
        <w:rPr>
          <w:rStyle w:val="StyleUnderline"/>
        </w:rPr>
        <w:t xml:space="preserve"> U.S. </w:t>
      </w:r>
      <w:r w:rsidRPr="00231F12">
        <w:rPr>
          <w:rStyle w:val="StyleUnderline"/>
          <w:highlight w:val="yellow"/>
        </w:rPr>
        <w:t>commitments on the hope that China will then be more willing to resolve its other disputes</w:t>
      </w:r>
      <w:r>
        <w:t xml:space="preserve">. And </w:t>
      </w:r>
      <w:r w:rsidRPr="007C2F63">
        <w:rPr>
          <w:rStyle w:val="StyleUnderline"/>
        </w:rPr>
        <w:t xml:space="preserve">policies of </w:t>
      </w:r>
      <w:r w:rsidRPr="007949B3">
        <w:rPr>
          <w:rStyle w:val="StyleUnderline"/>
          <w:highlight w:val="yellow"/>
        </w:rPr>
        <w:t xml:space="preserve">accommodation will </w:t>
      </w:r>
      <w:r w:rsidRPr="007949B3">
        <w:rPr>
          <w:rStyle w:val="Emphasis"/>
          <w:highlight w:val="yellow"/>
        </w:rPr>
        <w:t>not</w:t>
      </w:r>
      <w:r w:rsidRPr="007949B3">
        <w:rPr>
          <w:rStyle w:val="StyleUnderline"/>
          <w:highlight w:val="yellow"/>
        </w:rPr>
        <w:t xml:space="preserve"> suspend military competition because that involves </w:t>
      </w:r>
      <w:r w:rsidRPr="007949B3">
        <w:rPr>
          <w:rStyle w:val="Emphasis"/>
          <w:highlight w:val="yellow"/>
        </w:rPr>
        <w:t>more than present day concerns</w:t>
      </w:r>
      <w:r w:rsidRPr="007C2F63">
        <w:rPr>
          <w:rStyle w:val="StyleUnderline"/>
        </w:rPr>
        <w:t xml:space="preserve"> with surveillance overflight missions, territorial disputes, and current political commitments. Regardless of the policy and crisis management decisions we make today, </w:t>
      </w:r>
      <w:r w:rsidRPr="007949B3">
        <w:rPr>
          <w:rStyle w:val="StyleUnderline"/>
          <w:highlight w:val="yellow"/>
        </w:rPr>
        <w:t xml:space="preserve">military competition plays out over </w:t>
      </w:r>
      <w:r w:rsidRPr="007949B3">
        <w:rPr>
          <w:rStyle w:val="Emphasis"/>
          <w:highlight w:val="yellow"/>
        </w:rPr>
        <w:t>years and decades</w:t>
      </w:r>
      <w:r w:rsidRPr="007C2F63">
        <w:rPr>
          <w:rStyle w:val="StyleUnderline"/>
        </w:rPr>
        <w:t>; it relates to force structure investment and doctrinal decisions that can’t be sacrificed for political promises</w:t>
      </w:r>
      <w:r>
        <w:t>.</w:t>
      </w:r>
    </w:p>
    <w:p w:rsidR="00DE699D" w:rsidRPr="00DE699D" w:rsidRDefault="00DE699D" w:rsidP="00DE699D"/>
    <w:p w:rsidR="00DE699D" w:rsidRDefault="00E2423C" w:rsidP="00E2423C">
      <w:pPr>
        <w:pStyle w:val="Heading1"/>
      </w:pPr>
      <w:r>
        <w:t>T extensions</w:t>
      </w:r>
    </w:p>
    <w:p w:rsidR="00E2423C" w:rsidRDefault="00E2423C" w:rsidP="00F960FC"/>
    <w:p w:rsidR="00E2423C" w:rsidRPr="00637A94" w:rsidRDefault="00E2423C" w:rsidP="00E2423C">
      <w:pPr>
        <w:pStyle w:val="Heading4"/>
        <w:spacing w:before="0"/>
      </w:pPr>
      <w:r>
        <w:t>Conditional engagement is indefinite – the affirmative becomes a moving target</w:t>
      </w:r>
    </w:p>
    <w:p w:rsidR="00E2423C" w:rsidRPr="0015269A" w:rsidRDefault="00E2423C" w:rsidP="00E2423C">
      <w:pPr>
        <w:spacing w:after="0"/>
      </w:pPr>
      <w:r w:rsidRPr="00FF69C4">
        <w:rPr>
          <w:rStyle w:val="Style13ptBold"/>
        </w:rPr>
        <w:t>Jenkins 8</w:t>
      </w:r>
      <w:r>
        <w:t xml:space="preserve">    </w:t>
      </w:r>
      <w:r w:rsidRPr="0015269A">
        <w:t xml:space="preserve">Simon Jenkins </w:t>
      </w:r>
      <w:r>
        <w:t xml:space="preserve">   </w:t>
      </w:r>
      <w:r w:rsidRPr="0015269A">
        <w:t xml:space="preserve">July 16, 2008 </w:t>
      </w:r>
      <w:r>
        <w:t xml:space="preserve">  </w:t>
      </w:r>
      <w:r w:rsidRPr="0015269A">
        <w:t>The Guardian - Final Edition</w:t>
      </w:r>
      <w:r>
        <w:t xml:space="preserve">    </w:t>
      </w:r>
      <w:r w:rsidRPr="0015269A">
        <w:t>Comment &amp; Debate: The withdrawal dynamic is shifting Iraq's political plates: The surge is at best a crime-cutting exercise. It is the promise of Obama and disengagement that really concentrates minds</w:t>
      </w:r>
      <w:r>
        <w:t xml:space="preserve">    lexis</w:t>
      </w:r>
    </w:p>
    <w:p w:rsidR="00E2423C" w:rsidRDefault="00E2423C" w:rsidP="00E2423C">
      <w:pPr>
        <w:spacing w:after="0"/>
      </w:pPr>
    </w:p>
    <w:p w:rsidR="00E2423C" w:rsidRPr="00CE7D67" w:rsidRDefault="00E2423C" w:rsidP="00E2423C">
      <w:pPr>
        <w:spacing w:after="0"/>
        <w:rPr>
          <w:sz w:val="16"/>
        </w:rPr>
      </w:pPr>
      <w:r w:rsidRPr="00CE7D67">
        <w:rPr>
          <w:sz w:val="16"/>
        </w:rPr>
        <w:t xml:space="preserve">Against this strategy stands the slow-withdrawal group. They see the surge remaining in place, notionally conditional on pressing Maliki to conciliate the Kurds and Sunnis. Such </w:t>
      </w:r>
      <w:r w:rsidRPr="00FF69C4">
        <w:rPr>
          <w:rStyle w:val="TitleChar"/>
          <w:b/>
        </w:rPr>
        <w:t>"conditional engagement" means a continued American presence</w:t>
      </w:r>
      <w:r w:rsidRPr="00CE7D67">
        <w:rPr>
          <w:sz w:val="16"/>
        </w:rPr>
        <w:t xml:space="preserve"> to "shock-absorb" change, and a continued splurge of aid. Above all, the gains of the surge must not be put at risk by precipitate withdrawal.</w:t>
      </w:r>
    </w:p>
    <w:p w:rsidR="00E2423C" w:rsidRDefault="00E2423C" w:rsidP="00E2423C">
      <w:pPr>
        <w:spacing w:after="0"/>
        <w:rPr>
          <w:b/>
          <w:u w:val="single"/>
        </w:rPr>
      </w:pPr>
      <w:r w:rsidRPr="00B350F9">
        <w:rPr>
          <w:sz w:val="16"/>
        </w:rPr>
        <w:t xml:space="preserve">In reality this is a static strategy that denies the dynamic incentive of unconditional withdrawal. Ardent advocates admit it has not worked so far, and its bluff can always be called by those crying "After us, the deluge", including the Babel of concerns with a financial interest in a US presence. The evidence of the past two years is that Maliki and his colleagues, awash with corruption, won't negotiate the necessary alliances until they know the occupation is emphatically ending. </w:t>
      </w:r>
      <w:r w:rsidRPr="0015269A">
        <w:rPr>
          <w:b/>
          <w:u w:val="single"/>
        </w:rPr>
        <w:t>Conditional engagement means indefinite engagement.</w:t>
      </w:r>
    </w:p>
    <w:p w:rsidR="00E2423C" w:rsidRDefault="00E2423C" w:rsidP="00E2423C">
      <w:pPr>
        <w:spacing w:after="0"/>
        <w:rPr>
          <w:b/>
          <w:u w:val="single"/>
        </w:rPr>
      </w:pPr>
    </w:p>
    <w:p w:rsidR="00E2423C" w:rsidRPr="00BA6C94" w:rsidRDefault="00E2423C" w:rsidP="00E2423C">
      <w:pPr>
        <w:spacing w:after="0"/>
        <w:rPr>
          <w:b/>
          <w:u w:val="single"/>
        </w:rPr>
      </w:pPr>
    </w:p>
    <w:p w:rsidR="00E2423C" w:rsidRPr="00085D2D" w:rsidRDefault="00E2423C" w:rsidP="00E2423C">
      <w:pPr>
        <w:pStyle w:val="Heading4"/>
        <w:spacing w:before="0"/>
      </w:pPr>
      <w:r>
        <w:t>C</w:t>
      </w:r>
      <w:r w:rsidRPr="00085D2D">
        <w:t xml:space="preserve">onditional engagement is </w:t>
      </w:r>
      <w:r>
        <w:t xml:space="preserve">intentionally </w:t>
      </w:r>
      <w:r w:rsidRPr="00085D2D">
        <w:t>indeterminate</w:t>
      </w:r>
      <w:r>
        <w:t xml:space="preserve"> – the affirmative can claim any kind of result, even worse relations</w:t>
      </w:r>
    </w:p>
    <w:p w:rsidR="00E2423C" w:rsidRDefault="00E2423C" w:rsidP="00E2423C">
      <w:pPr>
        <w:spacing w:after="0"/>
      </w:pPr>
      <w:proofErr w:type="spellStart"/>
      <w:proofErr w:type="gramStart"/>
      <w:r w:rsidRPr="00B26CD1">
        <w:rPr>
          <w:rStyle w:val="Style13ptBold"/>
        </w:rPr>
        <w:t>Hadar</w:t>
      </w:r>
      <w:proofErr w:type="spellEnd"/>
      <w:r w:rsidRPr="00B26CD1">
        <w:rPr>
          <w:rStyle w:val="Style13ptBold"/>
        </w:rPr>
        <w:t xml:space="preserve">  96</w:t>
      </w:r>
      <w:proofErr w:type="gramEnd"/>
      <w:r>
        <w:t xml:space="preserve">    Leon </w:t>
      </w:r>
      <w:proofErr w:type="spellStart"/>
      <w:r>
        <w:t>Hadar</w:t>
      </w:r>
      <w:proofErr w:type="spellEnd"/>
      <w:r>
        <w:t xml:space="preserve">, BT's Washington correspondent       May 30, 1996       Business Times (Singapore)   </w:t>
      </w:r>
    </w:p>
    <w:p w:rsidR="00E2423C" w:rsidRDefault="00E2423C" w:rsidP="00E2423C">
      <w:pPr>
        <w:spacing w:after="0"/>
      </w:pPr>
      <w:r>
        <w:t>Why conditional engagement won't work      lexis</w:t>
      </w:r>
    </w:p>
    <w:p w:rsidR="00E2423C" w:rsidRDefault="00E2423C" w:rsidP="00E2423C">
      <w:pPr>
        <w:spacing w:after="0"/>
      </w:pPr>
    </w:p>
    <w:p w:rsidR="00E2423C" w:rsidRPr="00085D2D" w:rsidRDefault="00E2423C" w:rsidP="00E2423C">
      <w:pPr>
        <w:spacing w:after="0"/>
        <w:rPr>
          <w:sz w:val="16"/>
        </w:rPr>
      </w:pPr>
      <w:r w:rsidRPr="00EF3097">
        <w:rPr>
          <w:b/>
          <w:u w:val="single"/>
        </w:rPr>
        <w:t xml:space="preserve">A group of former US officials, business executives and policy analysts </w:t>
      </w:r>
      <w:r w:rsidRPr="00085D2D">
        <w:rPr>
          <w:sz w:val="16"/>
        </w:rPr>
        <w:t xml:space="preserve">who prepared the study (Weaving </w:t>
      </w:r>
      <w:proofErr w:type="gramStart"/>
      <w:r w:rsidRPr="00085D2D">
        <w:rPr>
          <w:sz w:val="16"/>
        </w:rPr>
        <w:t>The</w:t>
      </w:r>
      <w:proofErr w:type="gramEnd"/>
      <w:r w:rsidRPr="00085D2D">
        <w:rPr>
          <w:sz w:val="16"/>
        </w:rPr>
        <w:t xml:space="preserve"> Net: Conditional Engagement With China. </w:t>
      </w:r>
      <w:proofErr w:type="gramStart"/>
      <w:r w:rsidRPr="00085D2D">
        <w:rPr>
          <w:sz w:val="16"/>
        </w:rPr>
        <w:t>Edited by James Shinn.</w:t>
      </w:r>
      <w:proofErr w:type="gramEnd"/>
      <w:r w:rsidRPr="00085D2D">
        <w:rPr>
          <w:sz w:val="16"/>
        </w:rPr>
        <w:t xml:space="preserve"> Council on Foreign Relations; 284 pp; $ 19:95), </w:t>
      </w:r>
      <w:r w:rsidRPr="00EF3097">
        <w:rPr>
          <w:b/>
          <w:u w:val="single"/>
        </w:rPr>
        <w:t xml:space="preserve">are proposing an alternative. </w:t>
      </w:r>
      <w:r w:rsidRPr="00085D2D">
        <w:rPr>
          <w:sz w:val="16"/>
        </w:rPr>
        <w:t>It is a "moderate, rules-based, essentially empirical strategy"</w:t>
      </w:r>
      <w:r w:rsidRPr="00EF3097">
        <w:rPr>
          <w:b/>
          <w:u w:val="single"/>
        </w:rPr>
        <w:t xml:space="preserve"> for dealing with China that is termed "conditional engagement</w:t>
      </w:r>
      <w:r w:rsidRPr="00443B55">
        <w:rPr>
          <w:rStyle w:val="TitleChar"/>
          <w:b/>
        </w:rPr>
        <w:t>" (CE).</w:t>
      </w:r>
    </w:p>
    <w:p w:rsidR="00E2423C" w:rsidRPr="00EF3097" w:rsidRDefault="00E2423C" w:rsidP="00E2423C">
      <w:pPr>
        <w:spacing w:after="0"/>
        <w:rPr>
          <w:b/>
          <w:u w:val="single"/>
        </w:rPr>
      </w:pPr>
      <w:r w:rsidRPr="00EF3097">
        <w:rPr>
          <w:b/>
          <w:u w:val="single"/>
        </w:rPr>
        <w:t xml:space="preserve">CE is a "hedging strategy" </w:t>
      </w:r>
      <w:r w:rsidRPr="004870E8">
        <w:rPr>
          <w:sz w:val="16"/>
        </w:rPr>
        <w:t>that assumes, as Jonathan Pollack of RAND, puts it, "neither a Kantian world of perpetual peace, nor a hegemonic China, nor an endlessly shifting balance of power".</w:t>
      </w:r>
      <w:r w:rsidRPr="00EF3097">
        <w:rPr>
          <w:b/>
          <w:u w:val="single"/>
        </w:rPr>
        <w:t xml:space="preserve"> Instead, CE rests on uncertainty about the ultimate configuration of power in the region and predicts neither a benign nor a malign outcome to the Sino-American encounter.</w:t>
      </w:r>
    </w:p>
    <w:p w:rsidR="00E2423C" w:rsidRPr="004870E8" w:rsidRDefault="00E2423C" w:rsidP="00E2423C">
      <w:pPr>
        <w:spacing w:after="0"/>
        <w:rPr>
          <w:sz w:val="14"/>
        </w:rPr>
      </w:pPr>
      <w:r w:rsidRPr="004870E8">
        <w:rPr>
          <w:sz w:val="14"/>
        </w:rPr>
        <w:t>Like "engagement"</w:t>
      </w:r>
      <w:r w:rsidRPr="00EF3097">
        <w:rPr>
          <w:b/>
          <w:u w:val="single"/>
        </w:rPr>
        <w:t xml:space="preserve">, CE </w:t>
      </w:r>
      <w:r w:rsidRPr="004870E8">
        <w:rPr>
          <w:sz w:val="14"/>
        </w:rPr>
        <w:t xml:space="preserve">hopes for the best, but it </w:t>
      </w:r>
      <w:r w:rsidRPr="00EF3097">
        <w:rPr>
          <w:b/>
          <w:u w:val="single"/>
        </w:rPr>
        <w:t>does not rest exclusively on the expectation that economic interdependence and diplomatic engagement with China can keep competitive instincts between Beijing and Washington in check</w:t>
      </w:r>
      <w:r w:rsidRPr="004870E8">
        <w:rPr>
          <w:sz w:val="14"/>
        </w:rPr>
        <w:t>. And, not unlike "containment", it prepares for the worst, but does not base its policy solely on a vision of open-ended suspicion and unregulated competition between the US and China.</w:t>
      </w:r>
    </w:p>
    <w:p w:rsidR="00E2423C" w:rsidRDefault="00E2423C" w:rsidP="00E2423C">
      <w:pPr>
        <w:spacing w:after="0"/>
        <w:rPr>
          <w:sz w:val="16"/>
        </w:rPr>
      </w:pPr>
      <w:r w:rsidRPr="00EF3097">
        <w:rPr>
          <w:b/>
          <w:u w:val="single"/>
        </w:rPr>
        <w:t>Since CE assumes that a variety of outcomes are possible, it "can only offer signposts along an indeterminate path</w:t>
      </w:r>
      <w:r w:rsidRPr="00085D2D">
        <w:rPr>
          <w:sz w:val="16"/>
        </w:rPr>
        <w:t xml:space="preserve">", says </w:t>
      </w:r>
      <w:proofErr w:type="spellStart"/>
      <w:r w:rsidRPr="00085D2D">
        <w:rPr>
          <w:sz w:val="16"/>
        </w:rPr>
        <w:t>Mr</w:t>
      </w:r>
      <w:proofErr w:type="spellEnd"/>
      <w:r w:rsidRPr="00085D2D">
        <w:rPr>
          <w:sz w:val="16"/>
        </w:rPr>
        <w:t xml:space="preserve"> Pollack. But the policy can provide clear incentives in the form of carrots and sticks for China to engage in collaborative long-term relations with the US. Hence CE adopts the two main assumptions of </w:t>
      </w:r>
      <w:proofErr w:type="spellStart"/>
      <w:r w:rsidRPr="00085D2D">
        <w:rPr>
          <w:sz w:val="16"/>
        </w:rPr>
        <w:t>Mr</w:t>
      </w:r>
      <w:proofErr w:type="spellEnd"/>
      <w:r w:rsidRPr="00085D2D">
        <w:rPr>
          <w:sz w:val="16"/>
        </w:rPr>
        <w:t xml:space="preserve"> Clinton's "engagement" approach. One, China cannot be isolated like the Soviet Union during the Cold War and has to be integrated into the international political and economic system. And, two, a policy of engagement will encourage China to reform its political and economic institutions.</w:t>
      </w:r>
    </w:p>
    <w:p w:rsidR="00E2423C" w:rsidRPr="004870E8" w:rsidRDefault="00E2423C" w:rsidP="00E2423C">
      <w:pPr>
        <w:spacing w:after="0"/>
        <w:rPr>
          <w:sz w:val="16"/>
        </w:rPr>
      </w:pPr>
    </w:p>
    <w:p w:rsidR="00E2423C" w:rsidRDefault="00E2423C" w:rsidP="00E2423C">
      <w:pPr>
        <w:pStyle w:val="Heading4"/>
        <w:spacing w:before="0"/>
      </w:pPr>
      <w:r>
        <w:t>Conditional engagement can set unrealistic conditions – Bush’s Korea policy proves</w:t>
      </w:r>
    </w:p>
    <w:p w:rsidR="00E2423C" w:rsidRDefault="00E2423C" w:rsidP="00E2423C">
      <w:pPr>
        <w:spacing w:after="0"/>
      </w:pPr>
      <w:r w:rsidRPr="006852E0">
        <w:rPr>
          <w:rStyle w:val="Style13ptBold"/>
        </w:rPr>
        <w:t>Gard 9</w:t>
      </w:r>
      <w:r>
        <w:t xml:space="preserve">   Robert Gard, a retired U.S. Army lieutenant general and former president of both National Defense University and the Monterey Institute of International Studies, is chairman of the Washington, D.C.-based Center for Arms Control and Non-Proliferation, where Travis Sharp is a military policy analyst.   March 1, 2009     Korea Times       Coordination and Realism on North Korea</w:t>
      </w:r>
    </w:p>
    <w:p w:rsidR="00E2423C" w:rsidRDefault="00E2423C" w:rsidP="00E2423C">
      <w:pPr>
        <w:spacing w:after="0"/>
      </w:pPr>
    </w:p>
    <w:p w:rsidR="00E2423C" w:rsidRPr="00CE7D67" w:rsidRDefault="00E2423C" w:rsidP="00E2423C">
      <w:pPr>
        <w:spacing w:after="0"/>
        <w:rPr>
          <w:sz w:val="18"/>
        </w:rPr>
      </w:pPr>
      <w:r w:rsidRPr="00CE7D67">
        <w:rPr>
          <w:sz w:val="18"/>
        </w:rPr>
        <w:t>During 2008, President Lee refused to grant North Korea unconditional aid and instead tied any meaningful concessions to progress on denuclearization, thereby casting South Korea as the "bad cop," in the classic American idiom, and leaving the United States to play "good cop" via the quixotic shuttle diplomacy of Christopher Hill.</w:t>
      </w:r>
    </w:p>
    <w:p w:rsidR="00E2423C" w:rsidRPr="00CE7D67" w:rsidRDefault="00E2423C" w:rsidP="00E2423C">
      <w:pPr>
        <w:spacing w:after="0"/>
        <w:rPr>
          <w:sz w:val="16"/>
        </w:rPr>
      </w:pPr>
      <w:r w:rsidRPr="00CE7D67">
        <w:rPr>
          <w:sz w:val="16"/>
        </w:rPr>
        <w:t xml:space="preserve">This was a 180-degree reversal from the period when </w:t>
      </w:r>
      <w:r w:rsidRPr="00E710EF">
        <w:rPr>
          <w:rStyle w:val="TitleChar"/>
          <w:b/>
        </w:rPr>
        <w:t>South Korea employed the "Sunshine" policy of unconditional engagement and the</w:t>
      </w:r>
      <w:r w:rsidRPr="00CE7D67">
        <w:rPr>
          <w:sz w:val="16"/>
        </w:rPr>
        <w:t xml:space="preserve"> </w:t>
      </w:r>
      <w:r w:rsidRPr="007B70B8">
        <w:rPr>
          <w:b/>
          <w:u w:val="single"/>
        </w:rPr>
        <w:t>United States set as an unrealistic precondition to negotiations the complete, verifiable, irreversible dismantlement of the North's nuclear program</w:t>
      </w:r>
      <w:r w:rsidRPr="00CE7D67">
        <w:rPr>
          <w:sz w:val="16"/>
        </w:rPr>
        <w:t>.</w:t>
      </w:r>
    </w:p>
    <w:p w:rsidR="00E2423C" w:rsidRDefault="00E2423C" w:rsidP="00E2423C">
      <w:pPr>
        <w:spacing w:after="0"/>
      </w:pPr>
    </w:p>
    <w:p w:rsidR="00E2423C" w:rsidRDefault="00E2423C" w:rsidP="00E2423C">
      <w:pPr>
        <w:pStyle w:val="Heading4"/>
        <w:spacing w:before="0"/>
      </w:pPr>
      <w:r>
        <w:t>Conditional engagement can be hardline – Bush’s Korea policy proves</w:t>
      </w:r>
    </w:p>
    <w:p w:rsidR="00E2423C" w:rsidRDefault="00E2423C" w:rsidP="00E2423C">
      <w:pPr>
        <w:spacing w:after="0"/>
      </w:pPr>
      <w:r w:rsidRPr="006852E0">
        <w:rPr>
          <w:rStyle w:val="Style13ptBold"/>
        </w:rPr>
        <w:t>Cha 2</w:t>
      </w:r>
      <w:r>
        <w:t xml:space="preserve">   Victor D. Cha, professor at Georgetown University's School of Foreign Service.        December 20, 2002   The Washington Post    Keep Calm on Korea   SECTION: EDITORIAL; Pg. A43   lexis </w:t>
      </w:r>
    </w:p>
    <w:p w:rsidR="00E2423C" w:rsidRDefault="00E2423C" w:rsidP="00E2423C">
      <w:pPr>
        <w:spacing w:after="0"/>
      </w:pPr>
    </w:p>
    <w:p w:rsidR="00E2423C" w:rsidRPr="006852E0" w:rsidRDefault="00E2423C" w:rsidP="00E2423C">
      <w:pPr>
        <w:spacing w:after="0"/>
        <w:rPr>
          <w:sz w:val="16"/>
        </w:rPr>
      </w:pPr>
      <w:r w:rsidRPr="006852E0">
        <w:rPr>
          <w:sz w:val="16"/>
        </w:rPr>
        <w:t xml:space="preserve">On policy toward North Korea, there is no denying that the gaps with the United States appear to be wide. In contrast to the conservative candidate, </w:t>
      </w:r>
      <w:proofErr w:type="spellStart"/>
      <w:r w:rsidRPr="006852E0">
        <w:rPr>
          <w:b/>
          <w:u w:val="single"/>
        </w:rPr>
        <w:t>Roh</w:t>
      </w:r>
      <w:proofErr w:type="spellEnd"/>
      <w:r w:rsidRPr="006852E0">
        <w:rPr>
          <w:b/>
          <w:u w:val="single"/>
        </w:rPr>
        <w:t xml:space="preserve"> declared during his campaign that he would continue the sunshine policy of engagement with Pyongyang. This view stood in apparent defiance of the Bush administration's highly conditional view of</w:t>
      </w:r>
      <w:r w:rsidRPr="00F33C5F">
        <w:rPr>
          <w:b/>
          <w:u w:val="single"/>
        </w:rPr>
        <w:t xml:space="preserve"> engagement and a harder-line posture of non-dialogue and diplomatic pressure in the aftermath of revelations in October of North Korea's secret nuclear weapons program</w:t>
      </w:r>
      <w:r w:rsidRPr="006852E0">
        <w:rPr>
          <w:sz w:val="16"/>
        </w:rPr>
        <w:t>.</w:t>
      </w:r>
    </w:p>
    <w:p w:rsidR="00E2423C" w:rsidRDefault="00E2423C" w:rsidP="00E2423C">
      <w:pPr>
        <w:spacing w:after="0"/>
      </w:pPr>
      <w:r>
        <w:t xml:space="preserve"> </w:t>
      </w:r>
    </w:p>
    <w:p w:rsidR="00E2423C" w:rsidRDefault="00E2423C" w:rsidP="00E2423C">
      <w:pPr>
        <w:pStyle w:val="Heading4"/>
        <w:spacing w:before="0"/>
      </w:pPr>
      <w:r>
        <w:t xml:space="preserve">Conditional engagement can be a </w:t>
      </w:r>
      <w:proofErr w:type="spellStart"/>
      <w:r>
        <w:t>hard-line</w:t>
      </w:r>
      <w:proofErr w:type="spellEnd"/>
      <w:r>
        <w:t xml:space="preserve"> stance</w:t>
      </w:r>
    </w:p>
    <w:p w:rsidR="00E2423C" w:rsidRDefault="00E2423C" w:rsidP="00E2423C">
      <w:pPr>
        <w:spacing w:after="0"/>
      </w:pPr>
      <w:r w:rsidRPr="009B70CE">
        <w:rPr>
          <w:rStyle w:val="Style13ptBold"/>
        </w:rPr>
        <w:t>Chung 13</w:t>
      </w:r>
      <w:r>
        <w:t xml:space="preserve">      By Chung Min-</w:t>
      </w:r>
      <w:proofErr w:type="spellStart"/>
      <w:proofErr w:type="gramStart"/>
      <w:r>
        <w:t>uck</w:t>
      </w:r>
      <w:proofErr w:type="spellEnd"/>
      <w:r>
        <w:t xml:space="preserve">  February</w:t>
      </w:r>
      <w:proofErr w:type="gramEnd"/>
      <w:r>
        <w:t xml:space="preserve"> 14, 2013    Korea Times   President-elect to stake principled stance       lexis</w:t>
      </w:r>
    </w:p>
    <w:p w:rsidR="00E2423C" w:rsidRDefault="00E2423C" w:rsidP="00E2423C">
      <w:pPr>
        <w:spacing w:after="0"/>
      </w:pPr>
    </w:p>
    <w:p w:rsidR="00E2423C" w:rsidRPr="009B70CE" w:rsidRDefault="00E2423C" w:rsidP="00E2423C">
      <w:pPr>
        <w:spacing w:after="0"/>
        <w:rPr>
          <w:sz w:val="18"/>
        </w:rPr>
      </w:pPr>
      <w:r w:rsidRPr="009B70CE">
        <w:rPr>
          <w:sz w:val="18"/>
        </w:rPr>
        <w:t xml:space="preserve">Yun </w:t>
      </w:r>
      <w:proofErr w:type="spellStart"/>
      <w:r w:rsidRPr="009B70CE">
        <w:rPr>
          <w:sz w:val="18"/>
        </w:rPr>
        <w:t>Byung</w:t>
      </w:r>
      <w:proofErr w:type="spellEnd"/>
      <w:r w:rsidRPr="009B70CE">
        <w:rPr>
          <w:sz w:val="18"/>
        </w:rPr>
        <w:t>-se, a career diplomat and the architect of the president-elect's '</w:t>
      </w:r>
      <w:proofErr w:type="spellStart"/>
      <w:r w:rsidRPr="009B70CE">
        <w:rPr>
          <w:sz w:val="18"/>
        </w:rPr>
        <w:t>trustpolitik</w:t>
      </w:r>
      <w:proofErr w:type="spellEnd"/>
      <w:r w:rsidRPr="009B70CE">
        <w:rPr>
          <w:sz w:val="18"/>
        </w:rPr>
        <w:t>' doctrine, was recently named the nominee for the foreign ministerial post.</w:t>
      </w:r>
    </w:p>
    <w:p w:rsidR="00E2423C" w:rsidRPr="009B70CE" w:rsidRDefault="00E2423C" w:rsidP="00E2423C">
      <w:pPr>
        <w:spacing w:after="0"/>
        <w:rPr>
          <w:sz w:val="16"/>
        </w:rPr>
      </w:pPr>
      <w:r w:rsidRPr="009B70CE">
        <w:rPr>
          <w:sz w:val="16"/>
        </w:rPr>
        <w:t xml:space="preserve">The doctrine calls for engagement with the North while standing firm against any provocations from the North. </w:t>
      </w:r>
      <w:r w:rsidRPr="009B70CE">
        <w:rPr>
          <w:rStyle w:val="TitleChar"/>
          <w:b/>
        </w:rPr>
        <w:t xml:space="preserve">Experts say his engagement policy is 'conditional' which is almost the same as a </w:t>
      </w:r>
      <w:proofErr w:type="spellStart"/>
      <w:r w:rsidRPr="009B70CE">
        <w:rPr>
          <w:rStyle w:val="TitleChar"/>
          <w:b/>
        </w:rPr>
        <w:t>hard-line</w:t>
      </w:r>
      <w:proofErr w:type="spellEnd"/>
      <w:r w:rsidRPr="009B70CE">
        <w:rPr>
          <w:rStyle w:val="TitleChar"/>
          <w:b/>
        </w:rPr>
        <w:t xml:space="preserve"> stance if the North doesn't back down </w:t>
      </w:r>
      <w:r w:rsidRPr="009B70CE">
        <w:rPr>
          <w:sz w:val="16"/>
        </w:rPr>
        <w:t>from its military provocations.</w:t>
      </w:r>
    </w:p>
    <w:p w:rsidR="00E2423C" w:rsidRPr="00EC48EA" w:rsidRDefault="002E3DA5" w:rsidP="00F960FC">
      <w:pPr>
        <w:rPr>
          <w:lang w:val="es-ES_tradnl"/>
        </w:rPr>
      </w:pPr>
      <w:r w:rsidRPr="00EC48EA">
        <w:rPr>
          <w:lang w:val="es-ES_tradnl"/>
        </w:rPr>
        <w:t xml:space="preserve"> </w:t>
      </w:r>
    </w:p>
    <w:p w:rsidR="00E2423C" w:rsidRPr="00EC48EA" w:rsidRDefault="00E2423C" w:rsidP="00F960FC">
      <w:pPr>
        <w:rPr>
          <w:lang w:val="es-ES_tradnl"/>
        </w:rPr>
      </w:pPr>
    </w:p>
    <w:p w:rsidR="005934A5" w:rsidRPr="00E2423C" w:rsidRDefault="005934A5" w:rsidP="005934A5">
      <w:pPr>
        <w:pStyle w:val="Heading1"/>
        <w:rPr>
          <w:lang w:val="es-ES_tradnl"/>
        </w:rPr>
      </w:pPr>
      <w:r w:rsidRPr="00E2423C">
        <w:rPr>
          <w:lang w:val="es-ES_tradnl"/>
        </w:rPr>
        <w:t xml:space="preserve">Xi DA </w:t>
      </w:r>
      <w:proofErr w:type="spellStart"/>
      <w:r w:rsidRPr="00E2423C">
        <w:rPr>
          <w:lang w:val="es-ES_tradnl"/>
        </w:rPr>
        <w:t>ev</w:t>
      </w:r>
      <w:proofErr w:type="spellEnd"/>
      <w:r w:rsidR="002E3DA5">
        <w:rPr>
          <w:lang w:val="es-ES_tradnl"/>
        </w:rPr>
        <w:t>/</w:t>
      </w:r>
      <w:proofErr w:type="spellStart"/>
      <w:r w:rsidR="002E3DA5">
        <w:rPr>
          <w:lang w:val="es-ES_tradnl"/>
        </w:rPr>
        <w:t>extension</w:t>
      </w:r>
      <w:proofErr w:type="spellEnd"/>
    </w:p>
    <w:p w:rsidR="005934A5" w:rsidRPr="00E2423C" w:rsidRDefault="005934A5" w:rsidP="00F960FC">
      <w:pPr>
        <w:rPr>
          <w:lang w:val="es-ES_tradnl"/>
        </w:rPr>
      </w:pPr>
    </w:p>
    <w:p w:rsidR="005934A5" w:rsidRPr="00E2423C" w:rsidRDefault="005934A5" w:rsidP="00F960FC">
      <w:pPr>
        <w:rPr>
          <w:lang w:val="es-ES_tradnl"/>
        </w:rPr>
      </w:pPr>
    </w:p>
    <w:p w:rsidR="005934A5" w:rsidRPr="00E2423C" w:rsidRDefault="005934A5" w:rsidP="00F960FC">
      <w:pPr>
        <w:rPr>
          <w:lang w:val="es-ES_tradnl"/>
        </w:rPr>
      </w:pPr>
    </w:p>
    <w:p w:rsidR="00680932" w:rsidRPr="00E2423C" w:rsidRDefault="00F960FC" w:rsidP="00680932">
      <w:pPr>
        <w:pStyle w:val="Heading1"/>
        <w:rPr>
          <w:lang w:val="es-ES_tradnl"/>
        </w:rPr>
      </w:pPr>
      <w:r w:rsidRPr="00E2423C">
        <w:rPr>
          <w:lang w:val="es-ES_tradnl"/>
        </w:rPr>
        <w:t xml:space="preserve">J DA </w:t>
      </w:r>
      <w:proofErr w:type="spellStart"/>
      <w:r w:rsidRPr="00E2423C">
        <w:rPr>
          <w:lang w:val="es-ES_tradnl"/>
        </w:rPr>
        <w:t>ev</w:t>
      </w:r>
      <w:proofErr w:type="spellEnd"/>
      <w:r w:rsidR="003360FA">
        <w:rPr>
          <w:lang w:val="es-ES_tradnl"/>
        </w:rPr>
        <w:t>/</w:t>
      </w:r>
      <w:proofErr w:type="spellStart"/>
      <w:r w:rsidR="003360FA">
        <w:rPr>
          <w:lang w:val="es-ES_tradnl"/>
        </w:rPr>
        <w:t>extens</w:t>
      </w:r>
      <w:r w:rsidR="002E3DA5">
        <w:rPr>
          <w:lang w:val="es-ES_tradnl"/>
        </w:rPr>
        <w:t>ion</w:t>
      </w:r>
      <w:proofErr w:type="spellEnd"/>
    </w:p>
    <w:p w:rsidR="00F960FC" w:rsidRPr="006E5F40" w:rsidRDefault="00F960FC" w:rsidP="00945773">
      <w:pPr>
        <w:pStyle w:val="Heading3"/>
      </w:pPr>
      <w:r w:rsidRPr="006E5F40">
        <w:t>Uniqueness</w:t>
      </w:r>
    </w:p>
    <w:p w:rsidR="006E5F40" w:rsidRPr="006E5F40" w:rsidRDefault="006E5F40" w:rsidP="006E5F40">
      <w:pPr>
        <w:pStyle w:val="Heading4"/>
      </w:pPr>
      <w:r w:rsidRPr="006E5F40">
        <w:t xml:space="preserve">First, the U.S. will maintain its hegemony in the Asia-Pacific </w:t>
      </w:r>
      <w:r w:rsidRPr="006E5F40">
        <w:rPr>
          <w:i/>
        </w:rPr>
        <w:t>unless</w:t>
      </w:r>
      <w:r w:rsidRPr="006E5F40">
        <w:t xml:space="preserve"> it abandons Taiwan. </w:t>
      </w:r>
    </w:p>
    <w:p w:rsidR="006E5F40" w:rsidRPr="006E5F40" w:rsidRDefault="006E5F40" w:rsidP="006E5F40">
      <w:r w:rsidRPr="006E5F40">
        <w:rPr>
          <w:rStyle w:val="Style13ptBold"/>
        </w:rPr>
        <w:t>Roy 12</w:t>
      </w:r>
      <w:r w:rsidRPr="006E5F40">
        <w:t xml:space="preserve"> — Denny Roy, Senior Fellow and Supervisor of the POSCO Fellowship Program at the East-West Center—a U.S.-based institution for public diplomacy in the Asia Pacific region, former Professor at the Asia-Pacific Center for Security Studies in Honolulu, former Faculty Member in the National Security Affairs Department at the Naval Postgraduate School, former Research Fellow with the Strategic and </w:t>
      </w:r>
      <w:proofErr w:type="spellStart"/>
      <w:r w:rsidRPr="006E5F40">
        <w:t>Defence</w:t>
      </w:r>
      <w:proofErr w:type="spellEnd"/>
      <w:r w:rsidRPr="006E5F40">
        <w:t xml:space="preserve"> Studies Centre at the Australian National University in Canberra, holds a Ph.D. in Political Science from the University of Chicago, 2012 (“Why the U.S. shouldn't abandon Taiwan,” </w:t>
      </w:r>
      <w:r w:rsidRPr="006E5F40">
        <w:rPr>
          <w:i/>
        </w:rPr>
        <w:t>Time</w:t>
      </w:r>
      <w:r w:rsidRPr="006E5F40">
        <w:t>, December 6</w:t>
      </w:r>
      <w:r w:rsidRPr="006E5F40">
        <w:rPr>
          <w:vertAlign w:val="superscript"/>
        </w:rPr>
        <w:t>th</w:t>
      </w:r>
      <w:r w:rsidRPr="006E5F40">
        <w:t>, Available Online at http://globalpublicsquare.blogs.cnn.com/2012/12/06/why-the-u-s-shouldnt-abandon-taiwan/, Accessed 06-28-2016)</w:t>
      </w:r>
    </w:p>
    <w:p w:rsidR="006E5F40" w:rsidRPr="006E5F40" w:rsidRDefault="006E5F40" w:rsidP="006E5F40">
      <w:r w:rsidRPr="006E5F40">
        <w:rPr>
          <w:rStyle w:val="StyleUnderline"/>
        </w:rPr>
        <w:t>Many</w:t>
      </w:r>
      <w:r w:rsidRPr="006E5F40">
        <w:t xml:space="preserve"> observers </w:t>
      </w:r>
      <w:r w:rsidRPr="006E5F40">
        <w:rPr>
          <w:rStyle w:val="StyleUnderline"/>
        </w:rPr>
        <w:t xml:space="preserve">see America in permanent decline and China as the anointed regional hegemon, but both of these outcomes are </w:t>
      </w:r>
      <w:r w:rsidRPr="006E5F40">
        <w:rPr>
          <w:rStyle w:val="Emphasis"/>
        </w:rPr>
        <w:t>highly uncertain</w:t>
      </w:r>
      <w:r w:rsidRPr="006E5F40">
        <w:t xml:space="preserve">.  Although now in the trough of an unemployment and fiscal crisis, </w:t>
      </w:r>
      <w:r w:rsidRPr="006E5F40">
        <w:rPr>
          <w:rStyle w:val="StyleUnderline"/>
        </w:rPr>
        <w:t>the U</w:t>
      </w:r>
      <w:r w:rsidRPr="006E5F40">
        <w:t xml:space="preserve">nited </w:t>
      </w:r>
      <w:r w:rsidRPr="006E5F40">
        <w:rPr>
          <w:rStyle w:val="StyleUnderline"/>
        </w:rPr>
        <w:t>S</w:t>
      </w:r>
      <w:r w:rsidRPr="006E5F40">
        <w:t xml:space="preserve">tates </w:t>
      </w:r>
      <w:r w:rsidRPr="006E5F40">
        <w:rPr>
          <w:rStyle w:val="StyleUnderline"/>
        </w:rPr>
        <w:t xml:space="preserve">will probably recover. Conversely, China faces serious limits to its bid for regional leadership. These include </w:t>
      </w:r>
      <w:r w:rsidRPr="006E5F40">
        <w:rPr>
          <w:rStyle w:val="Emphasis"/>
        </w:rPr>
        <w:t>internal vulnerabilities</w:t>
      </w:r>
      <w:r w:rsidRPr="006E5F40">
        <w:rPr>
          <w:rStyle w:val="StyleUnderline"/>
        </w:rPr>
        <w:t xml:space="preserve"> such as an aging population, the potential for large-scale political turmoil caused by groups angry at the Chinese government, and the necessity of making huge and painful adjustments to the Chinese economy</w:t>
      </w:r>
      <w:r w:rsidRPr="006E5F40">
        <w:t>.</w:t>
      </w:r>
    </w:p>
    <w:p w:rsidR="006E5F40" w:rsidRPr="006E5F40" w:rsidRDefault="006E5F40" w:rsidP="006E5F40">
      <w:r w:rsidRPr="006E5F40">
        <w:rPr>
          <w:rStyle w:val="StyleUnderline"/>
        </w:rPr>
        <w:t xml:space="preserve">Externally, few states in Asia prefer Chinese to U.S. leadership. Unless China becomes </w:t>
      </w:r>
      <w:r w:rsidRPr="006E5F40">
        <w:rPr>
          <w:rStyle w:val="Emphasis"/>
        </w:rPr>
        <w:t>overwhelmingly strong</w:t>
      </w:r>
      <w:r w:rsidRPr="006E5F40">
        <w:rPr>
          <w:rStyle w:val="StyleUnderline"/>
        </w:rPr>
        <w:t xml:space="preserve"> and American capabilities </w:t>
      </w:r>
      <w:r w:rsidRPr="006E5F40">
        <w:rPr>
          <w:rStyle w:val="Emphasis"/>
        </w:rPr>
        <w:t>greatly diminish</w:t>
      </w:r>
      <w:r w:rsidRPr="006E5F40">
        <w:rPr>
          <w:rStyle w:val="StyleUnderline"/>
        </w:rPr>
        <w:t>, security cooperation among the Asia-Pacific countries in defense of widely-accepted norms of international behavior will be sufficient to check those Chinese aspirations that are illegitimate in that they forcibly intrude on other people’s vital interests</w:t>
      </w:r>
      <w:r w:rsidRPr="006E5F40">
        <w:t>.</w:t>
      </w:r>
    </w:p>
    <w:p w:rsidR="006E5F40" w:rsidRPr="006E5F40" w:rsidRDefault="006E5F40" w:rsidP="006E5F40">
      <w:r w:rsidRPr="006E5F40">
        <w:t>One of these illegitimate aspirations is the notion that China cannot be a prosperous, secure great power without politically absorbing Taiwan, the last big piece of unfinished business from China’s “century of humiliation.” Abandoning Taiwan would, tragically, acquiesce to this notion. The threat of Taiwan independence is an unfortunate invention of the Chinese Communist Party. It is a fake threat. An autonomous Taiwan is not preventing massive increases in China’s prosperity and security. On the other hand, Beijing’s threat to militarily destroy the political system and political identity chosen by Taiwan’s people is real.</w:t>
      </w:r>
    </w:p>
    <w:p w:rsidR="006E5F40" w:rsidRPr="006E5F40" w:rsidRDefault="006E5F40" w:rsidP="00B30394">
      <w:r w:rsidRPr="006E5F40">
        <w:rPr>
          <w:rStyle w:val="StyleUnderline"/>
        </w:rPr>
        <w:t xml:space="preserve">Abandoning Taiwan is </w:t>
      </w:r>
      <w:r w:rsidRPr="006E5F40">
        <w:rPr>
          <w:rStyle w:val="Emphasis"/>
        </w:rPr>
        <w:t>completely at odds</w:t>
      </w:r>
      <w:r w:rsidRPr="006E5F40">
        <w:rPr>
          <w:rStyle w:val="StyleUnderline"/>
        </w:rPr>
        <w:t xml:space="preserve"> with the broad U.S. agenda for international affairs as well as with the specific policy of “re-balancing” toward Asia. Washington should consider cutting off its support to Taiwan only if the U</w:t>
      </w:r>
      <w:r w:rsidRPr="006E5F40">
        <w:t xml:space="preserve">nited </w:t>
      </w:r>
      <w:r w:rsidRPr="006E5F40">
        <w:rPr>
          <w:rStyle w:val="StyleUnderline"/>
        </w:rPr>
        <w:t>S</w:t>
      </w:r>
      <w:r w:rsidRPr="006E5F40">
        <w:t xml:space="preserve">tates </w:t>
      </w:r>
      <w:r w:rsidRPr="006E5F40">
        <w:rPr>
          <w:rStyle w:val="StyleUnderline"/>
        </w:rPr>
        <w:t xml:space="preserve">has decided to </w:t>
      </w:r>
      <w:r w:rsidRPr="006E5F40">
        <w:rPr>
          <w:rStyle w:val="Emphasis"/>
        </w:rPr>
        <w:t>abdicate its leadership role in the Asia-Pacific region</w:t>
      </w:r>
      <w:r w:rsidRPr="006E5F40">
        <w:rPr>
          <w:rStyle w:val="StyleUnderline"/>
        </w:rPr>
        <w:t xml:space="preserve"> and </w:t>
      </w:r>
      <w:r w:rsidRPr="006E5F40">
        <w:rPr>
          <w:rStyle w:val="Emphasis"/>
        </w:rPr>
        <w:t>pull its influence back to the Western Hemisphere</w:t>
      </w:r>
      <w:r w:rsidRPr="006E5F40">
        <w:t>.</w:t>
      </w:r>
    </w:p>
    <w:p w:rsidR="006E5F40" w:rsidRPr="006E5F40" w:rsidRDefault="006E5F40" w:rsidP="006E5F40">
      <w:pPr>
        <w:pStyle w:val="Heading4"/>
      </w:pPr>
      <w:r w:rsidRPr="006E5F40">
        <w:t xml:space="preserve">Uniqueness – the US and Japan are strengthening their alliance now – military integration. </w:t>
      </w:r>
    </w:p>
    <w:p w:rsidR="006E5F40" w:rsidRPr="006E5F40" w:rsidRDefault="006E5F40" w:rsidP="006E5F40">
      <w:proofErr w:type="spellStart"/>
      <w:proofErr w:type="gramStart"/>
      <w:r w:rsidRPr="006E5F40">
        <w:rPr>
          <w:rStyle w:val="Style13ptBold"/>
        </w:rPr>
        <w:t>Pajon</w:t>
      </w:r>
      <w:proofErr w:type="spellEnd"/>
      <w:r w:rsidRPr="006E5F40">
        <w:rPr>
          <w:rStyle w:val="Style13ptBold"/>
        </w:rPr>
        <w:t xml:space="preserve"> et al., 2016</w:t>
      </w:r>
      <w:r w:rsidRPr="006E5F40">
        <w:t xml:space="preserve"> Céline Research Fellow at the Center for Asian Studies, </w:t>
      </w:r>
      <w:proofErr w:type="spellStart"/>
      <w:r w:rsidRPr="006E5F40">
        <w:t>Ifri</w:t>
      </w:r>
      <w:proofErr w:type="spellEnd"/>
      <w:r w:rsidRPr="006E5F40">
        <w:t>.</w:t>
      </w:r>
      <w:proofErr w:type="gramEnd"/>
      <w:r w:rsidRPr="006E5F40">
        <w:t xml:space="preserve"> She researches and analyses Japan’s foreign and defense policy for </w:t>
      </w:r>
      <w:proofErr w:type="spellStart"/>
      <w:r w:rsidRPr="006E5F40">
        <w:t>Ifri</w:t>
      </w:r>
      <w:proofErr w:type="spellEnd"/>
      <w:r w:rsidRPr="006E5F40">
        <w:t xml:space="preserve"> since 2008 « Japan and Its Alliance with the US. Structure, Dynamics and Evolution to 2030 », The </w:t>
      </w:r>
      <w:proofErr w:type="spellStart"/>
      <w:r w:rsidRPr="006E5F40">
        <w:t>Institut</w:t>
      </w:r>
      <w:proofErr w:type="spellEnd"/>
      <w:r w:rsidRPr="006E5F40">
        <w:t xml:space="preserve"> </w:t>
      </w:r>
      <w:proofErr w:type="spellStart"/>
      <w:r w:rsidRPr="006E5F40">
        <w:t>français</w:t>
      </w:r>
      <w:proofErr w:type="spellEnd"/>
      <w:r w:rsidRPr="006E5F40">
        <w:t xml:space="preserve"> des relations </w:t>
      </w:r>
      <w:proofErr w:type="spellStart"/>
      <w:proofErr w:type="gramStart"/>
      <w:r w:rsidRPr="006E5F40">
        <w:t>internationales</w:t>
      </w:r>
      <w:proofErr w:type="spellEnd"/>
      <w:proofErr w:type="gramEnd"/>
      <w:r w:rsidRPr="006E5F40">
        <w:t xml:space="preserve"> (</w:t>
      </w:r>
      <w:proofErr w:type="spellStart"/>
      <w:r w:rsidRPr="006E5F40">
        <w:t>Ifri</w:t>
      </w:r>
      <w:proofErr w:type="spellEnd"/>
      <w:r w:rsidRPr="006E5F40">
        <w:t xml:space="preserve">) is a research center and a forum for debate on major international political and economic issues. May 2016. </w:t>
      </w:r>
      <w:proofErr w:type="spellStart"/>
      <w:r w:rsidRPr="006E5F40">
        <w:t>Ifri</w:t>
      </w:r>
      <w:proofErr w:type="spellEnd"/>
      <w:r w:rsidRPr="006E5F40">
        <w:t xml:space="preserve"> https://admin.ifri.org/en/publications/enotes/notes-de-lifri/us-japan-alliance-2030-structure-dynamics-evolution</w:t>
      </w:r>
    </w:p>
    <w:p w:rsidR="006E5F40" w:rsidRPr="006E5F40" w:rsidRDefault="006E5F40" w:rsidP="006E5F40">
      <w:pPr>
        <w:rPr>
          <w:sz w:val="16"/>
        </w:rPr>
      </w:pPr>
      <w:r w:rsidRPr="006E5F40">
        <w:rPr>
          <w:sz w:val="16"/>
        </w:rPr>
        <w:t xml:space="preserve">The Japan-US alliance seems nowadays to have taken measures to successfully adapt to the challenges of its time. </w:t>
      </w:r>
      <w:r w:rsidRPr="006E5F40">
        <w:rPr>
          <w:u w:val="single"/>
        </w:rPr>
        <w:t>The allies’ primary objective is to establish conditions for an increase in Chinese power that does not threaten their interests</w:t>
      </w:r>
      <w:r w:rsidRPr="006E5F40">
        <w:rPr>
          <w:sz w:val="16"/>
        </w:rPr>
        <w:t xml:space="preserve">. To do this, the alliance is strengthening its deterrence capability on the one hand, and its power of attraction on the other (soft power). </w:t>
      </w:r>
      <w:r w:rsidRPr="006E5F40">
        <w:rPr>
          <w:u w:val="single"/>
        </w:rPr>
        <w:t>Militarily, the allies are introducing an "integrated dynamic defense"</w:t>
      </w:r>
      <w:r w:rsidRPr="006E5F40">
        <w:rPr>
          <w:sz w:val="16"/>
        </w:rPr>
        <w:t xml:space="preserve"> involving a permanent mobilization of forces and an improvement in interoperability to respond to new issues raised by the maritime expansion of China on the one hand (mainly the pre-conflict "grey zone situations"), and anti-access/area-denial measures (A2/AD) taken by Beijing on the other. </w:t>
      </w:r>
      <w:r w:rsidRPr="006E5F40">
        <w:rPr>
          <w:u w:val="single"/>
        </w:rPr>
        <w:t>The alliance today can be mobilized in peacetime and wartime</w:t>
      </w:r>
      <w:r w:rsidRPr="006E5F40">
        <w:rPr>
          <w:sz w:val="16"/>
        </w:rPr>
        <w:t xml:space="preserve"> (a permanent coordination mechanism should help with this). </w:t>
      </w:r>
      <w:r w:rsidRPr="006E5F40">
        <w:rPr>
          <w:u w:val="single"/>
        </w:rPr>
        <w:t xml:space="preserve">It is also investing in the acquisition of critical capabilities and skills </w:t>
      </w:r>
      <w:r w:rsidRPr="006E5F40">
        <w:rPr>
          <w:sz w:val="16"/>
        </w:rPr>
        <w:t xml:space="preserve">(space, cyber, missile defense, and drones) </w:t>
      </w:r>
      <w:r w:rsidRPr="006E5F40">
        <w:rPr>
          <w:u w:val="single"/>
        </w:rPr>
        <w:t>in order to maintain</w:t>
      </w:r>
      <w:r w:rsidRPr="006E5F40">
        <w:rPr>
          <w:sz w:val="16"/>
        </w:rPr>
        <w:t xml:space="preserve"> for as long as possible </w:t>
      </w:r>
      <w:r w:rsidRPr="006E5F40">
        <w:rPr>
          <w:u w:val="single"/>
        </w:rPr>
        <w:t>its advantage over Chinese military capabilities</w:t>
      </w:r>
      <w:r w:rsidRPr="006E5F40">
        <w:rPr>
          <w:sz w:val="16"/>
        </w:rPr>
        <w:t xml:space="preserve"> (despite the rapid modernization of the latter), </w:t>
      </w:r>
      <w:r w:rsidRPr="006E5F40">
        <w:rPr>
          <w:u w:val="single"/>
        </w:rPr>
        <w:t>and to strengthen the credibility of extended deterrence</w:t>
      </w:r>
      <w:r w:rsidRPr="006E5F40">
        <w:rPr>
          <w:sz w:val="16"/>
        </w:rPr>
        <w:t xml:space="preserve">, which also continues to be based on a nuclear component. These developments are taking advantage of the security reforms adopted in Japan in recent years, which allow the SDF to provide a greater role, particularly in the exercise of collective self-defense, and to rebalance the alliance to some extent. Beyond military deterrence, </w:t>
      </w:r>
      <w:r w:rsidRPr="006E5F40">
        <w:rPr>
          <w:u w:val="single"/>
        </w:rPr>
        <w:t xml:space="preserve">the allies are also strengthening their power of attraction, by extending their cooperation in the fields of development assistance </w:t>
      </w:r>
      <w:r w:rsidRPr="006E5F40">
        <w:rPr>
          <w:sz w:val="16"/>
        </w:rPr>
        <w:t xml:space="preserve">(particularly for maritime capacity-building in countries in the region), </w:t>
      </w:r>
      <w:r w:rsidRPr="006E5F40">
        <w:rPr>
          <w:u w:val="single"/>
        </w:rPr>
        <w:t>humanitarian and disaster relief operations (</w:t>
      </w:r>
      <w:r w:rsidRPr="006E5F40">
        <w:rPr>
          <w:sz w:val="16"/>
        </w:rPr>
        <w:t xml:space="preserve">HA/DR) </w:t>
      </w:r>
      <w:r w:rsidRPr="006E5F40">
        <w:rPr>
          <w:u w:val="single"/>
        </w:rPr>
        <w:t>and promoting liberal norms, particularly in the commercial field</w:t>
      </w:r>
      <w:r w:rsidRPr="006E5F40">
        <w:rPr>
          <w:sz w:val="16"/>
        </w:rPr>
        <w:t xml:space="preserve"> (TPP). </w:t>
      </w:r>
      <w:r w:rsidRPr="006E5F40">
        <w:rPr>
          <w:u w:val="single"/>
        </w:rPr>
        <w:t>This expansion in bilateral cooperation allows for</w:t>
      </w:r>
      <w:r w:rsidRPr="006E5F40">
        <w:rPr>
          <w:sz w:val="16"/>
        </w:rPr>
        <w:t xml:space="preserve">, on the one hand, </w:t>
      </w:r>
      <w:r w:rsidRPr="006E5F40">
        <w:rPr>
          <w:u w:val="single"/>
        </w:rPr>
        <w:t>structural links within the alliance to be strengthened,</w:t>
      </w:r>
      <w:r w:rsidRPr="006E5F40">
        <w:rPr>
          <w:sz w:val="16"/>
        </w:rPr>
        <w:t xml:space="preserve"> </w:t>
      </w:r>
      <w:r w:rsidRPr="006E5F40">
        <w:rPr>
          <w:u w:val="single"/>
        </w:rPr>
        <w:t>but also</w:t>
      </w:r>
      <w:r w:rsidRPr="006E5F40">
        <w:rPr>
          <w:sz w:val="16"/>
        </w:rPr>
        <w:t xml:space="preserve"> and above all, </w:t>
      </w:r>
      <w:r w:rsidRPr="006E5F40">
        <w:rPr>
          <w:u w:val="single"/>
        </w:rPr>
        <w:t xml:space="preserve">the development of a web to be promoted, bringing together strategic partners in the region in a counterbalance approach to China. </w:t>
      </w:r>
      <w:r w:rsidRPr="006E5F40">
        <w:rPr>
          <w:sz w:val="16"/>
        </w:rPr>
        <w:t xml:space="preserve">Finally, </w:t>
      </w:r>
      <w:r w:rsidRPr="006E5F40">
        <w:rPr>
          <w:u w:val="single"/>
        </w:rPr>
        <w:t>this allows the allies to a certain extent to regain the initiative in Asia and to better set the agenda while seeking to integrate Beijing. This approach based on smart power</w:t>
      </w:r>
      <w:r w:rsidRPr="006E5F40">
        <w:rPr>
          <w:sz w:val="16"/>
        </w:rPr>
        <w:t xml:space="preserve"> (combination of hard and soft power) is well adapted to the Chinese challenge, which m</w:t>
      </w:r>
      <w:r w:rsidRPr="006E5F40">
        <w:rPr>
          <w:u w:val="single"/>
        </w:rPr>
        <w:t>ixes military assertion and economic and institutional activism in the region. It also fits into a rationale of efficiency and cost reduction in a tight budgetary context, enabling all available resources</w:t>
      </w:r>
      <w:r w:rsidRPr="006E5F40">
        <w:rPr>
          <w:sz w:val="16"/>
        </w:rPr>
        <w:t xml:space="preserve"> (military, economic, financial, etc.) </w:t>
      </w:r>
      <w:r w:rsidRPr="006E5F40">
        <w:rPr>
          <w:u w:val="single"/>
        </w:rPr>
        <w:t xml:space="preserve">to be mobilized to work towards the same objective </w:t>
      </w:r>
      <w:r w:rsidRPr="006E5F40">
        <w:rPr>
          <w:sz w:val="16"/>
        </w:rPr>
        <w:t xml:space="preserve">(all of government approach). </w:t>
      </w:r>
      <w:r w:rsidRPr="006E5F40">
        <w:rPr>
          <w:u w:val="single"/>
        </w:rPr>
        <w:t>This approach requires strong coordination between the governmental and bilateral actors</w:t>
      </w:r>
      <w:r w:rsidRPr="006E5F40">
        <w:rPr>
          <w:sz w:val="16"/>
        </w:rPr>
        <w:t xml:space="preserve">, particularly within the permanent coordination mechanism. </w:t>
      </w:r>
    </w:p>
    <w:p w:rsidR="006E5F40" w:rsidRPr="006E5F40" w:rsidRDefault="006E5F40" w:rsidP="006E5F40">
      <w:pPr>
        <w:pStyle w:val="Heading4"/>
      </w:pPr>
      <w:r w:rsidRPr="006E5F40">
        <w:t>Japan is on board with US international efforts, currently working to maintain stability in East Asia</w:t>
      </w:r>
    </w:p>
    <w:p w:rsidR="006E5F40" w:rsidRPr="006E5F40" w:rsidRDefault="006E5F40" w:rsidP="006E5F40">
      <w:proofErr w:type="spellStart"/>
      <w:r w:rsidRPr="006E5F40">
        <w:rPr>
          <w:rStyle w:val="Style13ptBold"/>
        </w:rPr>
        <w:t>Auslin</w:t>
      </w:r>
      <w:proofErr w:type="spellEnd"/>
      <w:r w:rsidRPr="006E5F40">
        <w:rPr>
          <w:rStyle w:val="Style13ptBold"/>
        </w:rPr>
        <w:t xml:space="preserve"> 16</w:t>
      </w:r>
      <w:r w:rsidRPr="006E5F40">
        <w:t xml:space="preserve"> (Michael R., March 2016,</w:t>
      </w:r>
      <w:r w:rsidRPr="006E5F40">
        <w:rPr>
          <w:rFonts w:ascii="Arial" w:hAnsi="Arial" w:cs="Arial"/>
          <w:color w:val="161818"/>
          <w:sz w:val="29"/>
          <w:szCs w:val="29"/>
          <w:shd w:val="clear" w:color="auto" w:fill="F9F9F9"/>
        </w:rPr>
        <w:t xml:space="preserve"> </w:t>
      </w:r>
      <w:r w:rsidRPr="006E5F40">
        <w:t xml:space="preserve">Michael </w:t>
      </w:r>
      <w:proofErr w:type="spellStart"/>
      <w:r w:rsidRPr="006E5F40">
        <w:t>Auslin</w:t>
      </w:r>
      <w:proofErr w:type="spellEnd"/>
      <w:r w:rsidRPr="006E5F40">
        <w:t xml:space="preserve"> is a resident scholar and the director of Japan Studies at the American Enterprise Institute (AEI), where he specializes in Asian regional security and political issues, and former associate professor at Yale University "An Evolving U.S.-Japan Alliance and Its Strategic Outlook," NIDS International Security Seminar, http://www.nids.go.jp/event/other/seminar/pdf/04.pdf)</w:t>
      </w:r>
    </w:p>
    <w:p w:rsidR="006E5F40" w:rsidRPr="006E5F40" w:rsidRDefault="006E5F40" w:rsidP="006E5F40">
      <w:pPr>
        <w:rPr>
          <w:sz w:val="16"/>
        </w:rPr>
      </w:pPr>
      <w:r w:rsidRPr="006E5F40">
        <w:rPr>
          <w:sz w:val="16"/>
        </w:rPr>
        <w:t xml:space="preserve">Perhaps as significantly, </w:t>
      </w:r>
      <w:r w:rsidRPr="006E5F40">
        <w:rPr>
          <w:rStyle w:val="StyleUnderline"/>
        </w:rPr>
        <w:t>Abe has articulated his strategy in terms of upholding Asia’s</w:t>
      </w:r>
      <w:r w:rsidRPr="006E5F40">
        <w:rPr>
          <w:sz w:val="16"/>
        </w:rPr>
        <w:t xml:space="preserve"> rules-based </w:t>
      </w:r>
      <w:r w:rsidRPr="006E5F40">
        <w:rPr>
          <w:rStyle w:val="StyleUnderline"/>
        </w:rPr>
        <w:t>order</w:t>
      </w:r>
      <w:r w:rsidRPr="006E5F40">
        <w:rPr>
          <w:sz w:val="16"/>
        </w:rPr>
        <w:t xml:space="preserve">. In prominent speeches in Washington, D.C., Canberra, and Singapore, </w:t>
      </w:r>
      <w:r w:rsidRPr="006E5F40">
        <w:rPr>
          <w:rStyle w:val="StyleUnderline"/>
        </w:rPr>
        <w:t>Abe has shared his vision of Japan’s role as a bulwark of</w:t>
      </w:r>
      <w:r w:rsidRPr="006E5F40">
        <w:rPr>
          <w:sz w:val="16"/>
        </w:rPr>
        <w:t xml:space="preserve"> the liberal </w:t>
      </w:r>
      <w:r w:rsidRPr="006E5F40">
        <w:rPr>
          <w:rStyle w:val="StyleUnderline"/>
        </w:rPr>
        <w:t>international order.</w:t>
      </w:r>
      <w:r w:rsidRPr="006E5F40">
        <w:rPr>
          <w:sz w:val="16"/>
        </w:rPr>
        <w:t xml:space="preserve"> This has also meant </w:t>
      </w:r>
      <w:r w:rsidRPr="006E5F40">
        <w:rPr>
          <w:rStyle w:val="StyleUnderline"/>
        </w:rPr>
        <w:t>weighing in on Asia’s territorial disputes</w:t>
      </w:r>
      <w:r w:rsidRPr="006E5F40">
        <w:rPr>
          <w:sz w:val="16"/>
        </w:rPr>
        <w:t xml:space="preserve">, at least rhetorically, by calling for a peaceful resolution and the rejection of coercion as a tool of statecraft. At the same time, </w:t>
      </w:r>
      <w:r w:rsidRPr="006E5F40">
        <w:rPr>
          <w:rStyle w:val="StyleUnderline"/>
        </w:rPr>
        <w:t>there have been suggestions that Abe will go farther, and possibly join Southeast Asian nations and the U.S. Navy in South China Sea maritime patrols or confidence building exercises</w:t>
      </w:r>
      <w:r w:rsidRPr="006E5F40">
        <w:rPr>
          <w:sz w:val="16"/>
        </w:rPr>
        <w:t xml:space="preserve">. This would put Japan directly in the middle of Asia’s most heated disputes, something that the country traditionally has sought to avoid. </w:t>
      </w:r>
    </w:p>
    <w:p w:rsidR="006E5F40" w:rsidRPr="006E5F40" w:rsidRDefault="006E5F40" w:rsidP="006E5F40">
      <w:pPr>
        <w:keepNext/>
        <w:keepLines/>
        <w:spacing w:before="40" w:after="0"/>
        <w:outlineLvl w:val="3"/>
        <w:rPr>
          <w:rFonts w:eastAsiaTheme="majorEastAsia" w:cstheme="majorBidi"/>
          <w:b/>
          <w:iCs/>
          <w:sz w:val="26"/>
        </w:rPr>
      </w:pPr>
      <w:r w:rsidRPr="006E5F40">
        <w:rPr>
          <w:rFonts w:eastAsiaTheme="majorEastAsia" w:cstheme="majorBidi"/>
          <w:b/>
          <w:iCs/>
          <w:sz w:val="26"/>
        </w:rPr>
        <w:t>US-Japan Alliance extremely strong now – bipartisan US support in Japan</w:t>
      </w:r>
    </w:p>
    <w:p w:rsidR="006E5F40" w:rsidRPr="006E5F40" w:rsidRDefault="006E5F40" w:rsidP="006E5F40">
      <w:pPr>
        <w:autoSpaceDE w:val="0"/>
        <w:autoSpaceDN w:val="0"/>
        <w:adjustRightInd w:val="0"/>
        <w:spacing w:after="0" w:line="240" w:lineRule="auto"/>
      </w:pPr>
      <w:proofErr w:type="spellStart"/>
      <w:r w:rsidRPr="006E5F40">
        <w:rPr>
          <w:b/>
          <w:bCs/>
          <w:sz w:val="26"/>
        </w:rPr>
        <w:t>Schoff</w:t>
      </w:r>
      <w:proofErr w:type="spellEnd"/>
      <w:r w:rsidRPr="006E5F40">
        <w:rPr>
          <w:b/>
          <w:bCs/>
          <w:sz w:val="26"/>
        </w:rPr>
        <w:t xml:space="preserve"> 15</w:t>
      </w:r>
      <w:r w:rsidRPr="006E5F40">
        <w:t xml:space="preserve"> (James L. </w:t>
      </w:r>
      <w:proofErr w:type="spellStart"/>
      <w:r w:rsidRPr="006E5F40">
        <w:t>Schoff</w:t>
      </w:r>
      <w:proofErr w:type="spellEnd"/>
      <w:r w:rsidRPr="006E5F40">
        <w:t>, Senior Associate Asia Program, 7-16-2015, "Strengthening U.S. Alliances in Northeast Asia," Carnegie Endowment for International Peace, http://carnegieendowment.org/2015/07/16/strengthening-u.s.-alliances-in-northeast-asia/idhr)</w:t>
      </w:r>
    </w:p>
    <w:p w:rsidR="006E5F40" w:rsidRPr="006E5F40" w:rsidRDefault="006E5F40" w:rsidP="006E5F40">
      <w:pPr>
        <w:autoSpaceDE w:val="0"/>
        <w:autoSpaceDN w:val="0"/>
        <w:adjustRightInd w:val="0"/>
        <w:spacing w:after="0" w:line="240" w:lineRule="auto"/>
        <w:rPr>
          <w:sz w:val="16"/>
        </w:rPr>
      </w:pPr>
      <w:r w:rsidRPr="006E5F40">
        <w:rPr>
          <w:sz w:val="16"/>
        </w:rPr>
        <w:t xml:space="preserve">Overall, </w:t>
      </w:r>
      <w:r w:rsidRPr="006E5F40">
        <w:rPr>
          <w:u w:val="single"/>
        </w:rPr>
        <w:t>the U.S.-Japan</w:t>
      </w:r>
      <w:r w:rsidRPr="006E5F40">
        <w:rPr>
          <w:sz w:val="16"/>
        </w:rPr>
        <w:t xml:space="preserve"> and U.S.-ROK </w:t>
      </w:r>
      <w:r w:rsidRPr="006E5F40">
        <w:rPr>
          <w:u w:val="single"/>
        </w:rPr>
        <w:t xml:space="preserve">alliances are in good shape today, thanks </w:t>
      </w:r>
      <w:r w:rsidRPr="006E5F40">
        <w:t>in part</w:t>
      </w:r>
      <w:r w:rsidRPr="006E5F40">
        <w:rPr>
          <w:u w:val="single"/>
        </w:rPr>
        <w:t xml:space="preserve"> to consistent bipartisan support from the U.S. government over the years </w:t>
      </w:r>
      <w:r w:rsidRPr="006E5F40">
        <w:rPr>
          <w:sz w:val="16"/>
        </w:rPr>
        <w:t xml:space="preserve">and careful attention paid most recently by both the Bush and Obama administrations. </w:t>
      </w:r>
      <w:r w:rsidRPr="006E5F40">
        <w:rPr>
          <w:u w:val="single"/>
        </w:rPr>
        <w:t xml:space="preserve">Polls show broad support on each </w:t>
      </w:r>
      <w:r w:rsidRPr="006E5F40">
        <w:t>side</w:t>
      </w:r>
      <w:r w:rsidRPr="006E5F40">
        <w:rPr>
          <w:u w:val="single"/>
        </w:rPr>
        <w:t xml:space="preserve"> of these</w:t>
      </w:r>
      <w:r w:rsidRPr="006E5F40">
        <w:rPr>
          <w:sz w:val="16"/>
        </w:rPr>
        <w:t xml:space="preserve"> </w:t>
      </w:r>
      <w:r w:rsidRPr="006E5F40">
        <w:rPr>
          <w:u w:val="single"/>
        </w:rPr>
        <w:t>two alliances</w:t>
      </w:r>
      <w:r w:rsidRPr="006E5F40">
        <w:rPr>
          <w:sz w:val="16"/>
        </w:rPr>
        <w:t xml:space="preserve">, </w:t>
      </w:r>
      <w:r w:rsidRPr="006E5F40">
        <w:rPr>
          <w:u w:val="single"/>
        </w:rPr>
        <w:t>and political change (back and forth)</w:t>
      </w:r>
      <w:r w:rsidRPr="006E5F40">
        <w:rPr>
          <w:sz w:val="16"/>
        </w:rPr>
        <w:t xml:space="preserve"> in all three countries over the last two decades </w:t>
      </w:r>
      <w:r w:rsidRPr="006E5F40">
        <w:rPr>
          <w:u w:val="single"/>
        </w:rPr>
        <w:t>has not disrupted their relationships</w:t>
      </w:r>
      <w:r w:rsidRPr="006E5F40">
        <w:rPr>
          <w:sz w:val="16"/>
        </w:rPr>
        <w:t>.</w:t>
      </w:r>
      <w:r w:rsidRPr="006E5F40">
        <w:rPr>
          <w:sz w:val="16"/>
          <w:vertAlign w:val="superscript"/>
        </w:rPr>
        <w:t>1</w:t>
      </w:r>
      <w:r w:rsidRPr="006E5F40">
        <w:rPr>
          <w:sz w:val="16"/>
        </w:rPr>
        <w:t xml:space="preserve"> In fact, </w:t>
      </w:r>
      <w:r w:rsidRPr="006E5F40">
        <w:rPr>
          <w:u w:val="single"/>
        </w:rPr>
        <w:t>the alliances are arguably as strong as they have ever been</w:t>
      </w:r>
      <w:r w:rsidRPr="006E5F40">
        <w:rPr>
          <w:sz w:val="16"/>
        </w:rPr>
        <w:t xml:space="preserve">. </w:t>
      </w:r>
      <w:r w:rsidRPr="006E5F40">
        <w:rPr>
          <w:u w:val="single"/>
        </w:rPr>
        <w:t>Quick and robust U.S. support for Japan in the aftermath of its 2011 tsunami and nuclear crisis was the right thing to do not only from a humanitarian perspective, but also from a U.S. strategic standpoint and as a close friend. Although</w:t>
      </w:r>
      <w:r w:rsidRPr="006E5F40">
        <w:rPr>
          <w:sz w:val="16"/>
        </w:rPr>
        <w:t xml:space="preserve"> current Japanese Prime Minister </w:t>
      </w:r>
      <w:proofErr w:type="spellStart"/>
      <w:r w:rsidRPr="006E5F40">
        <w:rPr>
          <w:sz w:val="16"/>
        </w:rPr>
        <w:t>Shinzo</w:t>
      </w:r>
      <w:proofErr w:type="spellEnd"/>
      <w:r w:rsidRPr="006E5F40">
        <w:rPr>
          <w:sz w:val="16"/>
        </w:rPr>
        <w:t xml:space="preserve"> </w:t>
      </w:r>
      <w:r w:rsidRPr="006E5F40">
        <w:rPr>
          <w:u w:val="single"/>
        </w:rPr>
        <w:t>Abe often remarks that his party’s return to power</w:t>
      </w:r>
      <w:r w:rsidRPr="006E5F40">
        <w:rPr>
          <w:sz w:val="16"/>
        </w:rPr>
        <w:t xml:space="preserve"> in late 2012 </w:t>
      </w:r>
      <w:r w:rsidRPr="006E5F40">
        <w:rPr>
          <w:u w:val="single"/>
        </w:rPr>
        <w:t>helped “repair” U.S.-Japan relations, the fact is that alliance cooperation was solid during the last two years the Democratic Party of Japan was in power, and this emerging “bipartisan” support for the relationship in Japan should be celebrated</w:t>
      </w:r>
      <w:r w:rsidRPr="006E5F40">
        <w:rPr>
          <w:sz w:val="16"/>
        </w:rPr>
        <w:t xml:space="preserve">. It is a long-term asset for the alliance. </w:t>
      </w:r>
    </w:p>
    <w:p w:rsidR="006E5F40" w:rsidRPr="006E5F40" w:rsidRDefault="006E5F40" w:rsidP="006E5F40"/>
    <w:p w:rsidR="00945773" w:rsidRPr="006E5F40" w:rsidRDefault="00945773" w:rsidP="00945773">
      <w:pPr>
        <w:pStyle w:val="Heading3"/>
      </w:pPr>
      <w:r w:rsidRPr="006E5F40">
        <w:t>Link</w:t>
      </w:r>
      <w:bookmarkEnd w:id="0"/>
    </w:p>
    <w:p w:rsidR="00945773" w:rsidRPr="006E5F40" w:rsidRDefault="00945773" w:rsidP="00860400">
      <w:pPr>
        <w:pStyle w:val="Heading4"/>
        <w:rPr>
          <w:rStyle w:val="Style13ptBold"/>
          <w:b/>
        </w:rPr>
      </w:pPr>
      <w:r w:rsidRPr="006E5F40">
        <w:rPr>
          <w:rStyle w:val="Style13ptBold"/>
          <w:b/>
        </w:rPr>
        <w:t>If the US were to abandon Taiwan, Japan would lose faith in the US commitment to its defense – causes proliferation.</w:t>
      </w:r>
    </w:p>
    <w:p w:rsidR="00945773" w:rsidRPr="006E5F40" w:rsidRDefault="00945773" w:rsidP="00945773">
      <w:r w:rsidRPr="006E5F40">
        <w:rPr>
          <w:rStyle w:val="Style13ptBold"/>
        </w:rPr>
        <w:t>Fitzpatrick, 16</w:t>
      </w:r>
      <w:r w:rsidRPr="006E5F40">
        <w:t>, Mark Executive Director, The International Institute For Strategic Studies-Americas, previously US Department of State Deputy Assistant Secretary for Non-proliferation, Asia’s Latent Nuclear Powers: Japan, South Korea and Taiwan. Routledge, 2/12/2016. http://www.cpdnp.jp/pdf/disarmament/WS%20flyer-2016.02.12.pdf.</w:t>
      </w:r>
    </w:p>
    <w:p w:rsidR="00945773" w:rsidRPr="006E5F40" w:rsidRDefault="00945773" w:rsidP="00945773">
      <w:r w:rsidRPr="006E5F40">
        <w:rPr>
          <w:rStyle w:val="StyleUnderline"/>
        </w:rPr>
        <w:t>The single-most important variable affecting Japan’s continued non-nuclear posture is the credibility of the US extended deterrence. Credibility is a highly subjective criterion, depending on perceptions more than reality</w:t>
      </w:r>
      <w:r w:rsidRPr="006E5F40">
        <w:t xml:space="preserve">. </w:t>
      </w:r>
      <w:r w:rsidRPr="006E5F40">
        <w:rPr>
          <w:rStyle w:val="StyleUnderline"/>
        </w:rPr>
        <w:t>Over the years, US credibility in the eyes of some Japanese variously has been threatened by US loss in Vietnam</w:t>
      </w:r>
      <w:r w:rsidRPr="006E5F40">
        <w:t xml:space="preserve">, force reductions in the region, the Guam Doctrine, withdrawal from the Philippines, inability to prevent China from becoming nuclear-armed and failure to stop North Korea’s nuclear </w:t>
      </w:r>
      <w:proofErr w:type="spellStart"/>
      <w:r w:rsidRPr="006E5F40">
        <w:t>programme</w:t>
      </w:r>
      <w:proofErr w:type="spellEnd"/>
      <w:r w:rsidRPr="006E5F40">
        <w:t xml:space="preserve">. Polls in 1969, 1971 and 1996 found that fewer than half of Japanese respondents believed the US would come to Japan’s </w:t>
      </w:r>
      <w:proofErr w:type="spellStart"/>
      <w:r w:rsidRPr="006E5F40">
        <w:t>defence</w:t>
      </w:r>
      <w:proofErr w:type="spellEnd"/>
      <w:r w:rsidRPr="006E5F40">
        <w:t xml:space="preserve"> if it were exposed to extreme danger.140 Most recently</w:t>
      </w:r>
      <w:r w:rsidRPr="006E5F40">
        <w:rPr>
          <w:rStyle w:val="StyleUnderline"/>
        </w:rPr>
        <w:t xml:space="preserve">, the credibility of the nuclear umbrella has come under question due to US </w:t>
      </w:r>
      <w:proofErr w:type="spellStart"/>
      <w:r w:rsidRPr="006E5F40">
        <w:rPr>
          <w:rStyle w:val="StyleUnderline"/>
        </w:rPr>
        <w:t>defence</w:t>
      </w:r>
      <w:proofErr w:type="spellEnd"/>
      <w:r w:rsidRPr="006E5F40">
        <w:rPr>
          <w:rStyle w:val="StyleUnderline"/>
        </w:rPr>
        <w:t xml:space="preserve"> budget austerity</w:t>
      </w:r>
      <w:r w:rsidRPr="006E5F40">
        <w:t xml:space="preserve">, a reduced emphasis on nuclear deterrence, </w:t>
      </w:r>
      <w:r w:rsidRPr="006E5F40">
        <w:rPr>
          <w:rStyle w:val="StyleUnderline"/>
        </w:rPr>
        <w:t>the failure to stop Russian aggression in Ukraine and Obama’s decision not to employ military force against Syria</w:t>
      </w:r>
      <w:r w:rsidRPr="006E5F40">
        <w:t xml:space="preserve"> after it ignored his red line on chemical weapons use.</w:t>
      </w:r>
    </w:p>
    <w:p w:rsidR="00945773" w:rsidRPr="006E5F40" w:rsidRDefault="00945773" w:rsidP="00945773">
      <w:pPr>
        <w:rPr>
          <w:rStyle w:val="StyleUnderline"/>
        </w:rPr>
      </w:pPr>
      <w:r w:rsidRPr="006E5F40">
        <w:rPr>
          <w:rStyle w:val="Emphasis"/>
        </w:rPr>
        <w:t>Japanese strategists understand that the Ukraine and Syria cases did not involve US security commitments</w:t>
      </w:r>
      <w:r w:rsidRPr="006E5F40">
        <w:t xml:space="preserve">. </w:t>
      </w:r>
      <w:r w:rsidRPr="006E5F40">
        <w:rPr>
          <w:rStyle w:val="Emphasis"/>
        </w:rPr>
        <w:t xml:space="preserve">More analogous to Japan’s situation would be US failure to come to the assistance of a </w:t>
      </w:r>
      <w:proofErr w:type="spellStart"/>
      <w:r w:rsidRPr="006E5F40">
        <w:rPr>
          <w:rStyle w:val="Emphasis"/>
        </w:rPr>
        <w:t>defence</w:t>
      </w:r>
      <w:proofErr w:type="spellEnd"/>
      <w:r w:rsidRPr="006E5F40">
        <w:rPr>
          <w:rStyle w:val="Emphasis"/>
        </w:rPr>
        <w:t xml:space="preserve"> partner, such as if China threatened Taiwan</w:t>
      </w:r>
      <w:r w:rsidRPr="006E5F40">
        <w:t xml:space="preserve">. </w:t>
      </w:r>
      <w:r w:rsidRPr="006E5F40">
        <w:rPr>
          <w:rStyle w:val="StyleUnderline"/>
        </w:rPr>
        <w:t>The concerning scenario need not involve conflict</w:t>
      </w:r>
      <w:r w:rsidRPr="006E5F40">
        <w:t xml:space="preserve">. </w:t>
      </w:r>
      <w:r w:rsidRPr="006E5F40">
        <w:rPr>
          <w:rStyle w:val="Emphasis"/>
        </w:rPr>
        <w:t>If Washington were to cut Taiwan adrift in deference to greater US national interests, as some American pundits have argued</w:t>
      </w:r>
      <w:r w:rsidRPr="006E5F40">
        <w:t xml:space="preserve"> (see Chapter Three), </w:t>
      </w:r>
      <w:r w:rsidRPr="006E5F40">
        <w:rPr>
          <w:rStyle w:val="StyleUnderline"/>
        </w:rPr>
        <w:t>it would give the Japanese reason to question the durability of the US commitment in their own case</w:t>
      </w:r>
      <w:r w:rsidRPr="006E5F40">
        <w:t xml:space="preserve">. </w:t>
      </w:r>
      <w:r w:rsidRPr="006E5F40">
        <w:rPr>
          <w:rStyle w:val="StyleUnderline"/>
        </w:rPr>
        <w:t>The fact that the US does not have a treaty commitment to defend Taiwan, as distinct from the commitment to Japan, would probably be lost in terms of perceptions. China’s ever-growing dominance as a US trade partner already gives rise to nightmares in Japan that the US might someday choose China over Japan.</w:t>
      </w:r>
    </w:p>
    <w:p w:rsidR="00945773" w:rsidRPr="006E5F40" w:rsidRDefault="00945773" w:rsidP="00945773">
      <w:pPr>
        <w:pStyle w:val="Heading4"/>
      </w:pPr>
      <w:r w:rsidRPr="006E5F40">
        <w:t>Japan perceives US support of Taiwan as essential to alliance credibility.</w:t>
      </w:r>
    </w:p>
    <w:p w:rsidR="00945773" w:rsidRPr="006E5F40" w:rsidRDefault="00945773" w:rsidP="00945773">
      <w:r w:rsidRPr="006E5F40">
        <w:rPr>
          <w:rStyle w:val="Style13ptBold"/>
        </w:rPr>
        <w:t>Sachs 16</w:t>
      </w:r>
      <w:r w:rsidRPr="006E5F40">
        <w:t xml:space="preserve">, </w:t>
      </w:r>
      <w:proofErr w:type="spellStart"/>
      <w:r w:rsidRPr="006E5F40">
        <w:t>Natan</w:t>
      </w:r>
      <w:proofErr w:type="spellEnd"/>
      <w:r w:rsidRPr="006E5F40">
        <w:t xml:space="preserve"> Sachs is a fellow in the Center for Middle East Policy. His work focuses on Israeli foreign policy, domestic politics, the Arab-Israeli conflict, and U.S.-Israeli relations, 5-31-2016, "Whose side are you on? Alliance credibility in the Middle East and Japan," Brookings Institution, http://www.brookings.edu/blogs/order-from-chaos/posts/2016/05/31-us-allies-japan-middle-east-sachs?rssid=Order+from+Chaos</w:t>
      </w:r>
    </w:p>
    <w:p w:rsidR="00945773" w:rsidRPr="006E5F40" w:rsidRDefault="00945773" w:rsidP="00945773">
      <w:pPr>
        <w:rPr>
          <w:sz w:val="16"/>
        </w:rPr>
      </w:pPr>
      <w:r w:rsidRPr="006E5F40">
        <w:rPr>
          <w:sz w:val="16"/>
        </w:rPr>
        <w:t xml:space="preserve">In the Middle East, many now complain that the United States has lost credibility as an ally. After 30 years of supporting Mubarak, the refrain </w:t>
      </w:r>
      <w:proofErr w:type="gramStart"/>
      <w:r w:rsidRPr="006E5F40">
        <w:rPr>
          <w:sz w:val="16"/>
        </w:rPr>
        <w:t>goes,</w:t>
      </w:r>
      <w:proofErr w:type="gramEnd"/>
      <w:r w:rsidRPr="006E5F40">
        <w:rPr>
          <w:sz w:val="16"/>
        </w:rPr>
        <w:t xml:space="preserve"> the United States abandoned him in a matter of weeks. Notwithstanding the fact that the United States gives more material support to some of its allies than it ever has, in the form of aid or arms sales (to Saudi Arabia and Israel, for example), </w:t>
      </w:r>
      <w:r w:rsidRPr="006E5F40">
        <w:rPr>
          <w:rStyle w:val="StyleUnderline"/>
        </w:rPr>
        <w:t>the perception of a declining U.S. alliance is strong and pervasive</w:t>
      </w:r>
      <w:r w:rsidRPr="006E5F40">
        <w:rPr>
          <w:sz w:val="16"/>
        </w:rPr>
        <w:t xml:space="preserve">. </w:t>
      </w:r>
      <w:r w:rsidRPr="006E5F40">
        <w:rPr>
          <w:rStyle w:val="StyleUnderline"/>
        </w:rPr>
        <w:t>Does this worry carry overseas? Does U.S. behavior in one region affect alliances elsewhere?</w:t>
      </w:r>
      <w:r w:rsidRPr="006E5F40">
        <w:rPr>
          <w:sz w:val="16"/>
        </w:rPr>
        <w:t xml:space="preserve"> The conversations I had in Japan (not a representative sample) certainly suggested so. Facing their own challenges—in a word, China—many of our interlocutors seemed anxious about U.S. commitments in their region and referenced U.S. policy in the Middle East to buttress their concerns. </w:t>
      </w:r>
      <w:r w:rsidRPr="006E5F40">
        <w:rPr>
          <w:rStyle w:val="StyleUnderline"/>
        </w:rPr>
        <w:t>I asked several people I met in Japan what their country would want from a new U.S. president, assuming he or she is still interested in productive U.S. engagement in the world</w:t>
      </w:r>
      <w:r w:rsidRPr="006E5F40">
        <w:rPr>
          <w:sz w:val="16"/>
        </w:rPr>
        <w:t xml:space="preserve"> (so, "she"). While I'm sure many in Japan greatly appreciate the Hiroshima visit, </w:t>
      </w:r>
      <w:r w:rsidRPr="006E5F40">
        <w:rPr>
          <w:rStyle w:val="StyleUnderline"/>
        </w:rPr>
        <w:t>I heard two</w:t>
      </w:r>
      <w:r w:rsidRPr="006E5F40">
        <w:rPr>
          <w:sz w:val="16"/>
        </w:rPr>
        <w:t xml:space="preserve"> other </w:t>
      </w:r>
      <w:r w:rsidRPr="006E5F40">
        <w:rPr>
          <w:rStyle w:val="Emphasis"/>
        </w:rPr>
        <w:t>requests, both related to alliance credibility and to China: 1. The new president should make a gesture of visible, material support to Taiwan</w:t>
      </w:r>
      <w:r w:rsidRPr="006E5F40">
        <w:rPr>
          <w:rStyle w:val="StyleUnderline"/>
        </w:rPr>
        <w:t>, the front-line, as they called it, facing China; and 2. The first presidential visit in the region can include any number of allied capitals, but it should not include Beijing.</w:t>
      </w:r>
      <w:r w:rsidRPr="006E5F40">
        <w:rPr>
          <w:sz w:val="16"/>
        </w:rPr>
        <w:t xml:space="preserve"> In essence, </w:t>
      </w:r>
      <w:r w:rsidRPr="006E5F40">
        <w:rPr>
          <w:rStyle w:val="Emphasis"/>
        </w:rPr>
        <w:t>they wanted reassurance that the United States was still committed to their side of the regional rivalry; that the U.S. president would choose sides, and choose their side</w:t>
      </w:r>
      <w:r w:rsidRPr="006E5F40">
        <w:rPr>
          <w:sz w:val="16"/>
        </w:rPr>
        <w:t>.</w:t>
      </w:r>
    </w:p>
    <w:p w:rsidR="00945773" w:rsidRPr="006E5F40" w:rsidRDefault="00945773" w:rsidP="00945773">
      <w:pPr>
        <w:pStyle w:val="Heading4"/>
      </w:pPr>
      <w:r w:rsidRPr="006E5F40">
        <w:t xml:space="preserve">Taiwan security guarantees are a key part of the US-Japan alliance. </w:t>
      </w:r>
    </w:p>
    <w:p w:rsidR="00945773" w:rsidRPr="006E5F40" w:rsidRDefault="00945773" w:rsidP="00945773">
      <w:r w:rsidRPr="006E5F40">
        <w:rPr>
          <w:rStyle w:val="Style13ptBold"/>
        </w:rPr>
        <w:t>Yang</w:t>
      </w:r>
      <w:r w:rsidRPr="006E5F40">
        <w:t xml:space="preserve">, Lecturer and Postdoctoral researcher in Marxist theory at the School of Political Science and Public Management, Southwest University, China, </w:t>
      </w:r>
      <w:r w:rsidRPr="006E5F40">
        <w:rPr>
          <w:rStyle w:val="Style13ptBold"/>
        </w:rPr>
        <w:t>2014</w:t>
      </w:r>
    </w:p>
    <w:p w:rsidR="00945773" w:rsidRPr="006E5F40" w:rsidRDefault="00945773" w:rsidP="00945773">
      <w:r w:rsidRPr="006E5F40">
        <w:t xml:space="preserve">(Yang, “The Adjustment of Japan-US Alliance and the Strategic Options for Chinese Foreign Policy,” Canadian Social Science, Vol. 10, No. 1, 2014, pp. 72-75, http://www.cscanada.net/index.php/css/article/viewFile/j.css.1923669720141001.4140/pdf_3, accessed 7/15/16, </w:t>
      </w:r>
      <w:proofErr w:type="spellStart"/>
      <w:r w:rsidRPr="006E5F40">
        <w:t>ddi</w:t>
      </w:r>
      <w:proofErr w:type="spellEnd"/>
      <w:r w:rsidRPr="006E5F40">
        <w:t xml:space="preserve"> AV) </w:t>
      </w:r>
    </w:p>
    <w:p w:rsidR="00945773" w:rsidRPr="006E5F40" w:rsidRDefault="00945773" w:rsidP="00945773">
      <w:pPr>
        <w:rPr>
          <w:u w:val="single"/>
        </w:rPr>
      </w:pPr>
      <w:r w:rsidRPr="006E5F40">
        <w:rPr>
          <w:u w:val="single"/>
        </w:rPr>
        <w:t xml:space="preserve">Japan-US Alliance also set its interests on the Taiwan issue and </w:t>
      </w:r>
      <w:proofErr w:type="gramStart"/>
      <w:r w:rsidRPr="006E5F40">
        <w:rPr>
          <w:u w:val="single"/>
        </w:rPr>
        <w:t>utilize</w:t>
      </w:r>
      <w:proofErr w:type="gramEnd"/>
      <w:r w:rsidRPr="006E5F40">
        <w:rPr>
          <w:u w:val="single"/>
        </w:rPr>
        <w:t xml:space="preserve"> it to prevent China’s peaceful reunification</w:t>
      </w:r>
      <w:r w:rsidRPr="006E5F40">
        <w:rPr>
          <w:sz w:val="16"/>
        </w:rPr>
        <w:t xml:space="preserve">. </w:t>
      </w:r>
      <w:r w:rsidRPr="006E5F40">
        <w:rPr>
          <w:u w:val="single"/>
        </w:rPr>
        <w:t>The Law Concerning Measures to Ensure the Peace and Security of Japan in Situations in Areas Surrounding Japan (</w:t>
      </w:r>
      <w:r w:rsidRPr="006E5F40">
        <w:rPr>
          <w:sz w:val="16"/>
        </w:rPr>
        <w:t xml:space="preserve">1999) </w:t>
      </w:r>
      <w:r w:rsidRPr="006E5F40">
        <w:rPr>
          <w:u w:val="single"/>
        </w:rPr>
        <w:t>expanded their cooperation area to include South China Sea and the Taiwan Straits.</w:t>
      </w:r>
      <w:r w:rsidRPr="006E5F40">
        <w:rPr>
          <w:sz w:val="16"/>
        </w:rPr>
        <w:t xml:space="preserve"> On December 10, 2004, Japan published the new National Defense Program Outline to list the Korean Peninsula and the Taiwan Straits as factors of “obscurity and uncertainty”. On February 19, 2005, in the Joint Statement of US-Japan Security Consultative Committee, </w:t>
      </w:r>
      <w:r w:rsidRPr="006E5F40">
        <w:rPr>
          <w:u w:val="single"/>
        </w:rPr>
        <w:t>the Taiwan Straits was labeled a “common strategic goal” for the two countries</w:t>
      </w:r>
      <w:r w:rsidRPr="006E5F40">
        <w:rPr>
          <w:sz w:val="16"/>
        </w:rPr>
        <w:t xml:space="preserve">. In April 2005, Japanese Foreign Minister </w:t>
      </w:r>
      <w:proofErr w:type="spellStart"/>
      <w:r w:rsidRPr="006E5F40">
        <w:rPr>
          <w:sz w:val="16"/>
        </w:rPr>
        <w:t>Nobutaka</w:t>
      </w:r>
      <w:proofErr w:type="spellEnd"/>
      <w:r w:rsidRPr="006E5F40">
        <w:rPr>
          <w:sz w:val="16"/>
        </w:rPr>
        <w:t xml:space="preserve"> </w:t>
      </w:r>
      <w:proofErr w:type="spellStart"/>
      <w:r w:rsidRPr="006E5F40">
        <w:rPr>
          <w:sz w:val="16"/>
        </w:rPr>
        <w:t>Machimura</w:t>
      </w:r>
      <w:proofErr w:type="spellEnd"/>
      <w:r w:rsidRPr="006E5F40">
        <w:rPr>
          <w:sz w:val="16"/>
        </w:rPr>
        <w:t xml:space="preserve"> openly claimed, “</w:t>
      </w:r>
      <w:r w:rsidRPr="006E5F40">
        <w:rPr>
          <w:u w:val="single"/>
        </w:rPr>
        <w:t xml:space="preserve">Taiwan has always been part of Japan-US security arrangements “. And what’s </w:t>
      </w:r>
      <w:proofErr w:type="spellStart"/>
      <w:r w:rsidRPr="006E5F40">
        <w:rPr>
          <w:u w:val="single"/>
        </w:rPr>
        <w:t>moer</w:t>
      </w:r>
      <w:proofErr w:type="spellEnd"/>
      <w:r w:rsidRPr="006E5F40">
        <w:rPr>
          <w:u w:val="single"/>
        </w:rPr>
        <w:t>,</w:t>
      </w:r>
      <w:r w:rsidRPr="006E5F40">
        <w:rPr>
          <w:sz w:val="16"/>
        </w:rPr>
        <w:t xml:space="preserve"> “</w:t>
      </w:r>
      <w:r w:rsidRPr="006E5F40">
        <w:rPr>
          <w:u w:val="single"/>
        </w:rPr>
        <w:t>The Japanese government only uses clearer language to reiterate Bush Administration’s resolute but prudent determination to defend Taiwan</w:t>
      </w:r>
      <w:r w:rsidRPr="006E5F40">
        <w:rPr>
          <w:sz w:val="16"/>
        </w:rPr>
        <w:t xml:space="preserve">.” </w:t>
      </w:r>
      <w:r w:rsidRPr="006E5F40">
        <w:rPr>
          <w:u w:val="single"/>
        </w:rPr>
        <w:t>Japan and US designation of Taiwan as their common strategic objective poses a serious challenge to the Chinese efforts to settle the Taiwan issue.</w:t>
      </w:r>
    </w:p>
    <w:p w:rsidR="00945773" w:rsidRPr="006E5F40" w:rsidRDefault="00945773" w:rsidP="00945773"/>
    <w:p w:rsidR="00060629" w:rsidRPr="006E5F40" w:rsidRDefault="00060629" w:rsidP="00060629">
      <w:pPr>
        <w:pStyle w:val="Heading4"/>
      </w:pPr>
      <w:bookmarkStart w:id="1" w:name="_Toc456451888"/>
      <w:r w:rsidRPr="006E5F40">
        <w:t>Abandoning Taiwan would be an unprecedented blow to US credibility – Japan would rearm, regardless of US diplomacy.</w:t>
      </w:r>
    </w:p>
    <w:p w:rsidR="00060629" w:rsidRPr="006E5F40" w:rsidRDefault="00060629" w:rsidP="00060629">
      <w:r w:rsidRPr="006E5F40">
        <w:rPr>
          <w:rStyle w:val="Style13ptBold"/>
        </w:rPr>
        <w:t>Easley, 16</w:t>
      </w:r>
      <w:r w:rsidRPr="006E5F40">
        <w:t xml:space="preserve"> Leif-Eric, Assistant Professor in the Division of International Studies at </w:t>
      </w:r>
      <w:proofErr w:type="spellStart"/>
      <w:r w:rsidRPr="006E5F40">
        <w:t>Ewha</w:t>
      </w:r>
      <w:proofErr w:type="spellEnd"/>
      <w:r w:rsidRPr="006E5F40">
        <w:t xml:space="preserve"> University and Research Fellow at the </w:t>
      </w:r>
      <w:proofErr w:type="spellStart"/>
      <w:r w:rsidRPr="006E5F40">
        <w:t>Asan</w:t>
      </w:r>
      <w:proofErr w:type="spellEnd"/>
      <w:r w:rsidRPr="006E5F40">
        <w:t xml:space="preserve"> Institute for Policy Studies in Seoul "Correspondence: Grand Bargain or Bad Idea? </w:t>
      </w:r>
      <w:proofErr w:type="gramStart"/>
      <w:r w:rsidRPr="006E5F40">
        <w:t>US Relations with China and Taiwan."</w:t>
      </w:r>
      <w:proofErr w:type="gramEnd"/>
      <w:r w:rsidRPr="006E5F40">
        <w:t xml:space="preserve"> International Security 40.4 (Spring 2016): 178-191.</w:t>
      </w:r>
    </w:p>
    <w:p w:rsidR="00060629" w:rsidRPr="006E5F40" w:rsidRDefault="00060629" w:rsidP="00060629">
      <w:pPr>
        <w:rPr>
          <w:sz w:val="16"/>
        </w:rPr>
      </w:pPr>
      <w:r w:rsidRPr="006E5F40">
        <w:rPr>
          <w:rStyle w:val="StyleUnderline"/>
        </w:rPr>
        <w:t>Glaser</w:t>
      </w:r>
      <w:r w:rsidRPr="006E5F40">
        <w:rPr>
          <w:sz w:val="16"/>
        </w:rPr>
        <w:t xml:space="preserve"> not only </w:t>
      </w:r>
      <w:r w:rsidRPr="006E5F40">
        <w:rPr>
          <w:rStyle w:val="StyleUnderline"/>
        </w:rPr>
        <w:t>sets aside</w:t>
      </w:r>
      <w:r w:rsidRPr="006E5F40">
        <w:rPr>
          <w:sz w:val="16"/>
        </w:rPr>
        <w:t xml:space="preserve"> Taiwan’s ability to affect outcomes; he does not consider </w:t>
      </w:r>
      <w:r w:rsidRPr="006E5F40">
        <w:rPr>
          <w:rStyle w:val="StyleUnderline"/>
        </w:rPr>
        <w:t xml:space="preserve">the roles of other states in Asia. Japanese, Indian, and Southeast Asian strategists doubt that China’s territorial goals are limited, </w:t>
      </w:r>
      <w:r w:rsidRPr="006E5F40">
        <w:rPr>
          <w:sz w:val="16"/>
        </w:rPr>
        <w:t xml:space="preserve">based on their observation of China’s expanding power projection capabilities and resource needs. Glaser writes that Taiwan is the only dispute important enough to bring the United States and China into conflict, but the divided Korean Peninsula remains an area where the two could clash in, for example, a contingency precipitated by a North Korean attack or a race to secure nuclear weapons and fissile material during post-collapse stabilization missions. </w:t>
      </w:r>
      <w:r w:rsidRPr="006E5F40">
        <w:rPr>
          <w:rStyle w:val="StyleUnderline"/>
        </w:rPr>
        <w:t>When political change comes to North Korea, China should be integral to processes of peaceful denuclearization, economic integration, and eventual unification, but Washington’s interests will be tied to close cooperation with Seoul and Tokyo. It would be extremely counterproductive if damaged U.S. credibility motivated leaders in Beijing to expect (and those in Seoul and Tokyo to fear) a U.S.-China deal to seal the fate of Korea</w:t>
      </w:r>
      <w:r w:rsidRPr="006E5F40">
        <w:rPr>
          <w:sz w:val="16"/>
        </w:rPr>
        <w:t xml:space="preserve">. </w:t>
      </w:r>
      <w:r w:rsidRPr="006E5F40">
        <w:rPr>
          <w:rStyle w:val="Emphasis"/>
        </w:rPr>
        <w:t>Abandonment of Taiwan would be a greater shock for U.S. credibility than the 2008 financial crisis, Arab Spring, Syrian civil war, or Ukrainian conflict because it would contradict decades of U.S. policy, be a sin of commission rather than omission, and have greater direct relevance to Asia’s geopolitics</w:t>
      </w:r>
      <w:r w:rsidRPr="006E5F40">
        <w:rPr>
          <w:sz w:val="16"/>
        </w:rPr>
        <w:t xml:space="preserve">. </w:t>
      </w:r>
      <w:r w:rsidRPr="006E5F40">
        <w:rPr>
          <w:rStyle w:val="StyleUnderline"/>
        </w:rPr>
        <w:t>A grand bargain with China would not only degrade U.S. soft power and alliances; it could drive Asian countries to unilaterally enhance their own defenses</w:t>
      </w:r>
      <w:r w:rsidRPr="006E5F40">
        <w:rPr>
          <w:sz w:val="16"/>
        </w:rPr>
        <w:t xml:space="preserve">, </w:t>
      </w:r>
      <w:r w:rsidRPr="006E5F40">
        <w:rPr>
          <w:rStyle w:val="StyleUnderline"/>
        </w:rPr>
        <w:t>fueling an arms race and further diminishing security in the region</w:t>
      </w:r>
      <w:r w:rsidRPr="006E5F40">
        <w:rPr>
          <w:sz w:val="16"/>
        </w:rPr>
        <w:t xml:space="preserve">. </w:t>
      </w:r>
      <w:r w:rsidRPr="006E5F40">
        <w:rPr>
          <w:rStyle w:val="StyleUnderline"/>
        </w:rPr>
        <w:t>Glaser suggests that</w:t>
      </w:r>
      <w:r w:rsidRPr="006E5F40">
        <w:rPr>
          <w:sz w:val="16"/>
        </w:rPr>
        <w:t xml:space="preserve"> </w:t>
      </w:r>
      <w:r w:rsidRPr="006E5F40">
        <w:rPr>
          <w:rStyle w:val="StyleUnderline"/>
        </w:rPr>
        <w:t>such dynamics could be avoided if U.S. leaders visit Japan</w:t>
      </w:r>
      <w:r w:rsidRPr="006E5F40">
        <w:rPr>
          <w:sz w:val="16"/>
        </w:rPr>
        <w:t xml:space="preserve"> and South Korea </w:t>
      </w:r>
      <w:r w:rsidRPr="006E5F40">
        <w:rPr>
          <w:rStyle w:val="StyleUnderline"/>
        </w:rPr>
        <w:t xml:space="preserve">with security treaties in hand and clarify why those countries are different from Taiwan. </w:t>
      </w:r>
      <w:r w:rsidRPr="006E5F40">
        <w:rPr>
          <w:rStyle w:val="Emphasis"/>
        </w:rPr>
        <w:t>Alliances among democracies are based not only on treaties and national interests</w:t>
      </w:r>
      <w:r w:rsidRPr="006E5F40">
        <w:rPr>
          <w:sz w:val="16"/>
        </w:rPr>
        <w:t xml:space="preserve">, however, but </w:t>
      </w:r>
      <w:r w:rsidRPr="006E5F40">
        <w:rPr>
          <w:rStyle w:val="Emphasis"/>
        </w:rPr>
        <w:t>also on shared values and popular support</w:t>
      </w:r>
      <w:r w:rsidRPr="006E5F40">
        <w:rPr>
          <w:sz w:val="16"/>
        </w:rPr>
        <w:t xml:space="preserve">. </w:t>
      </w:r>
      <w:r w:rsidRPr="006E5F40">
        <w:rPr>
          <w:rStyle w:val="StyleUnderline"/>
        </w:rPr>
        <w:t>Perceptions of reliability affect how people vote and can redirect democratic processes behind alliance cooperation</w:t>
      </w:r>
      <w:r w:rsidRPr="006E5F40">
        <w:rPr>
          <w:sz w:val="16"/>
        </w:rPr>
        <w:t>.</w:t>
      </w:r>
    </w:p>
    <w:p w:rsidR="00060629" w:rsidRPr="006E5F40" w:rsidRDefault="00060629" w:rsidP="00060629">
      <w:pPr>
        <w:pStyle w:val="Heading4"/>
        <w:rPr>
          <w:rStyle w:val="StyleUnderline"/>
          <w:szCs w:val="26"/>
        </w:rPr>
      </w:pPr>
      <w:r w:rsidRPr="006E5F40">
        <w:rPr>
          <w:rStyle w:val="StyleUnderline"/>
          <w:szCs w:val="26"/>
        </w:rPr>
        <w:t>Abandoning Taiwan would deal a fatal blow to the US – Japan alliance and South Korea follows</w:t>
      </w:r>
    </w:p>
    <w:p w:rsidR="00060629" w:rsidRPr="006E5F40" w:rsidRDefault="00060629" w:rsidP="00060629">
      <w:r w:rsidRPr="006E5F40">
        <w:rPr>
          <w:rStyle w:val="Style13ptBold"/>
        </w:rPr>
        <w:t>Tucker &amp; Glaser 2011</w:t>
      </w:r>
      <w:r w:rsidRPr="006E5F40">
        <w:t xml:space="preserve"> Nancy </w:t>
      </w:r>
      <w:proofErr w:type="spellStart"/>
      <w:r w:rsidRPr="006E5F40">
        <w:t>Bernkopf</w:t>
      </w:r>
      <w:proofErr w:type="spellEnd"/>
      <w:r w:rsidRPr="006E5F40">
        <w:t xml:space="preserve"> Tucker and Bonnie Glaser, “should the United States abandon Taiwan?” Nancy </w:t>
      </w:r>
      <w:proofErr w:type="spellStart"/>
      <w:r w:rsidRPr="006E5F40">
        <w:t>Bernkopf</w:t>
      </w:r>
      <w:proofErr w:type="spellEnd"/>
      <w:r w:rsidRPr="006E5F40">
        <w:t xml:space="preserve">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https://www.ciaonet.org/attachments/19262/uploads/ [RA]</w:t>
      </w:r>
    </w:p>
    <w:p w:rsidR="00060629" w:rsidRPr="006E5F40" w:rsidRDefault="00060629" w:rsidP="00060629">
      <w:pPr>
        <w:rPr>
          <w:rStyle w:val="StyleUnderline"/>
        </w:rPr>
      </w:pPr>
      <w:r w:rsidRPr="006E5F40">
        <w:rPr>
          <w:sz w:val="16"/>
        </w:rPr>
        <w:t xml:space="preserve">Forsaking Taiwan would likely have the opposite effect. </w:t>
      </w:r>
      <w:r w:rsidRPr="006E5F40">
        <w:rPr>
          <w:rStyle w:val="Emphasis"/>
        </w:rPr>
        <w:t>A U.S. decision to abandon Taiwan</w:t>
      </w:r>
      <w:r w:rsidRPr="006E5F40">
        <w:rPr>
          <w:sz w:val="16"/>
        </w:rPr>
        <w:t xml:space="preserve"> leading to unification of an unwilling Taiwan with China </w:t>
      </w:r>
      <w:r w:rsidRPr="006E5F40">
        <w:rPr>
          <w:rStyle w:val="Emphasis"/>
        </w:rPr>
        <w:t>would be particularly alarming to Japan.</w:t>
      </w:r>
      <w:r w:rsidRPr="006E5F40">
        <w:rPr>
          <w:sz w:val="16"/>
        </w:rPr>
        <w:t xml:space="preserve"> </w:t>
      </w:r>
      <w:r w:rsidRPr="006E5F40">
        <w:rPr>
          <w:rStyle w:val="StyleUnderline"/>
        </w:rPr>
        <w:t xml:space="preserve">Tension between China and Japan remains high, and the resolution of chronic economic, security, and history problems in the foreseeable future appears unlikely. </w:t>
      </w:r>
      <w:r w:rsidRPr="006E5F40">
        <w:rPr>
          <w:sz w:val="16"/>
        </w:rPr>
        <w:t xml:space="preserve">Dependent on sea lanes of supply and communication which pass close to </w:t>
      </w:r>
      <w:r w:rsidRPr="006E5F40">
        <w:rPr>
          <w:rStyle w:val="StyleUnderline"/>
        </w:rPr>
        <w:t>Taiwan, Tokyo would consider itself to be more vulnerable, and it would be. Japan would also be outflanked should China decide to use Taiwan as a military platform.</w:t>
      </w:r>
      <w:r w:rsidRPr="006E5F40">
        <w:rPr>
          <w:sz w:val="16"/>
        </w:rPr>
        <w:t xml:space="preserve"> </w:t>
      </w:r>
      <w:r w:rsidRPr="006E5F40">
        <w:rPr>
          <w:rStyle w:val="StyleUnderline"/>
        </w:rPr>
        <w:t>Contested claims</w:t>
      </w:r>
      <w:r w:rsidRPr="006E5F40">
        <w:rPr>
          <w:sz w:val="16"/>
        </w:rPr>
        <w:t xml:space="preserve"> </w:t>
      </w:r>
      <w:r w:rsidRPr="006E5F40">
        <w:rPr>
          <w:rStyle w:val="StyleUnderline"/>
        </w:rPr>
        <w:t xml:space="preserve">to oil fields and islands in the East and South China Seas would be more difficult to defend. If Japan began to doubt U.S. reliability, that could </w:t>
      </w:r>
      <w:r w:rsidRPr="006E5F40">
        <w:rPr>
          <w:rStyle w:val="Emphasis"/>
        </w:rPr>
        <w:t>deal a fatal blow to the U.S.—Japan alliance.</w:t>
      </w:r>
      <w:r w:rsidRPr="006E5F40">
        <w:rPr>
          <w:sz w:val="16"/>
        </w:rPr>
        <w:t xml:space="preserve"> Moreover, adding to Japan’s dismay, </w:t>
      </w:r>
      <w:r w:rsidRPr="006E5F40">
        <w:rPr>
          <w:rStyle w:val="Emphasis"/>
        </w:rPr>
        <w:t>South Korea</w:t>
      </w:r>
      <w:r w:rsidRPr="006E5F40">
        <w:rPr>
          <w:sz w:val="16"/>
        </w:rPr>
        <w:t xml:space="preserve">, increasingly reliant on its burgeoning economic ties with China, </w:t>
      </w:r>
      <w:r w:rsidRPr="006E5F40">
        <w:rPr>
          <w:rStyle w:val="Emphasis"/>
        </w:rPr>
        <w:t>might calculate that if the United States can sever ties to Taiwan, Seoul could be safer renouncing its security alliance with Washington and aligning with Beijing.</w:t>
      </w:r>
      <w:r w:rsidRPr="006E5F40">
        <w:rPr>
          <w:sz w:val="16"/>
        </w:rPr>
        <w:t xml:space="preserve"> The </w:t>
      </w:r>
      <w:r w:rsidRPr="006E5F40">
        <w:rPr>
          <w:rStyle w:val="StyleUnderline"/>
        </w:rPr>
        <w:t xml:space="preserve">current urge to seek protection against a potentially powerful and abusive China has made the United States more welcome across Southeast Asia. </w:t>
      </w:r>
      <w:r w:rsidRPr="006E5F40">
        <w:rPr>
          <w:sz w:val="16"/>
        </w:rPr>
        <w:t xml:space="preserve">Aware that they cannot effectively hedge against China without U.S. collaboration, Southeast Asian nations have quietly repaired rifts and reinvigorated cooperation with Washington. They welcomed Secretary of State Hillary Clinton’s declaration in Thailand in 2009 that ‘‘the United States is back’’ in Asia. Although they don’t share Tokyo’s view of Taiwan’s geostrategic importance, </w:t>
      </w:r>
      <w:r w:rsidRPr="006E5F40">
        <w:rPr>
          <w:rStyle w:val="StyleUnderline"/>
        </w:rPr>
        <w:t xml:space="preserve">they do worry about freedom of navigation and resource claims in the South China Sea. They would likely interpret a shift in </w:t>
      </w:r>
      <w:r w:rsidRPr="006E5F40">
        <w:rPr>
          <w:rStyle w:val="Emphasis"/>
        </w:rPr>
        <w:t>U.S. policy away from Taiwan as a signal of U.S. surrender to Chinese interests</w:t>
      </w:r>
      <w:r w:rsidRPr="006E5F40">
        <w:rPr>
          <w:rStyle w:val="StyleUnderline"/>
        </w:rPr>
        <w:t>, and eventually follow suit.</w:t>
      </w:r>
    </w:p>
    <w:p w:rsidR="00060629" w:rsidRPr="006E5F40" w:rsidRDefault="00060629" w:rsidP="00060629"/>
    <w:p w:rsidR="00060629" w:rsidRPr="006E5F40" w:rsidRDefault="00060629" w:rsidP="00060629">
      <w:pPr>
        <w:pStyle w:val="Heading4"/>
      </w:pPr>
      <w:r w:rsidRPr="006E5F40">
        <w:t>Abandoning Taiwan would reinforce Japanese fears about US credibility – causes rearm.</w:t>
      </w:r>
    </w:p>
    <w:p w:rsidR="00060629" w:rsidRPr="006E5F40" w:rsidRDefault="00060629" w:rsidP="00060629">
      <w:r w:rsidRPr="006E5F40">
        <w:rPr>
          <w:rStyle w:val="Style13ptBold"/>
        </w:rPr>
        <w:t>Roy 15</w:t>
      </w:r>
      <w:r w:rsidRPr="006E5F40">
        <w:t xml:space="preserve">, 6-23-2015, Denny Senior Fellow and Supervisor of POSCO Fellowship Program, Research Program, East West Center "Trading Away Taiwan Is No Bargain For The </w:t>
      </w:r>
      <w:proofErr w:type="spellStart"/>
      <w:r w:rsidRPr="006E5F40">
        <w:t>Usa</w:t>
      </w:r>
      <w:proofErr w:type="spellEnd"/>
      <w:r w:rsidRPr="006E5F40">
        <w:t xml:space="preserve">," </w:t>
      </w:r>
      <w:proofErr w:type="spellStart"/>
      <w:r w:rsidRPr="006E5F40">
        <w:t>Pacnet</w:t>
      </w:r>
      <w:proofErr w:type="spellEnd"/>
      <w:r w:rsidRPr="006E5F40">
        <w:t xml:space="preserve"> #37, https://www.csis.org/analysis/pacnet-37-trading-away-taiwan-no-bargain-usa</w:t>
      </w:r>
    </w:p>
    <w:p w:rsidR="00060629" w:rsidRPr="006E5F40" w:rsidRDefault="00060629" w:rsidP="00060629">
      <w:pPr>
        <w:rPr>
          <w:sz w:val="16"/>
        </w:rPr>
      </w:pPr>
      <w:r w:rsidRPr="006E5F40">
        <w:rPr>
          <w:rStyle w:val="StyleUnderline"/>
        </w:rPr>
        <w:t>Abandoning staunch, long-time friend like Taiwan would damage US credibility in the eyes of other regional governments</w:t>
      </w:r>
      <w:r w:rsidRPr="006E5F40">
        <w:rPr>
          <w:sz w:val="16"/>
        </w:rPr>
        <w:t xml:space="preserve">. </w:t>
      </w:r>
      <w:r w:rsidRPr="006E5F40">
        <w:rPr>
          <w:rStyle w:val="Emphasis"/>
        </w:rPr>
        <w:t>Glaser</w:t>
      </w:r>
      <w:r w:rsidRPr="006E5F40">
        <w:rPr>
          <w:rStyle w:val="StyleUnderline"/>
        </w:rPr>
        <w:t xml:space="preserve"> argues that in the case of Japan, this damage would be containable</w:t>
      </w:r>
      <w:r w:rsidRPr="006E5F40">
        <w:rPr>
          <w:sz w:val="16"/>
        </w:rPr>
        <w:t xml:space="preserve">. </w:t>
      </w:r>
      <w:r w:rsidRPr="006E5F40">
        <w:rPr>
          <w:rStyle w:val="StyleUnderline"/>
        </w:rPr>
        <w:t>Tokyo realizes that compared to Taipei, its relationship with Washington is more strongly institutionalized. Japan also has nowhere else to go, he says, other than sticking with the United States. This is probably true, although US abandonment of Taiwan would reinforce Japan’s fear regarding the long-term US reliability</w:t>
      </w:r>
      <w:r w:rsidRPr="006E5F40">
        <w:rPr>
          <w:sz w:val="16"/>
        </w:rPr>
        <w:t xml:space="preserve"> to stand up to a strengthening China. </w:t>
      </w:r>
      <w:r w:rsidRPr="006E5F40">
        <w:rPr>
          <w:rStyle w:val="StyleUnderline"/>
        </w:rPr>
        <w:t>This would embolden Japanese advocates of</w:t>
      </w:r>
      <w:r w:rsidRPr="006E5F40">
        <w:rPr>
          <w:sz w:val="16"/>
        </w:rPr>
        <w:t xml:space="preserve"> accommodating China, as well as those who call for </w:t>
      </w:r>
      <w:r w:rsidRPr="006E5F40">
        <w:rPr>
          <w:rStyle w:val="StyleUnderline"/>
        </w:rPr>
        <w:t>a militarily strong Japan unleashed from the alliance</w:t>
      </w:r>
      <w:r w:rsidRPr="006E5F40">
        <w:rPr>
          <w:sz w:val="16"/>
        </w:rPr>
        <w:t>. What about the damage to the reputation of the US among friends in Seoul, Canberra, Manila, and elsewhere? Glaser mentions only Tokyo, the relatively easy case.</w:t>
      </w:r>
    </w:p>
    <w:p w:rsidR="00BC42CD" w:rsidRPr="006E5F40" w:rsidRDefault="00BC42CD" w:rsidP="00BC42CD">
      <w:pPr>
        <w:pStyle w:val="Heading4"/>
      </w:pPr>
      <w:r w:rsidRPr="006E5F40">
        <w:t>Plan destroys US credibility and hegemony in Asia</w:t>
      </w:r>
    </w:p>
    <w:p w:rsidR="00BC42CD" w:rsidRPr="006E5F40" w:rsidRDefault="00BC42CD" w:rsidP="00BC42CD">
      <w:pPr>
        <w:rPr>
          <w:rStyle w:val="Style13ptBold"/>
        </w:rPr>
      </w:pPr>
      <w:r w:rsidRPr="006E5F40">
        <w:rPr>
          <w:rStyle w:val="Style13ptBold"/>
        </w:rPr>
        <w:t>Daniel Twining, 1-10-2012, "(Why) should America abandon Taiwan</w:t>
      </w:r>
      <w:proofErr w:type="gramStart"/>
      <w:r w:rsidRPr="006E5F40">
        <w:rPr>
          <w:rStyle w:val="Style13ptBold"/>
        </w:rPr>
        <w:t>?,</w:t>
      </w:r>
      <w:proofErr w:type="gramEnd"/>
      <w:r w:rsidRPr="006E5F40">
        <w:rPr>
          <w:rStyle w:val="Style13ptBold"/>
        </w:rPr>
        <w:t>" Foreign Policy, http://foreignpolicy.com/2012/01/10/why-should-america-abandon-taiwan/</w:t>
      </w:r>
    </w:p>
    <w:p w:rsidR="00BC42CD" w:rsidRPr="006E5F40" w:rsidRDefault="00BC42CD" w:rsidP="00BC42CD">
      <w:r w:rsidRPr="006E5F40">
        <w:t>First, cutting off an old U.S. ally at a time of rising tensions with an assertive China might do less to appease Beijing than to encourage its hopes to bully the United States into a further retreat from its commitments in East Asia. Second, it would transform the calculus of old American allies, like South Korea and Australia, who might plausibly wonder whether the U.S. commitment to their security is as flexible as it was towards Taiwan. In particular, Japan, the United States’ most important ally in Asia, may have few viable strategic options to maintain an independent foreign policy without a free Taiwan. As China’s military power casts a growing shadow over its neighbors, Japan’s capacity to maintain strategic choice may hinge on Taiwan’s ability to retain autonomy from the mainland in ways that preclude a hostile China from projecting military power from Taiwan into the sea lanes that are the Japanese economy’s lifeline. Third, abandoning Taiwan would upend the calculations of new U.S. partners like India and Vietnam, whose leaders have made a bet on U.S. staying power and the associated benefits of strengthening relations with America as a hedge against China. Fourth, such preemptive surrender would reinforce what remains more a psychological than a material reality of China emerging as a global superpower of America’s standing — which it is not and may never be. Finally, and most importantly, it would resurrect the ghosts of Munich and Yalta, where great powers decided the fate of lesser nations without reference to their interests – or the human consequences of offering them up to satisfy the appetites of predatory great powers.</w:t>
      </w:r>
    </w:p>
    <w:p w:rsidR="00BC42CD" w:rsidRPr="006E5F40" w:rsidRDefault="00BC42CD" w:rsidP="00BC42CD"/>
    <w:p w:rsidR="00BC42CD" w:rsidRPr="006E5F40" w:rsidRDefault="00BC42CD" w:rsidP="00BC42CD"/>
    <w:p w:rsidR="00BC42CD" w:rsidRPr="006E5F40" w:rsidRDefault="00BC42CD" w:rsidP="00BC42CD"/>
    <w:p w:rsidR="00442DEC" w:rsidRPr="006E5F40" w:rsidRDefault="00442DEC" w:rsidP="00442DEC">
      <w:pPr>
        <w:pStyle w:val="Heading4"/>
      </w:pPr>
      <w:r w:rsidRPr="006E5F40">
        <w:t xml:space="preserve">The </w:t>
      </w:r>
      <w:r w:rsidRPr="006E5F40">
        <w:rPr>
          <w:u w:val="single"/>
        </w:rPr>
        <w:t>signal of the plan</w:t>
      </w:r>
      <w:r w:rsidRPr="006E5F40">
        <w:t xml:space="preserve"> freaks out allies — they’ll ramp up their defenses. </w:t>
      </w:r>
    </w:p>
    <w:p w:rsidR="00442DEC" w:rsidRPr="006E5F40" w:rsidRDefault="00442DEC" w:rsidP="00442DEC">
      <w:r w:rsidRPr="006E5F40">
        <w:rPr>
          <w:rStyle w:val="Style13ptBold"/>
        </w:rPr>
        <w:t>Cole 15</w:t>
      </w:r>
      <w:r w:rsidRPr="006E5F40">
        <w:t xml:space="preserve"> — J. Michael Cole, Associate Researcher at the French Centre for Research on Contemporary China, Senior Non-Resident Fellow at the China Policy Institute at the University of Nottingham, China Correspondent for </w:t>
      </w:r>
      <w:r w:rsidRPr="006E5F40">
        <w:rPr>
          <w:i/>
        </w:rPr>
        <w:t xml:space="preserve">Jane's </w:t>
      </w:r>
      <w:proofErr w:type="spellStart"/>
      <w:r w:rsidRPr="006E5F40">
        <w:rPr>
          <w:i/>
        </w:rPr>
        <w:t>Defence</w:t>
      </w:r>
      <w:proofErr w:type="spellEnd"/>
      <w:r w:rsidRPr="006E5F40">
        <w:rPr>
          <w:i/>
        </w:rPr>
        <w:t xml:space="preserve"> Weekly</w:t>
      </w:r>
      <w:r w:rsidRPr="006E5F40">
        <w:t xml:space="preserve">, Senior Member and Editor in Chief at the Thinking Taiwan Foundation—a Taiwanese English-language publication founded by current Taiwanese President Dr. Tsai </w:t>
      </w:r>
      <w:proofErr w:type="spellStart"/>
      <w:r w:rsidRPr="006E5F40">
        <w:t>Ing</w:t>
      </w:r>
      <w:proofErr w:type="spellEnd"/>
      <w:r w:rsidRPr="006E5F40">
        <w:t xml:space="preserve">-wen that provides nonpartisan analysis and commentary, former Deputy News Chief and Reporter for the </w:t>
      </w:r>
      <w:r w:rsidRPr="006E5F40">
        <w:rPr>
          <w:i/>
        </w:rPr>
        <w:t>Taipei Times</w:t>
      </w:r>
      <w:r w:rsidRPr="006E5F40">
        <w:t xml:space="preserve">, former Analyst with the Canadian Security Intelligence Service, holds a Master’s in War Studies from the Royal Military College of Canada, 2015 (“If the Unthinkable Occurred: America Should Stand Up to China over Taiwan,” </w:t>
      </w:r>
      <w:r w:rsidRPr="006E5F40">
        <w:rPr>
          <w:i/>
        </w:rPr>
        <w:t>The National Interest</w:t>
      </w:r>
      <w:r w:rsidRPr="006E5F40">
        <w:t>, May 7</w:t>
      </w:r>
      <w:r w:rsidRPr="006E5F40">
        <w:rPr>
          <w:vertAlign w:val="superscript"/>
        </w:rPr>
        <w:t>th</w:t>
      </w:r>
      <w:r w:rsidRPr="006E5F40">
        <w:t>, Available Online at http://nationalinterest.org/feature/if-the-unthinkable-occured-america-should-stand-china-over-12825?page=show, Accessed 06-30-2016)</w:t>
      </w:r>
    </w:p>
    <w:p w:rsidR="00442DEC" w:rsidRPr="006E5F40" w:rsidRDefault="00442DEC" w:rsidP="00442DEC">
      <w:r w:rsidRPr="006E5F40">
        <w:rPr>
          <w:rStyle w:val="StyleUnderline"/>
        </w:rPr>
        <w:t>Abandoning Taiwan to its inevitable fate due to China’s strength (and nuclear blackmail) would</w:t>
      </w:r>
      <w:r w:rsidRPr="006E5F40">
        <w:t xml:space="preserve"> also </w:t>
      </w:r>
      <w:r w:rsidRPr="006E5F40">
        <w:rPr>
          <w:rStyle w:val="Emphasis"/>
        </w:rPr>
        <w:t>undermine existing security alliances</w:t>
      </w:r>
      <w:r w:rsidRPr="006E5F40">
        <w:rPr>
          <w:rStyle w:val="StyleUnderline"/>
        </w:rPr>
        <w:t xml:space="preserve"> and </w:t>
      </w:r>
      <w:r w:rsidRPr="006E5F40">
        <w:rPr>
          <w:rStyle w:val="Emphasis"/>
        </w:rPr>
        <w:t>discredit the agreements</w:t>
      </w:r>
      <w:r w:rsidRPr="006E5F40">
        <w:t xml:space="preserve">, legal and tacit, </w:t>
      </w:r>
      <w:r w:rsidRPr="006E5F40">
        <w:rPr>
          <w:rStyle w:val="StyleUnderline"/>
        </w:rPr>
        <w:t xml:space="preserve">that have helped </w:t>
      </w:r>
      <w:r w:rsidRPr="006E5F40">
        <w:rPr>
          <w:rStyle w:val="Emphasis"/>
        </w:rPr>
        <w:t>maintain peace and stability in the Asia-Pacific</w:t>
      </w:r>
      <w:r w:rsidRPr="006E5F40">
        <w:t xml:space="preserve"> over the decades. </w:t>
      </w:r>
      <w:r w:rsidRPr="006E5F40">
        <w:rPr>
          <w:rStyle w:val="StyleUnderline"/>
        </w:rPr>
        <w:t xml:space="preserve">Such signaling would in turn encourage states in China’s neighborhood to do the necessary to protect </w:t>
      </w:r>
      <w:proofErr w:type="gramStart"/>
      <w:r w:rsidRPr="006E5F40">
        <w:rPr>
          <w:rStyle w:val="StyleUnderline"/>
        </w:rPr>
        <w:t>themselves</w:t>
      </w:r>
      <w:proofErr w:type="gramEnd"/>
      <w:r w:rsidRPr="006E5F40">
        <w:rPr>
          <w:rStyle w:val="StyleUnderline"/>
        </w:rPr>
        <w:t xml:space="preserve"> should the day come when they, too, are </w:t>
      </w:r>
      <w:r w:rsidRPr="006E5F40">
        <w:rPr>
          <w:rStyle w:val="Emphasis"/>
        </w:rPr>
        <w:t>left to fend for themselves</w:t>
      </w:r>
      <w:r w:rsidRPr="006E5F40">
        <w:rPr>
          <w:rStyle w:val="StyleUnderline"/>
        </w:rPr>
        <w:t>. It would indicate that good behavior and peaceful democratization</w:t>
      </w:r>
      <w:r w:rsidRPr="006E5F40">
        <w:t>—two qualities that apply to Taiwan—</w:t>
      </w:r>
      <w:r w:rsidRPr="006E5F40">
        <w:rPr>
          <w:rStyle w:val="StyleUnderline"/>
        </w:rPr>
        <w:t>are of no intrinsic value to mankind and therefore not worth defending. And it would also prove that even medium powers</w:t>
      </w:r>
      <w:r w:rsidRPr="006E5F40">
        <w:t xml:space="preserve"> (with a population of 23 million people and the world’s nineteenth-largest economy, Taiwan is not exactly a gnat) </w:t>
      </w:r>
      <w:r w:rsidRPr="006E5F40">
        <w:rPr>
          <w:rStyle w:val="StyleUnderline"/>
        </w:rPr>
        <w:t>are not immune to the desires of greater powers</w:t>
      </w:r>
      <w:r w:rsidRPr="006E5F40">
        <w:t>.</w:t>
      </w:r>
    </w:p>
    <w:p w:rsidR="00442DEC" w:rsidRPr="006E5F40" w:rsidRDefault="00442DEC" w:rsidP="00442DEC"/>
    <w:bookmarkEnd w:id="1"/>
    <w:p w:rsidR="00860400" w:rsidRPr="006E5F40" w:rsidRDefault="00860400" w:rsidP="00860400">
      <w:pPr>
        <w:pStyle w:val="Heading3"/>
      </w:pPr>
      <w:r w:rsidRPr="006E5F40">
        <w:t>Internal Link</w:t>
      </w:r>
    </w:p>
    <w:p w:rsidR="00860400" w:rsidRPr="006E5F40" w:rsidRDefault="00860400" w:rsidP="00860400">
      <w:pPr>
        <w:pStyle w:val="Heading4"/>
      </w:pPr>
      <w:r w:rsidRPr="006E5F40">
        <w:t xml:space="preserve">Chinese control of Taiwan would change the </w:t>
      </w:r>
      <w:r w:rsidRPr="006E5F40">
        <w:rPr>
          <w:u w:val="single"/>
        </w:rPr>
        <w:t>strategic calculations</w:t>
      </w:r>
      <w:r w:rsidRPr="006E5F40">
        <w:t xml:space="preserve"> of Japan and South Korea — they’d be forced into an </w:t>
      </w:r>
      <w:r w:rsidRPr="006E5F40">
        <w:rPr>
          <w:u w:val="single"/>
        </w:rPr>
        <w:t>escalatory arms race</w:t>
      </w:r>
      <w:r w:rsidRPr="006E5F40">
        <w:t xml:space="preserve">. </w:t>
      </w:r>
    </w:p>
    <w:p w:rsidR="00860400" w:rsidRPr="006E5F40" w:rsidRDefault="00860400" w:rsidP="00860400">
      <w:r w:rsidRPr="006E5F40">
        <w:rPr>
          <w:rStyle w:val="Style13ptBold"/>
        </w:rPr>
        <w:t>Holmes and Yoshihara 11</w:t>
      </w:r>
      <w:r w:rsidRPr="006E5F40">
        <w:t xml:space="preserve"> — James Holmes, Associate Professor of Strategy at the U.S. Naval War College, former Senior Research Associate at the </w:t>
      </w:r>
      <w:proofErr w:type="spellStart"/>
      <w:r w:rsidRPr="006E5F40">
        <w:t>Universit</w:t>
      </w:r>
      <w:proofErr w:type="spellEnd"/>
      <w:r w:rsidRPr="006E5F40">
        <w:t xml:space="preserve"> of Georgia and Research Associate at the Institute for Foreign Policy Analysis, formerly served as a Surface Warfare Officer in the United States Navy, holds a Ph.D. in International Security Studies and Master of Arts in Law and Diplomacy from Tufts University, and </w:t>
      </w:r>
      <w:proofErr w:type="spellStart"/>
      <w:r w:rsidRPr="006E5F40">
        <w:t>Toshi</w:t>
      </w:r>
      <w:proofErr w:type="spellEnd"/>
      <w:r w:rsidRPr="006E5F40">
        <w:t xml:space="preserve"> Yoshihara Associate Professor of Strategy and John A. van </w:t>
      </w:r>
      <w:proofErr w:type="spellStart"/>
      <w:r w:rsidRPr="006E5F40">
        <w:t>Beuren</w:t>
      </w:r>
      <w:proofErr w:type="spellEnd"/>
      <w:r w:rsidRPr="006E5F40">
        <w:t xml:space="preserve"> Chair of Asia-Pacific Studies at the U.S. Naval War College, former Research Fellow at the Institute for Foreign Policy Analysis, holds a Ph.D. from the Fletcher School of Law and Diplomacy at Tufts University, 2011 (“Getting Real About Taiwan,” </w:t>
      </w:r>
      <w:r w:rsidRPr="006E5F40">
        <w:rPr>
          <w:i/>
        </w:rPr>
        <w:t>The Diplomat</w:t>
      </w:r>
      <w:r w:rsidRPr="006E5F40">
        <w:t>, March 7</w:t>
      </w:r>
      <w:r w:rsidRPr="006E5F40">
        <w:rPr>
          <w:vertAlign w:val="superscript"/>
        </w:rPr>
        <w:t>th</w:t>
      </w:r>
      <w:r w:rsidRPr="006E5F40">
        <w:t xml:space="preserve">, Available Online at </w:t>
      </w:r>
      <w:hyperlink r:id="rId14" w:history="1">
        <w:r w:rsidRPr="006E5F40">
          <w:rPr>
            <w:rStyle w:val="Hyperlink"/>
          </w:rPr>
          <w:t>http://thediplomat.com/2011/03/getting-real-about-taiwan/?allpages=yes</w:t>
        </w:r>
      </w:hyperlink>
      <w:r w:rsidRPr="006E5F40">
        <w:t>, Accessed 06-30-2016)</w:t>
      </w:r>
    </w:p>
    <w:p w:rsidR="00860400" w:rsidRPr="006E5F40" w:rsidRDefault="00860400" w:rsidP="00860400">
      <w:r w:rsidRPr="006E5F40">
        <w:rPr>
          <w:rStyle w:val="StyleUnderline"/>
        </w:rPr>
        <w:t>During World War II,</w:t>
      </w:r>
      <w:r w:rsidRPr="006E5F40">
        <w:t xml:space="preserve"> Adm. Ernest </w:t>
      </w:r>
      <w:r w:rsidRPr="006E5F40">
        <w:rPr>
          <w:rStyle w:val="StyleUnderline"/>
        </w:rPr>
        <w:t xml:space="preserve">King aptly portrayed Formosa as the ‘cork’ in the ‘bottle’ of the South China Sea—as a base from which naval and air forces could seal off imperial Japan’s Southern Resource Area. Similarly, Taiwan has long served as a </w:t>
      </w:r>
      <w:r w:rsidRPr="006E5F40">
        <w:rPr>
          <w:rStyle w:val="Emphasis"/>
        </w:rPr>
        <w:t>literal and figurative cork</w:t>
      </w:r>
      <w:r w:rsidRPr="006E5F40">
        <w:rPr>
          <w:rStyle w:val="StyleUnderline"/>
        </w:rPr>
        <w:t xml:space="preserve"> in China’s bottle, riveting Beijing’s attention on the cross-strait stalemate while complicating north-south movement along the Asian seaboard and access to the Western Pacific</w:t>
      </w:r>
      <w:r w:rsidRPr="006E5F40">
        <w:t>.</w:t>
      </w:r>
    </w:p>
    <w:p w:rsidR="00860400" w:rsidRPr="006E5F40" w:rsidRDefault="00860400" w:rsidP="00860400">
      <w:r w:rsidRPr="006E5F40">
        <w:rPr>
          <w:rStyle w:val="StyleUnderline"/>
        </w:rPr>
        <w:t>Uncorking the bottle would</w:t>
      </w:r>
      <w:r w:rsidRPr="006E5F40">
        <w:t xml:space="preserve">, in effect, </w:t>
      </w:r>
      <w:r w:rsidRPr="006E5F40">
        <w:rPr>
          <w:rStyle w:val="StyleUnderline"/>
        </w:rPr>
        <w:t>free up resources for China to pursue broader regional aims</w:t>
      </w:r>
      <w:r w:rsidRPr="006E5F40">
        <w:t xml:space="preserve">. For example, </w:t>
      </w:r>
      <w:r w:rsidRPr="006E5F40">
        <w:rPr>
          <w:rStyle w:val="StyleUnderline"/>
        </w:rPr>
        <w:t>Japan and South Korea would feel the effects once Beijing stationed naval and air forces on the island, turning their southern flank and imposing control of adjacent seas and skies. All Northeast Asian nations depend on the seas to convey imports and exports to and from their seaports</w:t>
      </w:r>
      <w:r w:rsidRPr="006E5F40">
        <w:t xml:space="preserve">. As we can infer from Adm. King’s words, </w:t>
      </w:r>
      <w:r w:rsidRPr="006E5F40">
        <w:rPr>
          <w:rStyle w:val="StyleUnderline"/>
        </w:rPr>
        <w:t xml:space="preserve">absolute control of China’s economic lifelines equates to a stranglehold over the maritime-dependent Japanese and Korean economies. This fact isn’t lost on Chinese strategists. In this brave new world, Tokyo and Seoul would find little solace in US nuclear guarantees or assurances of future support, and would have little choice but to provide for their own </w:t>
      </w:r>
      <w:proofErr w:type="spellStart"/>
      <w:r w:rsidRPr="006E5F40">
        <w:rPr>
          <w:rStyle w:val="StyleUnderline"/>
        </w:rPr>
        <w:t>defence</w:t>
      </w:r>
      <w:proofErr w:type="spellEnd"/>
      <w:r w:rsidRPr="006E5F40">
        <w:rPr>
          <w:rStyle w:val="StyleUnderline"/>
        </w:rPr>
        <w:t xml:space="preserve">. The modest arms race already underway would </w:t>
      </w:r>
      <w:r w:rsidRPr="006E5F40">
        <w:rPr>
          <w:rStyle w:val="Emphasis"/>
        </w:rPr>
        <w:t>accelerate</w:t>
      </w:r>
      <w:r w:rsidRPr="006E5F40">
        <w:t>.</w:t>
      </w:r>
    </w:p>
    <w:p w:rsidR="00860400" w:rsidRPr="006E5F40" w:rsidRDefault="00860400" w:rsidP="00860400"/>
    <w:p w:rsidR="00860400" w:rsidRPr="006E5F40" w:rsidRDefault="00860400" w:rsidP="00860400">
      <w:pPr>
        <w:pStyle w:val="Heading4"/>
      </w:pPr>
      <w:r w:rsidRPr="006E5F40">
        <w:t xml:space="preserve">This causes an </w:t>
      </w:r>
      <w:r w:rsidRPr="006E5F40">
        <w:rPr>
          <w:u w:val="single"/>
        </w:rPr>
        <w:t>arms race</w:t>
      </w:r>
      <w:r w:rsidRPr="006E5F40">
        <w:t xml:space="preserve"> that </w:t>
      </w:r>
      <w:r w:rsidRPr="006E5F40">
        <w:rPr>
          <w:i/>
        </w:rPr>
        <w:t>increases</w:t>
      </w:r>
      <w:r w:rsidRPr="006E5F40">
        <w:t xml:space="preserve"> the risk of nuclear escalation — turns the case. </w:t>
      </w:r>
    </w:p>
    <w:p w:rsidR="00860400" w:rsidRPr="006E5F40" w:rsidRDefault="00860400" w:rsidP="00860400">
      <w:r w:rsidRPr="006E5F40">
        <w:rPr>
          <w:rStyle w:val="Style13ptBold"/>
        </w:rPr>
        <w:t>Cole 11</w:t>
      </w:r>
      <w:r w:rsidRPr="006E5F40">
        <w:t xml:space="preserve"> — J. Michael Cole, Associate Researcher at the French Centre for Research on Contemporary China, Senior Non-Resident Fellow at the China Policy Institute at the University of Nottingham, China Correspondent for </w:t>
      </w:r>
      <w:r w:rsidRPr="006E5F40">
        <w:rPr>
          <w:i/>
        </w:rPr>
        <w:t xml:space="preserve">Jane's </w:t>
      </w:r>
      <w:proofErr w:type="spellStart"/>
      <w:r w:rsidRPr="006E5F40">
        <w:rPr>
          <w:i/>
        </w:rPr>
        <w:t>Defence</w:t>
      </w:r>
      <w:proofErr w:type="spellEnd"/>
      <w:r w:rsidRPr="006E5F40">
        <w:rPr>
          <w:i/>
        </w:rPr>
        <w:t xml:space="preserve"> Weekly</w:t>
      </w:r>
      <w:r w:rsidRPr="006E5F40">
        <w:t xml:space="preserve">, Senior Member and Editor in Chief at the Thinking Taiwan Foundation—a Taiwanese English-language publication founded by current Taiwanese President Dr. Tsai </w:t>
      </w:r>
      <w:proofErr w:type="spellStart"/>
      <w:r w:rsidRPr="006E5F40">
        <w:t>Ing</w:t>
      </w:r>
      <w:proofErr w:type="spellEnd"/>
      <w:r w:rsidRPr="006E5F40">
        <w:t xml:space="preserve">-wen that provides nonpartisan analysis and commentary, former Deputy News Chief and Reporter for the </w:t>
      </w:r>
      <w:r w:rsidRPr="006E5F40">
        <w:rPr>
          <w:i/>
        </w:rPr>
        <w:t>Taipei Times</w:t>
      </w:r>
      <w:r w:rsidRPr="006E5F40">
        <w:t xml:space="preserve">, former Analyst with the Canadian Security Intelligence Service, holds a Master’s in War Studies from the Royal Military College of Canada, 2011 (“Realism does not mean inhumanity,” </w:t>
      </w:r>
      <w:r w:rsidRPr="006E5F40">
        <w:rPr>
          <w:i/>
        </w:rPr>
        <w:t>Taipei Times</w:t>
      </w:r>
      <w:r w:rsidRPr="006E5F40">
        <w:t>, March 4</w:t>
      </w:r>
      <w:r w:rsidRPr="006E5F40">
        <w:rPr>
          <w:vertAlign w:val="superscript"/>
        </w:rPr>
        <w:t>th</w:t>
      </w:r>
      <w:r w:rsidRPr="006E5F40">
        <w:t>, Available Online at http://www.taipeitimes.com/News/editorials/print/2011/03/04/2003497298, Accessed 06-30-2016)</w:t>
      </w:r>
    </w:p>
    <w:p w:rsidR="00860400" w:rsidRPr="006E5F40" w:rsidRDefault="00860400" w:rsidP="00860400">
      <w:r w:rsidRPr="006E5F40">
        <w:rPr>
          <w:rStyle w:val="StyleUnderline"/>
        </w:rPr>
        <w:t xml:space="preserve">One thing Glaser’s article does not address is how other regional powers, such as </w:t>
      </w:r>
      <w:r w:rsidRPr="006E5F40">
        <w:rPr>
          <w:rStyle w:val="Emphasis"/>
        </w:rPr>
        <w:t>Japan</w:t>
      </w:r>
      <w:r w:rsidRPr="006E5F40">
        <w:rPr>
          <w:rStyle w:val="StyleUnderline"/>
        </w:rPr>
        <w:t xml:space="preserve"> and </w:t>
      </w:r>
      <w:r w:rsidRPr="006E5F40">
        <w:rPr>
          <w:rStyle w:val="Emphasis"/>
        </w:rPr>
        <w:t>India</w:t>
      </w:r>
      <w:r w:rsidRPr="006E5F40">
        <w:rPr>
          <w:rStyle w:val="StyleUnderline"/>
        </w:rPr>
        <w:t xml:space="preserve">, would react to China suddenly </w:t>
      </w:r>
      <w:r w:rsidRPr="006E5F40">
        <w:rPr>
          <w:rStyle w:val="Emphasis"/>
        </w:rPr>
        <w:t>extending its line of control</w:t>
      </w:r>
      <w:r w:rsidRPr="006E5F40">
        <w:rPr>
          <w:rStyle w:val="StyleUnderline"/>
        </w:rPr>
        <w:t xml:space="preserve"> and threatening the first island chain and beyond</w:t>
      </w:r>
      <w:r w:rsidRPr="006E5F40">
        <w:t>. As Robert Kaplan writes in his most recent book, Monsoon, “</w:t>
      </w:r>
      <w:r w:rsidRPr="006E5F40">
        <w:rPr>
          <w:rStyle w:val="StyleUnderline"/>
        </w:rPr>
        <w:t>China wants desperately to integrate Taiwan into its dominion, so that it can redirect its naval energies to the Indian Ocean</w:t>
      </w:r>
      <w:r w:rsidRPr="006E5F40">
        <w:t xml:space="preserve">” </w:t>
      </w:r>
      <w:r w:rsidRPr="006E5F40">
        <w:rPr>
          <w:rStyle w:val="StyleUnderline"/>
        </w:rPr>
        <w:t>and thereby escape from the Strait of Malacca dilemma</w:t>
      </w:r>
      <w:r w:rsidRPr="006E5F40">
        <w:t>.</w:t>
      </w:r>
    </w:p>
    <w:p w:rsidR="00860400" w:rsidRPr="006E5F40" w:rsidRDefault="00860400" w:rsidP="00860400">
      <w:r w:rsidRPr="006E5F40">
        <w:rPr>
          <w:rStyle w:val="StyleUnderline"/>
        </w:rPr>
        <w:t>Here</w:t>
      </w:r>
      <w:r w:rsidRPr="006E5F40">
        <w:t xml:space="preserve">, as in the 1940s Europe from our alternate scenario, </w:t>
      </w:r>
      <w:r w:rsidRPr="006E5F40">
        <w:rPr>
          <w:rStyle w:val="StyleUnderline"/>
        </w:rPr>
        <w:t xml:space="preserve">the likeliest outcome would be </w:t>
      </w:r>
      <w:r w:rsidRPr="006E5F40">
        <w:rPr>
          <w:rStyle w:val="Emphasis"/>
        </w:rPr>
        <w:t>an arms race</w:t>
      </w:r>
      <w:r w:rsidRPr="006E5F40">
        <w:rPr>
          <w:rStyle w:val="StyleUnderline"/>
        </w:rPr>
        <w:t xml:space="preserve">, perhaps even the entry of </w:t>
      </w:r>
      <w:r w:rsidRPr="006E5F40">
        <w:rPr>
          <w:rStyle w:val="Emphasis"/>
        </w:rPr>
        <w:t>Japan as a nuclear power</w:t>
      </w:r>
      <w:r w:rsidRPr="006E5F40">
        <w:rPr>
          <w:rStyle w:val="StyleUnderline"/>
        </w:rPr>
        <w:t xml:space="preserve">. From then on, any future conflict — now region-wide — would risk being </w:t>
      </w:r>
      <w:r w:rsidRPr="006E5F40">
        <w:rPr>
          <w:rStyle w:val="Emphasis"/>
        </w:rPr>
        <w:t>even more devastating</w:t>
      </w:r>
      <w:r w:rsidRPr="006E5F40">
        <w:t>.</w:t>
      </w:r>
    </w:p>
    <w:p w:rsidR="00860400" w:rsidRPr="006E5F40" w:rsidRDefault="00860400" w:rsidP="00860400"/>
    <w:p w:rsidR="00860400" w:rsidRPr="006E5F40" w:rsidRDefault="00860400" w:rsidP="00860400">
      <w:pPr>
        <w:pStyle w:val="Heading4"/>
      </w:pPr>
      <w:r w:rsidRPr="006E5F40">
        <w:t xml:space="preserve">The DA turns the case — the plan </w:t>
      </w:r>
      <w:r w:rsidRPr="006E5F40">
        <w:rPr>
          <w:u w:val="single"/>
        </w:rPr>
        <w:t>accelerates</w:t>
      </w:r>
      <w:r w:rsidRPr="006E5F40">
        <w:t xml:space="preserve"> Chinese expansionism and </w:t>
      </w:r>
      <w:r w:rsidRPr="006E5F40">
        <w:rPr>
          <w:i/>
          <w:u w:val="single"/>
        </w:rPr>
        <w:t>increases</w:t>
      </w:r>
      <w:r w:rsidRPr="006E5F40">
        <w:t xml:space="preserve"> the risk of war. </w:t>
      </w:r>
    </w:p>
    <w:p w:rsidR="00860400" w:rsidRPr="006E5F40" w:rsidRDefault="00860400" w:rsidP="00860400">
      <w:r w:rsidRPr="006E5F40">
        <w:rPr>
          <w:rStyle w:val="Style13ptBold"/>
        </w:rPr>
        <w:t>Cole 15</w:t>
      </w:r>
      <w:r w:rsidRPr="006E5F40">
        <w:t xml:space="preserve"> — J. Michael Cole, Associate Researcher at the French Centre for Research on Contemporary China, Senior Non-Resident Fellow at the China Policy Institute at the University of Nottingham, China Correspondent for </w:t>
      </w:r>
      <w:r w:rsidRPr="006E5F40">
        <w:rPr>
          <w:i/>
        </w:rPr>
        <w:t xml:space="preserve">Jane's </w:t>
      </w:r>
      <w:proofErr w:type="spellStart"/>
      <w:r w:rsidRPr="006E5F40">
        <w:rPr>
          <w:i/>
        </w:rPr>
        <w:t>Defence</w:t>
      </w:r>
      <w:proofErr w:type="spellEnd"/>
      <w:r w:rsidRPr="006E5F40">
        <w:rPr>
          <w:i/>
        </w:rPr>
        <w:t xml:space="preserve"> Weekly</w:t>
      </w:r>
      <w:r w:rsidRPr="006E5F40">
        <w:t xml:space="preserve">, Senior Member and Editor in Chief at the Thinking Taiwan Foundation—a Taiwanese English-language publication founded by current Taiwanese President Dr. Tsai </w:t>
      </w:r>
      <w:proofErr w:type="spellStart"/>
      <w:r w:rsidRPr="006E5F40">
        <w:t>Ing</w:t>
      </w:r>
      <w:proofErr w:type="spellEnd"/>
      <w:r w:rsidRPr="006E5F40">
        <w:t xml:space="preserve">-wen that provides nonpartisan analysis and commentary, former Deputy News Chief and Reporter for the </w:t>
      </w:r>
      <w:r w:rsidRPr="006E5F40">
        <w:rPr>
          <w:i/>
        </w:rPr>
        <w:t>Taipei Times</w:t>
      </w:r>
      <w:r w:rsidRPr="006E5F40">
        <w:t xml:space="preserve">, former Analyst with the Canadian Security Intelligence Service, holds a Master’s in War Studies from the Royal Military College of Canada, 2015 (“Don't Let China Swallow Taiwan,” </w:t>
      </w:r>
      <w:r w:rsidRPr="006E5F40">
        <w:rPr>
          <w:i/>
        </w:rPr>
        <w:t>The National Interest</w:t>
      </w:r>
      <w:r w:rsidRPr="006E5F40">
        <w:t>, April 23</w:t>
      </w:r>
      <w:r w:rsidRPr="006E5F40">
        <w:rPr>
          <w:vertAlign w:val="superscript"/>
        </w:rPr>
        <w:t>rd</w:t>
      </w:r>
      <w:r w:rsidRPr="006E5F40">
        <w:t xml:space="preserve">, Available Online at </w:t>
      </w:r>
      <w:hyperlink r:id="rId15" w:history="1">
        <w:r w:rsidRPr="006E5F40">
          <w:rPr>
            <w:rStyle w:val="Hyperlink"/>
          </w:rPr>
          <w:t>http://nationalinterest.org/feature/dont-let-china-swallow-taiwan-12708?page=show</w:t>
        </w:r>
      </w:hyperlink>
      <w:r w:rsidRPr="006E5F40">
        <w:t>, Accessed 06-28-2016)</w:t>
      </w:r>
    </w:p>
    <w:p w:rsidR="00860400" w:rsidRPr="006E5F40" w:rsidRDefault="00860400" w:rsidP="00860400">
      <w:r w:rsidRPr="006E5F40">
        <w:t xml:space="preserve">With the prospects of a transition of power next year, </w:t>
      </w:r>
      <w:r w:rsidRPr="006E5F40">
        <w:rPr>
          <w:rStyle w:val="StyleUnderline"/>
        </w:rPr>
        <w:t>the punditry is</w:t>
      </w:r>
      <w:r w:rsidRPr="006E5F40">
        <w:t xml:space="preserve"> once again </w:t>
      </w:r>
      <w:r w:rsidRPr="006E5F40">
        <w:rPr>
          <w:rStyle w:val="StyleUnderline"/>
        </w:rPr>
        <w:t>shifting into high gear with alarmist messages about the risk of renewed tensions in the Taiwan Strait. As always, it is the Taiwanese side</w:t>
      </w:r>
      <w:r w:rsidRPr="006E5F40">
        <w:t>—not only the Democratic Progressive Party (DPP) but also the millions of Taiwanese who want to maintain their way of life—</w:t>
      </w:r>
      <w:r w:rsidRPr="006E5F40">
        <w:rPr>
          <w:rStyle w:val="StyleUnderline"/>
        </w:rPr>
        <w:t>that is being blamed for the potential risks, not the bully on the other side who is aiming his canons at the island</w:t>
      </w:r>
      <w:r w:rsidRPr="006E5F40">
        <w:t>.</w:t>
      </w:r>
    </w:p>
    <w:p w:rsidR="00860400" w:rsidRPr="006E5F40" w:rsidRDefault="00860400" w:rsidP="00860400">
      <w:r w:rsidRPr="006E5F40">
        <w:t>What is even more extraordinary about this lopsided logic is that its adherents do recognize the extraordinary accomplishments that have been made by Taiwan over the decades. And yet they still find it within themselves to propose policies that are as defeatist as they are bereft of human decency—or logic, for that matter, as we shall see.</w:t>
      </w:r>
    </w:p>
    <w:p w:rsidR="00860400" w:rsidRPr="006E5F40" w:rsidRDefault="00860400" w:rsidP="00860400">
      <w:r w:rsidRPr="006E5F40">
        <w:rPr>
          <w:rStyle w:val="StyleUnderline"/>
        </w:rPr>
        <w:t>One of the high priests of the abandonment strategy is</w:t>
      </w:r>
      <w:r w:rsidRPr="006E5F40">
        <w:t xml:space="preserve"> Hugh </w:t>
      </w:r>
      <w:r w:rsidRPr="006E5F40">
        <w:rPr>
          <w:rStyle w:val="StyleUnderline"/>
        </w:rPr>
        <w:t>White</w:t>
      </w:r>
      <w:r w:rsidRPr="006E5F40">
        <w:t xml:space="preserve">, professor of strategic studies at the Australian National University in Canberra. </w:t>
      </w:r>
      <w:r w:rsidRPr="006E5F40">
        <w:rPr>
          <w:rStyle w:val="StyleUnderline"/>
        </w:rPr>
        <w:t>Every once in a while, White regurgitates that point in op-eds and speeches</w:t>
      </w:r>
      <w:r w:rsidRPr="006E5F40">
        <w:t xml:space="preserve"> (he tiptoed around the issue during a talk in Taipei last year, which I attended).</w:t>
      </w:r>
    </w:p>
    <w:p w:rsidR="00860400" w:rsidRPr="006E5F40" w:rsidRDefault="00860400" w:rsidP="00860400">
      <w:r w:rsidRPr="006E5F40">
        <w:t>The gist of his idea is that China’s national power has become such that Taiwan cannot hope to resist it and the international community, the United States included, will not intervene on its behalf, lest doing so spark a major conflagration in the Asia-Pacific and hurt their economies.</w:t>
      </w:r>
    </w:p>
    <w:p w:rsidR="00860400" w:rsidRPr="006E5F40" w:rsidRDefault="00860400" w:rsidP="00860400">
      <w:r w:rsidRPr="006E5F40">
        <w:t>In an op-ed, titled “The harsh reality that Taiwan faces” published in the Straits Times on April 15, White spells it all out. “Taiwan and its friends and admirers everywhere have to think very carefully about how to handle the dangerous period that lies ahead and to consider what is ultimately in the best interest of the Taiwanese people, as well as the rest of us.”</w:t>
      </w:r>
    </w:p>
    <w:p w:rsidR="00860400" w:rsidRPr="006E5F40" w:rsidRDefault="00860400" w:rsidP="00860400">
      <w:r w:rsidRPr="006E5F40">
        <w:t>“The conclusions,” he writes, “will be uncomfortable, but inescapable.” In other words, White argues that Taiwan’s capitulation, and abandonment by the international community, is the only option.</w:t>
      </w:r>
    </w:p>
    <w:p w:rsidR="00860400" w:rsidRPr="006E5F40" w:rsidRDefault="00860400" w:rsidP="00860400">
      <w:r w:rsidRPr="006E5F40">
        <w:rPr>
          <w:rStyle w:val="StyleUnderline"/>
        </w:rPr>
        <w:t>The problem with White’s über-Realist position is that it rests on a series of false assumptions about China</w:t>
      </w:r>
      <w:r w:rsidRPr="006E5F40">
        <w:t xml:space="preserve">. To be fair to White, he doesn’t get it all wrong. </w:t>
      </w:r>
      <w:r w:rsidRPr="006E5F40">
        <w:rPr>
          <w:rStyle w:val="StyleUnderline"/>
        </w:rPr>
        <w:t>He correctly identifies Beijing’s impatience under Xi</w:t>
      </w:r>
      <w:r w:rsidRPr="006E5F40">
        <w:t xml:space="preserve"> </w:t>
      </w:r>
      <w:proofErr w:type="spellStart"/>
      <w:r w:rsidRPr="006E5F40">
        <w:t>Jinping</w:t>
      </w:r>
      <w:proofErr w:type="spellEnd"/>
      <w:r w:rsidRPr="006E5F40">
        <w:t xml:space="preserve"> </w:t>
      </w:r>
      <w:r w:rsidRPr="006E5F40">
        <w:rPr>
          <w:rStyle w:val="StyleUnderline"/>
        </w:rPr>
        <w:t>and is almost certainly right when he says that a future DPP or</w:t>
      </w:r>
      <w:r w:rsidRPr="006E5F40">
        <w:t xml:space="preserve"> Chinese Nationalist Party (</w:t>
      </w:r>
      <w:r w:rsidRPr="006E5F40">
        <w:rPr>
          <w:rStyle w:val="StyleUnderline"/>
        </w:rPr>
        <w:t>KMT</w:t>
      </w:r>
      <w:r w:rsidRPr="006E5F40">
        <w:t xml:space="preserve">) </w:t>
      </w:r>
      <w:r w:rsidRPr="006E5F40">
        <w:rPr>
          <w:rStyle w:val="StyleUnderline"/>
        </w:rPr>
        <w:t>leader would not “return to policies as provocative to China as those of Mr. Lee or Mr. Chen”—referring to former presidents</w:t>
      </w:r>
      <w:r w:rsidRPr="006E5F40">
        <w:t xml:space="preserve"> Lee Teng-hui and Chen Shui-bian—</w:t>
      </w:r>
      <w:r w:rsidRPr="006E5F40">
        <w:rPr>
          <w:rStyle w:val="StyleUnderline"/>
        </w:rPr>
        <w:t>but that he or she would likely be more assertive than President Ma</w:t>
      </w:r>
      <w:r w:rsidRPr="006E5F40">
        <w:t xml:space="preserve"> Ying-</w:t>
      </w:r>
      <w:proofErr w:type="spellStart"/>
      <w:r w:rsidRPr="006E5F40">
        <w:t>jeou</w:t>
      </w:r>
      <w:proofErr w:type="spellEnd"/>
      <w:r w:rsidRPr="006E5F40">
        <w:t xml:space="preserve">, </w:t>
      </w:r>
      <w:r w:rsidRPr="006E5F40">
        <w:rPr>
          <w:rStyle w:val="StyleUnderline"/>
        </w:rPr>
        <w:t>whose policy over the past seven years has primarily been to bend over backwards to please Beijing</w:t>
      </w:r>
      <w:r w:rsidRPr="006E5F40">
        <w:t>. (The so-called greater assertiveness of the future leader will be nothing more than a reflection of popular expectations in democratic Taiwan.)</w:t>
      </w:r>
    </w:p>
    <w:p w:rsidR="00860400" w:rsidRPr="006E5F40" w:rsidRDefault="00860400" w:rsidP="00860400">
      <w:r w:rsidRPr="006E5F40">
        <w:rPr>
          <w:rStyle w:val="StyleUnderline"/>
        </w:rPr>
        <w:t>However, White fails in his prescriptions</w:t>
      </w:r>
      <w:r w:rsidRPr="006E5F40">
        <w:t>, however laudable his intention to avoid major escalations may be. He writes:</w:t>
      </w:r>
    </w:p>
    <w:p w:rsidR="00860400" w:rsidRPr="006E5F40" w:rsidRDefault="00860400" w:rsidP="00860400">
      <w:pPr>
        <w:ind w:left="720"/>
      </w:pPr>
      <w:r w:rsidRPr="006E5F40">
        <w:t>No one visiting Taipei can fail to be impressed by what the Taiwanese have achieved in recent decades, not just economically but also politically, socially and culturally. But the harsh reality is that no country is going to sacrifice its relations with China in order to help Taiwan preserve the status quo. China is simply too important economically, and too powerful militarily, for anyone to confront it on Taiwan’s behalf, especially when everyone knows how determined China is to achieve reunification eventually.</w:t>
      </w:r>
    </w:p>
    <w:p w:rsidR="00860400" w:rsidRPr="006E5F40" w:rsidRDefault="00860400" w:rsidP="00860400">
      <w:r w:rsidRPr="006E5F40">
        <w:rPr>
          <w:rStyle w:val="StyleUnderline"/>
        </w:rPr>
        <w:t xml:space="preserve">The argument that a regional hegemon has become so powerful that smaller parties shouldn’t resist it and are undeserving of international support is a recipe for disaster, as it presages a return to an international relations system that led to </w:t>
      </w:r>
      <w:r w:rsidRPr="006E5F40">
        <w:rPr>
          <w:rStyle w:val="Emphasis"/>
        </w:rPr>
        <w:t>two world wars</w:t>
      </w:r>
      <w:r w:rsidRPr="006E5F40">
        <w:t>.</w:t>
      </w:r>
    </w:p>
    <w:p w:rsidR="00860400" w:rsidRPr="006E5F40" w:rsidRDefault="00860400" w:rsidP="00860400">
      <w:r w:rsidRPr="006E5F40">
        <w:rPr>
          <w:rStyle w:val="StyleUnderline"/>
        </w:rPr>
        <w:t>We all know what good it did the world when the great powers left Czechoslovakia to fend for itself against Nazi Germany. The idea</w:t>
      </w:r>
      <w:r w:rsidRPr="006E5F40">
        <w:t xml:space="preserve"> here </w:t>
      </w:r>
      <w:r w:rsidRPr="006E5F40">
        <w:rPr>
          <w:rStyle w:val="StyleUnderline"/>
        </w:rPr>
        <w:t>isn’t to compare Beijing to Berlin under Hitler, but simply to point out the internal logic and dynamics of expansionism, and how appeasement isn’t the best answer to it</w:t>
      </w:r>
      <w:r w:rsidRPr="006E5F40">
        <w:t>.</w:t>
      </w:r>
    </w:p>
    <w:p w:rsidR="00860400" w:rsidRPr="006E5F40" w:rsidRDefault="00860400" w:rsidP="00860400">
      <w:r w:rsidRPr="006E5F40">
        <w:rPr>
          <w:rStyle w:val="StyleUnderline"/>
        </w:rPr>
        <w:t>Giving Taiwan away</w:t>
      </w:r>
      <w:r w:rsidRPr="006E5F40">
        <w:t xml:space="preserve"> (as if it were the international community’s to give away to start with) </w:t>
      </w:r>
      <w:r w:rsidRPr="006E5F40">
        <w:rPr>
          <w:rStyle w:val="StyleUnderline"/>
        </w:rPr>
        <w:t xml:space="preserve">would be akin to a sacrificial ceremony to appease an angry god. The problem is that doing so would likely be interpreted by Beijing as </w:t>
      </w:r>
      <w:r w:rsidRPr="006E5F40">
        <w:rPr>
          <w:rStyle w:val="Emphasis"/>
        </w:rPr>
        <w:t>a sign of weakness</w:t>
      </w:r>
      <w:r w:rsidRPr="006E5F40">
        <w:rPr>
          <w:rStyle w:val="StyleUnderline"/>
        </w:rPr>
        <w:t xml:space="preserve">, which almost certainly would </w:t>
      </w:r>
      <w:r w:rsidRPr="006E5F40">
        <w:rPr>
          <w:rStyle w:val="Emphasis"/>
        </w:rPr>
        <w:t>fan the flames of Chinese expansionism</w:t>
      </w:r>
      <w:r w:rsidRPr="006E5F40">
        <w:rPr>
          <w:rStyle w:val="StyleUnderline"/>
        </w:rPr>
        <w:t xml:space="preserve"> rather than extinguish them</w:t>
      </w:r>
      <w:r w:rsidRPr="006E5F40">
        <w:t xml:space="preserve">. In fact, </w:t>
      </w:r>
      <w:r w:rsidRPr="006E5F40">
        <w:rPr>
          <w:rStyle w:val="StyleUnderline"/>
        </w:rPr>
        <w:t>the annexation of Taiwan would further contribute to China’s might by adding the world’s 19th largest economy to its national power while providing Beijing with an “</w:t>
      </w:r>
      <w:r w:rsidRPr="006E5F40">
        <w:rPr>
          <w:rStyle w:val="Emphasis"/>
        </w:rPr>
        <w:t>unsinkable carrier</w:t>
      </w:r>
      <w:r w:rsidRPr="006E5F40">
        <w:rPr>
          <w:rStyle w:val="StyleUnderline"/>
        </w:rPr>
        <w:t>” facing an open Western Pacific</w:t>
      </w:r>
      <w:r w:rsidRPr="006E5F40">
        <w:t xml:space="preserve">. In this sense, </w:t>
      </w:r>
      <w:r w:rsidRPr="006E5F40">
        <w:rPr>
          <w:rStyle w:val="StyleUnderline"/>
        </w:rPr>
        <w:t>it would provide China with a new front from which to confront Japan and the Philippines, not to mention U.S. forces deployed in the region</w:t>
      </w:r>
      <w:r w:rsidRPr="006E5F40">
        <w:t>.</w:t>
      </w:r>
    </w:p>
    <w:p w:rsidR="00860400" w:rsidRPr="006E5F40" w:rsidRDefault="00860400" w:rsidP="00860400">
      <w:r w:rsidRPr="006E5F40">
        <w:t xml:space="preserve">Arguing for the preservation of Taiwan isn’t simply a symptom of wishful thinking by naïve liberals who want to save a democracy against authoritarianism; the Realists’ point that it should be bargained away can be met on similar terms. </w:t>
      </w:r>
      <w:r w:rsidRPr="006E5F40">
        <w:rPr>
          <w:rStyle w:val="StyleUnderline"/>
        </w:rPr>
        <w:t xml:space="preserve">Abandoning Taiwan would likely </w:t>
      </w:r>
      <w:r w:rsidRPr="006E5F40">
        <w:rPr>
          <w:rStyle w:val="Emphasis"/>
        </w:rPr>
        <w:t>encourage Chinese expansionism</w:t>
      </w:r>
      <w:r w:rsidRPr="006E5F40">
        <w:rPr>
          <w:rStyle w:val="StyleUnderline"/>
        </w:rPr>
        <w:t xml:space="preserve"> while </w:t>
      </w:r>
      <w:r w:rsidRPr="006E5F40">
        <w:rPr>
          <w:rStyle w:val="Emphasis"/>
        </w:rPr>
        <w:t>giving it more tools to do so</w:t>
      </w:r>
      <w:r w:rsidRPr="006E5F40">
        <w:t xml:space="preserve">. In other words, </w:t>
      </w:r>
      <w:r w:rsidRPr="006E5F40">
        <w:rPr>
          <w:rStyle w:val="StyleUnderline"/>
        </w:rPr>
        <w:t xml:space="preserve">the tradeoff, rather than ease tensions, would risk </w:t>
      </w:r>
      <w:r w:rsidRPr="006E5F40">
        <w:rPr>
          <w:rStyle w:val="Emphasis"/>
        </w:rPr>
        <w:t>much greater instability</w:t>
      </w:r>
      <w:r w:rsidRPr="006E5F40">
        <w:rPr>
          <w:rStyle w:val="StyleUnderline"/>
        </w:rPr>
        <w:t xml:space="preserve"> in future</w:t>
      </w:r>
      <w:r w:rsidRPr="006E5F40">
        <w:t>.</w:t>
      </w:r>
    </w:p>
    <w:p w:rsidR="00860400" w:rsidRPr="006E5F40" w:rsidRDefault="00860400" w:rsidP="00860400"/>
    <w:p w:rsidR="00E333F4" w:rsidRPr="006E5F40" w:rsidRDefault="00AD5D0D" w:rsidP="00E333F4">
      <w:pPr>
        <w:pStyle w:val="Heading3"/>
      </w:pPr>
      <w:r w:rsidRPr="006E5F40">
        <w:t>DA Turns the Case</w:t>
      </w:r>
    </w:p>
    <w:p w:rsidR="00442DEC" w:rsidRPr="006E5F40" w:rsidRDefault="00442DEC" w:rsidP="00442DEC">
      <w:pPr>
        <w:pStyle w:val="Heading4"/>
      </w:pPr>
      <w:r w:rsidRPr="006E5F40">
        <w:t xml:space="preserve">The “accept U.S. presence” concession is </w:t>
      </w:r>
      <w:r w:rsidRPr="006E5F40">
        <w:rPr>
          <w:u w:val="single"/>
        </w:rPr>
        <w:t>meaningless</w:t>
      </w:r>
      <w:r w:rsidRPr="006E5F40">
        <w:t xml:space="preserve"> — it won’t constrain Chinese behavior. </w:t>
      </w:r>
    </w:p>
    <w:p w:rsidR="00442DEC" w:rsidRPr="006E5F40" w:rsidRDefault="00442DEC" w:rsidP="00442DEC">
      <w:r w:rsidRPr="006E5F40">
        <w:rPr>
          <w:rStyle w:val="Style13ptBold"/>
        </w:rPr>
        <w:t>Roy 15</w:t>
      </w:r>
      <w:r w:rsidRPr="006E5F40">
        <w:t xml:space="preserve"> — Denny Roy, Senior Fellow and Supervisor of the POSCO Fellowship Program at the East-West Center—a U.S.-based institution for public diplomacy in the Asia Pacific region, former Professor at the Asia-Pacific Center for Security Studies in Honolulu, former Faculty Member in the National Security Affairs Department at the Naval Postgraduate School, former Research Fellow with the Strategic and </w:t>
      </w:r>
      <w:proofErr w:type="spellStart"/>
      <w:r w:rsidRPr="006E5F40">
        <w:t>Defence</w:t>
      </w:r>
      <w:proofErr w:type="spellEnd"/>
      <w:r w:rsidRPr="006E5F40">
        <w:t xml:space="preserve"> Studies Centre at the Australian National University in Canberra, holds a Ph.D. in Political Science from the University of Chicago, 2015 (“The Impossible Price of a U.S.-China Grand Bargain: Dumping Taiwan,” </w:t>
      </w:r>
      <w:r w:rsidRPr="006E5F40">
        <w:rPr>
          <w:i/>
        </w:rPr>
        <w:t>The National Interest</w:t>
      </w:r>
      <w:r w:rsidRPr="006E5F40">
        <w:t>, June 24</w:t>
      </w:r>
      <w:r w:rsidRPr="006E5F40">
        <w:rPr>
          <w:vertAlign w:val="superscript"/>
        </w:rPr>
        <w:t>th</w:t>
      </w:r>
      <w:r w:rsidRPr="006E5F40">
        <w:t xml:space="preserve">, Available Online at </w:t>
      </w:r>
      <w:hyperlink r:id="rId16" w:history="1">
        <w:r w:rsidRPr="006E5F40">
          <w:rPr>
            <w:rStyle w:val="Hyperlink"/>
          </w:rPr>
          <w:t>http://nationalinterest.org/blog/the-buzz/the-impossible-price-us-china-grand-bargain-dumping-taiwan-13177?page=show</w:t>
        </w:r>
      </w:hyperlink>
      <w:r w:rsidRPr="006E5F40">
        <w:t>, Accessed 06-28-2016)</w:t>
      </w:r>
    </w:p>
    <w:p w:rsidR="00442DEC" w:rsidRPr="006E5F40" w:rsidRDefault="00442DEC" w:rsidP="00442DEC">
      <w:r w:rsidRPr="006E5F40">
        <w:rPr>
          <w:rStyle w:val="StyleUnderline"/>
        </w:rPr>
        <w:t xml:space="preserve">The “grand bargain” idea probably resonates less with Beijing than Washington.  From Beijing’s point of view, this would be asking it to trade </w:t>
      </w:r>
      <w:r w:rsidRPr="006E5F40">
        <w:rPr>
          <w:rStyle w:val="Emphasis"/>
        </w:rPr>
        <w:t>something it believes it already owns</w:t>
      </w:r>
      <w:r w:rsidRPr="006E5F40">
        <w:rPr>
          <w:rStyle w:val="StyleUnderline"/>
        </w:rPr>
        <w:t xml:space="preserve"> for </w:t>
      </w:r>
      <w:r w:rsidRPr="006E5F40">
        <w:rPr>
          <w:rStyle w:val="Emphasis"/>
        </w:rPr>
        <w:t>something else it believes it already owns</w:t>
      </w:r>
      <w:r w:rsidRPr="006E5F40">
        <w:rPr>
          <w:rStyle w:val="StyleUnderline"/>
        </w:rPr>
        <w:t>.  If they did agree, how the “bargain” would be operationalized is unclear.  What would it mean for China to “officially accept” U.S. alliances and military bases in the Asia-Pacific?  This would seem to require Beijing to renounce its proudly “principled” opposition to any country having “Cold War era” alliances and foreign bases.  At the same time, it is easy to foresee China continuing its pre-bargain activities (military buildup, maneuvers with Russia, naval patrols in the East and South China Sea, etc.) while claiming these were not attempts to drive U.S. influence out of the region</w:t>
      </w:r>
      <w:r w:rsidRPr="006E5F40">
        <w:t>.</w:t>
      </w:r>
    </w:p>
    <w:p w:rsidR="00E333F4" w:rsidRPr="006E5F40" w:rsidRDefault="00E333F4" w:rsidP="00E333F4">
      <w:pPr>
        <w:pStyle w:val="Heading4"/>
      </w:pPr>
      <w:r w:rsidRPr="006E5F40">
        <w:t xml:space="preserve">Control of Taiwan would </w:t>
      </w:r>
      <w:r w:rsidRPr="006E5F40">
        <w:rPr>
          <w:u w:val="single"/>
        </w:rPr>
        <w:t>significantly strengthen</w:t>
      </w:r>
      <w:r w:rsidRPr="006E5F40">
        <w:t xml:space="preserve"> the PLA — Glaser is wrong. </w:t>
      </w:r>
    </w:p>
    <w:p w:rsidR="00E333F4" w:rsidRPr="006E5F40" w:rsidRDefault="00E333F4" w:rsidP="00E333F4">
      <w:r w:rsidRPr="006E5F40">
        <w:rPr>
          <w:rStyle w:val="Style13ptBold"/>
        </w:rPr>
        <w:t>Roy 15</w:t>
      </w:r>
      <w:r w:rsidRPr="006E5F40">
        <w:t xml:space="preserve"> — Denny Roy, Senior Fellow and Supervisor of the POSCO Fellowship Program at the East-West Center—a U.S.-based institution for public diplomacy in the Asia Pacific region, former Professor at the Asia-Pacific Center for Security Studies in Honolulu, former Faculty Member in the National Security Affairs Department at the Naval Postgraduate School, former Research Fellow with the Strategic and </w:t>
      </w:r>
      <w:proofErr w:type="spellStart"/>
      <w:r w:rsidRPr="006E5F40">
        <w:t>Defence</w:t>
      </w:r>
      <w:proofErr w:type="spellEnd"/>
      <w:r w:rsidRPr="006E5F40">
        <w:t xml:space="preserve"> Studies Centre at the Australian National University in Canberra, holds a Ph.D. in Political Science from the University of Chicago, 2015 (“The Impossible Price of a U.S.-China Grand Bargain: Dumping Taiwan,” </w:t>
      </w:r>
      <w:r w:rsidRPr="006E5F40">
        <w:rPr>
          <w:i/>
        </w:rPr>
        <w:t>The National Interest</w:t>
      </w:r>
      <w:r w:rsidRPr="006E5F40">
        <w:t>, June 24</w:t>
      </w:r>
      <w:r w:rsidRPr="006E5F40">
        <w:rPr>
          <w:vertAlign w:val="superscript"/>
        </w:rPr>
        <w:t>th</w:t>
      </w:r>
      <w:r w:rsidRPr="006E5F40">
        <w:t xml:space="preserve">, Available Online at </w:t>
      </w:r>
      <w:hyperlink r:id="rId17" w:history="1">
        <w:r w:rsidRPr="006E5F40">
          <w:rPr>
            <w:rStyle w:val="Hyperlink"/>
          </w:rPr>
          <w:t>http://nationalinterest.org/blog/the-buzz/the-impossible-price-us-china-grand-bargain-dumping-taiwan-13177?page=show</w:t>
        </w:r>
      </w:hyperlink>
      <w:r w:rsidRPr="006E5F40">
        <w:t>, Accessed 06-28-2016)</w:t>
      </w:r>
    </w:p>
    <w:p w:rsidR="00E333F4" w:rsidRPr="006E5F40" w:rsidRDefault="00E333F4" w:rsidP="00E333F4">
      <w:r w:rsidRPr="006E5F40">
        <w:rPr>
          <w:rStyle w:val="StyleUnderline"/>
        </w:rPr>
        <w:t>On the subject of Taiwan’s strategic value, Glaser spends most of his effort arguing against his own thesis.  He points out that Taiwan acts as a huge barrier, creating choke points for the deployment of PLA naval forces, while possession of Taiwan would give the PLAN direct access to the deeper waters of the Pacific, would increase the Chinese A2/AD capability, would extend the range of air cover for the Chinese navy, and particularly would make it easy for Chinese submarines to enter the Philippine Sea and threaten US carrier battle groups there.  Having made these points, Glaser unconvincingly concludes that controlling Taiwan would not “significantly increase” Chinese military leverage</w:t>
      </w:r>
      <w:r w:rsidRPr="006E5F40">
        <w:t>.</w:t>
      </w:r>
    </w:p>
    <w:p w:rsidR="00E333F4" w:rsidRPr="006E5F40" w:rsidRDefault="00E333F4" w:rsidP="00E333F4"/>
    <w:p w:rsidR="00E333F4" w:rsidRPr="006E5F40" w:rsidRDefault="00E333F4" w:rsidP="00E333F4">
      <w:pPr>
        <w:pStyle w:val="Heading4"/>
      </w:pPr>
      <w:r w:rsidRPr="006E5F40">
        <w:rPr>
          <w:u w:val="single"/>
        </w:rPr>
        <w:t>History</w:t>
      </w:r>
      <w:r w:rsidRPr="006E5F40">
        <w:t xml:space="preserve"> proves that rising powers are </w:t>
      </w:r>
      <w:r w:rsidRPr="006E5F40">
        <w:rPr>
          <w:u w:val="single"/>
        </w:rPr>
        <w:t>never satisfied</w:t>
      </w:r>
      <w:r w:rsidRPr="006E5F40">
        <w:t xml:space="preserve"> by territorial acquisitions. </w:t>
      </w:r>
    </w:p>
    <w:p w:rsidR="00E333F4" w:rsidRPr="006E5F40" w:rsidRDefault="00E333F4" w:rsidP="00E333F4">
      <w:r w:rsidRPr="006E5F40">
        <w:rPr>
          <w:rStyle w:val="Style13ptBold"/>
        </w:rPr>
        <w:t>Holmes and Yoshihara 11</w:t>
      </w:r>
      <w:r w:rsidRPr="006E5F40">
        <w:t xml:space="preserve"> — James Holmes, Associate Professor of Strategy at the U.S. Naval War College, former Senior Research Associate at the </w:t>
      </w:r>
      <w:proofErr w:type="spellStart"/>
      <w:r w:rsidRPr="006E5F40">
        <w:t>Universit</w:t>
      </w:r>
      <w:proofErr w:type="spellEnd"/>
      <w:r w:rsidRPr="006E5F40">
        <w:t xml:space="preserve"> of Georgia and Research Associate at the Institute for Foreign Policy Analysis, formerly served as a Surface Warfare Officer in the United States Navy, holds a Ph.D. in International Security Studies and Master of Arts in Law and Diplomacy from Tufts University, and </w:t>
      </w:r>
      <w:proofErr w:type="spellStart"/>
      <w:r w:rsidRPr="006E5F40">
        <w:t>Toshi</w:t>
      </w:r>
      <w:proofErr w:type="spellEnd"/>
      <w:r w:rsidRPr="006E5F40">
        <w:t xml:space="preserve"> Yoshihara Associate Professor of Strategy and John A. van </w:t>
      </w:r>
      <w:proofErr w:type="spellStart"/>
      <w:r w:rsidRPr="006E5F40">
        <w:t>Beuren</w:t>
      </w:r>
      <w:proofErr w:type="spellEnd"/>
      <w:r w:rsidRPr="006E5F40">
        <w:t xml:space="preserve"> Chair of Asia-Pacific Studies at the U.S. Naval War College, former Research Fellow at the Institute for Foreign Policy Analysis, holds a Ph.D. from the Fletcher School of Law and Diplomacy at Tufts University, 2011 (“Getting Real About Taiwan,” </w:t>
      </w:r>
      <w:r w:rsidRPr="006E5F40">
        <w:rPr>
          <w:i/>
        </w:rPr>
        <w:t>The Diplomat</w:t>
      </w:r>
      <w:r w:rsidRPr="006E5F40">
        <w:t>, March 7</w:t>
      </w:r>
      <w:r w:rsidRPr="006E5F40">
        <w:rPr>
          <w:vertAlign w:val="superscript"/>
        </w:rPr>
        <w:t>th</w:t>
      </w:r>
      <w:r w:rsidRPr="006E5F40">
        <w:t xml:space="preserve">, Available Online at </w:t>
      </w:r>
      <w:hyperlink r:id="rId18" w:history="1">
        <w:r w:rsidRPr="006E5F40">
          <w:rPr>
            <w:rStyle w:val="Hyperlink"/>
          </w:rPr>
          <w:t>http://thediplomat.com/2011/03/getting-real-about-taiwan/?allpages=yes</w:t>
        </w:r>
      </w:hyperlink>
      <w:r w:rsidRPr="006E5F40">
        <w:t>, Accessed 06-30-2016)</w:t>
      </w:r>
    </w:p>
    <w:p w:rsidR="00E333F4" w:rsidRPr="006E5F40" w:rsidRDefault="00E333F4" w:rsidP="00E333F4">
      <w:r w:rsidRPr="006E5F40">
        <w:t xml:space="preserve">And finally, the fact is that </w:t>
      </w:r>
      <w:r w:rsidRPr="006E5F40">
        <w:rPr>
          <w:rStyle w:val="StyleUnderline"/>
        </w:rPr>
        <w:t xml:space="preserve">history amply demonstrates that new territorial acquisitions encourage statesmen to seek forward </w:t>
      </w:r>
      <w:proofErr w:type="spellStart"/>
      <w:r w:rsidRPr="006E5F40">
        <w:rPr>
          <w:rStyle w:val="StyleUnderline"/>
        </w:rPr>
        <w:t>defences</w:t>
      </w:r>
      <w:proofErr w:type="spellEnd"/>
      <w:r w:rsidRPr="006E5F40">
        <w:rPr>
          <w:rStyle w:val="StyleUnderline"/>
        </w:rPr>
        <w:t xml:space="preserve"> for their valuable new holdings. The quest for a defensive buffer for India</w:t>
      </w:r>
      <w:r w:rsidRPr="006E5F40">
        <w:t xml:space="preserve">, the jewel in the crown of the British Empire, </w:t>
      </w:r>
      <w:r w:rsidRPr="006E5F40">
        <w:rPr>
          <w:rStyle w:val="StyleUnderline"/>
        </w:rPr>
        <w:t>drove British policy in Central Asia during the ‘Great Game’ with imperial Russia. And after its triumph in the Russo-Japanese War</w:t>
      </w:r>
      <w:r w:rsidRPr="006E5F40">
        <w:t xml:space="preserve"> of 1904-1905, </w:t>
      </w:r>
      <w:r w:rsidRPr="006E5F40">
        <w:rPr>
          <w:rStyle w:val="StyleUnderline"/>
        </w:rPr>
        <w:t xml:space="preserve">Tokyo almost instantly set out to mount a forward </w:t>
      </w:r>
      <w:proofErr w:type="spellStart"/>
      <w:r w:rsidRPr="006E5F40">
        <w:rPr>
          <w:rStyle w:val="StyleUnderline"/>
        </w:rPr>
        <w:t>defence</w:t>
      </w:r>
      <w:proofErr w:type="spellEnd"/>
      <w:r w:rsidRPr="006E5F40">
        <w:rPr>
          <w:rStyle w:val="StyleUnderline"/>
        </w:rPr>
        <w:t xml:space="preserve"> of Korea, its principal gain from the conflict. Japanese pursuit of security on the Asian mainland ultimately led Tokyo to invade first Manchuria, then China proper</w:t>
      </w:r>
      <w:r w:rsidRPr="006E5F40">
        <w:t>.</w:t>
      </w:r>
    </w:p>
    <w:p w:rsidR="00E333F4" w:rsidRDefault="00E333F4" w:rsidP="00E333F4">
      <w:r w:rsidRPr="006E5F40">
        <w:t xml:space="preserve">To be sure, </w:t>
      </w:r>
      <w:r w:rsidRPr="006E5F40">
        <w:rPr>
          <w:rStyle w:val="StyleUnderline"/>
        </w:rPr>
        <w:t>obtaining the Korean Peninsula and the southern half of Sakhalin Island in the peace settlement satiated perceived Japanese security needs and steadied the regional balance of power—briefly. But the ensuing strategic equilibrium bought Britain and the U</w:t>
      </w:r>
      <w:r w:rsidRPr="006E5F40">
        <w:t xml:space="preserve">nited </w:t>
      </w:r>
      <w:r w:rsidRPr="006E5F40">
        <w:rPr>
          <w:rStyle w:val="StyleUnderline"/>
        </w:rPr>
        <w:t>S</w:t>
      </w:r>
      <w:r w:rsidRPr="006E5F40">
        <w:t xml:space="preserve">tates </w:t>
      </w:r>
      <w:r w:rsidRPr="006E5F40">
        <w:rPr>
          <w:rStyle w:val="StyleUnderline"/>
        </w:rPr>
        <w:t xml:space="preserve">too little time to respond adequately to Japan’s eventual, forcible reordering of the Asian hierarchy. British leaders had struck up an alliance with Tokyo in 1902 in hopes that Japan would become a responsible stakeholder in its own backyard—managing East Asian affairs while permitting Britain to withdraw its fleet to tend to the growing, and more pressing, rivalry with Imperial Germany and its High Seas Fleet. This ‘realist’ calculus shattered during the opening phases of the Pacific War, when Japanese forces launched a blitzkrieg that dismantled the British Empire’s Far East holdings. Ambitious great powers tend to </w:t>
      </w:r>
      <w:r w:rsidRPr="006E5F40">
        <w:rPr>
          <w:rStyle w:val="Emphasis"/>
        </w:rPr>
        <w:t>devour territorial concessions as appetizers—not dessert</w:t>
      </w:r>
      <w:r w:rsidRPr="006E5F40">
        <w:t>.</w:t>
      </w:r>
    </w:p>
    <w:p w:rsidR="00E333F4" w:rsidRDefault="00E333F4"/>
    <w:p w:rsidR="00B30394" w:rsidRDefault="00B30394" w:rsidP="00B30394">
      <w:pPr>
        <w:pStyle w:val="Heading1"/>
      </w:pPr>
      <w:r>
        <w:t>Case</w:t>
      </w:r>
      <w:r w:rsidR="00EC48EA">
        <w:t xml:space="preserve"> extension</w:t>
      </w:r>
    </w:p>
    <w:p w:rsidR="00B30394" w:rsidRDefault="00B30394" w:rsidP="00B30394"/>
    <w:p w:rsidR="00B30394" w:rsidRDefault="00B30394" w:rsidP="00B30394"/>
    <w:p w:rsidR="00785F40" w:rsidRDefault="00785F40" w:rsidP="00785F40">
      <w:pPr>
        <w:pStyle w:val="Heading3"/>
      </w:pPr>
      <w:bookmarkStart w:id="2" w:name="_GoBack"/>
      <w:bookmarkEnd w:id="2"/>
      <w:r>
        <w:t>China says no</w:t>
      </w:r>
    </w:p>
    <w:p w:rsidR="00785F40" w:rsidRPr="006D2B12" w:rsidRDefault="00785F40" w:rsidP="00785F40">
      <w:pPr>
        <w:pStyle w:val="Heading4"/>
      </w:pPr>
      <w:r>
        <w:t xml:space="preserve">China thinks they </w:t>
      </w:r>
      <w:r w:rsidRPr="003C7320">
        <w:rPr>
          <w:i/>
          <w:u w:val="single"/>
        </w:rPr>
        <w:t>already own</w:t>
      </w:r>
      <w:r>
        <w:t xml:space="preserve"> Taiwan. </w:t>
      </w:r>
    </w:p>
    <w:p w:rsidR="00785F40" w:rsidRPr="001F06B3" w:rsidRDefault="00785F40" w:rsidP="00785F40">
      <w:proofErr w:type="spellStart"/>
      <w:r w:rsidRPr="005B1E0F">
        <w:rPr>
          <w:rStyle w:val="Style13ptBold"/>
        </w:rPr>
        <w:t>Lingwall</w:t>
      </w:r>
      <w:proofErr w:type="spellEnd"/>
      <w:r w:rsidRPr="005B1E0F">
        <w:rPr>
          <w:rStyle w:val="Style13ptBold"/>
        </w:rPr>
        <w:t xml:space="preserve"> 15</w:t>
      </w:r>
      <w:r>
        <w:t xml:space="preserve"> — </w:t>
      </w:r>
      <w:r w:rsidRPr="001F06B3">
        <w:t>Noah</w:t>
      </w:r>
      <w:r>
        <w:t xml:space="preserve"> </w:t>
      </w:r>
      <w:proofErr w:type="spellStart"/>
      <w:r>
        <w:t>Lingwall</w:t>
      </w:r>
      <w:proofErr w:type="spellEnd"/>
      <w:r>
        <w:t xml:space="preserve">, Student </w:t>
      </w:r>
      <w:r w:rsidRPr="001F06B3">
        <w:t xml:space="preserve">at the Schreyer Honors College </w:t>
      </w:r>
      <w:r>
        <w:t xml:space="preserve">and </w:t>
      </w:r>
      <w:proofErr w:type="spellStart"/>
      <w:r>
        <w:t>Paterno</w:t>
      </w:r>
      <w:proofErr w:type="spellEnd"/>
      <w:r>
        <w:t xml:space="preserve"> Fellow majoring in History and Global &amp; International Studies</w:t>
      </w:r>
      <w:r w:rsidRPr="001F06B3">
        <w:t xml:space="preserve"> </w:t>
      </w:r>
      <w:r>
        <w:t>at</w:t>
      </w:r>
      <w:r w:rsidRPr="001F06B3">
        <w:t xml:space="preserve"> th</w:t>
      </w:r>
      <w:r>
        <w:t>e Pennsylvania State University, I</w:t>
      </w:r>
      <w:r w:rsidRPr="001F06B3">
        <w:t>ntern at the Strategic Studies Institute of the U.S. Army War College</w:t>
      </w:r>
      <w:r>
        <w:t>, 2015 (“</w:t>
      </w:r>
      <w:r w:rsidRPr="001F06B3">
        <w:t xml:space="preserve">The Taiwan Problem: If It </w:t>
      </w:r>
      <w:proofErr w:type="spellStart"/>
      <w:r w:rsidRPr="001F06B3">
        <w:t>Ain't</w:t>
      </w:r>
      <w:proofErr w:type="spellEnd"/>
      <w:r w:rsidRPr="001F06B3">
        <w:t xml:space="preserve"> Brok</w:t>
      </w:r>
      <w:r>
        <w:t xml:space="preserve">e, Don't Fix It,” </w:t>
      </w:r>
      <w:r>
        <w:rPr>
          <w:i/>
        </w:rPr>
        <w:t>The Diplomat</w:t>
      </w:r>
      <w:r>
        <w:t>, August 8</w:t>
      </w:r>
      <w:r w:rsidRPr="001F06B3">
        <w:rPr>
          <w:vertAlign w:val="superscript"/>
        </w:rPr>
        <w:t>th</w:t>
      </w:r>
      <w:r>
        <w:t xml:space="preserve">, Available Online at </w:t>
      </w:r>
      <w:hyperlink r:id="rId19" w:history="1">
        <w:r w:rsidRPr="00A12EFE">
          <w:rPr>
            <w:rStyle w:val="Hyperlink"/>
          </w:rPr>
          <w:t>http://thediplomat.com/2015/08/the-taiwan-problem-if-it-aint-broke-dont-fix-it/</w:t>
        </w:r>
      </w:hyperlink>
      <w:r>
        <w:t>, Accessed 06-30-2016)</w:t>
      </w:r>
    </w:p>
    <w:p w:rsidR="00785F40" w:rsidRDefault="00785F40" w:rsidP="00785F40">
      <w:r>
        <w:t>Myth #2: Taiwan Can Serve as a Bargaining Chip</w:t>
      </w:r>
    </w:p>
    <w:p w:rsidR="00785F40" w:rsidRDefault="00785F40" w:rsidP="00785F40">
      <w:r>
        <w:t xml:space="preserve">The effectiveness of a bargaining chip is predicated on whether or not the other party fears losing control of that bargaining chip. </w:t>
      </w:r>
      <w:r w:rsidRPr="00984AC1">
        <w:rPr>
          <w:rStyle w:val="StyleUnderline"/>
          <w:highlight w:val="yellow"/>
        </w:rPr>
        <w:t xml:space="preserve">From China’s point of view, its claim over Taiwan is </w:t>
      </w:r>
      <w:r w:rsidRPr="00984AC1">
        <w:rPr>
          <w:rStyle w:val="Emphasis"/>
          <w:highlight w:val="yellow"/>
        </w:rPr>
        <w:t>indisputable</w:t>
      </w:r>
      <w:r w:rsidRPr="00984AC1">
        <w:rPr>
          <w:rStyle w:val="StyleUnderline"/>
          <w:highlight w:val="yellow"/>
        </w:rPr>
        <w:t xml:space="preserve">. So why would China make concessions over a bargaining chip it believes </w:t>
      </w:r>
      <w:r w:rsidRPr="00984AC1">
        <w:rPr>
          <w:rStyle w:val="Emphasis"/>
          <w:highlight w:val="yellow"/>
        </w:rPr>
        <w:t>it already owns?</w:t>
      </w:r>
      <w:r w:rsidRPr="006D2B12">
        <w:rPr>
          <w:rStyle w:val="StyleUnderline"/>
        </w:rPr>
        <w:t xml:space="preserve"> China already has a powerful economic hold over Taiwan. In addition to economic interdependence, the past several years have</w:t>
      </w:r>
      <w:r>
        <w:t xml:space="preserve"> also </w:t>
      </w:r>
      <w:r w:rsidRPr="006D2B12">
        <w:rPr>
          <w:rStyle w:val="StyleUnderline"/>
        </w:rPr>
        <w:t>witnessed an increase in direct flights and sea transportation between the two nations</w:t>
      </w:r>
      <w:r>
        <w:t xml:space="preserve">. Businesspeople commonly make one-day trips across the Taiwan Strait. </w:t>
      </w:r>
      <w:r w:rsidRPr="00690011">
        <w:rPr>
          <w:rStyle w:val="StyleUnderline"/>
          <w:highlight w:val="yellow"/>
        </w:rPr>
        <w:t>An effective unification is already well underway in the economic realm</w:t>
      </w:r>
      <w:r>
        <w:t>.</w:t>
      </w:r>
    </w:p>
    <w:p w:rsidR="00785F40" w:rsidRDefault="00785F40" w:rsidP="00785F40">
      <w:r>
        <w:t xml:space="preserve">In addition, </w:t>
      </w:r>
      <w:r w:rsidRPr="00690011">
        <w:rPr>
          <w:rStyle w:val="StyleUnderline"/>
          <w:highlight w:val="yellow"/>
        </w:rPr>
        <w:t>the Taiwanese prefer the status quo</w:t>
      </w:r>
      <w:r w:rsidRPr="006D2B12">
        <w:rPr>
          <w:rStyle w:val="StyleUnderline"/>
        </w:rPr>
        <w:t xml:space="preserve"> of de facto, but not de jure independence</w:t>
      </w:r>
      <w:r>
        <w:t xml:space="preserve">. Repeated opinion polls indicate that while more Taiwanese favor independence over unification, </w:t>
      </w:r>
      <w:r w:rsidRPr="006D2B12">
        <w:rPr>
          <w:rStyle w:val="StyleUnderline"/>
        </w:rPr>
        <w:t>a majority of Taiwan’s people prefer to maintain the status quo</w:t>
      </w:r>
      <w:r>
        <w:t>.</w:t>
      </w:r>
    </w:p>
    <w:p w:rsidR="00785F40" w:rsidRDefault="00785F40" w:rsidP="00785F40">
      <w:r>
        <w:t xml:space="preserve">Meanwhile, </w:t>
      </w:r>
      <w:r w:rsidRPr="00690011">
        <w:rPr>
          <w:rStyle w:val="StyleUnderline"/>
          <w:highlight w:val="yellow"/>
        </w:rPr>
        <w:t>the threat of</w:t>
      </w:r>
      <w:r w:rsidRPr="006D2B12">
        <w:rPr>
          <w:rStyle w:val="StyleUnderline"/>
        </w:rPr>
        <w:t xml:space="preserve"> Chinese </w:t>
      </w:r>
      <w:r w:rsidRPr="00690011">
        <w:rPr>
          <w:rStyle w:val="StyleUnderline"/>
          <w:highlight w:val="yellow"/>
        </w:rPr>
        <w:t>military force acts to dissuade Taiwan from attempting to break away</w:t>
      </w:r>
      <w:r w:rsidRPr="006D2B12">
        <w:rPr>
          <w:rStyle w:val="StyleUnderline"/>
        </w:rPr>
        <w:t xml:space="preserve"> from the mainland. As the Taiwanese gaze across the strait, they are greeted by a massive arsenal of 1,600 ground-to-ground missiles. Chinese</w:t>
      </w:r>
      <w:r>
        <w:t xml:space="preserve"> anti-access and area denial (</w:t>
      </w:r>
      <w:r w:rsidRPr="006D2B12">
        <w:rPr>
          <w:rStyle w:val="StyleUnderline"/>
        </w:rPr>
        <w:t>A2/AD</w:t>
      </w:r>
      <w:r>
        <w:t xml:space="preserve">) </w:t>
      </w:r>
      <w:r w:rsidRPr="006D2B12">
        <w:rPr>
          <w:rStyle w:val="StyleUnderline"/>
        </w:rPr>
        <w:t xml:space="preserve">capabilities act as a potential deterrent to U.S. involvement in the event of an armed conflict between China and Taiwan. This </w:t>
      </w:r>
      <w:r w:rsidRPr="00690011">
        <w:rPr>
          <w:rStyle w:val="StyleUnderline"/>
          <w:highlight w:val="yellow"/>
        </w:rPr>
        <w:t>military mismatch</w:t>
      </w:r>
      <w:r w:rsidRPr="006D2B12">
        <w:rPr>
          <w:rStyle w:val="StyleUnderline"/>
        </w:rPr>
        <w:t xml:space="preserve"> between the two sides </w:t>
      </w:r>
      <w:r w:rsidRPr="00690011">
        <w:rPr>
          <w:rStyle w:val="StyleUnderline"/>
          <w:highlight w:val="yellow"/>
        </w:rPr>
        <w:t>serves as a potent deterrence</w:t>
      </w:r>
      <w:r w:rsidRPr="006D2B12">
        <w:rPr>
          <w:rStyle w:val="StyleUnderline"/>
        </w:rPr>
        <w:t xml:space="preserve"> to Taiwan attempting a hasty move for independence or even using the threat as a bargaining chip with the Chinese. </w:t>
      </w:r>
      <w:r w:rsidRPr="00690011">
        <w:rPr>
          <w:rStyle w:val="StyleUnderline"/>
          <w:highlight w:val="yellow"/>
        </w:rPr>
        <w:t>China is</w:t>
      </w:r>
      <w:r w:rsidRPr="006D2B12">
        <w:rPr>
          <w:rStyle w:val="StyleUnderline"/>
        </w:rPr>
        <w:t xml:space="preserve"> also an </w:t>
      </w:r>
      <w:r w:rsidRPr="00690011">
        <w:rPr>
          <w:rStyle w:val="StyleUnderline"/>
          <w:highlight w:val="yellow"/>
        </w:rPr>
        <w:t>increasing presence in Taiwan’s political system by mobilizing support for China-friendly politicians and making</w:t>
      </w:r>
      <w:r w:rsidRPr="006D2B12">
        <w:rPr>
          <w:rStyle w:val="StyleUnderline"/>
        </w:rPr>
        <w:t xml:space="preserve"> extensive </w:t>
      </w:r>
      <w:r w:rsidRPr="00690011">
        <w:rPr>
          <w:rStyle w:val="StyleUnderline"/>
          <w:highlight w:val="yellow"/>
        </w:rPr>
        <w:t>donations to pro-China</w:t>
      </w:r>
      <w:r w:rsidRPr="006D2B12">
        <w:rPr>
          <w:rStyle w:val="StyleUnderline"/>
        </w:rPr>
        <w:t xml:space="preserve"> political </w:t>
      </w:r>
      <w:r w:rsidRPr="00690011">
        <w:rPr>
          <w:rStyle w:val="StyleUnderline"/>
          <w:highlight w:val="yellow"/>
        </w:rPr>
        <w:t>actors</w:t>
      </w:r>
      <w:r>
        <w:t xml:space="preserve">. All in all, </w:t>
      </w:r>
      <w:r w:rsidRPr="006D2B12">
        <w:rPr>
          <w:rStyle w:val="StyleUnderline"/>
        </w:rPr>
        <w:t xml:space="preserve">the notion of </w:t>
      </w:r>
      <w:r w:rsidRPr="00690011">
        <w:rPr>
          <w:rStyle w:val="StyleUnderline"/>
          <w:highlight w:val="yellow"/>
        </w:rPr>
        <w:t xml:space="preserve">Taiwan as a “bargaining chip” fails to take into account </w:t>
      </w:r>
      <w:r w:rsidRPr="00690011">
        <w:rPr>
          <w:rStyle w:val="Emphasis"/>
          <w:highlight w:val="yellow"/>
        </w:rPr>
        <w:t>China’s existing influence</w:t>
      </w:r>
      <w:r w:rsidRPr="00690011">
        <w:rPr>
          <w:rStyle w:val="Emphasis"/>
        </w:rPr>
        <w:t xml:space="preserve"> over Taiwan</w:t>
      </w:r>
      <w:r w:rsidRPr="006D2B12">
        <w:rPr>
          <w:rStyle w:val="StyleUnderline"/>
        </w:rPr>
        <w:t xml:space="preserve"> </w:t>
      </w:r>
      <w:r w:rsidRPr="00690011">
        <w:rPr>
          <w:rStyle w:val="StyleUnderline"/>
          <w:highlight w:val="yellow"/>
        </w:rPr>
        <w:t>and complicates the possibility of a grand bargain</w:t>
      </w:r>
      <w:r>
        <w:t>.</w:t>
      </w:r>
    </w:p>
    <w:p w:rsidR="00785F40" w:rsidRDefault="00785F40" w:rsidP="00785F40"/>
    <w:p w:rsidR="00785F40" w:rsidRPr="006D2B12" w:rsidRDefault="00785F40" w:rsidP="00785F40">
      <w:pPr>
        <w:pStyle w:val="Heading4"/>
      </w:pPr>
      <w:r>
        <w:t xml:space="preserve">China won’t agree to the </w:t>
      </w:r>
      <w:proofErr w:type="gramStart"/>
      <w:r>
        <w:t>“ accept</w:t>
      </w:r>
      <w:proofErr w:type="gramEnd"/>
      <w:r>
        <w:t xml:space="preserve"> the United </w:t>
      </w:r>
      <w:proofErr w:type="spellStart"/>
      <w:r>
        <w:t>States’s</w:t>
      </w:r>
      <w:proofErr w:type="spellEnd"/>
      <w:r>
        <w:t xml:space="preserve"> long-term security role in East Asia” condition. </w:t>
      </w:r>
    </w:p>
    <w:p w:rsidR="00785F40" w:rsidRDefault="00785F40" w:rsidP="00785F40">
      <w:proofErr w:type="spellStart"/>
      <w:r w:rsidRPr="005B1E0F">
        <w:rPr>
          <w:rStyle w:val="Style13ptBold"/>
        </w:rPr>
        <w:t>Lingwall</w:t>
      </w:r>
      <w:proofErr w:type="spellEnd"/>
      <w:r w:rsidRPr="005B1E0F">
        <w:rPr>
          <w:rStyle w:val="Style13ptBold"/>
        </w:rPr>
        <w:t xml:space="preserve"> 15</w:t>
      </w:r>
      <w:r>
        <w:t xml:space="preserve"> — </w:t>
      </w:r>
      <w:r w:rsidRPr="001F06B3">
        <w:t>Noah</w:t>
      </w:r>
      <w:r>
        <w:t xml:space="preserve"> </w:t>
      </w:r>
      <w:proofErr w:type="spellStart"/>
      <w:r>
        <w:t>Lingwall</w:t>
      </w:r>
      <w:proofErr w:type="spellEnd"/>
      <w:r>
        <w:t xml:space="preserve">, Student </w:t>
      </w:r>
      <w:r w:rsidRPr="001F06B3">
        <w:t xml:space="preserve">at the Schreyer Honors College </w:t>
      </w:r>
      <w:r>
        <w:t xml:space="preserve">and </w:t>
      </w:r>
      <w:proofErr w:type="spellStart"/>
      <w:r>
        <w:t>Paterno</w:t>
      </w:r>
      <w:proofErr w:type="spellEnd"/>
      <w:r>
        <w:t xml:space="preserve"> Fellow majoring in History and Global &amp; International Studies</w:t>
      </w:r>
      <w:r w:rsidRPr="001F06B3">
        <w:t xml:space="preserve"> </w:t>
      </w:r>
      <w:r>
        <w:t>at</w:t>
      </w:r>
      <w:r w:rsidRPr="001F06B3">
        <w:t xml:space="preserve"> th</w:t>
      </w:r>
      <w:r>
        <w:t>e Pennsylvania State University, I</w:t>
      </w:r>
      <w:r w:rsidRPr="001F06B3">
        <w:t>ntern at the Strategic Studies Institute of the U.S. Army War College</w:t>
      </w:r>
      <w:r>
        <w:t>, 2015 (“</w:t>
      </w:r>
      <w:r w:rsidRPr="001F06B3">
        <w:t xml:space="preserve">The Taiwan Problem: If It </w:t>
      </w:r>
      <w:proofErr w:type="spellStart"/>
      <w:r w:rsidRPr="001F06B3">
        <w:t>Ain't</w:t>
      </w:r>
      <w:proofErr w:type="spellEnd"/>
      <w:r w:rsidRPr="001F06B3">
        <w:t xml:space="preserve"> Brok</w:t>
      </w:r>
      <w:r>
        <w:t xml:space="preserve">e, Don't Fix It,” </w:t>
      </w:r>
      <w:r>
        <w:rPr>
          <w:i/>
        </w:rPr>
        <w:t>The Diplomat</w:t>
      </w:r>
      <w:r>
        <w:t>, August 8</w:t>
      </w:r>
      <w:r w:rsidRPr="001F06B3">
        <w:rPr>
          <w:vertAlign w:val="superscript"/>
        </w:rPr>
        <w:t>th</w:t>
      </w:r>
      <w:r>
        <w:t xml:space="preserve">, Available Online at </w:t>
      </w:r>
      <w:hyperlink r:id="rId20" w:history="1">
        <w:r w:rsidRPr="00A12EFE">
          <w:rPr>
            <w:rStyle w:val="Hyperlink"/>
          </w:rPr>
          <w:t>http://thediplomat.com/2015/08/the-taiwan-problem-if-it-aint-broke-dont-fix-it/</w:t>
        </w:r>
      </w:hyperlink>
      <w:r>
        <w:t>, Accessed 06-30-2016)</w:t>
      </w:r>
    </w:p>
    <w:p w:rsidR="00785F40" w:rsidRDefault="00785F40" w:rsidP="00785F40">
      <w:r>
        <w:t>Myth #3: A “Grand Bargain” Equals “Grand Concessions”</w:t>
      </w:r>
    </w:p>
    <w:p w:rsidR="00785F40" w:rsidRDefault="00785F40" w:rsidP="00785F40">
      <w:r>
        <w:t xml:space="preserve">While a U.S.-China grand bargain is heralded as an ideal tactic to secure crucial U.S. interests, one must evaluate the feasibility of the United States’ demands. First, </w:t>
      </w:r>
      <w:r w:rsidRPr="00A0749A">
        <w:rPr>
          <w:rStyle w:val="StyleUnderline"/>
          <w:highlight w:val="yellow"/>
        </w:rPr>
        <w:t xml:space="preserve">a grand bargain requires China to accept U.S. military bases and alliances in the Asia-Pacific. </w:t>
      </w:r>
      <w:proofErr w:type="gramStart"/>
      <w:r w:rsidRPr="00A0749A">
        <w:rPr>
          <w:rStyle w:val="StyleUnderline"/>
          <w:highlight w:val="yellow"/>
        </w:rPr>
        <w:t>China’s recent move toward</w:t>
      </w:r>
      <w:r w:rsidRPr="00244580">
        <w:rPr>
          <w:rStyle w:val="StyleUnderline"/>
        </w:rPr>
        <w:t xml:space="preserve"> a more “</w:t>
      </w:r>
      <w:r w:rsidRPr="00A0749A">
        <w:rPr>
          <w:rStyle w:val="StyleUnderline"/>
          <w:highlight w:val="yellow"/>
        </w:rPr>
        <w:t>assertive diplomacy</w:t>
      </w:r>
      <w:r w:rsidRPr="00244580">
        <w:rPr>
          <w:rStyle w:val="StyleUnderline"/>
        </w:rPr>
        <w:t xml:space="preserve">” </w:t>
      </w:r>
      <w:r w:rsidRPr="00A0749A">
        <w:rPr>
          <w:rStyle w:val="StyleUnderline"/>
          <w:highlight w:val="yellow"/>
        </w:rPr>
        <w:t>contrasts sharply with</w:t>
      </w:r>
      <w:r>
        <w:t xml:space="preserve"> the </w:t>
      </w:r>
      <w:r w:rsidRPr="00A0749A">
        <w:rPr>
          <w:rStyle w:val="StyleUnderline"/>
          <w:highlight w:val="yellow"/>
        </w:rPr>
        <w:t>U</w:t>
      </w:r>
      <w:r>
        <w:t xml:space="preserve">nited </w:t>
      </w:r>
      <w:r w:rsidRPr="00A0749A">
        <w:rPr>
          <w:rStyle w:val="StyleUnderline"/>
          <w:highlight w:val="yellow"/>
        </w:rPr>
        <w:t>S</w:t>
      </w:r>
      <w:r>
        <w:t xml:space="preserve">tates’ </w:t>
      </w:r>
      <w:r w:rsidRPr="00244580">
        <w:rPr>
          <w:rStyle w:val="StyleUnderline"/>
        </w:rPr>
        <w:t xml:space="preserve">ambitions to retain its </w:t>
      </w:r>
      <w:r w:rsidRPr="00A0749A">
        <w:rPr>
          <w:rStyle w:val="StyleUnderline"/>
          <w:highlight w:val="yellow"/>
        </w:rPr>
        <w:t>regional power</w:t>
      </w:r>
      <w:r>
        <w:t>.</w:t>
      </w:r>
      <w:proofErr w:type="gramEnd"/>
      <w:r>
        <w:t xml:space="preserve"> Chinese President Xi </w:t>
      </w:r>
      <w:proofErr w:type="spellStart"/>
      <w:r>
        <w:t>Jinping’s</w:t>
      </w:r>
      <w:proofErr w:type="spellEnd"/>
      <w:r>
        <w:t xml:space="preserve"> call for a “new type of great power relations” presaged China’s turn toward greater assertiveness on the world stage. The proposal, presented to U.S. President Barack Obama in June 2013, represents China’s first major attempt to set the agenda in U.S.-China relations, reversing China’s historical trend of bowing to U.S. interests and marking a key shift in U.S.-China relations.</w:t>
      </w:r>
    </w:p>
    <w:p w:rsidR="00785F40" w:rsidRDefault="00785F40" w:rsidP="00785F40">
      <w:r w:rsidRPr="00A0749A">
        <w:rPr>
          <w:rStyle w:val="StyleUnderline"/>
          <w:highlight w:val="yellow"/>
        </w:rPr>
        <w:t>Tensions</w:t>
      </w:r>
      <w:r>
        <w:t xml:space="preserve"> between the United States and China over China’s artificial island construction </w:t>
      </w:r>
      <w:r w:rsidRPr="00A0749A">
        <w:rPr>
          <w:rStyle w:val="StyleUnderline"/>
          <w:highlight w:val="yellow"/>
        </w:rPr>
        <w:t>in the S</w:t>
      </w:r>
      <w:r>
        <w:t xml:space="preserve">outh </w:t>
      </w:r>
      <w:r w:rsidRPr="00A0749A">
        <w:rPr>
          <w:rStyle w:val="StyleUnderline"/>
          <w:highlight w:val="yellow"/>
        </w:rPr>
        <w:t>C</w:t>
      </w:r>
      <w:r>
        <w:t xml:space="preserve">hina </w:t>
      </w:r>
      <w:r w:rsidRPr="00A0749A">
        <w:rPr>
          <w:rStyle w:val="StyleUnderline"/>
          <w:highlight w:val="yellow"/>
        </w:rPr>
        <w:t>S</w:t>
      </w:r>
      <w:r>
        <w:t xml:space="preserve">ea </w:t>
      </w:r>
      <w:r w:rsidRPr="00A0749A">
        <w:rPr>
          <w:rStyle w:val="StyleUnderline"/>
          <w:highlight w:val="yellow"/>
        </w:rPr>
        <w:t>indicate</w:t>
      </w:r>
      <w:r>
        <w:t xml:space="preserve"> that </w:t>
      </w:r>
      <w:r w:rsidRPr="00A0749A">
        <w:rPr>
          <w:rStyle w:val="StyleUnderline"/>
          <w:highlight w:val="yellow"/>
        </w:rPr>
        <w:t>China is loath to accept U.S. interference in the region</w:t>
      </w:r>
      <w:r>
        <w:t xml:space="preserve">. Throughout the past several months, U.S. surveillance planes and warships have patrolled the hotly contested South China Sea in an effort to protect freedom of navigation. Verbal exchanges between the two nations have stoked the conflict’s flames. U.S. Defense Secretary Ashton Carter responded to China’s territorial claims by calling for an “immediate and lasting halt to land reclamation by any claimant.” Chinese Foreign Ministry spokeswoman Hua </w:t>
      </w:r>
      <w:proofErr w:type="spellStart"/>
      <w:r>
        <w:t>Chunying</w:t>
      </w:r>
      <w:proofErr w:type="spellEnd"/>
      <w:r>
        <w:t xml:space="preserve"> responded by reasserting her nation’s rightful claim to disputed territories and condemning U.S. actions as “provocations and instigations.” Hua’s sharp rebuke of U.S. interference in the Asia-Pacific supports China’s commitment to more aggressive diplomacy. These types of interactions suggest that </w:t>
      </w:r>
      <w:r w:rsidRPr="00A0749A">
        <w:rPr>
          <w:rStyle w:val="StyleUnderline"/>
          <w:highlight w:val="yellow"/>
        </w:rPr>
        <w:t>a</w:t>
      </w:r>
      <w:r w:rsidRPr="00244580">
        <w:rPr>
          <w:rStyle w:val="StyleUnderline"/>
        </w:rPr>
        <w:t xml:space="preserve"> U.S.-China </w:t>
      </w:r>
      <w:r w:rsidRPr="00A0749A">
        <w:rPr>
          <w:rStyle w:val="StyleUnderline"/>
          <w:highlight w:val="yellow"/>
        </w:rPr>
        <w:t xml:space="preserve">“grand bargain” could falter on the basis of China’s </w:t>
      </w:r>
      <w:r w:rsidRPr="00A0749A">
        <w:rPr>
          <w:rStyle w:val="Emphasis"/>
          <w:highlight w:val="yellow"/>
        </w:rPr>
        <w:t>distaste for U.S. hegemony</w:t>
      </w:r>
      <w:r>
        <w:t>.</w:t>
      </w:r>
    </w:p>
    <w:p w:rsidR="00785F40" w:rsidRDefault="00785F40" w:rsidP="00785F40"/>
    <w:p w:rsidR="00785F40" w:rsidRPr="00A0749A" w:rsidRDefault="00785F40" w:rsidP="00785F40">
      <w:pPr>
        <w:pStyle w:val="Heading4"/>
      </w:pPr>
      <w:r>
        <w:t xml:space="preserve">China </w:t>
      </w:r>
      <w:r w:rsidRPr="0052183B">
        <w:t>won’t</w:t>
      </w:r>
      <w:r>
        <w:t xml:space="preserve"> agree on territorial dispute resolution.</w:t>
      </w:r>
    </w:p>
    <w:p w:rsidR="00785F40" w:rsidRDefault="00785F40" w:rsidP="00785F40">
      <w:proofErr w:type="spellStart"/>
      <w:r w:rsidRPr="005B1E0F">
        <w:rPr>
          <w:rStyle w:val="Style13ptBold"/>
        </w:rPr>
        <w:t>Lingwall</w:t>
      </w:r>
      <w:proofErr w:type="spellEnd"/>
      <w:r w:rsidRPr="005B1E0F">
        <w:rPr>
          <w:rStyle w:val="Style13ptBold"/>
        </w:rPr>
        <w:t xml:space="preserve"> 15</w:t>
      </w:r>
      <w:r>
        <w:t xml:space="preserve"> — </w:t>
      </w:r>
      <w:r w:rsidRPr="001F06B3">
        <w:t>Noah</w:t>
      </w:r>
      <w:r>
        <w:t xml:space="preserve"> </w:t>
      </w:r>
      <w:proofErr w:type="spellStart"/>
      <w:r>
        <w:t>Lingwall</w:t>
      </w:r>
      <w:proofErr w:type="spellEnd"/>
      <w:r>
        <w:t xml:space="preserve">, Student </w:t>
      </w:r>
      <w:r w:rsidRPr="001F06B3">
        <w:t xml:space="preserve">at the Schreyer Honors College </w:t>
      </w:r>
      <w:r>
        <w:t xml:space="preserve">and </w:t>
      </w:r>
      <w:proofErr w:type="spellStart"/>
      <w:r>
        <w:t>Paterno</w:t>
      </w:r>
      <w:proofErr w:type="spellEnd"/>
      <w:r>
        <w:t xml:space="preserve"> Fellow majoring in History and Global &amp; International Studies</w:t>
      </w:r>
      <w:r w:rsidRPr="001F06B3">
        <w:t xml:space="preserve"> </w:t>
      </w:r>
      <w:r>
        <w:t>at</w:t>
      </w:r>
      <w:r w:rsidRPr="001F06B3">
        <w:t xml:space="preserve"> th</w:t>
      </w:r>
      <w:r>
        <w:t>e Pennsylvania State University, I</w:t>
      </w:r>
      <w:r w:rsidRPr="001F06B3">
        <w:t>ntern at the Strategic Studies Institute of the U.S. Army War College</w:t>
      </w:r>
      <w:r>
        <w:t>, 2015 (“</w:t>
      </w:r>
      <w:r w:rsidRPr="001F06B3">
        <w:t xml:space="preserve">The Taiwan Problem: If It </w:t>
      </w:r>
      <w:proofErr w:type="spellStart"/>
      <w:r w:rsidRPr="001F06B3">
        <w:t>Ain't</w:t>
      </w:r>
      <w:proofErr w:type="spellEnd"/>
      <w:r w:rsidRPr="001F06B3">
        <w:t xml:space="preserve"> Brok</w:t>
      </w:r>
      <w:r>
        <w:t xml:space="preserve">e, Don't Fix It,” </w:t>
      </w:r>
      <w:r>
        <w:rPr>
          <w:i/>
        </w:rPr>
        <w:t>The Diplomat</w:t>
      </w:r>
      <w:r>
        <w:t>, August 8</w:t>
      </w:r>
      <w:r w:rsidRPr="001F06B3">
        <w:rPr>
          <w:vertAlign w:val="superscript"/>
        </w:rPr>
        <w:t>th</w:t>
      </w:r>
      <w:r>
        <w:t xml:space="preserve">, Available Online at </w:t>
      </w:r>
      <w:hyperlink r:id="rId21" w:history="1">
        <w:r w:rsidRPr="00A12EFE">
          <w:rPr>
            <w:rStyle w:val="Hyperlink"/>
          </w:rPr>
          <w:t>http://thediplomat.com/2015/08/the-taiwan-problem-if-it-aint-broke-dont-fix-it/</w:t>
        </w:r>
      </w:hyperlink>
      <w:r>
        <w:t>, Accessed 06-30-2016)</w:t>
      </w:r>
    </w:p>
    <w:p w:rsidR="00785F40" w:rsidRDefault="00785F40" w:rsidP="00785F40">
      <w:r w:rsidRPr="008724BC">
        <w:rPr>
          <w:rStyle w:val="StyleUnderline"/>
          <w:highlight w:val="yellow"/>
        </w:rPr>
        <w:t>The second condition</w:t>
      </w:r>
      <w:r>
        <w:t xml:space="preserve"> of a U.S.-China “grand bargain” </w:t>
      </w:r>
      <w:r w:rsidRPr="008724BC">
        <w:rPr>
          <w:rStyle w:val="StyleUnderline"/>
          <w:highlight w:val="yellow"/>
        </w:rPr>
        <w:t>appears</w:t>
      </w:r>
      <w:r>
        <w:t xml:space="preserve"> equally </w:t>
      </w:r>
      <w:r w:rsidRPr="008724BC">
        <w:rPr>
          <w:rStyle w:val="Emphasis"/>
          <w:highlight w:val="yellow"/>
        </w:rPr>
        <w:t>insurmountable</w:t>
      </w:r>
      <w:r>
        <w:t xml:space="preserve">. Charles Glaser asserts that China would promise to resolve regional land disputes through more peaceful means if the United States were to cede control of Taiwan. As is the case with acceptance of U.S. regional hegemony, </w:t>
      </w:r>
      <w:r w:rsidRPr="008724BC">
        <w:rPr>
          <w:rStyle w:val="StyleUnderline"/>
          <w:highlight w:val="yellow"/>
        </w:rPr>
        <w:t>this provision</w:t>
      </w:r>
      <w:r w:rsidRPr="004A3E6E">
        <w:rPr>
          <w:rStyle w:val="StyleUnderline"/>
        </w:rPr>
        <w:t xml:space="preserve"> of the grand bargain </w:t>
      </w:r>
      <w:r w:rsidRPr="008724BC">
        <w:rPr>
          <w:rStyle w:val="StyleUnderline"/>
          <w:highlight w:val="yellow"/>
        </w:rPr>
        <w:t xml:space="preserve">would be </w:t>
      </w:r>
      <w:r w:rsidRPr="008724BC">
        <w:rPr>
          <w:rStyle w:val="Emphasis"/>
          <w:highlight w:val="yellow"/>
        </w:rPr>
        <w:t>difficult to enforce</w:t>
      </w:r>
      <w:r w:rsidRPr="008724BC">
        <w:rPr>
          <w:rStyle w:val="StyleUnderline"/>
          <w:highlight w:val="yellow"/>
        </w:rPr>
        <w:t>. China</w:t>
      </w:r>
      <w:r w:rsidRPr="004A3E6E">
        <w:rPr>
          <w:rStyle w:val="StyleUnderline"/>
        </w:rPr>
        <w:t xml:space="preserve"> currently </w:t>
      </w:r>
      <w:r w:rsidRPr="008724BC">
        <w:rPr>
          <w:rStyle w:val="StyleUnderline"/>
          <w:highlight w:val="yellow"/>
        </w:rPr>
        <w:t>finds itself besieged by</w:t>
      </w:r>
      <w:r w:rsidRPr="004A3E6E">
        <w:rPr>
          <w:rStyle w:val="StyleUnderline"/>
        </w:rPr>
        <w:t xml:space="preserve"> a litany of </w:t>
      </w:r>
      <w:r w:rsidRPr="008724BC">
        <w:rPr>
          <w:rStyle w:val="StyleUnderline"/>
          <w:highlight w:val="yellow"/>
        </w:rPr>
        <w:t>competing land claims from Japan, Vietnam, the Philippines, and other</w:t>
      </w:r>
      <w:r w:rsidRPr="004A3E6E">
        <w:rPr>
          <w:rStyle w:val="StyleUnderline"/>
        </w:rPr>
        <w:t xml:space="preserve"> Asian </w:t>
      </w:r>
      <w:r w:rsidRPr="008724BC">
        <w:rPr>
          <w:rStyle w:val="StyleUnderline"/>
          <w:highlight w:val="yellow"/>
        </w:rPr>
        <w:t>nations</w:t>
      </w:r>
      <w:r w:rsidRPr="004A3E6E">
        <w:rPr>
          <w:rStyle w:val="StyleUnderline"/>
        </w:rPr>
        <w:t>. Based on China’s recent aggressive behavior in the S</w:t>
      </w:r>
      <w:r>
        <w:t xml:space="preserve">outh </w:t>
      </w:r>
      <w:r w:rsidRPr="004A3E6E">
        <w:rPr>
          <w:rStyle w:val="StyleUnderline"/>
        </w:rPr>
        <w:t>C</w:t>
      </w:r>
      <w:r>
        <w:t xml:space="preserve">hina </w:t>
      </w:r>
      <w:r w:rsidRPr="004A3E6E">
        <w:rPr>
          <w:rStyle w:val="StyleUnderline"/>
        </w:rPr>
        <w:t>S</w:t>
      </w:r>
      <w:r>
        <w:t xml:space="preserve">ea </w:t>
      </w:r>
      <w:r w:rsidRPr="004A3E6E">
        <w:rPr>
          <w:rStyle w:val="StyleUnderline"/>
        </w:rPr>
        <w:t>and</w:t>
      </w:r>
      <w:r>
        <w:t xml:space="preserve"> President </w:t>
      </w:r>
      <w:r w:rsidRPr="004A3E6E">
        <w:rPr>
          <w:rStyle w:val="StyleUnderline"/>
        </w:rPr>
        <w:t xml:space="preserve">Xi </w:t>
      </w:r>
      <w:proofErr w:type="spellStart"/>
      <w:r w:rsidRPr="004A3E6E">
        <w:rPr>
          <w:rStyle w:val="StyleUnderline"/>
        </w:rPr>
        <w:t>Jinping’s</w:t>
      </w:r>
      <w:proofErr w:type="spellEnd"/>
      <w:r w:rsidRPr="004A3E6E">
        <w:rPr>
          <w:rStyle w:val="StyleUnderline"/>
        </w:rPr>
        <w:t xml:space="preserve"> “assertive diplomacy” manifesto, </w:t>
      </w:r>
      <w:r w:rsidRPr="008724BC">
        <w:rPr>
          <w:rStyle w:val="StyleUnderline"/>
          <w:highlight w:val="yellow"/>
        </w:rPr>
        <w:t>one can hardly expect</w:t>
      </w:r>
      <w:r w:rsidRPr="004A3E6E">
        <w:rPr>
          <w:rStyle w:val="StyleUnderline"/>
        </w:rPr>
        <w:t xml:space="preserve"> that </w:t>
      </w:r>
      <w:r w:rsidRPr="008724BC">
        <w:rPr>
          <w:rStyle w:val="StyleUnderline"/>
          <w:highlight w:val="yellow"/>
        </w:rPr>
        <w:t>China will capitulate to its</w:t>
      </w:r>
      <w:r w:rsidRPr="008724BC">
        <w:rPr>
          <w:rStyle w:val="StyleUnderline"/>
        </w:rPr>
        <w:t xml:space="preserve"> smaller</w:t>
      </w:r>
      <w:r w:rsidRPr="004A3E6E">
        <w:rPr>
          <w:rStyle w:val="StyleUnderline"/>
        </w:rPr>
        <w:t xml:space="preserve">, </w:t>
      </w:r>
      <w:r w:rsidRPr="008724BC">
        <w:rPr>
          <w:rStyle w:val="StyleUnderline"/>
          <w:highlight w:val="yellow"/>
        </w:rPr>
        <w:t>weaker neighbors. Doing so would</w:t>
      </w:r>
      <w:r w:rsidRPr="004A3E6E">
        <w:rPr>
          <w:rStyle w:val="StyleUnderline"/>
        </w:rPr>
        <w:t xml:space="preserve"> both </w:t>
      </w:r>
      <w:r w:rsidRPr="008724BC">
        <w:rPr>
          <w:rStyle w:val="StyleUnderline"/>
          <w:highlight w:val="yellow"/>
        </w:rPr>
        <w:t>undermine its growing reputation as a maritime power and undercut its goal to become an established world power</w:t>
      </w:r>
      <w:r>
        <w:t>.</w:t>
      </w:r>
    </w:p>
    <w:p w:rsidR="00785F40" w:rsidRDefault="00785F40" w:rsidP="00785F40">
      <w:r w:rsidRPr="00B16166">
        <w:rPr>
          <w:rStyle w:val="StyleUnderline"/>
          <w:highlight w:val="yellow"/>
        </w:rPr>
        <w:t>As China looks to enhance</w:t>
      </w:r>
      <w:r w:rsidRPr="004A3E6E">
        <w:rPr>
          <w:rStyle w:val="StyleUnderline"/>
        </w:rPr>
        <w:t xml:space="preserve"> its international </w:t>
      </w:r>
      <w:r w:rsidRPr="00B16166">
        <w:rPr>
          <w:rStyle w:val="StyleUnderline"/>
          <w:highlight w:val="yellow"/>
        </w:rPr>
        <w:t>prestige, it is hard to believe</w:t>
      </w:r>
      <w:r w:rsidRPr="004A3E6E">
        <w:rPr>
          <w:rStyle w:val="StyleUnderline"/>
        </w:rPr>
        <w:t xml:space="preserve"> that its </w:t>
      </w:r>
      <w:r w:rsidRPr="00B16166">
        <w:rPr>
          <w:rStyle w:val="StyleUnderline"/>
          <w:highlight w:val="yellow"/>
        </w:rPr>
        <w:t>leaders would tolerate</w:t>
      </w:r>
      <w:r w:rsidRPr="004A3E6E">
        <w:rPr>
          <w:rStyle w:val="StyleUnderline"/>
        </w:rPr>
        <w:t xml:space="preserve"> the </w:t>
      </w:r>
      <w:r w:rsidRPr="00B16166">
        <w:rPr>
          <w:rStyle w:val="StyleUnderline"/>
          <w:highlight w:val="yellow"/>
        </w:rPr>
        <w:t>land claims of competing</w:t>
      </w:r>
      <w:r w:rsidRPr="004A3E6E">
        <w:rPr>
          <w:rStyle w:val="StyleUnderline"/>
        </w:rPr>
        <w:t xml:space="preserve"> Asian </w:t>
      </w:r>
      <w:r w:rsidRPr="00B16166">
        <w:rPr>
          <w:rStyle w:val="StyleUnderline"/>
          <w:highlight w:val="yellow"/>
        </w:rPr>
        <w:t>nations</w:t>
      </w:r>
      <w:r>
        <w:t xml:space="preserve">. Also, </w:t>
      </w:r>
      <w:r w:rsidRPr="004A3E6E">
        <w:rPr>
          <w:rStyle w:val="StyleUnderline"/>
        </w:rPr>
        <w:t xml:space="preserve">it takes two parties to come to an agreement, so it is not up to China alone to guarantee the peaceful resolution of land disputes. The </w:t>
      </w:r>
      <w:r w:rsidRPr="00B16166">
        <w:rPr>
          <w:rStyle w:val="StyleUnderline"/>
          <w:highlight w:val="yellow"/>
        </w:rPr>
        <w:t>other disputants</w:t>
      </w:r>
      <w:r w:rsidRPr="004A3E6E">
        <w:rPr>
          <w:rStyle w:val="StyleUnderline"/>
        </w:rPr>
        <w:t xml:space="preserve"> involved </w:t>
      </w:r>
      <w:r w:rsidRPr="00B16166">
        <w:rPr>
          <w:rStyle w:val="StyleUnderline"/>
          <w:highlight w:val="yellow"/>
        </w:rPr>
        <w:t>would have to make the same pledge to avoid</w:t>
      </w:r>
      <w:r w:rsidRPr="004A3E6E">
        <w:rPr>
          <w:rStyle w:val="StyleUnderline"/>
        </w:rPr>
        <w:t xml:space="preserve"> territorial </w:t>
      </w:r>
      <w:r w:rsidRPr="00B16166">
        <w:rPr>
          <w:rStyle w:val="StyleUnderline"/>
          <w:highlight w:val="yellow"/>
        </w:rPr>
        <w:t>conflicts</w:t>
      </w:r>
      <w:r>
        <w:t xml:space="preserve">. Moreover, </w:t>
      </w:r>
      <w:r w:rsidRPr="00B16166">
        <w:rPr>
          <w:rStyle w:val="StyleUnderline"/>
          <w:highlight w:val="yellow"/>
        </w:rPr>
        <w:t>China’s</w:t>
      </w:r>
      <w:r w:rsidRPr="004A3E6E">
        <w:rPr>
          <w:rStyle w:val="StyleUnderline"/>
        </w:rPr>
        <w:t xml:space="preserve"> rising national </w:t>
      </w:r>
      <w:r w:rsidRPr="00B16166">
        <w:rPr>
          <w:rStyle w:val="StyleUnderline"/>
          <w:highlight w:val="yellow"/>
        </w:rPr>
        <w:t>power may induce</w:t>
      </w:r>
      <w:r w:rsidRPr="004A3E6E">
        <w:rPr>
          <w:rStyle w:val="StyleUnderline"/>
        </w:rPr>
        <w:t xml:space="preserve"> its </w:t>
      </w:r>
      <w:r w:rsidRPr="00B16166">
        <w:rPr>
          <w:rStyle w:val="StyleUnderline"/>
          <w:highlight w:val="yellow"/>
        </w:rPr>
        <w:t xml:space="preserve">leaders to initiate </w:t>
      </w:r>
      <w:r w:rsidRPr="00B16166">
        <w:rPr>
          <w:rStyle w:val="Emphasis"/>
          <w:highlight w:val="yellow"/>
        </w:rPr>
        <w:t>unpredictable, aggressive strategies</w:t>
      </w:r>
      <w:r w:rsidRPr="004A3E6E">
        <w:rPr>
          <w:rStyle w:val="StyleUnderline"/>
        </w:rPr>
        <w:t xml:space="preserve"> in the future. </w:t>
      </w:r>
      <w:r w:rsidRPr="00B16166">
        <w:rPr>
          <w:rStyle w:val="StyleUnderline"/>
          <w:highlight w:val="yellow"/>
        </w:rPr>
        <w:t>The U</w:t>
      </w:r>
      <w:r>
        <w:t xml:space="preserve">nited </w:t>
      </w:r>
      <w:r w:rsidRPr="00B16166">
        <w:rPr>
          <w:rStyle w:val="StyleUnderline"/>
          <w:highlight w:val="yellow"/>
        </w:rPr>
        <w:t>S</w:t>
      </w:r>
      <w:r>
        <w:t xml:space="preserve">tates </w:t>
      </w:r>
      <w:r w:rsidRPr="00B16166">
        <w:rPr>
          <w:rStyle w:val="StyleUnderline"/>
          <w:highlight w:val="yellow"/>
        </w:rPr>
        <w:t xml:space="preserve">cannot orchestrate a grand bargain based on </w:t>
      </w:r>
      <w:r w:rsidRPr="00B16166">
        <w:rPr>
          <w:rStyle w:val="Emphasis"/>
          <w:highlight w:val="yellow"/>
        </w:rPr>
        <w:t>promised concessions</w:t>
      </w:r>
      <w:r>
        <w:t>.</w:t>
      </w:r>
    </w:p>
    <w:p w:rsidR="00B30394" w:rsidRDefault="00B30394" w:rsidP="00B30394"/>
    <w:sectPr w:rsidR="00B30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00007843" w:usb2="00000001"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5C90CC5"/>
    <w:multiLevelType w:val="hybridMultilevel"/>
    <w:tmpl w:val="A4F00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E6A2A37"/>
    <w:multiLevelType w:val="hybridMultilevel"/>
    <w:tmpl w:val="64322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458012"/>
  </w:docVars>
  <w:rsids>
    <w:rsidRoot w:val="008F4C05"/>
    <w:rsid w:val="00041E60"/>
    <w:rsid w:val="00050EBD"/>
    <w:rsid w:val="00060629"/>
    <w:rsid w:val="00091BB4"/>
    <w:rsid w:val="000F5FBB"/>
    <w:rsid w:val="00117E08"/>
    <w:rsid w:val="00121CC6"/>
    <w:rsid w:val="0013779E"/>
    <w:rsid w:val="0015393F"/>
    <w:rsid w:val="001770CB"/>
    <w:rsid w:val="001A3122"/>
    <w:rsid w:val="00241A27"/>
    <w:rsid w:val="00267E41"/>
    <w:rsid w:val="00273A4A"/>
    <w:rsid w:val="0028098A"/>
    <w:rsid w:val="002B7499"/>
    <w:rsid w:val="002E3DA5"/>
    <w:rsid w:val="003301CA"/>
    <w:rsid w:val="003360FA"/>
    <w:rsid w:val="003C00AC"/>
    <w:rsid w:val="003C2A03"/>
    <w:rsid w:val="003D0ABC"/>
    <w:rsid w:val="00430B57"/>
    <w:rsid w:val="00442DEC"/>
    <w:rsid w:val="00474197"/>
    <w:rsid w:val="004A4765"/>
    <w:rsid w:val="004D0503"/>
    <w:rsid w:val="00571639"/>
    <w:rsid w:val="005934A5"/>
    <w:rsid w:val="00603D68"/>
    <w:rsid w:val="00652849"/>
    <w:rsid w:val="006638DF"/>
    <w:rsid w:val="00680932"/>
    <w:rsid w:val="006E5F40"/>
    <w:rsid w:val="00702136"/>
    <w:rsid w:val="007512C7"/>
    <w:rsid w:val="00785F40"/>
    <w:rsid w:val="007C5148"/>
    <w:rsid w:val="00822E8C"/>
    <w:rsid w:val="0083043E"/>
    <w:rsid w:val="00860400"/>
    <w:rsid w:val="008E50DB"/>
    <w:rsid w:val="008F4C05"/>
    <w:rsid w:val="00945773"/>
    <w:rsid w:val="00A67382"/>
    <w:rsid w:val="00AD0180"/>
    <w:rsid w:val="00AD5D0D"/>
    <w:rsid w:val="00B30394"/>
    <w:rsid w:val="00B86195"/>
    <w:rsid w:val="00BA46E7"/>
    <w:rsid w:val="00BB5F9B"/>
    <w:rsid w:val="00BC19E6"/>
    <w:rsid w:val="00BC1E05"/>
    <w:rsid w:val="00BC42CD"/>
    <w:rsid w:val="00BD2C06"/>
    <w:rsid w:val="00BD7147"/>
    <w:rsid w:val="00C97549"/>
    <w:rsid w:val="00DE699D"/>
    <w:rsid w:val="00E02BA6"/>
    <w:rsid w:val="00E05CA4"/>
    <w:rsid w:val="00E2423C"/>
    <w:rsid w:val="00E26C5C"/>
    <w:rsid w:val="00E333F4"/>
    <w:rsid w:val="00E67A7F"/>
    <w:rsid w:val="00EC48EA"/>
    <w:rsid w:val="00F37ED0"/>
    <w:rsid w:val="00F960FC"/>
    <w:rsid w:val="00FD5E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2423C"/>
    <w:pPr>
      <w:spacing w:after="160" w:line="259" w:lineRule="auto"/>
    </w:pPr>
    <w:rPr>
      <w:rFonts w:ascii="Calibri" w:eastAsiaTheme="minorHAnsi" w:hAnsi="Calibri"/>
      <w:lang w:eastAsia="en-US"/>
    </w:rPr>
  </w:style>
  <w:style w:type="paragraph" w:styleId="Heading1">
    <w:name w:val="heading 1"/>
    <w:aliases w:val="Pocket"/>
    <w:basedOn w:val="Normal"/>
    <w:next w:val="Normal"/>
    <w:link w:val="Heading1Char"/>
    <w:qFormat/>
    <w:rsid w:val="00E242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242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242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ody,Big card,Normal Tag,Clear,heading 2,Heading 2 Char1 Char Char,Ch,small space,no read,No Spacing211,No Spacing12,No Spacing2111,No Spacing11111,No Spacing5,No Spacing21,Medium Grid 21,Dont use,tags,Car, Ch,ta,No Spacing4,TAG"/>
    <w:basedOn w:val="Normal"/>
    <w:next w:val="Normal"/>
    <w:link w:val="Heading4Char"/>
    <w:uiPriority w:val="3"/>
    <w:unhideWhenUsed/>
    <w:qFormat/>
    <w:rsid w:val="00E2423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242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423C"/>
  </w:style>
  <w:style w:type="character" w:customStyle="1" w:styleId="Heading1Char">
    <w:name w:val="Heading 1 Char"/>
    <w:aliases w:val="Pocket Char"/>
    <w:basedOn w:val="DefaultParagraphFont"/>
    <w:link w:val="Heading1"/>
    <w:rsid w:val="00E2423C"/>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E2423C"/>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E2423C"/>
    <w:rPr>
      <w:rFonts w:ascii="Calibri" w:eastAsiaTheme="majorEastAsia" w:hAnsi="Calibri" w:cstheme="majorBidi"/>
      <w:b/>
      <w:sz w:val="32"/>
      <w:szCs w:val="24"/>
      <w:u w:val="single"/>
      <w:lang w:eastAsia="en-US"/>
    </w:rPr>
  </w:style>
  <w:style w:type="character" w:customStyle="1" w:styleId="Heading4Char">
    <w:name w:val="Heading 4 Char"/>
    <w:aliases w:val="Tag Char,small text Char,body Char,Big card Char,Normal Tag Char,Clear Char,heading 2 Char,Heading 2 Char1 Char Char Char,Ch Char,small space Char,no read Char,No Spacing211 Char,No Spacing12 Char,No Spacing2111 Char,No Spacing11111 Char"/>
    <w:basedOn w:val="DefaultParagraphFont"/>
    <w:link w:val="Heading4"/>
    <w:uiPriority w:val="3"/>
    <w:rsid w:val="00E2423C"/>
    <w:rPr>
      <w:rFonts w:ascii="Calibri" w:eastAsiaTheme="majorEastAsia" w:hAnsi="Calibri" w:cstheme="majorBidi"/>
      <w:b/>
      <w:iCs/>
      <w:sz w:val="26"/>
      <w:lang w:eastAsia="en-US"/>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B"/>
    <w:basedOn w:val="DefaultParagraphFont"/>
    <w:link w:val="textbold"/>
    <w:uiPriority w:val="7"/>
    <w:qFormat/>
    <w:rsid w:val="00E2423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2423C"/>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E2423C"/>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E2423C"/>
    <w:rPr>
      <w:color w:val="auto"/>
      <w:u w:val="none"/>
    </w:rPr>
  </w:style>
  <w:style w:type="character" w:styleId="FollowedHyperlink">
    <w:name w:val="FollowedHyperlink"/>
    <w:basedOn w:val="DefaultParagraphFont"/>
    <w:uiPriority w:val="99"/>
    <w:semiHidden/>
    <w:unhideWhenUsed/>
    <w:rsid w:val="00E2423C"/>
    <w:rPr>
      <w:color w:val="auto"/>
      <w:u w:val="none"/>
    </w:rPr>
  </w:style>
  <w:style w:type="paragraph" w:customStyle="1" w:styleId="textbold">
    <w:name w:val="text bold"/>
    <w:basedOn w:val="Normal"/>
    <w:link w:val="Emphasis"/>
    <w:uiPriority w:val="7"/>
    <w:qFormat/>
    <w:rsid w:val="00E333F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u w:val="single"/>
      <w:lang w:eastAsia="zh-TW"/>
    </w:rPr>
  </w:style>
  <w:style w:type="character" w:customStyle="1" w:styleId="TitleChar">
    <w:name w:val="Title Char"/>
    <w:basedOn w:val="DefaultParagraphFont"/>
    <w:link w:val="Title"/>
    <w:uiPriority w:val="6"/>
    <w:qFormat/>
    <w:rsid w:val="00E26C5C"/>
    <w:rPr>
      <w:u w:val="single"/>
    </w:rPr>
  </w:style>
  <w:style w:type="paragraph" w:styleId="Title">
    <w:name w:val="Title"/>
    <w:basedOn w:val="Normal"/>
    <w:next w:val="Normal"/>
    <w:link w:val="TitleChar"/>
    <w:uiPriority w:val="6"/>
    <w:qFormat/>
    <w:rsid w:val="00E26C5C"/>
    <w:pPr>
      <w:pBdr>
        <w:bottom w:val="single" w:sz="8" w:space="4" w:color="4F81BD"/>
      </w:pBdr>
      <w:spacing w:after="300"/>
      <w:contextualSpacing/>
    </w:pPr>
    <w:rPr>
      <w:rFonts w:asciiTheme="minorHAnsi" w:eastAsiaTheme="minorEastAsia" w:hAnsiTheme="minorHAnsi"/>
      <w:u w:val="single"/>
      <w:lang w:eastAsia="zh-TW"/>
    </w:rPr>
  </w:style>
  <w:style w:type="character" w:customStyle="1" w:styleId="TitleChar1">
    <w:name w:val="Title Char1"/>
    <w:basedOn w:val="DefaultParagraphFont"/>
    <w:uiPriority w:val="10"/>
    <w:rsid w:val="00E26C5C"/>
    <w:rPr>
      <w:rFonts w:asciiTheme="majorHAnsi" w:eastAsiaTheme="majorEastAsia" w:hAnsiTheme="majorHAnsi" w:cstheme="majorBidi"/>
      <w:color w:val="17365D" w:themeColor="text2" w:themeShade="BF"/>
      <w:spacing w:val="5"/>
      <w:kern w:val="28"/>
      <w:sz w:val="52"/>
      <w:szCs w:val="52"/>
      <w:lang w:eastAsia="en-US"/>
    </w:rPr>
  </w:style>
  <w:style w:type="paragraph" w:customStyle="1" w:styleId="CardIndented">
    <w:name w:val="Card (Indented)"/>
    <w:basedOn w:val="Normal"/>
    <w:link w:val="CardIndentedChar"/>
    <w:qFormat/>
    <w:rsid w:val="00E26C5C"/>
    <w:pPr>
      <w:ind w:left="288"/>
    </w:pPr>
  </w:style>
  <w:style w:type="character" w:customStyle="1" w:styleId="CardIndentedChar">
    <w:name w:val="Card (Indented) Char"/>
    <w:basedOn w:val="DefaultParagraphFont"/>
    <w:link w:val="CardIndented"/>
    <w:rsid w:val="00E26C5C"/>
    <w:rPr>
      <w:rFonts w:ascii="Calibri" w:eastAsiaTheme="minorHAnsi" w:hAnsi="Calibr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2423C"/>
    <w:pPr>
      <w:spacing w:after="160" w:line="259" w:lineRule="auto"/>
    </w:pPr>
    <w:rPr>
      <w:rFonts w:ascii="Calibri" w:eastAsiaTheme="minorHAnsi" w:hAnsi="Calibri"/>
      <w:lang w:eastAsia="en-US"/>
    </w:rPr>
  </w:style>
  <w:style w:type="paragraph" w:styleId="Heading1">
    <w:name w:val="heading 1"/>
    <w:aliases w:val="Pocket"/>
    <w:basedOn w:val="Normal"/>
    <w:next w:val="Normal"/>
    <w:link w:val="Heading1Char"/>
    <w:qFormat/>
    <w:rsid w:val="00E242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242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242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ody,Big card,Normal Tag,Clear,heading 2,Heading 2 Char1 Char Char,Ch,small space,no read,No Spacing211,No Spacing12,No Spacing2111,No Spacing11111,No Spacing5,No Spacing21,Medium Grid 21,Dont use,tags,Car, Ch,ta,No Spacing4,TAG"/>
    <w:basedOn w:val="Normal"/>
    <w:next w:val="Normal"/>
    <w:link w:val="Heading4Char"/>
    <w:uiPriority w:val="3"/>
    <w:unhideWhenUsed/>
    <w:qFormat/>
    <w:rsid w:val="00E2423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242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423C"/>
  </w:style>
  <w:style w:type="character" w:customStyle="1" w:styleId="Heading1Char">
    <w:name w:val="Heading 1 Char"/>
    <w:aliases w:val="Pocket Char"/>
    <w:basedOn w:val="DefaultParagraphFont"/>
    <w:link w:val="Heading1"/>
    <w:rsid w:val="00E2423C"/>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E2423C"/>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E2423C"/>
    <w:rPr>
      <w:rFonts w:ascii="Calibri" w:eastAsiaTheme="majorEastAsia" w:hAnsi="Calibri" w:cstheme="majorBidi"/>
      <w:b/>
      <w:sz w:val="32"/>
      <w:szCs w:val="24"/>
      <w:u w:val="single"/>
      <w:lang w:eastAsia="en-US"/>
    </w:rPr>
  </w:style>
  <w:style w:type="character" w:customStyle="1" w:styleId="Heading4Char">
    <w:name w:val="Heading 4 Char"/>
    <w:aliases w:val="Tag Char,small text Char,body Char,Big card Char,Normal Tag Char,Clear Char,heading 2 Char,Heading 2 Char1 Char Char Char,Ch Char,small space Char,no read Char,No Spacing211 Char,No Spacing12 Char,No Spacing2111 Char,No Spacing11111 Char"/>
    <w:basedOn w:val="DefaultParagraphFont"/>
    <w:link w:val="Heading4"/>
    <w:uiPriority w:val="3"/>
    <w:rsid w:val="00E2423C"/>
    <w:rPr>
      <w:rFonts w:ascii="Calibri" w:eastAsiaTheme="majorEastAsia" w:hAnsi="Calibri" w:cstheme="majorBidi"/>
      <w:b/>
      <w:iCs/>
      <w:sz w:val="26"/>
      <w:lang w:eastAsia="en-US"/>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B"/>
    <w:basedOn w:val="DefaultParagraphFont"/>
    <w:link w:val="textbold"/>
    <w:uiPriority w:val="7"/>
    <w:qFormat/>
    <w:rsid w:val="00E2423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2423C"/>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E2423C"/>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E2423C"/>
    <w:rPr>
      <w:color w:val="auto"/>
      <w:u w:val="none"/>
    </w:rPr>
  </w:style>
  <w:style w:type="character" w:styleId="FollowedHyperlink">
    <w:name w:val="FollowedHyperlink"/>
    <w:basedOn w:val="DefaultParagraphFont"/>
    <w:uiPriority w:val="99"/>
    <w:semiHidden/>
    <w:unhideWhenUsed/>
    <w:rsid w:val="00E2423C"/>
    <w:rPr>
      <w:color w:val="auto"/>
      <w:u w:val="none"/>
    </w:rPr>
  </w:style>
  <w:style w:type="paragraph" w:customStyle="1" w:styleId="textbold">
    <w:name w:val="text bold"/>
    <w:basedOn w:val="Normal"/>
    <w:link w:val="Emphasis"/>
    <w:uiPriority w:val="7"/>
    <w:qFormat/>
    <w:rsid w:val="00E333F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u w:val="single"/>
      <w:lang w:eastAsia="zh-TW"/>
    </w:rPr>
  </w:style>
  <w:style w:type="character" w:customStyle="1" w:styleId="TitleChar">
    <w:name w:val="Title Char"/>
    <w:basedOn w:val="DefaultParagraphFont"/>
    <w:link w:val="Title"/>
    <w:uiPriority w:val="6"/>
    <w:qFormat/>
    <w:rsid w:val="00E26C5C"/>
    <w:rPr>
      <w:u w:val="single"/>
    </w:rPr>
  </w:style>
  <w:style w:type="paragraph" w:styleId="Title">
    <w:name w:val="Title"/>
    <w:basedOn w:val="Normal"/>
    <w:next w:val="Normal"/>
    <w:link w:val="TitleChar"/>
    <w:uiPriority w:val="6"/>
    <w:qFormat/>
    <w:rsid w:val="00E26C5C"/>
    <w:pPr>
      <w:pBdr>
        <w:bottom w:val="single" w:sz="8" w:space="4" w:color="4F81BD"/>
      </w:pBdr>
      <w:spacing w:after="300"/>
      <w:contextualSpacing/>
    </w:pPr>
    <w:rPr>
      <w:rFonts w:asciiTheme="minorHAnsi" w:eastAsiaTheme="minorEastAsia" w:hAnsiTheme="minorHAnsi"/>
      <w:u w:val="single"/>
      <w:lang w:eastAsia="zh-TW"/>
    </w:rPr>
  </w:style>
  <w:style w:type="character" w:customStyle="1" w:styleId="TitleChar1">
    <w:name w:val="Title Char1"/>
    <w:basedOn w:val="DefaultParagraphFont"/>
    <w:uiPriority w:val="10"/>
    <w:rsid w:val="00E26C5C"/>
    <w:rPr>
      <w:rFonts w:asciiTheme="majorHAnsi" w:eastAsiaTheme="majorEastAsia" w:hAnsiTheme="majorHAnsi" w:cstheme="majorBidi"/>
      <w:color w:val="17365D" w:themeColor="text2" w:themeShade="BF"/>
      <w:spacing w:val="5"/>
      <w:kern w:val="28"/>
      <w:sz w:val="52"/>
      <w:szCs w:val="52"/>
      <w:lang w:eastAsia="en-US"/>
    </w:rPr>
  </w:style>
  <w:style w:type="paragraph" w:customStyle="1" w:styleId="CardIndented">
    <w:name w:val="Card (Indented)"/>
    <w:basedOn w:val="Normal"/>
    <w:link w:val="CardIndentedChar"/>
    <w:qFormat/>
    <w:rsid w:val="00E26C5C"/>
    <w:pPr>
      <w:ind w:left="288"/>
    </w:pPr>
  </w:style>
  <w:style w:type="character" w:customStyle="1" w:styleId="CardIndentedChar">
    <w:name w:val="Card (Indented) Char"/>
    <w:basedOn w:val="DefaultParagraphFont"/>
    <w:link w:val="CardIndented"/>
    <w:rsid w:val="00E26C5C"/>
    <w:rPr>
      <w:rFonts w:ascii="Calibri" w:eastAsiaTheme="minorHAnsi" w:hAnsi="Calibr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112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imesofindia.indiatimes.com/world/china/China-seeks-to-edge-out-US-influence-in-seas-of-East-Asia/articleshow/49576765.cms" TargetMode="External"/><Relationship Id="rId13" Type="http://schemas.openxmlformats.org/officeDocument/2006/relationships/hyperlink" Target="http://thediplomat.com/2015/08/the-myth-of-a-us-china-grand-bargain/" TargetMode="External"/><Relationship Id="rId18" Type="http://schemas.openxmlformats.org/officeDocument/2006/relationships/hyperlink" Target="http://thediplomat.com/2011/03/getting-real-about-taiwan/?allpages=yes" TargetMode="External"/><Relationship Id="rId3" Type="http://schemas.microsoft.com/office/2007/relationships/stylesWithEffects" Target="stylesWithEffects.xml"/><Relationship Id="rId21" Type="http://schemas.openxmlformats.org/officeDocument/2006/relationships/hyperlink" Target="http://thediplomat.com/2015/08/the-taiwan-problem-if-it-aint-broke-dont-fix-it/" TargetMode="External"/><Relationship Id="rId7" Type="http://schemas.openxmlformats.org/officeDocument/2006/relationships/hyperlink" Target="http://www.voanews.com/author/4677.html" TargetMode="External"/><Relationship Id="rId12" Type="http://schemas.openxmlformats.org/officeDocument/2006/relationships/hyperlink" Target="http://thediplomat.com/2015/08/the-taiwan-problem-if-it-aint-broke-dont-fix-it/" TargetMode="External"/><Relationship Id="rId17" Type="http://schemas.openxmlformats.org/officeDocument/2006/relationships/hyperlink" Target="http://nationalinterest.org/blog/the-buzz/the-impossible-price-us-china-grand-bargain-dumping-taiwan-13177?page=show" TargetMode="External"/><Relationship Id="rId2" Type="http://schemas.openxmlformats.org/officeDocument/2006/relationships/styles" Target="styles.xml"/><Relationship Id="rId16" Type="http://schemas.openxmlformats.org/officeDocument/2006/relationships/hyperlink" Target="http://nationalinterest.org/blog/the-buzz/the-impossible-price-us-china-grand-bargain-dumping-taiwan-13177?page=show" TargetMode="External"/><Relationship Id="rId20" Type="http://schemas.openxmlformats.org/officeDocument/2006/relationships/hyperlink" Target="http://thediplomat.com/2015/08/the-taiwan-problem-if-it-aint-broke-dont-fix-it/" TargetMode="External"/><Relationship Id="rId1" Type="http://schemas.openxmlformats.org/officeDocument/2006/relationships/numbering" Target="numbering.xml"/><Relationship Id="rId6" Type="http://schemas.openxmlformats.org/officeDocument/2006/relationships/hyperlink" Target="http://scholar.googleusercontent.com/scholar?q=cache:83RqE0TzFMJ:scholar.google.com/%20+engagement+positive+incentives+bilateral&amp;hl=en&amp;as_sdt=0,14" TargetMode="External"/><Relationship Id="rId11" Type="http://schemas.openxmlformats.org/officeDocument/2006/relationships/hyperlink" Target="http://thediplomat.com/2015/08/the-taiwan-problem-if-it-aint-broke-dont-fix-it/" TargetMode="External"/><Relationship Id="rId5" Type="http://schemas.openxmlformats.org/officeDocument/2006/relationships/webSettings" Target="webSettings.xml"/><Relationship Id="rId15" Type="http://schemas.openxmlformats.org/officeDocument/2006/relationships/hyperlink" Target="http://nationalinterest.org/feature/dont-let-china-swallow-taiwan-12708?page=show" TargetMode="External"/><Relationship Id="rId23" Type="http://schemas.openxmlformats.org/officeDocument/2006/relationships/theme" Target="theme/theme1.xml"/><Relationship Id="rId10" Type="http://schemas.openxmlformats.org/officeDocument/2006/relationships/hyperlink" Target="http://www.economist.com/news/asia/21652348-china-asserts-itself-naval-and-air-power-and-america-responds-risks" TargetMode="External"/><Relationship Id="rId19" Type="http://schemas.openxmlformats.org/officeDocument/2006/relationships/hyperlink" Target="http://thediplomat.com/2015/08/the-taiwan-problem-if-it-aint-broke-dont-fix-it/" TargetMode="External"/><Relationship Id="rId4" Type="http://schemas.openxmlformats.org/officeDocument/2006/relationships/settings" Target="settings.xml"/><Relationship Id="rId9" Type="http://schemas.openxmlformats.org/officeDocument/2006/relationships/hyperlink" Target="http://nationalinterest.org/blog/the-buzz/the-impossible-price-us-china-grand-bargain-dumping-taiwan-13177?page=show" TargetMode="External"/><Relationship Id="rId14" Type="http://schemas.openxmlformats.org/officeDocument/2006/relationships/hyperlink" Target="http://thediplomat.com/2011/03/getting-real-about-taiwan/?allpages=yes"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810846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786</TotalTime>
  <Pages>10</Pages>
  <Words>12439</Words>
  <Characters>70907</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dc:creator>
  <cp:lastModifiedBy>TAS</cp:lastModifiedBy>
  <cp:revision>4</cp:revision>
  <dcterms:created xsi:type="dcterms:W3CDTF">2016-07-23T01:36:00Z</dcterms:created>
  <dcterms:modified xsi:type="dcterms:W3CDTF">2016-07-24T00:28:00Z</dcterms:modified>
</cp:coreProperties>
</file>