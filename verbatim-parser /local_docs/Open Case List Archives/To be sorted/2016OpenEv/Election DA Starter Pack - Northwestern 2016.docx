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B6B8953" w14:textId="2F23E8A3" w:rsidR="00906470" w:rsidRDefault="00906470" w:rsidP="00906470">
      <w:pPr>
        <w:pStyle w:val="Heading2"/>
      </w:pPr>
      <w:r>
        <w:t xml:space="preserve">NDI16 – Starter Set – </w:t>
      </w:r>
      <w:r>
        <w:t>Elections DA</w:t>
      </w:r>
    </w:p>
    <w:p w14:paraId="47469FC1" w14:textId="77777777" w:rsidR="00906470" w:rsidRDefault="00906470" w:rsidP="00906470">
      <w:pPr>
        <w:pStyle w:val="Heading2"/>
        <w:jc w:val="left"/>
      </w:pPr>
    </w:p>
    <w:p w14:paraId="1799F447" w14:textId="7268600E" w:rsidR="00CB56DA" w:rsidRDefault="00CB56DA" w:rsidP="00CB56DA">
      <w:pPr>
        <w:pStyle w:val="Heading2"/>
      </w:pPr>
      <w:r>
        <w:t>Elections DA – NEG</w:t>
      </w:r>
      <w:bookmarkStart w:id="0" w:name="_GoBack"/>
      <w:bookmarkEnd w:id="0"/>
    </w:p>
    <w:p w14:paraId="324F54AE" w14:textId="262C9697" w:rsidR="00430E28" w:rsidRDefault="00CB56DA" w:rsidP="00430E28">
      <w:pPr>
        <w:pStyle w:val="Heading3"/>
      </w:pPr>
      <w:r>
        <w:t>1NC</w:t>
      </w:r>
    </w:p>
    <w:p w14:paraId="55A8CBD4" w14:textId="0CD33D04" w:rsidR="001C0322" w:rsidRDefault="001C0322" w:rsidP="001C0322">
      <w:pPr>
        <w:pStyle w:val="Heading4"/>
        <w:rPr>
          <w:u w:val="single"/>
        </w:rPr>
      </w:pPr>
      <w:r>
        <w:t xml:space="preserve">Clinton will win the election – </w:t>
      </w:r>
      <w:r w:rsidR="00A66548">
        <w:t>uniqueness arguments</w:t>
      </w:r>
      <w:r>
        <w:t xml:space="preserve"> are </w:t>
      </w:r>
      <w:r w:rsidRPr="001C0322">
        <w:rPr>
          <w:u w:val="single"/>
        </w:rPr>
        <w:t>priced in</w:t>
      </w:r>
    </w:p>
    <w:p w14:paraId="50633F93" w14:textId="0ACAB6AB" w:rsidR="001C0322" w:rsidRPr="001C0322" w:rsidRDefault="001C0322" w:rsidP="001C0322">
      <w:r w:rsidRPr="001C0322">
        <w:rPr>
          <w:b/>
        </w:rPr>
        <w:t>Wright, 6/16</w:t>
      </w:r>
      <w:r>
        <w:t>/2016, CNN politics writer and editor (David, “Poll: Clinton leads Trump”, http://www.cnn.com/2016/06/16/politics/cbs-national-poll-clinton-trump/)</w:t>
      </w:r>
    </w:p>
    <w:p w14:paraId="638FB400" w14:textId="52C11E00" w:rsidR="001C0322" w:rsidRDefault="001C0322" w:rsidP="001C0322">
      <w:r w:rsidRPr="0043760C">
        <w:rPr>
          <w:rStyle w:val="StyleUnderline"/>
          <w:highlight w:val="yellow"/>
        </w:rPr>
        <w:t>A new</w:t>
      </w:r>
      <w:r w:rsidRPr="001C0322">
        <w:rPr>
          <w:rStyle w:val="StyleUnderline"/>
        </w:rPr>
        <w:t xml:space="preserve"> national </w:t>
      </w:r>
      <w:r w:rsidRPr="0043760C">
        <w:rPr>
          <w:rStyle w:val="StyleUnderline"/>
          <w:highlight w:val="yellow"/>
        </w:rPr>
        <w:t>poll shows</w:t>
      </w:r>
      <w:r>
        <w:t xml:space="preserve"> Hillary </w:t>
      </w:r>
      <w:r w:rsidRPr="0043760C">
        <w:rPr>
          <w:rStyle w:val="StyleUnderline"/>
          <w:highlight w:val="yellow"/>
        </w:rPr>
        <w:t xml:space="preserve">Clinton carrying a </w:t>
      </w:r>
      <w:r w:rsidRPr="0043760C">
        <w:rPr>
          <w:rStyle w:val="Emphasis"/>
          <w:highlight w:val="yellow"/>
        </w:rPr>
        <w:t>six-point lead</w:t>
      </w:r>
      <w:r w:rsidRPr="001C0322">
        <w:rPr>
          <w:rStyle w:val="StyleUnderline"/>
        </w:rPr>
        <w:t xml:space="preserve"> </w:t>
      </w:r>
      <w:r w:rsidRPr="0043760C">
        <w:rPr>
          <w:rStyle w:val="StyleUnderline"/>
          <w:highlight w:val="yellow"/>
        </w:rPr>
        <w:t>over</w:t>
      </w:r>
      <w:r>
        <w:t xml:space="preserve"> Donald </w:t>
      </w:r>
      <w:r w:rsidRPr="0043760C">
        <w:rPr>
          <w:rStyle w:val="StyleUnderline"/>
          <w:highlight w:val="yellow"/>
        </w:rPr>
        <w:t>Trump</w:t>
      </w:r>
      <w:r w:rsidRPr="001C0322">
        <w:rPr>
          <w:rStyle w:val="StyleUnderline"/>
        </w:rPr>
        <w:t xml:space="preserve"> with both presidential primaries now in the rearview mirror</w:t>
      </w:r>
      <w:r>
        <w:t xml:space="preserve">, </w:t>
      </w:r>
      <w:r w:rsidRPr="0043760C">
        <w:rPr>
          <w:rStyle w:val="StyleUnderline"/>
          <w:highlight w:val="yellow"/>
        </w:rPr>
        <w:t>though both</w:t>
      </w:r>
      <w:r w:rsidRPr="001C0322">
        <w:rPr>
          <w:rStyle w:val="StyleUnderline"/>
        </w:rPr>
        <w:t xml:space="preserve"> major party presumptive </w:t>
      </w:r>
      <w:r w:rsidRPr="0043760C">
        <w:rPr>
          <w:rStyle w:val="StyleUnderline"/>
          <w:highlight w:val="yellow"/>
        </w:rPr>
        <w:t xml:space="preserve">nominees remain </w:t>
      </w:r>
      <w:r w:rsidRPr="0043760C">
        <w:rPr>
          <w:rStyle w:val="Emphasis"/>
          <w:highlight w:val="yellow"/>
        </w:rPr>
        <w:t>challenged by controversies weighing on their campaigns</w:t>
      </w:r>
      <w:r>
        <w:t>.</w:t>
      </w:r>
    </w:p>
    <w:p w14:paraId="6AC584BC" w14:textId="77777777" w:rsidR="001C0322" w:rsidRDefault="001C0322" w:rsidP="001C0322">
      <w:r>
        <w:t xml:space="preserve">According to a CBS poll released Thursday, </w:t>
      </w:r>
      <w:r w:rsidRPr="0043760C">
        <w:rPr>
          <w:rStyle w:val="StyleUnderline"/>
          <w:highlight w:val="yellow"/>
        </w:rPr>
        <w:t>Clinton leads Trump 43</w:t>
      </w:r>
      <w:r w:rsidRPr="004F4266">
        <w:rPr>
          <w:rStyle w:val="StyleUnderline"/>
        </w:rPr>
        <w:t xml:space="preserve">% </w:t>
      </w:r>
      <w:r w:rsidRPr="0043760C">
        <w:rPr>
          <w:rStyle w:val="StyleUnderline"/>
          <w:highlight w:val="yellow"/>
        </w:rPr>
        <w:t>to 37</w:t>
      </w:r>
      <w:r w:rsidRPr="004F4266">
        <w:rPr>
          <w:rStyle w:val="StyleUnderline"/>
        </w:rPr>
        <w:t>%</w:t>
      </w:r>
      <w:r>
        <w:t xml:space="preserve"> -- </w:t>
      </w:r>
      <w:r w:rsidRPr="004F4266">
        <w:rPr>
          <w:rStyle w:val="StyleUnderline"/>
        </w:rPr>
        <w:t>numbers that are down significantly for both candidates from a couple months ago</w:t>
      </w:r>
      <w:r>
        <w:t>, when they garnered closer to 50% and 40%, respectively.</w:t>
      </w:r>
    </w:p>
    <w:p w14:paraId="73BFAB75" w14:textId="77777777" w:rsidR="001C0322" w:rsidRDefault="001C0322" w:rsidP="001C0322">
      <w:r w:rsidRPr="0043760C">
        <w:rPr>
          <w:rStyle w:val="StyleUnderline"/>
          <w:highlight w:val="yellow"/>
        </w:rPr>
        <w:t>Clinton's advantage remains when</w:t>
      </w:r>
      <w:r w:rsidRPr="004F4266">
        <w:rPr>
          <w:rStyle w:val="StyleUnderline"/>
        </w:rPr>
        <w:t xml:space="preserve"> Libertarian presidential nominee Gary </w:t>
      </w:r>
      <w:r w:rsidRPr="0043760C">
        <w:rPr>
          <w:rStyle w:val="StyleUnderline"/>
          <w:highlight w:val="yellow"/>
        </w:rPr>
        <w:t>Johnson is included</w:t>
      </w:r>
      <w:r>
        <w:t xml:space="preserve">. In that scenario, </w:t>
      </w:r>
      <w:r w:rsidRPr="004F4266">
        <w:rPr>
          <w:rStyle w:val="Emphasis"/>
        </w:rPr>
        <w:t>Clinton draws 39% support to 32% for Trump and 11% for Johnson</w:t>
      </w:r>
      <w:r>
        <w:t>.</w:t>
      </w:r>
    </w:p>
    <w:p w14:paraId="43E1F6EE" w14:textId="77777777" w:rsidR="001C0322" w:rsidRDefault="001C0322" w:rsidP="001C0322">
      <w:r>
        <w:t>The poll, which was mostly conducted before the Orlando terror attack, also asked voters on their view of the candidates' ability to manage terrorism and national security. Clinton received the edge on this issue, with 50% saying she would do a better job than Trump at 43%.</w:t>
      </w:r>
    </w:p>
    <w:p w14:paraId="577DFF79" w14:textId="77777777" w:rsidR="001C0322" w:rsidRPr="004F4266" w:rsidRDefault="001C0322" w:rsidP="001C0322">
      <w:pPr>
        <w:rPr>
          <w:rStyle w:val="StyleUnderline"/>
        </w:rPr>
      </w:pPr>
      <w:r w:rsidRPr="0043760C">
        <w:rPr>
          <w:rStyle w:val="StyleUnderline"/>
          <w:highlight w:val="yellow"/>
        </w:rPr>
        <w:t xml:space="preserve">Voters expressed </w:t>
      </w:r>
      <w:r w:rsidRPr="0043760C">
        <w:rPr>
          <w:rStyle w:val="Emphasis"/>
          <w:highlight w:val="yellow"/>
        </w:rPr>
        <w:t>significant disapproval</w:t>
      </w:r>
      <w:r w:rsidRPr="0043760C">
        <w:rPr>
          <w:rStyle w:val="StyleUnderline"/>
          <w:highlight w:val="yellow"/>
        </w:rPr>
        <w:t xml:space="preserve"> of Clinton's</w:t>
      </w:r>
      <w:r w:rsidRPr="004F4266">
        <w:rPr>
          <w:rStyle w:val="StyleUnderline"/>
        </w:rPr>
        <w:t xml:space="preserve"> use of a private </w:t>
      </w:r>
      <w:r w:rsidRPr="0043760C">
        <w:rPr>
          <w:rStyle w:val="StyleUnderline"/>
          <w:highlight w:val="yellow"/>
        </w:rPr>
        <w:t>email server and Trump's</w:t>
      </w:r>
      <w:r w:rsidRPr="004F4266">
        <w:rPr>
          <w:rStyle w:val="StyleUnderline"/>
        </w:rPr>
        <w:t xml:space="preserve"> ethnicity-based </w:t>
      </w:r>
      <w:r w:rsidRPr="0043760C">
        <w:rPr>
          <w:rStyle w:val="StyleUnderline"/>
          <w:highlight w:val="yellow"/>
        </w:rPr>
        <w:t>attacks on the federal judge</w:t>
      </w:r>
      <w:r w:rsidRPr="004F4266">
        <w:rPr>
          <w:rStyle w:val="StyleUnderline"/>
        </w:rPr>
        <w:t xml:space="preserve"> overseeing the Trump University lawsuit.</w:t>
      </w:r>
    </w:p>
    <w:p w14:paraId="2C5A2567" w14:textId="77777777" w:rsidR="001C0322" w:rsidRDefault="001C0322" w:rsidP="001C0322">
      <w:r w:rsidRPr="0043760C">
        <w:rPr>
          <w:rStyle w:val="StyleUnderline"/>
          <w:highlight w:val="yellow"/>
        </w:rPr>
        <w:t>Two-thirds of voters said they think Clinton "did something wrong</w:t>
      </w:r>
      <w:r w:rsidRPr="004F4266">
        <w:rPr>
          <w:rStyle w:val="StyleUnderline"/>
        </w:rPr>
        <w:t>" in using a personal email server while secretary of state</w:t>
      </w:r>
      <w:r>
        <w:t xml:space="preserve"> -- though opinions are sharply divided along party lines. </w:t>
      </w:r>
      <w:r w:rsidRPr="004F4266">
        <w:rPr>
          <w:rStyle w:val="StyleUnderline"/>
        </w:rPr>
        <w:t>And 7-in-10 voters said that Trump's comments about the Trump University judge were offensive and 42% think Trump either did something improper or illegal related to the now-defunct program</w:t>
      </w:r>
      <w:r>
        <w:t>.</w:t>
      </w:r>
    </w:p>
    <w:p w14:paraId="6EC4D636" w14:textId="77777777" w:rsidR="001C0322" w:rsidRPr="004F4266" w:rsidRDefault="001C0322" w:rsidP="001C0322">
      <w:pPr>
        <w:rPr>
          <w:rStyle w:val="Emphasis"/>
        </w:rPr>
      </w:pPr>
      <w:r w:rsidRPr="0043760C">
        <w:rPr>
          <w:rStyle w:val="StyleUnderline"/>
          <w:highlight w:val="yellow"/>
        </w:rPr>
        <w:t xml:space="preserve">Voters favored Clinton </w:t>
      </w:r>
      <w:r w:rsidRPr="0043760C">
        <w:rPr>
          <w:rStyle w:val="StyleUnderline"/>
        </w:rPr>
        <w:t xml:space="preserve">on </w:t>
      </w:r>
      <w:r w:rsidRPr="0043760C">
        <w:rPr>
          <w:rStyle w:val="StyleUnderline"/>
          <w:highlight w:val="yellow"/>
        </w:rPr>
        <w:t xml:space="preserve">handling </w:t>
      </w:r>
      <w:r w:rsidRPr="0043760C">
        <w:rPr>
          <w:rStyle w:val="StyleUnderline"/>
        </w:rPr>
        <w:t xml:space="preserve">an </w:t>
      </w:r>
      <w:r w:rsidRPr="0043760C">
        <w:rPr>
          <w:rStyle w:val="StyleUnderline"/>
          <w:highlight w:val="yellow"/>
        </w:rPr>
        <w:t xml:space="preserve">international crisis </w:t>
      </w:r>
      <w:r w:rsidRPr="0043760C">
        <w:rPr>
          <w:rStyle w:val="StyleUnderline"/>
        </w:rPr>
        <w:t>and</w:t>
      </w:r>
      <w:r w:rsidRPr="004F4266">
        <w:rPr>
          <w:rStyle w:val="StyleUnderline"/>
        </w:rPr>
        <w:t xml:space="preserve"> say she is prepared for the job of president while Trump got high marks on saying what he believes</w:t>
      </w:r>
      <w:r>
        <w:t xml:space="preserve">, according to the poll. </w:t>
      </w:r>
      <w:r w:rsidRPr="0043760C">
        <w:rPr>
          <w:rStyle w:val="Emphasis"/>
          <w:highlight w:val="yellow"/>
        </w:rPr>
        <w:t>But both candidates are viewed as dishonest and face questions about their judgment</w:t>
      </w:r>
      <w:r w:rsidRPr="004F4266">
        <w:rPr>
          <w:rStyle w:val="Emphasis"/>
        </w:rPr>
        <w:t>.</w:t>
      </w:r>
    </w:p>
    <w:p w14:paraId="5D25D583" w14:textId="2ED9E942" w:rsidR="001C0322" w:rsidRDefault="001C0322" w:rsidP="001C0322">
      <w:r>
        <w:t>The CBS poll was conducted June 9 through June 13 among 1,280 adults nationwide, including 1,048 registered voters. The margin of error is plus or minus 3 points.</w:t>
      </w:r>
    </w:p>
    <w:p w14:paraId="2DD711FD" w14:textId="77777777" w:rsidR="001C0322" w:rsidRPr="001C0322" w:rsidRDefault="001C0322" w:rsidP="001C0322"/>
    <w:p w14:paraId="17F87843" w14:textId="52580ACA" w:rsidR="00F6677B" w:rsidRDefault="00F6677B" w:rsidP="00F6677B">
      <w:pPr>
        <w:pStyle w:val="Heading4"/>
      </w:pPr>
      <w:r>
        <w:t>The public is opposed to positive moves toward China because of a fe</w:t>
      </w:r>
      <w:r w:rsidR="004F4266">
        <w:t>ar of declining US status – it has the potential to become</w:t>
      </w:r>
      <w:r>
        <w:t xml:space="preserve"> a major campaign issue</w:t>
      </w:r>
    </w:p>
    <w:p w14:paraId="322A5392" w14:textId="77777777" w:rsidR="00F6677B" w:rsidRDefault="00F6677B" w:rsidP="00F6677B">
      <w:r w:rsidRPr="00DB0A3A">
        <w:rPr>
          <w:b/>
        </w:rPr>
        <w:t>Wike, 3/30</w:t>
      </w:r>
      <w:r>
        <w:t>/2016, director of global attitudes research at Pew Research Center (Richard, “6 facts about how Americans and Chinese see each other”, http://www.pewresearch.org/fact-tank/2016/03/30/6-facts-about-how-americans-and-chinese-see-each-other/)</w:t>
      </w:r>
    </w:p>
    <w:p w14:paraId="1CD4C87B" w14:textId="77777777" w:rsidR="00F6677B" w:rsidRPr="00430E28" w:rsidRDefault="00F6677B" w:rsidP="00F6677B">
      <w:pPr>
        <w:rPr>
          <w:sz w:val="16"/>
        </w:rPr>
      </w:pPr>
      <w:r w:rsidRPr="00430E28">
        <w:rPr>
          <w:sz w:val="16"/>
        </w:rPr>
        <w:t xml:space="preserve">Chinese President Xi </w:t>
      </w:r>
      <w:r w:rsidRPr="0043760C">
        <w:rPr>
          <w:rStyle w:val="StyleUnderline"/>
          <w:highlight w:val="yellow"/>
        </w:rPr>
        <w:t>Jinping</w:t>
      </w:r>
      <w:r w:rsidRPr="00DC3296">
        <w:rPr>
          <w:rStyle w:val="StyleUnderline"/>
        </w:rPr>
        <w:t xml:space="preserve"> is </w:t>
      </w:r>
      <w:r w:rsidRPr="0043760C">
        <w:rPr>
          <w:rStyle w:val="StyleUnderline"/>
          <w:highlight w:val="yellow"/>
        </w:rPr>
        <w:t>visiting Washington</w:t>
      </w:r>
      <w:r w:rsidRPr="00430E28">
        <w:rPr>
          <w:sz w:val="16"/>
        </w:rPr>
        <w:t xml:space="preserve"> this week to participate </w:t>
      </w:r>
      <w:r w:rsidRPr="00DC3296">
        <w:rPr>
          <w:rStyle w:val="StyleUnderline"/>
        </w:rPr>
        <w:t>in a major global summit on nuclear issues</w:t>
      </w:r>
      <w:r w:rsidRPr="00430E28">
        <w:rPr>
          <w:sz w:val="16"/>
        </w:rPr>
        <w:t xml:space="preserve">. Xi will also meet on Thursday afternoon with President Obama. </w:t>
      </w:r>
      <w:r w:rsidRPr="00DC3296">
        <w:rPr>
          <w:rStyle w:val="StyleUnderline"/>
        </w:rPr>
        <w:t xml:space="preserve">The meeting </w:t>
      </w:r>
      <w:r w:rsidRPr="0043760C">
        <w:rPr>
          <w:rStyle w:val="StyleUnderline"/>
          <w:highlight w:val="yellow"/>
        </w:rPr>
        <w:t>comes at a time of</w:t>
      </w:r>
      <w:r w:rsidRPr="00DC3296">
        <w:rPr>
          <w:rStyle w:val="StyleUnderline"/>
        </w:rPr>
        <w:t xml:space="preserve"> </w:t>
      </w:r>
      <w:r w:rsidRPr="0043760C">
        <w:rPr>
          <w:rStyle w:val="Emphasis"/>
          <w:highlight w:val="yellow"/>
        </w:rPr>
        <w:t>ongoing tensions</w:t>
      </w:r>
      <w:r w:rsidRPr="00DC3296">
        <w:rPr>
          <w:rStyle w:val="Emphasis"/>
        </w:rPr>
        <w:t xml:space="preserve"> between the two countries</w:t>
      </w:r>
      <w:r w:rsidRPr="00430E28">
        <w:rPr>
          <w:sz w:val="16"/>
        </w:rPr>
        <w:t xml:space="preserve">. </w:t>
      </w:r>
      <w:r w:rsidRPr="0043760C">
        <w:rPr>
          <w:rStyle w:val="StyleUnderline"/>
          <w:highlight w:val="yellow"/>
        </w:rPr>
        <w:t>The U.S. and</w:t>
      </w:r>
      <w:r w:rsidRPr="00DC3296">
        <w:rPr>
          <w:rStyle w:val="StyleUnderline"/>
        </w:rPr>
        <w:t xml:space="preserve"> its </w:t>
      </w:r>
      <w:r w:rsidRPr="0043760C">
        <w:rPr>
          <w:rStyle w:val="StyleUnderline"/>
          <w:highlight w:val="yellow"/>
        </w:rPr>
        <w:t xml:space="preserve">Asian allies continue to express concerns about </w:t>
      </w:r>
      <w:r w:rsidRPr="0043760C">
        <w:rPr>
          <w:rStyle w:val="Emphasis"/>
          <w:highlight w:val="yellow"/>
        </w:rPr>
        <w:t>Beijing’s aggressive posture in the S</w:t>
      </w:r>
      <w:r w:rsidRPr="00DC3296">
        <w:rPr>
          <w:rStyle w:val="Emphasis"/>
        </w:rPr>
        <w:t xml:space="preserve">outh </w:t>
      </w:r>
      <w:r w:rsidRPr="0043760C">
        <w:rPr>
          <w:rStyle w:val="Emphasis"/>
          <w:highlight w:val="yellow"/>
        </w:rPr>
        <w:t>C</w:t>
      </w:r>
      <w:r w:rsidRPr="00DC3296">
        <w:rPr>
          <w:rStyle w:val="Emphasis"/>
        </w:rPr>
        <w:t xml:space="preserve">hina </w:t>
      </w:r>
      <w:r w:rsidRPr="0043760C">
        <w:rPr>
          <w:rStyle w:val="Emphasis"/>
          <w:highlight w:val="yellow"/>
        </w:rPr>
        <w:t>S</w:t>
      </w:r>
      <w:r w:rsidRPr="00DC3296">
        <w:rPr>
          <w:rStyle w:val="Emphasis"/>
        </w:rPr>
        <w:t>ea</w:t>
      </w:r>
      <w:r w:rsidRPr="00430E28">
        <w:rPr>
          <w:sz w:val="16"/>
        </w:rPr>
        <w:t xml:space="preserve">. Washington would like to see Beijing put more pressure on North Korea to halt the development of its nuclear program. </w:t>
      </w:r>
      <w:r w:rsidRPr="0043760C">
        <w:rPr>
          <w:rStyle w:val="StyleUnderline"/>
          <w:highlight w:val="yellow"/>
        </w:rPr>
        <w:t>Xi’s crackdown on domestic dissent is drawing</w:t>
      </w:r>
      <w:r w:rsidRPr="00DC3296">
        <w:rPr>
          <w:rStyle w:val="StyleUnderline"/>
        </w:rPr>
        <w:t xml:space="preserve"> increasingly </w:t>
      </w:r>
      <w:r w:rsidRPr="0043760C">
        <w:rPr>
          <w:rStyle w:val="StyleUnderline"/>
          <w:highlight w:val="yellow"/>
        </w:rPr>
        <w:t>harsh criticism</w:t>
      </w:r>
      <w:r w:rsidRPr="00DC3296">
        <w:rPr>
          <w:rStyle w:val="StyleUnderline"/>
        </w:rPr>
        <w:t xml:space="preserve"> from many in the U.S</w:t>
      </w:r>
      <w:r w:rsidRPr="00430E28">
        <w:rPr>
          <w:sz w:val="16"/>
        </w:rPr>
        <w:t xml:space="preserve">. And Donald </w:t>
      </w:r>
      <w:r w:rsidRPr="0043760C">
        <w:rPr>
          <w:rStyle w:val="Emphasis"/>
          <w:highlight w:val="yellow"/>
        </w:rPr>
        <w:t>Trump and his</w:t>
      </w:r>
      <w:r w:rsidRPr="00DC3296">
        <w:rPr>
          <w:rStyle w:val="Emphasis"/>
        </w:rPr>
        <w:t xml:space="preserve"> </w:t>
      </w:r>
      <w:r w:rsidRPr="0043760C">
        <w:rPr>
          <w:rStyle w:val="Emphasis"/>
          <w:highlight w:val="yellow"/>
        </w:rPr>
        <w:t>competitors have made the economic challenge from China a major issue in the</w:t>
      </w:r>
      <w:r w:rsidRPr="00DC3296">
        <w:rPr>
          <w:rStyle w:val="Emphasis"/>
        </w:rPr>
        <w:t xml:space="preserve"> Republican </w:t>
      </w:r>
      <w:r w:rsidRPr="0043760C">
        <w:rPr>
          <w:rStyle w:val="Emphasis"/>
          <w:highlight w:val="yellow"/>
        </w:rPr>
        <w:t>presidential</w:t>
      </w:r>
      <w:r w:rsidRPr="00DC3296">
        <w:rPr>
          <w:rStyle w:val="Emphasis"/>
        </w:rPr>
        <w:t xml:space="preserve"> primary </w:t>
      </w:r>
      <w:r w:rsidRPr="0043760C">
        <w:rPr>
          <w:rStyle w:val="Emphasis"/>
          <w:highlight w:val="yellow"/>
        </w:rPr>
        <w:t>contest</w:t>
      </w:r>
      <w:r w:rsidRPr="00430E28">
        <w:rPr>
          <w:sz w:val="16"/>
        </w:rPr>
        <w:t xml:space="preserve">. As Pew Research Center surveys have shown, </w:t>
      </w:r>
      <w:r w:rsidRPr="00DC3296">
        <w:rPr>
          <w:rStyle w:val="Emphasis"/>
        </w:rPr>
        <w:t xml:space="preserve">many of these </w:t>
      </w:r>
      <w:r w:rsidRPr="0043760C">
        <w:rPr>
          <w:rStyle w:val="Emphasis"/>
          <w:highlight w:val="yellow"/>
        </w:rPr>
        <w:t>tensions are reflected in American public opinion</w:t>
      </w:r>
      <w:r w:rsidRPr="00430E28">
        <w:rPr>
          <w:sz w:val="16"/>
        </w:rPr>
        <w:t xml:space="preserve">. Meanwhile, the Chinese public has its own complaints about the U.S. – in particular, most believe the U.S. is trying to contain a rising China. Here are six key findings about American public opinion toward China, and Chinese public opinion about the U.S. 1 Overall, </w:t>
      </w:r>
      <w:r w:rsidRPr="00DC3296">
        <w:rPr>
          <w:rStyle w:val="StyleUnderline"/>
        </w:rPr>
        <w:t>Americans and Chinese do not have especially positive views of each other</w:t>
      </w:r>
      <w:r w:rsidRPr="00430E28">
        <w:rPr>
          <w:sz w:val="16"/>
        </w:rPr>
        <w:t xml:space="preserve">. In our 2015 survey, </w:t>
      </w:r>
      <w:r w:rsidRPr="0043760C">
        <w:rPr>
          <w:rStyle w:val="Emphasis"/>
          <w:highlight w:val="yellow"/>
        </w:rPr>
        <w:t>just 38% of Americans have a favorable view of Chin</w:t>
      </w:r>
      <w:r w:rsidRPr="00DC3296">
        <w:rPr>
          <w:rStyle w:val="Emphasis"/>
        </w:rPr>
        <w:t>a</w:t>
      </w:r>
      <w:r w:rsidRPr="00430E28">
        <w:rPr>
          <w:sz w:val="16"/>
        </w:rPr>
        <w:t xml:space="preserve">, compared with a global median of 55% across 39 countries. Only a slightly higher share of the Chinese public – 44% – give the U.S. a positive rating, in stark contrast with the global median of 69%. 2 Americans View Large Amount of Debt Held by China and Loss of Jobs as Most Serious Concerns On a list of possible issues with China, </w:t>
      </w:r>
      <w:r w:rsidRPr="0043760C">
        <w:rPr>
          <w:rStyle w:val="StyleUnderline"/>
          <w:highlight w:val="yellow"/>
        </w:rPr>
        <w:t>Americans are most concerned about economic issues, cybersecurity and human rights</w:t>
      </w:r>
      <w:r w:rsidRPr="00430E28">
        <w:rPr>
          <w:sz w:val="16"/>
        </w:rPr>
        <w:t xml:space="preserve">. Specifically, the amount of U.S. debt held by China and the loss of jobs to China are Americans’ top worries, but cyberattacks and Beijing’s human rights record aren’t far behind. 3 </w:t>
      </w:r>
      <w:r w:rsidRPr="0043760C">
        <w:rPr>
          <w:rStyle w:val="StyleUnderline"/>
          <w:highlight w:val="yellow"/>
        </w:rPr>
        <w:t>Republicans are more critica</w:t>
      </w:r>
      <w:r w:rsidRPr="00DC3296">
        <w:rPr>
          <w:rStyle w:val="StyleUnderline"/>
        </w:rPr>
        <w:t>l of China compared with Democrats</w:t>
      </w:r>
      <w:r w:rsidRPr="00430E28">
        <w:rPr>
          <w:sz w:val="16"/>
        </w:rPr>
        <w:t xml:space="preserve">. From U.S. debt held by China to the loss of U.S. jobs and China’s growing military power, </w:t>
      </w:r>
      <w:r w:rsidRPr="00DC3296">
        <w:rPr>
          <w:rStyle w:val="StyleUnderline"/>
        </w:rPr>
        <w:t>Republicans are far more concerned about these issues as a very serious problem than are Democrats</w:t>
      </w:r>
      <w:r w:rsidRPr="00430E28">
        <w:rPr>
          <w:sz w:val="16"/>
        </w:rPr>
        <w:t xml:space="preserve">. The exception is China’s impact on the environment, which worries Democrats more. 4 Many </w:t>
      </w:r>
      <w:r w:rsidRPr="0043760C">
        <w:rPr>
          <w:rStyle w:val="Emphasis"/>
          <w:highlight w:val="yellow"/>
        </w:rPr>
        <w:t>Americans think China will ultimately become the world’s top superpower</w:t>
      </w:r>
      <w:r w:rsidRPr="00430E28">
        <w:rPr>
          <w:sz w:val="16"/>
        </w:rPr>
        <w:t xml:space="preserve">, and most Chinese agree. Americans are closely divided on this question: </w:t>
      </w:r>
      <w:r w:rsidRPr="0043760C">
        <w:rPr>
          <w:rStyle w:val="StyleUnderline"/>
          <w:highlight w:val="yellow"/>
        </w:rPr>
        <w:t xml:space="preserve">46% say China </w:t>
      </w:r>
      <w:r w:rsidRPr="0043760C">
        <w:rPr>
          <w:rStyle w:val="StyleUnderline"/>
        </w:rPr>
        <w:t xml:space="preserve">either already has or </w:t>
      </w:r>
      <w:r w:rsidRPr="0043760C">
        <w:rPr>
          <w:rStyle w:val="StyleUnderline"/>
          <w:highlight w:val="yellow"/>
        </w:rPr>
        <w:t>will someday replace the U.S. as the top global power</w:t>
      </w:r>
      <w:r w:rsidRPr="0043760C">
        <w:rPr>
          <w:sz w:val="16"/>
          <w:highlight w:val="yellow"/>
        </w:rPr>
        <w:t>,</w:t>
      </w:r>
      <w:r w:rsidRPr="00430E28">
        <w:rPr>
          <w:sz w:val="16"/>
        </w:rPr>
        <w:t xml:space="preserve"> while 48% say this will never happen. However, 67% of Chinese think their country has supplanted the U.S. or will in the future; only 16% say it won’t happen. 5 Most Chinese think the U.S. is trying to hold their nation back. More than half (54%) of Chinese say the U.S. is trying to prevent China from becoming as powerful as the U.S. Only 28% say the U.S. accepts that China will become as powerful. 6 Young people in both countries express more favorable attitudes of the other nation. Americans ages 18-29 are more than twice as likely as those ages 50 or older to have a favorable opinion of China (55% vs. 27%). Similarly, 59% of Chinese adults under 30 give the U.S. a positive rating, compared with 29% of those 50 and older. And younger Chinese also find U.S. soft power more appealing – for example, 59% said they like American ideas about democracy in our 2012 poll, compared with 40% of the 50 and older group.</w:t>
      </w:r>
    </w:p>
    <w:p w14:paraId="2A1BD241" w14:textId="77777777" w:rsidR="00F6677B" w:rsidRDefault="00F6677B" w:rsidP="00F6677B"/>
    <w:p w14:paraId="68B1D6A4" w14:textId="7FAE017A" w:rsidR="00430E28" w:rsidRDefault="00430E28" w:rsidP="00430E28">
      <w:pPr>
        <w:pStyle w:val="Heading4"/>
      </w:pPr>
      <w:r>
        <w:t>China</w:t>
      </w:r>
      <w:r w:rsidR="006E6DE9">
        <w:t xml:space="preserve"> policy is polarizing -- </w:t>
      </w:r>
      <w:r>
        <w:t xml:space="preserve">Trump will </w:t>
      </w:r>
      <w:r w:rsidR="00C87E27">
        <w:t xml:space="preserve">take advantage of perceived Democratic weakness to </w:t>
      </w:r>
      <w:r>
        <w:t>spin</w:t>
      </w:r>
      <w:r w:rsidR="00C87E27">
        <w:t xml:space="preserve"> himself as tough on China</w:t>
      </w:r>
    </w:p>
    <w:p w14:paraId="09843071" w14:textId="77777777" w:rsidR="00430E28" w:rsidRDefault="00430E28" w:rsidP="00430E28">
      <w:r w:rsidRPr="00E31F4D">
        <w:rPr>
          <w:b/>
        </w:rPr>
        <w:t>Sevastopulo and Donnan</w:t>
      </w:r>
      <w:r>
        <w:t>, 8/26/</w:t>
      </w:r>
      <w:r w:rsidRPr="00E31F4D">
        <w:rPr>
          <w:b/>
        </w:rPr>
        <w:t>2015</w:t>
      </w:r>
      <w:r>
        <w:t>, Washington Bureau Chief at Financial Times; global trade and development lead for the Financial Times (Demetri and Shawn, “Republicans line up for potshots at China”, http://www.ft.com/intl/cms/s/2/ced1bce8-4baa-11e5-a089-1a3e2cd1819b.html?siteedition=intl#axzz49ycfnenD)</w:t>
      </w:r>
    </w:p>
    <w:p w14:paraId="2F4310E1" w14:textId="77777777" w:rsidR="00430E28" w:rsidRPr="00430E28" w:rsidRDefault="00430E28" w:rsidP="00430E28">
      <w:pPr>
        <w:rPr>
          <w:sz w:val="16"/>
        </w:rPr>
      </w:pPr>
      <w:r w:rsidRPr="00430E28">
        <w:rPr>
          <w:sz w:val="16"/>
        </w:rPr>
        <w:t xml:space="preserve">When Chinese President Xi </w:t>
      </w:r>
      <w:r w:rsidRPr="00430E28">
        <w:rPr>
          <w:rStyle w:val="StyleUnderline"/>
        </w:rPr>
        <w:t>Jinping arrives in Washington next month for his first state visit to the US</w:t>
      </w:r>
      <w:r w:rsidRPr="00430E28">
        <w:rPr>
          <w:sz w:val="16"/>
        </w:rPr>
        <w:t xml:space="preserve">, </w:t>
      </w:r>
      <w:r w:rsidRPr="00430E28">
        <w:rPr>
          <w:rStyle w:val="StyleUnderline"/>
        </w:rPr>
        <w:t>he will be jumping into the kind of political cauldron the Communist party does not tolerate in China</w:t>
      </w:r>
      <w:r w:rsidRPr="00430E28">
        <w:rPr>
          <w:sz w:val="16"/>
        </w:rPr>
        <w:t xml:space="preserve">. As Beijing struggles to contain the market crash, </w:t>
      </w:r>
      <w:r w:rsidRPr="00430E28">
        <w:rPr>
          <w:rStyle w:val="Emphasis"/>
        </w:rPr>
        <w:t xml:space="preserve">Republican </w:t>
      </w:r>
      <w:r w:rsidRPr="0043760C">
        <w:rPr>
          <w:rStyle w:val="Emphasis"/>
          <w:highlight w:val="yellow"/>
        </w:rPr>
        <w:t>presidential contenders are taking potshots at the Chinese leader</w:t>
      </w:r>
      <w:r w:rsidRPr="00430E28">
        <w:rPr>
          <w:sz w:val="16"/>
        </w:rPr>
        <w:t xml:space="preserve">. Scott </w:t>
      </w:r>
      <w:r w:rsidRPr="0043760C">
        <w:rPr>
          <w:rStyle w:val="StyleUnderline"/>
          <w:highlight w:val="yellow"/>
        </w:rPr>
        <w:t>Walker</w:t>
      </w:r>
      <w:r w:rsidRPr="00430E28">
        <w:rPr>
          <w:sz w:val="16"/>
        </w:rPr>
        <w:t xml:space="preserve">, the Wisconsin governor, this week </w:t>
      </w:r>
      <w:r w:rsidRPr="0043760C">
        <w:rPr>
          <w:rStyle w:val="StyleUnderline"/>
          <w:highlight w:val="yellow"/>
        </w:rPr>
        <w:t>urged</w:t>
      </w:r>
      <w:r w:rsidRPr="00430E28">
        <w:rPr>
          <w:rStyle w:val="StyleUnderline"/>
        </w:rPr>
        <w:t xml:space="preserve"> President Barack </w:t>
      </w:r>
      <w:r w:rsidRPr="0043760C">
        <w:rPr>
          <w:rStyle w:val="StyleUnderline"/>
          <w:highlight w:val="yellow"/>
        </w:rPr>
        <w:t>Obama to rescind his invitation</w:t>
      </w:r>
      <w:r w:rsidRPr="00430E28">
        <w:rPr>
          <w:sz w:val="16"/>
        </w:rPr>
        <w:t xml:space="preserve"> to Mr Xi. “</w:t>
      </w:r>
      <w:r w:rsidRPr="00430E28">
        <w:rPr>
          <w:rStyle w:val="StyleUnderline"/>
        </w:rPr>
        <w:t>Americans are struggling to cope with the fall in today’s markets, driven in part by China’s slowing economy and the fact that they actively manipulate their economy</w:t>
      </w:r>
      <w:r w:rsidRPr="00430E28">
        <w:rPr>
          <w:sz w:val="16"/>
        </w:rPr>
        <w:t>,” Mr Walker said. “</w:t>
      </w:r>
      <w:r w:rsidRPr="00430E28">
        <w:rPr>
          <w:rStyle w:val="Emphasis"/>
        </w:rPr>
        <w:t>Rather than honouring Chinese President Xi Jinping with an official state visit</w:t>
      </w:r>
      <w:r w:rsidRPr="00430E28">
        <w:rPr>
          <w:sz w:val="16"/>
        </w:rPr>
        <w:t xml:space="preserve"> . . . President </w:t>
      </w:r>
      <w:r w:rsidRPr="0043760C">
        <w:rPr>
          <w:rStyle w:val="Emphasis"/>
          <w:highlight w:val="yellow"/>
        </w:rPr>
        <w:t>Obama should focus on holding China accountable over its increasing attempts to undermine US interests</w:t>
      </w:r>
      <w:r w:rsidRPr="00430E28">
        <w:rPr>
          <w:rStyle w:val="Emphasis"/>
        </w:rPr>
        <w:t>.”</w:t>
      </w:r>
      <w:r>
        <w:rPr>
          <w:rStyle w:val="Emphasis"/>
        </w:rPr>
        <w:t xml:space="preserve"> </w:t>
      </w:r>
      <w:r w:rsidRPr="00430E28">
        <w:rPr>
          <w:sz w:val="16"/>
        </w:rPr>
        <w:t xml:space="preserve">Mr </w:t>
      </w:r>
      <w:r w:rsidRPr="0043760C">
        <w:rPr>
          <w:rStyle w:val="Emphasis"/>
          <w:highlight w:val="yellow"/>
        </w:rPr>
        <w:t>Walker was following on the heels of</w:t>
      </w:r>
      <w:r w:rsidRPr="00430E28">
        <w:rPr>
          <w:sz w:val="16"/>
        </w:rPr>
        <w:t xml:space="preserve"> Donald </w:t>
      </w:r>
      <w:r w:rsidRPr="0043760C">
        <w:rPr>
          <w:rStyle w:val="Emphasis"/>
          <w:highlight w:val="yellow"/>
        </w:rPr>
        <w:t>Trump</w:t>
      </w:r>
      <w:r w:rsidRPr="00430E28">
        <w:rPr>
          <w:sz w:val="16"/>
        </w:rPr>
        <w:t xml:space="preserve">, the bombastic real estate magnate leading the Republican polls, </w:t>
      </w:r>
      <w:r w:rsidRPr="00430E28">
        <w:rPr>
          <w:rStyle w:val="Emphasis"/>
        </w:rPr>
        <w:t>wh</w:t>
      </w:r>
      <w:r w:rsidRPr="0043760C">
        <w:rPr>
          <w:rStyle w:val="Emphasis"/>
          <w:highlight w:val="yellow"/>
        </w:rPr>
        <w:t>o took a break from attacking illegal immigrants to aim his wrath at China.</w:t>
      </w:r>
      <w:r>
        <w:rPr>
          <w:rStyle w:val="Emphasis"/>
        </w:rPr>
        <w:t xml:space="preserve"> </w:t>
      </w:r>
      <w:r w:rsidRPr="00430E28">
        <w:rPr>
          <w:sz w:val="16"/>
        </w:rPr>
        <w:t xml:space="preserve">In addition to saying he would serve Mr Xi a Big Mac to protest against the recent Chinese currency devaluation, Mr </w:t>
      </w:r>
      <w:r w:rsidRPr="00430E28">
        <w:rPr>
          <w:rStyle w:val="StyleUnderline"/>
        </w:rPr>
        <w:t>Trump tweeted</w:t>
      </w:r>
      <w:r w:rsidRPr="00430E28">
        <w:rPr>
          <w:sz w:val="16"/>
        </w:rPr>
        <w:t>: “</w:t>
      </w:r>
      <w:r w:rsidRPr="0043760C">
        <w:rPr>
          <w:rStyle w:val="StyleUnderline"/>
          <w:highlight w:val="yellow"/>
        </w:rPr>
        <w:t>Markets are crashing</w:t>
      </w:r>
      <w:r w:rsidRPr="00430E28">
        <w:rPr>
          <w:sz w:val="16"/>
        </w:rPr>
        <w:t xml:space="preserve"> — </w:t>
      </w:r>
      <w:r w:rsidRPr="00430E28">
        <w:rPr>
          <w:rStyle w:val="StyleUnderline"/>
        </w:rPr>
        <w:t xml:space="preserve">all </w:t>
      </w:r>
      <w:r w:rsidRPr="0043760C">
        <w:rPr>
          <w:rStyle w:val="StyleUnderline"/>
          <w:highlight w:val="yellow"/>
        </w:rPr>
        <w:t xml:space="preserve">caused by poor planning and </w:t>
      </w:r>
      <w:r w:rsidRPr="0043760C">
        <w:rPr>
          <w:rStyle w:val="Emphasis"/>
          <w:highlight w:val="yellow"/>
        </w:rPr>
        <w:t>allowing China and Asia to dictate the agenda</w:t>
      </w:r>
      <w:r w:rsidRPr="00430E28">
        <w:rPr>
          <w:rStyle w:val="StyleUnderline"/>
        </w:rPr>
        <w:t>.</w:t>
      </w:r>
      <w:r w:rsidRPr="00430E28">
        <w:rPr>
          <w:sz w:val="16"/>
        </w:rPr>
        <w:t xml:space="preserve">” </w:t>
      </w:r>
      <w:r w:rsidRPr="0043760C">
        <w:rPr>
          <w:rStyle w:val="Emphasis"/>
          <w:sz w:val="24"/>
          <w:highlight w:val="yellow"/>
        </w:rPr>
        <w:t>China has long served as a bogeyman in US presidential elections</w:t>
      </w:r>
      <w:r w:rsidRPr="00430E28">
        <w:rPr>
          <w:sz w:val="16"/>
        </w:rPr>
        <w:t xml:space="preserve">. </w:t>
      </w:r>
      <w:r w:rsidRPr="00430E28">
        <w:rPr>
          <w:rStyle w:val="StyleUnderline"/>
        </w:rPr>
        <w:t>Whether</w:t>
      </w:r>
      <w:r w:rsidRPr="00430E28">
        <w:rPr>
          <w:sz w:val="16"/>
        </w:rPr>
        <w:t xml:space="preserve"> Bill </w:t>
      </w:r>
      <w:r w:rsidRPr="00430E28">
        <w:rPr>
          <w:rStyle w:val="StyleUnderline"/>
        </w:rPr>
        <w:t>Clinton referring to the “butchers of Beijing” in reference to the Tiananmen Square massacre</w:t>
      </w:r>
      <w:r w:rsidRPr="00430E28">
        <w:rPr>
          <w:sz w:val="16"/>
        </w:rPr>
        <w:t xml:space="preserve">, George W </w:t>
      </w:r>
      <w:r w:rsidRPr="00430E28">
        <w:rPr>
          <w:rStyle w:val="StyleUnderline"/>
        </w:rPr>
        <w:t xml:space="preserve">Bush attacking </w:t>
      </w:r>
      <w:r w:rsidRPr="00430E28">
        <w:rPr>
          <w:sz w:val="16"/>
        </w:rPr>
        <w:t xml:space="preserve">Mr </w:t>
      </w:r>
      <w:r w:rsidRPr="00430E28">
        <w:rPr>
          <w:rStyle w:val="StyleUnderline"/>
        </w:rPr>
        <w:t>Clinton for being soft on China</w:t>
      </w:r>
      <w:r w:rsidRPr="00430E28">
        <w:rPr>
          <w:sz w:val="16"/>
        </w:rPr>
        <w:t xml:space="preserve"> or Mr </w:t>
      </w:r>
      <w:r w:rsidRPr="00430E28">
        <w:rPr>
          <w:rStyle w:val="StyleUnderline"/>
        </w:rPr>
        <w:t>Obama touting the need for alliances to challenge Beijing</w:t>
      </w:r>
      <w:r w:rsidRPr="00430E28">
        <w:rPr>
          <w:sz w:val="16"/>
        </w:rPr>
        <w:t xml:space="preserve">, </w:t>
      </w:r>
      <w:r w:rsidRPr="0043760C">
        <w:rPr>
          <w:rStyle w:val="Emphasis"/>
          <w:highlight w:val="yellow"/>
        </w:rPr>
        <w:t>US presidential contenders have long lambasted China while vowing to take a tougher stance than the White House incumbent if elected president</w:t>
      </w:r>
      <w:r w:rsidRPr="00430E28">
        <w:rPr>
          <w:rStyle w:val="Emphasis"/>
        </w:rPr>
        <w:t>.</w:t>
      </w:r>
      <w:r w:rsidRPr="00430E28">
        <w:rPr>
          <w:sz w:val="16"/>
        </w:rPr>
        <w:t xml:space="preserve"> </w:t>
      </w:r>
      <w:r w:rsidRPr="00430E28">
        <w:rPr>
          <w:rStyle w:val="StyleUnderline"/>
        </w:rPr>
        <w:t xml:space="preserve">But some </w:t>
      </w:r>
      <w:r w:rsidRPr="0043760C">
        <w:rPr>
          <w:rStyle w:val="StyleUnderline"/>
          <w:highlight w:val="yellow"/>
        </w:rPr>
        <w:t xml:space="preserve">analysts say China is sparking a </w:t>
      </w:r>
      <w:r w:rsidRPr="0043760C">
        <w:rPr>
          <w:rStyle w:val="Emphasis"/>
          <w:highlight w:val="yellow"/>
        </w:rPr>
        <w:t>different degree of anger</w:t>
      </w:r>
      <w:r w:rsidRPr="0043760C">
        <w:rPr>
          <w:rStyle w:val="StyleUnderline"/>
          <w:highlight w:val="yellow"/>
        </w:rPr>
        <w:t xml:space="preserve"> now for several reasons</w:t>
      </w:r>
      <w:r w:rsidRPr="00430E28">
        <w:rPr>
          <w:sz w:val="16"/>
        </w:rPr>
        <w:t xml:space="preserve">: </w:t>
      </w:r>
      <w:r w:rsidRPr="00430E28">
        <w:rPr>
          <w:rStyle w:val="StyleUnderline"/>
        </w:rPr>
        <w:t xml:space="preserve">its </w:t>
      </w:r>
      <w:r w:rsidRPr="0043760C">
        <w:rPr>
          <w:rStyle w:val="StyleUnderline"/>
          <w:highlight w:val="yellow"/>
        </w:rPr>
        <w:t>growth as an economic power</w:t>
      </w:r>
      <w:r w:rsidRPr="00430E28">
        <w:rPr>
          <w:sz w:val="16"/>
        </w:rPr>
        <w:t xml:space="preserve">, </w:t>
      </w:r>
      <w:r w:rsidRPr="00430E28">
        <w:rPr>
          <w:rStyle w:val="StyleUnderline"/>
        </w:rPr>
        <w:t xml:space="preserve">its </w:t>
      </w:r>
      <w:r w:rsidRPr="0043760C">
        <w:rPr>
          <w:rStyle w:val="StyleUnderline"/>
          <w:highlight w:val="yellow"/>
        </w:rPr>
        <w:t>assertive actions</w:t>
      </w:r>
      <w:r w:rsidRPr="00430E28">
        <w:rPr>
          <w:rStyle w:val="StyleUnderline"/>
        </w:rPr>
        <w:t xml:space="preserve"> in the South China Sea</w:t>
      </w:r>
      <w:r w:rsidRPr="00430E28">
        <w:rPr>
          <w:sz w:val="16"/>
        </w:rPr>
        <w:t xml:space="preserve">, </w:t>
      </w:r>
      <w:r w:rsidRPr="00430E28">
        <w:rPr>
          <w:rStyle w:val="StyleUnderline"/>
        </w:rPr>
        <w:t xml:space="preserve">rampant </w:t>
      </w:r>
      <w:r w:rsidRPr="0043760C">
        <w:rPr>
          <w:rStyle w:val="StyleUnderline"/>
          <w:highlight w:val="yellow"/>
        </w:rPr>
        <w:t>cyber</w:t>
      </w:r>
      <w:r w:rsidRPr="00430E28">
        <w:rPr>
          <w:rStyle w:val="StyleUnderline"/>
        </w:rPr>
        <w:t xml:space="preserve"> attacks</w:t>
      </w:r>
      <w:r w:rsidRPr="00430E28">
        <w:rPr>
          <w:sz w:val="16"/>
        </w:rPr>
        <w:t xml:space="preserve">, </w:t>
      </w:r>
      <w:r w:rsidRPr="00430E28">
        <w:rPr>
          <w:rStyle w:val="StyleUnderline"/>
        </w:rPr>
        <w:t xml:space="preserve">theft of </w:t>
      </w:r>
      <w:r w:rsidRPr="0043760C">
        <w:rPr>
          <w:rStyle w:val="StyleUnderline"/>
          <w:highlight w:val="yellow"/>
        </w:rPr>
        <w:t>intellectual property rights</w:t>
      </w:r>
      <w:r w:rsidRPr="00430E28">
        <w:rPr>
          <w:sz w:val="16"/>
        </w:rPr>
        <w:t xml:space="preserve"> and </w:t>
      </w:r>
      <w:r w:rsidRPr="00430E28">
        <w:rPr>
          <w:rStyle w:val="StyleUnderline"/>
        </w:rPr>
        <w:t xml:space="preserve">the creation of a </w:t>
      </w:r>
      <w:r w:rsidRPr="0043760C">
        <w:rPr>
          <w:rStyle w:val="StyleUnderline"/>
        </w:rPr>
        <w:t>climate</w:t>
      </w:r>
      <w:r w:rsidRPr="00430E28">
        <w:rPr>
          <w:rStyle w:val="StyleUnderline"/>
        </w:rPr>
        <w:t xml:space="preserve"> that is less welcoming to </w:t>
      </w:r>
      <w:r w:rsidRPr="0043760C">
        <w:rPr>
          <w:rStyle w:val="StyleUnderline"/>
          <w:highlight w:val="yellow"/>
        </w:rPr>
        <w:t>foreign business</w:t>
      </w:r>
      <w:r w:rsidRPr="0043760C">
        <w:rPr>
          <w:sz w:val="16"/>
          <w:highlight w:val="yellow"/>
        </w:rPr>
        <w:t>.</w:t>
      </w:r>
      <w:r w:rsidRPr="00430E28">
        <w:rPr>
          <w:sz w:val="16"/>
        </w:rPr>
        <w:t xml:space="preserve"> </w:t>
      </w:r>
    </w:p>
    <w:p w14:paraId="3AEB5990" w14:textId="77777777" w:rsidR="00430E28" w:rsidRDefault="00430E28" w:rsidP="00430E28"/>
    <w:p w14:paraId="2FC61F91" w14:textId="77777777" w:rsidR="008047E2" w:rsidRPr="00B85ADA" w:rsidRDefault="008047E2" w:rsidP="008047E2">
      <w:pPr>
        <w:pStyle w:val="Heading4"/>
      </w:pPr>
      <w:r w:rsidRPr="00B85ADA">
        <w:t xml:space="preserve">Trump presidency risks multiple scenarios for nuclear war </w:t>
      </w:r>
    </w:p>
    <w:p w14:paraId="5EB5CAA0" w14:textId="77777777" w:rsidR="008047E2" w:rsidRDefault="008047E2" w:rsidP="008047E2">
      <w:r w:rsidRPr="00B85ADA">
        <w:rPr>
          <w:rStyle w:val="Heading4Char"/>
        </w:rPr>
        <w:t>Bremmer</w:t>
      </w:r>
      <w:r>
        <w:t xml:space="preserve">, global research professor @ New York University, </w:t>
      </w:r>
      <w:r w:rsidRPr="00B85ADA">
        <w:rPr>
          <w:rStyle w:val="Heading4Char"/>
        </w:rPr>
        <w:t>6-3</w:t>
      </w:r>
      <w:r>
        <w:t xml:space="preserve">-16 </w:t>
      </w:r>
    </w:p>
    <w:p w14:paraId="7F2B4ADE" w14:textId="77777777" w:rsidR="008047E2" w:rsidRDefault="008047E2" w:rsidP="008047E2">
      <w:r>
        <w:t xml:space="preserve">(Ian, Trump and the World: What Could Actually Go Wrong, </w:t>
      </w:r>
      <w:hyperlink r:id="rId10" w:history="1">
        <w:r w:rsidRPr="003C5B69">
          <w:rPr>
            <w:rStyle w:val="Hyperlink"/>
          </w:rPr>
          <w:t>http://www.politico.com/magazine/story/2016/06/2016-donald-trump-international-foreign-policy-global-risk-security-guide-213936</w:t>
        </w:r>
      </w:hyperlink>
      <w:r>
        <w:t>)</w:t>
      </w:r>
    </w:p>
    <w:p w14:paraId="3AE41252" w14:textId="77777777" w:rsidR="008047E2" w:rsidRPr="008047E2" w:rsidRDefault="008047E2" w:rsidP="008047E2">
      <w:pPr>
        <w:rPr>
          <w:sz w:val="16"/>
        </w:rPr>
      </w:pPr>
      <w:r w:rsidRPr="008047E2">
        <w:rPr>
          <w:sz w:val="16"/>
        </w:rPr>
        <w:t xml:space="preserve">To hear Hillary Clinton tell it, </w:t>
      </w:r>
      <w:r w:rsidRPr="005B1233">
        <w:rPr>
          <w:rStyle w:val="StyleUnderline"/>
          <w:highlight w:val="yellow"/>
        </w:rPr>
        <w:t>letting</w:t>
      </w:r>
      <w:r w:rsidRPr="008047E2">
        <w:rPr>
          <w:sz w:val="16"/>
        </w:rPr>
        <w:t xml:space="preserve"> Donald J. </w:t>
      </w:r>
      <w:r w:rsidRPr="005B1233">
        <w:rPr>
          <w:rStyle w:val="StyleUnderline"/>
          <w:highlight w:val="yellow"/>
        </w:rPr>
        <w:t>Trump</w:t>
      </w:r>
      <w:r w:rsidRPr="005B1233">
        <w:rPr>
          <w:sz w:val="16"/>
          <w:highlight w:val="yellow"/>
        </w:rPr>
        <w:t xml:space="preserve"> </w:t>
      </w:r>
      <w:r w:rsidRPr="005B1233">
        <w:rPr>
          <w:rStyle w:val="StyleUnderline"/>
          <w:highlight w:val="yellow"/>
        </w:rPr>
        <w:t>anywhere near the Oval Office would be</w:t>
      </w:r>
      <w:r w:rsidRPr="00B85ADA">
        <w:rPr>
          <w:rStyle w:val="StyleUnderline"/>
        </w:rPr>
        <w:t xml:space="preserve"> </w:t>
      </w:r>
      <w:r w:rsidRPr="008047E2">
        <w:rPr>
          <w:sz w:val="16"/>
        </w:rPr>
        <w:t xml:space="preserve">tantamount to </w:t>
      </w:r>
      <w:r w:rsidRPr="005B1233">
        <w:rPr>
          <w:rStyle w:val="Emphasis"/>
          <w:highlight w:val="yellow"/>
        </w:rPr>
        <w:t>inviting a nuclear apocalypse</w:t>
      </w:r>
      <w:r w:rsidRPr="008047E2">
        <w:rPr>
          <w:sz w:val="16"/>
        </w:rPr>
        <w:t>. The address she delivered from San Diego Thursday opened up a new front in the 2016 campaign: whether Trump can be trusted as leader of the free world. Calling Trump’s ideas “dangerously incoherent,” she presented herself a sure-handed, sober-minded alternative to the erratic billionaire. “He is not just unprepared,” she said</w:t>
      </w:r>
      <w:r w:rsidRPr="00B85ADA">
        <w:rPr>
          <w:rStyle w:val="StyleUnderline"/>
        </w:rPr>
        <w:t>, “</w:t>
      </w:r>
      <w:r w:rsidRPr="005B1233">
        <w:rPr>
          <w:rStyle w:val="StyleUnderline"/>
          <w:highlight w:val="yellow"/>
        </w:rPr>
        <w:t xml:space="preserve">he is </w:t>
      </w:r>
      <w:r w:rsidRPr="005B1233">
        <w:rPr>
          <w:rStyle w:val="Emphasis"/>
          <w:highlight w:val="yellow"/>
        </w:rPr>
        <w:t>temperamentally</w:t>
      </w:r>
      <w:r w:rsidRPr="005B1233">
        <w:rPr>
          <w:sz w:val="16"/>
          <w:highlight w:val="yellow"/>
        </w:rPr>
        <w:t xml:space="preserve"> </w:t>
      </w:r>
      <w:r w:rsidRPr="005B1233">
        <w:rPr>
          <w:rStyle w:val="StyleUnderline"/>
          <w:highlight w:val="yellow"/>
        </w:rPr>
        <w:t xml:space="preserve">unfit to hold an office that requires </w:t>
      </w:r>
      <w:r w:rsidRPr="005B1233">
        <w:rPr>
          <w:rStyle w:val="Emphasis"/>
          <w:highlight w:val="yellow"/>
        </w:rPr>
        <w:t>knowledge</w:t>
      </w:r>
      <w:r w:rsidRPr="005B1233">
        <w:rPr>
          <w:rStyle w:val="StyleUnderline"/>
          <w:highlight w:val="yellow"/>
        </w:rPr>
        <w:t xml:space="preserve">, </w:t>
      </w:r>
      <w:r w:rsidRPr="005B1233">
        <w:rPr>
          <w:rStyle w:val="Emphasis"/>
          <w:highlight w:val="yellow"/>
        </w:rPr>
        <w:t>stability</w:t>
      </w:r>
      <w:r w:rsidRPr="005B1233">
        <w:rPr>
          <w:rStyle w:val="StyleUnderline"/>
          <w:highlight w:val="yellow"/>
        </w:rPr>
        <w:t xml:space="preserve"> and </w:t>
      </w:r>
      <w:r w:rsidRPr="005B1233">
        <w:rPr>
          <w:rStyle w:val="Emphasis"/>
          <w:highlight w:val="yellow"/>
        </w:rPr>
        <w:t>immense responsibility</w:t>
      </w:r>
      <w:r w:rsidRPr="00B85ADA">
        <w:rPr>
          <w:rStyle w:val="Emphasis"/>
        </w:rPr>
        <w:t>.”</w:t>
      </w:r>
      <w:r>
        <w:rPr>
          <w:rStyle w:val="Emphasis"/>
        </w:rPr>
        <w:t xml:space="preserve"> </w:t>
      </w:r>
      <w:r w:rsidRPr="008047E2">
        <w:rPr>
          <w:sz w:val="16"/>
        </w:rPr>
        <w:t xml:space="preserve">It’s powerful political rhetoric, and Trump is certainly an unknown quantity—perhaps even a radical disruption to the current order. But what are the actual global risks that a Trump presidency would pose? </w:t>
      </w:r>
      <w:r w:rsidRPr="005B1233">
        <w:rPr>
          <w:rStyle w:val="StyleUnderline"/>
          <w:highlight w:val="yellow"/>
        </w:rPr>
        <w:t>His campaign has already raised</w:t>
      </w:r>
      <w:r w:rsidRPr="00B85ADA">
        <w:rPr>
          <w:rStyle w:val="StyleUnderline"/>
        </w:rPr>
        <w:t xml:space="preserve"> any number of potentially </w:t>
      </w:r>
      <w:r w:rsidRPr="005B1233">
        <w:rPr>
          <w:rStyle w:val="Emphasis"/>
          <w:highlight w:val="yellow"/>
        </w:rPr>
        <w:t>destabilizing questions</w:t>
      </w:r>
      <w:r w:rsidRPr="00B85ADA">
        <w:rPr>
          <w:rStyle w:val="StyleUnderline"/>
        </w:rPr>
        <w:t>.</w:t>
      </w:r>
      <w:r w:rsidRPr="008047E2">
        <w:rPr>
          <w:sz w:val="16"/>
        </w:rPr>
        <w:t xml:space="preserve"> </w:t>
      </w:r>
      <w:r w:rsidRPr="005B1233">
        <w:rPr>
          <w:rStyle w:val="StyleUnderline"/>
          <w:highlight w:val="yellow"/>
        </w:rPr>
        <w:t xml:space="preserve">Might President Trump send U.S. </w:t>
      </w:r>
      <w:r w:rsidRPr="005B1233">
        <w:rPr>
          <w:rStyle w:val="Emphasis"/>
          <w:highlight w:val="yellow"/>
        </w:rPr>
        <w:t>ground troops after ISIL? Confront</w:t>
      </w:r>
      <w:r w:rsidRPr="008047E2">
        <w:rPr>
          <w:sz w:val="16"/>
        </w:rPr>
        <w:t xml:space="preserve"> Vladimir </w:t>
      </w:r>
      <w:r w:rsidRPr="005B1233">
        <w:rPr>
          <w:rStyle w:val="Emphasis"/>
          <w:highlight w:val="yellow"/>
        </w:rPr>
        <w:t>Putin, or let him run loose?</w:t>
      </w:r>
      <w:r w:rsidRPr="005B1233">
        <w:rPr>
          <w:sz w:val="16"/>
          <w:highlight w:val="yellow"/>
        </w:rPr>
        <w:t xml:space="preserve"> </w:t>
      </w:r>
      <w:r w:rsidRPr="005B1233">
        <w:rPr>
          <w:rStyle w:val="Emphasis"/>
          <w:highlight w:val="yellow"/>
        </w:rPr>
        <w:t>Sanction Mexico or Japan?</w:t>
      </w:r>
      <w:r w:rsidRPr="005B1233">
        <w:rPr>
          <w:sz w:val="16"/>
          <w:highlight w:val="yellow"/>
        </w:rPr>
        <w:t xml:space="preserve"> </w:t>
      </w:r>
      <w:r w:rsidRPr="005B1233">
        <w:rPr>
          <w:rStyle w:val="Emphasis"/>
          <w:highlight w:val="yellow"/>
        </w:rPr>
        <w:t>Bomb China’s artificial islands in the South China Sea?</w:t>
      </w:r>
      <w:r w:rsidRPr="008047E2">
        <w:rPr>
          <w:sz w:val="16"/>
        </w:rPr>
        <w:t xml:space="preserve"> Wage trade war on China? </w:t>
      </w:r>
      <w:r w:rsidRPr="005B1233">
        <w:rPr>
          <w:rStyle w:val="Emphasis"/>
          <w:highlight w:val="yellow"/>
        </w:rPr>
        <w:t>Attack Iran or North Korea</w:t>
      </w:r>
      <w:r w:rsidRPr="008047E2">
        <w:rPr>
          <w:sz w:val="16"/>
        </w:rPr>
        <w:t xml:space="preserve">? Would he tear up existing trade deals? </w:t>
      </w:r>
      <w:r w:rsidRPr="005B1233">
        <w:rPr>
          <w:rStyle w:val="Emphasis"/>
          <w:highlight w:val="yellow"/>
        </w:rPr>
        <w:t>Pull the U.S. out of NATO</w:t>
      </w:r>
      <w:r w:rsidRPr="008047E2">
        <w:rPr>
          <w:sz w:val="16"/>
        </w:rPr>
        <w:t xml:space="preserve"> if allies don’t pay more? Use U.S. debt as negotiating leverage? What risks might any or all of these actions pose for Americans? My firm, Eurasia Group, specializes in analyzing large-scale global hazards, and each year we publish a list of what we see as the top geopolitical risks of the year. This year, there is so much uncertainty surrounding a Trump presidency that I’ve worked with Politico Magazine to apply this model to the specific question of a Trump presidency, with the goal of separating sound arguments from hype, and looking at the full-risk implications of a Trump foreign policy. Mapping those implications is a challenge, in part because Trump’s habit of issuing contradictory statements on the campaign trail make it tough to predict what he would actually do in office. Both Trump and Clinton are shrewdly evasive candidates, but </w:t>
      </w:r>
      <w:r w:rsidRPr="005B1233">
        <w:rPr>
          <w:rStyle w:val="StyleUnderline"/>
          <w:highlight w:val="yellow"/>
        </w:rPr>
        <w:t>Clinton’s tenure as</w:t>
      </w:r>
      <w:r w:rsidRPr="008047E2">
        <w:rPr>
          <w:sz w:val="16"/>
        </w:rPr>
        <w:t xml:space="preserve"> Barack </w:t>
      </w:r>
      <w:r w:rsidRPr="005B1233">
        <w:rPr>
          <w:rStyle w:val="StyleUnderline"/>
          <w:highlight w:val="yellow"/>
        </w:rPr>
        <w:t>Obama’s secretary of state gives her a clear track record we can study.</w:t>
      </w:r>
      <w:r w:rsidRPr="00B85ADA">
        <w:rPr>
          <w:rStyle w:val="StyleUnderline"/>
        </w:rPr>
        <w:t xml:space="preserve"> </w:t>
      </w:r>
      <w:r w:rsidRPr="005B1233">
        <w:rPr>
          <w:rStyle w:val="StyleUnderline"/>
          <w:highlight w:val="yellow"/>
        </w:rPr>
        <w:t>She also has a campaign website that offers detailed foreign policy proposals</w:t>
      </w:r>
      <w:r w:rsidRPr="008047E2">
        <w:rPr>
          <w:sz w:val="16"/>
        </w:rPr>
        <w:t>. Trump has no foreign policy history and few clearly stated plans. It’s also much easier to guess whom Clinton might invite to join her team, and who might accept. Not so for Trump on either count; he has alienated much of the Republican foreign-policy establishment, depriving him of a reservoir of expertise he would normally be able to rely on. Compounding the problem, Trump’s positions change pretty quickly</w:t>
      </w:r>
      <w:r w:rsidRPr="00B85ADA">
        <w:rPr>
          <w:rStyle w:val="StyleUnderline"/>
        </w:rPr>
        <w:t xml:space="preserve">. </w:t>
      </w:r>
      <w:r w:rsidRPr="005B1233">
        <w:rPr>
          <w:rStyle w:val="StyleUnderline"/>
          <w:highlight w:val="yellow"/>
        </w:rPr>
        <w:t>Clinton flip-flops as well, but her shifts develop more slowly than Trump’s and involve carefully crafted</w:t>
      </w:r>
      <w:r w:rsidRPr="008047E2">
        <w:rPr>
          <w:sz w:val="16"/>
        </w:rPr>
        <w:t xml:space="preserve">, if sometimes convoluted, </w:t>
      </w:r>
      <w:r w:rsidRPr="00B85ADA">
        <w:rPr>
          <w:rStyle w:val="StyleUnderline"/>
        </w:rPr>
        <w:t>justifications</w:t>
      </w:r>
      <w:r w:rsidRPr="008047E2">
        <w:rPr>
          <w:sz w:val="16"/>
        </w:rPr>
        <w:t xml:space="preserve">. </w:t>
      </w:r>
      <w:r w:rsidRPr="005B1233">
        <w:rPr>
          <w:rStyle w:val="StyleUnderline"/>
          <w:highlight w:val="yellow"/>
        </w:rPr>
        <w:t>Trump’s are a magician’s quicker-than-the-eye sleight of hand, and they often come with little or no explanation</w:t>
      </w:r>
      <w:r w:rsidRPr="00B85ADA">
        <w:rPr>
          <w:rStyle w:val="StyleUnderline"/>
        </w:rPr>
        <w:t>. Would Trump really try to ban all Muslims from entering the United States? That was a pledge, and then it was a “suggestion</w:t>
      </w:r>
      <w:r w:rsidRPr="008047E2">
        <w:rPr>
          <w:sz w:val="16"/>
        </w:rPr>
        <w:t xml:space="preserve">.” How could this ban be legal? How would it be enforced? He hasn’t said, and his supporters don’t seem to care. That said, we have to assume that Trump’s “America First” philosophy will guide his choices. That’s a term I bear some responsibility for: </w:t>
      </w:r>
      <w:r w:rsidRPr="00B85ADA">
        <w:rPr>
          <w:rStyle w:val="StyleUnderline"/>
        </w:rPr>
        <w:t xml:space="preserve">When I observed earlier this spring that Trump’s worldview amounted to an “America First” foreign policy, </w:t>
      </w:r>
      <w:r w:rsidRPr="00B85ADA">
        <w:rPr>
          <w:rStyle w:val="Emphasis"/>
        </w:rPr>
        <w:t>I didn’t mean it as a compliment</w:t>
      </w:r>
      <w:r w:rsidRPr="008047E2">
        <w:rPr>
          <w:sz w:val="16"/>
        </w:rPr>
        <w:t xml:space="preserve">, </w:t>
      </w:r>
      <w:r w:rsidRPr="00B85ADA">
        <w:rPr>
          <w:rStyle w:val="StyleUnderline"/>
        </w:rPr>
        <w:t>and I was startled to see him grab that label with both hands.</w:t>
      </w:r>
      <w:r w:rsidRPr="008047E2">
        <w:rPr>
          <w:sz w:val="16"/>
        </w:rPr>
        <w:t xml:space="preserve"> In addition, Trump prides himself on being a tough negotiator, and he wants to show U.S. taxpayers and foreign governments that he’s no chump.</w:t>
      </w:r>
    </w:p>
    <w:p w14:paraId="036253D9" w14:textId="6CAB77F7" w:rsidR="008047E2" w:rsidRDefault="008047E2" w:rsidP="008047E2">
      <w:pPr>
        <w:pStyle w:val="Heading4"/>
      </w:pPr>
    </w:p>
    <w:p w14:paraId="07E1C603" w14:textId="4C7C6E81" w:rsidR="00625156" w:rsidRPr="00E13F5F" w:rsidRDefault="00625156" w:rsidP="00625156"/>
    <w:p w14:paraId="0E12FB72" w14:textId="77777777" w:rsidR="00625156" w:rsidRDefault="00625156" w:rsidP="00430E28"/>
    <w:p w14:paraId="2EB59FA6" w14:textId="306DFD11" w:rsidR="00625156" w:rsidRDefault="00625156" w:rsidP="00430E28">
      <w:pPr>
        <w:pStyle w:val="Heading2"/>
      </w:pPr>
      <w:r>
        <w:t>UQ</w:t>
      </w:r>
    </w:p>
    <w:p w14:paraId="5620D209" w14:textId="031152B1" w:rsidR="005D706F" w:rsidRDefault="005D706F" w:rsidP="005D706F">
      <w:pPr>
        <w:pStyle w:val="Heading3"/>
      </w:pPr>
      <w:r>
        <w:t>UQ Wall – 2NC</w:t>
      </w:r>
    </w:p>
    <w:p w14:paraId="538993F0" w14:textId="082C66BF" w:rsidR="005B1233" w:rsidRDefault="005B1233" w:rsidP="005B1233">
      <w:pPr>
        <w:pStyle w:val="Heading4"/>
        <w:rPr>
          <w:u w:val="single"/>
        </w:rPr>
      </w:pPr>
      <w:r>
        <w:t xml:space="preserve">Clinton will win the election – she has a comfortable lead in head to head polls – the same polls showed significant disapproval over Clinton’s controversial issues which proves their uniqueness arguments are </w:t>
      </w:r>
      <w:r>
        <w:rPr>
          <w:u w:val="single"/>
        </w:rPr>
        <w:t>priced in</w:t>
      </w:r>
      <w:r>
        <w:rPr>
          <w:u w:val="single"/>
        </w:rPr>
        <w:softHyphen/>
        <w:t xml:space="preserve"> </w:t>
      </w:r>
    </w:p>
    <w:p w14:paraId="5E01DA9B" w14:textId="77777777" w:rsidR="005B1233" w:rsidRPr="005B1233" w:rsidRDefault="005B1233" w:rsidP="005B1233"/>
    <w:p w14:paraId="6F6735B6" w14:textId="64A0C86D" w:rsidR="001C0322" w:rsidRDefault="001C0322" w:rsidP="001C0322">
      <w:pPr>
        <w:pStyle w:val="Heading4"/>
      </w:pPr>
      <w:r>
        <w:t>Clinton is beating Trump at his own game – his lead among white males is shrinking</w:t>
      </w:r>
    </w:p>
    <w:p w14:paraId="51B3A8DD" w14:textId="06E08BFE" w:rsidR="001C0322" w:rsidRDefault="001C0322" w:rsidP="001C0322">
      <w:r w:rsidRPr="001C0322">
        <w:rPr>
          <w:b/>
        </w:rPr>
        <w:t>Gass, 6/14</w:t>
      </w:r>
      <w:r>
        <w:t>/2016, contributor at politico (Nick, “National poll: Clinton lead grows over Trump”, http://www.politico.com/story/2016/06/poll-trump-clinton-who-is-winning-224298)</w:t>
      </w:r>
    </w:p>
    <w:p w14:paraId="01C6ECD4" w14:textId="77777777" w:rsidR="001C0322" w:rsidRPr="001C0322" w:rsidRDefault="001C0322" w:rsidP="001C0322">
      <w:pPr>
        <w:rPr>
          <w:sz w:val="16"/>
        </w:rPr>
      </w:pPr>
      <w:r w:rsidRPr="001C0322">
        <w:rPr>
          <w:sz w:val="16"/>
        </w:rPr>
        <w:t xml:space="preserve">Hillary </w:t>
      </w:r>
      <w:r w:rsidRPr="005B1233">
        <w:rPr>
          <w:rStyle w:val="StyleUnderline"/>
          <w:highlight w:val="yellow"/>
        </w:rPr>
        <w:t xml:space="preserve">Clinton’s </w:t>
      </w:r>
      <w:r w:rsidRPr="005B1233">
        <w:rPr>
          <w:rStyle w:val="Emphasis"/>
          <w:highlight w:val="yellow"/>
        </w:rPr>
        <w:t>advantage over</w:t>
      </w:r>
      <w:r w:rsidRPr="001C0322">
        <w:rPr>
          <w:rStyle w:val="StyleUnderline"/>
        </w:rPr>
        <w:t xml:space="preserve"> Donald </w:t>
      </w:r>
      <w:r w:rsidRPr="005B1233">
        <w:rPr>
          <w:rStyle w:val="Emphasis"/>
          <w:highlight w:val="yellow"/>
        </w:rPr>
        <w:t>Trump grew</w:t>
      </w:r>
      <w:r w:rsidRPr="005B1233">
        <w:rPr>
          <w:rStyle w:val="StyleUnderline"/>
          <w:highlight w:val="yellow"/>
        </w:rPr>
        <w:t xml:space="preserve"> over the course of the last week</w:t>
      </w:r>
      <w:r w:rsidRPr="001C0322">
        <w:rPr>
          <w:sz w:val="16"/>
        </w:rPr>
        <w:t>, according to the results of the latest NBC News/SurveyMonkey poll released Tuesday.</w:t>
      </w:r>
    </w:p>
    <w:p w14:paraId="56431D5C" w14:textId="77777777" w:rsidR="001C0322" w:rsidRPr="001C0322" w:rsidRDefault="001C0322" w:rsidP="001C0322">
      <w:pPr>
        <w:rPr>
          <w:rStyle w:val="Emphasis"/>
        </w:rPr>
      </w:pPr>
      <w:r w:rsidRPr="001C0322">
        <w:rPr>
          <w:rStyle w:val="StyleUnderline"/>
        </w:rPr>
        <w:t xml:space="preserve">In the same week that </w:t>
      </w:r>
      <w:r w:rsidRPr="005B1233">
        <w:rPr>
          <w:rStyle w:val="Emphasis"/>
          <w:highlight w:val="yellow"/>
        </w:rPr>
        <w:t>Clinton clinched the</w:t>
      </w:r>
      <w:r w:rsidRPr="001C0322">
        <w:rPr>
          <w:rStyle w:val="Emphasis"/>
        </w:rPr>
        <w:t xml:space="preserve"> Democratic </w:t>
      </w:r>
      <w:r w:rsidRPr="005B1233">
        <w:rPr>
          <w:rStyle w:val="Emphasis"/>
          <w:highlight w:val="yellow"/>
        </w:rPr>
        <w:t>nomination</w:t>
      </w:r>
      <w:r w:rsidRPr="005B1233">
        <w:rPr>
          <w:rStyle w:val="StyleUnderline"/>
          <w:highlight w:val="yellow"/>
        </w:rPr>
        <w:t xml:space="preserve"> and </w:t>
      </w:r>
      <w:r w:rsidRPr="005B1233">
        <w:rPr>
          <w:rStyle w:val="Emphasis"/>
          <w:highlight w:val="yellow"/>
        </w:rPr>
        <w:t>Trump continued his criticism of federal Judge</w:t>
      </w:r>
      <w:r w:rsidRPr="001C0322">
        <w:rPr>
          <w:rStyle w:val="Emphasis"/>
        </w:rPr>
        <w:t xml:space="preserve"> Gonzalo </w:t>
      </w:r>
      <w:r w:rsidRPr="005B1233">
        <w:rPr>
          <w:rStyle w:val="Emphasis"/>
          <w:highlight w:val="yellow"/>
        </w:rPr>
        <w:t>Curiel</w:t>
      </w:r>
      <w:r w:rsidRPr="005B1233">
        <w:rPr>
          <w:highlight w:val="yellow"/>
        </w:rPr>
        <w:t xml:space="preserve">, </w:t>
      </w:r>
      <w:r w:rsidRPr="005B1233">
        <w:rPr>
          <w:rStyle w:val="StyleUnderline"/>
          <w:highlight w:val="yellow"/>
        </w:rPr>
        <w:t xml:space="preserve">the former secretary of state leads </w:t>
      </w:r>
      <w:r w:rsidRPr="005B1233">
        <w:rPr>
          <w:rStyle w:val="Emphasis"/>
          <w:highlight w:val="yellow"/>
        </w:rPr>
        <w:t>49 percent to 42</w:t>
      </w:r>
      <w:r w:rsidRPr="001C0322">
        <w:rPr>
          <w:rStyle w:val="Emphasis"/>
        </w:rPr>
        <w:t xml:space="preserve"> </w:t>
      </w:r>
      <w:r w:rsidRPr="005B1233">
        <w:rPr>
          <w:rStyle w:val="Emphasis"/>
          <w:highlight w:val="yellow"/>
        </w:rPr>
        <w:t>percent</w:t>
      </w:r>
      <w:r w:rsidRPr="001C0322">
        <w:rPr>
          <w:rStyle w:val="Emphasis"/>
        </w:rPr>
        <w:t>.</w:t>
      </w:r>
    </w:p>
    <w:p w14:paraId="0465C519" w14:textId="77777777" w:rsidR="001C0322" w:rsidRPr="001C0322" w:rsidRDefault="001C0322" w:rsidP="001C0322">
      <w:pPr>
        <w:rPr>
          <w:sz w:val="16"/>
        </w:rPr>
      </w:pPr>
      <w:r w:rsidRPr="005B1233">
        <w:rPr>
          <w:rStyle w:val="StyleUnderline"/>
          <w:highlight w:val="yellow"/>
        </w:rPr>
        <w:t xml:space="preserve">Clinton </w:t>
      </w:r>
      <w:r w:rsidRPr="005B1233">
        <w:rPr>
          <w:rStyle w:val="Emphasis"/>
          <w:highlight w:val="yellow"/>
        </w:rPr>
        <w:t>narrowed Trump’s lead among men and white voters to single digits</w:t>
      </w:r>
      <w:r w:rsidRPr="001C0322">
        <w:rPr>
          <w:rStyle w:val="StyleUnderline"/>
        </w:rPr>
        <w:t xml:space="preserve"> over the past week </w:t>
      </w:r>
      <w:r w:rsidRPr="005B1233">
        <w:rPr>
          <w:rStyle w:val="StyleUnderline"/>
          <w:highlight w:val="yellow"/>
        </w:rPr>
        <w:t xml:space="preserve">and now leads Trump by </w:t>
      </w:r>
      <w:r w:rsidRPr="005B1233">
        <w:rPr>
          <w:rStyle w:val="Emphasis"/>
          <w:highlight w:val="yellow"/>
        </w:rPr>
        <w:t>25 points</w:t>
      </w:r>
      <w:r w:rsidRPr="001C0322">
        <w:rPr>
          <w:sz w:val="16"/>
        </w:rPr>
        <w:t xml:space="preserve"> — 58 percent to 33 percent — </w:t>
      </w:r>
      <w:r w:rsidRPr="005B1233">
        <w:rPr>
          <w:rStyle w:val="Emphasis"/>
          <w:highlight w:val="yellow"/>
        </w:rPr>
        <w:t>among voters describing themselves as moderate.</w:t>
      </w:r>
      <w:r w:rsidRPr="001C0322">
        <w:rPr>
          <w:sz w:val="16"/>
        </w:rPr>
        <w:t xml:space="preserve"> </w:t>
      </w:r>
      <w:r w:rsidRPr="005B1233">
        <w:rPr>
          <w:rStyle w:val="StyleUnderline"/>
          <w:highlight w:val="yellow"/>
        </w:rPr>
        <w:t>Trump led men by 14 points</w:t>
      </w:r>
      <w:r w:rsidRPr="001C0322">
        <w:rPr>
          <w:rStyle w:val="StyleUnderline"/>
        </w:rPr>
        <w:t xml:space="preserve"> in last week’s survey </w:t>
      </w:r>
      <w:r w:rsidRPr="005B1233">
        <w:rPr>
          <w:rStyle w:val="StyleUnderline"/>
          <w:highlight w:val="yellow"/>
        </w:rPr>
        <w:t>but now leads by only 9 points</w:t>
      </w:r>
      <w:r w:rsidRPr="001C0322">
        <w:rPr>
          <w:rStyle w:val="StyleUnderline"/>
        </w:rPr>
        <w:t xml:space="preserve"> in this week’s poll</w:t>
      </w:r>
      <w:r w:rsidRPr="001C0322">
        <w:rPr>
          <w:sz w:val="16"/>
        </w:rPr>
        <w:t xml:space="preserve"> — 51 percent to 42 percent. </w:t>
      </w:r>
      <w:r w:rsidRPr="001C0322">
        <w:rPr>
          <w:rStyle w:val="StyleUnderline"/>
        </w:rPr>
        <w:t>Amon</w:t>
      </w:r>
      <w:r w:rsidRPr="005B1233">
        <w:rPr>
          <w:rStyle w:val="StyleUnderline"/>
          <w:highlight w:val="yellow"/>
        </w:rPr>
        <w:t>g white voters, Trump’s lead also shrank</w:t>
      </w:r>
      <w:r w:rsidRPr="001C0322">
        <w:rPr>
          <w:rStyle w:val="StyleUnderline"/>
        </w:rPr>
        <w:t xml:space="preserve"> to 9 points</w:t>
      </w:r>
      <w:r w:rsidRPr="001C0322">
        <w:rPr>
          <w:sz w:val="16"/>
        </w:rPr>
        <w:t>, 50 percent to 41 percent.</w:t>
      </w:r>
    </w:p>
    <w:p w14:paraId="1A8035A6" w14:textId="77777777" w:rsidR="001C0322" w:rsidRPr="001C0322" w:rsidRDefault="001C0322" w:rsidP="001C0322">
      <w:pPr>
        <w:rPr>
          <w:sz w:val="16"/>
        </w:rPr>
      </w:pPr>
      <w:r w:rsidRPr="001C0322">
        <w:rPr>
          <w:sz w:val="16"/>
        </w:rPr>
        <w:t>In a four-way race including Libertarian candidate Gary Johnson and Green Party candidate Jill Stein, Clinton has also distanced herself from Trump, leading him 42 percent to 38 percent, compared with last week, when she trailed 40 percent to 39 percent. Johnson received 9 percent support, while Stein drew 5 percent.</w:t>
      </w:r>
    </w:p>
    <w:p w14:paraId="10CEDBE5" w14:textId="77777777" w:rsidR="001C0322" w:rsidRPr="001C0322" w:rsidRDefault="001C0322" w:rsidP="001C0322">
      <w:pPr>
        <w:rPr>
          <w:sz w:val="16"/>
        </w:rPr>
      </w:pPr>
      <w:r w:rsidRPr="001C0322">
        <w:rPr>
          <w:rStyle w:val="StyleUnderline"/>
        </w:rPr>
        <w:t>Regardless of whom they support, a majority of 54 percent said they think Clinton will win the general election</w:t>
      </w:r>
      <w:r w:rsidRPr="001C0322">
        <w:rPr>
          <w:sz w:val="16"/>
        </w:rPr>
        <w:t>, while 40 percent said that Trump will win.</w:t>
      </w:r>
    </w:p>
    <w:p w14:paraId="4575D296" w14:textId="77777777" w:rsidR="001C0322" w:rsidRPr="001C0322" w:rsidRDefault="001C0322" w:rsidP="001C0322">
      <w:pPr>
        <w:rPr>
          <w:sz w:val="16"/>
        </w:rPr>
      </w:pPr>
      <w:r w:rsidRPr="001C0322">
        <w:rPr>
          <w:sz w:val="16"/>
        </w:rPr>
        <w:t>The poll was conducted online from June 6 to 12, surveying 10,604 adults, including 9,355 who are registered to vote. The margin of error is plus or minus 1.4 percentage points.</w:t>
      </w:r>
    </w:p>
    <w:p w14:paraId="77B7B19D" w14:textId="77777777" w:rsidR="001C0322" w:rsidRPr="001C0322" w:rsidRDefault="001C0322" w:rsidP="001C0322"/>
    <w:p w14:paraId="4A9E13D0" w14:textId="3A6A913F" w:rsidR="005D706F" w:rsidRPr="0098603F" w:rsidRDefault="001C0322" w:rsidP="005D706F">
      <w:pPr>
        <w:pStyle w:val="Heading4"/>
        <w:rPr>
          <w:rStyle w:val="Style13ptBold"/>
          <w:b/>
        </w:rPr>
      </w:pPr>
      <w:r>
        <w:rPr>
          <w:rStyle w:val="Style13ptBold"/>
          <w:b/>
        </w:rPr>
        <w:t>D</w:t>
      </w:r>
      <w:r w:rsidR="005D706F" w:rsidRPr="0098603F">
        <w:rPr>
          <w:rStyle w:val="Style13ptBold"/>
          <w:b/>
        </w:rPr>
        <w:t xml:space="preserve">emographics, favorability ratings, </w:t>
      </w:r>
      <w:r>
        <w:rPr>
          <w:rStyle w:val="Style13ptBold"/>
          <w:b/>
        </w:rPr>
        <w:t xml:space="preserve">and </w:t>
      </w:r>
      <w:r w:rsidR="005D706F" w:rsidRPr="0098603F">
        <w:rPr>
          <w:rStyle w:val="Style13ptBold"/>
          <w:b/>
        </w:rPr>
        <w:t xml:space="preserve">experience </w:t>
      </w:r>
      <w:r>
        <w:rPr>
          <w:rStyle w:val="Style13ptBold"/>
          <w:b/>
        </w:rPr>
        <w:t>all favor Hillary – that’s great for her chances</w:t>
      </w:r>
    </w:p>
    <w:p w14:paraId="2D6ADF4B" w14:textId="77777777" w:rsidR="005D706F" w:rsidRDefault="005D706F" w:rsidP="005D706F">
      <w:r w:rsidRPr="00AB384E">
        <w:rPr>
          <w:rStyle w:val="Style13ptBold"/>
        </w:rPr>
        <w:t>Green</w:t>
      </w:r>
      <w:r>
        <w:t xml:space="preserve">, political analyst and radio host, </w:t>
      </w:r>
      <w:r w:rsidRPr="00AB384E">
        <w:rPr>
          <w:rStyle w:val="Style13ptBold"/>
        </w:rPr>
        <w:t>6-6</w:t>
      </w:r>
      <w:r>
        <w:t>-16</w:t>
      </w:r>
    </w:p>
    <w:p w14:paraId="78050AB9" w14:textId="77777777" w:rsidR="005D706F" w:rsidRDefault="005D706F" w:rsidP="005D706F">
      <w:r>
        <w:t>(Mark, Don't panic, Democrats, Hillary Clinton will beat Donald Trump, http://www.latimes.com/opinion/op-ed/la-oe-green-hillary-clinton-will-win-20160606-snap-story.html)</w:t>
      </w:r>
    </w:p>
    <w:p w14:paraId="74794A2C" w14:textId="77777777" w:rsidR="005D706F" w:rsidRDefault="005D706F" w:rsidP="005D706F">
      <w:r w:rsidRPr="00AB384E">
        <w:rPr>
          <w:rStyle w:val="StyleUnderline"/>
        </w:rPr>
        <w:t xml:space="preserve">With national polls </w:t>
      </w:r>
      <w:r w:rsidRPr="00103A25">
        <w:t xml:space="preserve">unexpectedly </w:t>
      </w:r>
      <w:r w:rsidRPr="00AB384E">
        <w:rPr>
          <w:rStyle w:val="StyleUnderline"/>
        </w:rPr>
        <w:t>tight</w:t>
      </w:r>
      <w:r w:rsidRPr="00103A25">
        <w:t xml:space="preserve">, </w:t>
      </w:r>
      <w:r w:rsidRPr="00AB384E">
        <w:rPr>
          <w:rStyle w:val="StyleUnderline"/>
        </w:rPr>
        <w:t>Democrats are worried that an erratic bully</w:t>
      </w:r>
      <w:r w:rsidRPr="00103A25">
        <w:t xml:space="preserve"> — who exploits racial anxiety and rubs his fingers in the wounded psyche of the white working class — </w:t>
      </w:r>
      <w:r w:rsidRPr="00AB384E">
        <w:rPr>
          <w:rStyle w:val="StyleUnderline"/>
        </w:rPr>
        <w:t>might actually win the presidency</w:t>
      </w:r>
      <w:r w:rsidRPr="00103A25">
        <w:t>. Because no one like Donald Trump has previously secured a major party nomination, predictions are difficult.</w:t>
      </w:r>
      <w:r>
        <w:t xml:space="preserve"> </w:t>
      </w:r>
      <w:r w:rsidRPr="00103A25">
        <w:t xml:space="preserve">Yes, there could be a major terrorist attack in the U.S. that shifts swing voters to the “strongman.” Yes, </w:t>
      </w:r>
      <w:r w:rsidRPr="00AB384E">
        <w:rPr>
          <w:rStyle w:val="StyleUnderline"/>
        </w:rPr>
        <w:t>there’s a slim chance the FBI will push the Justice Department to indict Hillary Clinton for her private email server. Yes, there clearly is some Clinton fatigue</w:t>
      </w:r>
      <w:r w:rsidRPr="00103A25">
        <w:t xml:space="preserve">. And </w:t>
      </w:r>
      <w:r w:rsidRPr="00AB384E">
        <w:rPr>
          <w:rStyle w:val="StyleUnderline"/>
        </w:rPr>
        <w:t>yes, nonexistent income growth over 40 years and Friday’s dismal jobs report could create space for an “outsider.”</w:t>
      </w:r>
      <w:r>
        <w:t xml:space="preserve"> </w:t>
      </w:r>
      <w:r w:rsidRPr="00AB384E">
        <w:rPr>
          <w:rStyle w:val="Emphasis"/>
        </w:rPr>
        <w:t xml:space="preserve">But </w:t>
      </w:r>
      <w:r w:rsidRPr="005B1233">
        <w:rPr>
          <w:rStyle w:val="Emphasis"/>
          <w:highlight w:val="yellow"/>
        </w:rPr>
        <w:t>several trends and facts in Clinton’s favor are starting to harden</w:t>
      </w:r>
      <w:r w:rsidRPr="00103A25">
        <w:t>:</w:t>
      </w:r>
      <w:r>
        <w:t xml:space="preserve"> </w:t>
      </w:r>
      <w:r w:rsidRPr="005B1233">
        <w:rPr>
          <w:rStyle w:val="StyleUnderline"/>
          <w:highlight w:val="yellow"/>
        </w:rPr>
        <w:t>Democratic nominees have won the popular vote in five of the most recent six elections</w:t>
      </w:r>
      <w:r w:rsidRPr="00AB384E">
        <w:rPr>
          <w:rStyle w:val="StyleUnderline"/>
        </w:rPr>
        <w:t>,</w:t>
      </w:r>
      <w:r>
        <w:t xml:space="preserve"> including Obama’s four- and seven-point majorities. And </w:t>
      </w:r>
      <w:r w:rsidRPr="005B1233">
        <w:rPr>
          <w:rStyle w:val="StyleUnderline"/>
          <w:highlight w:val="yellow"/>
        </w:rPr>
        <w:t>every cycle sees a point or two gain in the Democratic base because of the steady rise of minorities and millennials</w:t>
      </w:r>
      <w:r>
        <w:t xml:space="preserve">. </w:t>
      </w:r>
      <w:r w:rsidRPr="00AB384E">
        <w:rPr>
          <w:rStyle w:val="StyleUnderline"/>
        </w:rPr>
        <w:t xml:space="preserve">While only 10% of </w:t>
      </w:r>
      <w:r w:rsidRPr="005B1233">
        <w:rPr>
          <w:rStyle w:val="StyleUnderline"/>
          <w:highlight w:val="yellow"/>
        </w:rPr>
        <w:t>the</w:t>
      </w:r>
      <w:r w:rsidRPr="00AB384E">
        <w:rPr>
          <w:rStyle w:val="StyleUnderline"/>
        </w:rPr>
        <w:t xml:space="preserve"> electorate was </w:t>
      </w:r>
      <w:r w:rsidRPr="005B1233">
        <w:rPr>
          <w:rStyle w:val="StyleUnderline"/>
          <w:highlight w:val="yellow"/>
        </w:rPr>
        <w:t>nonwhite</w:t>
      </w:r>
      <w:r w:rsidRPr="00AB384E">
        <w:rPr>
          <w:rStyle w:val="StyleUnderline"/>
        </w:rPr>
        <w:t xml:space="preserve"> in 1992, that </w:t>
      </w:r>
      <w:r w:rsidRPr="005B1233">
        <w:rPr>
          <w:rStyle w:val="StyleUnderline"/>
          <w:highlight w:val="yellow"/>
        </w:rPr>
        <w:t>figure</w:t>
      </w:r>
      <w:r w:rsidRPr="00AB384E">
        <w:rPr>
          <w:rStyle w:val="StyleUnderline"/>
        </w:rPr>
        <w:t xml:space="preserve"> </w:t>
      </w:r>
      <w:r w:rsidRPr="005B1233">
        <w:rPr>
          <w:rStyle w:val="Emphasis"/>
          <w:highlight w:val="yellow"/>
        </w:rPr>
        <w:t>will grow to about 30%</w:t>
      </w:r>
      <w:r w:rsidRPr="00AB384E">
        <w:rPr>
          <w:rStyle w:val="Emphasis"/>
        </w:rPr>
        <w:t xml:space="preserve"> this November</w:t>
      </w:r>
      <w:r w:rsidRPr="00AB384E">
        <w:rPr>
          <w:rStyle w:val="StyleUnderline"/>
        </w:rPr>
        <w:t xml:space="preserve"> — </w:t>
      </w:r>
      <w:r w:rsidRPr="00AB384E">
        <w:rPr>
          <w:rStyle w:val="Emphasis"/>
        </w:rPr>
        <w:t xml:space="preserve">and </w:t>
      </w:r>
      <w:r w:rsidRPr="005B1233">
        <w:rPr>
          <w:rStyle w:val="Emphasis"/>
          <w:highlight w:val="yellow"/>
        </w:rPr>
        <w:t>Clinton leads that group, 7-1</w:t>
      </w:r>
      <w:r w:rsidRPr="00AB384E">
        <w:rPr>
          <w:rStyle w:val="Emphasis"/>
        </w:rPr>
        <w:t>,</w:t>
      </w:r>
      <w:r w:rsidRPr="00AB384E">
        <w:rPr>
          <w:rStyle w:val="StyleUnderline"/>
        </w:rPr>
        <w:t xml:space="preserve"> after </w:t>
      </w:r>
      <w:r w:rsidRPr="00AB384E">
        <w:rPr>
          <w:rStyle w:val="Emphasis"/>
        </w:rPr>
        <w:t>Trump’s birther and deportation comments</w:t>
      </w:r>
      <w:r>
        <w:t xml:space="preserve">. </w:t>
      </w:r>
      <w:r w:rsidRPr="005B1233">
        <w:rPr>
          <w:rStyle w:val="StyleUnderline"/>
          <w:highlight w:val="yellow"/>
        </w:rPr>
        <w:t>The electoral college has a "Blue Wall</w:t>
      </w:r>
      <w:r w:rsidRPr="00AB384E">
        <w:rPr>
          <w:rStyle w:val="StyleUnderline"/>
        </w:rPr>
        <w:t>"</w:t>
      </w:r>
      <w:r>
        <w:t xml:space="preserve"> (Ron Brownstein’s phrase) </w:t>
      </w:r>
      <w:r w:rsidRPr="00AB384E">
        <w:rPr>
          <w:rStyle w:val="StyleUnderline"/>
        </w:rPr>
        <w:t xml:space="preserve">of 18 states where Democrats won six of the last six presidential contests, </w:t>
      </w:r>
      <w:r w:rsidRPr="005B1233">
        <w:rPr>
          <w:rStyle w:val="StyleUnderline"/>
          <w:highlight w:val="yellow"/>
        </w:rPr>
        <w:t>totaling 242 electoral votes</w:t>
      </w:r>
      <w:r w:rsidRPr="00AB384E">
        <w:rPr>
          <w:rStyle w:val="StyleUnderline"/>
        </w:rPr>
        <w:t xml:space="preserve">. </w:t>
      </w:r>
      <w:r w:rsidRPr="005B1233">
        <w:rPr>
          <w:rStyle w:val="Emphasis"/>
          <w:highlight w:val="yellow"/>
        </w:rPr>
        <w:t>That’s a hell of a likely head start to 270</w:t>
      </w:r>
      <w:r w:rsidRPr="00AB384E">
        <w:rPr>
          <w:rStyle w:val="Emphasis"/>
        </w:rPr>
        <w:t>.</w:t>
      </w:r>
      <w:r>
        <w:rPr>
          <w:rStyle w:val="Emphasis"/>
        </w:rPr>
        <w:t xml:space="preserve"> </w:t>
      </w:r>
      <w:r>
        <w:t xml:space="preserve">Favorability ratings can vary, but it takes a lot for them to flip. (Two months after killing Osama bin Laden, Obama’s numbers settled back to where they had been.) As of now, the president’s net favorable is plus-6. The Democratic Party is minus-5. Clinton, minus-14. Trump, minus-27. The Republican Party, minus-29. </w:t>
      </w:r>
      <w:r w:rsidRPr="00AB384E">
        <w:rPr>
          <w:rStyle w:val="StyleUnderline"/>
        </w:rPr>
        <w:t xml:space="preserve">The potentially first female president should do far better among white women than Obama, who lost them by 14 points to Mitt Romney in 2012. Already, </w:t>
      </w:r>
      <w:r w:rsidRPr="005B1233">
        <w:rPr>
          <w:rStyle w:val="StyleUnderline"/>
          <w:highlight w:val="yellow"/>
        </w:rPr>
        <w:t xml:space="preserve">Trump has a staggering </w:t>
      </w:r>
      <w:r w:rsidRPr="005B1233">
        <w:rPr>
          <w:rStyle w:val="Emphasis"/>
          <w:highlight w:val="yellow"/>
        </w:rPr>
        <w:t>minus-40 favorability among single women</w:t>
      </w:r>
      <w:r w:rsidRPr="005B1233">
        <w:rPr>
          <w:highlight w:val="yellow"/>
        </w:rPr>
        <w:t>,</w:t>
      </w:r>
      <w:r>
        <w:t xml:space="preserve"> </w:t>
      </w:r>
      <w:r w:rsidRPr="005B1233">
        <w:rPr>
          <w:rStyle w:val="StyleUnderline"/>
          <w:highlight w:val="yellow"/>
        </w:rPr>
        <w:t xml:space="preserve">who aren’t impressed by his </w:t>
      </w:r>
      <w:r w:rsidRPr="005B1233">
        <w:rPr>
          <w:rStyle w:val="Emphasis"/>
          <w:highlight w:val="yellow"/>
        </w:rPr>
        <w:t>caveman persona</w:t>
      </w:r>
      <w:r w:rsidRPr="00AB384E">
        <w:rPr>
          <w:rStyle w:val="StyleUnderline"/>
        </w:rPr>
        <w:t xml:space="preserve"> or his suggestion that </w:t>
      </w:r>
      <w:r w:rsidRPr="00AB384E">
        <w:rPr>
          <w:rStyle w:val="Emphasis"/>
        </w:rPr>
        <w:t>women should be “punished” f</w:t>
      </w:r>
      <w:r w:rsidRPr="00AB384E">
        <w:rPr>
          <w:rStyle w:val="StyleUnderline"/>
        </w:rPr>
        <w:t>or having abortions.</w:t>
      </w:r>
      <w:r>
        <w:rPr>
          <w:rStyle w:val="StyleUnderline"/>
        </w:rPr>
        <w:t xml:space="preserve"> </w:t>
      </w:r>
      <w:r w:rsidRPr="00AB384E">
        <w:rPr>
          <w:rStyle w:val="StyleUnderline"/>
        </w:rPr>
        <w:t>Most angry white guys love Trump. But since Romney walloped Obama 65%-35% among this cohort, there aren’t many more for Clinton to lose.</w:t>
      </w:r>
      <w:r>
        <w:rPr>
          <w:rStyle w:val="StyleUnderline"/>
        </w:rPr>
        <w:t xml:space="preserve"> </w:t>
      </w:r>
      <w:r>
        <w:t xml:space="preserve">Bernie </w:t>
      </w:r>
      <w:r w:rsidRPr="00AB384E">
        <w:rPr>
          <w:rStyle w:val="StyleUnderline"/>
        </w:rPr>
        <w:t>Sanders could keep hounding Clinton, all the way to the convention</w:t>
      </w:r>
      <w:r w:rsidRPr="00AB384E">
        <w:rPr>
          <w:rStyle w:val="Emphasis"/>
        </w:rPr>
        <w:t>, but he won’t want to risk costing her the election</w:t>
      </w:r>
      <w:r>
        <w:t xml:space="preserve"> and tainting his successful insurgency. </w:t>
      </w:r>
      <w:r w:rsidRPr="00AB384E">
        <w:rPr>
          <w:rStyle w:val="Emphasis"/>
        </w:rPr>
        <w:t>After he grumpily embraces her, she’ll get 90%-plus of committed and leaning Democrats</w:t>
      </w:r>
      <w:r>
        <w:t xml:space="preserve"> (50% of the country, based on registration). In a far more bitterly divided GOP, Trump will get perhaps 85% of committed and leaning Republicans (only 40% of the country). Compared to Trump, who so far has done without a developed fundraising operation, the Clinton campaign will have more money and better analytics to pull voters. The disparity could be as great as 2-1, an unheard-of edge for a Democratic nominee. </w:t>
      </w:r>
      <w:r w:rsidRPr="005B1233">
        <w:rPr>
          <w:rStyle w:val="StyleUnderline"/>
          <w:highlight w:val="yellow"/>
        </w:rPr>
        <w:t xml:space="preserve">Trump's smear-and-fear debate tactics worked in the GOP primaries, but they are unlikely to succeed against a poised, </w:t>
      </w:r>
      <w:r w:rsidRPr="005B1233">
        <w:rPr>
          <w:rStyle w:val="Emphasis"/>
          <w:highlight w:val="yellow"/>
        </w:rPr>
        <w:t>savvy politician</w:t>
      </w:r>
      <w:r w:rsidRPr="005B1233">
        <w:rPr>
          <w:rStyle w:val="StyleUnderline"/>
          <w:highlight w:val="yellow"/>
        </w:rPr>
        <w:t xml:space="preserve"> with </w:t>
      </w:r>
      <w:r w:rsidRPr="005B1233">
        <w:rPr>
          <w:rStyle w:val="Emphasis"/>
          <w:highlight w:val="yellow"/>
        </w:rPr>
        <w:t>dozens of debates under her belt</w:t>
      </w:r>
      <w:r w:rsidRPr="00AB384E">
        <w:rPr>
          <w:rStyle w:val="Emphasis"/>
        </w:rPr>
        <w:t>.</w:t>
      </w:r>
      <w:r>
        <w:t xml:space="preserve"> In political ads, Trump will try to define Clinton as “crooked” and an “enabler.” That’s the best he’s got. Meanwhile, Clinton can pummel Trump’s unpresidential temperament, ignorance about nuclear weapons, business sleaze that hurts real people, misogynistic comments and endorsements from Klansmen. Remember how the economy nearly collapsed and $14 trillion of wealth vanished under the last Republican president? Under Obama, the economy has grown for 75 straight months, and the unemployment rate fell from 10% to less than 5%. Clinton should not lose the economic argument to a one-percenter who wants to cut his taxes. How can Trump pass the commander in chief test? America ultimately will conclude that an experienced former secretary of State is more trustworthy than a tantrum-prone narcissist, as Clinton effectively explained in her San Diego address last Thursday. While third parties sink in polls closer to Election Day (see Ralph Nader in 2000), it’s looking like the impressive Libertarian Party ticket (which takes largely from the Republican side) will significantly outperform the Green Party (which takes mostly from Democrats). After giving him saturation coverage in the nomination race, the media — perhaps sensitive to appearing complicit in his rise — may be turning on Trump. Consider, for example, recent aggressive reporting on Trump’s (suspiciously timed) donations to veterans’ charities and condemnation of his attacks on Judge Gonzalo Curiel. Live by the sword, die by the sword, especially after calling the sword “disgraceful, dishonest and disgusting,” as he did at a recent news conference. Who wins a race for both POTUS and SCOTUS between a tough-love mom and your crazy uncle? </w:t>
      </w:r>
      <w:r w:rsidRPr="00AB384E">
        <w:rPr>
          <w:rStyle w:val="StyleUnderline"/>
        </w:rPr>
        <w:t xml:space="preserve">Based on historic trends and their comparative assets, my best guess is that </w:t>
      </w:r>
      <w:r w:rsidRPr="005B1233">
        <w:rPr>
          <w:rStyle w:val="StyleUnderline"/>
          <w:highlight w:val="yellow"/>
        </w:rPr>
        <w:t>Clinton prevails by at least 53% to 46%</w:t>
      </w:r>
      <w:r w:rsidRPr="00AB384E">
        <w:rPr>
          <w:rStyle w:val="StyleUnderline"/>
        </w:rPr>
        <w:t xml:space="preserve">, </w:t>
      </w:r>
      <w:r w:rsidRPr="005B1233">
        <w:rPr>
          <w:rStyle w:val="StyleUnderline"/>
          <w:highlight w:val="yellow"/>
        </w:rPr>
        <w:t>perhaps even a double-digit landslide</w:t>
      </w:r>
      <w:r>
        <w:t xml:space="preserve">. </w:t>
      </w:r>
      <w:r w:rsidRPr="005B1233">
        <w:rPr>
          <w:highlight w:val="yellow"/>
        </w:rPr>
        <w:t>The</w:t>
      </w:r>
      <w:r>
        <w:t xml:space="preserve"> </w:t>
      </w:r>
      <w:r w:rsidRPr="005B1233">
        <w:rPr>
          <w:rStyle w:val="Emphasis"/>
          <w:highlight w:val="yellow"/>
        </w:rPr>
        <w:t>most unpopular presidential nominee ever won’t be elected president.</w:t>
      </w:r>
      <w:r w:rsidRPr="005B1233">
        <w:rPr>
          <w:highlight w:val="yellow"/>
        </w:rPr>
        <w:t xml:space="preserve"> </w:t>
      </w:r>
      <w:r w:rsidRPr="005B1233">
        <w:t>At least not if Democrats remember Justice Oliver Wendell Holmes’ admonition: “The way the inevitable came to pass was effort.”</w:t>
      </w:r>
    </w:p>
    <w:p w14:paraId="56648463" w14:textId="77777777" w:rsidR="005D706F" w:rsidRDefault="005D706F" w:rsidP="005D706F"/>
    <w:p w14:paraId="0220DB56" w14:textId="59CCC9AF" w:rsidR="005D706F" w:rsidRPr="0098603F" w:rsidRDefault="005D706F" w:rsidP="005D706F">
      <w:pPr>
        <w:pStyle w:val="Heading4"/>
      </w:pPr>
      <w:r w:rsidRPr="0098603F">
        <w:t>Electoral college, high turnout, and Trump university</w:t>
      </w:r>
      <w:r w:rsidR="001C0322">
        <w:t xml:space="preserve"> scandal all boost Hilary over T</w:t>
      </w:r>
      <w:r w:rsidRPr="0098603F">
        <w:t xml:space="preserve">rump </w:t>
      </w:r>
    </w:p>
    <w:p w14:paraId="418B27F7" w14:textId="77777777" w:rsidR="005D706F" w:rsidRDefault="005D706F" w:rsidP="005D706F">
      <w:r w:rsidRPr="00081E41">
        <w:rPr>
          <w:rStyle w:val="Style13ptBold"/>
        </w:rPr>
        <w:t>Budowsky</w:t>
      </w:r>
      <w:r>
        <w:t xml:space="preserve">, former policy aide &amp; LL.M. @ London School of Economics, </w:t>
      </w:r>
      <w:r w:rsidRPr="00081E41">
        <w:rPr>
          <w:rStyle w:val="Style13ptBold"/>
        </w:rPr>
        <w:t>6-7</w:t>
      </w:r>
      <w:r>
        <w:t xml:space="preserve">-16 </w:t>
      </w:r>
    </w:p>
    <w:p w14:paraId="128911A4" w14:textId="77777777" w:rsidR="005D706F" w:rsidRDefault="005D706F" w:rsidP="005D706F">
      <w:r>
        <w:t xml:space="preserve">(Brent, Hillary Clinton Will Win by a Landslide Against Donald Trump, </w:t>
      </w:r>
      <w:hyperlink r:id="rId11" w:history="1">
        <w:r w:rsidRPr="003C5B69">
          <w:rPr>
            <w:rStyle w:val="Hyperlink"/>
          </w:rPr>
          <w:t>http://observer.com/2016/06/hillary-clinton-will-win-by-a-landslide-against-donald-trump/</w:t>
        </w:r>
      </w:hyperlink>
      <w:r>
        <w:t xml:space="preserve">) </w:t>
      </w:r>
    </w:p>
    <w:p w14:paraId="2F768211" w14:textId="77777777" w:rsidR="005D706F" w:rsidRDefault="005D706F" w:rsidP="005D706F">
      <w:pPr>
        <w:rPr>
          <w:rStyle w:val="StyleUnderline"/>
        </w:rPr>
      </w:pPr>
      <w:r>
        <w:t xml:space="preserve">Hillary </w:t>
      </w:r>
      <w:r w:rsidRPr="00734F24">
        <w:rPr>
          <w:rStyle w:val="Emphasis"/>
          <w:highlight w:val="yellow"/>
        </w:rPr>
        <w:t>Clinton will win by a landslide</w:t>
      </w:r>
      <w:r>
        <w:t xml:space="preserve"> against Donald Trump. I expect her to win 46 states, and if I am wrong, it is equally likely she will win more than 46 states in November, rather than less. FBI Director James </w:t>
      </w:r>
      <w:r w:rsidRPr="00734F24">
        <w:rPr>
          <w:rStyle w:val="StyleUnderline"/>
          <w:highlight w:val="yellow"/>
        </w:rPr>
        <w:t>Comey will announce that he is not recommending a criminal prosecution</w:t>
      </w:r>
      <w:r>
        <w:t xml:space="preserve"> in the Clinton email case, which will give her a tremendous boost. To understand the full magnitude of Clinton’s coming victory consider the news over the last week, which is a sneak preview of the future. </w:t>
      </w:r>
      <w:r w:rsidRPr="0098603F">
        <w:rPr>
          <w:rStyle w:val="StyleUnderline"/>
        </w:rPr>
        <w:t>After Trump attacked the judge in the case against him about Trump University</w:t>
      </w:r>
      <w:r>
        <w:t xml:space="preserve">, falsely saying the judge is a “Mexican” in terms that even some conservatives and Republicans condemned as racist, </w:t>
      </w:r>
      <w:r w:rsidRPr="00734F24">
        <w:rPr>
          <w:rStyle w:val="Emphasis"/>
          <w:highlight w:val="yellow"/>
        </w:rPr>
        <w:t xml:space="preserve">virtually every senior Republican </w:t>
      </w:r>
      <w:r w:rsidRPr="00734F24">
        <w:rPr>
          <w:rStyle w:val="StyleUnderline"/>
          <w:highlight w:val="yellow"/>
        </w:rPr>
        <w:t xml:space="preserve">across the landscape of the national GOP </w:t>
      </w:r>
      <w:r w:rsidRPr="00734F24">
        <w:rPr>
          <w:rStyle w:val="Emphasis"/>
          <w:highlight w:val="yellow"/>
        </w:rPr>
        <w:t>harshly criticized</w:t>
      </w:r>
      <w:r w:rsidRPr="00734F24">
        <w:rPr>
          <w:rStyle w:val="StyleUnderline"/>
          <w:highlight w:val="yellow"/>
        </w:rPr>
        <w:t xml:space="preserve"> Trump’s</w:t>
      </w:r>
      <w:r w:rsidRPr="00734F24">
        <w:rPr>
          <w:highlight w:val="yellow"/>
        </w:rPr>
        <w:t xml:space="preserve"> </w:t>
      </w:r>
      <w:r w:rsidRPr="00734F24">
        <w:rPr>
          <w:rStyle w:val="StyleUnderline"/>
          <w:highlight w:val="yellow"/>
        </w:rPr>
        <w:t>attacking the judge</w:t>
      </w:r>
      <w:r>
        <w:t xml:space="preserve">. At one point the lead story on the front page of The New York Times quoted prominent authorities on justice and law, including several who are staunch Republicans and conservatives, worrying that the election Trump could literally pose a threat to the rule of law and the constitutional separation of powers. Clinton responded with outrage and with a strong and sustained political attack against Trump that was universally bannered in the media, which rallied Democrats and appealed to independents who will be crucial in November. While Clinton was on the offensive over Trump’s attacks on the judge and Trump University, the news was full of interviews with former customers of Trump University who claimed they were defrauded and former employees who publicly charged that they were put under pressure to engage in unethical business practices and decided to resign. I am not judging which party should or will prevail in the Trump University case. That is for the court to decide based on the evidence. The Trump camp has produced favorable reviews by other customers of Trump University, and at some point, probably after the election, the court will decide the ultimate outcome of the case, as other courts will decide the outcome of similar cases. </w:t>
      </w:r>
      <w:r w:rsidRPr="0098603F">
        <w:rPr>
          <w:rStyle w:val="StyleUnderline"/>
        </w:rPr>
        <w:t>Whether Trump University did anything wrong</w:t>
      </w:r>
      <w:r>
        <w:t>—and I am offering no opinion about this—</w:t>
      </w:r>
      <w:r w:rsidRPr="0098603F">
        <w:rPr>
          <w:rStyle w:val="StyleUnderline"/>
        </w:rPr>
        <w:t>the political problem for Trump and Republicans will be that between now and election day there will be more stories in all media about Trump University customers and employees charging fraud.</w:t>
      </w:r>
      <w:r>
        <w:t xml:space="preserve"> While Clinton has at times taken some heat from reporters who believe she has not made herself as open and accessible to them as they would like, Trump’s all-out attacks against the media—which were reminiscent of a former vice president named Spiro Agnew—were offensive to virtually all professional members of the media. Republican House Speaker Paul </w:t>
      </w:r>
      <w:r w:rsidRPr="0098603F">
        <w:rPr>
          <w:rStyle w:val="StyleUnderline"/>
        </w:rPr>
        <w:t>Ryan was highly embarrassed when, after announcing his support for Trump, he was forced to spend the next several days harshly criticizing the GOP nominee he had just announced his support for</w:t>
      </w:r>
      <w:r>
        <w:t xml:space="preserve">. Republican Senate Majority Leader Mitch </w:t>
      </w:r>
      <w:r w:rsidRPr="0098603F">
        <w:rPr>
          <w:rStyle w:val="StyleUnderline"/>
        </w:rPr>
        <w:t>McConnell</w:t>
      </w:r>
      <w:r>
        <w:t xml:space="preserve">, whose GOP majority is threatened by strong prospects of a Democratic takeover, </w:t>
      </w:r>
      <w:r w:rsidRPr="0098603F">
        <w:rPr>
          <w:rStyle w:val="StyleUnderline"/>
        </w:rPr>
        <w:t>was forced to criticize Trump repeatedly over the weekend as his Senate Republican candidates were forced by local media to either defend Trump</w:t>
      </w:r>
      <w:r>
        <w:t xml:space="preserve">, </w:t>
      </w:r>
      <w:r w:rsidRPr="0098603F">
        <w:rPr>
          <w:rStyle w:val="StyleUnderline"/>
        </w:rPr>
        <w:t>or</w:t>
      </w:r>
      <w:r>
        <w:t xml:space="preserve"> in most cases, </w:t>
      </w:r>
      <w:r w:rsidRPr="0098603F">
        <w:rPr>
          <w:rStyle w:val="StyleUnderline"/>
        </w:rPr>
        <w:t>join senior Republicans in deploring his comments</w:t>
      </w:r>
      <w:r>
        <w:t xml:space="preserve">. Clinton continued her attack throughout this period while the free media, reporting on events, gave her ammunition for her offensive while Republicans were running for cover as Trump kept doubling down on his name-calling. There are several main factors contributing to the high likelihood of a Clinton landslide in November. The former first lady, United States senator and secretary of state begins with a huge advantage in qualifications for the presidency. She has a worldwide stature and credibility at home and internationally as a highly qualified candidate for the presidency. </w:t>
      </w:r>
      <w:r w:rsidRPr="0098603F">
        <w:rPr>
          <w:rStyle w:val="StyleUnderline"/>
        </w:rPr>
        <w:t xml:space="preserve">At the very moment Trump achieved the status of presumptive nominee, which guaranteed a much higher degree of scrutiny and a much greater need for him to establish his presidential-calibre bona fides, he continued his practice of insulting and berating many Republicans as well as Democrats and then began insulting and berating many in the media who will be reporting on whether Trump is qualified to be president, or not! As a result, </w:t>
      </w:r>
      <w:r w:rsidRPr="00734F24">
        <w:rPr>
          <w:rStyle w:val="StyleUnderline"/>
          <w:highlight w:val="yellow"/>
        </w:rPr>
        <w:t>the enormous advantage Clinton possesses in presidential qualifications and stature in the eyes of voters and the press grew even wider with every new insult Trump offers, and doubles down on, day after day</w:t>
      </w:r>
      <w:r w:rsidRPr="0098603F">
        <w:rPr>
          <w:rStyle w:val="StyleUnderline"/>
        </w:rPr>
        <w:t xml:space="preserve">. </w:t>
      </w:r>
      <w:r w:rsidRPr="00734F24">
        <w:rPr>
          <w:rStyle w:val="StyleUnderline"/>
          <w:highlight w:val="yellow"/>
        </w:rPr>
        <w:t xml:space="preserve">Another huge advantage Clinton </w:t>
      </w:r>
      <w:r w:rsidRPr="00734F24">
        <w:rPr>
          <w:rStyle w:val="StyleUnderline"/>
        </w:rPr>
        <w:t xml:space="preserve">and Democrats </w:t>
      </w:r>
      <w:r w:rsidRPr="00734F24">
        <w:rPr>
          <w:rStyle w:val="StyleUnderline"/>
          <w:highlight w:val="yellow"/>
        </w:rPr>
        <w:t xml:space="preserve">possess is </w:t>
      </w:r>
      <w:r w:rsidRPr="00734F24">
        <w:rPr>
          <w:rStyle w:val="Emphasis"/>
          <w:highlight w:val="yellow"/>
        </w:rPr>
        <w:t>the mathematics of the electoral college.</w:t>
      </w:r>
      <w:r>
        <w:t xml:space="preserve"> Usually Republicans have the advantage in midterm elections because they are likely to achieve a stronger turnout than Democrats, while Democrats have the advantage in presidential elections because their turnout will be higher and, even more, because the state-by-state breakdown of electoral college math gives Democrats the edge. </w:t>
      </w:r>
      <w:r w:rsidRPr="00734F24">
        <w:rPr>
          <w:rStyle w:val="Emphasis"/>
          <w:highlight w:val="yellow"/>
        </w:rPr>
        <w:t>Because of the insulting and divisive style of the Trump campaign, the Democratic electoral advantage will be even greater than previous presidential election</w:t>
      </w:r>
      <w:r w:rsidRPr="0098603F">
        <w:rPr>
          <w:rStyle w:val="Emphasis"/>
        </w:rPr>
        <w:t>s</w:t>
      </w:r>
      <w:r>
        <w:t xml:space="preserve">. </w:t>
      </w:r>
      <w:r w:rsidRPr="00734F24">
        <w:rPr>
          <w:rStyle w:val="StyleUnderline"/>
          <w:highlight w:val="yellow"/>
        </w:rPr>
        <w:t>The prospect of a Trump presidency will galvanize Democratic voters to come out in huge numbers</w:t>
      </w:r>
      <w:r w:rsidRPr="0098603F">
        <w:rPr>
          <w:rStyle w:val="StyleUnderline"/>
        </w:rPr>
        <w:t>,</w:t>
      </w:r>
      <w:r>
        <w:t xml:space="preserve"> </w:t>
      </w:r>
      <w:r w:rsidRPr="00734F24">
        <w:rPr>
          <w:rStyle w:val="StyleUnderline"/>
          <w:highlight w:val="yellow"/>
        </w:rPr>
        <w:t>generate a wave of anti-Trump Hispanic voters that could win key states for Democrats in</w:t>
      </w:r>
      <w:r w:rsidRPr="0098603F">
        <w:rPr>
          <w:rStyle w:val="StyleUnderline"/>
        </w:rPr>
        <w:t xml:space="preserve"> both the </w:t>
      </w:r>
      <w:r w:rsidRPr="00734F24">
        <w:rPr>
          <w:rStyle w:val="StyleUnderline"/>
          <w:highlight w:val="yellow"/>
        </w:rPr>
        <w:t>presidential</w:t>
      </w:r>
      <w:r w:rsidRPr="0098603F">
        <w:rPr>
          <w:rStyle w:val="StyleUnderline"/>
        </w:rPr>
        <w:t xml:space="preserve"> and senate </w:t>
      </w:r>
      <w:r w:rsidRPr="00734F24">
        <w:rPr>
          <w:rStyle w:val="StyleUnderline"/>
          <w:highlight w:val="yellow"/>
        </w:rPr>
        <w:t>elections</w:t>
      </w:r>
      <w:r w:rsidRPr="0098603F">
        <w:rPr>
          <w:rStyle w:val="StyleUnderline"/>
        </w:rPr>
        <w:t xml:space="preserve"> </w:t>
      </w:r>
      <w:r w:rsidRPr="00002A32">
        <w:rPr>
          <w:rStyle w:val="StyleUnderline"/>
          <w:highlight w:val="yellow"/>
        </w:rPr>
        <w:t xml:space="preserve">and alienate and alarm </w:t>
      </w:r>
      <w:r w:rsidRPr="00002A32">
        <w:rPr>
          <w:rStyle w:val="Emphasis"/>
          <w:highlight w:val="yellow"/>
        </w:rPr>
        <w:t>many female, independent and younger voters</w:t>
      </w:r>
      <w:r>
        <w:t xml:space="preserve">. During the last week voters witnessed Clinton launching and escalating her attack, Trump put on the defensive and repeating his controversial insults against the judge and the media, while leading Republicans either ran for cover or ran to the television cameras to denounce the latest insult from Trump. </w:t>
      </w:r>
      <w:r w:rsidRPr="0098603F">
        <w:rPr>
          <w:rStyle w:val="StyleUnderline"/>
        </w:rPr>
        <w:t>Anything is possible in presidential politics, but things are shaping up to produce a Democratic landslide for Hillary Clinton similar to the landslide of Lyndon Johnson over Barry Goldwater in 1964.</w:t>
      </w:r>
    </w:p>
    <w:p w14:paraId="70689692" w14:textId="40D277B1" w:rsidR="005D706F" w:rsidRPr="001C0322" w:rsidRDefault="001C0322" w:rsidP="001C0322">
      <w:pPr>
        <w:pStyle w:val="Heading3"/>
      </w:pPr>
      <w:r w:rsidRPr="001C0322">
        <w:t xml:space="preserve">Obama Endorsement – 2NC </w:t>
      </w:r>
    </w:p>
    <w:p w14:paraId="77655B6B" w14:textId="77777777" w:rsidR="005D706F" w:rsidRPr="00271EEB" w:rsidRDefault="005D706F" w:rsidP="005D706F">
      <w:pPr>
        <w:pStyle w:val="Heading4"/>
      </w:pPr>
      <w:r w:rsidRPr="00271EEB">
        <w:t xml:space="preserve">Obama’s endorsement and Trump’s gaffes </w:t>
      </w:r>
      <w:r>
        <w:t xml:space="preserve">will boost Clinton </w:t>
      </w:r>
    </w:p>
    <w:p w14:paraId="067105CB" w14:textId="77777777" w:rsidR="005D706F" w:rsidRDefault="005D706F" w:rsidP="005D706F">
      <w:r w:rsidRPr="000F2894">
        <w:rPr>
          <w:rStyle w:val="Style13ptBold"/>
        </w:rPr>
        <w:t>Burns</w:t>
      </w:r>
      <w:r>
        <w:t xml:space="preserve">, New York Times, </w:t>
      </w:r>
      <w:r w:rsidRPr="000F2894">
        <w:rPr>
          <w:rStyle w:val="Style13ptBold"/>
        </w:rPr>
        <w:t>6-7</w:t>
      </w:r>
      <w:r>
        <w:t xml:space="preserve">-16 </w:t>
      </w:r>
    </w:p>
    <w:p w14:paraId="38F80235" w14:textId="77777777" w:rsidR="005D706F" w:rsidRDefault="005D706F" w:rsidP="005D706F">
      <w:r>
        <w:t>(Alexander, Hillary Clinton Clinches the Nomination. Will Bernie Sanders Fight On?</w:t>
      </w:r>
    </w:p>
    <w:p w14:paraId="1D796D58" w14:textId="77777777" w:rsidR="005D706F" w:rsidRDefault="005D706F" w:rsidP="005D706F">
      <w:pPr>
        <w:rPr>
          <w:rStyle w:val="StyleUnderline"/>
        </w:rPr>
      </w:pPr>
      <w:r w:rsidRPr="00002A32">
        <w:rPr>
          <w:rStyle w:val="StyleUnderline"/>
          <w:highlight w:val="yellow"/>
        </w:rPr>
        <w:t>Democrats will vote in six states on Tuesday</w:t>
      </w:r>
      <w:r w:rsidRPr="00271EEB">
        <w:rPr>
          <w:rStyle w:val="StyleUnderline"/>
        </w:rPr>
        <w:t xml:space="preserve">, just </w:t>
      </w:r>
      <w:r w:rsidRPr="00002A32">
        <w:rPr>
          <w:rStyle w:val="StyleUnderline"/>
          <w:highlight w:val="yellow"/>
        </w:rPr>
        <w:t>hours after</w:t>
      </w:r>
      <w:r w:rsidRPr="00271EEB">
        <w:rPr>
          <w:rStyle w:val="StyleUnderline"/>
        </w:rPr>
        <w:t xml:space="preserve"> Hillary </w:t>
      </w:r>
      <w:r w:rsidRPr="00002A32">
        <w:rPr>
          <w:rStyle w:val="StyleUnderline"/>
          <w:highlight w:val="yellow"/>
        </w:rPr>
        <w:t>Clinton secured enough superdelegates</w:t>
      </w:r>
      <w:r w:rsidRPr="00271EEB">
        <w:rPr>
          <w:rStyle w:val="StyleUnderline"/>
        </w:rPr>
        <w:t>, according to a survey by The Associated Press, to make her the party’s presumptive presidential nominee</w:t>
      </w:r>
      <w:r w:rsidRPr="004F4266">
        <w:rPr>
          <w:sz w:val="16"/>
        </w:rPr>
        <w:t xml:space="preserve">. But the focus will be on just one of those states: California, the nation’s most populous state and a liberal stronghold, where Senator Bernie Sanders is hoping to seize a victory to make the case for staying in the race until the party’s convention in July. The question of the day is not whether Mrs. Clinton will declare victory, but in what terms, and how she will begin to frame the general election race against Donald J. Trump, the Republican Party’s presumptive nominee. But there will also be something to watch on the Republican side, as Mr. Trump is expected to hold a news conference in New York to mark the end of primary season. He has been heavily criticized — including by many in his own party — for his attacks on a federal judge’s Mexican heritage, and he faces questions about how he will respond. Voting will also take place on Tuesday in Montana, New Jersey, New Mexico, North Dakota and South Dakota. Here are a few of the dynamics we’ll be watching: How will Clinton cross a historic barrier? In her speech Tuesday night, Mrs. Clinton will become the first woman to claim victory in a major party’s presidential nominating fight. She has intermittently emphasized the historic nature of her candidacy, and it may work to her benefit to stress that theme amid Mr. Trump’s continuing struggles with female voters. But Mrs. Clinton also has a broader choice to make, about how to position herself in one of the highest-profile moments of her campaign: Will she move to calm Sanders supporters and consolidate support on the left, or reach out to moderates and Republicans who may be wary of Mr. Trump? Will she go after Mr. Trump in hard language, or focus on sketching a positive rationale for her own election? Her choices Tuesday night could set the shape of the race between now and the conventions in July. The slim path available to Mr. Sanders narrowed even further Monday evening with the news report that Mrs. Clinton had crossed the 2,383-delegate threshold through support from party leaders. In order to press forward, Mr. Sanders is in dire need of an upset win in California. By taking the nation’s most populous state, his supporters hope, Mr. Sanders could claim a mandate to keep fighting all the way to the convention in Philadelphia. He is likely to face intensifying pressure from Democrats — including the White House — to get out of Mrs. Clinton’s way. But Mr. Sanders has never been a creature of the Democratic Party. His natural mode is defiance. </w:t>
      </w:r>
      <w:r w:rsidRPr="00271EEB">
        <w:rPr>
          <w:rStyle w:val="StyleUnderline"/>
        </w:rPr>
        <w:t>As</w:t>
      </w:r>
      <w:r w:rsidRPr="004F4266">
        <w:rPr>
          <w:sz w:val="16"/>
        </w:rPr>
        <w:t xml:space="preserve"> Mrs. </w:t>
      </w:r>
      <w:r w:rsidRPr="00002A32">
        <w:rPr>
          <w:rStyle w:val="StyleUnderline"/>
          <w:highlight w:val="yellow"/>
        </w:rPr>
        <w:t>Clinton aims to rally Democrats</w:t>
      </w:r>
      <w:r w:rsidRPr="00002A32">
        <w:rPr>
          <w:sz w:val="16"/>
          <w:highlight w:val="yellow"/>
        </w:rPr>
        <w:t>,</w:t>
      </w:r>
      <w:r w:rsidRPr="004F4266">
        <w:rPr>
          <w:sz w:val="16"/>
        </w:rPr>
        <w:t xml:space="preserve"> it </w:t>
      </w:r>
      <w:r w:rsidRPr="00271EEB">
        <w:rPr>
          <w:rStyle w:val="StyleUnderline"/>
        </w:rPr>
        <w:t>is in Mr. Sanders’s power to make that process easy or acutely uncomfortable</w:t>
      </w:r>
      <w:r w:rsidRPr="004F4266">
        <w:rPr>
          <w:sz w:val="16"/>
        </w:rPr>
        <w:t xml:space="preserve">. His reaction to Tuesday’s results may signal which path he intends to take. What does California mean to Clinton? Mrs. Clinton is favored to win the primary in New Jersey and has a narrower lead over Mr. Sanders in California polls. She is poised to secure her party’s nomination regardless of what happens in each state, but sweeping both would lend her candidacy an especially formidable air at the start of the campaign against Mr. Trump. Capturing California, one of the most racially diverse states, would hand Mrs. Clinton a useful symbolic victory as she prepares to compete with a Republican whose support has come overwhelmingly from whites. Can Trump recover his footing? </w:t>
      </w:r>
      <w:r w:rsidRPr="00271EEB">
        <w:rPr>
          <w:rStyle w:val="StyleUnderline"/>
        </w:rPr>
        <w:t xml:space="preserve">Republican concern about Mr. </w:t>
      </w:r>
      <w:r w:rsidRPr="00002A32">
        <w:rPr>
          <w:rStyle w:val="StyleUnderline"/>
          <w:highlight w:val="yellow"/>
        </w:rPr>
        <w:t>Trump is approaching a high</w:t>
      </w:r>
      <w:r w:rsidRPr="00271EEB">
        <w:rPr>
          <w:rStyle w:val="StyleUnderline"/>
        </w:rPr>
        <w:t>: His last remaining primary challengers dropped out of the race more than a month ago, but the real estate developer has done little in that time to gird himself for a contest with Mrs. Clinton</w:t>
      </w:r>
      <w:r w:rsidRPr="004F4266">
        <w:rPr>
          <w:sz w:val="16"/>
        </w:rPr>
        <w:t xml:space="preserve">. Over the last week, Mr. </w:t>
      </w:r>
      <w:r w:rsidRPr="00002A32">
        <w:rPr>
          <w:rStyle w:val="StyleUnderline"/>
          <w:highlight w:val="yellow"/>
        </w:rPr>
        <w:t>Trump has inflicted more damage to his candidacy than</w:t>
      </w:r>
      <w:r w:rsidRPr="004F4266">
        <w:rPr>
          <w:sz w:val="16"/>
        </w:rPr>
        <w:t xml:space="preserve"> Senator Ted </w:t>
      </w:r>
      <w:r w:rsidRPr="00002A32">
        <w:rPr>
          <w:rStyle w:val="StyleUnderline"/>
          <w:highlight w:val="yellow"/>
        </w:rPr>
        <w:t>Cruz o</w:t>
      </w:r>
      <w:r w:rsidRPr="00002A32">
        <w:rPr>
          <w:sz w:val="16"/>
          <w:highlight w:val="yellow"/>
        </w:rPr>
        <w:t>r</w:t>
      </w:r>
      <w:r w:rsidRPr="004F4266">
        <w:rPr>
          <w:sz w:val="16"/>
        </w:rPr>
        <w:t xml:space="preserve"> Gov. John R. </w:t>
      </w:r>
      <w:r w:rsidRPr="00002A32">
        <w:rPr>
          <w:rStyle w:val="StyleUnderline"/>
          <w:highlight w:val="yellow"/>
        </w:rPr>
        <w:t>Kasich ever did</w:t>
      </w:r>
      <w:r w:rsidRPr="004F4266">
        <w:rPr>
          <w:sz w:val="16"/>
        </w:rPr>
        <w:t xml:space="preserve">. </w:t>
      </w:r>
      <w:r w:rsidRPr="00002A32">
        <w:rPr>
          <w:rStyle w:val="StyleUnderline"/>
          <w:highlight w:val="yellow"/>
        </w:rPr>
        <w:t>He</w:t>
      </w:r>
      <w:r w:rsidRPr="00271EEB">
        <w:rPr>
          <w:rStyle w:val="StyleUnderline"/>
        </w:rPr>
        <w:t xml:space="preserve"> </w:t>
      </w:r>
      <w:r w:rsidRPr="00002A32">
        <w:rPr>
          <w:rStyle w:val="StyleUnderline"/>
          <w:highlight w:val="yellow"/>
        </w:rPr>
        <w:t>has</w:t>
      </w:r>
      <w:r w:rsidRPr="00271EEB">
        <w:rPr>
          <w:rStyle w:val="StyleUnderline"/>
        </w:rPr>
        <w:t xml:space="preserve"> struggled to answer newly detailed and troubling allegations that his defunct educational company, </w:t>
      </w:r>
      <w:r w:rsidRPr="00002A32">
        <w:rPr>
          <w:rStyle w:val="StyleUnderline"/>
          <w:highlight w:val="yellow"/>
        </w:rPr>
        <w:t>Trump University</w:t>
      </w:r>
      <w:r w:rsidRPr="00271EEB">
        <w:rPr>
          <w:rStyle w:val="StyleUnderline"/>
        </w:rPr>
        <w:t xml:space="preserve">, committed fraud, </w:t>
      </w:r>
      <w:r w:rsidRPr="00002A32">
        <w:rPr>
          <w:rStyle w:val="StyleUnderline"/>
          <w:highlight w:val="yellow"/>
        </w:rPr>
        <w:t>and he has repeatedly criticized a federal judge</w:t>
      </w:r>
      <w:r w:rsidRPr="00271EEB">
        <w:rPr>
          <w:rStyle w:val="StyleUnderline"/>
        </w:rPr>
        <w:t xml:space="preserve"> who is hearing a class-action lawsuit against him</w:t>
      </w:r>
      <w:r w:rsidRPr="004F4266">
        <w:rPr>
          <w:sz w:val="16"/>
        </w:rPr>
        <w:t xml:space="preserve">, </w:t>
      </w:r>
      <w:r w:rsidRPr="00271EEB">
        <w:rPr>
          <w:rStyle w:val="StyleUnderline"/>
        </w:rPr>
        <w:t>accusing the judge</w:t>
      </w:r>
      <w:r w:rsidRPr="004F4266">
        <w:rPr>
          <w:sz w:val="16"/>
        </w:rPr>
        <w:t xml:space="preserve">, who is </w:t>
      </w:r>
      <w:r w:rsidRPr="00271EEB">
        <w:rPr>
          <w:rStyle w:val="StyleUnderline"/>
        </w:rPr>
        <w:t>of Mexican descent, of having a conflict of interest.</w:t>
      </w:r>
      <w:r w:rsidRPr="004F4266">
        <w:rPr>
          <w:sz w:val="16"/>
        </w:rPr>
        <w:t xml:space="preserve"> It will take a firm performance by Mr. Trump on the podium in Westchester County on Tuesday night to reassure Republicans that he is up to the job of fighting Mrs. Clinton. Another undisciplined and combative outing could raise the party’s anxiety to the level of panic. How quickly does Obama weigh in? President Obama has appeared eager, even impatient, to take part in the campaign, and he has already gone after Mr. Trump repeatedly. But Mr. Obama has been somewhat constrained so far by the Democratic primaries. While he has been critical of Republicans, he has not yet made a full-throated case for Mrs. Clinton as a better alternative. The White House has indicated that may change this week, once Mrs. Clinton has the Democratic nomination in hand. A presidential endorsement would be seen by many Democrats as a signal to Mr. Sanders that it’s time for him to leave the race. And Mr. </w:t>
      </w:r>
      <w:r w:rsidRPr="00002A32">
        <w:rPr>
          <w:rStyle w:val="StyleUnderline"/>
          <w:highlight w:val="yellow"/>
        </w:rPr>
        <w:t>Obama</w:t>
      </w:r>
      <w:r w:rsidRPr="004F4266">
        <w:rPr>
          <w:sz w:val="16"/>
        </w:rPr>
        <w:t xml:space="preserve">, who has long been adept at belittling Mr. Trump, </w:t>
      </w:r>
      <w:r w:rsidRPr="00002A32">
        <w:rPr>
          <w:rStyle w:val="Emphasis"/>
          <w:highlight w:val="yellow"/>
        </w:rPr>
        <w:t>could be an effective advocate</w:t>
      </w:r>
      <w:r w:rsidRPr="00002A32">
        <w:rPr>
          <w:rStyle w:val="StyleUnderline"/>
          <w:highlight w:val="yellow"/>
        </w:rPr>
        <w:t xml:space="preserve"> for</w:t>
      </w:r>
      <w:r w:rsidRPr="004F4266">
        <w:rPr>
          <w:sz w:val="16"/>
        </w:rPr>
        <w:t xml:space="preserve"> Mrs. </w:t>
      </w:r>
      <w:r w:rsidRPr="00002A32">
        <w:rPr>
          <w:rStyle w:val="Emphasis"/>
          <w:highlight w:val="yellow"/>
        </w:rPr>
        <w:t>Clinton</w:t>
      </w:r>
      <w:r w:rsidRPr="00002A32">
        <w:rPr>
          <w:rStyle w:val="StyleUnderline"/>
          <w:highlight w:val="yellow"/>
        </w:rPr>
        <w:t xml:space="preserve"> as she seeks to energize the Democratic coalition and set the terms of debate against an unpredictable opponent.</w:t>
      </w:r>
    </w:p>
    <w:p w14:paraId="014A06A6" w14:textId="41795172" w:rsidR="005D706F" w:rsidRPr="001C0322" w:rsidRDefault="001C0322" w:rsidP="001C0322">
      <w:pPr>
        <w:pStyle w:val="Heading3"/>
      </w:pPr>
      <w:r w:rsidRPr="001C0322">
        <w:t>Economy – 2NC</w:t>
      </w:r>
    </w:p>
    <w:p w14:paraId="2C55C82E" w14:textId="77777777" w:rsidR="005D706F" w:rsidRPr="0098603F" w:rsidRDefault="005D706F" w:rsidP="005D706F">
      <w:pPr>
        <w:pStyle w:val="Heading4"/>
        <w:rPr>
          <w:rStyle w:val="Style13ptBold"/>
          <w:b/>
        </w:rPr>
      </w:pPr>
      <w:r w:rsidRPr="0098603F">
        <w:rPr>
          <w:rStyle w:val="Style13ptBold"/>
          <w:b/>
        </w:rPr>
        <w:t xml:space="preserve">Best polls say Hilary will win because of the economy – the same models predicted the outcome of </w:t>
      </w:r>
      <w:r w:rsidRPr="0098603F">
        <w:rPr>
          <w:rStyle w:val="Style13ptBold"/>
          <w:b/>
          <w:u w:val="single"/>
        </w:rPr>
        <w:t>every</w:t>
      </w:r>
      <w:r w:rsidRPr="0098603F">
        <w:rPr>
          <w:rStyle w:val="Style13ptBold"/>
          <w:b/>
        </w:rPr>
        <w:t xml:space="preserve"> state in both 2008 and 2012 – proves you should prefer our statistics over theirs  </w:t>
      </w:r>
    </w:p>
    <w:p w14:paraId="71ED562D" w14:textId="77777777" w:rsidR="005D706F" w:rsidRDefault="005D706F" w:rsidP="005D706F">
      <w:r w:rsidRPr="00103A25">
        <w:rPr>
          <w:rStyle w:val="Style13ptBold"/>
        </w:rPr>
        <w:t>Mullaney</w:t>
      </w:r>
      <w:r>
        <w:t xml:space="preserve">, Market Watch Politics and Economics Writer, </w:t>
      </w:r>
      <w:r w:rsidRPr="00103A25">
        <w:rPr>
          <w:rStyle w:val="Style13ptBold"/>
        </w:rPr>
        <w:t>5-27</w:t>
      </w:r>
      <w:r>
        <w:t xml:space="preserve">-16  </w:t>
      </w:r>
    </w:p>
    <w:p w14:paraId="390FED27" w14:textId="77777777" w:rsidR="005D706F" w:rsidRDefault="005D706F" w:rsidP="005D706F">
      <w:r>
        <w:t xml:space="preserve">(Tim, Opinion: Why the economy may favor Hillary Clinton over Donald Trump, </w:t>
      </w:r>
      <w:hyperlink r:id="rId12" w:history="1">
        <w:r w:rsidRPr="003C5B69">
          <w:rPr>
            <w:rStyle w:val="Hyperlink"/>
          </w:rPr>
          <w:t>http://www.marketwatch.com/story/hillary-clinton-will-win-in-november-says-the-economy-2016-05-25</w:t>
        </w:r>
      </w:hyperlink>
      <w:r>
        <w:t xml:space="preserve">) </w:t>
      </w:r>
    </w:p>
    <w:p w14:paraId="3309C982" w14:textId="77777777" w:rsidR="005D706F" w:rsidRPr="004F4266" w:rsidRDefault="005D706F" w:rsidP="005D706F">
      <w:pPr>
        <w:rPr>
          <w:sz w:val="16"/>
        </w:rPr>
      </w:pPr>
      <w:r w:rsidRPr="0098603F">
        <w:rPr>
          <w:rStyle w:val="StyleUnderline"/>
        </w:rPr>
        <w:t>Now we’re all atwitter about a poll or two showing Donald Trump ahead of Hillary Clinton in the race for the White House this fall. But let’s twist slightly what Warren Buffett says about stock markets: In the short run, they’re voting mechanisms</w:t>
      </w:r>
      <w:r w:rsidRPr="004F4266">
        <w:rPr>
          <w:sz w:val="16"/>
        </w:rPr>
        <w:t xml:space="preserve"> (like polls) </w:t>
      </w:r>
      <w:r w:rsidRPr="0098603F">
        <w:rPr>
          <w:rStyle w:val="StyleUnderline"/>
        </w:rPr>
        <w:t>that get things wrong all the time. In the long run, they’re</w:t>
      </w:r>
      <w:r w:rsidRPr="004F4266">
        <w:rPr>
          <w:sz w:val="16"/>
        </w:rPr>
        <w:t xml:space="preserve"> </w:t>
      </w:r>
      <w:r w:rsidRPr="0098603F">
        <w:rPr>
          <w:rStyle w:val="Emphasis"/>
        </w:rPr>
        <w:t>weighing mechanisms</w:t>
      </w:r>
      <w:r w:rsidRPr="004F4266">
        <w:rPr>
          <w:sz w:val="16"/>
        </w:rPr>
        <w:t xml:space="preserve"> </w:t>
      </w:r>
      <w:r w:rsidRPr="0098603F">
        <w:rPr>
          <w:rStyle w:val="StyleUnderline"/>
        </w:rPr>
        <w:t>that are just about always right</w:t>
      </w:r>
      <w:r w:rsidRPr="004F4266">
        <w:rPr>
          <w:sz w:val="16"/>
        </w:rPr>
        <w:t xml:space="preserve">. In politics, “weighing” means looking at the economic fundamentals. And at least at Moody’s Analytics, the nation’s biggest economic-consulting firm, the economic fundamentals still point solidly to a Democratic win. </w:t>
      </w:r>
      <w:r w:rsidRPr="00181FBA">
        <w:rPr>
          <w:rStyle w:val="StyleUnderline"/>
          <w:highlight w:val="yellow"/>
        </w:rPr>
        <w:t>Moody’s economy-based election model</w:t>
      </w:r>
      <w:r w:rsidRPr="0098603F">
        <w:rPr>
          <w:rStyle w:val="StyleUnderline"/>
        </w:rPr>
        <w:t xml:space="preserve"> </w:t>
      </w:r>
      <w:r w:rsidRPr="00181FBA">
        <w:rPr>
          <w:rStyle w:val="StyleUnderline"/>
          <w:highlight w:val="yellow"/>
        </w:rPr>
        <w:t xml:space="preserve">predicted </w:t>
      </w:r>
      <w:r w:rsidRPr="00181FBA">
        <w:rPr>
          <w:rStyle w:val="Emphasis"/>
          <w:highlight w:val="yellow"/>
        </w:rPr>
        <w:t>every state outcome correctly in both 2008 and 2012</w:t>
      </w:r>
      <w:r w:rsidRPr="00181FBA">
        <w:rPr>
          <w:sz w:val="16"/>
          <w:highlight w:val="yellow"/>
        </w:rPr>
        <w:t>.</w:t>
      </w:r>
      <w:r w:rsidRPr="004F4266">
        <w:rPr>
          <w:sz w:val="16"/>
        </w:rPr>
        <w:t xml:space="preserve"> </w:t>
      </w:r>
      <w:r w:rsidRPr="00181FBA">
        <w:rPr>
          <w:rStyle w:val="StyleUnderline"/>
          <w:highlight w:val="yellow"/>
        </w:rPr>
        <w:t xml:space="preserve">It shows Clinton winning </w:t>
      </w:r>
      <w:r w:rsidRPr="00181FBA">
        <w:rPr>
          <w:rStyle w:val="Emphasis"/>
          <w:highlight w:val="yellow"/>
        </w:rPr>
        <w:t>332 electoral votes</w:t>
      </w:r>
      <w:r w:rsidRPr="004F4266">
        <w:rPr>
          <w:sz w:val="16"/>
        </w:rPr>
        <w:t xml:space="preserve">, well north of the 270 needed to claim victory. </w:t>
      </w:r>
      <w:r w:rsidRPr="0098603F">
        <w:rPr>
          <w:rStyle w:val="StyleUnderline"/>
        </w:rPr>
        <w:t>In fact, e</w:t>
      </w:r>
      <w:r w:rsidRPr="00181FBA">
        <w:rPr>
          <w:rStyle w:val="StyleUnderline"/>
          <w:highlight w:val="yellow"/>
        </w:rPr>
        <w:t>very state should go the same way it did last time</w:t>
      </w:r>
      <w:r w:rsidRPr="004F4266">
        <w:rPr>
          <w:sz w:val="16"/>
        </w:rPr>
        <w:t xml:space="preserve">, </w:t>
      </w:r>
      <w:r w:rsidRPr="00181FBA">
        <w:rPr>
          <w:rStyle w:val="StyleUnderline"/>
          <w:highlight w:val="yellow"/>
        </w:rPr>
        <w:t>because home prices are appreciating</w:t>
      </w:r>
      <w:r w:rsidRPr="004F4266">
        <w:rPr>
          <w:sz w:val="16"/>
        </w:rPr>
        <w:t xml:space="preserve">, </w:t>
      </w:r>
      <w:r w:rsidRPr="00181FBA">
        <w:rPr>
          <w:rStyle w:val="StyleUnderline"/>
          <w:highlight w:val="yellow"/>
        </w:rPr>
        <w:t>gas</w:t>
      </w:r>
      <w:r w:rsidRPr="0098603F">
        <w:rPr>
          <w:rStyle w:val="StyleUnderline"/>
        </w:rPr>
        <w:t xml:space="preserve">oline </w:t>
      </w:r>
      <w:r w:rsidRPr="00181FBA">
        <w:rPr>
          <w:rStyle w:val="StyleUnderline"/>
          <w:highlight w:val="yellow"/>
        </w:rPr>
        <w:t>is cheap</w:t>
      </w:r>
      <w:r w:rsidRPr="004F4266">
        <w:rPr>
          <w:sz w:val="16"/>
        </w:rPr>
        <w:t xml:space="preserve">, </w:t>
      </w:r>
      <w:r w:rsidRPr="00181FBA">
        <w:rPr>
          <w:rStyle w:val="StyleUnderline"/>
          <w:highlight w:val="yellow"/>
        </w:rPr>
        <w:t>incomes are rising</w:t>
      </w:r>
      <w:r w:rsidRPr="00181FBA">
        <w:rPr>
          <w:sz w:val="16"/>
          <w:highlight w:val="yellow"/>
        </w:rPr>
        <w:t xml:space="preserve"> </w:t>
      </w:r>
      <w:r w:rsidRPr="00181FBA">
        <w:rPr>
          <w:sz w:val="16"/>
        </w:rPr>
        <w:t xml:space="preserve">and </w:t>
      </w:r>
      <w:r w:rsidRPr="00181FBA">
        <w:rPr>
          <w:rStyle w:val="StyleUnderline"/>
          <w:highlight w:val="yellow"/>
        </w:rPr>
        <w:t>voters already approve of the job</w:t>
      </w:r>
      <w:r w:rsidRPr="00181FBA">
        <w:rPr>
          <w:sz w:val="16"/>
        </w:rPr>
        <w:t xml:space="preserve"> President </w:t>
      </w:r>
      <w:r w:rsidRPr="00181FBA">
        <w:rPr>
          <w:rStyle w:val="StyleUnderline"/>
          <w:highlight w:val="yellow"/>
        </w:rPr>
        <w:t>Obama’s doing</w:t>
      </w:r>
      <w:r w:rsidRPr="00181FBA">
        <w:rPr>
          <w:rStyle w:val="StyleUnderline"/>
        </w:rPr>
        <w:t xml:space="preserve">, </w:t>
      </w:r>
      <w:r w:rsidRPr="00181FBA">
        <w:rPr>
          <w:sz w:val="16"/>
        </w:rPr>
        <w:t>even before he and Clinton get down to re-selling it in earnest this summer. “There are only two things that could change the model between now and November: the approval</w:t>
      </w:r>
      <w:r w:rsidRPr="004F4266">
        <w:rPr>
          <w:sz w:val="16"/>
        </w:rPr>
        <w:t xml:space="preserve"> rating and gas prices,” Moody’s economist Dan White said. By now, anyone can tick off the stats that point to voters choosing more of the same: Unemployment has been cut in half to 5%, and will be at a full-employment-ish 4.7% or 4.8% by fall if recent rates of improvement hold. Wages are actually kind of beginning to surge: Counting both wage gains and increases in hours, pay is up 4.7% in the past year, according to Regions Financial, and hourly pay for people who have been in their jobs at least a year is up 3.4%. And the price of gas is down from $3.75 a gallon to $2.40 in the past two years, saving households about $900 a year each. Finally, all the good news is no longer confined to the top economic strata, like early in the recovery: Median household income adjusted for inflation will hit its Internet-level peaks by summer. Sentier Research’s influential index of 50th-percentile household income, which uses January 2000 as its base value of 100, is at 99.9, up 10.3% from August 2011. It’s higher than at any point since early 2002 — an all-time high it could reach before the election. In that environment, it won’t be hard to find noisy Trump supporters, some of whom once worked at factories whose owners moved operations to Mexico or China. More young adults are living with their parents(15:35) But the silent majority will be people who are broadly satisfied. Or so the model says. A 10% after-inflation raise will do that. To be sure, not every measure of the economy is outstanding. At Yale University, economist Ray Fair’s economic model says slow growth in gross domestic product will fuel a Republican win. (Though Fair himself has said Trump’s a wild card who could upend his model, and Fair predicted a Mitt Romney win last time.) Fair’s model is based on 0.87% GDP growth in the first three quarters of this year, about half what most economists expect. Clinton needs to stop blowing this advantage by talking about the need for “revitalizing the economy” — the job she hinted she would delegate to her husband, ex-President Bill Clinton. Mrs. Clinton needs to stop talking about revitalization — not stop talking about her husband, as feminists argued — and start pointing out that this expansion is vital indeed. The past two national campaigns show how to do this, and how to mess it up. In 2014, Democrats spent so much time pandering to social-issue groups, and apologizing for not yet employing every last member of said groups, that they forgot to argue that the stock market had tripled since the month they took over in 2009, unemployment had fallen by 3 million people since 2010, and as many as two-thirds of people in some states who had lacked health insurance were covered by Obamacare. Then-Colorado Sen. Mark Udall even used a nationally televised interview — MSNBC, but still — to tout three different kinds of gay rights without mentioning the economy. Udall lost. I’m good with gay adoption too. But pocketbook issues affect more people, more directly. They settle elections. Or Secretary Clinton could do what her husband did at Democrats’ 2012 convention, and sell Obama’s record. Bill’s job should be the one Obama jokingly said he’d earned: Secretary of Explaining Stuff. Bill (or Obama) could even borrow President Reagan’s line to sell the first President Bush’s de facto third Reagan term: Facts are stubborn things. After all, </w:t>
      </w:r>
      <w:r w:rsidRPr="00181FBA">
        <w:rPr>
          <w:rStyle w:val="StyleUnderline"/>
        </w:rPr>
        <w:t>Obama’s approval ratings are better than the Gipper’s 1988 numbers. And turnabout is fair play</w:t>
      </w:r>
      <w:r w:rsidRPr="004F4266">
        <w:rPr>
          <w:sz w:val="16"/>
        </w:rPr>
        <w:t>. That Trump has little to add to his economic pitch is clear. He’s recycling stories about Bill Clinton, women and even Vince Foster. If Hillary Clinton tells the economic truth, on Nov. 9 Trump will have stubborn facts (and electoral votes) coming out of his eyes, his wherever. He’ll just think it’s hell.</w:t>
      </w:r>
    </w:p>
    <w:p w14:paraId="0FEDAEC0" w14:textId="77777777" w:rsidR="005D706F" w:rsidRDefault="005D706F" w:rsidP="005D706F">
      <w:pPr>
        <w:rPr>
          <w:rStyle w:val="StyleUnderline"/>
        </w:rPr>
      </w:pPr>
    </w:p>
    <w:p w14:paraId="14C63508" w14:textId="387FD4AD" w:rsidR="00DB709A" w:rsidRDefault="00DB709A" w:rsidP="00DB709A">
      <w:pPr>
        <w:pStyle w:val="Heading3"/>
      </w:pPr>
      <w:r w:rsidRPr="00DB709A">
        <w:t xml:space="preserve">AT: </w:t>
      </w:r>
      <w:r>
        <w:t>Trump Polls</w:t>
      </w:r>
    </w:p>
    <w:p w14:paraId="4F112404" w14:textId="77777777" w:rsidR="00DB709A" w:rsidRPr="00AB384E" w:rsidRDefault="00DB709A" w:rsidP="00DB709A">
      <w:pPr>
        <w:pStyle w:val="Heading4"/>
        <w:rPr>
          <w:rStyle w:val="Style13ptBold"/>
          <w:b/>
        </w:rPr>
      </w:pPr>
      <w:r w:rsidRPr="00AB384E">
        <w:rPr>
          <w:rStyle w:val="Style13ptBold"/>
          <w:b/>
        </w:rPr>
        <w:t xml:space="preserve">Trumps polling advantage is an illusion – it’s only a reflection of her not being the official nominee – best models based on averaging poll results </w:t>
      </w:r>
      <w:r w:rsidRPr="00AB384E">
        <w:rPr>
          <w:rStyle w:val="Style13ptBold"/>
          <w:b/>
          <w:u w:val="single"/>
        </w:rPr>
        <w:t>correct</w:t>
      </w:r>
      <w:r w:rsidRPr="00AB384E">
        <w:rPr>
          <w:rStyle w:val="Style13ptBold"/>
          <w:b/>
        </w:rPr>
        <w:t xml:space="preserve"> for this error and predict she will </w:t>
      </w:r>
      <w:r w:rsidRPr="00AB384E">
        <w:rPr>
          <w:rStyle w:val="Style13ptBold"/>
          <w:b/>
          <w:u w:val="single"/>
        </w:rPr>
        <w:t>gain an advantage</w:t>
      </w:r>
      <w:r w:rsidRPr="00AB384E">
        <w:rPr>
          <w:rStyle w:val="Style13ptBold"/>
          <w:b/>
        </w:rPr>
        <w:t xml:space="preserve"> over Trump    </w:t>
      </w:r>
    </w:p>
    <w:p w14:paraId="5F9F9394" w14:textId="77777777" w:rsidR="00DB709A" w:rsidRDefault="00DB709A" w:rsidP="00DB709A">
      <w:r w:rsidRPr="00081E41">
        <w:rPr>
          <w:rStyle w:val="Style13ptBold"/>
        </w:rPr>
        <w:t>Konitzer</w:t>
      </w:r>
      <w:r>
        <w:t xml:space="preserve"> Ph.D. candidate in communication at Stanford University, </w:t>
      </w:r>
      <w:r w:rsidRPr="00081E41">
        <w:rPr>
          <w:rStyle w:val="Style13ptBold"/>
        </w:rPr>
        <w:t>6-7</w:t>
      </w:r>
      <w:r>
        <w:t xml:space="preserve">-16 </w:t>
      </w:r>
    </w:p>
    <w:p w14:paraId="07ED84B6" w14:textId="77777777" w:rsidR="00DB709A" w:rsidRDefault="00DB709A" w:rsidP="00DB709A">
      <w:r>
        <w:t xml:space="preserve">(Tobias, There is no “Trump Bump” in the polls — just a growing lead for the Democrats, </w:t>
      </w:r>
      <w:hyperlink r:id="rId13" w:history="1">
        <w:r w:rsidRPr="003C5B69">
          <w:rPr>
            <w:rStyle w:val="Hyperlink"/>
          </w:rPr>
          <w:t>https://www.washingtonpost.com/news/monkey-cage/wp/2016/06/07/the-trump-bump-is-misleading-public-opinion-is-trending-steadily-toward-the-democratic-nominee-for-president/</w:t>
        </w:r>
      </w:hyperlink>
      <w:r>
        <w:t xml:space="preserve">) </w:t>
      </w:r>
    </w:p>
    <w:p w14:paraId="3E08FBD4" w14:textId="77777777" w:rsidR="00DB709A" w:rsidRPr="00AB384E" w:rsidRDefault="00DB709A" w:rsidP="00DB709A">
      <w:pPr>
        <w:rPr>
          <w:rStyle w:val="StyleUnderline"/>
        </w:rPr>
      </w:pPr>
      <w:r w:rsidRPr="00AB384E">
        <w:rPr>
          <w:rStyle w:val="StyleUnderline"/>
        </w:rPr>
        <w:t>Lots of commentary has accompanied the “Trump Bump,”</w:t>
      </w:r>
      <w:r w:rsidRPr="004F4266">
        <w:rPr>
          <w:sz w:val="16"/>
        </w:rPr>
        <w:t xml:space="preserve"> as the alleged bump in Donald Trump’s poll numbers has been called. </w:t>
      </w:r>
      <w:r w:rsidRPr="00181FBA">
        <w:rPr>
          <w:rStyle w:val="StyleUnderline"/>
          <w:highlight w:val="yellow"/>
        </w:rPr>
        <w:t>While most polls had</w:t>
      </w:r>
      <w:r w:rsidRPr="00AB384E">
        <w:rPr>
          <w:rStyle w:val="StyleUnderline"/>
        </w:rPr>
        <w:t xml:space="preserve"> Hillary </w:t>
      </w:r>
      <w:r w:rsidRPr="00181FBA">
        <w:rPr>
          <w:rStyle w:val="StyleUnderline"/>
          <w:highlight w:val="yellow"/>
        </w:rPr>
        <w:t>Clinton</w:t>
      </w:r>
      <w:r w:rsidRPr="00AB384E">
        <w:rPr>
          <w:rStyle w:val="StyleUnderline"/>
        </w:rPr>
        <w:t xml:space="preserve">, </w:t>
      </w:r>
      <w:r w:rsidRPr="004F4266">
        <w:rPr>
          <w:sz w:val="16"/>
        </w:rPr>
        <w:t xml:space="preserve">the presumptive Democratic nominee, </w:t>
      </w:r>
      <w:r w:rsidRPr="00181FBA">
        <w:rPr>
          <w:rStyle w:val="StyleUnderline"/>
          <w:highlight w:val="yellow"/>
        </w:rPr>
        <w:t>up by a solid 10-point margin</w:t>
      </w:r>
      <w:r w:rsidRPr="004F4266">
        <w:rPr>
          <w:sz w:val="16"/>
        </w:rPr>
        <w:t xml:space="preserve"> as late as March, </w:t>
      </w:r>
      <w:r w:rsidRPr="00181FBA">
        <w:rPr>
          <w:rStyle w:val="Emphasis"/>
          <w:highlight w:val="yellow"/>
        </w:rPr>
        <w:t>this lead seemed to have shrunk</w:t>
      </w:r>
      <w:r w:rsidRPr="004F4266">
        <w:rPr>
          <w:sz w:val="16"/>
        </w:rPr>
        <w:t xml:space="preserve">. Huffington Post’s Pollster counts about 100 head-to-head polls for Hillary Clinton versus Donald Trump since the start of 2016. Their model estimates that Clinton’s lead has shrunk to 4 points. </w:t>
      </w:r>
      <w:r w:rsidRPr="00181FBA">
        <w:rPr>
          <w:rStyle w:val="Emphasis"/>
          <w:highlight w:val="yellow"/>
        </w:rPr>
        <w:t>Is this shift real? We do not think so</w:t>
      </w:r>
      <w:r w:rsidRPr="004F4266">
        <w:rPr>
          <w:sz w:val="16"/>
        </w:rPr>
        <w:t xml:space="preserve">. </w:t>
      </w:r>
      <w:r w:rsidRPr="00AB384E">
        <w:rPr>
          <w:rStyle w:val="StyleUnderline"/>
        </w:rPr>
        <w:t>Based on data we have collected using Pollfish</w:t>
      </w:r>
      <w:r w:rsidRPr="004F4266">
        <w:rPr>
          <w:sz w:val="16"/>
        </w:rPr>
        <w:t xml:space="preserve">, </w:t>
      </w:r>
      <w:r w:rsidRPr="00181FBA">
        <w:rPr>
          <w:rStyle w:val="Emphasis"/>
          <w:highlight w:val="yellow"/>
        </w:rPr>
        <w:t>we see the opposite</w:t>
      </w:r>
      <w:r w:rsidRPr="004F4266">
        <w:rPr>
          <w:sz w:val="16"/>
        </w:rPr>
        <w:t xml:space="preserve">: </w:t>
      </w:r>
      <w:r w:rsidRPr="00181FBA">
        <w:rPr>
          <w:rStyle w:val="StyleUnderline"/>
          <w:highlight w:val="yellow"/>
        </w:rPr>
        <w:t>a slow and steady rise for the</w:t>
      </w:r>
      <w:r w:rsidRPr="00AB384E">
        <w:rPr>
          <w:rStyle w:val="StyleUnderline"/>
        </w:rPr>
        <w:t xml:space="preserve"> eventual </w:t>
      </w:r>
      <w:r w:rsidRPr="00181FBA">
        <w:rPr>
          <w:rStyle w:val="StyleUnderline"/>
          <w:highlight w:val="yellow"/>
        </w:rPr>
        <w:t>Democratic nominee</w:t>
      </w:r>
      <w:r w:rsidRPr="00AB384E">
        <w:rPr>
          <w:rStyle w:val="StyleUnderline"/>
        </w:rPr>
        <w:t xml:space="preserve">. </w:t>
      </w:r>
      <w:r w:rsidRPr="004F4266">
        <w:rPr>
          <w:sz w:val="16"/>
        </w:rPr>
        <w:t xml:space="preserve">Here’s why the “Trump Bump” is misleading. With Trump having secured his party’s nomination, it is not surprising that he would narrow the gap in so called match-up polls that explicitly name the candidates. </w:t>
      </w:r>
      <w:r w:rsidRPr="00181FBA">
        <w:rPr>
          <w:rStyle w:val="StyleUnderline"/>
          <w:highlight w:val="yellow"/>
        </w:rPr>
        <w:t>Clinton’s poll numbers are likely temporarily deflated until she secures her party’s nomination</w:t>
      </w:r>
      <w:r w:rsidRPr="00AB384E">
        <w:rPr>
          <w:rStyle w:val="StyleUnderline"/>
        </w:rPr>
        <w:t xml:space="preserve"> or Sanders drops out of the race, </w:t>
      </w:r>
      <w:r w:rsidRPr="00181FBA">
        <w:rPr>
          <w:rStyle w:val="StyleUnderline"/>
          <w:highlight w:val="yellow"/>
        </w:rPr>
        <w:t xml:space="preserve">because </w:t>
      </w:r>
      <w:r w:rsidRPr="00181FBA">
        <w:rPr>
          <w:rStyle w:val="Emphasis"/>
          <w:highlight w:val="yellow"/>
        </w:rPr>
        <w:t>wayward Republicans</w:t>
      </w:r>
      <w:r w:rsidRPr="00181FBA">
        <w:rPr>
          <w:rStyle w:val="StyleUnderline"/>
          <w:highlight w:val="yellow"/>
        </w:rPr>
        <w:t xml:space="preserve"> have returned to the fold </w:t>
      </w:r>
      <w:r w:rsidRPr="00181FBA">
        <w:rPr>
          <w:rStyle w:val="Emphasis"/>
          <w:highlight w:val="yellow"/>
        </w:rPr>
        <w:t>more quickly</w:t>
      </w:r>
      <w:r w:rsidRPr="00AB384E">
        <w:rPr>
          <w:rStyle w:val="StyleUnderline"/>
        </w:rPr>
        <w:t xml:space="preserve"> than Democrats</w:t>
      </w:r>
      <w:r w:rsidRPr="004F4266">
        <w:rPr>
          <w:sz w:val="16"/>
        </w:rPr>
        <w:t xml:space="preserve">. </w:t>
      </w:r>
      <w:r w:rsidRPr="00AB384E">
        <w:rPr>
          <w:rStyle w:val="StyleUnderline"/>
        </w:rPr>
        <w:t xml:space="preserve">Moreover, with the Democratic primary still underway, some </w:t>
      </w:r>
      <w:r w:rsidRPr="00181FBA">
        <w:rPr>
          <w:rStyle w:val="StyleUnderline"/>
          <w:highlight w:val="yellow"/>
        </w:rPr>
        <w:t xml:space="preserve">Democrats may be answering polls </w:t>
      </w:r>
      <w:r w:rsidRPr="00181FBA">
        <w:rPr>
          <w:rStyle w:val="Emphasis"/>
          <w:highlight w:val="yellow"/>
        </w:rPr>
        <w:t>strategically</w:t>
      </w:r>
      <w:r w:rsidRPr="00AB384E">
        <w:rPr>
          <w:rStyle w:val="StyleUnderline"/>
        </w:rPr>
        <w:t>.</w:t>
      </w:r>
      <w:r w:rsidRPr="004F4266">
        <w:rPr>
          <w:sz w:val="16"/>
        </w:rPr>
        <w:t xml:space="preserve"> In other words, </w:t>
      </w:r>
      <w:r w:rsidRPr="00181FBA">
        <w:rPr>
          <w:rStyle w:val="StyleUnderline"/>
          <w:highlight w:val="yellow"/>
        </w:rPr>
        <w:t>Sanders supporters have an incentive to try to boost Sanders’ standing by saying they would vote for Sanders over Trump</w:t>
      </w:r>
      <w:r w:rsidRPr="00181FBA">
        <w:rPr>
          <w:rStyle w:val="Emphasis"/>
          <w:highlight w:val="yellow"/>
        </w:rPr>
        <w:t>, but not Clinton over Trump</w:t>
      </w:r>
      <w:r w:rsidRPr="004F4266">
        <w:rPr>
          <w:sz w:val="16"/>
        </w:rPr>
        <w:t xml:space="preserve">. This could be why polls appear to show that Sanders is a more viable general election candidate. But the vast majority of Republican voters, 93 percent, supported in Romney in 2012, despite a contentious primary. And the vast majority of Democratic voters supported Obama in 2008 — 89 percent — despite their contentious primary. So we’ve done a different kind of polling. For these reasons, it is good not to put too much stock in these head-to-head polls. This is why we’ve done something different in our polling. We have been fielding just one question since the start of the year: Who are you most likely to vote for in the upcoming presidential election? Respondents choose among these answers: definitely Republican candidate, likely Republican candidate, likely Democratic candidate, definitely Democratic candidate, or not voting. This question focuses on the party, rather than the individual candidate, because we believe the question will more accurately reflect voting in November than does polling in the spring. (For more on our methodology, see here.) The graph below takes the Democratic poll share and divides it by the sum of the Democratic and Republican poll shares. We do the same for the Pollster trend. Rather than a shrinking lead for Clinton, we show a slow and steady rise for the Democratic nominee. Why should we believe that this trend is real? Besides the problem of strategic responses, </w:t>
      </w:r>
      <w:r w:rsidRPr="00181FBA">
        <w:rPr>
          <w:rStyle w:val="StyleUnderline"/>
          <w:highlight w:val="yellow"/>
        </w:rPr>
        <w:t>the head-to-head polls suffer from noise in a way our data do not.</w:t>
      </w:r>
      <w:r w:rsidRPr="00AB384E">
        <w:rPr>
          <w:rStyle w:val="StyleUnderline"/>
        </w:rPr>
        <w:t xml:space="preserve"> Noise can stem from two sources. One is the random noise that’s inherent in all polling. This is why it’s valuable to average polls. The other is more serious: mismeasuring what individuals actually believe</w:t>
      </w:r>
      <w:r w:rsidRPr="004F4266">
        <w:rPr>
          <w:sz w:val="16"/>
        </w:rPr>
        <w:t xml:space="preserve">. Most Americans do not focus on politics all day, as hard as it for everyone reading this column to believe. Gallup’s May 13-15 poll showed just 40 percent of adults paying very close attention and this number could even be inflated if people don’t like to admit they’re not really following politics. This can create a disconnect between the answers that people give to a pollster and their true underlying beliefs. With the noise reduced, the trend is clearly toward the Democratic nominee Our polling not only avoids the problem of strategic responses, but more accurately reflects people’s underlying beliefs and likely voting choice. The strategic polling part is explicitly eliminated by focusing on the party, not the individual candidates. The noise is reduced, because people are more likely to gravitate toward the parties who they routinely vote for election after election rather than specific candidates. Thus, the question we ask in our poll is one that voters are familiar with and can answer more reliably. </w:t>
      </w:r>
      <w:r w:rsidRPr="00AB384E">
        <w:rPr>
          <w:rStyle w:val="StyleUnderline"/>
        </w:rPr>
        <w:t xml:space="preserve">This is in contrast to the hypothetical head-to-head matchups, which require dealing with hypothetical outcomes, a notoriously difficult task. Our data is clear: the trend is in favor of the Democratic nominee. Donald </w:t>
      </w:r>
      <w:r w:rsidRPr="00181FBA">
        <w:rPr>
          <w:rStyle w:val="Emphasis"/>
          <w:highlight w:val="yellow"/>
        </w:rPr>
        <w:t>Trump is starting his presidential campaign with a serious deficit, not a surge</w:t>
      </w:r>
      <w:r w:rsidRPr="00AB384E">
        <w:rPr>
          <w:rStyle w:val="StyleUnderline"/>
        </w:rPr>
        <w:t>.</w:t>
      </w:r>
    </w:p>
    <w:p w14:paraId="79B1D951" w14:textId="77777777" w:rsidR="00DB709A" w:rsidRDefault="00DB709A" w:rsidP="00DB709A"/>
    <w:p w14:paraId="36EAE872" w14:textId="77777777" w:rsidR="00DB709A" w:rsidRPr="00AB384E" w:rsidRDefault="00DB709A" w:rsidP="00DB709A">
      <w:pPr>
        <w:pStyle w:val="Heading4"/>
        <w:rPr>
          <w:rStyle w:val="Style13ptBold"/>
          <w:b/>
        </w:rPr>
      </w:pPr>
      <w:r w:rsidRPr="00AB384E">
        <w:rPr>
          <w:rStyle w:val="Style13ptBold"/>
          <w:b/>
        </w:rPr>
        <w:t>Empirics prove – Republican nominees always have a short term bump before they lose – 2008 and 2012</w:t>
      </w:r>
    </w:p>
    <w:p w14:paraId="6CE4262B" w14:textId="77777777" w:rsidR="00DB709A" w:rsidRDefault="00DB709A" w:rsidP="00DB709A">
      <w:r w:rsidRPr="00AB384E">
        <w:rPr>
          <w:rStyle w:val="Style13ptBold"/>
        </w:rPr>
        <w:t>Jackson</w:t>
      </w:r>
      <w:r>
        <w:t xml:space="preserve">, Senior Polling Editor, The Huffington Post, </w:t>
      </w:r>
      <w:r w:rsidRPr="00AB384E">
        <w:rPr>
          <w:rStyle w:val="Style13ptBold"/>
        </w:rPr>
        <w:t>6-6</w:t>
      </w:r>
      <w:r>
        <w:t xml:space="preserve">-16 </w:t>
      </w:r>
    </w:p>
    <w:p w14:paraId="079927C6" w14:textId="77777777" w:rsidR="00DB709A" w:rsidRDefault="00DB709A" w:rsidP="00DB709A">
      <w:r>
        <w:t xml:space="preserve">(Natalie, Here’s Why Donald Trump Gaining On Hillary Clinton Doesn’t Mean Much. (Just Breathe.), </w:t>
      </w:r>
      <w:hyperlink r:id="rId14" w:history="1">
        <w:r w:rsidRPr="003C5B69">
          <w:rPr>
            <w:rStyle w:val="Hyperlink"/>
          </w:rPr>
          <w:t>http://www.huffingtonpost.com/entry/donald-trump-general-election-polls_us_575599b8e4b0eb20fa0e7a24</w:t>
        </w:r>
      </w:hyperlink>
      <w:r>
        <w:t xml:space="preserve">) </w:t>
      </w:r>
    </w:p>
    <w:p w14:paraId="19979CFE" w14:textId="77777777" w:rsidR="00DB709A" w:rsidRPr="00AB384E" w:rsidRDefault="00DB709A" w:rsidP="00DB709A">
      <w:pPr>
        <w:rPr>
          <w:rStyle w:val="Emphasis"/>
        </w:rPr>
      </w:pPr>
      <w:r w:rsidRPr="00181FBA">
        <w:rPr>
          <w:rStyle w:val="StyleUnderline"/>
          <w:highlight w:val="yellow"/>
        </w:rPr>
        <w:t>Pundits are struggling to make sense of</w:t>
      </w:r>
      <w:r w:rsidRPr="004F4266">
        <w:rPr>
          <w:sz w:val="16"/>
        </w:rPr>
        <w:t xml:space="preserve"> Donald </w:t>
      </w:r>
      <w:r w:rsidRPr="00181FBA">
        <w:rPr>
          <w:rStyle w:val="StyleUnderline"/>
          <w:highlight w:val="yellow"/>
        </w:rPr>
        <w:t>Trump gaining on</w:t>
      </w:r>
      <w:r w:rsidRPr="004F4266">
        <w:rPr>
          <w:sz w:val="16"/>
        </w:rPr>
        <w:t xml:space="preserve"> Hillary </w:t>
      </w:r>
      <w:r w:rsidRPr="00181FBA">
        <w:rPr>
          <w:rStyle w:val="StyleUnderline"/>
          <w:highlight w:val="yellow"/>
        </w:rPr>
        <w:t>Clinton in general election polls</w:t>
      </w:r>
      <w:r w:rsidRPr="00AB384E">
        <w:rPr>
          <w:rStyle w:val="StyleUnderline"/>
        </w:rPr>
        <w:t xml:space="preserve"> conducted over the last few weeks.</w:t>
      </w:r>
      <w:r w:rsidRPr="004F4266">
        <w:rPr>
          <w:sz w:val="16"/>
        </w:rPr>
        <w:t xml:space="preserve"> HuffPost Pollster has reminded readers to be cautious about over-hyping those results, since at this point polls still say very little about what might happen in November. But what it all means is not a total mystery. </w:t>
      </w:r>
      <w:r w:rsidRPr="00181FBA">
        <w:rPr>
          <w:rStyle w:val="StyleUnderline"/>
          <w:highlight w:val="yellow"/>
        </w:rPr>
        <w:t>Comparing the 2016 general election polls now to the 2012 and 2008 surveys</w:t>
      </w:r>
      <w:r w:rsidRPr="00AB384E">
        <w:rPr>
          <w:rStyle w:val="StyleUnderline"/>
        </w:rPr>
        <w:t xml:space="preserve"> around the same time gives us some key insights. </w:t>
      </w:r>
      <w:r w:rsidRPr="004F4266">
        <w:rPr>
          <w:sz w:val="16"/>
        </w:rPr>
        <w:t xml:space="preserve">Bottom line: </w:t>
      </w:r>
      <w:r w:rsidRPr="00181FBA">
        <w:rPr>
          <w:rStyle w:val="StyleUnderline"/>
          <w:highlight w:val="yellow"/>
        </w:rPr>
        <w:t>Trump received a bump</w:t>
      </w:r>
      <w:r w:rsidRPr="00AB384E">
        <w:rPr>
          <w:rStyle w:val="StyleUnderline"/>
        </w:rPr>
        <w:t xml:space="preserve"> in the polls </w:t>
      </w:r>
      <w:r w:rsidRPr="00181FBA">
        <w:rPr>
          <w:rStyle w:val="StyleUnderline"/>
          <w:highlight w:val="yellow"/>
        </w:rPr>
        <w:t>as he became the presumptive GOP presidential nominee</w:t>
      </w:r>
      <w:r w:rsidRPr="00AB384E">
        <w:rPr>
          <w:rStyle w:val="StyleUnderline"/>
        </w:rPr>
        <w:t xml:space="preserve"> — just </w:t>
      </w:r>
      <w:r w:rsidRPr="00181FBA">
        <w:rPr>
          <w:rStyle w:val="StyleUnderline"/>
          <w:highlight w:val="yellow"/>
        </w:rPr>
        <w:t>as Mitt Romney did in 2012 and John McCain did in 2008</w:t>
      </w:r>
      <w:r w:rsidRPr="004F4266">
        <w:rPr>
          <w:sz w:val="16"/>
        </w:rPr>
        <w:t xml:space="preserve">. In addition, as the primaries wrapped up in 2008 and 2012, the party that wasn’t holding the White House saw increases in support. Comparing the HuffPost Pollster charts from January to June of 2012 and over the same period this year reveals the striking similarities. Romney gained on Barack Obama in the late spring — even though Obama was in a strong position as the sitting president. The 2016 Trump vs. Clinton chart indicates the same pattern. While the modeling technique we’re using now captures more variation than in 2012, </w:t>
      </w:r>
      <w:r w:rsidRPr="00181FBA">
        <w:rPr>
          <w:rStyle w:val="StyleUnderline"/>
          <w:highlight w:val="yellow"/>
        </w:rPr>
        <w:t>it’s clear that the gap between Trump and Clinton has closed since he became the presumptive Republican nominee</w:t>
      </w:r>
      <w:r w:rsidRPr="00AB384E">
        <w:rPr>
          <w:rStyle w:val="StyleUnderline"/>
        </w:rPr>
        <w:t xml:space="preserve">. It </w:t>
      </w:r>
      <w:r w:rsidRPr="004F4266">
        <w:rPr>
          <w:sz w:val="16"/>
        </w:rPr>
        <w:t xml:space="preserve">also </w:t>
      </w:r>
      <w:r w:rsidRPr="00AB384E">
        <w:rPr>
          <w:rStyle w:val="StyleUnderline"/>
        </w:rPr>
        <w:t xml:space="preserve">appears that </w:t>
      </w:r>
      <w:r w:rsidRPr="00181FBA">
        <w:rPr>
          <w:rStyle w:val="StyleUnderline"/>
          <w:highlight w:val="yellow"/>
        </w:rPr>
        <w:t>Clinton could be pulling away again</w:t>
      </w:r>
      <w:r w:rsidRPr="00AB384E">
        <w:rPr>
          <w:rStyle w:val="StyleUnderline"/>
        </w:rPr>
        <w:t>, but it’s too soon to say whether that’s a long-term trend. D</w:t>
      </w:r>
      <w:r w:rsidRPr="004F4266">
        <w:rPr>
          <w:sz w:val="16"/>
        </w:rPr>
        <w:t xml:space="preserve">igging back into the Pollster archives, </w:t>
      </w:r>
      <w:r w:rsidRPr="00181FBA">
        <w:rPr>
          <w:rStyle w:val="Emphasis"/>
          <w:highlight w:val="yellow"/>
        </w:rPr>
        <w:t>we can find evidence of a similar pattern in 2008</w:t>
      </w:r>
      <w:r w:rsidRPr="004F4266">
        <w:rPr>
          <w:sz w:val="16"/>
        </w:rPr>
        <w:t xml:space="preserve">. McCain, who became the GOP’s presumptive nominee much earlier in that election cycle, enjoyed a strong polling advantage over Obama while the Democratic nomination contest was still going on. In the late spring, soon after Obama became his party’s presumptive nominee, his numbers rebounded to overtake McCain’s. These charts reveal another clear pattern: The opposition party’s candidate — the candidate whose party didn’t hold the presidency — got a boost in late spring and early summer polls. In 2008, Obama held on to that advantage, except for a brief post-convention boost for McCain, to win the election. Romney held the advantage in the averages for a while in the fall of 2012, although that was largely due to faulty Gallup polling that showed him leading by substantial margins. </w:t>
      </w:r>
      <w:r w:rsidRPr="00AB384E">
        <w:rPr>
          <w:rStyle w:val="StyleUnderline"/>
        </w:rPr>
        <w:t xml:space="preserve">Trump hasn’t overtaken Clinton in the average so far, and he has only led or tied her in four of the 27 national polls conducted since the beginning of May. So the answer to what it means that </w:t>
      </w:r>
      <w:r w:rsidRPr="00181FBA">
        <w:rPr>
          <w:rStyle w:val="StyleUnderline"/>
          <w:highlight w:val="yellow"/>
        </w:rPr>
        <w:t>Trump has recently gained on Clinton</w:t>
      </w:r>
      <w:r w:rsidRPr="00AB384E">
        <w:rPr>
          <w:rStyle w:val="StyleUnderline"/>
        </w:rPr>
        <w:t xml:space="preserve"> </w:t>
      </w:r>
      <w:r w:rsidRPr="00181FBA">
        <w:rPr>
          <w:rStyle w:val="StyleUnderline"/>
          <w:highlight w:val="yellow"/>
        </w:rPr>
        <w:t>is likely that Trump has clinched his party’s nomination</w:t>
      </w:r>
      <w:r w:rsidRPr="00AB384E">
        <w:rPr>
          <w:rStyle w:val="StyleUnderline"/>
        </w:rPr>
        <w:t xml:space="preserve"> </w:t>
      </w:r>
      <w:r w:rsidRPr="00181FBA">
        <w:rPr>
          <w:rStyle w:val="StyleUnderline"/>
          <w:highlight w:val="yellow"/>
        </w:rPr>
        <w:t>and that a Republican doesn’t sit in the White House</w:t>
      </w:r>
      <w:r w:rsidRPr="00AB384E">
        <w:rPr>
          <w:rStyle w:val="StyleUnderline"/>
        </w:rPr>
        <w:t xml:space="preserve">. </w:t>
      </w:r>
      <w:r w:rsidRPr="00AB384E">
        <w:rPr>
          <w:rStyle w:val="Emphasis"/>
        </w:rPr>
        <w:t xml:space="preserve">Don’t look for any deeper meaning. </w:t>
      </w:r>
    </w:p>
    <w:p w14:paraId="31E6CB6D" w14:textId="77777777" w:rsidR="00DB709A" w:rsidRDefault="00DB709A" w:rsidP="00DB709A"/>
    <w:p w14:paraId="08F3CFD7" w14:textId="0C7923AE" w:rsidR="00DB709A" w:rsidRDefault="00DB709A" w:rsidP="00DB709A">
      <w:pPr>
        <w:pStyle w:val="Heading3"/>
      </w:pPr>
      <w:r>
        <w:t>AT: Models</w:t>
      </w:r>
    </w:p>
    <w:p w14:paraId="538D945F" w14:textId="58E9B261" w:rsidR="00DB709A" w:rsidRDefault="00DB709A" w:rsidP="00DB709A">
      <w:pPr>
        <w:pStyle w:val="Heading4"/>
      </w:pPr>
      <w:r>
        <w:t xml:space="preserve">Models assume </w:t>
      </w:r>
      <w:r w:rsidR="001C0322">
        <w:t>a mainstream GOP nominee – statisticians agree their models are incorrect and Clinton will win</w:t>
      </w:r>
    </w:p>
    <w:p w14:paraId="787FC65C" w14:textId="029E7B80" w:rsidR="001C0322" w:rsidRPr="001C0322" w:rsidRDefault="001C0322" w:rsidP="001C0322">
      <w:r w:rsidRPr="001C0322">
        <w:rPr>
          <w:b/>
        </w:rPr>
        <w:t>Matthews, 6/14</w:t>
      </w:r>
      <w:r>
        <w:t>/2016, reporter at Vox (Dylan, “One of the best election models predicts a Trump victory. Its creator doesn't believe it.”, http://www.vox.com/2016/6/14/11854512/trump-election-models-political-science)</w:t>
      </w:r>
    </w:p>
    <w:p w14:paraId="1E5A8302" w14:textId="08DA446E" w:rsidR="00DB709A" w:rsidRPr="001C0322" w:rsidRDefault="00DB709A" w:rsidP="00DB709A">
      <w:pPr>
        <w:rPr>
          <w:sz w:val="16"/>
        </w:rPr>
      </w:pPr>
      <w:r w:rsidRPr="00181FBA">
        <w:rPr>
          <w:rStyle w:val="StyleUnderline"/>
          <w:highlight w:val="yellow"/>
        </w:rPr>
        <w:t>Abramowitz</w:t>
      </w:r>
      <w:r w:rsidRPr="001C0322">
        <w:rPr>
          <w:rStyle w:val="StyleUnderline"/>
        </w:rPr>
        <w:t xml:space="preserve"> just </w:t>
      </w:r>
      <w:r w:rsidRPr="00181FBA">
        <w:rPr>
          <w:rStyle w:val="Emphasis"/>
          <w:highlight w:val="yellow"/>
        </w:rPr>
        <w:t>thinks his model is wrong this year</w:t>
      </w:r>
      <w:r w:rsidRPr="001C0322">
        <w:rPr>
          <w:sz w:val="16"/>
        </w:rPr>
        <w:t>. "</w:t>
      </w:r>
      <w:r w:rsidRPr="001F2583">
        <w:rPr>
          <w:rStyle w:val="StyleUnderline"/>
          <w:highlight w:val="yellow"/>
        </w:rPr>
        <w:t xml:space="preserve">The model is based on the assumption that the parties are going to </w:t>
      </w:r>
      <w:r w:rsidRPr="001F2583">
        <w:rPr>
          <w:rStyle w:val="Emphasis"/>
          <w:highlight w:val="yellow"/>
        </w:rPr>
        <w:t>nominate mainstream candidates</w:t>
      </w:r>
      <w:r w:rsidRPr="001C0322">
        <w:rPr>
          <w:rStyle w:val="StyleUnderline"/>
        </w:rPr>
        <w:t xml:space="preserve"> </w:t>
      </w:r>
      <w:r w:rsidRPr="001F2583">
        <w:rPr>
          <w:rStyle w:val="StyleUnderline"/>
          <w:highlight w:val="yellow"/>
        </w:rPr>
        <w:t xml:space="preserve">who will be able to </w:t>
      </w:r>
      <w:r w:rsidRPr="001F2583">
        <w:rPr>
          <w:rStyle w:val="Emphasis"/>
          <w:highlight w:val="yellow"/>
        </w:rPr>
        <w:t>unite the party</w:t>
      </w:r>
      <w:r w:rsidRPr="001C0322">
        <w:rPr>
          <w:rStyle w:val="StyleUnderline"/>
        </w:rPr>
        <w:t xml:space="preserve">, and </w:t>
      </w:r>
      <w:r w:rsidRPr="001F2583">
        <w:rPr>
          <w:rStyle w:val="StyleUnderline"/>
          <w:highlight w:val="yellow"/>
        </w:rPr>
        <w:t xml:space="preserve">that the outcome will be similar to a </w:t>
      </w:r>
      <w:r w:rsidRPr="001F2583">
        <w:rPr>
          <w:rStyle w:val="Emphasis"/>
          <w:highlight w:val="yellow"/>
        </w:rPr>
        <w:t>generic vote</w:t>
      </w:r>
      <w:r w:rsidRPr="001C0322">
        <w:rPr>
          <w:rStyle w:val="StyleUnderline"/>
        </w:rPr>
        <w:t xml:space="preserve">, </w:t>
      </w:r>
      <w:r w:rsidRPr="001F2583">
        <w:rPr>
          <w:rStyle w:val="StyleUnderline"/>
          <w:highlight w:val="yellow"/>
        </w:rPr>
        <w:t xml:space="preserve">a </w:t>
      </w:r>
      <w:r w:rsidRPr="001F2583">
        <w:rPr>
          <w:rStyle w:val="Emphasis"/>
          <w:highlight w:val="yellow"/>
        </w:rPr>
        <w:t>generic presidential vote</w:t>
      </w:r>
      <w:r w:rsidRPr="001F2583">
        <w:rPr>
          <w:rStyle w:val="StyleUnderline"/>
          <w:highlight w:val="yellow"/>
        </w:rPr>
        <w:t xml:space="preserve"> for a </w:t>
      </w:r>
      <w:r w:rsidRPr="001F2583">
        <w:rPr>
          <w:rStyle w:val="Emphasis"/>
          <w:highlight w:val="yellow"/>
        </w:rPr>
        <w:t>generic Democrat</w:t>
      </w:r>
      <w:r w:rsidRPr="001F2583">
        <w:rPr>
          <w:rStyle w:val="StyleUnderline"/>
          <w:highlight w:val="yellow"/>
        </w:rPr>
        <w:t xml:space="preserve"> versus a </w:t>
      </w:r>
      <w:r w:rsidRPr="001F2583">
        <w:rPr>
          <w:rStyle w:val="Emphasis"/>
          <w:highlight w:val="yellow"/>
        </w:rPr>
        <w:t>generic Republican</w:t>
      </w:r>
      <w:r w:rsidRPr="001C0322">
        <w:rPr>
          <w:rStyle w:val="StyleUnderline"/>
        </w:rPr>
        <w:t>,</w:t>
      </w:r>
      <w:r w:rsidRPr="001C0322">
        <w:rPr>
          <w:sz w:val="16"/>
        </w:rPr>
        <w:t>" he told me. "</w:t>
      </w:r>
      <w:r w:rsidRPr="001F2583">
        <w:rPr>
          <w:rStyle w:val="StyleUnderline"/>
          <w:highlight w:val="yellow"/>
        </w:rPr>
        <w:t>That's usually a pretty reasonable assumption</w:t>
      </w:r>
      <w:r w:rsidRPr="001C0322">
        <w:rPr>
          <w:rStyle w:val="StyleUnderline"/>
        </w:rPr>
        <w:t xml:space="preserve"> and produces pretty accurate predictions</w:t>
      </w:r>
      <w:r w:rsidRPr="001C0322">
        <w:rPr>
          <w:sz w:val="16"/>
        </w:rPr>
        <w:t>."</w:t>
      </w:r>
      <w:r w:rsidR="001C0322" w:rsidRPr="001C0322">
        <w:rPr>
          <w:sz w:val="16"/>
        </w:rPr>
        <w:t xml:space="preserve"> </w:t>
      </w:r>
      <w:r w:rsidRPr="001C0322">
        <w:rPr>
          <w:sz w:val="16"/>
        </w:rPr>
        <w:t>"</w:t>
      </w:r>
      <w:r w:rsidRPr="001C0322">
        <w:rPr>
          <w:rStyle w:val="StyleUnderline"/>
        </w:rPr>
        <w:t>Usually a pretty reasonable assumption</w:t>
      </w:r>
      <w:r w:rsidRPr="001C0322">
        <w:rPr>
          <w:sz w:val="16"/>
        </w:rPr>
        <w:t xml:space="preserve">" </w:t>
      </w:r>
      <w:r w:rsidRPr="001C0322">
        <w:rPr>
          <w:rStyle w:val="StyleUnderline"/>
        </w:rPr>
        <w:t>doesn't mean it's always a reasonable assumption</w:t>
      </w:r>
      <w:r w:rsidRPr="001C0322">
        <w:rPr>
          <w:sz w:val="16"/>
        </w:rPr>
        <w:t xml:space="preserve">, though, and </w:t>
      </w:r>
      <w:r w:rsidRPr="001F2583">
        <w:rPr>
          <w:rStyle w:val="Emphasis"/>
          <w:highlight w:val="yellow"/>
        </w:rPr>
        <w:t>Abramowitz thinks this is a year when it clearly, obviously, isn't</w:t>
      </w:r>
      <w:r w:rsidRPr="001C0322">
        <w:rPr>
          <w:sz w:val="16"/>
        </w:rPr>
        <w:t xml:space="preserve">. </w:t>
      </w:r>
      <w:r w:rsidRPr="001F2583">
        <w:rPr>
          <w:rStyle w:val="Emphasis"/>
          <w:highlight w:val="yellow"/>
        </w:rPr>
        <w:t>Since Trump isn't a mainstream candidate, he breaks the mode</w:t>
      </w:r>
      <w:r w:rsidRPr="001C0322">
        <w:rPr>
          <w:rStyle w:val="Emphasis"/>
        </w:rPr>
        <w:t>ls</w:t>
      </w:r>
      <w:r w:rsidRPr="001C0322">
        <w:rPr>
          <w:sz w:val="16"/>
        </w:rPr>
        <w:t>. "</w:t>
      </w:r>
      <w:r w:rsidRPr="001C0322">
        <w:rPr>
          <w:rStyle w:val="StyleUnderline"/>
        </w:rPr>
        <w:t>It would not shock me if he ends up losing</w:t>
      </w:r>
      <w:r w:rsidRPr="001C0322">
        <w:rPr>
          <w:sz w:val="16"/>
        </w:rPr>
        <w:t xml:space="preserve">," Abramowitz said, </w:t>
      </w:r>
      <w:r w:rsidRPr="001C0322">
        <w:rPr>
          <w:rStyle w:val="Emphasis"/>
        </w:rPr>
        <w:t>and "if Clinton wins the election by a very comfortable margin</w:t>
      </w:r>
      <w:r w:rsidRPr="001C0322">
        <w:rPr>
          <w:sz w:val="16"/>
        </w:rPr>
        <w:t>."</w:t>
      </w:r>
      <w:r w:rsidR="001C0322" w:rsidRPr="001C0322">
        <w:rPr>
          <w:sz w:val="16"/>
        </w:rPr>
        <w:t xml:space="preserve"> </w:t>
      </w:r>
      <w:r w:rsidRPr="001F2583">
        <w:rPr>
          <w:rStyle w:val="Emphasis"/>
          <w:highlight w:val="yellow"/>
        </w:rPr>
        <w:t>That was the consistent message I got from talking to experienced election forecasters</w:t>
      </w:r>
      <w:r w:rsidRPr="001C0322">
        <w:rPr>
          <w:sz w:val="16"/>
        </w:rPr>
        <w:t xml:space="preserve">. </w:t>
      </w:r>
      <w:r w:rsidRPr="001F2583">
        <w:rPr>
          <w:rStyle w:val="Emphasis"/>
          <w:highlight w:val="yellow"/>
        </w:rPr>
        <w:t>They each have their own models and believe in them under normal circumstances</w:t>
      </w:r>
      <w:r w:rsidRPr="001F2583">
        <w:rPr>
          <w:sz w:val="16"/>
          <w:highlight w:val="yellow"/>
        </w:rPr>
        <w:t>.</w:t>
      </w:r>
      <w:r w:rsidRPr="001C0322">
        <w:rPr>
          <w:sz w:val="16"/>
        </w:rPr>
        <w:t xml:space="preserve"> The models that already have estimates — or that can be used for preliminary estimates, like Abramowitz's — are all over the place:</w:t>
      </w:r>
    </w:p>
    <w:p w14:paraId="490B9747" w14:textId="16FD29F1" w:rsidR="005D706F" w:rsidRPr="00081E41" w:rsidRDefault="005D706F" w:rsidP="005D706F">
      <w:pPr>
        <w:pStyle w:val="Heading3"/>
      </w:pPr>
      <w:r>
        <w:t xml:space="preserve">AT: </w:t>
      </w:r>
      <w:r w:rsidRPr="00081E41">
        <w:t xml:space="preserve">Arizona </w:t>
      </w:r>
    </w:p>
    <w:p w14:paraId="5CB762E5" w14:textId="77777777" w:rsidR="005D706F" w:rsidRPr="0098603F" w:rsidRDefault="005D706F" w:rsidP="005D706F">
      <w:pPr>
        <w:pStyle w:val="Heading4"/>
      </w:pPr>
      <w:r w:rsidRPr="0098603F">
        <w:t xml:space="preserve">Clinton will win Arizona – Latino vote </w:t>
      </w:r>
    </w:p>
    <w:p w14:paraId="0259DECF" w14:textId="77777777" w:rsidR="005D706F" w:rsidRDefault="005D706F" w:rsidP="005D706F">
      <w:r w:rsidRPr="00081E41">
        <w:rPr>
          <w:rStyle w:val="Style13ptBold"/>
        </w:rPr>
        <w:t>New York Times, 5-30-</w:t>
      </w:r>
      <w:r>
        <w:t xml:space="preserve">16 (Can Donald Trump Win? These Battleground Regions Will Decide, </w:t>
      </w:r>
      <w:hyperlink r:id="rId15" w:history="1">
        <w:r w:rsidRPr="003C5B69">
          <w:rPr>
            <w:rStyle w:val="Hyperlink"/>
          </w:rPr>
          <w:t>http://www.nytimes.com/2016/05/30/us/politics/donald-trump-general-election-battleground.html</w:t>
        </w:r>
      </w:hyperlink>
      <w:r>
        <w:t xml:space="preserve">) </w:t>
      </w:r>
    </w:p>
    <w:p w14:paraId="4CC56917" w14:textId="77777777" w:rsidR="005D706F" w:rsidRPr="004F4266" w:rsidRDefault="005D706F" w:rsidP="005D706F">
      <w:pPr>
        <w:rPr>
          <w:sz w:val="16"/>
        </w:rPr>
      </w:pPr>
      <w:r w:rsidRPr="0098603F">
        <w:rPr>
          <w:rStyle w:val="StyleUnderline"/>
        </w:rPr>
        <w:t>Arizona is both a flash point in the nation’s immigration battles and a microcosm of a changing United States.</w:t>
      </w:r>
      <w:r w:rsidRPr="004F4266">
        <w:rPr>
          <w:sz w:val="16"/>
        </w:rPr>
        <w:t xml:space="preserve"> One in three residents is Latino, and one in four Latinos is old enough to vote. And while the white population is aging — its median age is 43 — the median age of Latinos is 26. Already, Hispanics are a majority of public school students. “The voters of tomorrow,” said Joseph Garcia, the director of the Morrison Institute Latino Public Policy Center at Arizona State University. But will Hispanics vote this year? The November election presents a unique enticement. </w:t>
      </w:r>
      <w:r w:rsidRPr="0098603F">
        <w:rPr>
          <w:rStyle w:val="StyleUnderline"/>
        </w:rPr>
        <w:t>Not only is Mr. Trump on the ballot, but so is one of his most outspoken supporters</w:t>
      </w:r>
      <w:r w:rsidRPr="004F4266">
        <w:rPr>
          <w:sz w:val="16"/>
        </w:rPr>
        <w:t>: Joe Arpaio, the swaggering Maricopa County sheriff who is seeking re-election and was found in contempt of court this month for defying a federal judge’s order to stop profiling Latinos</w:t>
      </w:r>
      <w:r w:rsidRPr="0098603F">
        <w:rPr>
          <w:rStyle w:val="Emphasis"/>
        </w:rPr>
        <w:t>. “The Democrats have the best chance of winning Arizona since Bill Clinton won Arizona in 1996,”</w:t>
      </w:r>
      <w:r w:rsidRPr="004F4266">
        <w:rPr>
          <w:sz w:val="16"/>
        </w:rPr>
        <w:t xml:space="preserve"> </w:t>
      </w:r>
      <w:r w:rsidRPr="0098603F">
        <w:rPr>
          <w:rStyle w:val="StyleUnderline"/>
        </w:rPr>
        <w:t>said</w:t>
      </w:r>
      <w:r w:rsidRPr="004F4266">
        <w:rPr>
          <w:sz w:val="16"/>
        </w:rPr>
        <w:t xml:space="preserve"> Jaime </w:t>
      </w:r>
      <w:r w:rsidRPr="0098603F">
        <w:rPr>
          <w:rStyle w:val="StyleUnderline"/>
        </w:rPr>
        <w:t>Molera, a Republican strategist</w:t>
      </w:r>
      <w:r w:rsidRPr="004F4266">
        <w:rPr>
          <w:sz w:val="16"/>
        </w:rPr>
        <w:t xml:space="preserve"> and former state schools superintendent who worked for former Senator Jon Kyl, one of the most conservative voices in Congress. The 2012 election offered a good window into how ethnicity and age play out here in politics. Mr. Romney carried the state by about nine points, winning two-thirds of the white vote and 71 percent of voters 65 and above. President Obama was favored by 63 percent of voters under 30 and gathered almost three-quarters of the Latino vote. </w:t>
      </w:r>
      <w:r w:rsidRPr="0098603F">
        <w:rPr>
          <w:rStyle w:val="Emphasis"/>
        </w:rPr>
        <w:t>Latinos might well help turn Arizona blue</w:t>
      </w:r>
      <w:r w:rsidRPr="004F4266">
        <w:rPr>
          <w:sz w:val="16"/>
        </w:rPr>
        <w:t xml:space="preserve">. But if the left and right here agree on anything, it is that Latinos alone may not be able to do so just yet. They will need help from moderate Republicans and independents, who together form the state’s most potent voting bloc. </w:t>
      </w:r>
      <w:r w:rsidRPr="0098603F">
        <w:rPr>
          <w:rStyle w:val="StyleUnderline"/>
        </w:rPr>
        <w:t>With Mrs. Clinton showing weakness on the Democratic side, peeling off those middle-of-the-road and right-of-center voters will not be an easy job — but it is being done by going door to door, by grass-roots groups and lower-level Democratic candidates</w:t>
      </w:r>
      <w:r w:rsidRPr="004F4266">
        <w:rPr>
          <w:sz w:val="16"/>
        </w:rPr>
        <w:t xml:space="preserve">. </w:t>
      </w:r>
      <w:r w:rsidRPr="0098603F">
        <w:rPr>
          <w:rStyle w:val="StyleUnderline"/>
        </w:rPr>
        <w:t>All are seeking to capitalize on animus toward Mr. Trump</w:t>
      </w:r>
      <w:r w:rsidRPr="004F4266">
        <w:rPr>
          <w:sz w:val="16"/>
        </w:rPr>
        <w:t xml:space="preserve"> and Mr. Arpaio, particularly among younger voters, who have grown up hearing stories about the sheriff’s harsh treatment of Latinos. (Maricopa County, whose seat is Phoenix, is home to about 60 percent of Arizona’s population.) Canvassers and candidates alike are highlighting the financial costs and reputational harm to Arizona brought on by Mr. Arpaio’s crusades against undocumented immigrants. And they are portraying Mr. Trump’s and Mr. Arpaio’s stances as indistinguishable. “Arpaio is the original Trump,” said Stacy Pearson, the campaign manager for Paul Penzone, a former Phoenix police sergeant making his second run for sheriff as a Democrat, after nearly defeating Mr. Arpaio in 2012. “Trump’s my-way-or-the-highway approach could have been a slogan for Arpaio’s entire career.” In an interview, Mr. Arpaio welcomed the association, saying the November elections would not be decided by party affiliation or ethnicity. “Personalities count more than ever this time around,” he said. Republicans, he added, “have nothing to worry about.” But Mr. Molera, the Republican strategist, said that “if Republicans say they’re not concerned, they don’t want to admit it or they just don’t get it.” An immigration law enacted in Arizona in 2010, which gave the police broad powers to stop people they suspected of being in the country illegally, spawned several civil rights groups that have recruited many young Latinos. Drawing on their own experiences — seeing parents deported, neighbors caught in workplace raids, siblings who dropped out of college after the state required undocumented immigrants to pay out-of-state tuition — these activists are advising immigrants of their rights and pressing those who are eligible to register to vote. Sometimes it means pressing people who are not eligible to vote. “I spent 30 minutes talking to a man — he was very angry, very disillusioned,” said Mr. Salinas as he prepared to knock on doors on Phoenix’s overwhelmingly Hispanic west side. “He was undocumented, but he took home three voter registration forms for his kids.” In 2010, there were 91,000 Latinos registered to cast their ballots by mail in Arizona. This month, the number has climbed above 300,000 — and </w:t>
      </w:r>
      <w:r w:rsidRPr="0098603F">
        <w:rPr>
          <w:rStyle w:val="StyleUnderline"/>
        </w:rPr>
        <w:t>state officials say that people who vote by mail are twice as likely to cast their ballots</w:t>
      </w:r>
      <w:r w:rsidRPr="004F4266">
        <w:rPr>
          <w:sz w:val="16"/>
        </w:rPr>
        <w:t>.</w:t>
      </w:r>
    </w:p>
    <w:p w14:paraId="4C5D728C" w14:textId="77777777" w:rsidR="005D706F" w:rsidRDefault="005D706F" w:rsidP="005D706F"/>
    <w:p w14:paraId="38003183" w14:textId="32BE02BA" w:rsidR="005D706F" w:rsidRDefault="005D706F" w:rsidP="005D706F">
      <w:pPr>
        <w:pStyle w:val="Heading3"/>
      </w:pPr>
      <w:r>
        <w:t xml:space="preserve">AT: Florida </w:t>
      </w:r>
    </w:p>
    <w:p w14:paraId="7A784175" w14:textId="77777777" w:rsidR="005D706F" w:rsidRPr="00C7440C" w:rsidRDefault="005D706F" w:rsidP="005D706F">
      <w:pPr>
        <w:pStyle w:val="Heading4"/>
      </w:pPr>
      <w:r w:rsidRPr="00C7440C">
        <w:t xml:space="preserve">Clinton will win Florida – Latino vote </w:t>
      </w:r>
    </w:p>
    <w:p w14:paraId="727421A8" w14:textId="77777777" w:rsidR="005D706F" w:rsidRDefault="005D706F" w:rsidP="005D706F">
      <w:r w:rsidRPr="0098603F">
        <w:rPr>
          <w:rStyle w:val="Style13ptBold"/>
        </w:rPr>
        <w:t>New York Times, 5-30</w:t>
      </w:r>
      <w:r>
        <w:t xml:space="preserve">-16 (Can Donald Trump Win? These Battleground Regions Will Decide, </w:t>
      </w:r>
      <w:hyperlink r:id="rId16" w:history="1">
        <w:r w:rsidRPr="003C5B69">
          <w:rPr>
            <w:rStyle w:val="Hyperlink"/>
          </w:rPr>
          <w:t>http://www.nytimes.com/2016/05/30/us/politics/donald-trump-general-election-battleground.html</w:t>
        </w:r>
      </w:hyperlink>
      <w:r>
        <w:t xml:space="preserve">) </w:t>
      </w:r>
    </w:p>
    <w:p w14:paraId="6C3C297B" w14:textId="77777777" w:rsidR="005D706F" w:rsidRPr="004F4266" w:rsidRDefault="005D706F" w:rsidP="005D706F">
      <w:pPr>
        <w:rPr>
          <w:sz w:val="16"/>
        </w:rPr>
      </w:pPr>
      <w:r w:rsidRPr="0098603F">
        <w:rPr>
          <w:rStyle w:val="StyleUnderline"/>
        </w:rPr>
        <w:t>Had Republicans nominated Marco Rubio or Jeb Bush for president</w:t>
      </w:r>
      <w:r w:rsidRPr="004F4266">
        <w:rPr>
          <w:sz w:val="16"/>
        </w:rPr>
        <w:t xml:space="preserve">, Tomás </w:t>
      </w:r>
      <w:r w:rsidRPr="0098603F">
        <w:rPr>
          <w:rStyle w:val="StyleUnderline"/>
        </w:rPr>
        <w:t>Regalado would have hurled himself into the task of electing their candidate</w:t>
      </w:r>
      <w:r w:rsidRPr="004F4266">
        <w:rPr>
          <w:sz w:val="16"/>
        </w:rPr>
        <w:t xml:space="preserve">. “I would have been all in,” Mr. Regalado, the Republican mayor of Miami, said in his office overlooking Biscayne Bay. </w:t>
      </w:r>
      <w:r w:rsidRPr="0098603F">
        <w:rPr>
          <w:rStyle w:val="StyleUnderline"/>
        </w:rPr>
        <w:t xml:space="preserve">Instead, Mr. Regalado, a former broadcast journalist, intends to sit out the presidential race. He considers Mrs. Clinton untrustworthy, but views Mr. Trump as a </w:t>
      </w:r>
      <w:r w:rsidRPr="0098603F">
        <w:rPr>
          <w:rStyle w:val="Emphasis"/>
        </w:rPr>
        <w:t>poisonous candidate</w:t>
      </w:r>
      <w:r w:rsidRPr="004F4266">
        <w:rPr>
          <w:sz w:val="16"/>
        </w:rPr>
        <w:t xml:space="preserve"> who has aggravated racial divisions. In Miami, Mr. Regalado said, Mr. Trump is seen as “a bully, as a person who despises people that don’t look like him.” Mr. Regalado, 69, said he had been inundated with angry email, some of it mentioning Mr. Trump by name. “Sometimes they say, ‘Yeah, Trump is right, you guys have to all go back to your country,’” said Mr. Regalado, who was born in Havana and emigrated as a teenager. “This is my country. I can’t go back to Cuba.” Since Mr. Trump became the presumptive Republican nominee, he has consolidated support from national party leaders and from many in the rank and file. He </w:t>
      </w:r>
      <w:r w:rsidRPr="0098603F">
        <w:rPr>
          <w:rStyle w:val="StyleUnderline"/>
        </w:rPr>
        <w:t>has pulled nearly even with Mrs. Clinton in many polls, including in Florida</w:t>
      </w:r>
      <w:r w:rsidRPr="004F4266">
        <w:rPr>
          <w:sz w:val="16"/>
        </w:rPr>
        <w:t xml:space="preserve">. </w:t>
      </w:r>
      <w:r w:rsidRPr="0098603F">
        <w:rPr>
          <w:rStyle w:val="StyleUnderline"/>
        </w:rPr>
        <w:t xml:space="preserve">But the southern tip of the nation’s most populous swing state has been a blazing exception to the trend — most of all in Miami-Dade County, a densely populated bastion of diversity that cast </w:t>
      </w:r>
      <w:r w:rsidRPr="0098603F">
        <w:rPr>
          <w:rStyle w:val="Emphasis"/>
        </w:rPr>
        <w:t>about a tenth of the statewide vote in 2012</w:t>
      </w:r>
      <w:r w:rsidRPr="004F4266">
        <w:rPr>
          <w:sz w:val="16"/>
        </w:rPr>
        <w:t xml:space="preserve">. </w:t>
      </w:r>
      <w:r w:rsidRPr="0098603F">
        <w:rPr>
          <w:rStyle w:val="StyleUnderline"/>
        </w:rPr>
        <w:t>If Mr. Trump has effectively staked his campaign nationwide on strong support from whites, Florida may present the most punishing test of his strategy, as Hispanics here</w:t>
      </w:r>
      <w:r w:rsidRPr="004F4266">
        <w:rPr>
          <w:sz w:val="16"/>
        </w:rPr>
        <w:t xml:space="preserve">, </w:t>
      </w:r>
      <w:r w:rsidRPr="0098603F">
        <w:rPr>
          <w:rStyle w:val="StyleUnderline"/>
        </w:rPr>
        <w:t>including conservative-leaning Cuban-Americans who twice helped</w:t>
      </w:r>
      <w:r w:rsidRPr="004F4266">
        <w:rPr>
          <w:sz w:val="16"/>
        </w:rPr>
        <w:t xml:space="preserve"> George W. </w:t>
      </w:r>
      <w:r w:rsidRPr="0098603F">
        <w:rPr>
          <w:rStyle w:val="StyleUnderline"/>
        </w:rPr>
        <w:t>Bush carry the state</w:t>
      </w:r>
      <w:r w:rsidRPr="004F4266">
        <w:rPr>
          <w:sz w:val="16"/>
        </w:rPr>
        <w:t xml:space="preserve">, </w:t>
      </w:r>
      <w:r w:rsidRPr="0098603F">
        <w:rPr>
          <w:rStyle w:val="Emphasis"/>
        </w:rPr>
        <w:t>turn away from his candidacy en masse</w:t>
      </w:r>
      <w:r w:rsidRPr="004F4266">
        <w:rPr>
          <w:sz w:val="16"/>
        </w:rPr>
        <w:t xml:space="preserve">. Mr. Trump has trampled local sensibilities in myriad ways, from his belittling treatment of Mr. Rubio and Mr. Bush to his personal coarseness, slashing comments on immigration and endorsement of open relations with the Castro government. In addition to Mr. Regalado, two Republican members of Congress from Florida, Ileana Ros-Lehtinen and Carlos Curbelo, have said they will not back Mr. Trump, as has Carlos A. Gimenez, the Republican mayor of Miami-Dade County. All four are Cuban-American. Early polls show voters in the area resoundingly rejecting Mr. Trump: A Quinnipiac University poll this month found Mr. Trump about even with Mrs. Clinton statewide, but losing a band of southeastern counties, including Miami-Dade and Broward, by 38 percentage points. Roxana M. Leon, 63, an independent voter raised in Chile, said she wanted major change in Washington, but found Mr. Trump too objectionable to support. “He’s not the right person,” said Ms. Leon, who works as a secretary. “I am sick and tired of the old establishment, but I will vote for Clinton.” Some voters who were once intrigued by Mr. Trump now regard him with distaste. Carlos Guerrero, 55, said he had been willing to “look the other way” on many of Mr. Trump’s speeches — including “the way he speaks of Latin people” — because he liked Mr. Trump’s overall message. But Mr. Guerrero, a Republican who described himself as a religious Catholic, said he recoiled when Mr. Trump began attacking Heidi Cruz, Senator Ted Cruz’s wife. “He is not qualified to run this country,” Mr. Guerrero, who is an actor, said of Mr. Trump. “This country was made by people who believed in God.” Should Mr. Trump get trounced in South Florida, he might be hard-pressed to make up the difference elsewhere. Trump supporters believe he can improve upon Mitt Romney’s performance in North Florida, in the conservative panhandle region and in the Jacksonville area. But Mr. Romney found it difficult in 2012 to overcome a catastrophic defeat in Miami. He cut into President Obama’s support across most of Florida, but the president held steady in Tampa and Orlando, two other diverse cities, and expanded his margin of victory in Miami-Dade by about 69,000 votes over his 2008 lead. Mr. Obama ultimately captured Florida by about 74,000 votes. Mr. Trump has his supporters here. Norma Samour, the owner of a shopping center, said she was a habitual Republican voter and would likely back Mr. Trump despite some mixed feelings. “He will make the United States more like it was 15 years ago,” said Ms. Samour, 56, who was raised in El Salvador and is of Palestinian descent. “People all over the world used to respect the United States.” Yet </w:t>
      </w:r>
      <w:r w:rsidRPr="00C7440C">
        <w:rPr>
          <w:rStyle w:val="StyleUnderline"/>
        </w:rPr>
        <w:t>the falloff Mr. Trump faces has, at a minimum, severely hindered Republican efforts to win statewide. Mr. Gimenez, the Miami-Dade mayor, said nominating Mr. Bush or Mr. Rubio would have allowed Republicans to challenge the Democrats’ dominance in South Florida. “I</w:t>
      </w:r>
      <w:r w:rsidRPr="004F4266">
        <w:rPr>
          <w:sz w:val="16"/>
        </w:rPr>
        <w:t xml:space="preserve"> don’t think the margin of defeat in Miami itself would have been as large,” Mr. Gimenez said. “Because of that, they may have been able to carry the state.” ALEXANDER BURNS</w:t>
      </w:r>
    </w:p>
    <w:p w14:paraId="5B1052D6" w14:textId="77777777" w:rsidR="005D706F" w:rsidRDefault="005D706F" w:rsidP="005D706F"/>
    <w:p w14:paraId="1C46BF06" w14:textId="77777777" w:rsidR="005D706F" w:rsidRDefault="005D706F" w:rsidP="005D706F"/>
    <w:p w14:paraId="611B1681" w14:textId="128216FA" w:rsidR="005D706F" w:rsidRDefault="005D706F" w:rsidP="005D706F">
      <w:pPr>
        <w:pStyle w:val="Heading3"/>
      </w:pPr>
      <w:r>
        <w:t xml:space="preserve">AT: Texas </w:t>
      </w:r>
    </w:p>
    <w:p w14:paraId="673B3E15" w14:textId="77777777" w:rsidR="005D706F" w:rsidRPr="00C7440C" w:rsidRDefault="005D706F" w:rsidP="005D706F">
      <w:pPr>
        <w:pStyle w:val="Heading4"/>
      </w:pPr>
      <w:r w:rsidRPr="00C7440C">
        <w:t xml:space="preserve">Clinton can win Texas – minority votes </w:t>
      </w:r>
    </w:p>
    <w:p w14:paraId="66C9A90F" w14:textId="77777777" w:rsidR="005D706F" w:rsidRDefault="005D706F" w:rsidP="005D706F">
      <w:r w:rsidRPr="00C7440C">
        <w:rPr>
          <w:rStyle w:val="Style13ptBold"/>
        </w:rPr>
        <w:t>Kreig</w:t>
      </w:r>
      <w:r>
        <w:t xml:space="preserve">, Reporter @ CNN, </w:t>
      </w:r>
      <w:r w:rsidRPr="00C7440C">
        <w:rPr>
          <w:rStyle w:val="Style13ptBold"/>
        </w:rPr>
        <w:t>5-31</w:t>
      </w:r>
      <w:r>
        <w:t>-16</w:t>
      </w:r>
    </w:p>
    <w:p w14:paraId="616780D6" w14:textId="77777777" w:rsidR="005D706F" w:rsidRDefault="005D706F" w:rsidP="005D706F">
      <w:r>
        <w:t xml:space="preserve">(Gregory, Clinton: I can beat Trump in Texas, </w:t>
      </w:r>
      <w:hyperlink r:id="rId17" w:history="1">
        <w:r w:rsidRPr="003C5B69">
          <w:rPr>
            <w:rStyle w:val="Hyperlink"/>
          </w:rPr>
          <w:t>http://www.cnn.com/2016/05/31/politics/hillary-clinton-texas-donald-trump/</w:t>
        </w:r>
      </w:hyperlink>
      <w:r>
        <w:t xml:space="preserve">) </w:t>
      </w:r>
    </w:p>
    <w:p w14:paraId="5AC66A28" w14:textId="77777777" w:rsidR="005D706F" w:rsidRDefault="005D706F" w:rsidP="005D706F">
      <w:r>
        <w:t xml:space="preserve">Hillary </w:t>
      </w:r>
      <w:r w:rsidRPr="00C7440C">
        <w:rPr>
          <w:rStyle w:val="StyleUnderline"/>
        </w:rPr>
        <w:t xml:space="preserve">Clinton says she believes </w:t>
      </w:r>
      <w:r>
        <w:t xml:space="preserve">Donald </w:t>
      </w:r>
      <w:r w:rsidRPr="00C7440C">
        <w:rPr>
          <w:rStyle w:val="StyleUnderline"/>
        </w:rPr>
        <w:t>Trump's unpopularity with minority voters could open the door for a Texas-sized upset in November</w:t>
      </w:r>
      <w:r>
        <w:t xml:space="preserve">. In an interview with New York Magazine, </w:t>
      </w:r>
      <w:r w:rsidRPr="00C7440C">
        <w:rPr>
          <w:rStyle w:val="StyleUnderline"/>
        </w:rPr>
        <w:t>Clinton said she could be the first Democratic presidential candidate to triumph in the Lone Star State since Jimmy Carter</w:t>
      </w:r>
      <w:r>
        <w:t xml:space="preserve"> in 1976. </w:t>
      </w:r>
      <w:r w:rsidRPr="00C7440C">
        <w:rPr>
          <w:rStyle w:val="Emphasis"/>
        </w:rPr>
        <w:t>"If black and Latino voters come out and vote, we could win Texas,"</w:t>
      </w:r>
      <w:r>
        <w:t xml:space="preserve"> she told writer Rebecca Traister. Republicans have carried the state, usually by heavy margins, since Carter was elected in the aftermath of Watergate four decades ago. </w:t>
      </w:r>
      <w:r w:rsidRPr="00C7440C">
        <w:rPr>
          <w:rStyle w:val="Emphasis"/>
        </w:rPr>
        <w:t>A Fox News Latino poll from earlier this month showed Trump trailing Clinton among Latino voters nationwide by nearly 40 points, 62% to 23%.</w:t>
      </w:r>
      <w:r>
        <w:t xml:space="preserve"> </w:t>
      </w:r>
      <w:r w:rsidRPr="00C7440C">
        <w:rPr>
          <w:rStyle w:val="StyleUnderline"/>
        </w:rPr>
        <w:t>There are no head-to-head numbers out of Texas, but Clinton's advantage nationally is on par with</w:t>
      </w:r>
      <w:r>
        <w:t xml:space="preserve"> President Barack </w:t>
      </w:r>
      <w:r w:rsidRPr="00C7440C">
        <w:rPr>
          <w:rStyle w:val="StyleUnderline"/>
        </w:rPr>
        <w:t>Obama's margin of victory four years ago</w:t>
      </w:r>
      <w:r>
        <w:t xml:space="preserve">. He beat Mitt Romney by 44 points among Latinos but lost Texas by 16. </w:t>
      </w:r>
    </w:p>
    <w:p w14:paraId="6C1F7AA2" w14:textId="0FF4FAE1" w:rsidR="005D706F" w:rsidRDefault="00DB709A" w:rsidP="00DB709A">
      <w:pPr>
        <w:pStyle w:val="Heading3"/>
      </w:pPr>
      <w:r>
        <w:t>AT: Bernie</w:t>
      </w:r>
    </w:p>
    <w:p w14:paraId="44493FC3" w14:textId="77777777" w:rsidR="00DB709A" w:rsidRPr="00FB1090" w:rsidRDefault="00DB709A" w:rsidP="00DB709A">
      <w:pPr>
        <w:pStyle w:val="Heading4"/>
      </w:pPr>
      <w:r w:rsidRPr="00FB1090">
        <w:t xml:space="preserve">Sanders will support Clinton – his party allegiance will come first </w:t>
      </w:r>
    </w:p>
    <w:p w14:paraId="491FF441" w14:textId="77777777" w:rsidR="00DB709A" w:rsidRDefault="00DB709A" w:rsidP="00DB709A">
      <w:r w:rsidRPr="00FB1090">
        <w:rPr>
          <w:rStyle w:val="Style13ptBold"/>
        </w:rPr>
        <w:t>Yglesias</w:t>
      </w:r>
      <w:r>
        <w:t xml:space="preserve">, writer @ Vox, </w:t>
      </w:r>
      <w:r w:rsidRPr="00FB1090">
        <w:rPr>
          <w:rStyle w:val="Style13ptBold"/>
        </w:rPr>
        <w:t>6-7</w:t>
      </w:r>
      <w:r>
        <w:t xml:space="preserve">-16 </w:t>
      </w:r>
    </w:p>
    <w:p w14:paraId="69EA4856" w14:textId="77777777" w:rsidR="00DB709A" w:rsidRDefault="00DB709A" w:rsidP="00DB709A">
      <w:r>
        <w:t xml:space="preserve">(Matthew, Why I think Bernie Sanders will drop out and endorse Hillary Clinton soon, </w:t>
      </w:r>
      <w:hyperlink r:id="rId18" w:history="1">
        <w:r w:rsidRPr="003C5B69">
          <w:rPr>
            <w:rStyle w:val="Hyperlink"/>
          </w:rPr>
          <w:t>http://www.vox.com/2016/6/1/11820854/sanders-drop-out-california</w:t>
        </w:r>
      </w:hyperlink>
      <w:r>
        <w:t xml:space="preserve">) </w:t>
      </w:r>
    </w:p>
    <w:p w14:paraId="5BE60C91" w14:textId="77777777" w:rsidR="00DB709A" w:rsidRDefault="00DB709A" w:rsidP="00DB709A">
      <w:pPr>
        <w:rPr>
          <w:rStyle w:val="Emphasis"/>
        </w:rPr>
      </w:pPr>
      <w:r w:rsidRPr="00FB1090">
        <w:rPr>
          <w:rStyle w:val="StyleUnderline"/>
        </w:rPr>
        <w:t xml:space="preserve">At the end of the day, </w:t>
      </w:r>
      <w:r w:rsidRPr="001F2583">
        <w:rPr>
          <w:rStyle w:val="StyleUnderline"/>
          <w:highlight w:val="yellow"/>
        </w:rPr>
        <w:t>Sanders is a Democrat</w:t>
      </w:r>
      <w:r>
        <w:t xml:space="preserve"> </w:t>
      </w:r>
      <w:r w:rsidRPr="001F2583">
        <w:rPr>
          <w:rStyle w:val="StyleUnderline"/>
          <w:highlight w:val="yellow"/>
        </w:rPr>
        <w:t>Decades ago</w:t>
      </w:r>
      <w:r w:rsidRPr="00FB1090">
        <w:rPr>
          <w:rStyle w:val="StyleUnderline"/>
        </w:rPr>
        <w:t>, when America's political parties were less polarized</w:t>
      </w:r>
      <w:r>
        <w:t xml:space="preserve"> and when Sanders was more invested in anti-anti-communism as a foreign policy, </w:t>
      </w:r>
      <w:r w:rsidRPr="001F2583">
        <w:rPr>
          <w:rStyle w:val="StyleUnderline"/>
          <w:highlight w:val="yellow"/>
        </w:rPr>
        <w:t>Sanders was truly a political independent</w:t>
      </w:r>
      <w:r>
        <w:t xml:space="preserve">. He won a tough third-party campaign to be elected mayor of Burlington, and he tangled with Democrats on the city council early in his term. Back in 1988, Peter Plympton Smith won a seat in the US House of Representatives with just 41 percent of the vote because Sanders and the Democratic nominee split the left-of-center vote. Sanders later won the seat in a three-way race. But once in Congress, Sanders settled into a comfortable modus vivendi with the formal Democratic Party. </w:t>
      </w:r>
      <w:r w:rsidRPr="001F2583">
        <w:rPr>
          <w:rStyle w:val="StyleUnderline"/>
          <w:highlight w:val="yellow"/>
        </w:rPr>
        <w:t>He caucused with the Democrats for the purpose of obtaining committee seats and seniority</w:t>
      </w:r>
      <w:r w:rsidRPr="00FB1090">
        <w:rPr>
          <w:rStyle w:val="StyleUnderline"/>
        </w:rPr>
        <w:t xml:space="preserve">, and </w:t>
      </w:r>
      <w:r w:rsidRPr="001F2583">
        <w:rPr>
          <w:rStyle w:val="StyleUnderline"/>
          <w:highlight w:val="yellow"/>
        </w:rPr>
        <w:t>Democrats stopped running candidates against him</w:t>
      </w:r>
      <w:r>
        <w:t xml:space="preserve">. </w:t>
      </w:r>
      <w:r w:rsidRPr="00FB1090">
        <w:rPr>
          <w:rStyle w:val="StyleUnderline"/>
        </w:rPr>
        <w:t>In 2006, when a Senate seat opened up in Vermont, the party's national leaders — everyone from Nancy Pelosi to Chuck Schumer — cleared the field for him so he could win the Democratic nomination unopposed</w:t>
      </w:r>
      <w:r>
        <w:t xml:space="preserve">. Having won it, he then officially declined it in order to run as an independent in a race with no Democratic nominee. Then upon entering the Senate he joined the party caucus and now serves as the ranking member on the Budget Committee. If Democrats win the Senate in November, he'll either chair that committee or the Health, Education, Labor, and Pensions Committee. Which is all just to say that in a practical sense, </w:t>
      </w:r>
      <w:r w:rsidRPr="00FB1090">
        <w:rPr>
          <w:rStyle w:val="StyleUnderline"/>
        </w:rPr>
        <w:t>Sanders has the same investment in having a strong and united Democratic ticket as any other member of Congress</w:t>
      </w:r>
      <w:r>
        <w:t xml:space="preserve">. </w:t>
      </w:r>
      <w:r w:rsidRPr="001F2583">
        <w:rPr>
          <w:rStyle w:val="StyleUnderline"/>
          <w:highlight w:val="yellow"/>
        </w:rPr>
        <w:t>If Clinton wins in November</w:t>
      </w:r>
      <w:r w:rsidRPr="001F2583">
        <w:rPr>
          <w:highlight w:val="yellow"/>
        </w:rPr>
        <w:t xml:space="preserve">, </w:t>
      </w:r>
      <w:r w:rsidRPr="001F2583">
        <w:rPr>
          <w:rStyle w:val="StyleUnderline"/>
          <w:highlight w:val="yellow"/>
        </w:rPr>
        <w:t>he'll have influence over executive branch appointments and a good chance to chair an important committee and shape legislation</w:t>
      </w:r>
      <w:r w:rsidRPr="00FB1090">
        <w:rPr>
          <w:rStyle w:val="StyleUnderline"/>
        </w:rPr>
        <w:t>.</w:t>
      </w:r>
      <w:r>
        <w:t xml:space="preserve"> If she loses, he'll be a member of a powerless minority that stands around and votes "no" while Trump slashes taxes. At the moment, he would like to win as many votes in California as possible, and maintaining the pretense that he's not remotely close to giving up is the right way to do that. </w:t>
      </w:r>
      <w:r w:rsidRPr="00FB1090">
        <w:rPr>
          <w:rStyle w:val="Emphasis"/>
        </w:rPr>
        <w:t xml:space="preserve">But </w:t>
      </w:r>
      <w:r w:rsidRPr="001F2583">
        <w:rPr>
          <w:rStyle w:val="Emphasis"/>
          <w:highlight w:val="yellow"/>
        </w:rPr>
        <w:t>when there are no votes left to win and he begins bleeding support, Sanders will come around and bring things to an end</w:t>
      </w:r>
      <w:r w:rsidRPr="00FB1090">
        <w:rPr>
          <w:rStyle w:val="Emphasis"/>
        </w:rPr>
        <w:t>.</w:t>
      </w:r>
    </w:p>
    <w:p w14:paraId="237D0426" w14:textId="77777777" w:rsidR="00DB709A" w:rsidRDefault="00DB709A" w:rsidP="00DB709A">
      <w:pPr>
        <w:rPr>
          <w:rStyle w:val="Emphasis"/>
        </w:rPr>
      </w:pPr>
    </w:p>
    <w:p w14:paraId="0E14E7BF" w14:textId="77777777" w:rsidR="00DB709A" w:rsidRPr="00271EEB" w:rsidRDefault="00DB709A" w:rsidP="00DB709A">
      <w:pPr>
        <w:pStyle w:val="Heading4"/>
      </w:pPr>
      <w:r w:rsidRPr="00271EEB">
        <w:t xml:space="preserve">Sanders high profile supporters will leave him – that will make him flip </w:t>
      </w:r>
    </w:p>
    <w:p w14:paraId="530B37DE" w14:textId="77777777" w:rsidR="00DB709A" w:rsidRDefault="00DB709A" w:rsidP="00DB709A">
      <w:r w:rsidRPr="00271EEB">
        <w:rPr>
          <w:rStyle w:val="Style13ptBold"/>
        </w:rPr>
        <w:t>Yglesias</w:t>
      </w:r>
      <w:r>
        <w:t xml:space="preserve">, writer @ Vox, </w:t>
      </w:r>
      <w:r w:rsidRPr="00271EEB">
        <w:rPr>
          <w:rStyle w:val="Style13ptBold"/>
        </w:rPr>
        <w:t>6-7</w:t>
      </w:r>
      <w:r>
        <w:t xml:space="preserve">-16 </w:t>
      </w:r>
    </w:p>
    <w:p w14:paraId="706B234D" w14:textId="77777777" w:rsidR="00DB709A" w:rsidRDefault="00DB709A" w:rsidP="00DB709A">
      <w:r>
        <w:t xml:space="preserve">(Matthew, Why I think Bernie Sanders will drop out and endorse Hillary Clinton soon, </w:t>
      </w:r>
      <w:hyperlink r:id="rId19" w:history="1">
        <w:r w:rsidRPr="003C5B69">
          <w:rPr>
            <w:rStyle w:val="Hyperlink"/>
          </w:rPr>
          <w:t>http://www.vox.com/2016/6/1/11820854/sanders-drop-out-california</w:t>
        </w:r>
      </w:hyperlink>
      <w:r>
        <w:t xml:space="preserve">) </w:t>
      </w:r>
    </w:p>
    <w:p w14:paraId="59363124" w14:textId="77777777" w:rsidR="00DB709A" w:rsidRPr="0081191E" w:rsidRDefault="00DB709A" w:rsidP="00DB709A">
      <w:r w:rsidRPr="00271EEB">
        <w:rPr>
          <w:rStyle w:val="StyleUnderline"/>
        </w:rPr>
        <w:t>Clinton will gain endorsements after California While Sanders's hypothetical campaign would be premised on the idea of winning superdelegates over to his side, the reality is that after California and New Jersey vote, the opposite is going to happen</w:t>
      </w:r>
      <w:r>
        <w:t xml:space="preserve">. Right now there are still 128 superdelegates who haven't endorsed anyone yet. That's everyone from Barack Obama, Al Gore, and Jimmy Carter to over 100 members of the Democratic National Committee whom nobody has heard of. None of these people are going to respond to the end of voting by coming off the fence in favor of Sanders, and some of them will respond to the end of voting by coming off the fence in favor of Clinton. Elizabeth </w:t>
      </w:r>
      <w:r w:rsidRPr="00271EEB">
        <w:rPr>
          <w:rStyle w:val="StyleUnderline"/>
        </w:rPr>
        <w:t>Warren will say she likes both candidates and Sanders ran an inspiring grassroots campaign, but Clinton won fair and square and now it's time to come together to ensure Wall Street isn't left off the leash by Donald Trump</w:t>
      </w:r>
      <w:r>
        <w:t xml:space="preserve">. Al Gore will say the same, but he'll emphasize climate change. Carter will say the same, but he'll emphasize global humanitarian issues. At the same time, </w:t>
      </w:r>
      <w:r w:rsidRPr="00271EEB">
        <w:rPr>
          <w:rStyle w:val="StyleUnderline"/>
        </w:rPr>
        <w:t>the small number of Sanders supporters who are also elected officials — most important among them Reps. Keith Ellison and Raúl Grijalva and Sen. Jeff Merkley — will abandon him on the same grounds.</w:t>
      </w:r>
      <w:r>
        <w:t xml:space="preserve"> Indeed, Mekley is already signaling this.They'll say the campaign accomplished a lot and proved people-powered politics is the wave of the future, but Clinton won fair and square and now it's time to unite for a higher minimum wage, making the rich pay their fair share, comprehensive immigration reform, and all the rest. Separately, but relatedly, left-of-center interest groups who haven't endorsed in the primary are going to start coming off the sidelines and endorsing Clinton as their preferred general election candidate. T</w:t>
      </w:r>
      <w:r w:rsidRPr="00271EEB">
        <w:rPr>
          <w:rStyle w:val="StyleUnderline"/>
        </w:rPr>
        <w:t>hese are groups that won't say anything bad about Sanders and don't have any problem with him — they just want to start looking forward to November.</w:t>
      </w:r>
    </w:p>
    <w:p w14:paraId="5F02F81B" w14:textId="77777777" w:rsidR="00DB709A" w:rsidRPr="00DB709A" w:rsidRDefault="00DB709A" w:rsidP="00DB709A"/>
    <w:p w14:paraId="180FC7BB" w14:textId="3AD9F73F" w:rsidR="00625156" w:rsidRDefault="00625156" w:rsidP="00625156">
      <w:pPr>
        <w:pStyle w:val="Heading3"/>
      </w:pPr>
      <w:r>
        <w:t>AT: Clinton Gets Indicted</w:t>
      </w:r>
    </w:p>
    <w:p w14:paraId="56EF0281" w14:textId="77777777" w:rsidR="00625156" w:rsidRPr="00E13F5F" w:rsidRDefault="00625156" w:rsidP="00625156">
      <w:pPr>
        <w:pStyle w:val="Heading4"/>
      </w:pPr>
      <w:r w:rsidRPr="00E13F5F">
        <w:t>Clinton won’t be indicted – consensus of legal experts</w:t>
      </w:r>
    </w:p>
    <w:p w14:paraId="2A3FE7CE" w14:textId="42852546" w:rsidR="00625156" w:rsidRPr="00E13F5F" w:rsidRDefault="00625156" w:rsidP="00625156">
      <w:r w:rsidRPr="00E13F5F">
        <w:rPr>
          <w:rStyle w:val="Style13ptBold"/>
        </w:rPr>
        <w:t xml:space="preserve">Alderman </w:t>
      </w:r>
      <w:r w:rsidR="00DB709A">
        <w:rPr>
          <w:rStyle w:val="Style13ptBold"/>
        </w:rPr>
        <w:t>20</w:t>
      </w:r>
      <w:r w:rsidRPr="00E13F5F">
        <w:rPr>
          <w:rStyle w:val="Style13ptBold"/>
        </w:rPr>
        <w:t>16</w:t>
      </w:r>
      <w:r w:rsidRPr="00E13F5F">
        <w:t xml:space="preserve"> (Julie, Staff @ Media Matters for America, "Media Hype LA Times Report On Clinton Emails Even Though It Says Prosecution Unlikely," 3/28/16 http://mediamatters.org/research/2016/03/28/media-hype-la-times-report-on-clinton-emails-ev/209574)</w:t>
      </w:r>
    </w:p>
    <w:p w14:paraId="70AC949D" w14:textId="77777777" w:rsidR="00625156" w:rsidRDefault="00625156" w:rsidP="00625156">
      <w:pPr>
        <w:rPr>
          <w:sz w:val="16"/>
        </w:rPr>
      </w:pPr>
      <w:r w:rsidRPr="00E13F5F">
        <w:rPr>
          <w:sz w:val="16"/>
        </w:rPr>
        <w:t>LA Times: "Legal Experts Believe Clinton Faces Little Risk Of Being Prosecuted For Using The Private Email System." The March 27 Los Angeles Times report cited by Fox and MSNBC stated that "</w:t>
      </w:r>
      <w:r w:rsidRPr="001F2583">
        <w:rPr>
          <w:rStyle w:val="Emphasis"/>
          <w:highlight w:val="yellow"/>
        </w:rPr>
        <w:t>legal experts believe that Clinton faces little risk of being prosecuted</w:t>
      </w:r>
      <w:r w:rsidRPr="00E13F5F">
        <w:rPr>
          <w:sz w:val="16"/>
        </w:rPr>
        <w:t xml:space="preserve"> </w:t>
      </w:r>
      <w:r w:rsidRPr="001F2583">
        <w:rPr>
          <w:rStyle w:val="StyleUnderline"/>
          <w:highlight w:val="yellow"/>
        </w:rPr>
        <w:t>for using the private email system</w:t>
      </w:r>
      <w:r w:rsidRPr="00E13F5F">
        <w:rPr>
          <w:rStyle w:val="StyleUnderline"/>
        </w:rPr>
        <w:t xml:space="preserve"> to conduct official business</w:t>
      </w:r>
      <w:r w:rsidRPr="00E13F5F">
        <w:rPr>
          <w:sz w:val="16"/>
        </w:rPr>
        <w:t xml:space="preserve">." The Times reported that </w:t>
      </w:r>
      <w:r w:rsidRPr="001F2583">
        <w:rPr>
          <w:rStyle w:val="StyleUnderline"/>
          <w:highlight w:val="yellow"/>
        </w:rPr>
        <w:t>experts say that "using a private email system was not banned at the time</w:t>
      </w:r>
      <w:r w:rsidRPr="00E13F5F">
        <w:rPr>
          <w:rStyle w:val="StyleUnderline"/>
        </w:rPr>
        <w:t xml:space="preserve">, </w:t>
      </w:r>
      <w:r w:rsidRPr="001F2583">
        <w:rPr>
          <w:rStyle w:val="StyleUnderline"/>
          <w:highlight w:val="yellow"/>
        </w:rPr>
        <w:t>and others in government had used personal email to transact official business</w:t>
      </w:r>
      <w:r w:rsidRPr="00E13F5F">
        <w:rPr>
          <w:rStyle w:val="StyleUnderline"/>
        </w:rPr>
        <w:t>," and the article says the "</w:t>
      </w:r>
      <w:r w:rsidRPr="001F2583">
        <w:rPr>
          <w:rStyle w:val="Emphasis"/>
          <w:highlight w:val="yellow"/>
        </w:rPr>
        <w:t>chances she will be found criminally liable are low</w:t>
      </w:r>
      <w:r w:rsidRPr="00E13F5F">
        <w:rPr>
          <w:sz w:val="16"/>
        </w:rPr>
        <w:t>": Many legal experts believe that Clinton faces little risk of being prosecuted for using the private email system to conduct official business when she served as secretary of State, though that decision has raised questions among some about her judgment. They noted that using a private email system was not banned at the time, and others in government had used personal email to transact official business. The bigger question is whether she or her aides distributed classified material in email systems that fell outside of the department's secure classified system. But even if prosecutors determine that she did, chances she will be found criminally liable are low. U.S. law makes it a crime for someone to knowingly or willfully retain classified information, handle it in a grossly negligent manner or to pass it to someone not entitled to see it. [Los Angeles Times, 3/27/16]</w:t>
      </w:r>
    </w:p>
    <w:p w14:paraId="513DDAA8" w14:textId="77777777" w:rsidR="00625156" w:rsidRPr="00E13F5F" w:rsidRDefault="00625156" w:rsidP="00625156">
      <w:pPr>
        <w:rPr>
          <w:sz w:val="16"/>
        </w:rPr>
      </w:pPr>
    </w:p>
    <w:p w14:paraId="27CE2F84" w14:textId="77777777" w:rsidR="00625156" w:rsidRPr="00E13F5F" w:rsidRDefault="00625156" w:rsidP="00625156">
      <w:pPr>
        <w:pStyle w:val="Heading4"/>
      </w:pPr>
      <w:r w:rsidRPr="00E13F5F">
        <w:t xml:space="preserve">Clinton won't be indicted - legal experts </w:t>
      </w:r>
    </w:p>
    <w:p w14:paraId="2C01A4C2" w14:textId="77777777" w:rsidR="00625156" w:rsidRPr="00E13F5F" w:rsidRDefault="00625156" w:rsidP="00625156">
      <w:r w:rsidRPr="00E13F5F">
        <w:rPr>
          <w:rStyle w:val="Style13ptBold"/>
        </w:rPr>
        <w:t>Tucker and Biesecker 16</w:t>
      </w:r>
      <w:r w:rsidRPr="00E13F5F">
        <w:t xml:space="preserve"> (Eric and Michael, Associated Press, "Experts See Little Chance of Charges in Clinton Email Case," 3/22/16 http://abcnews.go.com/Technology/wireStory/experts-clinton-face-felony-charges-emails-37842551)</w:t>
      </w:r>
    </w:p>
    <w:p w14:paraId="561A7D18" w14:textId="77777777" w:rsidR="00625156" w:rsidRPr="00E13F5F" w:rsidRDefault="00625156" w:rsidP="00625156">
      <w:pPr>
        <w:rPr>
          <w:sz w:val="16"/>
        </w:rPr>
      </w:pPr>
      <w:r w:rsidRPr="001F2583">
        <w:rPr>
          <w:rStyle w:val="StyleUnderline"/>
          <w:highlight w:val="yellow"/>
        </w:rPr>
        <w:t>Asked</w:t>
      </w:r>
      <w:r w:rsidRPr="00E13F5F">
        <w:rPr>
          <w:rStyle w:val="StyleUnderline"/>
        </w:rPr>
        <w:t xml:space="preserve"> earlier this month </w:t>
      </w:r>
      <w:r w:rsidRPr="001F2583">
        <w:rPr>
          <w:rStyle w:val="StyleUnderline"/>
          <w:highlight w:val="yellow"/>
        </w:rPr>
        <w:t>whether she'd be indicted</w:t>
      </w:r>
      <w:r w:rsidRPr="00E13F5F">
        <w:rPr>
          <w:sz w:val="16"/>
        </w:rPr>
        <w:t xml:space="preserve"> over her use of a private email server as secretary of state, Hillary </w:t>
      </w:r>
      <w:r w:rsidRPr="00E13F5F">
        <w:rPr>
          <w:rStyle w:val="StyleUnderline"/>
        </w:rPr>
        <w:t>Clinton responded, "</w:t>
      </w:r>
      <w:r w:rsidRPr="001F2583">
        <w:rPr>
          <w:rStyle w:val="Emphasis"/>
          <w:highlight w:val="yellow"/>
        </w:rPr>
        <w:t>It's not going to happen</w:t>
      </w:r>
      <w:r w:rsidRPr="00E13F5F">
        <w:rPr>
          <w:sz w:val="16"/>
        </w:rPr>
        <w:t xml:space="preserve">." Though Republicans characterized her response as hubris, </w:t>
      </w:r>
      <w:r w:rsidRPr="001F2583">
        <w:rPr>
          <w:rStyle w:val="Emphasis"/>
          <w:highlight w:val="yellow"/>
        </w:rPr>
        <w:t>several legal experts interviewed</w:t>
      </w:r>
      <w:r w:rsidRPr="00E13F5F">
        <w:rPr>
          <w:sz w:val="16"/>
        </w:rPr>
        <w:t xml:space="preserve"> by The Associated Press </w:t>
      </w:r>
      <w:r w:rsidRPr="001F2583">
        <w:rPr>
          <w:rStyle w:val="Emphasis"/>
          <w:highlight w:val="yellow"/>
        </w:rPr>
        <w:t>agreed with the front-runner</w:t>
      </w:r>
      <w:r w:rsidRPr="00E13F5F">
        <w:rPr>
          <w:sz w:val="16"/>
        </w:rPr>
        <w:t xml:space="preserve"> for the Democratic presidential nomination. </w:t>
      </w:r>
      <w:r w:rsidRPr="001F2583">
        <w:rPr>
          <w:rStyle w:val="StyleUnderline"/>
          <w:highlight w:val="yellow"/>
        </w:rPr>
        <w:t>The</w:t>
      </w:r>
      <w:r w:rsidRPr="00E13F5F">
        <w:rPr>
          <w:rStyle w:val="StyleUnderline"/>
        </w:rPr>
        <w:t xml:space="preserve"> relatively </w:t>
      </w:r>
      <w:r w:rsidRPr="001F2583">
        <w:rPr>
          <w:rStyle w:val="StyleUnderline"/>
          <w:highlight w:val="yellow"/>
        </w:rPr>
        <w:t>few laws that govern the handling of classified materials were generally written to cover spies, leakers and those who illegally retain such information</w:t>
      </w:r>
      <w:r w:rsidRPr="00E13F5F">
        <w:rPr>
          <w:rStyle w:val="StyleUnderline"/>
        </w:rPr>
        <w:t>, such as at home</w:t>
      </w:r>
      <w:r w:rsidRPr="00E13F5F">
        <w:rPr>
          <w:sz w:val="16"/>
        </w:rPr>
        <w:t xml:space="preserve">. Though the view is not unanimous, </w:t>
      </w:r>
      <w:r w:rsidRPr="001F2583">
        <w:rPr>
          <w:rStyle w:val="StyleUnderline"/>
          <w:highlight w:val="yellow"/>
        </w:rPr>
        <w:t>several lawyers who specialize in this area said it's a stretch to apply existing statutes to a former cabinet secretary whose communication of sensitive materials was with aides</w:t>
      </w:r>
      <w:r w:rsidRPr="00E13F5F">
        <w:rPr>
          <w:rStyle w:val="StyleUnderline"/>
        </w:rPr>
        <w:t xml:space="preserve"> — </w:t>
      </w:r>
      <w:r w:rsidRPr="001F2583">
        <w:rPr>
          <w:rStyle w:val="StyleUnderline"/>
          <w:highlight w:val="yellow"/>
        </w:rPr>
        <w:t>not a national enemy</w:t>
      </w:r>
      <w:r w:rsidRPr="00E13F5F">
        <w:rPr>
          <w:sz w:val="16"/>
        </w:rPr>
        <w:t xml:space="preserve">. During her tenure as the nation's top diplomat between 2009 and 2013, Clinton's work emails were routed through a private computer server located in the basement of her New York home. The State Department now concedes that a small percentage of those messages contained sensitive national security information, including some later determined to be top secret. Computer security experts say the arrangement could have left the messages vulnerable to hackers, including those working for foreign intelligence agencies. Clinton has called her decision to rely on the home server a "mistake," but has also repeatedly asserted that none of the messages was marked as classified when she sent or received them. The FBI has for months been investigating whether the sensitive information that flowed through Clinton's email server was mishandled. The inspector general at the State Department has also been reviewing the issue. Regardless of the outcomes, there's no question the probes have created a major distraction as Clinton campaigns for her party's nomination. One potentially relevant statute carrying up to a year in prison makes it a crime to knowingly remove classified information and retain it at an unauthorized location. Former CIA Director David Petraeus pleaded guilty to that misdemeanor offense last year after providing eight black binders of classified information to his biographer. He was sentenced to two years' probation as part of a plea deal, and prosecutors made clear in that case that Petraeus knew he was turning over highly classified information. </w:t>
      </w:r>
      <w:r w:rsidRPr="00E13F5F">
        <w:rPr>
          <w:rStyle w:val="StyleUnderline"/>
        </w:rPr>
        <w:t>With Clinton</w:t>
      </w:r>
      <w:r w:rsidRPr="00E13F5F">
        <w:rPr>
          <w:sz w:val="16"/>
        </w:rPr>
        <w:t>, though, "</w:t>
      </w:r>
      <w:r w:rsidRPr="00E13F5F">
        <w:rPr>
          <w:rStyle w:val="StyleUnderline"/>
        </w:rPr>
        <w:t>I look at something which requires knowledge, and the first question I've got to ask is, 'How do they prove knowledge?'" said</w:t>
      </w:r>
      <w:r w:rsidRPr="00E13F5F">
        <w:rPr>
          <w:sz w:val="16"/>
        </w:rPr>
        <w:t xml:space="preserve"> Bill </w:t>
      </w:r>
      <w:r w:rsidRPr="00E13F5F">
        <w:rPr>
          <w:rStyle w:val="StyleUnderline"/>
        </w:rPr>
        <w:t>Jeffress, a Washington criminal defense lawyer</w:t>
      </w:r>
      <w:r w:rsidRPr="00E13F5F">
        <w:rPr>
          <w:sz w:val="16"/>
        </w:rPr>
        <w:t xml:space="preserve">. While knowledge that information is classified is a critical component, it can likely still be established even in the absence of classification markings on the emails in question, said Nathan Sales, a Syracuse University law professor who used to work at the departments of Justice and Homeland Security and who thinks that the investigation raises important legal issues. "Sometimes information is so obviously sensitive that you can infer knowledge from the content," in which case the lack of markings may not matter for the purpose of establishing liability, Sales said. A separate law makes it a felony to handle national defense information with "gross negligence," by causing it to be removed from its proper place of custody or to be lost, stolen or destroyed. But that statute is part of the Espionage Act, a law used against former National Security Agency contractor Edward Snowden that's generally intended for people the government believes intended to harm U.S. national interests. Proving gross negligence requires showing an act was more than just a mistake. "One has to put this in perspective of what types of prosecutions have happened under the Espionage Act," </w:t>
      </w:r>
      <w:r w:rsidRPr="00E13F5F">
        <w:rPr>
          <w:rStyle w:val="StyleUnderline"/>
        </w:rPr>
        <w:t>said</w:t>
      </w:r>
      <w:r w:rsidRPr="00E13F5F">
        <w:rPr>
          <w:sz w:val="16"/>
        </w:rPr>
        <w:t xml:space="preserve"> Jon </w:t>
      </w:r>
      <w:r w:rsidRPr="00E13F5F">
        <w:rPr>
          <w:rStyle w:val="StyleUnderline"/>
        </w:rPr>
        <w:t xml:space="preserve">Michaels, </w:t>
      </w:r>
      <w:r w:rsidRPr="001F2583">
        <w:rPr>
          <w:rStyle w:val="StyleUnderline"/>
          <w:highlight w:val="yellow"/>
        </w:rPr>
        <w:t>a national security law professor at UCLA</w:t>
      </w:r>
      <w:r w:rsidRPr="00E13F5F">
        <w:rPr>
          <w:sz w:val="16"/>
        </w:rPr>
        <w:t xml:space="preserve">. "And </w:t>
      </w:r>
      <w:r w:rsidRPr="001F2583">
        <w:rPr>
          <w:rStyle w:val="StyleUnderline"/>
          <w:highlight w:val="yellow"/>
        </w:rPr>
        <w:t xml:space="preserve">the universe of prosecutions under the Espionage Act is </w:t>
      </w:r>
      <w:r w:rsidRPr="001F2583">
        <w:rPr>
          <w:rStyle w:val="Emphasis"/>
          <w:highlight w:val="yellow"/>
        </w:rPr>
        <w:t>quite small</w:t>
      </w:r>
      <w:r w:rsidRPr="00E13F5F">
        <w:rPr>
          <w:sz w:val="16"/>
        </w:rPr>
        <w:t xml:space="preserve"> compared to the amount of information transferred through non-secure means."</w:t>
      </w:r>
    </w:p>
    <w:p w14:paraId="22E80A25" w14:textId="389355DC" w:rsidR="00625156" w:rsidRDefault="002F6F15" w:rsidP="002F6F15">
      <w:pPr>
        <w:pStyle w:val="Heading3"/>
      </w:pPr>
      <w:r>
        <w:t>A</w:t>
      </w:r>
      <w:r w:rsidR="005D706F">
        <w:t>T: Black Swans/Too Early</w:t>
      </w:r>
    </w:p>
    <w:p w14:paraId="5D4652BF" w14:textId="77777777" w:rsidR="005D706F" w:rsidRPr="005D706F" w:rsidRDefault="005D706F" w:rsidP="005D706F"/>
    <w:p w14:paraId="455806D8" w14:textId="77777777" w:rsidR="00241825" w:rsidRPr="00241825" w:rsidRDefault="00241825" w:rsidP="00241825">
      <w:pPr>
        <w:pStyle w:val="Heading4"/>
      </w:pPr>
      <w:r>
        <w:t>Not too early – that’s what polls are for</w:t>
      </w:r>
    </w:p>
    <w:p w14:paraId="5D0B7358" w14:textId="4FDA4F0C" w:rsidR="00241825" w:rsidRPr="00E13F5F" w:rsidRDefault="00241825" w:rsidP="00241825">
      <w:r w:rsidRPr="00E13F5F">
        <w:rPr>
          <w:b/>
          <w:bCs/>
          <w:sz w:val="26"/>
        </w:rPr>
        <w:t>Stephen</w:t>
      </w:r>
      <w:r>
        <w:rPr>
          <w:b/>
          <w:bCs/>
          <w:sz w:val="26"/>
        </w:rPr>
        <w:t>, 2015</w:t>
      </w:r>
      <w:r w:rsidRPr="00E13F5F">
        <w:t xml:space="preserve"> (</w:t>
      </w:r>
      <w:r w:rsidR="00984223">
        <w:t>Jordan, GWU, journalist,</w:t>
      </w:r>
      <w:r w:rsidRPr="00E13F5F">
        <w:t xml:space="preserve"> “A 2016 Polling Primer”, </w:t>
      </w:r>
      <w:hyperlink r:id="rId20" w:history="1">
        <w:r w:rsidRPr="00E13F5F">
          <w:t>http://www.huffingtonpost.com/gvh-live-/a-2016-polling-primer_b_8094528.html</w:t>
        </w:r>
      </w:hyperlink>
      <w:r w:rsidRPr="00E13F5F">
        <w:t xml:space="preserve"> )</w:t>
      </w:r>
    </w:p>
    <w:p w14:paraId="1B54DFDF" w14:textId="77777777" w:rsidR="00241825" w:rsidRPr="00E13F5F" w:rsidRDefault="00241825" w:rsidP="00241825">
      <w:pPr>
        <w:rPr>
          <w:u w:val="single"/>
        </w:rPr>
      </w:pPr>
      <w:r w:rsidRPr="00E13F5F">
        <w:rPr>
          <w:u w:val="single"/>
        </w:rPr>
        <w:t>Here in Washington, we love polling. We love the idea that political opinions, trends and projections can all be neatly quantified and rounded to the nearest tenth</w:t>
      </w:r>
      <w:r w:rsidRPr="00E13F5F">
        <w:rPr>
          <w:sz w:val="16"/>
        </w:rPr>
        <w:t xml:space="preserve">. </w:t>
      </w:r>
      <w:r w:rsidRPr="001F2583">
        <w:rPr>
          <w:rStyle w:val="Emphasis"/>
          <w:highlight w:val="yellow"/>
        </w:rPr>
        <w:t>2016 looks like the race polling was made fo</w:t>
      </w:r>
      <w:r w:rsidRPr="00241825">
        <w:rPr>
          <w:rStyle w:val="Emphasis"/>
        </w:rPr>
        <w:t xml:space="preserve">r. </w:t>
      </w:r>
      <w:r w:rsidRPr="001F2583">
        <w:rPr>
          <w:highlight w:val="yellow"/>
          <w:u w:val="single"/>
        </w:rPr>
        <w:t>Better survey methods and technology has made gathering data easier than ever</w:t>
      </w:r>
      <w:r w:rsidRPr="00E13F5F">
        <w:rPr>
          <w:u w:val="single"/>
        </w:rPr>
        <w:t>, a</w:t>
      </w:r>
      <w:r w:rsidRPr="001F2583">
        <w:rPr>
          <w:highlight w:val="yellow"/>
          <w:u w:val="single"/>
        </w:rPr>
        <w:t>nd week after week new sets are published that provide insight</w:t>
      </w:r>
      <w:r w:rsidRPr="00E13F5F">
        <w:rPr>
          <w:u w:val="single"/>
        </w:rPr>
        <w:t xml:space="preserve"> into the erratic race </w:t>
      </w:r>
      <w:r w:rsidRPr="00E13F5F">
        <w:rPr>
          <w:sz w:val="16"/>
          <w:szCs w:val="16"/>
        </w:rPr>
        <w:t>that is still very much in its pre-primary stages.</w:t>
      </w:r>
      <w:r w:rsidRPr="00E13F5F">
        <w:rPr>
          <w:sz w:val="16"/>
        </w:rPr>
        <w:t xml:space="preserve"> But as much as they reveal, polls can also cloud the larger story. Different numbers mean different things and cannot necessarily be used to draw the same conclusions. Here is a quick guide to help navigate the deluge of data: National Polling The numbers most often used to draw the big picture coming from national polling. Data are drawn from samples determined to best represent the country at large with relatively small margins of error. The most important thing to remember about national polls is that they are a snapshot of how the electorate would vote in a single primary election at that particular point in time in which every candidate is an option. Seeing as no election like this exists in the American democratic process, such national polls should be taken with a grain of salt. That is not to say they are not important, they just are not precise predictors of who will be president. One area where they do provide accurate predictive information is when interviewees are asked to compare two candidates of opposite parties in a one-on-one match up. These scenarios are more indicative of how contenders might perform in the general election because they mimic the actual parameters. Primary Polling At this point in the race, primary performance is the top priority for the candidates, making state-specific polling as much, if not more, important than its national counterpart. The results of one primary will undoubtedly have an impact on future primaries. Because of this domino effect, national polls are not particularly useful when trying to predict the results of a given primary. Statewide primary polling also takes into account the demographic makeup of each state's electorate. For example, New Hampshire and Iowa, who have the two earliest primaries, are both more than 90 percent white and are showing relatively small gaps between Hillary Clinton and Bernie Sanders. On the other hand, South Carolina, which has a substantial black population, shows overwhelming support for Clinton Specificity is what gives these surveys their relevance, but they still only illuminate a particular snapshot in time. </w:t>
      </w:r>
      <w:r w:rsidRPr="001F2583">
        <w:rPr>
          <w:rStyle w:val="Emphasis"/>
          <w:highlight w:val="yellow"/>
        </w:rPr>
        <w:t>The Impact Is Real</w:t>
      </w:r>
      <w:r w:rsidRPr="001F2583">
        <w:rPr>
          <w:highlight w:val="yellow"/>
          <w:u w:val="single"/>
        </w:rPr>
        <w:t xml:space="preserve"> Polling is </w:t>
      </w:r>
      <w:r w:rsidRPr="001F2583">
        <w:rPr>
          <w:rStyle w:val="Emphasis"/>
          <w:highlight w:val="yellow"/>
        </w:rPr>
        <w:t>the go-to indicator</w:t>
      </w:r>
      <w:r w:rsidRPr="00E13F5F">
        <w:rPr>
          <w:u w:val="single"/>
        </w:rPr>
        <w:t xml:space="preserve"> </w:t>
      </w:r>
      <w:r w:rsidRPr="001F2583">
        <w:rPr>
          <w:highlight w:val="yellow"/>
          <w:u w:val="single"/>
        </w:rPr>
        <w:t>for how the public is feeling about the candidates</w:t>
      </w:r>
      <w:r w:rsidRPr="00E13F5F">
        <w:rPr>
          <w:u w:val="single"/>
        </w:rPr>
        <w:t xml:space="preserve">. </w:t>
      </w:r>
      <w:r w:rsidRPr="001F2583">
        <w:rPr>
          <w:highlight w:val="yellow"/>
          <w:u w:val="single"/>
        </w:rPr>
        <w:t>It is the scorecard that is used to determine who is "winning" the competition</w:t>
      </w:r>
      <w:r w:rsidRPr="00E13F5F">
        <w:rPr>
          <w:u w:val="single"/>
        </w:rPr>
        <w:t xml:space="preserve"> far before the election is actually held. But </w:t>
      </w:r>
      <w:r w:rsidRPr="001F2583">
        <w:rPr>
          <w:rStyle w:val="Emphasis"/>
          <w:highlight w:val="yellow"/>
        </w:rPr>
        <w:t>the importance goes beyond the abstract</w:t>
      </w:r>
      <w:r w:rsidRPr="00E13F5F">
        <w:rPr>
          <w:u w:val="single"/>
        </w:rPr>
        <w:t xml:space="preserve">. </w:t>
      </w:r>
      <w:r w:rsidRPr="001F2583">
        <w:rPr>
          <w:highlight w:val="yellow"/>
          <w:u w:val="single"/>
        </w:rPr>
        <w:t xml:space="preserve">Numbers are having </w:t>
      </w:r>
      <w:r w:rsidRPr="001F2583">
        <w:rPr>
          <w:rStyle w:val="Emphasis"/>
          <w:highlight w:val="yellow"/>
        </w:rPr>
        <w:t>undeniably tangible effects on this election cycle</w:t>
      </w:r>
      <w:r w:rsidRPr="00E13F5F">
        <w:rPr>
          <w:sz w:val="16"/>
        </w:rPr>
        <w:t xml:space="preserve">, </w:t>
      </w:r>
      <w:r w:rsidRPr="00E13F5F">
        <w:rPr>
          <w:u w:val="single"/>
        </w:rPr>
        <w:t xml:space="preserve">the most obvious of which was Fox News' decision to host two separate primary debates in August; one with those polling in the top ten and another with those polling in the bottom seven. Viewership was substantially different for the two events, with four times as many people tuning into the higher profile contest. </w:t>
      </w:r>
      <w:r w:rsidRPr="00E13F5F">
        <w:rPr>
          <w:sz w:val="16"/>
        </w:rPr>
        <w:t xml:space="preserve">CNN plans to divide the next Republican debate into two segments as well. While this seems innocuous, </w:t>
      </w:r>
      <w:r w:rsidRPr="001F2583">
        <w:rPr>
          <w:highlight w:val="yellow"/>
          <w:u w:val="single"/>
        </w:rPr>
        <w:t xml:space="preserve">these decisions seriously </w:t>
      </w:r>
      <w:r w:rsidRPr="001F2583">
        <w:rPr>
          <w:rStyle w:val="Emphasis"/>
          <w:highlight w:val="yellow"/>
        </w:rPr>
        <w:t>shape the conversation surrounding the race</w:t>
      </w:r>
      <w:r w:rsidRPr="00241825">
        <w:rPr>
          <w:rStyle w:val="Emphasis"/>
        </w:rPr>
        <w:t>.</w:t>
      </w:r>
      <w:r w:rsidRPr="00E13F5F">
        <w:rPr>
          <w:u w:val="single"/>
        </w:rPr>
        <w:t xml:space="preserve"> They limit the platforms that low-ranking candidates can utilize and often allow loud characters to speak even louder.</w:t>
      </w:r>
    </w:p>
    <w:p w14:paraId="221D2CE1" w14:textId="77777777" w:rsidR="00241825" w:rsidRPr="002F6F15" w:rsidRDefault="00241825" w:rsidP="00241825"/>
    <w:p w14:paraId="623011A3" w14:textId="294B0B93" w:rsidR="002F6F15" w:rsidRDefault="002F6F15" w:rsidP="002F6F15">
      <w:pPr>
        <w:pStyle w:val="Heading4"/>
      </w:pPr>
      <w:r>
        <w:t>The plan IS the black swan – foreign policy crisis can swing the election – 2004 proves</w:t>
      </w:r>
    </w:p>
    <w:p w14:paraId="69218AC1" w14:textId="77777777" w:rsidR="002F6F15" w:rsidRDefault="002F6F15" w:rsidP="002F6F15">
      <w:r w:rsidRPr="00272255">
        <w:rPr>
          <w:b/>
        </w:rPr>
        <w:t>Colucci</w:t>
      </w:r>
      <w:r>
        <w:t>, 3/18/</w:t>
      </w:r>
      <w:r w:rsidRPr="00272255">
        <w:rPr>
          <w:b/>
        </w:rPr>
        <w:t>2015</w:t>
      </w:r>
      <w:r>
        <w:t>, chair of politics and government at Ripon College, a former Fulbright scholar to the Diplomatic Academy of Vienna (Lamont, “Voters Want America to Lead”, http://www.usnews.com/opinion/blogs/world-report/2015/03/18/polls-show-voters-want-muscular-foreign-policy-not-obama-aimlessness)</w:t>
      </w:r>
    </w:p>
    <w:p w14:paraId="46D50792" w14:textId="77777777" w:rsidR="002F6F15" w:rsidRPr="002F6F15" w:rsidRDefault="002F6F15" w:rsidP="002F6F15">
      <w:pPr>
        <w:rPr>
          <w:sz w:val="16"/>
        </w:rPr>
      </w:pPr>
      <w:r w:rsidRPr="002F6F15">
        <w:rPr>
          <w:sz w:val="16"/>
        </w:rPr>
        <w:t>The other gap between parties is the Iran deal, which returned a 16 point spread between Republicans over Democrats who consider it a threat. But explain away the threat and people soften. In recent polls, Smeltz said, the deal loses 45 to 44 if you just ask people if they support it. But if you explain in the question what’s in the Iran deal, the deal wins, 51 to 41 percent.</w:t>
      </w:r>
    </w:p>
    <w:p w14:paraId="759056BC" w14:textId="77777777" w:rsidR="002F6F15" w:rsidRPr="002F6F15" w:rsidRDefault="002F6F15" w:rsidP="002F6F15">
      <w:pPr>
        <w:rPr>
          <w:sz w:val="16"/>
        </w:rPr>
      </w:pPr>
      <w:r w:rsidRPr="002F6F15">
        <w:rPr>
          <w:rStyle w:val="StyleUnderline"/>
        </w:rPr>
        <w:t>Across the board</w:t>
      </w:r>
      <w:r w:rsidRPr="002F6F15">
        <w:rPr>
          <w:sz w:val="16"/>
        </w:rPr>
        <w:t xml:space="preserve">, </w:t>
      </w:r>
      <w:r w:rsidRPr="001F2583">
        <w:rPr>
          <w:rStyle w:val="StyleUnderline"/>
          <w:highlight w:val="yellow"/>
        </w:rPr>
        <w:t>Republicans want the U.S. to be the “</w:t>
      </w:r>
      <w:r w:rsidRPr="001F2583">
        <w:rPr>
          <w:rStyle w:val="Emphasis"/>
          <w:highlight w:val="yellow"/>
        </w:rPr>
        <w:t>dominant world leader</w:t>
      </w:r>
      <w:r w:rsidRPr="002F6F15">
        <w:rPr>
          <w:sz w:val="16"/>
        </w:rPr>
        <w:t>” by nearly double the percentage of Democrats—</w:t>
      </w:r>
      <w:r w:rsidRPr="002F6F15">
        <w:rPr>
          <w:rStyle w:val="StyleUnderline"/>
        </w:rPr>
        <w:t>and more so for the issues they feel most concerned</w:t>
      </w:r>
      <w:r w:rsidRPr="002F6F15">
        <w:rPr>
          <w:sz w:val="16"/>
        </w:rPr>
        <w:t>.</w:t>
      </w:r>
    </w:p>
    <w:p w14:paraId="3D5C5D50" w14:textId="77777777" w:rsidR="002F6F15" w:rsidRPr="002F6F15" w:rsidRDefault="002F6F15" w:rsidP="002F6F15">
      <w:pPr>
        <w:rPr>
          <w:sz w:val="16"/>
        </w:rPr>
      </w:pPr>
      <w:r w:rsidRPr="001F2583">
        <w:rPr>
          <w:rStyle w:val="StyleUnderline"/>
          <w:highlight w:val="yellow"/>
        </w:rPr>
        <w:t>It’s a sure bet you’ll hear Trump and the GOP field in Wednesday’s debate mention</w:t>
      </w:r>
      <w:r w:rsidRPr="002F6F15">
        <w:rPr>
          <w:sz w:val="16"/>
        </w:rPr>
        <w:t xml:space="preserve"> ISIS, </w:t>
      </w:r>
      <w:r w:rsidRPr="001F2583">
        <w:rPr>
          <w:rStyle w:val="Emphasis"/>
          <w:highlight w:val="yellow"/>
        </w:rPr>
        <w:t xml:space="preserve">China and paint Obama as weak on </w:t>
      </w:r>
      <w:r w:rsidRPr="001F2583">
        <w:rPr>
          <w:rStyle w:val="Emphasis"/>
        </w:rPr>
        <w:t xml:space="preserve">all of </w:t>
      </w:r>
      <w:r w:rsidRPr="001F2583">
        <w:rPr>
          <w:rStyle w:val="Emphasis"/>
          <w:highlight w:val="yellow"/>
        </w:rPr>
        <w:t>it</w:t>
      </w:r>
      <w:r w:rsidRPr="002F6F15">
        <w:rPr>
          <w:rStyle w:val="Emphasis"/>
        </w:rPr>
        <w:t>.</w:t>
      </w:r>
      <w:r w:rsidRPr="002F6F15">
        <w:rPr>
          <w:sz w:val="16"/>
        </w:rPr>
        <w:t xml:space="preserve"> Climate change? Not so much.</w:t>
      </w:r>
    </w:p>
    <w:p w14:paraId="1B749903" w14:textId="77777777" w:rsidR="002F6F15" w:rsidRPr="002F6F15" w:rsidRDefault="002F6F15" w:rsidP="002F6F15">
      <w:pPr>
        <w:rPr>
          <w:sz w:val="16"/>
        </w:rPr>
      </w:pPr>
      <w:r w:rsidRPr="002F6F15">
        <w:rPr>
          <w:sz w:val="16"/>
        </w:rPr>
        <w:t>“</w:t>
      </w:r>
      <w:r w:rsidRPr="001F2583">
        <w:rPr>
          <w:rStyle w:val="StyleUnderline"/>
          <w:highlight w:val="yellow"/>
        </w:rPr>
        <w:t>Will it matter on Election Day</w:t>
      </w:r>
      <w:r w:rsidRPr="002F6F15">
        <w:rPr>
          <w:sz w:val="16"/>
        </w:rPr>
        <w:t xml:space="preserve">? </w:t>
      </w:r>
      <w:r w:rsidRPr="002F6F15">
        <w:rPr>
          <w:rStyle w:val="Emphasis"/>
        </w:rPr>
        <w:t xml:space="preserve">I </w:t>
      </w:r>
      <w:r w:rsidRPr="001F2583">
        <w:rPr>
          <w:rStyle w:val="Emphasis"/>
          <w:highlight w:val="yellow"/>
        </w:rPr>
        <w:t>would just point back to the 2004 election</w:t>
      </w:r>
      <w:r w:rsidRPr="002F6F15">
        <w:rPr>
          <w:sz w:val="16"/>
        </w:rPr>
        <w:t xml:space="preserve">,” said Politico’s Michael Crowley, senior foreign policy correspondent, at Wednesday’s panel. Then-Sen. John </w:t>
      </w:r>
      <w:r w:rsidRPr="002F6F15">
        <w:rPr>
          <w:rStyle w:val="StyleUnderline"/>
        </w:rPr>
        <w:t>Kerry</w:t>
      </w:r>
      <w:r w:rsidRPr="002F6F15">
        <w:rPr>
          <w:sz w:val="16"/>
        </w:rPr>
        <w:t xml:space="preserve">, Mass., the Democratic nominee, </w:t>
      </w:r>
      <w:r w:rsidRPr="002F6F15">
        <w:rPr>
          <w:rStyle w:val="StyleUnderline"/>
        </w:rPr>
        <w:t>wasn’t able to derail President George W. Bush as the Iraq War was collapsing into chaos</w:t>
      </w:r>
      <w:r w:rsidRPr="002F6F15">
        <w:rPr>
          <w:sz w:val="16"/>
        </w:rPr>
        <w:t xml:space="preserve">. </w:t>
      </w:r>
      <w:r w:rsidRPr="001F2583">
        <w:rPr>
          <w:rStyle w:val="Emphasis"/>
          <w:highlight w:val="yellow"/>
        </w:rPr>
        <w:t>Days before the election</w:t>
      </w:r>
      <w:r w:rsidRPr="002F6F15">
        <w:rPr>
          <w:rStyle w:val="Emphasis"/>
        </w:rPr>
        <w:t>,</w:t>
      </w:r>
      <w:r w:rsidRPr="002F6F15">
        <w:rPr>
          <w:sz w:val="16"/>
        </w:rPr>
        <w:t xml:space="preserve"> Osama </w:t>
      </w:r>
      <w:r w:rsidRPr="002F6F15">
        <w:rPr>
          <w:rStyle w:val="StyleUnderline"/>
        </w:rPr>
        <w:t>b</w:t>
      </w:r>
      <w:r w:rsidRPr="001F2583">
        <w:rPr>
          <w:rStyle w:val="StyleUnderline"/>
          <w:highlight w:val="yellow"/>
        </w:rPr>
        <w:t xml:space="preserve">in Laden released a new tape that Kerry’s staff felt may have helped </w:t>
      </w:r>
      <w:r w:rsidRPr="001F2583">
        <w:rPr>
          <w:rStyle w:val="Emphasis"/>
          <w:highlight w:val="yellow"/>
        </w:rPr>
        <w:t>swing the razor-thin margin in Ohio that won the election for Bush</w:t>
      </w:r>
      <w:r w:rsidRPr="002F6F15">
        <w:rPr>
          <w:rStyle w:val="StyleUnderline"/>
        </w:rPr>
        <w:t>.</w:t>
      </w:r>
      <w:r w:rsidRPr="002F6F15">
        <w:rPr>
          <w:sz w:val="16"/>
        </w:rPr>
        <w:t xml:space="preserve"> “</w:t>
      </w:r>
      <w:r w:rsidRPr="002F6F15">
        <w:rPr>
          <w:rStyle w:val="Emphasis"/>
        </w:rPr>
        <w:t xml:space="preserve">I </w:t>
      </w:r>
      <w:r w:rsidRPr="001F2583">
        <w:rPr>
          <w:rStyle w:val="Emphasis"/>
          <w:highlight w:val="yellow"/>
        </w:rPr>
        <w:t>think voters at the end of the day felt, if nothing, Bush will keep us safe</w:t>
      </w:r>
      <w:r w:rsidRPr="002F6F15">
        <w:rPr>
          <w:sz w:val="16"/>
        </w:rPr>
        <w:t>.”</w:t>
      </w:r>
    </w:p>
    <w:p w14:paraId="631EBE7C" w14:textId="77777777" w:rsidR="002F6F15" w:rsidRDefault="002F6F15" w:rsidP="002F6F15">
      <w:pPr>
        <w:rPr>
          <w:sz w:val="16"/>
        </w:rPr>
      </w:pPr>
      <w:r w:rsidRPr="002F6F15">
        <w:rPr>
          <w:rStyle w:val="StyleUnderline"/>
        </w:rPr>
        <w:t>One year from November</w:t>
      </w:r>
      <w:r w:rsidRPr="002F6F15">
        <w:rPr>
          <w:sz w:val="16"/>
        </w:rPr>
        <w:t xml:space="preserve">, </w:t>
      </w:r>
      <w:r w:rsidRPr="001F2583">
        <w:rPr>
          <w:rStyle w:val="StyleUnderline"/>
        </w:rPr>
        <w:t>barring economic collapse</w:t>
      </w:r>
      <w:r w:rsidRPr="001F2583">
        <w:rPr>
          <w:sz w:val="16"/>
        </w:rPr>
        <w:t xml:space="preserve">, </w:t>
      </w:r>
      <w:r w:rsidRPr="001F2583">
        <w:rPr>
          <w:rStyle w:val="StyleUnderline"/>
        </w:rPr>
        <w:t>more beheadings</w:t>
      </w:r>
      <w:r w:rsidRPr="001F2583">
        <w:rPr>
          <w:sz w:val="16"/>
        </w:rPr>
        <w:t xml:space="preserve">, </w:t>
      </w:r>
      <w:r w:rsidRPr="001F2583">
        <w:rPr>
          <w:rStyle w:val="StyleUnderline"/>
        </w:rPr>
        <w:t>and whatever national security threats the world will throw at the voters</w:t>
      </w:r>
      <w:r w:rsidRPr="002F6F15">
        <w:rPr>
          <w:sz w:val="16"/>
        </w:rPr>
        <w:t>, Crowley said, “</w:t>
      </w:r>
      <w:r w:rsidRPr="001F2583">
        <w:rPr>
          <w:rStyle w:val="Emphasis"/>
          <w:highlight w:val="yellow"/>
        </w:rPr>
        <w:t>I don’t discount the possibility that it will make a difference</w:t>
      </w:r>
      <w:r w:rsidRPr="001F2583">
        <w:rPr>
          <w:sz w:val="16"/>
          <w:highlight w:val="yellow"/>
        </w:rPr>
        <w:t>.”</w:t>
      </w:r>
    </w:p>
    <w:p w14:paraId="7540A957" w14:textId="0E3C3B69" w:rsidR="00241825" w:rsidRDefault="00241825" w:rsidP="002F6F15">
      <w:pPr>
        <w:rPr>
          <w:sz w:val="16"/>
        </w:rPr>
      </w:pPr>
    </w:p>
    <w:p w14:paraId="7132F68C" w14:textId="0F4D541A" w:rsidR="00015CEA" w:rsidRDefault="00A75C2E" w:rsidP="00430E28">
      <w:pPr>
        <w:pStyle w:val="Heading2"/>
      </w:pPr>
      <w:r>
        <w:t>Link</w:t>
      </w:r>
    </w:p>
    <w:p w14:paraId="48C91E4C" w14:textId="7BA52163" w:rsidR="009B537B" w:rsidRDefault="009B537B" w:rsidP="009B537B">
      <w:pPr>
        <w:pStyle w:val="Heading3"/>
      </w:pPr>
      <w:r>
        <w:t>Climate – 2NC</w:t>
      </w:r>
    </w:p>
    <w:p w14:paraId="7414CFCA" w14:textId="07B1E031" w:rsidR="009B537B" w:rsidRDefault="009B537B" w:rsidP="009B537B">
      <w:pPr>
        <w:pStyle w:val="Heading4"/>
      </w:pPr>
      <w:r>
        <w:t>Climate change issues allow Trump to consolidate the Republican base – he’ll link warming solutions to the loss of American jobs</w:t>
      </w:r>
    </w:p>
    <w:p w14:paraId="3CC09C82" w14:textId="2E79072B" w:rsidR="009B537B" w:rsidRDefault="009B537B" w:rsidP="009B537B">
      <w:r w:rsidRPr="009B537B">
        <w:rPr>
          <w:b/>
        </w:rPr>
        <w:t>George, 5/28</w:t>
      </w:r>
      <w:r>
        <w:t>/2016, reporter at the hindu (Varghese, “Donald Trump promises to cancel Paris climate agreement”, http://www.thehindu.com/news/international/trump-promises-to-overturn-us-climate-policy/article8656131.ece)</w:t>
      </w:r>
    </w:p>
    <w:p w14:paraId="30152BAE" w14:textId="77777777" w:rsidR="009B537B" w:rsidRDefault="009B537B" w:rsidP="009B537B">
      <w:r>
        <w:t>A polarised debate</w:t>
      </w:r>
    </w:p>
    <w:p w14:paraId="252B8B99" w14:textId="77777777" w:rsidR="009B537B" w:rsidRDefault="009B537B" w:rsidP="009B537B">
      <w:r w:rsidRPr="001F2583">
        <w:rPr>
          <w:rStyle w:val="StyleUnderline"/>
        </w:rPr>
        <w:t>While the number of people who believe that climate change is the result of human activity roughly remained the same over year</w:t>
      </w:r>
      <w:r>
        <w:t xml:space="preserve">s, </w:t>
      </w:r>
      <w:r w:rsidRPr="004272B1">
        <w:rPr>
          <w:rStyle w:val="Emphasis"/>
          <w:highlight w:val="yellow"/>
        </w:rPr>
        <w:t>the number of those who believe that there is no solid evidence of global warming is increasing</w:t>
      </w:r>
      <w:r w:rsidRPr="004272B1">
        <w:rPr>
          <w:highlight w:val="yellow"/>
        </w:rPr>
        <w:t>,</w:t>
      </w:r>
      <w:r>
        <w:t xml:space="preserve"> in the U.S, according to a Pew study last year. </w:t>
      </w:r>
      <w:r w:rsidRPr="004272B1">
        <w:rPr>
          <w:rStyle w:val="StyleUnderline"/>
          <w:highlight w:val="yellow"/>
        </w:rPr>
        <w:t xml:space="preserve">Republicans and conservatives are </w:t>
      </w:r>
      <w:r w:rsidRPr="004272B1">
        <w:rPr>
          <w:rStyle w:val="Emphasis"/>
          <w:highlight w:val="yellow"/>
        </w:rPr>
        <w:t>increasingly sceptical</w:t>
      </w:r>
      <w:r w:rsidRPr="001F2583">
        <w:rPr>
          <w:rStyle w:val="StyleUnderline"/>
        </w:rPr>
        <w:t xml:space="preserve"> of the science of climate change</w:t>
      </w:r>
      <w:r>
        <w:t xml:space="preserve">, while the Democrats and liberals are convinced of the phenomenon and that human interventions are causing it. </w:t>
      </w:r>
      <w:r w:rsidRPr="004272B1">
        <w:rPr>
          <w:rStyle w:val="Emphasis"/>
          <w:highlight w:val="yellow"/>
        </w:rPr>
        <w:t>His combative position on climate change will help</w:t>
      </w:r>
      <w:r w:rsidRPr="001F2583">
        <w:rPr>
          <w:rStyle w:val="Emphasis"/>
        </w:rPr>
        <w:t xml:space="preserve"> Mr. </w:t>
      </w:r>
      <w:r w:rsidRPr="004272B1">
        <w:rPr>
          <w:rStyle w:val="Emphasis"/>
          <w:highlight w:val="yellow"/>
        </w:rPr>
        <w:t>Trump consolidate the Republican base that is doubtful of the nominee's religious and social conservatism</w:t>
      </w:r>
      <w:r>
        <w:t>. Mr. Trump has supported partial abortion rights for women, for instance.</w:t>
      </w:r>
    </w:p>
    <w:p w14:paraId="7B4CF6D8" w14:textId="77777777" w:rsidR="009B537B" w:rsidRPr="001F2583" w:rsidRDefault="009B537B" w:rsidP="009B537B">
      <w:pPr>
        <w:rPr>
          <w:sz w:val="16"/>
        </w:rPr>
      </w:pPr>
      <w:r w:rsidRPr="001F2583">
        <w:rPr>
          <w:sz w:val="16"/>
        </w:rPr>
        <w:t>For Ms. Clinton, Mr. Trump's position could turn out to be advantageous. Her Democratic challenger Bernie Sanders - who, incidentally, is closing in on her in the biggest primary battle of California on June 7, is a strong advocate for measures against fossil fuel. He accuses Ms. Clinton of being hand-in-glove with the fossil fuel industry. While there is a convergence between Mr. Sanders and Mr. Trump on a range of popular issues such as trade and the collusion between the Washington elite and the Wall Street, climate change is one topic that separates them miles apart.</w:t>
      </w:r>
    </w:p>
    <w:p w14:paraId="18502C71" w14:textId="77777777" w:rsidR="009B537B" w:rsidRPr="001F2583" w:rsidRDefault="009B537B" w:rsidP="009B537B">
      <w:pPr>
        <w:rPr>
          <w:sz w:val="16"/>
        </w:rPr>
      </w:pPr>
      <w:r w:rsidRPr="001F2583">
        <w:rPr>
          <w:sz w:val="16"/>
        </w:rPr>
        <w:t>The fear that those mobilised and energised by Mr. Sanders in the Democratic primary contests could either go dormant or even switch to Mr. Trump in the general election continues to haunt the Clinton campaign, but the Republican nominee's unambiguous denial of climate change could scare the 'Bernie brothers' away, and help Ms. Clinton.</w:t>
      </w:r>
    </w:p>
    <w:p w14:paraId="1DECCF8F" w14:textId="77777777" w:rsidR="009B537B" w:rsidRPr="001F2583" w:rsidRDefault="009B537B" w:rsidP="009B537B">
      <w:pPr>
        <w:rPr>
          <w:sz w:val="16"/>
        </w:rPr>
      </w:pPr>
      <w:r w:rsidRPr="004272B1">
        <w:rPr>
          <w:rStyle w:val="Emphasis"/>
          <w:highlight w:val="yellow"/>
        </w:rPr>
        <w:t>Jobs and wages</w:t>
      </w:r>
      <w:r w:rsidRPr="004272B1">
        <w:rPr>
          <w:rStyle w:val="StyleUnderline"/>
          <w:highlight w:val="yellow"/>
        </w:rPr>
        <w:t xml:space="preserve"> are the </w:t>
      </w:r>
      <w:r w:rsidRPr="004272B1">
        <w:rPr>
          <w:rStyle w:val="Emphasis"/>
          <w:highlight w:val="yellow"/>
        </w:rPr>
        <w:t>primary issues</w:t>
      </w:r>
      <w:r w:rsidRPr="001F2583">
        <w:rPr>
          <w:rStyle w:val="Emphasis"/>
        </w:rPr>
        <w:t xml:space="preserve"> </w:t>
      </w:r>
      <w:r w:rsidRPr="001F2583">
        <w:rPr>
          <w:sz w:val="16"/>
        </w:rPr>
        <w:t>that</w:t>
      </w:r>
      <w:r w:rsidRPr="001F2583">
        <w:rPr>
          <w:rStyle w:val="StyleUnderline"/>
        </w:rPr>
        <w:t xml:space="preserve"> a</w:t>
      </w:r>
      <w:r w:rsidRPr="004272B1">
        <w:rPr>
          <w:rStyle w:val="StyleUnderline"/>
        </w:rPr>
        <w:t>r</w:t>
      </w:r>
      <w:r w:rsidRPr="001F2583">
        <w:rPr>
          <w:rStyle w:val="StyleUnderline"/>
        </w:rPr>
        <w:t xml:space="preserve">e </w:t>
      </w:r>
      <w:r w:rsidRPr="004272B1">
        <w:rPr>
          <w:rStyle w:val="StyleUnderline"/>
          <w:highlight w:val="yellow"/>
        </w:rPr>
        <w:t xml:space="preserve">likely to </w:t>
      </w:r>
      <w:r w:rsidRPr="004272B1">
        <w:rPr>
          <w:rStyle w:val="Emphasis"/>
          <w:highlight w:val="yellow"/>
        </w:rPr>
        <w:t>determine the presidential election</w:t>
      </w:r>
      <w:r w:rsidRPr="001F2583">
        <w:rPr>
          <w:rStyle w:val="StyleUnderline"/>
        </w:rPr>
        <w:t xml:space="preserve"> this year</w:t>
      </w:r>
      <w:r w:rsidRPr="001F2583">
        <w:rPr>
          <w:sz w:val="16"/>
        </w:rPr>
        <w:t xml:space="preserve">. Mr. </w:t>
      </w:r>
      <w:r w:rsidRPr="004272B1">
        <w:rPr>
          <w:rStyle w:val="StyleUnderline"/>
          <w:highlight w:val="yellow"/>
        </w:rPr>
        <w:t>Trump</w:t>
      </w:r>
      <w:r w:rsidRPr="004272B1">
        <w:rPr>
          <w:sz w:val="16"/>
          <w:highlight w:val="yellow"/>
        </w:rPr>
        <w:t xml:space="preserve"> </w:t>
      </w:r>
      <w:r w:rsidRPr="004272B1">
        <w:rPr>
          <w:rStyle w:val="StyleUnderline"/>
          <w:highlight w:val="yellow"/>
        </w:rPr>
        <w:t>and</w:t>
      </w:r>
      <w:r w:rsidRPr="001F2583">
        <w:rPr>
          <w:sz w:val="16"/>
        </w:rPr>
        <w:t xml:space="preserve"> Ms. </w:t>
      </w:r>
      <w:r w:rsidRPr="004272B1">
        <w:rPr>
          <w:sz w:val="16"/>
          <w:highlight w:val="yellow"/>
        </w:rPr>
        <w:t>Clint</w:t>
      </w:r>
      <w:r w:rsidRPr="004272B1">
        <w:rPr>
          <w:rStyle w:val="StyleUnderline"/>
          <w:highlight w:val="yellow"/>
        </w:rPr>
        <w:t>on both articulate their respective positions on climate change within that framework</w:t>
      </w:r>
      <w:r w:rsidRPr="004272B1">
        <w:rPr>
          <w:sz w:val="16"/>
          <w:highlight w:val="yellow"/>
        </w:rPr>
        <w:t>.</w:t>
      </w:r>
      <w:r w:rsidRPr="001F2583">
        <w:rPr>
          <w:sz w:val="16"/>
        </w:rPr>
        <w:t xml:space="preserve"> Mr. </w:t>
      </w:r>
      <w:r w:rsidRPr="004272B1">
        <w:rPr>
          <w:rStyle w:val="Emphasis"/>
          <w:highlight w:val="yellow"/>
        </w:rPr>
        <w:t>Trump said that a regulation or rule</w:t>
      </w:r>
      <w:r w:rsidRPr="001F2583">
        <w:rPr>
          <w:rStyle w:val="Emphasis"/>
        </w:rPr>
        <w:t xml:space="preserve"> </w:t>
      </w:r>
      <w:r w:rsidRPr="004272B1">
        <w:rPr>
          <w:rStyle w:val="Emphasis"/>
          <w:highlight w:val="yellow"/>
        </w:rPr>
        <w:t>would be tested</w:t>
      </w:r>
      <w:r w:rsidRPr="001F2583">
        <w:rPr>
          <w:rStyle w:val="Emphasis"/>
        </w:rPr>
        <w:t xml:space="preserve"> by the single question of </w:t>
      </w:r>
      <w:r w:rsidRPr="004272B1">
        <w:rPr>
          <w:rStyle w:val="Emphasis"/>
          <w:highlight w:val="yellow"/>
        </w:rPr>
        <w:t>whether or not it is "good for the American worke</w:t>
      </w:r>
      <w:r w:rsidRPr="001F2583">
        <w:rPr>
          <w:rStyle w:val="Emphasis"/>
        </w:rPr>
        <w:t>r</w:t>
      </w:r>
      <w:r w:rsidRPr="001F2583">
        <w:rPr>
          <w:sz w:val="16"/>
        </w:rPr>
        <w:t>." "If it doesn't pass this test, that rule will not be under any circumstances approved," he said.</w:t>
      </w:r>
    </w:p>
    <w:p w14:paraId="5AA8861A" w14:textId="77777777" w:rsidR="009B537B" w:rsidRPr="001F2583" w:rsidRDefault="009B537B" w:rsidP="009B537B">
      <w:pPr>
        <w:rPr>
          <w:sz w:val="16"/>
        </w:rPr>
      </w:pPr>
      <w:r w:rsidRPr="001F2583">
        <w:rPr>
          <w:sz w:val="16"/>
        </w:rPr>
        <w:t xml:space="preserve">Mr. </w:t>
      </w:r>
      <w:r w:rsidRPr="004272B1">
        <w:rPr>
          <w:rStyle w:val="StyleUnderline"/>
          <w:highlight w:val="yellow"/>
        </w:rPr>
        <w:t>Trump</w:t>
      </w:r>
      <w:r w:rsidRPr="004272B1">
        <w:rPr>
          <w:sz w:val="16"/>
          <w:highlight w:val="yellow"/>
        </w:rPr>
        <w:t xml:space="preserve"> </w:t>
      </w:r>
      <w:r w:rsidRPr="004272B1">
        <w:rPr>
          <w:rStyle w:val="StyleUnderline"/>
          <w:highlight w:val="yellow"/>
        </w:rPr>
        <w:t>targeted</w:t>
      </w:r>
      <w:r w:rsidRPr="001F2583">
        <w:rPr>
          <w:sz w:val="16"/>
        </w:rPr>
        <w:t xml:space="preserve"> Ms. </w:t>
      </w:r>
      <w:r w:rsidRPr="004272B1">
        <w:rPr>
          <w:rStyle w:val="StyleUnderline"/>
          <w:highlight w:val="yellow"/>
        </w:rPr>
        <w:t>Clinton</w:t>
      </w:r>
      <w:r w:rsidRPr="001F2583">
        <w:rPr>
          <w:sz w:val="16"/>
        </w:rPr>
        <w:t xml:space="preserve">, </w:t>
      </w:r>
      <w:r w:rsidRPr="004272B1">
        <w:rPr>
          <w:rStyle w:val="StyleUnderline"/>
          <w:highlight w:val="yellow"/>
        </w:rPr>
        <w:t>who</w:t>
      </w:r>
      <w:r w:rsidRPr="001F2583">
        <w:rPr>
          <w:sz w:val="16"/>
        </w:rPr>
        <w:t xml:space="preserve">, in a slip, </w:t>
      </w:r>
      <w:r w:rsidRPr="004272B1">
        <w:rPr>
          <w:rStyle w:val="Emphasis"/>
          <w:highlight w:val="yellow"/>
        </w:rPr>
        <w:t>had promised to put "coal miners out of business</w:t>
      </w:r>
      <w:r w:rsidRPr="001F2583">
        <w:rPr>
          <w:sz w:val="16"/>
        </w:rPr>
        <w:t xml:space="preserve">," </w:t>
      </w:r>
      <w:r w:rsidRPr="004272B1">
        <w:rPr>
          <w:rStyle w:val="StyleUnderline"/>
          <w:highlight w:val="yellow"/>
        </w:rPr>
        <w:t>while speaking about climate mitigating policies</w:t>
      </w:r>
      <w:r w:rsidRPr="001F2583">
        <w:rPr>
          <w:rStyle w:val="StyleUnderline"/>
        </w:rPr>
        <w:t>.</w:t>
      </w:r>
      <w:r w:rsidRPr="001F2583">
        <w:rPr>
          <w:sz w:val="16"/>
        </w:rPr>
        <w:t xml:space="preserve"> Mr. </w:t>
      </w:r>
      <w:r w:rsidRPr="004272B1">
        <w:rPr>
          <w:rStyle w:val="Emphasis"/>
          <w:highlight w:val="yellow"/>
        </w:rPr>
        <w:t>Trump holds that climate priorities are damaging the American economy and its workers</w:t>
      </w:r>
      <w:r w:rsidRPr="001F2583">
        <w:rPr>
          <w:sz w:val="16"/>
        </w:rPr>
        <w:t>. At one point, he said climate change was a "Chinese hoax" to "make U.S manufacturing non-competitive."</w:t>
      </w:r>
    </w:p>
    <w:p w14:paraId="2D2EE8C9" w14:textId="33D64E41" w:rsidR="009B537B" w:rsidRPr="001F2583" w:rsidRDefault="009B537B" w:rsidP="009B537B">
      <w:pPr>
        <w:rPr>
          <w:sz w:val="16"/>
        </w:rPr>
      </w:pPr>
      <w:r w:rsidRPr="001F2583">
        <w:rPr>
          <w:sz w:val="16"/>
        </w:rPr>
        <w:t>Ms. Clinton on the other hand, has been trying to project the challenges posed by climate change as a big opportunity to create new jobs in clean technologies. She also says the demand for clean energy will hel</w:t>
      </w:r>
      <w:r w:rsidR="006D40E0" w:rsidRPr="001F2583">
        <w:rPr>
          <w:sz w:val="16"/>
        </w:rPr>
        <w:t>p America gain in global trade.</w:t>
      </w:r>
    </w:p>
    <w:p w14:paraId="4C040876" w14:textId="77777777" w:rsidR="009B537B" w:rsidRDefault="009B537B" w:rsidP="009B537B"/>
    <w:p w14:paraId="51C572CE" w14:textId="462416B0" w:rsidR="009B537B" w:rsidRDefault="006D40E0" w:rsidP="009C7594">
      <w:pPr>
        <w:pStyle w:val="Heading4"/>
      </w:pPr>
      <w:r>
        <w:t xml:space="preserve">The war on fossil fuels is a Clinton campaign vulnerability – Trump </w:t>
      </w:r>
      <w:r w:rsidR="009C7594">
        <w:t xml:space="preserve">will spin the plan as an effort to kill Appalachian </w:t>
      </w:r>
      <w:r w:rsidR="00DD3678">
        <w:t>industry</w:t>
      </w:r>
      <w:r w:rsidR="009C7594">
        <w:t xml:space="preserve"> </w:t>
      </w:r>
    </w:p>
    <w:p w14:paraId="7B710266" w14:textId="381E90A4" w:rsidR="009C7594" w:rsidRPr="009C7594" w:rsidRDefault="009C7594" w:rsidP="009C7594">
      <w:r w:rsidRPr="009C7594">
        <w:rPr>
          <w:b/>
        </w:rPr>
        <w:t>Finnegan, 5/10</w:t>
      </w:r>
      <w:r>
        <w:t>/2016, contact reporter at the los angeles times (Michael, “Clash between Trump and Clinton over coal foreshadows a tough fight for her in battleground states”, http://www.latimes.com/politics/la-na-trump-clinton-coal-climate-jobs-20160510-story.html)</w:t>
      </w:r>
    </w:p>
    <w:p w14:paraId="3E99031A" w14:textId="65A300A3" w:rsidR="009B537B" w:rsidRPr="001F2583" w:rsidRDefault="009B537B" w:rsidP="009B537B">
      <w:pPr>
        <w:rPr>
          <w:rStyle w:val="Emphasis"/>
        </w:rPr>
      </w:pPr>
      <w:r w:rsidRPr="004272B1">
        <w:rPr>
          <w:rStyle w:val="StyleUnderline"/>
          <w:highlight w:val="yellow"/>
        </w:rPr>
        <w:t>Voters in Appalachian coal country will not soon forget that</w:t>
      </w:r>
      <w:r w:rsidRPr="001F2583">
        <w:rPr>
          <w:sz w:val="16"/>
        </w:rPr>
        <w:t xml:space="preserve"> Democrat Hillary </w:t>
      </w:r>
      <w:r w:rsidRPr="004272B1">
        <w:rPr>
          <w:rStyle w:val="StyleUnderline"/>
          <w:highlight w:val="yellow"/>
        </w:rPr>
        <w:t>Clinton told an Ohio audience</w:t>
      </w:r>
      <w:r w:rsidRPr="001F2583">
        <w:rPr>
          <w:rStyle w:val="StyleUnderline"/>
        </w:rPr>
        <w:t xml:space="preserve"> in March that </w:t>
      </w:r>
      <w:r w:rsidRPr="004272B1">
        <w:rPr>
          <w:rStyle w:val="StyleUnderline"/>
          <w:highlight w:val="yellow"/>
        </w:rPr>
        <w:t>she would "</w:t>
      </w:r>
      <w:r w:rsidRPr="004272B1">
        <w:rPr>
          <w:rStyle w:val="Emphasis"/>
          <w:highlight w:val="yellow"/>
        </w:rPr>
        <w:t>put a lot of coal miners and c</w:t>
      </w:r>
      <w:r w:rsidR="009C7594" w:rsidRPr="004272B1">
        <w:rPr>
          <w:rStyle w:val="Emphasis"/>
          <w:highlight w:val="yellow"/>
        </w:rPr>
        <w:t>oal companies out of business."</w:t>
      </w:r>
    </w:p>
    <w:p w14:paraId="5F37AB82" w14:textId="2BA7688A" w:rsidR="009B537B" w:rsidRPr="001F2583" w:rsidRDefault="009B537B" w:rsidP="009B537B">
      <w:pPr>
        <w:rPr>
          <w:sz w:val="16"/>
        </w:rPr>
      </w:pPr>
      <w:r w:rsidRPr="001F2583">
        <w:rPr>
          <w:sz w:val="16"/>
        </w:rPr>
        <w:t>"</w:t>
      </w:r>
      <w:r w:rsidRPr="004272B1">
        <w:rPr>
          <w:rStyle w:val="Emphasis"/>
          <w:highlight w:val="yellow"/>
        </w:rPr>
        <w:t>It was a devastating thing for her to say</w:t>
      </w:r>
      <w:r w:rsidRPr="001F2583">
        <w:rPr>
          <w:sz w:val="16"/>
        </w:rPr>
        <w:t>," said Betty Dolin, whose diner in this mountain hamlet offers daily testament to the ravages that mining's demise has visited upon families wh</w:t>
      </w:r>
      <w:r w:rsidR="009C7594" w:rsidRPr="001F2583">
        <w:rPr>
          <w:sz w:val="16"/>
        </w:rPr>
        <w:t>ose livelihood depends on coal.</w:t>
      </w:r>
    </w:p>
    <w:p w14:paraId="3ECA8310" w14:textId="6BC521F7" w:rsidR="009B537B" w:rsidRPr="001F2583" w:rsidRDefault="009B537B" w:rsidP="009B537B">
      <w:pPr>
        <w:rPr>
          <w:sz w:val="16"/>
        </w:rPr>
      </w:pPr>
      <w:r w:rsidRPr="004272B1">
        <w:rPr>
          <w:rStyle w:val="StyleUnderline"/>
          <w:highlight w:val="yellow"/>
        </w:rPr>
        <w:t>Mine closures,</w:t>
      </w:r>
      <w:r w:rsidRPr="001F2583">
        <w:rPr>
          <w:rStyle w:val="StyleUnderline"/>
        </w:rPr>
        <w:t xml:space="preserve"> </w:t>
      </w:r>
      <w:r w:rsidRPr="004272B1">
        <w:rPr>
          <w:rStyle w:val="StyleUnderline"/>
          <w:highlight w:val="yellow"/>
        </w:rPr>
        <w:t>bankruptcies and layoffs are staples of lunchtime conversation</w:t>
      </w:r>
      <w:r w:rsidRPr="001F2583">
        <w:rPr>
          <w:rStyle w:val="StyleUnderline"/>
        </w:rPr>
        <w:t xml:space="preserve"> for those who have not fled town in search of work</w:t>
      </w:r>
      <w:r w:rsidRPr="001F2583">
        <w:rPr>
          <w:sz w:val="16"/>
        </w:rPr>
        <w:t xml:space="preserve">. </w:t>
      </w:r>
      <w:r w:rsidRPr="001F2583">
        <w:rPr>
          <w:rStyle w:val="StyleUnderline"/>
        </w:rPr>
        <w:t xml:space="preserve">Like </w:t>
      </w:r>
      <w:r w:rsidRPr="004272B1">
        <w:rPr>
          <w:rStyle w:val="StyleUnderline"/>
          <w:highlight w:val="yellow"/>
        </w:rPr>
        <w:t>many</w:t>
      </w:r>
      <w:r w:rsidRPr="001F2583">
        <w:rPr>
          <w:rStyle w:val="StyleUnderline"/>
        </w:rPr>
        <w:t xml:space="preserve"> fellow </w:t>
      </w:r>
      <w:r w:rsidRPr="004272B1">
        <w:rPr>
          <w:rStyle w:val="StyleUnderline"/>
          <w:highlight w:val="yellow"/>
        </w:rPr>
        <w:t>Democrats</w:t>
      </w:r>
      <w:r w:rsidRPr="001F2583">
        <w:rPr>
          <w:rStyle w:val="StyleUnderline"/>
        </w:rPr>
        <w:t xml:space="preserve"> in the region</w:t>
      </w:r>
      <w:r w:rsidRPr="001F2583">
        <w:rPr>
          <w:sz w:val="16"/>
        </w:rPr>
        <w:t xml:space="preserve">, </w:t>
      </w:r>
      <w:r w:rsidRPr="001F2583">
        <w:rPr>
          <w:rStyle w:val="StyleUnderline"/>
        </w:rPr>
        <w:t>Dolin</w:t>
      </w:r>
      <w:r w:rsidRPr="001F2583">
        <w:rPr>
          <w:sz w:val="16"/>
        </w:rPr>
        <w:t xml:space="preserve">, 73, </w:t>
      </w:r>
      <w:r w:rsidRPr="004272B1">
        <w:rPr>
          <w:rStyle w:val="StyleUnderline"/>
          <w:highlight w:val="yellow"/>
        </w:rPr>
        <w:t>favors</w:t>
      </w:r>
      <w:r w:rsidRPr="001F2583">
        <w:rPr>
          <w:sz w:val="16"/>
        </w:rPr>
        <w:t xml:space="preserve"> Republican Donald </w:t>
      </w:r>
      <w:r w:rsidRPr="004272B1">
        <w:rPr>
          <w:rStyle w:val="StyleUnderline"/>
          <w:highlight w:val="yellow"/>
        </w:rPr>
        <w:t>Trump for president</w:t>
      </w:r>
      <w:r w:rsidRPr="004272B1">
        <w:rPr>
          <w:sz w:val="16"/>
          <w:highlight w:val="yellow"/>
        </w:rPr>
        <w:t>, however</w:t>
      </w:r>
      <w:r w:rsidRPr="001F2583">
        <w:rPr>
          <w:sz w:val="16"/>
        </w:rPr>
        <w:t xml:space="preserve"> rude he might seem to the proprietor of a no-frills restaurant kn</w:t>
      </w:r>
      <w:r w:rsidR="009C7594" w:rsidRPr="001F2583">
        <w:rPr>
          <w:sz w:val="16"/>
        </w:rPr>
        <w:t>own for its graham cracker pie.</w:t>
      </w:r>
    </w:p>
    <w:p w14:paraId="5942510D" w14:textId="1C099215" w:rsidR="009B537B" w:rsidRPr="001F2583" w:rsidRDefault="009B537B" w:rsidP="009B537B">
      <w:pPr>
        <w:rPr>
          <w:sz w:val="16"/>
        </w:rPr>
      </w:pPr>
      <w:r w:rsidRPr="001F2583">
        <w:rPr>
          <w:sz w:val="16"/>
        </w:rPr>
        <w:t>"</w:t>
      </w:r>
      <w:r w:rsidRPr="004272B1">
        <w:rPr>
          <w:rStyle w:val="Emphasis"/>
          <w:highlight w:val="yellow"/>
        </w:rPr>
        <w:t>I'm going to go for the pe</w:t>
      </w:r>
      <w:r w:rsidR="009C7594" w:rsidRPr="004272B1">
        <w:rPr>
          <w:rStyle w:val="Emphasis"/>
          <w:highlight w:val="yellow"/>
        </w:rPr>
        <w:t>rson who wants coal,</w:t>
      </w:r>
      <w:r w:rsidR="009C7594" w:rsidRPr="001F2583">
        <w:rPr>
          <w:rStyle w:val="Emphasis"/>
        </w:rPr>
        <w:t>"</w:t>
      </w:r>
      <w:r w:rsidR="009C7594" w:rsidRPr="001F2583">
        <w:rPr>
          <w:sz w:val="16"/>
        </w:rPr>
        <w:t xml:space="preserve"> she said.</w:t>
      </w:r>
    </w:p>
    <w:p w14:paraId="2B93D092" w14:textId="4EEE569B" w:rsidR="009B537B" w:rsidRPr="001F2583" w:rsidRDefault="009B537B" w:rsidP="009B537B">
      <w:pPr>
        <w:rPr>
          <w:rStyle w:val="Emphasis"/>
        </w:rPr>
      </w:pPr>
      <w:r w:rsidRPr="001F2583">
        <w:rPr>
          <w:rStyle w:val="StyleUnderline"/>
        </w:rPr>
        <w:t>With a Trump-Clinton contest in November now all but certain, the importance of West Virginia's primaries Tuesday has diminished</w:t>
      </w:r>
      <w:r w:rsidRPr="001F2583">
        <w:rPr>
          <w:sz w:val="16"/>
        </w:rPr>
        <w:t xml:space="preserve">. </w:t>
      </w:r>
      <w:r w:rsidRPr="001F2583">
        <w:rPr>
          <w:rStyle w:val="Emphasis"/>
        </w:rPr>
        <w:t xml:space="preserve">But </w:t>
      </w:r>
      <w:r w:rsidRPr="004272B1">
        <w:rPr>
          <w:rStyle w:val="Emphasis"/>
          <w:highlight w:val="yellow"/>
        </w:rPr>
        <w:t>the clash over coal, climate change and jobs as the campaign passed through Appalachia foreshadows poten</w:t>
      </w:r>
      <w:r w:rsidR="009C7594" w:rsidRPr="004272B1">
        <w:rPr>
          <w:rStyle w:val="Emphasis"/>
          <w:highlight w:val="yellow"/>
        </w:rPr>
        <w:t>tial trouble ahead for Clinton</w:t>
      </w:r>
      <w:r w:rsidR="009C7594" w:rsidRPr="001F2583">
        <w:rPr>
          <w:rStyle w:val="Emphasis"/>
        </w:rPr>
        <w:t>.</w:t>
      </w:r>
    </w:p>
    <w:p w14:paraId="2A2B6812" w14:textId="13A600E7" w:rsidR="009B537B" w:rsidRPr="001F2583" w:rsidRDefault="009B537B" w:rsidP="009B537B">
      <w:pPr>
        <w:rPr>
          <w:rStyle w:val="Emphasis"/>
        </w:rPr>
      </w:pPr>
      <w:r w:rsidRPr="004272B1">
        <w:rPr>
          <w:rStyle w:val="Emphasis"/>
          <w:highlight w:val="yellow"/>
        </w:rPr>
        <w:t>Although West Virginia is solidly Republican for the general election</w:t>
      </w:r>
      <w:r w:rsidRPr="001F2583">
        <w:rPr>
          <w:rStyle w:val="Emphasis"/>
        </w:rPr>
        <w:t xml:space="preserve">, </w:t>
      </w:r>
      <w:r w:rsidRPr="004272B1">
        <w:rPr>
          <w:rStyle w:val="Emphasis"/>
          <w:highlight w:val="yellow"/>
        </w:rPr>
        <w:t>the adjacent battleground states of Ohio</w:t>
      </w:r>
      <w:r w:rsidRPr="001F2583">
        <w:rPr>
          <w:rStyle w:val="Emphasis"/>
        </w:rPr>
        <w:t xml:space="preserve">, </w:t>
      </w:r>
      <w:r w:rsidRPr="004272B1">
        <w:rPr>
          <w:rStyle w:val="Emphasis"/>
          <w:highlight w:val="yellow"/>
        </w:rPr>
        <w:t>Virginia</w:t>
      </w:r>
      <w:r w:rsidRPr="001F2583">
        <w:rPr>
          <w:rStyle w:val="Emphasis"/>
        </w:rPr>
        <w:t xml:space="preserve"> and </w:t>
      </w:r>
      <w:r w:rsidRPr="004272B1">
        <w:rPr>
          <w:rStyle w:val="Emphasis"/>
          <w:highlight w:val="yellow"/>
        </w:rPr>
        <w:t>Pennsylvania</w:t>
      </w:r>
      <w:r w:rsidRPr="001F2583">
        <w:rPr>
          <w:rStyle w:val="Emphasis"/>
        </w:rPr>
        <w:t xml:space="preserve"> </w:t>
      </w:r>
      <w:r w:rsidRPr="004272B1">
        <w:rPr>
          <w:rStyle w:val="Emphasis"/>
          <w:highlight w:val="yellow"/>
        </w:rPr>
        <w:t>include Appalachian regions where the mining jobs that Trump vows to save are t</w:t>
      </w:r>
      <w:r w:rsidR="009C7594" w:rsidRPr="004272B1">
        <w:rPr>
          <w:rStyle w:val="Emphasis"/>
          <w:highlight w:val="yellow"/>
        </w:rPr>
        <w:t>he linchpin of local economies</w:t>
      </w:r>
      <w:r w:rsidR="009C7594" w:rsidRPr="001F2583">
        <w:rPr>
          <w:rStyle w:val="Emphasis"/>
        </w:rPr>
        <w:t>.</w:t>
      </w:r>
    </w:p>
    <w:p w14:paraId="60602465" w14:textId="7ECD68A9" w:rsidR="009B537B" w:rsidRPr="001F2583" w:rsidRDefault="009B537B" w:rsidP="009B537B">
      <w:pPr>
        <w:rPr>
          <w:sz w:val="16"/>
        </w:rPr>
      </w:pPr>
      <w:r w:rsidRPr="004272B1">
        <w:rPr>
          <w:rStyle w:val="StyleUnderline"/>
          <w:highlight w:val="yellow"/>
        </w:rPr>
        <w:t>Clinton's bungled</w:t>
      </w:r>
      <w:r w:rsidRPr="001F2583">
        <w:rPr>
          <w:rStyle w:val="StyleUnderline"/>
        </w:rPr>
        <w:t xml:space="preserve"> remarks on coal's grim future</w:t>
      </w:r>
      <w:r w:rsidRPr="001F2583">
        <w:rPr>
          <w:sz w:val="16"/>
        </w:rPr>
        <w:t xml:space="preserve"> — "I misspoke," she conceded last week — </w:t>
      </w:r>
      <w:r w:rsidRPr="004272B1">
        <w:rPr>
          <w:rStyle w:val="Emphasis"/>
          <w:highlight w:val="yellow"/>
        </w:rPr>
        <w:t>opened the way for Trump to strengthen his bond</w:t>
      </w:r>
      <w:r w:rsidR="009C7594" w:rsidRPr="004272B1">
        <w:rPr>
          <w:rStyle w:val="Emphasis"/>
          <w:highlight w:val="yellow"/>
        </w:rPr>
        <w:t>s with the voters she offended</w:t>
      </w:r>
      <w:r w:rsidR="009C7594" w:rsidRPr="004272B1">
        <w:rPr>
          <w:sz w:val="16"/>
          <w:highlight w:val="yellow"/>
        </w:rPr>
        <w:t>.</w:t>
      </w:r>
    </w:p>
    <w:p w14:paraId="1270FC21" w14:textId="7265914C" w:rsidR="009B537B" w:rsidRPr="001F2583" w:rsidRDefault="009B537B" w:rsidP="009B537B">
      <w:pPr>
        <w:rPr>
          <w:sz w:val="16"/>
        </w:rPr>
      </w:pPr>
      <w:r w:rsidRPr="001F2583">
        <w:rPr>
          <w:sz w:val="16"/>
        </w:rPr>
        <w:t>"That's a tough one to explain, wouldn't you say?" Trump asked cheering supporters Thursday a</w:t>
      </w:r>
      <w:r w:rsidR="009C7594" w:rsidRPr="001F2583">
        <w:rPr>
          <w:sz w:val="16"/>
        </w:rPr>
        <w:t>t a rally in Charleston, W.Va.</w:t>
      </w:r>
    </w:p>
    <w:p w14:paraId="1224B187" w14:textId="0F1866CB" w:rsidR="009B537B" w:rsidRPr="001F2583" w:rsidRDefault="009B537B" w:rsidP="009B537B">
      <w:pPr>
        <w:rPr>
          <w:rStyle w:val="StyleUnderline"/>
        </w:rPr>
      </w:pPr>
      <w:r w:rsidRPr="004272B1">
        <w:rPr>
          <w:rStyle w:val="StyleUnderline"/>
          <w:highlight w:val="yellow"/>
        </w:rPr>
        <w:t>Trump has played to public anger over efforts by</w:t>
      </w:r>
      <w:r w:rsidRPr="001F2583">
        <w:rPr>
          <w:rStyle w:val="StyleUnderline"/>
        </w:rPr>
        <w:t xml:space="preserve"> President </w:t>
      </w:r>
      <w:r w:rsidRPr="004272B1">
        <w:rPr>
          <w:rStyle w:val="StyleUnderline"/>
          <w:highlight w:val="yellow"/>
        </w:rPr>
        <w:t>Obama, Clinton and other Democrats to scale back the burning of coal and other fossil fuels</w:t>
      </w:r>
      <w:r w:rsidRPr="001F2583">
        <w:rPr>
          <w:rStyle w:val="StyleUnderline"/>
        </w:rPr>
        <w:t xml:space="preserve"> tha</w:t>
      </w:r>
      <w:r w:rsidR="009C7594" w:rsidRPr="001F2583">
        <w:rPr>
          <w:rStyle w:val="StyleUnderline"/>
        </w:rPr>
        <w:t>t contribute to global warming.</w:t>
      </w:r>
    </w:p>
    <w:p w14:paraId="0F4318C3" w14:textId="5714DDC9" w:rsidR="009B537B" w:rsidRPr="001F2583" w:rsidRDefault="009B537B" w:rsidP="009B537B">
      <w:pPr>
        <w:rPr>
          <w:sz w:val="16"/>
        </w:rPr>
      </w:pPr>
      <w:r w:rsidRPr="001F2583">
        <w:rPr>
          <w:sz w:val="16"/>
        </w:rPr>
        <w:t>David Myers, an out-of-work miner, echoed the profanity Trump has repeatedly used on Twitter to repudiate global warming. Like Trump, Myers and others in coal country say misguided pla</w:t>
      </w:r>
      <w:r w:rsidR="009C7594" w:rsidRPr="001F2583">
        <w:rPr>
          <w:sz w:val="16"/>
        </w:rPr>
        <w:t>ns to stop it are costing jobs.</w:t>
      </w:r>
    </w:p>
    <w:p w14:paraId="5955EB6B" w14:textId="03F9488A" w:rsidR="009B537B" w:rsidRPr="001F2583" w:rsidRDefault="009B537B" w:rsidP="009B537B">
      <w:pPr>
        <w:rPr>
          <w:sz w:val="16"/>
        </w:rPr>
      </w:pPr>
      <w:r w:rsidRPr="001F2583">
        <w:rPr>
          <w:sz w:val="16"/>
        </w:rPr>
        <w:t>"A man of my caliber should be able to get a job in a blink of an eye, but there's no jobs to be had," said Myers, 49, who wore mi</w:t>
      </w:r>
      <w:r w:rsidR="009C7594" w:rsidRPr="001F2583">
        <w:rPr>
          <w:sz w:val="16"/>
        </w:rPr>
        <w:t>ner coveralls to Trump's rally.</w:t>
      </w:r>
    </w:p>
    <w:p w14:paraId="28B41A50" w14:textId="493EB1DB" w:rsidR="009B537B" w:rsidRDefault="009B537B" w:rsidP="009B537B">
      <w:r w:rsidRPr="001F2583">
        <w:rPr>
          <w:rStyle w:val="StyleUnderline"/>
        </w:rPr>
        <w:t xml:space="preserve">Trump has dismissed global warming as a "canard," "hoax" and "total con job," citing </w:t>
      </w:r>
      <w:r w:rsidR="009C7594" w:rsidRPr="001F2583">
        <w:rPr>
          <w:rStyle w:val="StyleUnderline"/>
        </w:rPr>
        <w:t>cold weather snaps as evidence</w:t>
      </w:r>
      <w:r w:rsidR="009C7594">
        <w:t>.</w:t>
      </w:r>
    </w:p>
    <w:p w14:paraId="4DF2776A" w14:textId="2746716B" w:rsidR="009B537B" w:rsidRPr="001F2583" w:rsidRDefault="009B537B" w:rsidP="009B537B">
      <w:pPr>
        <w:rPr>
          <w:rStyle w:val="StyleUnderline"/>
        </w:rPr>
      </w:pPr>
      <w:r w:rsidRPr="001F2583">
        <w:rPr>
          <w:sz w:val="16"/>
        </w:rPr>
        <w:t>On the day of Obama's 2012 reelection, Trump tweeted: "</w:t>
      </w:r>
      <w:r w:rsidRPr="001F2583">
        <w:rPr>
          <w:rStyle w:val="StyleUnderline"/>
        </w:rPr>
        <w:t>The concept of global warming was created by and for the Chinese in order to make U.S. manufacturing non-competitive." In September, he told CNN, "I don't believe in climate change."</w:t>
      </w:r>
    </w:p>
    <w:p w14:paraId="395C5C1C" w14:textId="77777777" w:rsidR="009C7594" w:rsidRDefault="009C7594" w:rsidP="009B537B"/>
    <w:p w14:paraId="2900AE44" w14:textId="2C2B7CEA" w:rsidR="009C7594" w:rsidRDefault="006D40E0" w:rsidP="009C7594">
      <w:pPr>
        <w:pStyle w:val="Heading4"/>
      </w:pPr>
      <w:r>
        <w:t>Trump’s current climate change strategy puts America first – that’s persuasive to fossil fuel workers</w:t>
      </w:r>
    </w:p>
    <w:p w14:paraId="598E18CA" w14:textId="058DA0DD" w:rsidR="009C7594" w:rsidRPr="009C7594" w:rsidRDefault="009C7594" w:rsidP="009C7594">
      <w:r w:rsidRPr="009C7594">
        <w:rPr>
          <w:b/>
        </w:rPr>
        <w:t>Volcovici and Stephenson, 5/27</w:t>
      </w:r>
      <w:r>
        <w:t>/2016, reporters at reuters (Valerie and Emily, “Trump vows to undo Obama's climate agenda in appeal to oil sector”, http://www.reuters.com/article/us-usa-election-trump-energy-idUSKCN0YH2D9)</w:t>
      </w:r>
    </w:p>
    <w:p w14:paraId="2F2B0D32" w14:textId="77777777" w:rsidR="009C7594" w:rsidRPr="001F2583" w:rsidRDefault="009C7594" w:rsidP="009B537B">
      <w:pPr>
        <w:rPr>
          <w:rStyle w:val="Emphasis"/>
        </w:rPr>
      </w:pPr>
      <w:r>
        <w:t xml:space="preserve">Donald </w:t>
      </w:r>
      <w:r w:rsidRPr="004272B1">
        <w:rPr>
          <w:rStyle w:val="StyleUnderline"/>
          <w:highlight w:val="yellow"/>
        </w:rPr>
        <w:t>Trump</w:t>
      </w:r>
      <w:r>
        <w:t xml:space="preserve">, the presumptive Republican presidential nominee, </w:t>
      </w:r>
      <w:r w:rsidRPr="004272B1">
        <w:rPr>
          <w:rStyle w:val="StyleUnderline"/>
          <w:highlight w:val="yellow"/>
        </w:rPr>
        <w:t>promised on Thursday to roll back some of America’s most ambitious environmental policies</w:t>
      </w:r>
      <w:r>
        <w:t xml:space="preserve">, </w:t>
      </w:r>
      <w:r w:rsidRPr="004272B1">
        <w:rPr>
          <w:rStyle w:val="Emphasis"/>
          <w:highlight w:val="yellow"/>
        </w:rPr>
        <w:t>actions</w:t>
      </w:r>
      <w:r w:rsidRPr="001F2583">
        <w:rPr>
          <w:rStyle w:val="Emphasis"/>
        </w:rPr>
        <w:t xml:space="preserve"> that </w:t>
      </w:r>
      <w:r w:rsidRPr="004272B1">
        <w:rPr>
          <w:rStyle w:val="Emphasis"/>
          <w:highlight w:val="yellow"/>
        </w:rPr>
        <w:t>he said would revive the ailing U.S. oil and coal industries and bolster national security</w:t>
      </w:r>
      <w:r w:rsidRPr="001F2583">
        <w:rPr>
          <w:rStyle w:val="Emphasis"/>
        </w:rPr>
        <w:t>.</w:t>
      </w:r>
    </w:p>
    <w:p w14:paraId="4D6C1359" w14:textId="77777777" w:rsidR="009C7594" w:rsidRDefault="009C7594" w:rsidP="009B537B">
      <w:r>
        <w:t xml:space="preserve">Among the proposals, </w:t>
      </w:r>
      <w:r w:rsidRPr="001F2583">
        <w:rPr>
          <w:rStyle w:val="StyleUnderline"/>
        </w:rPr>
        <w:t>Trump said he would pull the United States out of the U.N. global climate accord</w:t>
      </w:r>
      <w:r>
        <w:t xml:space="preserve">, </w:t>
      </w:r>
      <w:r w:rsidRPr="001F2583">
        <w:rPr>
          <w:rStyle w:val="StyleUnderline"/>
        </w:rPr>
        <w:t>approve the Keystone XL oil pipeline from Canada and rescind measures by President Barack Obama to cut U.S. emissions and protect waterways from industrial pollution</w:t>
      </w:r>
      <w:r>
        <w:t>.</w:t>
      </w:r>
    </w:p>
    <w:p w14:paraId="34E6B5B6" w14:textId="77777777" w:rsidR="009C7594" w:rsidRDefault="009C7594" w:rsidP="009B537B">
      <w:r>
        <w:t>“</w:t>
      </w:r>
      <w:r w:rsidRPr="004272B1">
        <w:rPr>
          <w:rStyle w:val="StyleUnderline"/>
          <w:highlight w:val="yellow"/>
        </w:rPr>
        <w:t xml:space="preserve">Any regulation that’s outdated, unnecessary, </w:t>
      </w:r>
      <w:r w:rsidRPr="004272B1">
        <w:rPr>
          <w:rStyle w:val="Emphasis"/>
          <w:highlight w:val="yellow"/>
        </w:rPr>
        <w:t>bad for workers or contrary to the national interest</w:t>
      </w:r>
      <w:r w:rsidRPr="001F2583">
        <w:rPr>
          <w:rStyle w:val="StyleUnderline"/>
        </w:rPr>
        <w:t xml:space="preserve"> </w:t>
      </w:r>
      <w:r w:rsidRPr="004272B1">
        <w:rPr>
          <w:rStyle w:val="StyleUnderline"/>
          <w:highlight w:val="yellow"/>
        </w:rPr>
        <w:t>will be scrapped</w:t>
      </w:r>
      <w:r w:rsidRPr="001F2583">
        <w:rPr>
          <w:rStyle w:val="StyleUnderline"/>
        </w:rPr>
        <w:t xml:space="preserve"> and scrapped completely</w:t>
      </w:r>
      <w:r>
        <w:t>,” Trump told about 7,700 people at the Williston Basin Petroleum Conference in Bismarck, the capital of oil-rich North Dakota. “</w:t>
      </w:r>
      <w:r w:rsidRPr="001F2583">
        <w:rPr>
          <w:rStyle w:val="StyleUnderline"/>
        </w:rPr>
        <w:t>We’re going to do all this while taking proper regard for rational environmental concerns</w:t>
      </w:r>
      <w:r>
        <w:t>.”</w:t>
      </w:r>
    </w:p>
    <w:p w14:paraId="73538102" w14:textId="77777777" w:rsidR="009C7594" w:rsidRDefault="009C7594" w:rsidP="009B537B">
      <w:r>
        <w:t>It was Trump’s first speech detailing the energy policies he would advance if elected president. He received loud applause from the crowd of oil executives.</w:t>
      </w:r>
    </w:p>
    <w:p w14:paraId="124FC740" w14:textId="77777777" w:rsidR="009C7594" w:rsidRDefault="009C7594" w:rsidP="009B537B">
      <w:r>
        <w:t>The comments painted a stark contrast between the New York billionaire and his Democratic rivals for the White House, Hillary Clinton and Bernie Sanders, who advocate a sharp turn away from fossil fuels and toward renewable energy technologies to combat climate change.</w:t>
      </w:r>
    </w:p>
    <w:p w14:paraId="00A3940F" w14:textId="77777777" w:rsidR="009C7594" w:rsidRPr="001F2583" w:rsidRDefault="009C7594" w:rsidP="009B537B">
      <w:pPr>
        <w:rPr>
          <w:rStyle w:val="StyleUnderline"/>
        </w:rPr>
      </w:pPr>
      <w:r w:rsidRPr="004272B1">
        <w:rPr>
          <w:rStyle w:val="StyleUnderline"/>
          <w:highlight w:val="yellow"/>
        </w:rPr>
        <w:t>Trump slammed both rivals in his speech</w:t>
      </w:r>
      <w:r w:rsidRPr="001F2583">
        <w:rPr>
          <w:rStyle w:val="StyleUnderline"/>
        </w:rPr>
        <w:t xml:space="preserve">, </w:t>
      </w:r>
      <w:r w:rsidRPr="004272B1">
        <w:rPr>
          <w:rStyle w:val="StyleUnderline"/>
          <w:highlight w:val="yellow"/>
        </w:rPr>
        <w:t>saying their policies would kill jobs and force the United States “to be begging for oil again”</w:t>
      </w:r>
      <w:r w:rsidRPr="001F2583">
        <w:rPr>
          <w:rStyle w:val="StyleUnderline"/>
        </w:rPr>
        <w:t xml:space="preserve"> from Middle East producers.</w:t>
      </w:r>
    </w:p>
    <w:p w14:paraId="55521565" w14:textId="77777777" w:rsidR="009C7594" w:rsidRDefault="009C7594" w:rsidP="009B537B">
      <w:r>
        <w:t>“It’s not going to happen. Not with me,” he said.</w:t>
      </w:r>
    </w:p>
    <w:p w14:paraId="5EE7BDB2" w14:textId="77777777" w:rsidR="009C7594" w:rsidRDefault="009C7594" w:rsidP="009B537B">
      <w:r>
        <w:t>Trump’s comments drew quick criticism from environmental advocates, who called his proposals “frightening.”</w:t>
      </w:r>
    </w:p>
    <w:p w14:paraId="48E598A0" w14:textId="77777777" w:rsidR="009C7594" w:rsidRDefault="009C7594" w:rsidP="009B537B">
      <w:r>
        <w:t>“Trump’s energy policies would accelerate climate change, protect corporate polluters who profit from poisoning our air and water, and block the transition to clean energy that is necessary to strengthen our economy and protect our climate and health,” said Tom Steyer, a billionaire environmental activist.</w:t>
      </w:r>
    </w:p>
    <w:p w14:paraId="11E870DB" w14:textId="77777777" w:rsidR="009C7594" w:rsidRDefault="009C7594" w:rsidP="009B537B">
      <w:r>
        <w:t xml:space="preserve">But </w:t>
      </w:r>
      <w:r w:rsidRPr="004272B1">
        <w:rPr>
          <w:rStyle w:val="Emphasis"/>
          <w:highlight w:val="yellow"/>
        </w:rPr>
        <w:t>industry executives cheered the stance</w:t>
      </w:r>
      <w:r>
        <w:t>.</w:t>
      </w:r>
    </w:p>
    <w:p w14:paraId="7A1782D0" w14:textId="77777777" w:rsidR="009C7594" w:rsidRDefault="009C7594" w:rsidP="009B537B">
      <w:r>
        <w:t>“</w:t>
      </w:r>
      <w:r w:rsidRPr="001F2583">
        <w:rPr>
          <w:rStyle w:val="Emphasis"/>
        </w:rPr>
        <w:t xml:space="preserve">It’s simple. </w:t>
      </w:r>
      <w:r w:rsidRPr="004272B1">
        <w:rPr>
          <w:rStyle w:val="Emphasis"/>
          <w:highlight w:val="yellow"/>
        </w:rPr>
        <w:t>If Trump wins, oil field workers will be happy</w:t>
      </w:r>
      <w:r w:rsidRPr="004272B1">
        <w:rPr>
          <w:highlight w:val="yellow"/>
        </w:rPr>
        <w:t>.</w:t>
      </w:r>
      <w:r>
        <w:t xml:space="preserve"> </w:t>
      </w:r>
      <w:r w:rsidRPr="001F2583">
        <w:rPr>
          <w:rStyle w:val="Emphasis"/>
        </w:rPr>
        <w:t xml:space="preserve">If </w:t>
      </w:r>
      <w:r w:rsidRPr="004272B1">
        <w:rPr>
          <w:rStyle w:val="Emphasis"/>
          <w:highlight w:val="yellow"/>
        </w:rPr>
        <w:t>Clinton wins, oil workers will be unhappy</w:t>
      </w:r>
      <w:r>
        <w:t>,” said Derrick Alexander, an operations manager at oilfield services firm Integrated Productions Services.</w:t>
      </w:r>
    </w:p>
    <w:p w14:paraId="40E2A155" w14:textId="77777777" w:rsidR="009C7594" w:rsidRDefault="009C7594" w:rsidP="009B537B">
      <w:r w:rsidRPr="004272B1">
        <w:rPr>
          <w:rStyle w:val="StyleUnderline"/>
          <w:highlight w:val="yellow"/>
        </w:rPr>
        <w:t>Trump hit Clinton hard in his speech</w:t>
      </w:r>
      <w:r w:rsidRPr="001F2583">
        <w:rPr>
          <w:rStyle w:val="StyleUnderline"/>
        </w:rPr>
        <w:t xml:space="preserve">, </w:t>
      </w:r>
      <w:r w:rsidRPr="004272B1">
        <w:rPr>
          <w:rStyle w:val="StyleUnderline"/>
          <w:highlight w:val="yellow"/>
        </w:rPr>
        <w:t>saying the former secretary of state would be more aggressive than Obama on regulations</w:t>
      </w:r>
      <w:r>
        <w:t>. He repeated several times Clinton’s March comments that her policies would put coal miners out of work.</w:t>
      </w:r>
    </w:p>
    <w:p w14:paraId="68774511" w14:textId="3E5CE4AB" w:rsidR="009C7594" w:rsidRDefault="009C7594" w:rsidP="009B537B">
      <w:r>
        <w:t>“</w:t>
      </w:r>
      <w:r w:rsidRPr="001F2583">
        <w:rPr>
          <w:rStyle w:val="Emphasis"/>
        </w:rPr>
        <w:t xml:space="preserve">Hillary </w:t>
      </w:r>
      <w:r w:rsidRPr="004272B1">
        <w:rPr>
          <w:rStyle w:val="Emphasis"/>
          <w:highlight w:val="yellow"/>
        </w:rPr>
        <w:t>Clinton’s agenda is job destruction</w:t>
      </w:r>
      <w:r>
        <w:t>,” Trump said.</w:t>
      </w:r>
    </w:p>
    <w:p w14:paraId="1FACAC5B" w14:textId="77777777" w:rsidR="006D40E0" w:rsidRDefault="006D40E0" w:rsidP="009B537B"/>
    <w:p w14:paraId="179BBBA2" w14:textId="79DC45F8" w:rsidR="006D40E0" w:rsidRDefault="00E04102" w:rsidP="006D40E0">
      <w:pPr>
        <w:pStyle w:val="Heading4"/>
      </w:pPr>
      <w:r>
        <w:t>That means i</w:t>
      </w:r>
      <w:r w:rsidR="006D40E0">
        <w:t>nternational cooperation on energy is an independent link – Trump will spin the plan as surrendering American energy autonomy to international agreements</w:t>
      </w:r>
    </w:p>
    <w:p w14:paraId="0C0D9978" w14:textId="14A5C1E3" w:rsidR="006D40E0" w:rsidRPr="006D40E0" w:rsidRDefault="006D40E0" w:rsidP="006D40E0">
      <w:r w:rsidRPr="006D40E0">
        <w:rPr>
          <w:b/>
        </w:rPr>
        <w:t>Santucci and Stracqualursi, 5/26</w:t>
      </w:r>
      <w:r>
        <w:t xml:space="preserve">/2016, reporters at abc news (John and Veronica, “Donald Trump Vows to Cut US Funding for UN Climate Change Programs If Elected”, http://abcnews.go.com/Politics/donald-trump-vows-cut-us-funding-climate-change/story?id=39410375)  </w:t>
      </w:r>
    </w:p>
    <w:p w14:paraId="2839377F" w14:textId="01731684" w:rsidR="006D40E0" w:rsidRPr="004272B1" w:rsidRDefault="006D40E0" w:rsidP="009B537B">
      <w:pPr>
        <w:rPr>
          <w:rStyle w:val="Emphasis"/>
        </w:rPr>
      </w:pPr>
      <w:r>
        <w:t xml:space="preserve">Donald </w:t>
      </w:r>
      <w:r w:rsidRPr="004272B1">
        <w:rPr>
          <w:rStyle w:val="StyleUnderline"/>
          <w:highlight w:val="yellow"/>
        </w:rPr>
        <w:t>Trump unveiled his energy vision for the United States</w:t>
      </w:r>
      <w:r w:rsidRPr="004272B1">
        <w:rPr>
          <w:rStyle w:val="StyleUnderline"/>
        </w:rPr>
        <w:t xml:space="preserve"> at a petroleum conference in North Dakota Thursday</w:t>
      </w:r>
      <w:r>
        <w:t xml:space="preserve"> -- </w:t>
      </w:r>
      <w:r w:rsidRPr="004272B1">
        <w:rPr>
          <w:rStyle w:val="Emphasis"/>
          <w:highlight w:val="yellow"/>
        </w:rPr>
        <w:t>vowing to cut off funding to U.N. climate change programs and attacking</w:t>
      </w:r>
      <w:r w:rsidRPr="004272B1">
        <w:rPr>
          <w:rStyle w:val="Emphasis"/>
        </w:rPr>
        <w:t xml:space="preserve"> Hillary </w:t>
      </w:r>
      <w:r w:rsidRPr="004272B1">
        <w:rPr>
          <w:rStyle w:val="Emphasis"/>
          <w:highlight w:val="yellow"/>
        </w:rPr>
        <w:t>Clinton</w:t>
      </w:r>
      <w:r w:rsidRPr="004272B1">
        <w:rPr>
          <w:rStyle w:val="Emphasis"/>
        </w:rPr>
        <w:t>.</w:t>
      </w:r>
    </w:p>
    <w:p w14:paraId="6801B5FF" w14:textId="4D953952" w:rsidR="006D40E0" w:rsidRPr="004272B1" w:rsidRDefault="006D40E0" w:rsidP="009B537B">
      <w:pPr>
        <w:rPr>
          <w:rStyle w:val="Emphasis"/>
        </w:rPr>
      </w:pPr>
      <w:r>
        <w:t>"</w:t>
      </w:r>
      <w:r w:rsidRPr="004272B1">
        <w:rPr>
          <w:rStyle w:val="StyleUnderline"/>
        </w:rPr>
        <w:t xml:space="preserve">As bad as President Obama is, Hillary </w:t>
      </w:r>
      <w:r w:rsidRPr="004272B1">
        <w:rPr>
          <w:rStyle w:val="StyleUnderline"/>
          <w:highlight w:val="yellow"/>
        </w:rPr>
        <w:t>Clinton will be worse</w:t>
      </w:r>
      <w:r>
        <w:t>," Trump warned his audience at the Williston Basin Petroleum Conference. "</w:t>
      </w:r>
      <w:r w:rsidRPr="004272B1">
        <w:rPr>
          <w:rStyle w:val="Emphasis"/>
        </w:rPr>
        <w:t xml:space="preserve">She </w:t>
      </w:r>
      <w:r w:rsidRPr="004272B1">
        <w:rPr>
          <w:rStyle w:val="Emphasis"/>
          <w:highlight w:val="yellow"/>
        </w:rPr>
        <w:t>will escalate the war with the American worker like never before and against American energy</w:t>
      </w:r>
      <w:r w:rsidRPr="004272B1">
        <w:rPr>
          <w:rStyle w:val="Emphasis"/>
        </w:rPr>
        <w:t>."</w:t>
      </w:r>
    </w:p>
    <w:p w14:paraId="42A8EDBB" w14:textId="77777777" w:rsidR="006D40E0" w:rsidRPr="004272B1" w:rsidRDefault="006D40E0" w:rsidP="009B537B">
      <w:pPr>
        <w:rPr>
          <w:rStyle w:val="Emphasis"/>
        </w:rPr>
      </w:pPr>
      <w:r w:rsidRPr="004272B1">
        <w:rPr>
          <w:rStyle w:val="StyleUnderline"/>
          <w:highlight w:val="yellow"/>
        </w:rPr>
        <w:t>Trump</w:t>
      </w:r>
      <w:r>
        <w:t xml:space="preserve">, who used a teleprompter, </w:t>
      </w:r>
      <w:r w:rsidRPr="004272B1">
        <w:rPr>
          <w:rStyle w:val="StyleUnderline"/>
          <w:highlight w:val="yellow"/>
        </w:rPr>
        <w:t>said</w:t>
      </w:r>
      <w:r w:rsidRPr="004272B1">
        <w:rPr>
          <w:rStyle w:val="StyleUnderline"/>
        </w:rPr>
        <w:t xml:space="preserve"> that if elected he would kill certain policies including </w:t>
      </w:r>
      <w:r w:rsidRPr="004272B1">
        <w:rPr>
          <w:rStyle w:val="StyleUnderline"/>
          <w:highlight w:val="yellow"/>
        </w:rPr>
        <w:t>the Paris climate agreement</w:t>
      </w:r>
      <w:r w:rsidRPr="004272B1">
        <w:rPr>
          <w:rStyle w:val="StyleUnderline"/>
        </w:rPr>
        <w:t>,</w:t>
      </w:r>
      <w:r>
        <w:t xml:space="preserve"> arguing the agreement "</w:t>
      </w:r>
      <w:r w:rsidRPr="004272B1">
        <w:rPr>
          <w:rStyle w:val="Emphasis"/>
          <w:highlight w:val="yellow"/>
        </w:rPr>
        <w:t>gives foreign bureaucrats control over how much our energy and how much we use right here in America."</w:t>
      </w:r>
    </w:p>
    <w:p w14:paraId="6FFE255D" w14:textId="4DE4E58F" w:rsidR="006D40E0" w:rsidRPr="004272B1" w:rsidRDefault="006D40E0" w:rsidP="009B537B">
      <w:pPr>
        <w:rPr>
          <w:rStyle w:val="StyleUnderline"/>
        </w:rPr>
      </w:pPr>
      <w:r w:rsidRPr="004272B1">
        <w:rPr>
          <w:rStyle w:val="StyleUnderline"/>
        </w:rPr>
        <w:t xml:space="preserve">A </w:t>
      </w:r>
      <w:r w:rsidRPr="004272B1">
        <w:rPr>
          <w:rStyle w:val="StyleUnderline"/>
          <w:highlight w:val="yellow"/>
        </w:rPr>
        <w:t>nonbeliever in man-made climate</w:t>
      </w:r>
      <w:r w:rsidRPr="004272B1">
        <w:rPr>
          <w:rStyle w:val="StyleUnderline"/>
        </w:rPr>
        <w:t xml:space="preserve"> change, </w:t>
      </w:r>
      <w:r w:rsidRPr="004272B1">
        <w:rPr>
          <w:rStyle w:val="StyleUnderline"/>
          <w:highlight w:val="yellow"/>
        </w:rPr>
        <w:t>Trump said he would stop all payments of U.S. tax dollars to U.N. Global Warming programs</w:t>
      </w:r>
      <w:r w:rsidRPr="004272B1">
        <w:rPr>
          <w:rStyle w:val="StyleUnderline"/>
        </w:rPr>
        <w:t>.</w:t>
      </w:r>
    </w:p>
    <w:p w14:paraId="72F4A052" w14:textId="1155C800" w:rsidR="006D40E0" w:rsidRDefault="006D40E0" w:rsidP="009B537B">
      <w:r>
        <w:t>In his keynote speech, he argued, "</w:t>
      </w:r>
      <w:r w:rsidRPr="004272B1">
        <w:rPr>
          <w:rStyle w:val="Emphasis"/>
          <w:highlight w:val="yellow"/>
        </w:rPr>
        <w:t>We can’t be sending our money all over the world</w:t>
      </w:r>
      <w:r>
        <w:t xml:space="preserve">" and touted that a </w:t>
      </w:r>
      <w:r w:rsidRPr="004272B1">
        <w:rPr>
          <w:rStyle w:val="Emphasis"/>
          <w:highlight w:val="yellow"/>
        </w:rPr>
        <w:t>Trump administration will develop an "America-first energy plan."</w:t>
      </w:r>
    </w:p>
    <w:p w14:paraId="21E48B00" w14:textId="7D7504C7" w:rsidR="006D40E0" w:rsidRDefault="006D40E0" w:rsidP="009B537B">
      <w:r>
        <w:t>"</w:t>
      </w:r>
      <w:r w:rsidRPr="004272B1">
        <w:rPr>
          <w:rStyle w:val="StyleUnderline"/>
        </w:rPr>
        <w:t>We’re going to rescind all the job-destroying Obama Executive Actions including the Climate Action Plan and the Waters of the United States Rule,"</w:t>
      </w:r>
      <w:r>
        <w:t xml:space="preserve"> Trump said to applause from the audience.</w:t>
      </w:r>
    </w:p>
    <w:p w14:paraId="586928A1" w14:textId="352A0DD5" w:rsidR="006D40E0" w:rsidRDefault="006D40E0" w:rsidP="009B537B">
      <w:r w:rsidRPr="004272B1">
        <w:rPr>
          <w:rStyle w:val="StyleUnderline"/>
          <w:highlight w:val="yellow"/>
        </w:rPr>
        <w:t xml:space="preserve">The presumptive Republican nominee also said he would </w:t>
      </w:r>
      <w:r w:rsidRPr="004272B1">
        <w:rPr>
          <w:rStyle w:val="Emphasis"/>
          <w:highlight w:val="yellow"/>
        </w:rPr>
        <w:t>save the coal industry</w:t>
      </w:r>
      <w:r w:rsidRPr="004272B1">
        <w:rPr>
          <w:rStyle w:val="Emphasis"/>
        </w:rPr>
        <w:t xml:space="preserve"> </w:t>
      </w:r>
      <w:r w:rsidRPr="004272B1">
        <w:rPr>
          <w:rStyle w:val="StyleUnderline"/>
        </w:rPr>
        <w:t>and approve the Keystone XL Pipeline</w:t>
      </w:r>
      <w:r>
        <w:t>.</w:t>
      </w:r>
    </w:p>
    <w:p w14:paraId="3458C7A2" w14:textId="1CD7D4A6" w:rsidR="006D40E0" w:rsidRDefault="006D40E0" w:rsidP="009B537B">
      <w:r>
        <w:t>"So we’re gonna save the coal industry," Trump said. "And other industries threatened by Clinton’s extremist agenda. And it is indeed an extremist agenda. Perhaps even worse than Obama. I’m going to ask trans-Canada to renew its permit application for the Keystone Pipeline."</w:t>
      </w:r>
    </w:p>
    <w:p w14:paraId="147CE6D8" w14:textId="316F1C96" w:rsidR="006D40E0" w:rsidRPr="004272B1" w:rsidRDefault="006D40E0" w:rsidP="009B537B">
      <w:pPr>
        <w:rPr>
          <w:rStyle w:val="Emphasis"/>
        </w:rPr>
      </w:pPr>
      <w:r>
        <w:t>"</w:t>
      </w:r>
      <w:r w:rsidRPr="004272B1">
        <w:rPr>
          <w:rStyle w:val="StyleUnderline"/>
        </w:rPr>
        <w:t>If you think about it, not one idea of Clinton has or actually can create a single net job or create a single new dollar to put in workers' pockets</w:t>
      </w:r>
      <w:r>
        <w:t>," Trump said. "</w:t>
      </w:r>
      <w:r w:rsidRPr="004272B1">
        <w:rPr>
          <w:rStyle w:val="Emphasis"/>
        </w:rPr>
        <w:t>In fact every idea Hillary has will make jobs disappear."</w:t>
      </w:r>
    </w:p>
    <w:p w14:paraId="7DDA0E9A" w14:textId="083DD919" w:rsidR="006D40E0" w:rsidRDefault="006D40E0" w:rsidP="006D40E0">
      <w:pPr>
        <w:pStyle w:val="Heading3"/>
      </w:pPr>
      <w:r>
        <w:t>TPP – 2NC</w:t>
      </w:r>
    </w:p>
    <w:p w14:paraId="1BDA2981" w14:textId="62F2F7EA" w:rsidR="002D70A1" w:rsidRDefault="002D70A1" w:rsidP="002D70A1">
      <w:pPr>
        <w:pStyle w:val="Heading4"/>
      </w:pPr>
      <w:r>
        <w:t xml:space="preserve">Bringing TPP into the spotlight during the election is disastrous for Clinton – </w:t>
      </w:r>
      <w:r w:rsidR="006D3D8C">
        <w:t>amplifies the narrative that Clinton is untrustworthy and</w:t>
      </w:r>
      <w:r>
        <w:t xml:space="preserve"> creates intra-party fighting – Trump will capitalize</w:t>
      </w:r>
    </w:p>
    <w:p w14:paraId="0939199F" w14:textId="31C4AF84" w:rsidR="002D70A1" w:rsidRPr="002D70A1" w:rsidRDefault="002D70A1" w:rsidP="002D70A1">
      <w:r w:rsidRPr="002D70A1">
        <w:rPr>
          <w:b/>
        </w:rPr>
        <w:t>Johnson, 5/31</w:t>
      </w:r>
      <w:r>
        <w:t>/2016, contributing blogger for the Campaign for America's Future (Dave, “Lame Duck TPP Push Hands Trump A Powerful Issue Against Clinton”, http://www.commondreams.org/views/2016/05/31/lame-duck-tpp-push-hands-trump-powerful-issue-against-clinton)</w:t>
      </w:r>
    </w:p>
    <w:p w14:paraId="1938F126" w14:textId="16BA70F8" w:rsidR="002D70A1" w:rsidRPr="002D70A1" w:rsidRDefault="002D70A1" w:rsidP="006D40E0">
      <w:pPr>
        <w:rPr>
          <w:u w:val="single"/>
        </w:rPr>
      </w:pPr>
      <w:r>
        <w:t xml:space="preserve">Secretary </w:t>
      </w:r>
      <w:r w:rsidRPr="004272B1">
        <w:rPr>
          <w:rStyle w:val="Emphasis"/>
          <w:highlight w:val="yellow"/>
        </w:rPr>
        <w:t>Clinton has a credibility problem on trade</w:t>
      </w:r>
      <w:r>
        <w:t xml:space="preserve">. </w:t>
      </w:r>
      <w:r w:rsidRPr="004272B1">
        <w:rPr>
          <w:rStyle w:val="StyleUnderline"/>
          <w:highlight w:val="yellow"/>
        </w:rPr>
        <w:t>She said she opposes passage of TPP</w:t>
      </w:r>
      <w:r w:rsidRPr="002D70A1">
        <w:rPr>
          <w:rStyle w:val="StyleUnderline"/>
        </w:rPr>
        <w:t>,</w:t>
      </w:r>
      <w:r>
        <w:t xml:space="preserve"> </w:t>
      </w:r>
      <w:r w:rsidRPr="004272B1">
        <w:rPr>
          <w:rStyle w:val="Emphasis"/>
          <w:highlight w:val="yellow"/>
        </w:rPr>
        <w:t>but has a problem with people believing that she means it</w:t>
      </w:r>
      <w:r w:rsidRPr="004272B1">
        <w:rPr>
          <w:highlight w:val="yellow"/>
        </w:rPr>
        <w:t>.</w:t>
      </w:r>
      <w:r>
        <w:t xml:space="preserve"> </w:t>
      </w:r>
      <w:r w:rsidRPr="002D70A1">
        <w:rPr>
          <w:rStyle w:val="StyleUnderline"/>
        </w:rPr>
        <w:t>It doesn’t help that she has said that she will not lobby members of Congress to vote against it.</w:t>
      </w:r>
    </w:p>
    <w:p w14:paraId="4F5D5C51" w14:textId="256FB9BC" w:rsidR="002D70A1" w:rsidRDefault="002D70A1" w:rsidP="006D40E0">
      <w:r w:rsidRPr="004272B1">
        <w:rPr>
          <w:rStyle w:val="StyleUnderline"/>
          <w:highlight w:val="yellow"/>
        </w:rPr>
        <w:t>Clinton is</w:t>
      </w:r>
      <w:r w:rsidRPr="002D70A1">
        <w:rPr>
          <w:rStyle w:val="StyleUnderline"/>
        </w:rPr>
        <w:t xml:space="preserve"> also (unfairly) </w:t>
      </w:r>
      <w:r w:rsidRPr="004272B1">
        <w:rPr>
          <w:rStyle w:val="StyleUnderline"/>
          <w:highlight w:val="yellow"/>
        </w:rPr>
        <w:t>seen by many as sharing her husband</w:t>
      </w:r>
      <w:r w:rsidRPr="002D70A1">
        <w:rPr>
          <w:rStyle w:val="StyleUnderline"/>
        </w:rPr>
        <w:t xml:space="preserve"> Bill Clinton</w:t>
      </w:r>
      <w:r w:rsidRPr="004272B1">
        <w:rPr>
          <w:rStyle w:val="StyleUnderline"/>
          <w:highlight w:val="yellow"/>
        </w:rPr>
        <w:t>’s political views</w:t>
      </w:r>
      <w:r w:rsidRPr="004272B1">
        <w:rPr>
          <w:highlight w:val="yellow"/>
        </w:rPr>
        <w:t xml:space="preserve">, </w:t>
      </w:r>
      <w:r w:rsidRPr="004272B1">
        <w:rPr>
          <w:rStyle w:val="Emphasis"/>
          <w:highlight w:val="yellow"/>
        </w:rPr>
        <w:t>including his successful efforts to push</w:t>
      </w:r>
      <w:r>
        <w:t xml:space="preserve"> the North American Free Trade Agreement (</w:t>
      </w:r>
      <w:r w:rsidRPr="004272B1">
        <w:rPr>
          <w:rStyle w:val="Emphasis"/>
          <w:highlight w:val="yellow"/>
        </w:rPr>
        <w:t>NAFTA</w:t>
      </w:r>
      <w:r>
        <w:t xml:space="preserve">), </w:t>
      </w:r>
      <w:r w:rsidRPr="002D70A1">
        <w:rPr>
          <w:rStyle w:val="StyleUnderline"/>
        </w:rPr>
        <w:t>which has become a shorthand term describing all of the “free trade” agreements and the damage they have done to American wages</w:t>
      </w:r>
      <w:r>
        <w:t xml:space="preserve">. By taking credit for the good things that occurred during the Bill Clinton administration, </w:t>
      </w:r>
      <w:r w:rsidRPr="004272B1">
        <w:rPr>
          <w:rStyle w:val="Emphasis"/>
          <w:highlight w:val="yellow"/>
        </w:rPr>
        <w:t>she is open to blame for the bad things</w:t>
      </w:r>
      <w:r w:rsidRPr="004272B1">
        <w:rPr>
          <w:highlight w:val="yellow"/>
        </w:rPr>
        <w:t xml:space="preserve">, </w:t>
      </w:r>
      <w:r w:rsidRPr="004272B1">
        <w:rPr>
          <w:rStyle w:val="Emphasis"/>
          <w:highlight w:val="yellow"/>
        </w:rPr>
        <w:t>like NAFTA</w:t>
      </w:r>
      <w:r>
        <w:t>.</w:t>
      </w:r>
    </w:p>
    <w:p w14:paraId="4684C351" w14:textId="7278F571" w:rsidR="002D70A1" w:rsidRDefault="002D70A1" w:rsidP="006D40E0">
      <w:r>
        <w:t>The comments when Truthout republished the CAF post, “Clinton Commits: No Trans-Pacific Partnership,” reflect what is seen in any online discussion of Clinton’s statement of opposition to TPP. Following is a small sample (of the printable comments):</w:t>
      </w:r>
    </w:p>
    <w:p w14:paraId="5F1AFF22" w14:textId="3E9B2903" w:rsidR="002D70A1" w:rsidRDefault="002D70A1" w:rsidP="006D40E0">
      <w:r>
        <w:t>I DO NOT BELIEVE her. Obama said he would ‘renegotiate NAFTA’ and now he pushes TPP and [TTIP, the Transatlantic Trade and Investment Partnership], alias NAFTA on steroids. He said this to get elected and lied. She is no better but I am wiser.</w:t>
      </w:r>
    </w:p>
    <w:p w14:paraId="75E974BA" w14:textId="34AD25E7" w:rsidR="002D70A1" w:rsidRDefault="002D70A1" w:rsidP="006D40E0">
      <w:r>
        <w:t>Another campaign promise waiting to be broken. How anyone can believe her at this point is beyond me.</w:t>
      </w:r>
    </w:p>
    <w:p w14:paraId="15A46B97" w14:textId="4E52FA51" w:rsidR="002D70A1" w:rsidRDefault="002D70A1" w:rsidP="006D40E0">
      <w:r>
        <w:t>She was strongly against same-sex marriage before and then she said she was for same-sex marriage all the time. Just wait till she gets into the office, she will say she is always for TPP and free trade and lie right in your face. That’s what Hillary is, a chameleon.</w:t>
      </w:r>
    </w:p>
    <w:p w14:paraId="0517B083" w14:textId="35F5763E" w:rsidR="002D70A1" w:rsidRDefault="002D70A1" w:rsidP="006D40E0">
      <w:r w:rsidRPr="004272B1">
        <w:rPr>
          <w:rStyle w:val="Emphasis"/>
          <w:highlight w:val="yellow"/>
        </w:rPr>
        <w:t>This leaves a huge opening for Trump</w:t>
      </w:r>
      <w:r>
        <w:t xml:space="preserve">. </w:t>
      </w:r>
      <w:r w:rsidRPr="004272B1">
        <w:rPr>
          <w:rStyle w:val="StyleUnderline"/>
          <w:highlight w:val="yellow"/>
        </w:rPr>
        <w:t>As</w:t>
      </w:r>
      <w:r w:rsidRPr="002D70A1">
        <w:rPr>
          <w:rStyle w:val="StyleUnderline"/>
        </w:rPr>
        <w:t xml:space="preserve"> President </w:t>
      </w:r>
      <w:r w:rsidRPr="004272B1">
        <w:rPr>
          <w:rStyle w:val="StyleUnderline"/>
          <w:highlight w:val="yellow"/>
        </w:rPr>
        <w:t>Obama pushes Congress to bring up and pass TPP in the postelection “lame-duck” session</w:t>
      </w:r>
      <w:r>
        <w:t xml:space="preserve">, </w:t>
      </w:r>
      <w:r w:rsidRPr="004272B1">
        <w:rPr>
          <w:rStyle w:val="Emphasis"/>
          <w:highlight w:val="yellow"/>
        </w:rPr>
        <w:t>Trump can say that Clinton</w:t>
      </w:r>
      <w:r>
        <w:t xml:space="preserve">, </w:t>
      </w:r>
      <w:r w:rsidRPr="002D70A1">
        <w:rPr>
          <w:rStyle w:val="Emphasis"/>
        </w:rPr>
        <w:t xml:space="preserve">should she become the nominee, </w:t>
      </w:r>
      <w:r w:rsidRPr="004272B1">
        <w:rPr>
          <w:rStyle w:val="Emphasis"/>
          <w:highlight w:val="yellow"/>
        </w:rPr>
        <w:t>is “only saying” she is against it “to get votes</w:t>
      </w:r>
      <w:r w:rsidRPr="002D70A1">
        <w:rPr>
          <w:rStyle w:val="Emphasis"/>
        </w:rPr>
        <w:t>.”</w:t>
      </w:r>
      <w:r>
        <w:t xml:space="preserve"> </w:t>
      </w:r>
      <w:r w:rsidRPr="004272B1">
        <w:rPr>
          <w:rStyle w:val="Emphasis"/>
          <w:highlight w:val="yellow"/>
        </w:rPr>
        <w:t>You can just hear him saying, “Look, her President is pushing hard for it and she isn’t telling him not to.”</w:t>
      </w:r>
    </w:p>
    <w:p w14:paraId="6D71139C" w14:textId="6059DC4D" w:rsidR="002D70A1" w:rsidRPr="002D70A1" w:rsidRDefault="002D70A1" w:rsidP="006D40E0">
      <w:pPr>
        <w:rPr>
          <w:u w:val="single"/>
        </w:rPr>
      </w:pPr>
      <w:r w:rsidRPr="002D70A1">
        <w:rPr>
          <w:rStyle w:val="StyleUnderline"/>
        </w:rPr>
        <w:t xml:space="preserve">President </w:t>
      </w:r>
      <w:r w:rsidRPr="004272B1">
        <w:rPr>
          <w:rStyle w:val="StyleUnderline"/>
          <w:highlight w:val="yellow"/>
        </w:rPr>
        <w:t>Obama is not doing Sec. Clinton</w:t>
      </w:r>
      <w:r>
        <w:t xml:space="preserve">, should she become the Democratic nominee – or any other Democrats running for office – </w:t>
      </w:r>
      <w:r w:rsidRPr="004272B1">
        <w:rPr>
          <w:rStyle w:val="StyleUnderline"/>
          <w:highlight w:val="yellow"/>
        </w:rPr>
        <w:t>any favors by continuing to push for passage of the TPP.</w:t>
      </w:r>
    </w:p>
    <w:p w14:paraId="5EE8713F" w14:textId="72655EDF" w:rsidR="002D70A1" w:rsidRDefault="002D70A1" w:rsidP="006D40E0">
      <w:r>
        <w:t>Democratic Convention Platform</w:t>
      </w:r>
    </w:p>
    <w:p w14:paraId="25749FA6" w14:textId="24C5EB49" w:rsidR="002D70A1" w:rsidRDefault="002D70A1" w:rsidP="006D40E0">
      <w:r>
        <w:t>One thing that Democrats can do to help Clinton in the election, should she become the nominee, is to pass a strong platform trade plank committing to opposition to TPP and similar “free trade’ agreements, and demanding that Democrats do what they can to stop a vote on TPP from occurring after the election.</w:t>
      </w:r>
    </w:p>
    <w:p w14:paraId="392ACDFD" w14:textId="4CB6AA92" w:rsidR="002D70A1" w:rsidRDefault="002D70A1" w:rsidP="006D40E0">
      <w:r>
        <w:t>Such a platform plank can make it clear that “free trade,” when used as a vehicle to move jobs and production out of the country and drive down American wages, is not something that the Democratic Party will tolerate. Instead the plank can call for a new approach to trade that brings labor, environmental, consumer, human rights, LGBT, health, democracy and other “stakeholder” groups to the negotiating table along with business interests, seeking an approach to trade that lifts stakeholders on all sides of trade borders.</w:t>
      </w:r>
    </w:p>
    <w:p w14:paraId="1A829103" w14:textId="739B3A0D" w:rsidR="002D70A1" w:rsidRDefault="002D70A1" w:rsidP="006D40E0">
      <w:r w:rsidRPr="004272B1">
        <w:rPr>
          <w:rStyle w:val="Emphasis"/>
          <w:highlight w:val="yellow"/>
        </w:rPr>
        <w:t>Democrats need to persuade</w:t>
      </w:r>
      <w:r w:rsidRPr="002D70A1">
        <w:rPr>
          <w:rStyle w:val="Emphasis"/>
        </w:rPr>
        <w:t xml:space="preserve"> President </w:t>
      </w:r>
      <w:r w:rsidRPr="004272B1">
        <w:rPr>
          <w:rStyle w:val="Emphasis"/>
          <w:highlight w:val="yellow"/>
        </w:rPr>
        <w:t>Obama not to embarrass Clinton</w:t>
      </w:r>
      <w:r>
        <w:t xml:space="preserve">, </w:t>
      </w:r>
      <w:r w:rsidRPr="002D70A1">
        <w:rPr>
          <w:rStyle w:val="StyleUnderline"/>
        </w:rPr>
        <w:t>and promise not to bring the TPP before Congress in the lame duck</w:t>
      </w:r>
      <w:r>
        <w:t xml:space="preserve">. </w:t>
      </w:r>
      <w:r w:rsidRPr="002D70A1">
        <w:rPr>
          <w:rStyle w:val="Emphasis"/>
        </w:rPr>
        <w:t xml:space="preserve">If </w:t>
      </w:r>
      <w:r w:rsidRPr="004272B1">
        <w:rPr>
          <w:rStyle w:val="Emphasis"/>
          <w:highlight w:val="yellow"/>
        </w:rPr>
        <w:t>he doesn’t pull back, Trump and “down-ballot’ Republican candidates can rightly use the president’s support of TPP as a hammer to pound Democrats</w:t>
      </w:r>
      <w:r>
        <w:t>.</w:t>
      </w:r>
    </w:p>
    <w:p w14:paraId="1E1DADA4" w14:textId="77777777" w:rsidR="006D3D8C" w:rsidRDefault="006D3D8C" w:rsidP="006D40E0"/>
    <w:p w14:paraId="66BA85ED" w14:textId="3D1DE39B" w:rsidR="006D3D8C" w:rsidRDefault="006D3D8C" w:rsidP="006D3D8C">
      <w:pPr>
        <w:pStyle w:val="Heading4"/>
      </w:pPr>
      <w:r>
        <w:t>TPP controversy also brings back up the email scandal – that exacerbates Clinton’s credibility problem</w:t>
      </w:r>
    </w:p>
    <w:p w14:paraId="45DFC90F" w14:textId="7584CEFF" w:rsidR="006D3D8C" w:rsidRPr="006D3D8C" w:rsidRDefault="006D3D8C" w:rsidP="006D3D8C">
      <w:r w:rsidRPr="006D3D8C">
        <w:rPr>
          <w:b/>
        </w:rPr>
        <w:t>Sirota, 6/6</w:t>
      </w:r>
      <w:r>
        <w:t>/2016, campaign Monday demanded that the U.S. State Department release Hillary Clinton-era government (David, “Donald Trump Campaign Demands State Department Release Hillary Clinton’s Trade-Related Emails”, http://www.ibtimes.com/political-capital/donald-trump-campaign-demands-state-department-release-hillary-clintons-trade)</w:t>
      </w:r>
    </w:p>
    <w:p w14:paraId="721255BC" w14:textId="4AD9E567" w:rsidR="006D3D8C" w:rsidRPr="004272B1" w:rsidRDefault="006D3D8C" w:rsidP="006D40E0">
      <w:pPr>
        <w:rPr>
          <w:rStyle w:val="StyleUnderline"/>
        </w:rPr>
      </w:pPr>
      <w:r>
        <w:t xml:space="preserve">Donald </w:t>
      </w:r>
      <w:r w:rsidRPr="004272B1">
        <w:rPr>
          <w:rStyle w:val="StyleUnderline"/>
          <w:highlight w:val="yellow"/>
        </w:rPr>
        <w:t>Trump's campaign Monday demanded that</w:t>
      </w:r>
      <w:r w:rsidRPr="004272B1">
        <w:rPr>
          <w:rStyle w:val="StyleUnderline"/>
        </w:rPr>
        <w:t xml:space="preserve"> </w:t>
      </w:r>
      <w:r w:rsidRPr="004272B1">
        <w:rPr>
          <w:rStyle w:val="StyleUnderline"/>
          <w:highlight w:val="yellow"/>
        </w:rPr>
        <w:t>the U.S. State Department release</w:t>
      </w:r>
      <w:r w:rsidRPr="004272B1">
        <w:rPr>
          <w:rStyle w:val="StyleUnderline"/>
        </w:rPr>
        <w:t xml:space="preserve"> Hillary </w:t>
      </w:r>
      <w:r w:rsidRPr="004272B1">
        <w:rPr>
          <w:rStyle w:val="StyleUnderline"/>
          <w:highlight w:val="yellow"/>
        </w:rPr>
        <w:t>Clinton</w:t>
      </w:r>
      <w:r w:rsidRPr="004272B1">
        <w:rPr>
          <w:rStyle w:val="StyleUnderline"/>
        </w:rPr>
        <w:t xml:space="preserve">-era government </w:t>
      </w:r>
      <w:r w:rsidRPr="004272B1">
        <w:rPr>
          <w:rStyle w:val="StyleUnderline"/>
          <w:highlight w:val="yellow"/>
        </w:rPr>
        <w:t>emails about a pending 12-nation trade deal that Trump says will destroy American jobs and hurt the American economy.</w:t>
      </w:r>
    </w:p>
    <w:p w14:paraId="79BA7A85" w14:textId="0A58258D" w:rsidR="006D3D8C" w:rsidRDefault="006D3D8C" w:rsidP="006D40E0">
      <w:r w:rsidRPr="004272B1">
        <w:rPr>
          <w:rStyle w:val="StyleUnderline"/>
        </w:rPr>
        <w:t>The statement from Trump's campaign was in response to the State Department delaying the completion of an open-records request by International Business Times until after the 2016 presidential election</w:t>
      </w:r>
      <w:r>
        <w:t>. That request — which was filed in July 2015 — asked for all correspondence between Clinton's State Department office and the United States Trade Representative during her tenure (2009 to 2013) that referenced the Trans-Pacific Partnership. The State Department initially estimated that it would complete the request in April of this year, but the department just announced it was pushing that completion date back to the end of November.</w:t>
      </w:r>
    </w:p>
    <w:p w14:paraId="7EF45EBA" w14:textId="1DB00015" w:rsidR="006D3D8C" w:rsidRPr="004272B1" w:rsidRDefault="006D3D8C" w:rsidP="006D40E0">
      <w:pPr>
        <w:rPr>
          <w:rStyle w:val="Emphasis"/>
        </w:rPr>
      </w:pPr>
      <w:r>
        <w:t>"</w:t>
      </w:r>
      <w:r w:rsidRPr="004272B1">
        <w:rPr>
          <w:rStyle w:val="Emphasis"/>
        </w:rPr>
        <w:t xml:space="preserve">Hillary </w:t>
      </w:r>
      <w:r w:rsidRPr="004272B1">
        <w:rPr>
          <w:rStyle w:val="Emphasis"/>
          <w:highlight w:val="yellow"/>
        </w:rPr>
        <w:t>Clinton's TPP emails should absolutely be released,</w:t>
      </w:r>
      <w:r w:rsidRPr="004272B1">
        <w:rPr>
          <w:rStyle w:val="Emphasis"/>
        </w:rPr>
        <w:t xml:space="preserve"> </w:t>
      </w:r>
      <w:r w:rsidRPr="004272B1">
        <w:rPr>
          <w:rStyle w:val="Emphasis"/>
          <w:highlight w:val="yellow"/>
        </w:rPr>
        <w:t>as her support for TPP threatens to permanently undermine U.S. workers and sovereignty</w:t>
      </w:r>
      <w:r>
        <w:t>," Stephen Miller, senior policy advisor to the GOP's presumptive nominee, said in a statement to IBT. "</w:t>
      </w:r>
      <w:r w:rsidRPr="004272B1">
        <w:rPr>
          <w:rStyle w:val="Emphasis"/>
          <w:highlight w:val="yellow"/>
        </w:rPr>
        <w:t>Hillary is 100 percent controlled by corporate interests</w:t>
      </w:r>
      <w:r w:rsidRPr="004272B1">
        <w:rPr>
          <w:rStyle w:val="Emphasis"/>
        </w:rPr>
        <w:t xml:space="preserve">, </w:t>
      </w:r>
      <w:r w:rsidRPr="004272B1">
        <w:rPr>
          <w:rStyle w:val="Emphasis"/>
          <w:highlight w:val="yellow"/>
        </w:rPr>
        <w:t>including foreign corporate interests, and it is essential these emails see the light of day."</w:t>
      </w:r>
      <w:r w:rsidRPr="004272B1">
        <w:rPr>
          <w:rStyle w:val="Emphasis"/>
        </w:rPr>
        <w:t xml:space="preserve"> </w:t>
      </w:r>
    </w:p>
    <w:p w14:paraId="6A6850E7" w14:textId="2F5F4C5A" w:rsidR="006D3D8C" w:rsidRDefault="006D3D8C" w:rsidP="006D40E0">
      <w:r>
        <w:t xml:space="preserve">Clinton's campaign did not respond to an IBT request for comment. </w:t>
      </w:r>
      <w:r w:rsidRPr="004272B1">
        <w:rPr>
          <w:rStyle w:val="StyleUnderline"/>
        </w:rPr>
        <w:t xml:space="preserve">As secretary of state, </w:t>
      </w:r>
      <w:r w:rsidRPr="004272B1">
        <w:rPr>
          <w:rStyle w:val="StyleUnderline"/>
          <w:highlight w:val="yellow"/>
        </w:rPr>
        <w:t>she repeatedly promoted the TPP, but as a presidential candidate she has said she opposes the deal and that she did not work on</w:t>
      </w:r>
      <w:r w:rsidRPr="004272B1">
        <w:rPr>
          <w:rStyle w:val="StyleUnderline"/>
        </w:rPr>
        <w:t xml:space="preserve"> </w:t>
      </w:r>
      <w:r w:rsidRPr="004272B1">
        <w:rPr>
          <w:rStyle w:val="StyleUnderline"/>
          <w:highlight w:val="yellow"/>
        </w:rPr>
        <w:t>it</w:t>
      </w:r>
      <w:r w:rsidRPr="004272B1">
        <w:t xml:space="preserve">. </w:t>
      </w:r>
      <w:r w:rsidRPr="004272B1">
        <w:rPr>
          <w:rStyle w:val="StyleUnderline"/>
        </w:rPr>
        <w:t>IBT previously uncovered State Department cables showing that Clinton's State Department conducted some TPP-related diplomatic deliberations</w:t>
      </w:r>
      <w:r>
        <w:t>. The July 2015 open-records request for the State Department correspondence sought to shed more light on her office's involvement in the deal, which is vehemently opposed by unions, environmental groups and consumer organizations.</w:t>
      </w:r>
    </w:p>
    <w:p w14:paraId="2B0BD694" w14:textId="19051E62" w:rsidR="006D3D8C" w:rsidRPr="004272B1" w:rsidRDefault="006D3D8C" w:rsidP="006D40E0">
      <w:pPr>
        <w:rPr>
          <w:rStyle w:val="Emphasis"/>
        </w:rPr>
      </w:pPr>
      <w:r>
        <w:t>T</w:t>
      </w:r>
      <w:r w:rsidRPr="004272B1">
        <w:rPr>
          <w:rStyle w:val="StyleUnderline"/>
        </w:rPr>
        <w:t>here is talk in Washington of trying to pass the trade deal in a so-called lame duck session after the November election but before the new Congress is sworn in</w:t>
      </w:r>
      <w:r>
        <w:t xml:space="preserve">. </w:t>
      </w:r>
      <w:r w:rsidRPr="004272B1">
        <w:rPr>
          <w:rStyle w:val="Emphasis"/>
          <w:highlight w:val="yellow"/>
        </w:rPr>
        <w:t>Facing trade policy criticism from both Trump and</w:t>
      </w:r>
      <w:r w:rsidRPr="004272B1">
        <w:rPr>
          <w:rStyle w:val="Emphasis"/>
        </w:rPr>
        <w:t xml:space="preserve"> Democratic rival Bernie </w:t>
      </w:r>
      <w:r w:rsidRPr="004272B1">
        <w:rPr>
          <w:rStyle w:val="Emphasis"/>
          <w:highlight w:val="yellow"/>
        </w:rPr>
        <w:t>Sanders</w:t>
      </w:r>
      <w:r w:rsidRPr="004272B1">
        <w:rPr>
          <w:rStyle w:val="Emphasis"/>
        </w:rPr>
        <w:t xml:space="preserve">, </w:t>
      </w:r>
      <w:r w:rsidRPr="004272B1">
        <w:rPr>
          <w:rStyle w:val="Emphasis"/>
          <w:highlight w:val="yellow"/>
        </w:rPr>
        <w:t>Clinton last month said that she opposes that idea.</w:t>
      </w:r>
      <w:r>
        <w:t xml:space="preserve"> </w:t>
      </w:r>
      <w:r w:rsidRPr="004272B1">
        <w:rPr>
          <w:rStyle w:val="Emphasis"/>
          <w:highlight w:val="yellow"/>
        </w:rPr>
        <w:t>Trump's campaign</w:t>
      </w:r>
      <w:r>
        <w:t xml:space="preserve">, however, told IBT that it </w:t>
      </w:r>
      <w:r w:rsidRPr="004272B1">
        <w:rPr>
          <w:rStyle w:val="Emphasis"/>
          <w:highlight w:val="yellow"/>
        </w:rPr>
        <w:t>believes Clinton will do everything she can to pass the deal once the election is over.</w:t>
      </w:r>
    </w:p>
    <w:p w14:paraId="03060547" w14:textId="77777777" w:rsidR="006D3D8C" w:rsidRDefault="006D3D8C" w:rsidP="006D40E0"/>
    <w:p w14:paraId="7CF84436" w14:textId="1D0DFC09" w:rsidR="006D3D8C" w:rsidRDefault="006D3D8C" w:rsidP="006D3D8C">
      <w:pPr>
        <w:pStyle w:val="Heading4"/>
      </w:pPr>
      <w:r>
        <w:t>Trustworthiness is key – it’s her biggest vulnerability</w:t>
      </w:r>
    </w:p>
    <w:p w14:paraId="3EB18082" w14:textId="26D7AD06" w:rsidR="006D3D8C" w:rsidRPr="006D3D8C" w:rsidRDefault="006D3D8C" w:rsidP="006D3D8C">
      <w:r w:rsidRPr="006D3D8C">
        <w:rPr>
          <w:b/>
        </w:rPr>
        <w:t>Greenfield, 3/14</w:t>
      </w:r>
      <w:r>
        <w:t>/2016, five-time Emmy-winning network television analyst and author (Jeff, “What’s Wrong With Hillary?”, http://www.politico.com/magazine/story/2016/03/hillary-clinton-2016-whats-wrong-with-hillary-213722)</w:t>
      </w:r>
    </w:p>
    <w:p w14:paraId="105348FC" w14:textId="77777777" w:rsidR="006D3D8C" w:rsidRDefault="006D3D8C" w:rsidP="006D40E0">
      <w:r w:rsidRPr="004272B1">
        <w:rPr>
          <w:rStyle w:val="StyleUnderline"/>
        </w:rPr>
        <w:t xml:space="preserve">The far more serious issue is whether all </w:t>
      </w:r>
      <w:r w:rsidRPr="004272B1">
        <w:rPr>
          <w:rStyle w:val="StyleUnderline"/>
          <w:highlight w:val="yellow"/>
        </w:rPr>
        <w:t>these factors will seriously threaten her prospects</w:t>
      </w:r>
      <w:r w:rsidRPr="004272B1">
        <w:rPr>
          <w:rStyle w:val="StyleUnderline"/>
        </w:rPr>
        <w:t xml:space="preserve"> and those of the Democratic Party in November</w:t>
      </w:r>
      <w:r>
        <w:t>—</w:t>
      </w:r>
      <w:r w:rsidRPr="004272B1">
        <w:rPr>
          <w:rStyle w:val="Emphasis"/>
          <w:highlight w:val="yellow"/>
        </w:rPr>
        <w:t>even at the hands of Donald Trump</w:t>
      </w:r>
      <w:r>
        <w:t>.</w:t>
      </w:r>
    </w:p>
    <w:p w14:paraId="7B34F691" w14:textId="77777777" w:rsidR="006D3D8C" w:rsidRDefault="006D3D8C" w:rsidP="006D40E0">
      <w:r w:rsidRPr="004272B1">
        <w:rPr>
          <w:rStyle w:val="StyleUnderline"/>
        </w:rPr>
        <w:t xml:space="preserve">True, </w:t>
      </w:r>
      <w:r w:rsidRPr="004272B1">
        <w:rPr>
          <w:rStyle w:val="StyleUnderline"/>
          <w:highlight w:val="yellow"/>
        </w:rPr>
        <w:t>the road ahead is still more or less rising in her direction</w:t>
      </w:r>
      <w:r>
        <w:t>. Clinton leads her likely opponent, Trump, by a significant margin. He—or indeed any GOP nominee—will come out of the convention with his party bitterly, perhaps hopelessly, divided. A Washington Post-ABC News poll reports that nearly two-thirds of Americans say she has the kind of experience necessary to be president. No wonder betting markets make her a nearly 2-to-1 favorite in November.</w:t>
      </w:r>
    </w:p>
    <w:p w14:paraId="43A9E092" w14:textId="77777777" w:rsidR="006D3D8C" w:rsidRDefault="006D3D8C" w:rsidP="006D40E0">
      <w:r w:rsidRPr="004272B1">
        <w:rPr>
          <w:rStyle w:val="Emphasis"/>
          <w:highlight w:val="yellow"/>
        </w:rPr>
        <w:t>But there are other factors that make</w:t>
      </w:r>
      <w:r w:rsidRPr="004272B1">
        <w:rPr>
          <w:rStyle w:val="Emphasis"/>
        </w:rPr>
        <w:t xml:space="preserve"> Hillary </w:t>
      </w:r>
      <w:r w:rsidRPr="004272B1">
        <w:rPr>
          <w:rStyle w:val="Emphasis"/>
          <w:highlight w:val="yellow"/>
        </w:rPr>
        <w:t>Clinton look more vulnerable than venerable,</w:t>
      </w:r>
      <w:r>
        <w:t xml:space="preserve"> and that should give her party cause to pause. </w:t>
      </w:r>
      <w:r w:rsidRPr="004272B1">
        <w:rPr>
          <w:rStyle w:val="StyleUnderline"/>
        </w:rPr>
        <w:t xml:space="preserve">Consider the much-chewed-over finding that nearly </w:t>
      </w:r>
      <w:r w:rsidRPr="004272B1">
        <w:rPr>
          <w:rStyle w:val="Emphasis"/>
          <w:highlight w:val="yellow"/>
        </w:rPr>
        <w:t>six in 10 Americans do not consider Clinton honest and trustworthy</w:t>
      </w:r>
      <w:r>
        <w:t>. In last Wednesday’s debate, panelist Karen Tumulty cut through Clinton’s first explanation—it’s all that right-wing Fox News noise—to note that these doubts were held by the broader public, and by many in her own party.</w:t>
      </w:r>
    </w:p>
    <w:p w14:paraId="440B0C5F" w14:textId="77777777" w:rsidR="006D3D8C" w:rsidRDefault="006D3D8C" w:rsidP="006D40E0">
      <w:r>
        <w:t>“Is there anything in your own actions and the decisions that you yourself have made that would foster this kind of mistrust?” Tumulty asked. Clinton’s answer was a combination of confession, self-analysis and pivot. (“I do take responsibility. ... I am not a natural politician, in case you haven't noticed, like my husband or President Obama. So I have a view that I just have to do the best I can, get the results I can, make a difference in people's lives.”)</w:t>
      </w:r>
    </w:p>
    <w:p w14:paraId="0F06B50A" w14:textId="77777777" w:rsidR="006D3D8C" w:rsidRDefault="006D3D8C" w:rsidP="006D40E0">
      <w:r w:rsidRPr="004272B1">
        <w:rPr>
          <w:rStyle w:val="StyleUnderline"/>
        </w:rPr>
        <w:t>A look at Clinton’s political career provides a tougher explanation</w:t>
      </w:r>
      <w:r>
        <w:t xml:space="preserve">. </w:t>
      </w:r>
      <w:r w:rsidRPr="004272B1">
        <w:rPr>
          <w:rStyle w:val="StyleUnderline"/>
        </w:rPr>
        <w:t xml:space="preserve">Those </w:t>
      </w:r>
      <w:r w:rsidRPr="004272B1">
        <w:rPr>
          <w:rStyle w:val="StyleUnderline"/>
          <w:highlight w:val="yellow"/>
        </w:rPr>
        <w:t>younger voters who doubt her trustworthiness</w:t>
      </w:r>
      <w:r w:rsidRPr="004272B1">
        <w:rPr>
          <w:rStyle w:val="StyleUnderline"/>
        </w:rPr>
        <w:t xml:space="preserve"> likely have no memory, or even casual acquaintance with, a 25-year history that includes cattle-futures trading, law firm billing records, muddled sniper fire recollections and the countless other charges of widely varying credibility aimed at her</w:t>
      </w:r>
      <w:r>
        <w:t>. They may even have suspended judgment about whether her e-mail use was a matter of bad judgment or worse.</w:t>
      </w:r>
    </w:p>
    <w:p w14:paraId="598A811C" w14:textId="77777777" w:rsidR="006D3D8C" w:rsidRPr="004272B1" w:rsidRDefault="006D3D8C" w:rsidP="006D40E0">
      <w:pPr>
        <w:rPr>
          <w:rStyle w:val="StyleUnderline"/>
        </w:rPr>
      </w:pPr>
      <w:r w:rsidRPr="004272B1">
        <w:rPr>
          <w:rStyle w:val="Emphasis"/>
        </w:rPr>
        <w:t xml:space="preserve">But </w:t>
      </w:r>
      <w:r w:rsidRPr="004272B1">
        <w:rPr>
          <w:rStyle w:val="Emphasis"/>
          <w:highlight w:val="yellow"/>
        </w:rPr>
        <w:t>when you look at the positions she has taken on some of the most significant public policy questions of her time</w:t>
      </w:r>
      <w:r w:rsidRPr="004272B1">
        <w:rPr>
          <w:rStyle w:val="Emphasis"/>
        </w:rPr>
        <w:t xml:space="preserve">, </w:t>
      </w:r>
      <w:r w:rsidRPr="004272B1">
        <w:rPr>
          <w:rStyle w:val="Emphasis"/>
          <w:highlight w:val="yellow"/>
        </w:rPr>
        <w:t>you cannot escape noticing one key pattern</w:t>
      </w:r>
      <w:r w:rsidRPr="004272B1">
        <w:rPr>
          <w:rStyle w:val="Emphasis"/>
        </w:rPr>
        <w:t xml:space="preserve">: </w:t>
      </w:r>
      <w:r w:rsidRPr="004272B1">
        <w:rPr>
          <w:rStyle w:val="Emphasis"/>
          <w:highlight w:val="yellow"/>
        </w:rPr>
        <w:t>She has always embraced the politically popular stand</w:t>
      </w:r>
      <w:r>
        <w:t>—</w:t>
      </w:r>
      <w:r w:rsidRPr="004272B1">
        <w:rPr>
          <w:rStyle w:val="StyleUnderline"/>
        </w:rPr>
        <w:t xml:space="preserve">indeed, </w:t>
      </w:r>
      <w:r w:rsidRPr="004272B1">
        <w:rPr>
          <w:rStyle w:val="StyleUnderline"/>
          <w:highlight w:val="yellow"/>
        </w:rPr>
        <w:t>she has gone out of her way to reinforce that stand</w:t>
      </w:r>
      <w:r>
        <w:t>—</w:t>
      </w:r>
      <w:r w:rsidRPr="004272B1">
        <w:rPr>
          <w:rStyle w:val="StyleUnderline"/>
          <w:highlight w:val="yellow"/>
        </w:rPr>
        <w:t>and</w:t>
      </w:r>
      <w:r w:rsidRPr="004272B1">
        <w:rPr>
          <w:rStyle w:val="StyleUnderline"/>
        </w:rPr>
        <w:t xml:space="preserve"> she </w:t>
      </w:r>
      <w:r w:rsidRPr="004272B1">
        <w:rPr>
          <w:rStyle w:val="StyleUnderline"/>
          <w:highlight w:val="yellow"/>
        </w:rPr>
        <w:t>has shifted her ground in a way that perfectly correlates with the shifts in public opinion.</w:t>
      </w:r>
    </w:p>
    <w:p w14:paraId="321438E1" w14:textId="77777777" w:rsidR="006D3D8C" w:rsidRDefault="006D3D8C" w:rsidP="006D40E0"/>
    <w:p w14:paraId="33945E7F" w14:textId="77777777" w:rsidR="007714F3" w:rsidRDefault="007714F3" w:rsidP="007714F3">
      <w:pPr>
        <w:pStyle w:val="Heading4"/>
      </w:pPr>
      <w:r>
        <w:t>The TPP issue helps Trump – it’s a point of convergence between him and the GOP base</w:t>
      </w:r>
    </w:p>
    <w:p w14:paraId="5DF9EE20" w14:textId="77777777" w:rsidR="007714F3" w:rsidRPr="002D70A1" w:rsidRDefault="007714F3" w:rsidP="007714F3">
      <w:r w:rsidRPr="002D70A1">
        <w:rPr>
          <w:b/>
        </w:rPr>
        <w:t>Palmer, 3/12</w:t>
      </w:r>
      <w:r>
        <w:t>/2016, trade reporter at politico (Doug, “Candidates weaponize free-trade issue”, http://www.politico.com/story/2016/03/clinton-hardens-line-against-tpp-trade-deal-220674)</w:t>
      </w:r>
    </w:p>
    <w:p w14:paraId="5831201C" w14:textId="77777777" w:rsidR="007714F3" w:rsidRDefault="007714F3" w:rsidP="007714F3">
      <w:r w:rsidRPr="004272B1">
        <w:rPr>
          <w:rStyle w:val="StyleUnderline"/>
          <w:highlight w:val="yellow"/>
        </w:rPr>
        <w:t>A Pew Research Center poll last year found more support for trade agreements</w:t>
      </w:r>
      <w:r>
        <w:t xml:space="preserve">, </w:t>
      </w:r>
      <w:r w:rsidRPr="004272B1">
        <w:rPr>
          <w:rStyle w:val="StyleUnderline"/>
        </w:rPr>
        <w:t>including the Trans-Pacific Partnership</w:t>
      </w:r>
      <w:r>
        <w:t xml:space="preserve">, </w:t>
      </w:r>
      <w:r w:rsidRPr="004272B1">
        <w:rPr>
          <w:rStyle w:val="StyleUnderline"/>
          <w:highlight w:val="yellow"/>
        </w:rPr>
        <w:t>among those who identify as Democratic rather than who identify as Republicans</w:t>
      </w:r>
      <w:r w:rsidRPr="004272B1">
        <w:rPr>
          <w:rStyle w:val="StyleUnderline"/>
        </w:rPr>
        <w:t>,</w:t>
      </w:r>
      <w:r>
        <w:t xml:space="preserve"> though voting in patterns in Congress are exactly the opposite. That’s most likely because Democrats rely on unions, who hate trade agreements, for campaign funding, while Republicans look to the business community, the driving force behind trade pacts.</w:t>
      </w:r>
    </w:p>
    <w:p w14:paraId="6FA9ADE2" w14:textId="77777777" w:rsidR="007714F3" w:rsidRDefault="007714F3" w:rsidP="007714F3">
      <w:r>
        <w:t>“</w:t>
      </w:r>
      <w:r w:rsidRPr="004272B1">
        <w:rPr>
          <w:rStyle w:val="StyleUnderline"/>
          <w:highlight w:val="yellow"/>
        </w:rPr>
        <w:t>It’s almost like there’s a reckoning coming due here</w:t>
      </w:r>
      <w:r w:rsidRPr="004272B1">
        <w:rPr>
          <w:highlight w:val="yellow"/>
        </w:rPr>
        <w:t>,</w:t>
      </w:r>
      <w:r>
        <w:t>” said Daniel Ikenson, director of the free market-oriented Cato Institute’s Center for Trade Studies. “</w:t>
      </w:r>
      <w:r w:rsidRPr="004272B1">
        <w:rPr>
          <w:rStyle w:val="Emphasis"/>
          <w:highlight w:val="yellow"/>
        </w:rPr>
        <w:t>The base of the Republican party is really growing increasingly skeptical of trade and Trump is the perfect demagogue to tap into that sentiment and magnify the concerns</w:t>
      </w:r>
      <w:r w:rsidRPr="004272B1">
        <w:rPr>
          <w:rStyle w:val="Emphasis"/>
        </w:rPr>
        <w:t>.”</w:t>
      </w:r>
    </w:p>
    <w:p w14:paraId="5B809D87" w14:textId="77777777" w:rsidR="007714F3" w:rsidRDefault="007714F3" w:rsidP="007714F3">
      <w:r w:rsidRPr="004272B1">
        <w:rPr>
          <w:rStyle w:val="StyleUnderline"/>
          <w:highlight w:val="yellow"/>
        </w:rPr>
        <w:t>A more recent survey paid for by Americans for Limited Government</w:t>
      </w:r>
      <w:r w:rsidRPr="004272B1">
        <w:rPr>
          <w:rStyle w:val="StyleUnderline"/>
        </w:rPr>
        <w:t xml:space="preserve">, a conservative group opposed to TPP, </w:t>
      </w:r>
      <w:r w:rsidRPr="004272B1">
        <w:rPr>
          <w:rStyle w:val="StyleUnderline"/>
          <w:highlight w:val="yellow"/>
        </w:rPr>
        <w:t>also found weaker support for the agreement among Republicans and independents than among Democrats</w:t>
      </w:r>
      <w:r w:rsidRPr="004272B1">
        <w:rPr>
          <w:highlight w:val="yellow"/>
        </w:rPr>
        <w:t>,</w:t>
      </w:r>
      <w:r>
        <w:t xml:space="preserve"> although on initial questioning, 51 percent of respondents said they didn’t know enough about the pact to have an opinion and another 11 percent were undecided.</w:t>
      </w:r>
    </w:p>
    <w:p w14:paraId="70282991" w14:textId="77777777" w:rsidR="007714F3" w:rsidRDefault="007714F3" w:rsidP="007714F3">
      <w:r>
        <w:t>U.S. business groups say the opposition of presidential candidates will make it harder to pass the Trans-Pacific Partnership this year and they're “doubling down” on their own efforts.</w:t>
      </w:r>
    </w:p>
    <w:p w14:paraId="4FCFA499" w14:textId="77777777" w:rsidR="007714F3" w:rsidRDefault="007714F3" w:rsidP="007714F3">
      <w:r>
        <w:t>“It can be done and it will be done, because at the end of the day, it’s in our nation’s interest and I think members of Congress understand that,” Myron Brilliant, executive vice president of the U.S. Chamber of Commerce told POLITICO.</w:t>
      </w:r>
    </w:p>
    <w:p w14:paraId="6BEA6469" w14:textId="77777777" w:rsidR="007714F3" w:rsidRDefault="007714F3" w:rsidP="007714F3">
      <w:r>
        <w:t>“We’re very, very motivated and we represent millions of voters with our workers around the country,” said Kathryn Karol, head of Caterpillar’s construction manufacturer’s Washington office. “We are charged up to get out there and get it passed this year. We’re doing everything we can to make sure this is front and center in Congress.”</w:t>
      </w:r>
    </w:p>
    <w:p w14:paraId="1A1B0064" w14:textId="77777777" w:rsidR="007714F3" w:rsidRDefault="007714F3" w:rsidP="007714F3"/>
    <w:p w14:paraId="7132F691" w14:textId="24A02E02" w:rsidR="00934340" w:rsidRDefault="00A75C2E" w:rsidP="00A75C2E">
      <w:pPr>
        <w:pStyle w:val="Heading3"/>
      </w:pPr>
      <w:r>
        <w:t>Accommodation – 2NC</w:t>
      </w:r>
    </w:p>
    <w:p w14:paraId="7132F6AF" w14:textId="7C6C4D2D" w:rsidR="00E31F4D" w:rsidRDefault="00A75C2E" w:rsidP="007A16D7">
      <w:pPr>
        <w:pStyle w:val="Heading4"/>
      </w:pPr>
      <w:r>
        <w:t>Obama needs to avoid accommodation – GOP will make it a major issue because of the consensus against engagement with China</w:t>
      </w:r>
    </w:p>
    <w:p w14:paraId="7132F6B0" w14:textId="77777777" w:rsidR="00E31F4D" w:rsidRDefault="00E31F4D" w:rsidP="00807DC0">
      <w:r w:rsidRPr="00E31F4D">
        <w:rPr>
          <w:b/>
        </w:rPr>
        <w:t>Sevastopulo and Donnan</w:t>
      </w:r>
      <w:r>
        <w:t>, 8/26/</w:t>
      </w:r>
      <w:r w:rsidRPr="00E31F4D">
        <w:rPr>
          <w:b/>
        </w:rPr>
        <w:t>2015</w:t>
      </w:r>
      <w:r>
        <w:t>, Washington Bureau Chief at Financial Times; global trade and development lead for the Financial Times (Demetri and Shawn, “Republicans line up for potshots at China”, http://www.ft.com/intl/cms/s/2/ced1bce8-4baa-11e5-a089-1a3e2cd1819b.html?siteedition=intl#axzz49ycfnenD)</w:t>
      </w:r>
    </w:p>
    <w:p w14:paraId="7132F6B6" w14:textId="75A76529" w:rsidR="00E31F4D" w:rsidRDefault="00E31F4D" w:rsidP="00807DC0">
      <w:pPr>
        <w:rPr>
          <w:sz w:val="16"/>
        </w:rPr>
      </w:pPr>
      <w:r w:rsidRPr="008B37E9">
        <w:rPr>
          <w:sz w:val="16"/>
        </w:rPr>
        <w:t xml:space="preserve">Frank Jannuzi, president of the Mansfield Foundation, which promotes US-Asia relations, said </w:t>
      </w:r>
      <w:r w:rsidRPr="004272B1">
        <w:rPr>
          <w:rStyle w:val="StyleUnderline"/>
          <w:highlight w:val="yellow"/>
        </w:rPr>
        <w:t>there had been a bipartisan consensus since</w:t>
      </w:r>
      <w:r w:rsidRPr="008B37E9">
        <w:rPr>
          <w:sz w:val="16"/>
        </w:rPr>
        <w:t xml:space="preserve"> Richard </w:t>
      </w:r>
      <w:r w:rsidRPr="004272B1">
        <w:rPr>
          <w:rStyle w:val="StyleUnderline"/>
          <w:highlight w:val="yellow"/>
        </w:rPr>
        <w:t>Nixon went to China in 1972 that the US would profit by engaging the country</w:t>
      </w:r>
      <w:r w:rsidRPr="004272B1">
        <w:rPr>
          <w:sz w:val="16"/>
          <w:highlight w:val="yellow"/>
        </w:rPr>
        <w:t>.</w:t>
      </w:r>
      <w:r w:rsidRPr="008B37E9">
        <w:rPr>
          <w:sz w:val="16"/>
        </w:rPr>
        <w:t xml:space="preserve"> </w:t>
      </w:r>
      <w:r w:rsidRPr="008B37E9">
        <w:rPr>
          <w:rStyle w:val="Emphasis"/>
        </w:rPr>
        <w:t xml:space="preserve">But he said </w:t>
      </w:r>
      <w:r w:rsidRPr="004272B1">
        <w:rPr>
          <w:rStyle w:val="Emphasis"/>
          <w:highlight w:val="yellow"/>
        </w:rPr>
        <w:t>the consensus had almost unravelled</w:t>
      </w:r>
      <w:r w:rsidRPr="008B37E9">
        <w:rPr>
          <w:sz w:val="16"/>
        </w:rPr>
        <w:t xml:space="preserve"> because </w:t>
      </w:r>
      <w:r w:rsidRPr="004272B1">
        <w:rPr>
          <w:rStyle w:val="StyleUnderline"/>
          <w:highlight w:val="yellow"/>
        </w:rPr>
        <w:t>companies had become “increasingly disenchanted” with China</w:t>
      </w:r>
      <w:r w:rsidRPr="008B37E9">
        <w:rPr>
          <w:sz w:val="16"/>
        </w:rPr>
        <w:t>.</w:t>
      </w:r>
      <w:r w:rsidR="008B37E9" w:rsidRPr="008B37E9">
        <w:rPr>
          <w:sz w:val="16"/>
        </w:rPr>
        <w:t xml:space="preserve"> </w:t>
      </w:r>
      <w:r w:rsidRPr="008B37E9">
        <w:rPr>
          <w:sz w:val="16"/>
        </w:rPr>
        <w:t>“</w:t>
      </w:r>
      <w:r w:rsidRPr="008B37E9">
        <w:rPr>
          <w:rStyle w:val="StyleUnderline"/>
        </w:rPr>
        <w:t>In Washington there has always been a debate between the China hawks and the Panda-huggers</w:t>
      </w:r>
      <w:r w:rsidRPr="008B37E9">
        <w:rPr>
          <w:sz w:val="16"/>
        </w:rPr>
        <w:t>. The balance keepers used to be business,” said Mr Jannuzi, who advised Joe Biden in his 2008 run to be the Democrats’ nominee for president.</w:t>
      </w:r>
      <w:r w:rsidR="008B37E9" w:rsidRPr="008B37E9">
        <w:rPr>
          <w:sz w:val="16"/>
        </w:rPr>
        <w:t xml:space="preserve"> </w:t>
      </w:r>
      <w:r w:rsidRPr="008B37E9">
        <w:rPr>
          <w:sz w:val="16"/>
        </w:rPr>
        <w:t>“</w:t>
      </w:r>
      <w:r w:rsidRPr="004272B1">
        <w:rPr>
          <w:rStyle w:val="StyleUnderline"/>
          <w:highlight w:val="yellow"/>
        </w:rPr>
        <w:t xml:space="preserve">You are going to see many </w:t>
      </w:r>
      <w:r w:rsidRPr="004272B1">
        <w:rPr>
          <w:rStyle w:val="Emphasis"/>
          <w:highlight w:val="yellow"/>
        </w:rPr>
        <w:t>presidential candidates view China’s moment of economic turmoil as an opportunity</w:t>
      </w:r>
      <w:r w:rsidRPr="008B37E9">
        <w:rPr>
          <w:rStyle w:val="StyleUnderline"/>
        </w:rPr>
        <w:t xml:space="preserve"> to push them</w:t>
      </w:r>
      <w:r w:rsidRPr="008B37E9">
        <w:rPr>
          <w:sz w:val="16"/>
        </w:rPr>
        <w:t> . . . </w:t>
      </w:r>
      <w:r w:rsidRPr="004272B1">
        <w:rPr>
          <w:rStyle w:val="Emphasis"/>
          <w:highlight w:val="yellow"/>
        </w:rPr>
        <w:t>because they can combine the anxiety of the American people about the way China’s economy could hit their retirement accounts with the anxiety that has long been there in elite policy circles about China’s international policy behaviour</w:t>
      </w:r>
      <w:r w:rsidRPr="008B37E9">
        <w:rPr>
          <w:sz w:val="16"/>
        </w:rPr>
        <w:t>.”</w:t>
      </w:r>
      <w:r w:rsidR="008B37E9" w:rsidRPr="008B37E9">
        <w:rPr>
          <w:sz w:val="16"/>
        </w:rPr>
        <w:t xml:space="preserve"> </w:t>
      </w:r>
      <w:r w:rsidRPr="008B37E9">
        <w:rPr>
          <w:sz w:val="16"/>
        </w:rPr>
        <w:t xml:space="preserve">Chris Johnson, a former top China analyst at the CIA, said the </w:t>
      </w:r>
      <w:r w:rsidRPr="008B37E9">
        <w:rPr>
          <w:rStyle w:val="StyleUnderline"/>
        </w:rPr>
        <w:t>rhetoric on China was “different from the standard stuff” because Beijing refused to address US concerns on issues such as cyber security.</w:t>
      </w:r>
      <w:r w:rsidR="008B37E9">
        <w:rPr>
          <w:rStyle w:val="StyleUnderline"/>
        </w:rPr>
        <w:t xml:space="preserve"> </w:t>
      </w:r>
      <w:r w:rsidRPr="008B37E9">
        <w:rPr>
          <w:sz w:val="16"/>
        </w:rPr>
        <w:t xml:space="preserve">“The </w:t>
      </w:r>
      <w:r w:rsidRPr="004272B1">
        <w:rPr>
          <w:rStyle w:val="StyleUnderline"/>
          <w:highlight w:val="yellow"/>
        </w:rPr>
        <w:t>comments from Walker and the others are irresponsible</w:t>
      </w:r>
      <w:r w:rsidRPr="008B37E9">
        <w:rPr>
          <w:sz w:val="16"/>
        </w:rPr>
        <w:t>,” said Mr Johnson. “</w:t>
      </w:r>
      <w:r w:rsidRPr="004272B1">
        <w:rPr>
          <w:rStyle w:val="StyleUnderline"/>
          <w:highlight w:val="yellow"/>
        </w:rPr>
        <w:t xml:space="preserve">But </w:t>
      </w:r>
      <w:r w:rsidRPr="004272B1">
        <w:rPr>
          <w:rStyle w:val="Emphasis"/>
          <w:highlight w:val="yellow"/>
        </w:rPr>
        <w:t>it does put the administration on the defensive</w:t>
      </w:r>
      <w:r w:rsidRPr="008B37E9">
        <w:rPr>
          <w:sz w:val="16"/>
        </w:rPr>
        <w:t> . . . </w:t>
      </w:r>
      <w:r w:rsidRPr="004272B1">
        <w:rPr>
          <w:rStyle w:val="Emphasis"/>
          <w:highlight w:val="yellow"/>
        </w:rPr>
        <w:t>because they will have to go hard on these issues</w:t>
      </w:r>
      <w:r w:rsidRPr="008B37E9">
        <w:rPr>
          <w:sz w:val="16"/>
        </w:rPr>
        <w:t>.”</w:t>
      </w:r>
      <w:r w:rsidR="008B37E9" w:rsidRPr="008B37E9">
        <w:rPr>
          <w:sz w:val="16"/>
        </w:rPr>
        <w:t xml:space="preserve"> </w:t>
      </w:r>
      <w:r w:rsidRPr="008B37E9">
        <w:rPr>
          <w:sz w:val="16"/>
        </w:rPr>
        <w:t>Mr Johnson added that China had become a victim of its own success and could not rely on the “hide your strength, bide your time” strategy promoted by Deng Xiaoping. “Suddenly these guys who were doing well, but doing well invisibly, are out there in a way that they weren’t before. They’re an easy target.”</w:t>
      </w:r>
    </w:p>
    <w:p w14:paraId="5318B367" w14:textId="77777777" w:rsidR="00A75C2E" w:rsidRPr="008B37E9" w:rsidRDefault="00A75C2E" w:rsidP="00807DC0">
      <w:pPr>
        <w:rPr>
          <w:sz w:val="16"/>
        </w:rPr>
      </w:pPr>
    </w:p>
    <w:p w14:paraId="667B3C08" w14:textId="5C17B6A2" w:rsidR="00A75C2E" w:rsidRDefault="00A75C2E" w:rsidP="00A75C2E">
      <w:pPr>
        <w:pStyle w:val="Heading4"/>
      </w:pPr>
      <w:r>
        <w:t>Being tough on China is key – that makes a key GOP narrative irrelevant</w:t>
      </w:r>
    </w:p>
    <w:p w14:paraId="20BAE02A" w14:textId="77777777" w:rsidR="00A75C2E" w:rsidRPr="00807DC0" w:rsidRDefault="00A75C2E" w:rsidP="00A75C2E">
      <w:r w:rsidRPr="008E5311">
        <w:rPr>
          <w:b/>
        </w:rPr>
        <w:t>Glaser</w:t>
      </w:r>
      <w:r>
        <w:t>, 8/25/</w:t>
      </w:r>
      <w:r w:rsidRPr="008E5311">
        <w:rPr>
          <w:b/>
        </w:rPr>
        <w:t>2015</w:t>
      </w:r>
      <w:r>
        <w:t>, senior adviser for Asia in the Freeman Chair in China Studies at the Center for Strategic and International Studies (CSIS) (Bonnie, “Taking on the Dragon: U.S. Presidential Hopefuls Breathe Fire on China”, http://nationalinterest.org/blog/the-buzz/taking-the-dragon-us-presidential-hopefuls-breathe-fire-13685)</w:t>
      </w:r>
    </w:p>
    <w:p w14:paraId="3C367C41" w14:textId="77777777" w:rsidR="00A75C2E" w:rsidRPr="00430E28" w:rsidRDefault="00A75C2E" w:rsidP="00A75C2E">
      <w:pPr>
        <w:rPr>
          <w:rStyle w:val="Emphasis"/>
        </w:rPr>
      </w:pPr>
      <w:r w:rsidRPr="004272B1">
        <w:rPr>
          <w:rStyle w:val="StyleUnderline"/>
          <w:highlight w:val="yellow"/>
        </w:rPr>
        <w:t>The presidential campaign</w:t>
      </w:r>
      <w:r w:rsidRPr="00430E28">
        <w:rPr>
          <w:rStyle w:val="StyleUnderline"/>
        </w:rPr>
        <w:t xml:space="preserve"> is</w:t>
      </w:r>
      <w:r w:rsidRPr="00430E28">
        <w:rPr>
          <w:sz w:val="16"/>
        </w:rPr>
        <w:t xml:space="preserve"> just </w:t>
      </w:r>
      <w:r w:rsidRPr="004272B1">
        <w:rPr>
          <w:rStyle w:val="StyleUnderline"/>
          <w:highlight w:val="yellow"/>
        </w:rPr>
        <w:t>starting to heat up</w:t>
      </w:r>
      <w:r w:rsidRPr="004272B1">
        <w:rPr>
          <w:sz w:val="16"/>
          <w:highlight w:val="yellow"/>
        </w:rPr>
        <w:t xml:space="preserve">. </w:t>
      </w:r>
      <w:r w:rsidRPr="004272B1">
        <w:rPr>
          <w:rStyle w:val="Emphasis"/>
          <w:highlight w:val="yellow"/>
        </w:rPr>
        <w:t>The torrent of China-bashing in the remaining 15 months before the general election is likely to have a profoundly negative effect on China's image in the U.S., which is already unfavorable</w:t>
      </w:r>
      <w:r w:rsidRPr="00430E28">
        <w:rPr>
          <w:sz w:val="16"/>
        </w:rPr>
        <w:t xml:space="preserve">. In a 2014 poll by the Pew Research Center, </w:t>
      </w:r>
      <w:r w:rsidRPr="004272B1">
        <w:rPr>
          <w:rStyle w:val="StyleUnderline"/>
          <w:highlight w:val="yellow"/>
        </w:rPr>
        <w:t>only 35% of Americans had a positive view of China</w:t>
      </w:r>
      <w:r w:rsidRPr="00430E28">
        <w:rPr>
          <w:sz w:val="16"/>
        </w:rPr>
        <w:t xml:space="preserve">, while 55% had a negative one. </w:t>
      </w:r>
      <w:r w:rsidRPr="00430E28">
        <w:rPr>
          <w:rStyle w:val="StyleUnderline"/>
        </w:rPr>
        <w:t>China's image in the U.S. has tilted in a more negative direction in recent years</w:t>
      </w:r>
      <w:r w:rsidRPr="00430E28">
        <w:rPr>
          <w:sz w:val="16"/>
        </w:rPr>
        <w:t xml:space="preserve"> – as recently as 2011 half of Americans gave China a positive rating. </w:t>
      </w:r>
      <w:r w:rsidRPr="00430E28">
        <w:rPr>
          <w:rStyle w:val="StyleUnderline"/>
        </w:rPr>
        <w:t xml:space="preserve">The </w:t>
      </w:r>
      <w:r w:rsidRPr="004272B1">
        <w:rPr>
          <w:rStyle w:val="StyleUnderline"/>
          <w:highlight w:val="yellow"/>
        </w:rPr>
        <w:t xml:space="preserve">negative public mood will likely align with </w:t>
      </w:r>
      <w:r w:rsidRPr="004272B1">
        <w:rPr>
          <w:rStyle w:val="Emphasis"/>
          <w:highlight w:val="yellow"/>
        </w:rPr>
        <w:t>harsher attitudes in Congress</w:t>
      </w:r>
      <w:r w:rsidRPr="004272B1">
        <w:rPr>
          <w:sz w:val="16"/>
          <w:highlight w:val="yellow"/>
        </w:rPr>
        <w:t>,</w:t>
      </w:r>
      <w:r w:rsidRPr="00430E28">
        <w:rPr>
          <w:sz w:val="16"/>
        </w:rPr>
        <w:t xml:space="preserve"> </w:t>
      </w:r>
      <w:r w:rsidRPr="004272B1">
        <w:rPr>
          <w:rStyle w:val="Emphasis"/>
          <w:highlight w:val="yellow"/>
        </w:rPr>
        <w:t>reinforcing the proclivities of the next U.S. president to adopt a tougher stance</w:t>
      </w:r>
      <w:r w:rsidRPr="00430E28">
        <w:rPr>
          <w:rStyle w:val="Emphasis"/>
        </w:rPr>
        <w:t xml:space="preserve"> </w:t>
      </w:r>
      <w:r w:rsidRPr="004272B1">
        <w:rPr>
          <w:rStyle w:val="StyleUnderline"/>
          <w:highlight w:val="yellow"/>
        </w:rPr>
        <w:t>against Chinese</w:t>
      </w:r>
      <w:r w:rsidRPr="00430E28">
        <w:rPr>
          <w:rStyle w:val="StyleUnderline"/>
        </w:rPr>
        <w:t xml:space="preserve"> trade </w:t>
      </w:r>
      <w:r w:rsidRPr="004272B1">
        <w:rPr>
          <w:rStyle w:val="StyleUnderline"/>
          <w:highlight w:val="yellow"/>
        </w:rPr>
        <w:t>policies</w:t>
      </w:r>
      <w:r w:rsidRPr="00430E28">
        <w:rPr>
          <w:sz w:val="16"/>
        </w:rPr>
        <w:t xml:space="preserve">, </w:t>
      </w:r>
      <w:r w:rsidRPr="00430E28">
        <w:rPr>
          <w:rStyle w:val="StyleUnderline"/>
        </w:rPr>
        <w:t>human rights violations</w:t>
      </w:r>
      <w:r w:rsidRPr="00430E28">
        <w:rPr>
          <w:sz w:val="16"/>
        </w:rPr>
        <w:t xml:space="preserve">, </w:t>
      </w:r>
      <w:r w:rsidRPr="00430E28">
        <w:rPr>
          <w:rStyle w:val="StyleUnderline"/>
        </w:rPr>
        <w:t>cyber intrusions</w:t>
      </w:r>
      <w:r w:rsidRPr="00430E28">
        <w:rPr>
          <w:sz w:val="16"/>
        </w:rPr>
        <w:t xml:space="preserve">, </w:t>
      </w:r>
      <w:r w:rsidRPr="00430E28">
        <w:rPr>
          <w:rStyle w:val="StyleUnderline"/>
        </w:rPr>
        <w:t>and assertiveness in the South China Sea</w:t>
      </w:r>
      <w:r w:rsidRPr="00430E28">
        <w:rPr>
          <w:sz w:val="16"/>
        </w:rPr>
        <w:t xml:space="preserve">. Despite a sincere desire for a positive bilateral relationship with the US, Xi </w:t>
      </w:r>
      <w:r w:rsidRPr="00430E28">
        <w:rPr>
          <w:rStyle w:val="StyleUnderline"/>
        </w:rPr>
        <w:t>Jinping is likely to prioritize the preservation of domestic stability, defense of sovereignty, and pursuit of the Chinese Dream.</w:t>
      </w:r>
      <w:r w:rsidRPr="00430E28">
        <w:rPr>
          <w:sz w:val="16"/>
        </w:rPr>
        <w:t xml:space="preserve"> </w:t>
      </w:r>
      <w:r w:rsidRPr="00EE202A">
        <w:rPr>
          <w:rStyle w:val="Emphasis"/>
          <w:highlight w:val="yellow"/>
        </w:rPr>
        <w:t>Fasten your seat belts and get ready for a rough ride in US-China relations beginning in 2017</w:t>
      </w:r>
      <w:r w:rsidRPr="00430E28">
        <w:rPr>
          <w:rStyle w:val="Emphasis"/>
        </w:rPr>
        <w:t>.</w:t>
      </w:r>
    </w:p>
    <w:p w14:paraId="1149B104" w14:textId="37130F31" w:rsidR="00A75C2E" w:rsidRDefault="00DD40EC" w:rsidP="00DD40EC">
      <w:pPr>
        <w:pStyle w:val="Heading3"/>
      </w:pPr>
      <w:r>
        <w:t>Public Opinion – 2NC</w:t>
      </w:r>
    </w:p>
    <w:p w14:paraId="713A8F5C" w14:textId="60741AF0" w:rsidR="00DD40EC" w:rsidRPr="00E13F5F" w:rsidRDefault="00DD40EC" w:rsidP="00DD40EC">
      <w:pPr>
        <w:pStyle w:val="Heading4"/>
        <w:rPr>
          <w:rFonts w:eastAsia="Times New Roman"/>
        </w:rPr>
      </w:pPr>
      <w:r w:rsidRPr="00E13F5F">
        <w:rPr>
          <w:rFonts w:eastAsia="Times New Roman"/>
        </w:rPr>
        <w:t xml:space="preserve">Engagement with China causes </w:t>
      </w:r>
      <w:r w:rsidR="009B537B">
        <w:rPr>
          <w:rFonts w:eastAsia="Times New Roman"/>
        </w:rPr>
        <w:t xml:space="preserve">public </w:t>
      </w:r>
      <w:r w:rsidRPr="00E13F5F">
        <w:rPr>
          <w:rFonts w:eastAsia="Times New Roman"/>
        </w:rPr>
        <w:t xml:space="preserve">backlash – ensures the </w:t>
      </w:r>
      <w:r w:rsidR="009B537B">
        <w:rPr>
          <w:rFonts w:eastAsia="Times New Roman"/>
        </w:rPr>
        <w:t>GOP will spin the plan negatively</w:t>
      </w:r>
    </w:p>
    <w:p w14:paraId="6E9A9DFA" w14:textId="36CBFFBE" w:rsidR="00DD40EC" w:rsidRPr="00E13F5F" w:rsidRDefault="00DD40EC" w:rsidP="00DD40EC">
      <w:pPr>
        <w:rPr>
          <w:rFonts w:eastAsia="Calibri" w:cs="Times New Roman"/>
          <w:szCs w:val="24"/>
        </w:rPr>
      </w:pPr>
      <w:r w:rsidRPr="007714F3">
        <w:rPr>
          <w:b/>
        </w:rPr>
        <w:t xml:space="preserve">Golan </w:t>
      </w:r>
      <w:r w:rsidR="007714F3" w:rsidRPr="007714F3">
        <w:rPr>
          <w:b/>
        </w:rPr>
        <w:t>20</w:t>
      </w:r>
      <w:r w:rsidRPr="007714F3">
        <w:rPr>
          <w:b/>
        </w:rPr>
        <w:t>15</w:t>
      </w:r>
      <w:r w:rsidRPr="007714F3">
        <w:t xml:space="preserve"> (Shahar, University of Washington, The Henry M. Jackson School of International Studies, “Building a Pragmatic Coalition in American Politics”, </w:t>
      </w:r>
      <w:hyperlink r:id="rId21" w:history="1">
        <w:r w:rsidRPr="007714F3">
          <w:rPr>
            <w:rStyle w:val="Hyperlink"/>
          </w:rPr>
          <w:t>https://digital.lib.washington.edu/researchworks/bitstream/handle/1773/33275/Task%20Force%20E%202015.pdf?sequence=1&amp;isAllowed=y</w:t>
        </w:r>
      </w:hyperlink>
      <w:r w:rsidRPr="00E13F5F">
        <w:rPr>
          <w:rFonts w:eastAsia="Calibri" w:cs="Times New Roman"/>
          <w:szCs w:val="24"/>
        </w:rPr>
        <w:t>)</w:t>
      </w:r>
    </w:p>
    <w:p w14:paraId="3CAB6CD7" w14:textId="77777777" w:rsidR="00DD40EC" w:rsidRPr="00E13F5F" w:rsidRDefault="00DD40EC" w:rsidP="00DD40EC">
      <w:pPr>
        <w:rPr>
          <w:sz w:val="14"/>
        </w:rPr>
      </w:pPr>
      <w:r w:rsidRPr="00E13F5F">
        <w:rPr>
          <w:sz w:val="14"/>
        </w:rPr>
        <w:t xml:space="preserve">In recent times </w:t>
      </w:r>
      <w:r w:rsidRPr="00EE202A">
        <w:rPr>
          <w:rStyle w:val="StyleUnderline"/>
          <w:highlight w:val="yellow"/>
        </w:rPr>
        <w:t>China has become one of the most contentious issues regarding American foreign policy</w:t>
      </w:r>
      <w:r w:rsidRPr="00E13F5F">
        <w:rPr>
          <w:sz w:val="14"/>
        </w:rPr>
        <w:t xml:space="preserve">. Out of all issues concerning East Asia, China generates the greatest political attention in the US; </w:t>
      </w:r>
      <w:r w:rsidRPr="00E13F5F">
        <w:rPr>
          <w:rStyle w:val="StyleUnderline"/>
        </w:rPr>
        <w:t xml:space="preserve">American </w:t>
      </w:r>
      <w:r w:rsidRPr="00EE202A">
        <w:rPr>
          <w:rStyle w:val="StyleUnderline"/>
          <w:highlight w:val="yellow"/>
        </w:rPr>
        <w:t>politicians frequently use the China card in foreign policy debate</w:t>
      </w:r>
      <w:r w:rsidRPr="00E13F5F">
        <w:rPr>
          <w:rStyle w:val="StyleUnderline"/>
        </w:rPr>
        <w:t xml:space="preserve">, </w:t>
      </w:r>
      <w:r w:rsidRPr="00EE202A">
        <w:rPr>
          <w:rStyle w:val="StyleUnderline"/>
          <w:highlight w:val="yellow"/>
        </w:rPr>
        <w:t>especially during campaigns</w:t>
      </w:r>
      <w:r w:rsidRPr="00E13F5F">
        <w:rPr>
          <w:rStyle w:val="StyleUnderline"/>
        </w:rPr>
        <w:t>.</w:t>
      </w:r>
      <w:r w:rsidRPr="00E13F5F">
        <w:rPr>
          <w:sz w:val="14"/>
        </w:rPr>
        <w:t xml:space="preserve"> The rethink of the military bases will provide ammunition for critics of the administration who will try to spin the reform as soft on the PRC. In his book US - Chinese Relations: Perilous Past, Pragmatic Present , Robert Sutter, an acclaimed China expert, describes </w:t>
      </w:r>
      <w:r w:rsidRPr="00EE202A">
        <w:rPr>
          <w:rStyle w:val="StyleUnderline"/>
          <w:highlight w:val="yellow"/>
        </w:rPr>
        <w:t>the political environment of the US regarding China policy</w:t>
      </w:r>
      <w:r w:rsidRPr="00E13F5F">
        <w:rPr>
          <w:rStyle w:val="StyleUnderline"/>
        </w:rPr>
        <w:t xml:space="preserve"> as “an atmosphere of suspicion and cynicism in American domestic politics over China policy,” setting </w:t>
      </w:r>
      <w:r w:rsidRPr="00EE202A">
        <w:rPr>
          <w:rStyle w:val="StyleUnderline"/>
          <w:highlight w:val="yellow"/>
        </w:rPr>
        <w:t>the stage “for often bitter and debilitating fights in US domestic politics over China policy in ensuing years that on balance are seen not to serve the overall national interests of the United States</w:t>
      </w:r>
      <w:r w:rsidRPr="00E13F5F">
        <w:rPr>
          <w:rStyle w:val="StyleUnderline"/>
        </w:rPr>
        <w:t>”</w:t>
      </w:r>
      <w:r w:rsidRPr="00E13F5F">
        <w:rPr>
          <w:sz w:val="14"/>
        </w:rPr>
        <w:t xml:space="preserve"> (Sutter, 2013, p.81). Sutter’s observations show that </w:t>
      </w:r>
      <w:r w:rsidRPr="00E13F5F">
        <w:rPr>
          <w:rStyle w:val="StyleUnderline"/>
        </w:rPr>
        <w:t>electoral needs in the US often cause candidates to use harsher rhetoric and actions against the PRC</w:t>
      </w:r>
      <w:r w:rsidRPr="00E13F5F">
        <w:rPr>
          <w:sz w:val="14"/>
        </w:rPr>
        <w:t xml:space="preserve"> than they believe are beneficial for the US. While many scholars have argued that administrations will ultimately favor pragmatic forward - moving relationships with the PRC, </w:t>
      </w:r>
      <w:r w:rsidRPr="00E13F5F">
        <w:rPr>
          <w:rStyle w:val="StyleUnderline"/>
        </w:rPr>
        <w:t xml:space="preserve">aspiring presidents have not been shy of criticism of the PRC leading up to presidential elections. </w:t>
      </w:r>
      <w:r w:rsidRPr="00E13F5F">
        <w:rPr>
          <w:sz w:val="14"/>
        </w:rPr>
        <w:t xml:space="preserve">This portrays how </w:t>
      </w:r>
      <w:r w:rsidRPr="00E13F5F">
        <w:rPr>
          <w:rStyle w:val="StyleUnderline"/>
        </w:rPr>
        <w:t>political maneuvering is needed to pursue policies that could be perceived as warm towards the PRC</w:t>
      </w:r>
      <w:r w:rsidRPr="00E13F5F">
        <w:rPr>
          <w:sz w:val="14"/>
        </w:rPr>
        <w:t xml:space="preserve">. Because of these domestic hurdles, US history has proven a pattern of presidents pursuing forward - moving, pragmatic relations with the PRC after a campaign of harsh rhetoric pointed at the Asian state. Ronald Reagan, who ended complicating arm sales to Taiwan in order to improve relations with the PRC, criticized Carter’s handling of Taiwan, claiming that he was not friendly enough to the island (Sutter, p.80). Democrats have also utilized harsh rhetoric pointed at the PRC during campaigns only to change course after getting elected. In their article “The China Card: Playing Politics with Sino - American Relations” Peter Trubowitz and Jungkun Seo explained that once resuming office, after a campaign in which Bill Clinton took a harsh stance against China he “quickly reversed course, jettisoning his anti - China campaign rhetoric and devising a political formula to make it easier for Beijing to qualify for MFN approval by Congress. Later, Clinton took the lead in backing China's entry into the World Trade Organization by granting China permanent normal trade relations in 2000 ” (Trubowitz &amp; Seo, 2012, 210). In the most recent American presidential election the pattern seemed to persist. </w:t>
      </w:r>
      <w:r w:rsidRPr="00EE202A">
        <w:rPr>
          <w:rStyle w:val="StyleUnderline"/>
          <w:highlight w:val="yellow"/>
        </w:rPr>
        <w:t>The Obama - Romney foreign policy debate at times seemed like a competition on who could orate fiercer rhetoric towards the PRC</w:t>
      </w:r>
      <w:r w:rsidRPr="00E13F5F">
        <w:rPr>
          <w:sz w:val="14"/>
        </w:rPr>
        <w:t xml:space="preserve">. Following the debate, writing for ‘Foreign Affairs’ the historian of American foreign policy David Miline argued in “Pragmatism or What?: the future of US foreign policy”, that Romney and Obama held similar pragmatic foreign policy stances. Miline concludes that, After arguing that he [Mitt] had to use rhetoric that would appeal the Tea Party: Romney and Obama are in fact both results - oriented pragmatists whose similarities outweigh their differences. And this, of course, is a source of angst to the base of both parties. (Miline, 2012, p.936) He added that “if Romney does win the election in November, neo - conservatives are likely to find his administration as unwelcoming as Wilsonians have found Obama’s” (Miline, p.949). This pattern of harsh rhetoric regarding US - China relations that is often contradictory to the interest of the US and not necessarily aligned with the candidates desired policy, seems certain to continue. Hence, although the rethink of the military bases is clearly in the US’ national interest, future candidates might attempt to manipulate the rethink in order to utilize the China card. Once freed of political constraints, Sutter notes that American administrations from both sides of the political spectrum tend to pursue forward developments commonly viewing “domestic American influences ... as obstacles to the administration’s objectives in fostering cooperative relations with China and broader international interests” (Shambaugh, p.104). In fact, to avoid the trouble of fighting domestic forces, Sutter also argues that “the president, his administration at times impose discipline, secrecy, or other means in order to carry out foreign policy while keeping domestic American influences at arm’s length ” ( Shambaugh, p.103). Sutter evaluates that unlike the executive branch, “the US Congress is much more open to and dependent on domestic American constituencies” (Shambaugh, p.103). Therefore, a more consistent fight against the reforms is likely to occur in both chambers of the legislative branch. Congress’ dependence on American constituencies causes it to be much more responsive to the interests of certain lobbying groups and public opinion. For example, the ‘pro-Taiwan’ lobby always has a stake in policy regarding US - China relations for fairly obvious reasons; likewise, some interest groups will attempt to influence policy in regards to topics that are not necessarily visibly correlated to their issue of concern. Colin Dueck (2010) explains this phenomena in his book Hard Line: The Republican Party and US Foreign Policy since World War II by arguing that “electoral coalitions in the United States come together across a broad range of issue, many of which have nothing to do with international relations at all;” this analysis brings to light how the reforms could draw criticisms from a coalition of interest groups, some not directly related to security (p.301). As this section alluded to earlier, the most likely source of opposition to reform will come from the Taiwan lobby. Sutter, as well as many other experts, have claimed that Taiwan is “the most sensitive and complex issue regarding US - China relations”, and while Taiwan manages to maintain support in the US due to Taiwan - interest lobby members of Congress, this complicates US policy towards the ROC (Sutter, p.138). In his Foreign Affairs article “Diplomacy Ink: the influence of lobbies on US foreign policy , ” John Newhouse (2009) claims that “for years, the lobby that promoted Taiwanese interests, known simply as the China lobby, was the superpower of lobbies representing foreign causes in the United States” (p.90). The lobby, with its strong hold on Congress, has previously managed to complicate the US’ pursuit of improved relations with the PRC. For example, the State Department legal adviser during Carter’s administration, when commentating on the Taiwan Relations Act, said, “We were not as Taiwan - oriented as the Senate Foreign Relations committee” attributing that to “[a] lot of provisions that were cranked into the bill once it got there were... Taiwan - favoring positions.” (Tucker, 2011, p.119). In more recent times, with the aid of the Taiwan lobby, “many in Congress and among the Republican presidential aspirants criticized President Obama’s decision not to sell F - 16 Fighters despite strong requests from Taiwan’s president” (Tucker, 2011, p.252). In its pursuit of cooler measures towards the PRC, the Taiwan lobby could find an ally in labor unions in the US . Labor unions that fight for workers’ rights in the US see the ‘world factory’ — the PRC — as an adversary to their cause. Sutter notes this can be seen in “think tanks associated with organized labor in the United States [that] have tended to call for tougher policies against perceived unfair Chinese trade and economic policies ” ( Shambaugh, p.122) . A security deal that is set to improve US - China relations will be seen as a source of improvement in trade between the two states. Although they are not natural stakeholders on a debate about national security, labor unions are likely to lobby Congress against reforms alongside the Taiwan lobby. Another factor that one cannot dodge when debating American foreign policy or US - China relations in particular is political ideology. Dueck explains that electoral needs caused the Republican Party “by the time of the Korean War to become more hawkish than Democrats — a position they have never relinquished”, and concludes that “today as before, a hawkish American nationalism forms the center of gravity of the Republican Party, especially in its conservative base, when it comes to foreign policy issues” (Dueck, p.307). Focusing specifically on the China debate, Peter Heyes Gries (2014) argues in his book “The Politics of American Foreign Policy: how ideology divides liberals and conservative over foreign affairs” that “Conservatives desire a tougher China Policy than liberals do... because on average they maintain much more negative attitudes towards communist countries in general and the Chinese government in particular” (n.p.). Meanwhile, when regarding the other political opposition, Gries infers that “the anti - China advocacy of Big Labor has likely counteracted the greater liberal warmth towards China within the Democratic Party” (n.p.). It becomes revealed that a clear divergence between general attitudes of Republican and Democrat voters when it comes to China, with the former preferring cooler relations. Therefore the rethink of the military bases is likely to be spun as soft on China, especially in conservative circles, and used to berate Democrats for caving to Chinese aggression. Finally, </w:t>
      </w:r>
      <w:r w:rsidRPr="00EE202A">
        <w:rPr>
          <w:rStyle w:val="StyleUnderline"/>
          <w:highlight w:val="yellow"/>
        </w:rPr>
        <w:t>another constraint regarding the PRC is general American public opinion towards the East Asian country</w:t>
      </w:r>
      <w:r w:rsidRPr="00E13F5F">
        <w:rPr>
          <w:rStyle w:val="StyleUnderline"/>
        </w:rPr>
        <w:t>.</w:t>
      </w:r>
      <w:r w:rsidRPr="00E13F5F">
        <w:rPr>
          <w:sz w:val="14"/>
        </w:rPr>
        <w:t xml:space="preserve"> Sutter explains that “</w:t>
      </w:r>
      <w:r w:rsidRPr="00EE202A">
        <w:rPr>
          <w:rStyle w:val="StyleUnderline"/>
          <w:highlight w:val="yellow"/>
        </w:rPr>
        <w:t>American Public opinion remains more negative than positive regarding</w:t>
      </w:r>
      <w:r w:rsidRPr="00E13F5F">
        <w:rPr>
          <w:sz w:val="14"/>
        </w:rPr>
        <w:t xml:space="preserve"> the policies and practices of </w:t>
      </w:r>
      <w:r w:rsidRPr="00EE202A">
        <w:rPr>
          <w:rStyle w:val="StyleUnderline"/>
          <w:highlight w:val="yellow"/>
        </w:rPr>
        <w:t>China</w:t>
      </w:r>
      <w:r w:rsidRPr="00E13F5F">
        <w:rPr>
          <w:sz w:val="14"/>
        </w:rPr>
        <w:t xml:space="preserve">, but it is not in a position, as it was in the aftermath of the Tiananmen crackdown, to prompt serious negative change in American China policy”( Shambaugh, p.117). While public opinion in the US regarding the PRC has soften since the early 1990’s, </w:t>
      </w:r>
      <w:r w:rsidRPr="00EE202A">
        <w:rPr>
          <w:rStyle w:val="StyleUnderline"/>
          <w:highlight w:val="yellow"/>
        </w:rPr>
        <w:t>the general distaste for Chinese actions lead politicians to pursue populist rhetoric at times in order to appease public sentiment</w:t>
      </w:r>
      <w:r w:rsidRPr="00E13F5F">
        <w:rPr>
          <w:rStyle w:val="StyleUnderline"/>
        </w:rPr>
        <w:t>.</w:t>
      </w:r>
      <w:r w:rsidRPr="00E13F5F">
        <w:rPr>
          <w:sz w:val="14"/>
        </w:rPr>
        <w:t xml:space="preserve"> Sutter points that </w:t>
      </w:r>
      <w:r w:rsidRPr="00EE202A">
        <w:rPr>
          <w:rStyle w:val="StyleUnderline"/>
          <w:highlight w:val="yellow"/>
        </w:rPr>
        <w:t>this can be seen in the media that “reflected trends in American public opinion in demonstrating a continuing tendency to highlight the negative implication of Chinese developments for American interests</w:t>
      </w:r>
      <w:r w:rsidRPr="00E13F5F">
        <w:rPr>
          <w:rStyle w:val="StyleUnderline"/>
        </w:rPr>
        <w:t xml:space="preserve"> and values</w:t>
      </w:r>
      <w:r w:rsidRPr="00E13F5F">
        <w:rPr>
          <w:sz w:val="14"/>
        </w:rPr>
        <w:t>” (Shambaugh, p.118). While American public opinion, as Sutter points out, is not a position to strongly affect American actions towards the PRC, it could provide further motivation for politicians to use harsh rhetoric against the PRC. In sum, the greatest domestic constraint for the rethink of the military bases is going to be the debate regarding the PRC. Interests groups lobbying for better US — ROC relations and labor unions; politicians with conservative outlooks; Presidential hopefuls; and the American media and public opinion promise to create some roadblocks for the rethink of US military bases in the Pacific.</w:t>
      </w:r>
    </w:p>
    <w:p w14:paraId="701A2BE6" w14:textId="77777777" w:rsidR="00DD40EC" w:rsidRDefault="00DD40EC" w:rsidP="00DD40EC"/>
    <w:p w14:paraId="64A48232" w14:textId="03542227" w:rsidR="009429B0" w:rsidRDefault="009B537B" w:rsidP="009429B0">
      <w:pPr>
        <w:pStyle w:val="Heading4"/>
      </w:pPr>
      <w:r>
        <w:t>Polls prove – negative views of China are overwhelming</w:t>
      </w:r>
    </w:p>
    <w:p w14:paraId="162398AD" w14:textId="77777777" w:rsidR="009429B0" w:rsidRPr="00556245" w:rsidRDefault="009429B0" w:rsidP="009429B0">
      <w:r w:rsidRPr="00236313">
        <w:rPr>
          <w:b/>
        </w:rPr>
        <w:t>Stokes, 1/29</w:t>
      </w:r>
      <w:r>
        <w:t>/2016, director of global economic attitudes at the Pew Research Center (Bruce, “American fear of China weighs on US election”, http://asia.nikkei.com/Viewpoints/Viewpoints/American-fear-of-China-weighs-on-US-election?page=2)</w:t>
      </w:r>
    </w:p>
    <w:p w14:paraId="6EA4D686" w14:textId="77777777" w:rsidR="009429B0" w:rsidRPr="009429B0" w:rsidRDefault="009429B0" w:rsidP="009429B0">
      <w:pPr>
        <w:rPr>
          <w:sz w:val="16"/>
        </w:rPr>
      </w:pPr>
      <w:r w:rsidRPr="009429B0">
        <w:rPr>
          <w:rStyle w:val="StyleUnderline"/>
        </w:rPr>
        <w:t>Asia is once again on the minds of the leading U.S. presidential candidates and the American public</w:t>
      </w:r>
      <w:r w:rsidRPr="009429B0">
        <w:rPr>
          <w:sz w:val="16"/>
        </w:rPr>
        <w:t xml:space="preserve">. </w:t>
      </w:r>
      <w:r w:rsidRPr="009429B0">
        <w:rPr>
          <w:rStyle w:val="Emphasis"/>
        </w:rPr>
        <w:t>Americans' negative views of China are as strong as they have ever been</w:t>
      </w:r>
      <w:r w:rsidRPr="009429B0">
        <w:rPr>
          <w:sz w:val="16"/>
        </w:rPr>
        <w:t xml:space="preserve">. Republican presidential aspirant Donald </w:t>
      </w:r>
      <w:r w:rsidRPr="009429B0">
        <w:rPr>
          <w:rStyle w:val="StyleUnderline"/>
        </w:rPr>
        <w:t>Trump</w:t>
      </w:r>
      <w:r w:rsidRPr="009429B0">
        <w:rPr>
          <w:sz w:val="16"/>
        </w:rPr>
        <w:t xml:space="preserve">, who leads the national polls for the GOP nomination, </w:t>
      </w:r>
      <w:r w:rsidRPr="009429B0">
        <w:rPr>
          <w:rStyle w:val="StyleUnderline"/>
        </w:rPr>
        <w:t>has called for a 45% tariff on imports from China</w:t>
      </w:r>
      <w:r w:rsidRPr="009429B0">
        <w:rPr>
          <w:sz w:val="16"/>
        </w:rPr>
        <w:t xml:space="preserve">. Democratic presidential frontrunner Hillary Clinton says she no longer supports the Trans-Pacific Partnership (TPP), despite backing it in the past while serving as U.S. Secretary of State. And </w:t>
      </w:r>
      <w:r w:rsidRPr="009429B0">
        <w:rPr>
          <w:rStyle w:val="StyleUnderline"/>
        </w:rPr>
        <w:t xml:space="preserve">Americans are </w:t>
      </w:r>
      <w:r w:rsidRPr="009429B0">
        <w:rPr>
          <w:rStyle w:val="Emphasis"/>
        </w:rPr>
        <w:t>deeply divided</w:t>
      </w:r>
      <w:r w:rsidRPr="009429B0">
        <w:rPr>
          <w:rStyle w:val="StyleUnderline"/>
        </w:rPr>
        <w:t xml:space="preserve"> along partisan lines about a range of Asia-related issues</w:t>
      </w:r>
      <w:r w:rsidRPr="009429B0">
        <w:rPr>
          <w:sz w:val="16"/>
        </w:rPr>
        <w:t>: support for TPP, backing for the Obama Administration's "pivot to Asia" and in their willingness to go to the defense of America's Asian allies if they are attacked by China.</w:t>
      </w:r>
    </w:p>
    <w:p w14:paraId="44C6BCEE" w14:textId="77777777" w:rsidR="009429B0" w:rsidRDefault="009429B0" w:rsidP="009429B0">
      <w:r w:rsidRPr="009429B0">
        <w:rPr>
          <w:rStyle w:val="Emphasis"/>
        </w:rPr>
        <w:t>Asian issues are not new to U.S. presidential campaigns</w:t>
      </w:r>
      <w:r>
        <w:t>. "</w:t>
      </w:r>
      <w:r w:rsidRPr="009429B0">
        <w:rPr>
          <w:rStyle w:val="StyleUnderline"/>
        </w:rPr>
        <w:t>Who lost China?" was a GOP attack line used on the incumbent Democrats in the 1952 presidential campaign</w:t>
      </w:r>
      <w:r>
        <w:t xml:space="preserve">. </w:t>
      </w:r>
      <w:r w:rsidRPr="009429B0">
        <w:rPr>
          <w:rStyle w:val="StyleUnderline"/>
        </w:rPr>
        <w:t>In the 1980s, Democratic candidates for the White House tried to outdo each other over who could be tougher on Japan and South Korea on trade matters.</w:t>
      </w:r>
      <w:r>
        <w:t xml:space="preserve"> </w:t>
      </w:r>
      <w:r w:rsidRPr="009429B0">
        <w:rPr>
          <w:rStyle w:val="StyleUnderline"/>
        </w:rPr>
        <w:t>In the 2008 Democratic primaries, candidate Barack Obama said the U.S.-South Korea free trade agreement was bad for U.S. workers</w:t>
      </w:r>
      <w:r>
        <w:t>.</w:t>
      </w:r>
    </w:p>
    <w:p w14:paraId="174ABFD2" w14:textId="0191FFFD" w:rsidR="009429B0" w:rsidRPr="009429B0" w:rsidRDefault="009429B0" w:rsidP="009429B0">
      <w:pPr>
        <w:rPr>
          <w:sz w:val="16"/>
        </w:rPr>
      </w:pPr>
      <w:r w:rsidRPr="009429B0">
        <w:rPr>
          <w:sz w:val="16"/>
        </w:rPr>
        <w:t>Since the early 1990s, Pew Research Center surveys have found that roughly a third of Americans believe that ties with Asia are the most important to the U.S., while about half say Europe. Additionally, just 49% of Americans think TPP would be a good thing for their country. And, when it comes to concerns about Asia, China in particular looms large.</w:t>
      </w:r>
    </w:p>
    <w:p w14:paraId="29AD8819" w14:textId="77777777" w:rsidR="009429B0" w:rsidRPr="009429B0" w:rsidRDefault="009429B0" w:rsidP="009429B0">
      <w:pPr>
        <w:rPr>
          <w:rStyle w:val="StyleUnderline"/>
        </w:rPr>
      </w:pPr>
      <w:r w:rsidRPr="009429B0">
        <w:rPr>
          <w:rStyle w:val="Emphasis"/>
        </w:rPr>
        <w:t>Roughly half of Americans say that China's emergence as a world power is a major threat to their well-being</w:t>
      </w:r>
      <w:r>
        <w:t xml:space="preserve">. </w:t>
      </w:r>
      <w:r w:rsidRPr="009429B0">
        <w:rPr>
          <w:rStyle w:val="StyleUnderline"/>
        </w:rPr>
        <w:t>And 46% think China will or already has replaced the U.S. as the world's leading superpower.</w:t>
      </w:r>
    </w:p>
    <w:p w14:paraId="014AF264" w14:textId="77777777" w:rsidR="009429B0" w:rsidRDefault="009429B0" w:rsidP="009429B0">
      <w:r w:rsidRPr="009429B0">
        <w:rPr>
          <w:rStyle w:val="StyleUnderline"/>
        </w:rPr>
        <w:t xml:space="preserve">Little wonder then that more than half of Americans (54%) voiced an </w:t>
      </w:r>
      <w:r w:rsidRPr="009429B0">
        <w:rPr>
          <w:rStyle w:val="Emphasis"/>
        </w:rPr>
        <w:t>unfavorable opinion of China</w:t>
      </w:r>
      <w:r>
        <w:t xml:space="preserve">, according to a 2015 Pew Research Center survey. And </w:t>
      </w:r>
      <w:r w:rsidRPr="009429B0">
        <w:rPr>
          <w:rStyle w:val="StyleUnderline"/>
        </w:rPr>
        <w:t>this negative sentiment has exceeded 50% in each of the last three years</w:t>
      </w:r>
      <w:r>
        <w:t>. A decade ago, in 2006, just 29% of Americans had an unfavorable opinion of China.</w:t>
      </w:r>
    </w:p>
    <w:p w14:paraId="3341887F" w14:textId="77777777" w:rsidR="009429B0" w:rsidRPr="009429B0" w:rsidRDefault="009429B0" w:rsidP="009429B0">
      <w:pPr>
        <w:rPr>
          <w:sz w:val="16"/>
        </w:rPr>
      </w:pPr>
      <w:r w:rsidRPr="009429B0">
        <w:rPr>
          <w:rStyle w:val="StyleUnderline"/>
        </w:rPr>
        <w:t>About seven in ten Americans also express concern about territorial disputes between China and its neighbors</w:t>
      </w:r>
      <w:r w:rsidRPr="009429B0">
        <w:rPr>
          <w:sz w:val="16"/>
        </w:rPr>
        <w:t>. And 56% would use military force to defend an Asian ally such as Japan, South Korea or the Philippines if it was attacked by Beijing.</w:t>
      </w:r>
    </w:p>
    <w:p w14:paraId="741E4361" w14:textId="77777777" w:rsidR="009429B0" w:rsidRPr="009429B0" w:rsidRDefault="009429B0" w:rsidP="009429B0">
      <w:pPr>
        <w:rPr>
          <w:sz w:val="16"/>
        </w:rPr>
      </w:pPr>
      <w:r w:rsidRPr="009429B0">
        <w:rPr>
          <w:rStyle w:val="StyleUnderline"/>
        </w:rPr>
        <w:t>Much of this negative American sentiment may be traced to concerns about the economic challenge posed by China</w:t>
      </w:r>
      <w:r w:rsidRPr="009429B0">
        <w:rPr>
          <w:sz w:val="16"/>
        </w:rPr>
        <w:t>. Two-thirds of Americans voice the view that the large amount of U.S. debt held by Beijing is a very serious problem for the U.S. Six in ten Americans think the loss of U.S. jobs to China is a very big problem. And roughly half believe the American trade deficit with China is a very grave concern.</w:t>
      </w:r>
    </w:p>
    <w:p w14:paraId="480BE460" w14:textId="77777777" w:rsidR="009429B0" w:rsidRPr="009429B0" w:rsidRDefault="009429B0" w:rsidP="009429B0">
      <w:pPr>
        <w:rPr>
          <w:sz w:val="16"/>
        </w:rPr>
      </w:pPr>
      <w:r w:rsidRPr="009429B0">
        <w:rPr>
          <w:rStyle w:val="StyleUnderline"/>
        </w:rPr>
        <w:t>Americans are also quite critical of China's human rights record</w:t>
      </w:r>
      <w:r w:rsidRPr="009429B0">
        <w:rPr>
          <w:sz w:val="16"/>
        </w:rPr>
        <w:t>. More than eight in ten Americans believe that the government of China does not respect the personal freedoms of its people.  Such criticism is up 10 percentage points since 2008.</w:t>
      </w:r>
    </w:p>
    <w:p w14:paraId="0B4509F9" w14:textId="77777777" w:rsidR="009429B0" w:rsidRPr="009429B0" w:rsidRDefault="009429B0" w:rsidP="009429B0">
      <w:pPr>
        <w:rPr>
          <w:sz w:val="16"/>
        </w:rPr>
      </w:pPr>
      <w:r w:rsidRPr="009429B0">
        <w:rPr>
          <w:sz w:val="16"/>
        </w:rPr>
        <w:t>In addition, a relatively new China-related issue concerns Americans: cyberattacks. More than half (54%) say such activity is a very serious problem for the U.S.</w:t>
      </w:r>
    </w:p>
    <w:p w14:paraId="02B898F2" w14:textId="30BEAFE0" w:rsidR="009429B0" w:rsidRDefault="009429B0" w:rsidP="00DD40EC"/>
    <w:p w14:paraId="51F7F6AA" w14:textId="77777777" w:rsidR="009429B0" w:rsidRDefault="009429B0" w:rsidP="00DD40EC"/>
    <w:p w14:paraId="44DA29FB" w14:textId="6C239906" w:rsidR="00DD40EC" w:rsidRPr="00E13F5F" w:rsidRDefault="009B537B" w:rsidP="00DD40EC">
      <w:pPr>
        <w:keepNext/>
        <w:keepLines/>
        <w:spacing w:before="40" w:after="0"/>
        <w:outlineLvl w:val="3"/>
        <w:rPr>
          <w:rFonts w:eastAsia="Times New Roman"/>
          <w:b/>
          <w:iCs/>
          <w:sz w:val="26"/>
        </w:rPr>
      </w:pPr>
      <w:r>
        <w:rPr>
          <w:rFonts w:eastAsia="Times New Roman"/>
          <w:b/>
          <w:iCs/>
          <w:sz w:val="26"/>
        </w:rPr>
        <w:t>The public views China as our greatest enemy – actual benefits won’t be perceived</w:t>
      </w:r>
    </w:p>
    <w:p w14:paraId="00896624" w14:textId="5695FCF5" w:rsidR="00DD40EC" w:rsidRPr="00E13F5F" w:rsidRDefault="00DD40EC" w:rsidP="00DD40EC">
      <w:pPr>
        <w:rPr>
          <w:rFonts w:eastAsia="Calibri"/>
        </w:rPr>
      </w:pPr>
      <w:r w:rsidRPr="00E13F5F">
        <w:rPr>
          <w:rFonts w:eastAsia="Calibri"/>
          <w:b/>
          <w:bCs/>
          <w:sz w:val="26"/>
        </w:rPr>
        <w:t>Tran</w:t>
      </w:r>
      <w:r w:rsidR="00252585">
        <w:rPr>
          <w:rFonts w:eastAsia="Calibri"/>
          <w:b/>
          <w:bCs/>
          <w:sz w:val="26"/>
        </w:rPr>
        <w:t>,</w:t>
      </w:r>
      <w:r w:rsidRPr="00E13F5F">
        <w:rPr>
          <w:rFonts w:eastAsia="Calibri"/>
          <w:b/>
          <w:bCs/>
          <w:sz w:val="26"/>
        </w:rPr>
        <w:t xml:space="preserve"> </w:t>
      </w:r>
      <w:r w:rsidR="009B537B">
        <w:rPr>
          <w:rFonts w:eastAsia="Calibri"/>
          <w:b/>
          <w:bCs/>
          <w:sz w:val="26"/>
        </w:rPr>
        <w:t>20</w:t>
      </w:r>
      <w:r w:rsidRPr="00E13F5F">
        <w:rPr>
          <w:rFonts w:eastAsia="Calibri"/>
          <w:b/>
          <w:bCs/>
          <w:sz w:val="26"/>
        </w:rPr>
        <w:t>15</w:t>
      </w:r>
      <w:r w:rsidRPr="00E13F5F">
        <w:rPr>
          <w:rFonts w:eastAsia="Calibri"/>
        </w:rPr>
        <w:t xml:space="preserve"> (Euhwa, program associate for the Strategic Trust-Building Initiative at the EastWest Institute. “US Public Opinion on China: A New Low?,” The Diplomat, 8/6/15. </w:t>
      </w:r>
      <w:hyperlink r:id="rId22" w:history="1">
        <w:r w:rsidRPr="00E13F5F">
          <w:rPr>
            <w:rFonts w:eastAsia="Calibri"/>
          </w:rPr>
          <w:t>http://thediplomat.com/2015/08/us-public-opinion-on-china-a-new-low/</w:t>
        </w:r>
      </w:hyperlink>
      <w:r w:rsidRPr="00E13F5F">
        <w:rPr>
          <w:rFonts w:eastAsia="Calibri"/>
        </w:rPr>
        <w:t>)</w:t>
      </w:r>
    </w:p>
    <w:p w14:paraId="32203265" w14:textId="77777777" w:rsidR="00DD40EC" w:rsidRDefault="00DD40EC" w:rsidP="00DD40EC">
      <w:pPr>
        <w:rPr>
          <w:rFonts w:eastAsia="Calibri"/>
          <w:sz w:val="16"/>
        </w:rPr>
      </w:pPr>
      <w:r w:rsidRPr="00E13F5F">
        <w:rPr>
          <w:rStyle w:val="StyleUnderline"/>
        </w:rPr>
        <w:t>Generally well known and often-cited polling data show that the U.S. public is largely in agreement with U.S. experts’ pervasive negativity towards China</w:t>
      </w:r>
      <w:r w:rsidRPr="00E13F5F">
        <w:rPr>
          <w:rFonts w:eastAsia="Calibri"/>
          <w:sz w:val="16"/>
        </w:rPr>
        <w:t xml:space="preserve">. </w:t>
      </w:r>
      <w:r w:rsidRPr="00E13F5F">
        <w:rPr>
          <w:rStyle w:val="StyleUnderline"/>
        </w:rPr>
        <w:t>A periodic Gallup survey, for example, asks Americans which country they consider to be the United States’ “</w:t>
      </w:r>
      <w:r w:rsidRPr="00E13F5F">
        <w:rPr>
          <w:rFonts w:eastAsia="Calibri"/>
          <w:b/>
          <w:iCs/>
          <w:u w:val="single"/>
          <w:bdr w:val="single" w:sz="8" w:space="0" w:color="auto"/>
        </w:rPr>
        <w:t>greatest enemy</w:t>
      </w:r>
      <w:r w:rsidRPr="00E13F5F">
        <w:rPr>
          <w:rStyle w:val="StyleUnderline"/>
        </w:rPr>
        <w:t>.”</w:t>
      </w:r>
      <w:r w:rsidRPr="00E13F5F">
        <w:rPr>
          <w:rFonts w:eastAsia="Calibri"/>
          <w:sz w:val="16"/>
        </w:rPr>
        <w:t xml:space="preserve"> Since 2008, </w:t>
      </w:r>
      <w:r w:rsidRPr="00E13F5F">
        <w:rPr>
          <w:rFonts w:eastAsia="Calibri"/>
          <w:b/>
          <w:iCs/>
          <w:u w:val="single"/>
          <w:bdr w:val="single" w:sz="8" w:space="0" w:color="auto"/>
        </w:rPr>
        <w:t>China</w:t>
      </w:r>
      <w:r w:rsidRPr="00E13F5F">
        <w:rPr>
          <w:rStyle w:val="StyleUnderline"/>
        </w:rPr>
        <w:t xml:space="preserve"> has consistently placed in the top three and topped the list of responses last year, putting it ahead of </w:t>
      </w:r>
      <w:r w:rsidRPr="00E13F5F">
        <w:rPr>
          <w:rFonts w:eastAsia="Calibri"/>
          <w:b/>
          <w:iCs/>
          <w:u w:val="single"/>
          <w:bdr w:val="single" w:sz="8" w:space="0" w:color="auto"/>
        </w:rPr>
        <w:t>Russia</w:t>
      </w:r>
      <w:r w:rsidRPr="00E13F5F">
        <w:rPr>
          <w:rStyle w:val="StyleUnderline"/>
        </w:rPr>
        <w:t xml:space="preserve">, </w:t>
      </w:r>
      <w:r w:rsidRPr="00E13F5F">
        <w:rPr>
          <w:rFonts w:eastAsia="Calibri"/>
          <w:b/>
          <w:iCs/>
          <w:u w:val="single"/>
          <w:bdr w:val="single" w:sz="8" w:space="0" w:color="auto"/>
        </w:rPr>
        <w:t>Iran</w:t>
      </w:r>
      <w:r w:rsidRPr="00E13F5F">
        <w:rPr>
          <w:rStyle w:val="StyleUnderline"/>
        </w:rPr>
        <w:t xml:space="preserve">, and </w:t>
      </w:r>
      <w:r w:rsidRPr="00E13F5F">
        <w:rPr>
          <w:rFonts w:eastAsia="Calibri"/>
          <w:b/>
          <w:iCs/>
          <w:u w:val="single"/>
          <w:bdr w:val="single" w:sz="8" w:space="0" w:color="auto"/>
        </w:rPr>
        <w:t>North Korea</w:t>
      </w:r>
      <w:r w:rsidRPr="00E13F5F">
        <w:rPr>
          <w:rStyle w:val="StyleUnderline"/>
        </w:rPr>
        <w:t>.</w:t>
      </w:r>
      <w:r w:rsidRPr="00E13F5F">
        <w:rPr>
          <w:rFonts w:eastAsia="Calibri"/>
          <w:sz w:val="16"/>
        </w:rPr>
        <w:t xml:space="preserve"> In other words, </w:t>
      </w:r>
      <w:r w:rsidRPr="00E13F5F">
        <w:rPr>
          <w:rStyle w:val="StyleUnderline"/>
        </w:rPr>
        <w:t>a significant number of Americans consider China</w:t>
      </w:r>
      <w:r w:rsidRPr="00E13F5F">
        <w:rPr>
          <w:rFonts w:eastAsia="Calibri"/>
          <w:sz w:val="16"/>
        </w:rPr>
        <w:t>—the country with whom the United States has arguably the most important bilateral relationship—</w:t>
      </w:r>
      <w:r w:rsidRPr="00E13F5F">
        <w:rPr>
          <w:rStyle w:val="StyleUnderline"/>
        </w:rPr>
        <w:t>to be</w:t>
      </w:r>
      <w:r w:rsidRPr="00E13F5F">
        <w:rPr>
          <w:rFonts w:eastAsia="Calibri"/>
          <w:sz w:val="16"/>
        </w:rPr>
        <w:t xml:space="preserve"> on par with and sometimes even </w:t>
      </w:r>
      <w:r w:rsidRPr="00E13F5F">
        <w:rPr>
          <w:rStyle w:val="StyleUnderline"/>
        </w:rPr>
        <w:t>more antagonistic than North Korea, a nation</w:t>
      </w:r>
      <w:r w:rsidRPr="00E13F5F">
        <w:rPr>
          <w:rFonts w:eastAsia="Calibri"/>
          <w:sz w:val="16"/>
        </w:rPr>
        <w:t xml:space="preserve"> with whom the United States has no diplomatic or economic relations and </w:t>
      </w:r>
      <w:r w:rsidRPr="00E13F5F">
        <w:rPr>
          <w:rStyle w:val="StyleUnderline"/>
        </w:rPr>
        <w:t>that regularly threatens the U.S. with impending “final doom.”</w:t>
      </w:r>
      <w:r w:rsidRPr="00E13F5F">
        <w:t>¶</w:t>
      </w:r>
      <w:r w:rsidRPr="00E13F5F">
        <w:rPr>
          <w:rFonts w:eastAsia="Calibri"/>
          <w:sz w:val="16"/>
        </w:rPr>
        <w:t xml:space="preserve"> </w:t>
      </w:r>
      <w:r w:rsidRPr="00E13F5F">
        <w:rPr>
          <w:rStyle w:val="StyleUnderline"/>
        </w:rPr>
        <w:t>The various sources of negativity</w:t>
      </w:r>
      <w:r w:rsidRPr="00E13F5F">
        <w:rPr>
          <w:rFonts w:eastAsia="Calibri"/>
          <w:sz w:val="16"/>
        </w:rPr>
        <w:t xml:space="preserve"> in U.S. policymaking circles </w:t>
      </w:r>
      <w:r w:rsidRPr="00E13F5F">
        <w:rPr>
          <w:rStyle w:val="StyleUnderline"/>
        </w:rPr>
        <w:t xml:space="preserve">are relatively easy to pinpoint, with the </w:t>
      </w:r>
      <w:r w:rsidRPr="00E13F5F">
        <w:rPr>
          <w:rFonts w:eastAsia="Calibri"/>
          <w:b/>
          <w:iCs/>
          <w:u w:val="single"/>
          <w:bdr w:val="single" w:sz="8" w:space="0" w:color="auto"/>
        </w:rPr>
        <w:t>S</w:t>
      </w:r>
      <w:r w:rsidRPr="00E13F5F">
        <w:rPr>
          <w:rStyle w:val="StyleUnderline"/>
        </w:rPr>
        <w:t xml:space="preserve">outh </w:t>
      </w:r>
      <w:r w:rsidRPr="00E13F5F">
        <w:rPr>
          <w:rFonts w:eastAsia="Calibri"/>
          <w:b/>
          <w:iCs/>
          <w:u w:val="single"/>
          <w:bdr w:val="single" w:sz="8" w:space="0" w:color="auto"/>
        </w:rPr>
        <w:t>C</w:t>
      </w:r>
      <w:r w:rsidRPr="00E13F5F">
        <w:rPr>
          <w:rStyle w:val="StyleUnderline"/>
        </w:rPr>
        <w:t xml:space="preserve">hina </w:t>
      </w:r>
      <w:r w:rsidRPr="00E13F5F">
        <w:rPr>
          <w:rFonts w:eastAsia="Calibri"/>
          <w:b/>
          <w:iCs/>
          <w:u w:val="single"/>
          <w:bdr w:val="single" w:sz="8" w:space="0" w:color="auto"/>
        </w:rPr>
        <w:t>S</w:t>
      </w:r>
      <w:r w:rsidRPr="00E13F5F">
        <w:rPr>
          <w:rStyle w:val="StyleUnderline"/>
        </w:rPr>
        <w:t>ea dispute recently serving as the most alarming disagreement between the two countries</w:t>
      </w:r>
      <w:r w:rsidRPr="00E13F5F">
        <w:rPr>
          <w:rFonts w:eastAsia="Calibri"/>
          <w:sz w:val="16"/>
        </w:rPr>
        <w:t xml:space="preserve">. Although </w:t>
      </w:r>
      <w:r w:rsidRPr="00E13F5F">
        <w:rPr>
          <w:rStyle w:val="StyleUnderline"/>
        </w:rPr>
        <w:t>some of the negativity emanating from those issues may have trickled down to affect the opinions of the American public</w:t>
      </w:r>
      <w:r w:rsidRPr="00E13F5F">
        <w:rPr>
          <w:rFonts w:eastAsia="Calibri"/>
          <w:sz w:val="16"/>
        </w:rPr>
        <w:t>, the matters that trouble political elites and avid China-watchers are by and large not the ones that average Americans would point to as the sources for their antagonistic perception of China. Despite the potential for dangerous conflict posed by the current situation in the South China Sea, most Americans may not know where the South China Sea is, much less be able to detail China’s reclamation activities there or its nine-dash-line claims. Likewise, the terms “ADIZ,” “Senkaku,” or “Diaoyu” probably do not resonate with most Americans. Many in this country likely have difficulty locating Taiwan on the map; even fewer are aware that China has missiles pointed at Taiwan.</w:t>
      </w:r>
    </w:p>
    <w:p w14:paraId="4FBF2A6A" w14:textId="731E716B" w:rsidR="009429B0" w:rsidRDefault="009429B0" w:rsidP="00DD40EC">
      <w:pPr>
        <w:rPr>
          <w:rFonts w:eastAsia="Calibri"/>
          <w:sz w:val="16"/>
        </w:rPr>
      </w:pPr>
    </w:p>
    <w:p w14:paraId="111BD09A" w14:textId="77777777" w:rsidR="009429B0" w:rsidRPr="00E13F5F" w:rsidRDefault="009429B0" w:rsidP="00DD40EC">
      <w:pPr>
        <w:rPr>
          <w:rFonts w:eastAsia="Calibri"/>
          <w:sz w:val="16"/>
        </w:rPr>
      </w:pPr>
    </w:p>
    <w:p w14:paraId="48072EE3" w14:textId="0C109BD3" w:rsidR="00DD40EC" w:rsidRDefault="00625156" w:rsidP="00625156">
      <w:pPr>
        <w:pStyle w:val="Heading3"/>
      </w:pPr>
      <w:r>
        <w:t xml:space="preserve">Link Turns Case – 2NC </w:t>
      </w:r>
    </w:p>
    <w:p w14:paraId="7436A2A0" w14:textId="77777777" w:rsidR="00625156" w:rsidRPr="00E13F5F" w:rsidRDefault="00625156" w:rsidP="00625156">
      <w:pPr>
        <w:pStyle w:val="Heading4"/>
      </w:pPr>
      <w:r w:rsidRPr="00E13F5F">
        <w:t>China-bashing in elections hurts bilateral cooperation</w:t>
      </w:r>
    </w:p>
    <w:p w14:paraId="6F09BE12" w14:textId="21EEE73E" w:rsidR="00625156" w:rsidRPr="00E13F5F" w:rsidRDefault="00625156" w:rsidP="00625156">
      <w:r w:rsidRPr="00E13F5F">
        <w:rPr>
          <w:rStyle w:val="Style13ptBold"/>
        </w:rPr>
        <w:t>Carpenter</w:t>
      </w:r>
      <w:r w:rsidR="00252585">
        <w:rPr>
          <w:rStyle w:val="Style13ptBold"/>
        </w:rPr>
        <w:t>,</w:t>
      </w:r>
      <w:r w:rsidRPr="00E13F5F">
        <w:rPr>
          <w:rStyle w:val="Style13ptBold"/>
        </w:rPr>
        <w:t xml:space="preserve"> </w:t>
      </w:r>
      <w:r w:rsidR="00252585">
        <w:rPr>
          <w:rStyle w:val="Style13ptBold"/>
        </w:rPr>
        <w:t>20</w:t>
      </w:r>
      <w:r w:rsidRPr="00E13F5F">
        <w:rPr>
          <w:rStyle w:val="Style13ptBold"/>
        </w:rPr>
        <w:t>15</w:t>
      </w:r>
      <w:r w:rsidRPr="00E13F5F">
        <w:t xml:space="preserve"> (Ted Galen, senior fellow for defense and foreign policy studies at the Cato Institute and is the author of nine books in addition to more than 550 articles and policy studies on international issues, 8/31, "China: The Mishandled Issue in the U.S. Presidential Election Campaign," http://www.cato.org/publications/commentary/china-mishandled-issue-us-presidential-election-campaign)</w:t>
      </w:r>
    </w:p>
    <w:p w14:paraId="63CDB2BF" w14:textId="77777777" w:rsidR="00625156" w:rsidRPr="00E13F5F" w:rsidRDefault="00625156" w:rsidP="00625156">
      <w:pPr>
        <w:rPr>
          <w:sz w:val="16"/>
        </w:rPr>
      </w:pPr>
      <w:r w:rsidRPr="00E13F5F">
        <w:rPr>
          <w:sz w:val="16"/>
        </w:rPr>
        <w:t xml:space="preserve">What we are witnessing is a repetition of the usual quadrennial spectacle regarding relations with China. </w:t>
      </w:r>
      <w:r w:rsidRPr="00EE202A">
        <w:rPr>
          <w:rStyle w:val="StyleUnderline"/>
          <w:highlight w:val="yellow"/>
        </w:rPr>
        <w:t>In presidential campaign after presidential campaign</w:t>
      </w:r>
      <w:r w:rsidRPr="00E13F5F">
        <w:rPr>
          <w:rStyle w:val="StyleUnderline"/>
        </w:rPr>
        <w:t xml:space="preserve">, </w:t>
      </w:r>
      <w:r w:rsidRPr="00EE202A">
        <w:rPr>
          <w:rStyle w:val="StyleUnderline"/>
          <w:highlight w:val="yellow"/>
        </w:rPr>
        <w:t>candidates</w:t>
      </w:r>
      <w:r w:rsidRPr="00E13F5F">
        <w:rPr>
          <w:rStyle w:val="StyleUnderline"/>
        </w:rPr>
        <w:t xml:space="preserve"> (especially those representing the party not controlling the White House</w:t>
      </w:r>
      <w:r w:rsidRPr="00E13F5F">
        <w:rPr>
          <w:sz w:val="16"/>
        </w:rPr>
        <w:t xml:space="preserve">) either neglect the issue or </w:t>
      </w:r>
      <w:r w:rsidRPr="00EE202A">
        <w:rPr>
          <w:rStyle w:val="Emphasis"/>
          <w:highlight w:val="yellow"/>
        </w:rPr>
        <w:t>play the role of demagogue</w:t>
      </w:r>
      <w:r w:rsidRPr="00E13F5F">
        <w:rPr>
          <w:rStyle w:val="Emphasis"/>
        </w:rPr>
        <w:t>.</w:t>
      </w:r>
      <w:r w:rsidRPr="00E13F5F">
        <w:rPr>
          <w:sz w:val="16"/>
        </w:rPr>
        <w:t xml:space="preserve"> In the 1980 campaign, Ronald </w:t>
      </w:r>
      <w:r w:rsidRPr="00EE202A">
        <w:rPr>
          <w:rStyle w:val="StyleUnderline"/>
          <w:highlight w:val="yellow"/>
        </w:rPr>
        <w:t>Reagan criticized</w:t>
      </w:r>
      <w:r w:rsidRPr="00E13F5F">
        <w:rPr>
          <w:sz w:val="16"/>
        </w:rPr>
        <w:t xml:space="preserve"> Jimmy </w:t>
      </w:r>
      <w:r w:rsidRPr="00EE202A">
        <w:rPr>
          <w:rStyle w:val="StyleUnderline"/>
          <w:highlight w:val="yellow"/>
        </w:rPr>
        <w:t>Carter’s administration for “abandoning” Taiwan and establishing diplomatic relations with Beijing</w:t>
      </w:r>
      <w:r w:rsidRPr="00EE202A">
        <w:rPr>
          <w:sz w:val="16"/>
          <w:highlight w:val="yellow"/>
        </w:rPr>
        <w:t>.</w:t>
      </w:r>
      <w:r w:rsidRPr="00E13F5F">
        <w:rPr>
          <w:sz w:val="16"/>
        </w:rPr>
        <w:t xml:space="preserve"> Twelve years later, candidates Bill </w:t>
      </w:r>
      <w:r w:rsidRPr="00EE202A">
        <w:rPr>
          <w:rStyle w:val="StyleUnderline"/>
          <w:highlight w:val="yellow"/>
        </w:rPr>
        <w:t>Clinton and</w:t>
      </w:r>
      <w:r w:rsidRPr="00E13F5F">
        <w:rPr>
          <w:sz w:val="16"/>
        </w:rPr>
        <w:t xml:space="preserve"> Ross </w:t>
      </w:r>
      <w:r w:rsidRPr="00EE202A">
        <w:rPr>
          <w:rStyle w:val="StyleUnderline"/>
          <w:highlight w:val="yellow"/>
        </w:rPr>
        <w:t>Perot</w:t>
      </w:r>
      <w:r w:rsidRPr="00E13F5F">
        <w:rPr>
          <w:sz w:val="16"/>
        </w:rPr>
        <w:t xml:space="preserve"> vied with each other to </w:t>
      </w:r>
      <w:r w:rsidRPr="00EE202A">
        <w:rPr>
          <w:rStyle w:val="StyleUnderline"/>
          <w:highlight w:val="yellow"/>
        </w:rPr>
        <w:t>accuse</w:t>
      </w:r>
      <w:r w:rsidRPr="00E13F5F">
        <w:rPr>
          <w:rStyle w:val="StyleUnderline"/>
        </w:rPr>
        <w:t xml:space="preserve"> </w:t>
      </w:r>
      <w:r w:rsidRPr="00E13F5F">
        <w:rPr>
          <w:sz w:val="16"/>
        </w:rPr>
        <w:t xml:space="preserve">President George H. W. </w:t>
      </w:r>
      <w:r w:rsidRPr="00EE202A">
        <w:rPr>
          <w:rStyle w:val="StyleUnderline"/>
          <w:highlight w:val="yellow"/>
        </w:rPr>
        <w:t>Bush of being too soft on China</w:t>
      </w:r>
      <w:r w:rsidRPr="00E13F5F">
        <w:rPr>
          <w:sz w:val="16"/>
        </w:rPr>
        <w:t xml:space="preserve">. Repeatedly citing the Tiananmen Square bloodshed, Clinton referred to Chinese leaders as “the butchers of Beijing.” During the 2000 campaign, George W. Bush viewed China as a worrisome “strategic competitor,” rather than an economic partner of the United States. The good news is that once in office the new presidents continued the responsible, pragmatic policies toward China first developed by Richard Nixon and Henry Kissinger. The inflammatory campaign rhetoric was quickly discarded. That will likely be the case this time as well. The bilateral economic relationship is simply too valuable to jeopardize by imprudent White House actions. But </w:t>
      </w:r>
      <w:r w:rsidRPr="00EE202A">
        <w:rPr>
          <w:rStyle w:val="StyleUnderline"/>
          <w:highlight w:val="yellow"/>
        </w:rPr>
        <w:t>campaign posturing</w:t>
      </w:r>
      <w:r w:rsidRPr="00E13F5F">
        <w:rPr>
          <w:rStyle w:val="StyleUnderline"/>
        </w:rPr>
        <w:t xml:space="preserve">, even if not meant seriously, </w:t>
      </w:r>
      <w:r w:rsidRPr="00EE202A">
        <w:rPr>
          <w:rStyle w:val="Emphasis"/>
          <w:highlight w:val="yellow"/>
        </w:rPr>
        <w:t>creates needless suspicions and resentment in U.S.-China relations</w:t>
      </w:r>
      <w:r w:rsidRPr="00E13F5F">
        <w:rPr>
          <w:rStyle w:val="StyleUnderline"/>
        </w:rPr>
        <w:t>.</w:t>
      </w:r>
      <w:r w:rsidRPr="00E13F5F">
        <w:rPr>
          <w:sz w:val="16"/>
        </w:rPr>
        <w:t xml:space="preserve"> Presidential candidates need to remember that preserving a cordial relationship with China must be a top U.S. foreign policy priority. Bilateral cooperation enables China and the United States to foster global strategic stability and economic prosperity. Conversely, </w:t>
      </w:r>
      <w:r w:rsidRPr="00E13F5F">
        <w:rPr>
          <w:rStyle w:val="StyleUnderline"/>
        </w:rPr>
        <w:t xml:space="preserve">a </w:t>
      </w:r>
      <w:r w:rsidRPr="00EE202A">
        <w:rPr>
          <w:rStyle w:val="StyleUnderline"/>
          <w:highlight w:val="yellow"/>
        </w:rPr>
        <w:t xml:space="preserve">breakdown of the relationship would lead to </w:t>
      </w:r>
      <w:r w:rsidRPr="00EE202A">
        <w:rPr>
          <w:rStyle w:val="Emphasis"/>
          <w:highlight w:val="yellow"/>
        </w:rPr>
        <w:t>unpleasant and possibly catastrophic global consequences</w:t>
      </w:r>
      <w:r w:rsidRPr="00E13F5F">
        <w:rPr>
          <w:sz w:val="16"/>
        </w:rPr>
        <w:t>. Policy toward China is far too important for candidates either to ignore or demagogue. Unfortunately, the current crop of presidential aspirants seems determined to do one or the other.</w:t>
      </w:r>
    </w:p>
    <w:p w14:paraId="7DCBBCA2" w14:textId="2982A8AC" w:rsidR="00625156" w:rsidRPr="00625156" w:rsidRDefault="00625156" w:rsidP="00625156"/>
    <w:p w14:paraId="7132F6B8" w14:textId="5A63CE65" w:rsidR="00015CEA" w:rsidRDefault="00DE6717" w:rsidP="00015CEA">
      <w:pPr>
        <w:pStyle w:val="Heading2"/>
      </w:pPr>
      <w:r>
        <w:t>Internal L</w:t>
      </w:r>
      <w:r w:rsidR="00015CEA">
        <w:t>ink</w:t>
      </w:r>
    </w:p>
    <w:p w14:paraId="7132F6B9" w14:textId="62CDB82A" w:rsidR="001843A0" w:rsidRDefault="00DE6717" w:rsidP="001843A0">
      <w:pPr>
        <w:pStyle w:val="Heading3"/>
      </w:pPr>
      <w:r>
        <w:t>China Key – 2NC</w:t>
      </w:r>
    </w:p>
    <w:p w14:paraId="7132F6BA" w14:textId="3CFF43EC" w:rsidR="001843A0" w:rsidRDefault="008B37E9" w:rsidP="001843A0">
      <w:pPr>
        <w:pStyle w:val="Heading4"/>
      </w:pPr>
      <w:r>
        <w:t xml:space="preserve">Trump is pushing a “tough on China” narrative – the AFF </w:t>
      </w:r>
      <w:r w:rsidR="00F6677B">
        <w:t>gives him more ammunition</w:t>
      </w:r>
    </w:p>
    <w:p w14:paraId="7132F6BB" w14:textId="77777777" w:rsidR="001843A0" w:rsidRPr="001843A0" w:rsidRDefault="001843A0" w:rsidP="001843A0">
      <w:r w:rsidRPr="001843A0">
        <w:rPr>
          <w:b/>
        </w:rPr>
        <w:t>Masters, 2016</w:t>
      </w:r>
      <w:r>
        <w:t>, Senior Editor, Council on Foreign Affairs’ Campaign 2016 database (Jonathon, “Donald Trump: 2016 Presidential Candidate”, http://www.cfr.org/campaign2016/donald-trump/on-china)</w:t>
      </w:r>
    </w:p>
    <w:p w14:paraId="7132F6BD" w14:textId="6FE4388C" w:rsidR="001843A0" w:rsidRPr="008B37E9" w:rsidRDefault="001843A0" w:rsidP="001843A0">
      <w:pPr>
        <w:rPr>
          <w:sz w:val="16"/>
        </w:rPr>
      </w:pPr>
      <w:r w:rsidRPr="00EE202A">
        <w:rPr>
          <w:rStyle w:val="StyleUnderline"/>
          <w:highlight w:val="yellow"/>
        </w:rPr>
        <w:t>China has bested the United States in recent years</w:t>
      </w:r>
      <w:r w:rsidRPr="008B37E9">
        <w:rPr>
          <w:sz w:val="16"/>
        </w:rPr>
        <w:t xml:space="preserve">, particularly </w:t>
      </w:r>
      <w:r w:rsidRPr="008B37E9">
        <w:rPr>
          <w:rStyle w:val="StyleUnderline"/>
        </w:rPr>
        <w:t>with regard to trade and economic policy</w:t>
      </w:r>
      <w:r w:rsidRPr="008B37E9">
        <w:rPr>
          <w:sz w:val="16"/>
        </w:rPr>
        <w:t xml:space="preserve">, </w:t>
      </w:r>
      <w:r w:rsidRPr="008B37E9">
        <w:rPr>
          <w:rStyle w:val="StyleUnderline"/>
        </w:rPr>
        <w:t>according to</w:t>
      </w:r>
      <w:r w:rsidRPr="008B37E9">
        <w:rPr>
          <w:sz w:val="16"/>
        </w:rPr>
        <w:t xml:space="preserve"> Donald </w:t>
      </w:r>
      <w:r w:rsidRPr="00EE202A">
        <w:rPr>
          <w:rStyle w:val="StyleUnderline"/>
          <w:highlight w:val="yellow"/>
        </w:rPr>
        <w:t>Trump</w:t>
      </w:r>
      <w:r w:rsidRPr="008B37E9">
        <w:rPr>
          <w:sz w:val="16"/>
        </w:rPr>
        <w:t xml:space="preserve">. </w:t>
      </w:r>
      <w:r w:rsidRPr="008B37E9">
        <w:rPr>
          <w:rStyle w:val="Emphasis"/>
        </w:rPr>
        <w:t xml:space="preserve">He </w:t>
      </w:r>
      <w:r w:rsidRPr="00EE202A">
        <w:rPr>
          <w:rStyle w:val="Emphasis"/>
          <w:highlight w:val="yellow"/>
        </w:rPr>
        <w:t>singled China out for criticism in his June 2015 announcement speech</w:t>
      </w:r>
      <w:r w:rsidRPr="008B37E9">
        <w:rPr>
          <w:sz w:val="16"/>
        </w:rPr>
        <w:t xml:space="preserve">, </w:t>
      </w:r>
      <w:r w:rsidRPr="008B37E9">
        <w:rPr>
          <w:rStyle w:val="StyleUnderline"/>
        </w:rPr>
        <w:t>accusing the country of dumping its exports and of devaluing its currency</w:t>
      </w:r>
      <w:r w:rsidRPr="008B37E9">
        <w:rPr>
          <w:sz w:val="16"/>
        </w:rPr>
        <w:t xml:space="preserve">, the yuan. </w:t>
      </w:r>
      <w:r w:rsidRPr="00EE202A">
        <w:rPr>
          <w:rStyle w:val="Emphasis"/>
          <w:highlight w:val="yellow"/>
        </w:rPr>
        <w:t>Trump said that as president he would impose tariffs on Chinese goods to change Beijing’s economic policies</w:t>
      </w:r>
      <w:r w:rsidRPr="008B37E9">
        <w:rPr>
          <w:sz w:val="16"/>
        </w:rPr>
        <w:t>. “</w:t>
      </w:r>
      <w:r w:rsidRPr="008B37E9">
        <w:rPr>
          <w:rStyle w:val="StyleUnderline"/>
        </w:rPr>
        <w:t>If they don't come to the table, they're going to have a tax when they put their products into this country. And they're going to behave,</w:t>
      </w:r>
      <w:r w:rsidRPr="008B37E9">
        <w:rPr>
          <w:sz w:val="16"/>
        </w:rPr>
        <w:t>” he said in September 2015.</w:t>
      </w:r>
      <w:r w:rsidR="008B37E9" w:rsidRPr="008B37E9">
        <w:rPr>
          <w:sz w:val="16"/>
        </w:rPr>
        <w:t xml:space="preserve"> </w:t>
      </w:r>
      <w:r w:rsidRPr="008B37E9">
        <w:rPr>
          <w:sz w:val="16"/>
        </w:rPr>
        <w:t xml:space="preserve">In November 2015, Trump outlined his plan for reforming U.S. trade relations with China. </w:t>
      </w:r>
      <w:r w:rsidRPr="00EE202A">
        <w:rPr>
          <w:rStyle w:val="StyleUnderline"/>
          <w:highlight w:val="yellow"/>
        </w:rPr>
        <w:t>He</w:t>
      </w:r>
      <w:r w:rsidRPr="008B37E9">
        <w:rPr>
          <w:rStyle w:val="StyleUnderline"/>
        </w:rPr>
        <w:t xml:space="preserve"> </w:t>
      </w:r>
      <w:r w:rsidRPr="00EE202A">
        <w:rPr>
          <w:rStyle w:val="StyleUnderline"/>
          <w:highlight w:val="yellow"/>
        </w:rPr>
        <w:t>would as president formally designate China a currency manipulator</w:t>
      </w:r>
      <w:r w:rsidRPr="00EE202A">
        <w:rPr>
          <w:sz w:val="16"/>
          <w:highlight w:val="yellow"/>
        </w:rPr>
        <w:t xml:space="preserve">, </w:t>
      </w:r>
      <w:r w:rsidRPr="00EE202A">
        <w:rPr>
          <w:rStyle w:val="StyleUnderline"/>
          <w:highlight w:val="yellow"/>
        </w:rPr>
        <w:t>crack down on what he says is its theft of U.S. intellectual property</w:t>
      </w:r>
      <w:r w:rsidRPr="00EE202A">
        <w:rPr>
          <w:sz w:val="16"/>
          <w:highlight w:val="yellow"/>
        </w:rPr>
        <w:t xml:space="preserve">, </w:t>
      </w:r>
      <w:r w:rsidRPr="00EE202A">
        <w:rPr>
          <w:rStyle w:val="StyleUnderline"/>
          <w:highlight w:val="yellow"/>
        </w:rPr>
        <w:t>and expose its various export subsidy practices</w:t>
      </w:r>
      <w:r w:rsidRPr="008B37E9">
        <w:rPr>
          <w:sz w:val="16"/>
        </w:rPr>
        <w:t xml:space="preserve">. As president, he would also seek to lower the U.S. corporate income tax rate, decrease the national debt, </w:t>
      </w:r>
      <w:r w:rsidRPr="008B37E9">
        <w:rPr>
          <w:rStyle w:val="StyleUnderline"/>
        </w:rPr>
        <w:t>and ramp up the U.S. military presence in the Asia-Pacific region</w:t>
      </w:r>
      <w:r w:rsidRPr="008B37E9">
        <w:rPr>
          <w:sz w:val="16"/>
        </w:rPr>
        <w:t xml:space="preserve">, </w:t>
      </w:r>
      <w:r w:rsidRPr="00EE202A">
        <w:rPr>
          <w:rStyle w:val="Emphasis"/>
          <w:highlight w:val="yellow"/>
        </w:rPr>
        <w:t>all of which he says would bolster Washington’s bargaining position with respect to Beijing</w:t>
      </w:r>
      <w:r w:rsidRPr="008B37E9">
        <w:rPr>
          <w:sz w:val="16"/>
        </w:rPr>
        <w:t>.</w:t>
      </w:r>
    </w:p>
    <w:p w14:paraId="7132F6CB" w14:textId="77777777" w:rsidR="00707905" w:rsidRPr="001843A0" w:rsidRDefault="00707905" w:rsidP="001843A0"/>
    <w:p w14:paraId="7132F6CC" w14:textId="1EBE241B" w:rsidR="00934340" w:rsidRPr="00816A2B" w:rsidRDefault="008B37E9" w:rsidP="00934340">
      <w:pPr>
        <w:pStyle w:val="Heading4"/>
      </w:pPr>
      <w:r>
        <w:t xml:space="preserve">The GOP has </w:t>
      </w:r>
      <w:r w:rsidR="00F6677B">
        <w:t xml:space="preserve">already </w:t>
      </w:r>
      <w:r>
        <w:t>made weakness on China a major attack theme in the campaign</w:t>
      </w:r>
    </w:p>
    <w:p w14:paraId="7132F6CD" w14:textId="77777777" w:rsidR="00934340" w:rsidRPr="00816A2B" w:rsidRDefault="00934340" w:rsidP="00934340">
      <w:r w:rsidRPr="00816A2B">
        <w:rPr>
          <w:b/>
        </w:rPr>
        <w:t>Meyers, 1/13</w:t>
      </w:r>
      <w:r>
        <w:t>/2016, journalist based in Beijing, contributor to the Atlantic (Jessica, “An American-Politics Junkie in China”, http://www.theatlantic.com/international/archive/2016/01/china-united-states-election-2016/423924/)</w:t>
      </w:r>
    </w:p>
    <w:p w14:paraId="7132F6CE" w14:textId="77777777" w:rsidR="00934340" w:rsidRPr="00816A2B" w:rsidRDefault="00934340" w:rsidP="00934340">
      <w:pPr>
        <w:rPr>
          <w:sz w:val="16"/>
        </w:rPr>
      </w:pPr>
      <w:r w:rsidRPr="00816A2B">
        <w:rPr>
          <w:sz w:val="16"/>
        </w:rPr>
        <w:t xml:space="preserve">That may change. </w:t>
      </w:r>
      <w:r w:rsidRPr="00EE202A">
        <w:rPr>
          <w:rStyle w:val="StyleUnderline"/>
          <w:highlight w:val="yellow"/>
        </w:rPr>
        <w:t xml:space="preserve">Many of the candidates have already </w:t>
      </w:r>
      <w:r w:rsidRPr="00EE202A">
        <w:rPr>
          <w:rStyle w:val="Emphasis"/>
          <w:highlight w:val="yellow"/>
        </w:rPr>
        <w:t>turned China into an attack theme</w:t>
      </w:r>
      <w:r w:rsidRPr="00816A2B">
        <w:rPr>
          <w:sz w:val="16"/>
        </w:rPr>
        <w:t xml:space="preserve">. </w:t>
      </w:r>
      <w:r w:rsidRPr="00EE202A">
        <w:rPr>
          <w:rStyle w:val="StyleUnderline"/>
          <w:highlight w:val="yellow"/>
        </w:rPr>
        <w:t xml:space="preserve">Trump accused the communist country of </w:t>
      </w:r>
      <w:r w:rsidRPr="00EE202A">
        <w:rPr>
          <w:rStyle w:val="Emphasis"/>
          <w:highlight w:val="yellow"/>
        </w:rPr>
        <w:t>manipulating its currency and stealing American jobs</w:t>
      </w:r>
      <w:r w:rsidRPr="00816A2B">
        <w:rPr>
          <w:sz w:val="16"/>
        </w:rPr>
        <w:t xml:space="preserve">. New Jersey governor and Republican presidential candidate Chris </w:t>
      </w:r>
      <w:r w:rsidRPr="00EE202A">
        <w:rPr>
          <w:rStyle w:val="StyleUnderline"/>
          <w:highlight w:val="yellow"/>
        </w:rPr>
        <w:t>Christie declared that he would fly Air Force One over disputed islands</w:t>
      </w:r>
      <w:r w:rsidRPr="00816A2B">
        <w:rPr>
          <w:rStyle w:val="StyleUnderline"/>
        </w:rPr>
        <w:t xml:space="preserve"> in the South China Sea,</w:t>
      </w:r>
      <w:r w:rsidRPr="00816A2B">
        <w:rPr>
          <w:sz w:val="16"/>
        </w:rPr>
        <w:t xml:space="preserve"> </w:t>
      </w:r>
      <w:r w:rsidRPr="00816A2B">
        <w:rPr>
          <w:rStyle w:val="StyleUnderline"/>
        </w:rPr>
        <w:t>and counter Chinese hacking attempts with “cyberwarfare like they have never seen it before.”</w:t>
      </w:r>
      <w:r w:rsidRPr="00816A2B">
        <w:rPr>
          <w:sz w:val="16"/>
        </w:rPr>
        <w:t xml:space="preserve"> Another Republican contender, Carly </w:t>
      </w:r>
      <w:r w:rsidRPr="00EE202A">
        <w:rPr>
          <w:rStyle w:val="StyleUnderline"/>
          <w:highlight w:val="yellow"/>
        </w:rPr>
        <w:t>Fiorina, proclaimed China “a rising adversary</w:t>
      </w:r>
      <w:r w:rsidRPr="00816A2B">
        <w:rPr>
          <w:rStyle w:val="StyleUnderline"/>
        </w:rPr>
        <w:t>,”</w:t>
      </w:r>
      <w:r w:rsidRPr="00816A2B">
        <w:rPr>
          <w:sz w:val="16"/>
        </w:rPr>
        <w:t xml:space="preserve"> and on the Democratic side Hillary Clinton blasted the country on human-rights issues, calling some of its actions “inexcusable.”</w:t>
      </w:r>
    </w:p>
    <w:p w14:paraId="7132F6D9" w14:textId="77777777" w:rsidR="00934340" w:rsidRDefault="00934340" w:rsidP="00934340"/>
    <w:p w14:paraId="7132F6DA" w14:textId="1927FBE9" w:rsidR="008E5311" w:rsidRDefault="00F6677B" w:rsidP="008E5311">
      <w:pPr>
        <w:pStyle w:val="Heading4"/>
      </w:pPr>
      <w:r>
        <w:t>That’s because it’s an easy vote-getter</w:t>
      </w:r>
      <w:r w:rsidR="0018480C">
        <w:t xml:space="preserve"> – Republicans have made weakness on China their major foreign policy issue</w:t>
      </w:r>
    </w:p>
    <w:p w14:paraId="7132F6DB" w14:textId="77777777" w:rsidR="008E5311" w:rsidRPr="008E5311" w:rsidRDefault="008E5311" w:rsidP="008E5311">
      <w:r w:rsidRPr="008E5311">
        <w:rPr>
          <w:b/>
        </w:rPr>
        <w:t>Dwyer</w:t>
      </w:r>
      <w:r>
        <w:t>, 8/28/</w:t>
      </w:r>
      <w:r w:rsidRPr="008E5311">
        <w:rPr>
          <w:b/>
        </w:rPr>
        <w:t>2015</w:t>
      </w:r>
      <w:r>
        <w:t>, former London bureau chief for Businessweek and Washington economics editor for the New York Times (Paula, “Republicans' Misguided China-Bashing”, http://www.bloomberg.com/view/articles/2015-08-28/republicans-misguided-china-bashing)</w:t>
      </w:r>
    </w:p>
    <w:p w14:paraId="7132F6E6" w14:textId="5D7D58D7" w:rsidR="00934340" w:rsidRPr="0018480C" w:rsidRDefault="008E5311" w:rsidP="00934340">
      <w:pPr>
        <w:rPr>
          <w:sz w:val="16"/>
        </w:rPr>
      </w:pPr>
      <w:r w:rsidRPr="0018480C">
        <w:rPr>
          <w:rStyle w:val="StyleUnderline"/>
        </w:rPr>
        <w:t xml:space="preserve">Here's how some </w:t>
      </w:r>
      <w:r w:rsidRPr="00EE202A">
        <w:rPr>
          <w:rStyle w:val="StyleUnderline"/>
        </w:rPr>
        <w:t>Republican presidential candidates think</w:t>
      </w:r>
      <w:r w:rsidRPr="0018480C">
        <w:rPr>
          <w:rStyle w:val="StyleUnderline"/>
        </w:rPr>
        <w:t xml:space="preserve"> President Barack Obama should deal with the president of China</w:t>
      </w:r>
      <w:r w:rsidRPr="0018480C">
        <w:rPr>
          <w:sz w:val="16"/>
        </w:rPr>
        <w:t>, Xi Jinping</w:t>
      </w:r>
      <w:r w:rsidRPr="0018480C">
        <w:rPr>
          <w:rStyle w:val="StyleUnderline"/>
        </w:rPr>
        <w:t>. Scott Walker says the White House should cancel next month's state visit to the U.S.</w:t>
      </w:r>
      <w:r w:rsidRPr="0018480C">
        <w:rPr>
          <w:sz w:val="16"/>
        </w:rPr>
        <w:t xml:space="preserve">, Xi's first. Marco </w:t>
      </w:r>
      <w:r w:rsidRPr="0018480C">
        <w:rPr>
          <w:rStyle w:val="StyleUnderline"/>
        </w:rPr>
        <w:t>Rubio advises letting Xi come for low-key working meetings, but not a state visit</w:t>
      </w:r>
      <w:r w:rsidRPr="0018480C">
        <w:rPr>
          <w:sz w:val="16"/>
        </w:rPr>
        <w:t xml:space="preserve">. Donald </w:t>
      </w:r>
      <w:r w:rsidRPr="00EE202A">
        <w:rPr>
          <w:rStyle w:val="Emphasis"/>
          <w:highlight w:val="yellow"/>
        </w:rPr>
        <w:t>Trump wants Obama to take Xi to McDonald's instead of feting him at a lavish official feast.</w:t>
      </w:r>
      <w:r w:rsidR="0018480C">
        <w:rPr>
          <w:rStyle w:val="Emphasis"/>
        </w:rPr>
        <w:t xml:space="preserve"> </w:t>
      </w:r>
      <w:r w:rsidRPr="0018480C">
        <w:rPr>
          <w:sz w:val="16"/>
        </w:rPr>
        <w:t xml:space="preserve">Provoked by the week's China-themed market turmoil, </w:t>
      </w:r>
      <w:r w:rsidRPr="0018480C">
        <w:rPr>
          <w:rStyle w:val="StyleUnderline"/>
        </w:rPr>
        <w:t xml:space="preserve">Republicans </w:t>
      </w:r>
      <w:r w:rsidRPr="00EE202A">
        <w:rPr>
          <w:rStyle w:val="StyleUnderline"/>
          <w:highlight w:val="yellow"/>
        </w:rPr>
        <w:t>have been trying to one-up each other with yet-more-aggressive approaches to China</w:t>
      </w:r>
      <w:r w:rsidRPr="0018480C">
        <w:rPr>
          <w:sz w:val="16"/>
        </w:rPr>
        <w:t xml:space="preserve">. They seem to agree on at least one thing: </w:t>
      </w:r>
      <w:r w:rsidRPr="00EE202A">
        <w:rPr>
          <w:rStyle w:val="Emphasis"/>
          <w:sz w:val="24"/>
          <w:highlight w:val="yellow"/>
        </w:rPr>
        <w:t>China-bashing is a vote-getter</w:t>
      </w:r>
      <w:r w:rsidRPr="0018480C">
        <w:rPr>
          <w:sz w:val="16"/>
        </w:rPr>
        <w:t>.</w:t>
      </w:r>
      <w:r w:rsidR="0018480C" w:rsidRPr="0018480C">
        <w:rPr>
          <w:sz w:val="16"/>
        </w:rPr>
        <w:t xml:space="preserve"> </w:t>
      </w:r>
      <w:r w:rsidRPr="0018480C">
        <w:rPr>
          <w:sz w:val="16"/>
        </w:rPr>
        <w:t>China's Managed Markets</w:t>
      </w:r>
      <w:r w:rsidR="0018480C" w:rsidRPr="0018480C">
        <w:rPr>
          <w:sz w:val="16"/>
        </w:rPr>
        <w:t xml:space="preserve"> </w:t>
      </w:r>
      <w:r w:rsidRPr="0018480C">
        <w:rPr>
          <w:sz w:val="16"/>
        </w:rPr>
        <w:t xml:space="preserve">That may be, but their policies are as muddled as their politics are muscular. In a Wall Street Journal op-ed and speech, </w:t>
      </w:r>
      <w:r w:rsidRPr="00EE202A">
        <w:rPr>
          <w:rStyle w:val="StyleUnderline"/>
          <w:highlight w:val="yellow"/>
        </w:rPr>
        <w:t>Rubio said he would increase the Pentagon's budget so the U.S. military can better challenge China</w:t>
      </w:r>
      <w:r w:rsidRPr="0018480C">
        <w:rPr>
          <w:rStyle w:val="StyleUnderline"/>
        </w:rPr>
        <w:t xml:space="preserve"> in the "air, sea, ground, cyber space and even outer space</w:t>
      </w:r>
      <w:r w:rsidRPr="0018480C">
        <w:rPr>
          <w:sz w:val="16"/>
        </w:rPr>
        <w:t xml:space="preserve">." Rubio would </w:t>
      </w:r>
      <w:r w:rsidRPr="00EE202A">
        <w:rPr>
          <w:rStyle w:val="Emphasis"/>
          <w:highlight w:val="yellow"/>
        </w:rPr>
        <w:t>insist that China follow free-market principles</w:t>
      </w:r>
      <w:r w:rsidRPr="0018480C">
        <w:rPr>
          <w:sz w:val="16"/>
        </w:rPr>
        <w:t xml:space="preserve">, and </w:t>
      </w:r>
      <w:r w:rsidRPr="00EE202A">
        <w:rPr>
          <w:rStyle w:val="Emphasis"/>
          <w:highlight w:val="yellow"/>
        </w:rPr>
        <w:t>he'd bar Chinese officials who violate human rights from getting visas</w:t>
      </w:r>
      <w:r w:rsidRPr="0018480C">
        <w:rPr>
          <w:rStyle w:val="Emphasis"/>
        </w:rPr>
        <w:t xml:space="preserve"> to visit the U.S.</w:t>
      </w:r>
      <w:r w:rsidR="0018480C">
        <w:rPr>
          <w:rStyle w:val="Emphasis"/>
        </w:rPr>
        <w:t xml:space="preserve"> </w:t>
      </w:r>
      <w:r w:rsidRPr="0018480C">
        <w:rPr>
          <w:sz w:val="16"/>
        </w:rPr>
        <w:t xml:space="preserve">In a similar vein, </w:t>
      </w:r>
      <w:r w:rsidRPr="0018480C">
        <w:rPr>
          <w:rStyle w:val="StyleUnderline"/>
        </w:rPr>
        <w:t>Walker said his views had hardened in recent weeks because China devalued its currency and had hacked into U.S. government databases</w:t>
      </w:r>
      <w:r w:rsidRPr="0018480C">
        <w:rPr>
          <w:sz w:val="16"/>
        </w:rPr>
        <w:t>. Like Rubio, he would restore military spending cuts; begin an aggressive shipbuilding program; work more closely with allies Japan, Australia and South Korea; and oppose human-rights violations.</w:t>
      </w:r>
      <w:r w:rsidR="0018480C" w:rsidRPr="0018480C">
        <w:rPr>
          <w:sz w:val="16"/>
        </w:rPr>
        <w:t xml:space="preserve"> </w:t>
      </w:r>
      <w:r w:rsidRPr="00EE202A">
        <w:rPr>
          <w:rStyle w:val="Emphasis"/>
          <w:highlight w:val="yellow"/>
        </w:rPr>
        <w:t>Even when they're offering policy prescriptions</w:t>
      </w:r>
      <w:r w:rsidRPr="0018480C">
        <w:rPr>
          <w:rStyle w:val="Emphasis"/>
        </w:rPr>
        <w:t xml:space="preserve"> (as opposed to just complaining of what they see as Obama's weaknesses), th</w:t>
      </w:r>
      <w:r w:rsidRPr="00EE202A">
        <w:rPr>
          <w:rStyle w:val="Emphasis"/>
          <w:highlight w:val="yellow"/>
        </w:rPr>
        <w:t>e Republican candidates take aim at China as if it's still the fast-growing dynamo it had been for the last few decades</w:t>
      </w:r>
      <w:r w:rsidRPr="0018480C">
        <w:rPr>
          <w:rStyle w:val="Emphasis"/>
        </w:rPr>
        <w:t>.</w:t>
      </w:r>
      <w:r w:rsidRPr="0018480C">
        <w:rPr>
          <w:sz w:val="16"/>
        </w:rPr>
        <w:t xml:space="preserve"> Yet China is weaker, having been hit by an economic cyclone. Its true growth rate, probably around 5 percent, has slowed dramatically from the near double-digits of a few years ago. Its banks are overleveraged and undercapitalized. Exports are declining. Its stock market and real estate bubbles are bursting simultaneously. </w:t>
      </w:r>
    </w:p>
    <w:p w14:paraId="7913F18B" w14:textId="77777777" w:rsidR="008B37E9" w:rsidRDefault="008B37E9" w:rsidP="00934340"/>
    <w:p w14:paraId="7132F6E7" w14:textId="6CC2025C" w:rsidR="008E5311" w:rsidRDefault="003E3309" w:rsidP="00807DC0">
      <w:pPr>
        <w:pStyle w:val="Heading4"/>
      </w:pPr>
      <w:r>
        <w:t>Trump’s strategy will resonate</w:t>
      </w:r>
      <w:r w:rsidR="00DE6717">
        <w:t xml:space="preserve"> with the majority of voters – Obama weakness will favor </w:t>
      </w:r>
      <w:r w:rsidR="006E6DE9">
        <w:t xml:space="preserve">GOP </w:t>
      </w:r>
      <w:r w:rsidR="00DE6717">
        <w:t>election chances</w:t>
      </w:r>
    </w:p>
    <w:p w14:paraId="7132F6E8" w14:textId="77777777" w:rsidR="008E5311" w:rsidRDefault="008E5311" w:rsidP="00934340">
      <w:r w:rsidRPr="008E5311">
        <w:rPr>
          <w:b/>
        </w:rPr>
        <w:t>Glaser</w:t>
      </w:r>
      <w:r>
        <w:t>, 8/25/</w:t>
      </w:r>
      <w:r w:rsidRPr="008E5311">
        <w:rPr>
          <w:b/>
        </w:rPr>
        <w:t>2015</w:t>
      </w:r>
      <w:r>
        <w:t>, senior adviser for Asia in the Freeman Chair in China Studies at the Center for Strategic and International Studies (CSIS) (Bonnie, “Taking on the Dragon: U.S. Presidential Hopefuls Breathe Fire on China”, http://nationalinterest.org/blog/the-buzz/taking-the-dragon-us-presidential-hopefuls-breathe-fire-13685)</w:t>
      </w:r>
    </w:p>
    <w:p w14:paraId="7132F6F4" w14:textId="5B556E80" w:rsidR="008E5311" w:rsidRPr="00DE6717" w:rsidRDefault="008E5311" w:rsidP="00934340">
      <w:pPr>
        <w:rPr>
          <w:rStyle w:val="Emphasis"/>
        </w:rPr>
      </w:pPr>
      <w:r w:rsidRPr="00EE202A">
        <w:rPr>
          <w:rStyle w:val="StyleUnderline"/>
          <w:highlight w:val="yellow"/>
        </w:rPr>
        <w:t>China bashing in the 2016 presidential election has begun in earnest</w:t>
      </w:r>
      <w:r w:rsidRPr="00DE6717">
        <w:rPr>
          <w:sz w:val="16"/>
        </w:rPr>
        <w:t xml:space="preserve">. </w:t>
      </w:r>
      <w:r w:rsidRPr="0018480C">
        <w:rPr>
          <w:rStyle w:val="StyleUnderline"/>
        </w:rPr>
        <w:t xml:space="preserve">In </w:t>
      </w:r>
      <w:r w:rsidRPr="00EE202A">
        <w:rPr>
          <w:rStyle w:val="StyleUnderline"/>
          <w:highlight w:val="yellow"/>
        </w:rPr>
        <w:t>past campaigns, many of the attacks on China were forgotten as candidates dropped out of the race</w:t>
      </w:r>
      <w:r w:rsidRPr="0018480C">
        <w:rPr>
          <w:rStyle w:val="StyleUnderline"/>
        </w:rPr>
        <w:t xml:space="preserve"> or were defeated</w:t>
      </w:r>
      <w:r w:rsidRPr="00DE6717">
        <w:rPr>
          <w:sz w:val="16"/>
        </w:rPr>
        <w:t>. In 2012, for example, Mitt Romney pledged to declare China a currency manipulator on his first day in office. He never got the chance, of course, and Obama's policies were unaffected by Romney's campaign rhetoric.</w:t>
      </w:r>
      <w:r w:rsidR="00DE6717" w:rsidRPr="00DE6717">
        <w:rPr>
          <w:sz w:val="16"/>
        </w:rPr>
        <w:t xml:space="preserve"> </w:t>
      </w:r>
      <w:r w:rsidRPr="00DE6717">
        <w:rPr>
          <w:rStyle w:val="StyleUnderline"/>
        </w:rPr>
        <w:t>Sometimes, promises to 'get tough' with China during the campaign simply became irrelevant as presidents, once in power, confront the demands of real-world policy challenges</w:t>
      </w:r>
      <w:r w:rsidRPr="00DE6717">
        <w:rPr>
          <w:sz w:val="16"/>
        </w:rPr>
        <w:t>. When George W Bush ran for president in 2000, he criticized his predecessor Bill Clinton for calling China a strategic partner, and instead said China should be viewed as a 'strategic competitor.' After becoming president, however, Bush dropped that label. When a Chinese jet collided with a U.S. surveillance plane over the South China Sea, Bush worked hard to avert a U.S.-China political crisis, and after the September 11 attacks, he welcomed Beijing's proposal to fight together against terrorism.</w:t>
      </w:r>
      <w:r w:rsidR="00DE6717" w:rsidRPr="00DE6717">
        <w:rPr>
          <w:sz w:val="16"/>
        </w:rPr>
        <w:t xml:space="preserve"> </w:t>
      </w:r>
      <w:r w:rsidRPr="00EE202A">
        <w:rPr>
          <w:rStyle w:val="Emphasis"/>
          <w:highlight w:val="yellow"/>
        </w:rPr>
        <w:t>This time may be different</w:t>
      </w:r>
      <w:r w:rsidRPr="00DE6717">
        <w:rPr>
          <w:rStyle w:val="Emphasis"/>
        </w:rPr>
        <w:t>,</w:t>
      </w:r>
      <w:r w:rsidRPr="00DE6717">
        <w:rPr>
          <w:sz w:val="16"/>
        </w:rPr>
        <w:t xml:space="preserve"> however.</w:t>
      </w:r>
      <w:r w:rsidR="00DE6717" w:rsidRPr="00DE6717">
        <w:rPr>
          <w:sz w:val="16"/>
        </w:rPr>
        <w:t xml:space="preserve"> </w:t>
      </w:r>
      <w:r w:rsidRPr="00EE202A">
        <w:rPr>
          <w:rStyle w:val="StyleUnderline"/>
          <w:highlight w:val="yellow"/>
        </w:rPr>
        <w:t>China's repressive policies at home</w:t>
      </w:r>
      <w:r w:rsidRPr="00DE6717">
        <w:rPr>
          <w:sz w:val="16"/>
        </w:rPr>
        <w:t xml:space="preserve">, </w:t>
      </w:r>
      <w:r w:rsidRPr="00EE202A">
        <w:rPr>
          <w:rStyle w:val="StyleUnderline"/>
          <w:highlight w:val="yellow"/>
        </w:rPr>
        <w:t>combined with its transgressions in the South China Sea and massive cyber attacks on U.S. companies and the Federal Government</w:t>
      </w:r>
      <w:r w:rsidRPr="00EE202A">
        <w:rPr>
          <w:sz w:val="16"/>
          <w:highlight w:val="yellow"/>
        </w:rPr>
        <w:t xml:space="preserve">, </w:t>
      </w:r>
      <w:r w:rsidRPr="00EE202A">
        <w:rPr>
          <w:rStyle w:val="Emphasis"/>
          <w:highlight w:val="yellow"/>
        </w:rPr>
        <w:t>make it an easy target</w:t>
      </w:r>
      <w:r w:rsidRPr="00DE6717">
        <w:rPr>
          <w:sz w:val="16"/>
        </w:rPr>
        <w:t xml:space="preserve">. Moreover, </w:t>
      </w:r>
      <w:r w:rsidRPr="00EE202A">
        <w:rPr>
          <w:rStyle w:val="Emphasis"/>
          <w:highlight w:val="yellow"/>
        </w:rPr>
        <w:t>criticism of China likely resonates with most Americans</w:t>
      </w:r>
      <w:r w:rsidRPr="00DE6717">
        <w:rPr>
          <w:sz w:val="16"/>
        </w:rPr>
        <w:t xml:space="preserve">. </w:t>
      </w:r>
      <w:r w:rsidRPr="00EE202A">
        <w:rPr>
          <w:rStyle w:val="StyleUnderline"/>
          <w:highlight w:val="yellow"/>
        </w:rPr>
        <w:t>Republican candidates will accuse Obama of being too soft</w:t>
      </w:r>
      <w:r w:rsidRPr="00DE6717">
        <w:rPr>
          <w:rStyle w:val="StyleUnderline"/>
        </w:rPr>
        <w:t xml:space="preserve"> on China and vow </w:t>
      </w:r>
      <w:r w:rsidRPr="00EE202A">
        <w:rPr>
          <w:rStyle w:val="StyleUnderline"/>
          <w:highlight w:val="yellow"/>
        </w:rPr>
        <w:t>that if elected</w:t>
      </w:r>
      <w:r w:rsidRPr="00DE6717">
        <w:rPr>
          <w:sz w:val="16"/>
        </w:rPr>
        <w:t xml:space="preserve">, </w:t>
      </w:r>
      <w:r w:rsidRPr="00EE202A">
        <w:rPr>
          <w:rStyle w:val="Emphasis"/>
          <w:highlight w:val="yellow"/>
        </w:rPr>
        <w:t>they will stand up for American interests</w:t>
      </w:r>
      <w:r w:rsidRPr="00DE6717">
        <w:rPr>
          <w:sz w:val="16"/>
        </w:rPr>
        <w:t>. Democrats, including Obama's former secretary of state, Hillary Clinton, are more likely to find fault with than defend the current Administration's approach to managing U.S.-China relations. Regardless of who is elected president in November 2016, he or she is likely to adopt a firmer approach to China on a litany of issues.</w:t>
      </w:r>
      <w:r w:rsidR="00DE6717" w:rsidRPr="00DE6717">
        <w:rPr>
          <w:sz w:val="16"/>
        </w:rPr>
        <w:t xml:space="preserve"> </w:t>
      </w:r>
      <w:r w:rsidRPr="00DE6717">
        <w:rPr>
          <w:sz w:val="16"/>
        </w:rPr>
        <w:t>So what are the candidates saying about China so far?</w:t>
      </w:r>
      <w:r w:rsidR="00DE6717" w:rsidRPr="00DE6717">
        <w:rPr>
          <w:sz w:val="16"/>
        </w:rPr>
        <w:t xml:space="preserve"> </w:t>
      </w:r>
      <w:r w:rsidRPr="00DE6717">
        <w:rPr>
          <w:rStyle w:val="StyleUnderline"/>
        </w:rPr>
        <w:t>GOP candidate Donald Trump condemned China's recent currency devaluation as “the greatest theft in the history of the United States</w:t>
      </w:r>
      <w:r w:rsidRPr="00DE6717">
        <w:rPr>
          <w:sz w:val="16"/>
        </w:rPr>
        <w:t>.” If elected president, Trump said,</w:t>
      </w:r>
      <w:r w:rsidR="00DE6717" w:rsidRPr="00DE6717">
        <w:rPr>
          <w:sz w:val="16"/>
        </w:rPr>
        <w:t xml:space="preserve"> </w:t>
      </w:r>
      <w:r w:rsidRPr="00DE6717">
        <w:rPr>
          <w:sz w:val="16"/>
        </w:rPr>
        <w:t>“</w:t>
      </w:r>
      <w:r w:rsidRPr="00DE6717">
        <w:rPr>
          <w:rStyle w:val="Emphasis"/>
        </w:rPr>
        <w:t>Oh would China be in trouble</w:t>
      </w:r>
      <w:r w:rsidRPr="00DE6717">
        <w:rPr>
          <w:sz w:val="16"/>
        </w:rPr>
        <w:t xml:space="preserve">!” Carly Fiorina, another GOP contender, criticized China's cyber hacks on federal databases as an “act of aggression” against America. She also warned against allowing the Chinese to control trade routes in the South China Sea and pledged she would be “more aggressive in helping our allies...push back against new Chinese aggression.” </w:t>
      </w:r>
      <w:r w:rsidRPr="00DE6717">
        <w:rPr>
          <w:rStyle w:val="Emphasis"/>
        </w:rPr>
        <w:t>In a lengthy critique of Obama Administration policies</w:t>
      </w:r>
      <w:r w:rsidRPr="00DE6717">
        <w:rPr>
          <w:sz w:val="16"/>
        </w:rPr>
        <w:t xml:space="preserve"> published in Foreign Affairs, GOP candidate Marco </w:t>
      </w:r>
      <w:r w:rsidRPr="00DE6717">
        <w:rPr>
          <w:rStyle w:val="StyleUnderline"/>
        </w:rPr>
        <w:t>Rubio lambasted Obama's “willingness to ignore human rights violations in the hope of appeasing the Chinese leadership.</w:t>
      </w:r>
      <w:r w:rsidRPr="00DE6717">
        <w:rPr>
          <w:sz w:val="16"/>
        </w:rPr>
        <w:t xml:space="preserve">” </w:t>
      </w:r>
      <w:r w:rsidRPr="00DE6717">
        <w:rPr>
          <w:rStyle w:val="Emphasis"/>
        </w:rPr>
        <w:t>He also accused China of pursuing “increasingly aggressive regional expansionism.”</w:t>
      </w:r>
    </w:p>
    <w:p w14:paraId="7132F6F5" w14:textId="77777777" w:rsidR="008E5311" w:rsidRDefault="008E5311" w:rsidP="00934340"/>
    <w:p w14:paraId="7132F6F6" w14:textId="1DDE19D9" w:rsidR="00934340" w:rsidRDefault="00564A77" w:rsidP="00934340">
      <w:pPr>
        <w:pStyle w:val="Heading4"/>
      </w:pPr>
      <w:r>
        <w:t>The AFF gives Trump a new platform to display his nationalism – it’s getting lots of voters on board with his campaign</w:t>
      </w:r>
    </w:p>
    <w:p w14:paraId="7132F6F7" w14:textId="77777777" w:rsidR="00934340" w:rsidRPr="00934340" w:rsidRDefault="00934340" w:rsidP="00934340">
      <w:r w:rsidRPr="00934340">
        <w:rPr>
          <w:b/>
        </w:rPr>
        <w:t>Traub, 3/4</w:t>
      </w:r>
      <w:r>
        <w:t>/2016, contributing editor at Foreign Policy, a fellow at the Center on International Cooperation (James, “Do Americans Really Want a Wall?”, http://foreignpolicy.com/2016/03/04/do-americans-really-want-a-wall-trump-sanders-clinton-election-isolationism/)</w:t>
      </w:r>
    </w:p>
    <w:p w14:paraId="7132F700" w14:textId="668E64C2" w:rsidR="00934340" w:rsidRDefault="00934340" w:rsidP="00934340">
      <w:pPr>
        <w:rPr>
          <w:sz w:val="16"/>
        </w:rPr>
      </w:pPr>
      <w:r w:rsidRPr="00564A77">
        <w:rPr>
          <w:sz w:val="16"/>
        </w:rPr>
        <w:t>The word “policy” implies a whole range of cognitive acts — research, reflection, discussion — that are alien to this creature of impulse, hunch, and spontaneous combustion. Trump no more has policies than a shark has plans. He does, however, have intuitions about the world, views drawn out from the stamping, shouting crowd and then re-appropriated as his own. A Trump policy represents a point of conjunction between man and mob.</w:t>
      </w:r>
      <w:r w:rsidR="00564A77" w:rsidRPr="00564A77">
        <w:rPr>
          <w:sz w:val="16"/>
        </w:rPr>
        <w:t xml:space="preserve"> </w:t>
      </w:r>
      <w:r w:rsidRPr="00564A77">
        <w:rPr>
          <w:rStyle w:val="StyleUnderline"/>
        </w:rPr>
        <w:t>Trump thinks</w:t>
      </w:r>
      <w:r w:rsidRPr="00564A77">
        <w:rPr>
          <w:sz w:val="16"/>
        </w:rPr>
        <w:t xml:space="preserve"> — and perhaps Trump thinks his listeners think — </w:t>
      </w:r>
      <w:r w:rsidRPr="00564A77">
        <w:rPr>
          <w:rStyle w:val="StyleUnderline"/>
        </w:rPr>
        <w:t>that the world wants to eat our lunch.</w:t>
      </w:r>
      <w:r w:rsidRPr="00564A77">
        <w:rPr>
          <w:sz w:val="16"/>
        </w:rPr>
        <w:t xml:space="preserve"> </w:t>
      </w:r>
      <w:r w:rsidRPr="00564A77">
        <w:rPr>
          <w:rStyle w:val="Emphasis"/>
        </w:rPr>
        <w:t>That’s why the central metaphor of his world view is The Wall,</w:t>
      </w:r>
      <w:r w:rsidRPr="00564A77">
        <w:rPr>
          <w:sz w:val="16"/>
        </w:rPr>
        <w:t xml:space="preserve"> </w:t>
      </w:r>
      <w:r w:rsidRPr="00564A77">
        <w:rPr>
          <w:rStyle w:val="StyleUnderline"/>
        </w:rPr>
        <w:t xml:space="preserve">whether literally in the case of stopping Mexicans or figuratively in the case of Middle Eastern refugees or </w:t>
      </w:r>
      <w:r w:rsidRPr="00564A77">
        <w:rPr>
          <w:rStyle w:val="Emphasis"/>
        </w:rPr>
        <w:t>trade with China</w:t>
      </w:r>
      <w:r w:rsidRPr="00564A77">
        <w:rPr>
          <w:sz w:val="16"/>
        </w:rPr>
        <w:t xml:space="preserve">. In the schlock-regal press conference he delivered from the gilded Mar-a-Lago ballroom after his Super Tuesday victory, </w:t>
      </w:r>
      <w:r w:rsidRPr="00564A77">
        <w:rPr>
          <w:rStyle w:val="StyleUnderline"/>
        </w:rPr>
        <w:t>Trump blustered that China,</w:t>
      </w:r>
      <w:r w:rsidRPr="00564A77">
        <w:rPr>
          <w:sz w:val="16"/>
        </w:rPr>
        <w:t xml:space="preserve"> Japan, and Iran </w:t>
      </w:r>
      <w:r w:rsidRPr="00564A77">
        <w:rPr>
          <w:rStyle w:val="Emphasis"/>
        </w:rPr>
        <w:t>had all gotten the best of weak-willed American negotiators</w:t>
      </w:r>
      <w:r w:rsidRPr="00564A77">
        <w:rPr>
          <w:sz w:val="16"/>
        </w:rPr>
        <w:t xml:space="preserve">. </w:t>
      </w:r>
      <w:r w:rsidRPr="00564A77">
        <w:rPr>
          <w:rStyle w:val="StyleUnderline"/>
        </w:rPr>
        <w:t>As president</w:t>
      </w:r>
      <w:r w:rsidRPr="00564A77">
        <w:rPr>
          <w:sz w:val="16"/>
        </w:rPr>
        <w:t xml:space="preserve">, he vowed, </w:t>
      </w:r>
      <w:r w:rsidRPr="00564A77">
        <w:rPr>
          <w:rStyle w:val="StyleUnderline"/>
        </w:rPr>
        <w:t>he would show those countries who was boss</w:t>
      </w:r>
      <w:r w:rsidRPr="00564A77">
        <w:rPr>
          <w:sz w:val="16"/>
        </w:rPr>
        <w:t>. What’s more, he declared, “</w:t>
      </w:r>
      <w:r w:rsidRPr="00564A77">
        <w:rPr>
          <w:rStyle w:val="Emphasis"/>
        </w:rPr>
        <w:t>We’re going to make the military bigger and better and stronger than ever before</w:t>
      </w:r>
      <w:r w:rsidRPr="00564A77">
        <w:rPr>
          <w:sz w:val="16"/>
        </w:rPr>
        <w:t>, and nobody — nobody — nobody — is going to mess with us, folks. Nobody.”</w:t>
      </w:r>
      <w:r w:rsidR="00564A77" w:rsidRPr="00564A77">
        <w:rPr>
          <w:sz w:val="16"/>
        </w:rPr>
        <w:t xml:space="preserve"> </w:t>
      </w:r>
      <w:r w:rsidRPr="00564A77">
        <w:rPr>
          <w:sz w:val="16"/>
        </w:rPr>
        <w:t xml:space="preserve">Got that? Nobody — that’s America’s goal. There may be allies out there, but Trump rarely bothers with them. </w:t>
      </w:r>
      <w:r w:rsidRPr="00564A77">
        <w:rPr>
          <w:rStyle w:val="StyleUnderline"/>
        </w:rPr>
        <w:t>Foreign countries want what we’ve got, and they’ll get it unless we hit them harder than they hit us</w:t>
      </w:r>
      <w:r w:rsidRPr="00564A77">
        <w:rPr>
          <w:sz w:val="16"/>
        </w:rPr>
        <w:t xml:space="preserve">. </w:t>
      </w:r>
      <w:r w:rsidRPr="00564A77">
        <w:rPr>
          <w:rStyle w:val="StyleUnderline"/>
        </w:rPr>
        <w:t>The word for this view is not quite isolationism</w:t>
      </w:r>
      <w:r w:rsidRPr="00564A77">
        <w:rPr>
          <w:rStyle w:val="Emphasis"/>
        </w:rPr>
        <w:t>; it’s nationalism</w:t>
      </w:r>
      <w:r w:rsidRPr="00564A77">
        <w:rPr>
          <w:sz w:val="16"/>
        </w:rPr>
        <w:t xml:space="preserve">. Internationalists think that America shares collective interests with other countries and thus profits from working closely with them. </w:t>
      </w:r>
      <w:r w:rsidRPr="00564A77">
        <w:rPr>
          <w:rStyle w:val="StyleUnderline"/>
        </w:rPr>
        <w:t>Nationalists think defensively; the home front, for them, is always jeopardized</w:t>
      </w:r>
      <w:r w:rsidRPr="00564A77">
        <w:rPr>
          <w:sz w:val="16"/>
        </w:rPr>
        <w:t>. So Charles Lindbergh thought, and Patrick Buchanan. Of course, they were also isolationists. The wall — coastal defense, homeland security, embargos, tariffs — is the emblem of isolationism.The wall — coastal defense, homeland security, embargos, tariffs — is the emblem of isolationism.</w:t>
      </w:r>
      <w:r w:rsidR="00564A77" w:rsidRPr="00564A77">
        <w:rPr>
          <w:sz w:val="16"/>
        </w:rPr>
        <w:t xml:space="preserve"> </w:t>
      </w:r>
      <w:r w:rsidRPr="00564A77">
        <w:rPr>
          <w:sz w:val="16"/>
        </w:rPr>
        <w:t>Trump is hardly the only nationalist/isolationist in the running. Sen. Ted Cruz wants to bar the door to Muslim immigrants and “carpet-bomb” the Islamic State; the only foreign leaders he seems to feel warmly towards are Middle East autocrats like Egypt’s Abdel Fattah al-Sisi. Bernie Sanders, meanwhile, is a nationalist of the left. Sanders very much admires some countries, especially the northern European welfare states, and wishes the United States would be more like them. It’s American power he doesn’t believe in. Asked in a recent debate how he would keep America safe from terrorist attack, he attacked Hillary Clinton for favoring “regime change” and reminded his listeners that, in 1953, Iran’s democratically elected prime minister, Mohammad Mossadegh, was “overthrown by British and American interests because he threatened oil interests of the British.”</w:t>
      </w:r>
      <w:r w:rsidR="00564A77" w:rsidRPr="00564A77">
        <w:rPr>
          <w:sz w:val="16"/>
        </w:rPr>
        <w:t xml:space="preserve"> </w:t>
      </w:r>
      <w:r w:rsidRPr="00564A77">
        <w:rPr>
          <w:sz w:val="16"/>
        </w:rPr>
        <w:t xml:space="preserve">It’s instructive that </w:t>
      </w:r>
      <w:r w:rsidRPr="00564A77">
        <w:rPr>
          <w:rStyle w:val="StyleUnderline"/>
        </w:rPr>
        <w:t>Trump and Sanders</w:t>
      </w:r>
      <w:r w:rsidRPr="00564A77">
        <w:rPr>
          <w:sz w:val="16"/>
        </w:rPr>
        <w:t xml:space="preserve"> are the only candidates who </w:t>
      </w:r>
      <w:r w:rsidRPr="00564A77">
        <w:rPr>
          <w:rStyle w:val="Emphasis"/>
        </w:rPr>
        <w:t>have lit a fire under the American people</w:t>
      </w:r>
      <w:r w:rsidRPr="00564A77">
        <w:rPr>
          <w:sz w:val="16"/>
        </w:rPr>
        <w:t xml:space="preserve">. </w:t>
      </w:r>
      <w:r w:rsidRPr="00564A77">
        <w:rPr>
          <w:rStyle w:val="StyleUnderline"/>
        </w:rPr>
        <w:t>They understand that a very large fraction of the American electorate doesn’t think the United States can do much of anything to shape a better world</w:t>
      </w:r>
      <w:r w:rsidRPr="00564A77">
        <w:rPr>
          <w:sz w:val="16"/>
        </w:rPr>
        <w:t xml:space="preserve">, </w:t>
      </w:r>
      <w:r w:rsidRPr="00564A77">
        <w:rPr>
          <w:rStyle w:val="StyleUnderline"/>
        </w:rPr>
        <w:t>and views foreign affairs as a drain on national resources and a waste of time</w:t>
      </w:r>
      <w:r w:rsidRPr="00564A77">
        <w:rPr>
          <w:sz w:val="16"/>
        </w:rPr>
        <w:t>. In his desperate tag-team assault on Trump with Mitt Romney, Sen. John McCain warned voters of choosing a man demonstrably ignorant of the world. Yet Lindsay Graham, who wears McCain’s colors on foreign affairs, made zero impact on GOP voters. Sen. Marco Rubio, another McCainiac, has made a bigger dent, but not with his activist foreign policy.</w:t>
      </w:r>
    </w:p>
    <w:p w14:paraId="562E4682" w14:textId="24E94934" w:rsidR="00DD40EC" w:rsidRDefault="00DD40EC" w:rsidP="00934340">
      <w:pPr>
        <w:rPr>
          <w:sz w:val="16"/>
        </w:rPr>
      </w:pPr>
    </w:p>
    <w:p w14:paraId="5091007E" w14:textId="77777777" w:rsidR="00DD40EC" w:rsidRPr="00E13F5F" w:rsidRDefault="00DD40EC" w:rsidP="00DD40EC">
      <w:pPr>
        <w:pStyle w:val="Heading4"/>
      </w:pPr>
      <w:r w:rsidRPr="00E13F5F">
        <w:t>China bashing motivates support for Trump</w:t>
      </w:r>
    </w:p>
    <w:p w14:paraId="65CCB3D1" w14:textId="77777777" w:rsidR="00DD40EC" w:rsidRPr="00E13F5F" w:rsidRDefault="00DD40EC" w:rsidP="00DD40EC">
      <w:r w:rsidRPr="00E13F5F">
        <w:rPr>
          <w:rStyle w:val="Style13ptBold"/>
        </w:rPr>
        <w:t>Talley and Magnier 6/2</w:t>
      </w:r>
      <w:r w:rsidRPr="00E13F5F">
        <w:t xml:space="preserve"> (IAN TALLEY and MARK MAGNIER, Wall Street Journal. “U.S.-China Trade Troubles Grow.” http://www.wsj.com/articles/u-s-china-trade-troubles-grow-1464887897)</w:t>
      </w:r>
    </w:p>
    <w:p w14:paraId="791B5527" w14:textId="77777777" w:rsidR="00DD40EC" w:rsidRPr="00E13F5F" w:rsidRDefault="00DD40EC" w:rsidP="00DD40EC">
      <w:pPr>
        <w:rPr>
          <w:sz w:val="16"/>
        </w:rPr>
      </w:pPr>
      <w:r w:rsidRPr="00E13F5F">
        <w:rPr>
          <w:sz w:val="16"/>
        </w:rPr>
        <w:t xml:space="preserve">When President Bill Clinton persuaded Congress to in 2000 to back China’s entry into the World Trade Organization, the U.S. counted on expanded trade as the catalyst for political change in the Communist state. U.S. firms hoped to capitalize on the industrialization of the world’s most populous nation. A decade and a half later, </w:t>
      </w:r>
      <w:r w:rsidRPr="00E13F5F">
        <w:rPr>
          <w:rStyle w:val="StyleUnderline"/>
        </w:rPr>
        <w:t xml:space="preserve">U.S. firms and voters are growing increasingly frustrated despite China’s promises to open up the country. Cheaper wages and costs pulled production out of the U.S., Chinese imports surged and American manufacturing declined as a share of the economy. The U.S. trade deficit with China has swollen </w:t>
      </w:r>
      <w:r w:rsidRPr="00E13F5F">
        <w:rPr>
          <w:sz w:val="16"/>
        </w:rPr>
        <w:t xml:space="preserve">to $365 billion, now about 2% of U.S. economic output. U.S. presidential contenders are leveraging anger at China over lost jobs into potential votes. </w:t>
      </w:r>
      <w:r w:rsidRPr="00E13F5F">
        <w:rPr>
          <w:rStyle w:val="StyleUnderline"/>
        </w:rPr>
        <w:t xml:space="preserve">Many of the areas hit hardest by China’s rise have shown some of the strongest support for </w:t>
      </w:r>
      <w:r w:rsidRPr="00E13F5F">
        <w:rPr>
          <w:sz w:val="16"/>
        </w:rPr>
        <w:t xml:space="preserve">Republican candidate Donald </w:t>
      </w:r>
      <w:r w:rsidRPr="00E13F5F">
        <w:rPr>
          <w:rStyle w:val="StyleUnderline"/>
        </w:rPr>
        <w:t>Trump</w:t>
      </w:r>
      <w:r w:rsidRPr="00E13F5F">
        <w:rPr>
          <w:sz w:val="16"/>
        </w:rPr>
        <w:t>, who has threatened to slap a 45% tariff on China as a way to force a change in Beijing’s trade policies.</w:t>
      </w:r>
    </w:p>
    <w:p w14:paraId="28176779" w14:textId="77777777" w:rsidR="00DD40EC" w:rsidRPr="00564A77" w:rsidRDefault="00DD40EC" w:rsidP="00934340">
      <w:pPr>
        <w:rPr>
          <w:sz w:val="16"/>
        </w:rPr>
      </w:pPr>
    </w:p>
    <w:p w14:paraId="4389ACB7" w14:textId="77777777" w:rsidR="00DE6717" w:rsidRDefault="00DE6717" w:rsidP="00DE6717">
      <w:pPr>
        <w:pStyle w:val="Heading3"/>
      </w:pPr>
      <w:r>
        <w:t>AT: Economy Matters</w:t>
      </w:r>
    </w:p>
    <w:p w14:paraId="13B3D1E9" w14:textId="4AC3A7B8" w:rsidR="00DE6717" w:rsidRDefault="00DE6717" w:rsidP="00DE6717">
      <w:pPr>
        <w:pStyle w:val="Heading4"/>
      </w:pPr>
      <w:r>
        <w:t xml:space="preserve">Trump has made China policy </w:t>
      </w:r>
      <w:r w:rsidR="003E3309">
        <w:t>an economic issue</w:t>
      </w:r>
      <w:r>
        <w:t xml:space="preserve"> – he’s blaming weakness on China for American economic troubles</w:t>
      </w:r>
    </w:p>
    <w:p w14:paraId="74889190" w14:textId="77777777" w:rsidR="00DE6717" w:rsidRDefault="00DE6717" w:rsidP="00DE6717">
      <w:r w:rsidRPr="0018480C">
        <w:rPr>
          <w:b/>
        </w:rPr>
        <w:t>Daiss, 5/27</w:t>
      </w:r>
      <w:r>
        <w:t>/2016, geopolitical analyst and energy markets journalist based in Asia (Tim, “A President Trump Would Have Limited South China Sea Options”, http://www.forbes.com/sites/timdaiss/2016/05/27/tough-talking-trump-would-have-limited-south-china-sea-options/#7548de246a22)</w:t>
      </w:r>
    </w:p>
    <w:p w14:paraId="36452AD0" w14:textId="77777777" w:rsidR="00DE6717" w:rsidRPr="0018480C" w:rsidRDefault="00DE6717" w:rsidP="00DE6717">
      <w:pPr>
        <w:rPr>
          <w:rStyle w:val="StyleUnderline"/>
        </w:rPr>
      </w:pPr>
      <w:r w:rsidRPr="00EE202A">
        <w:rPr>
          <w:rStyle w:val="StyleUnderline"/>
          <w:highlight w:val="yellow"/>
        </w:rPr>
        <w:t>Trump</w:t>
      </w:r>
      <w:r w:rsidRPr="0018480C">
        <w:rPr>
          <w:rStyle w:val="StyleUnderline"/>
        </w:rPr>
        <w:t xml:space="preserve"> </w:t>
      </w:r>
      <w:r w:rsidRPr="00EE202A">
        <w:rPr>
          <w:rStyle w:val="StyleUnderline"/>
          <w:highlight w:val="yellow"/>
        </w:rPr>
        <w:t>has</w:t>
      </w:r>
      <w:r w:rsidRPr="0018480C">
        <w:rPr>
          <w:rStyle w:val="StyleUnderline"/>
        </w:rPr>
        <w:t xml:space="preserve"> also </w:t>
      </w:r>
      <w:r w:rsidRPr="00EE202A">
        <w:rPr>
          <w:rStyle w:val="StyleUnderline"/>
          <w:highlight w:val="yellow"/>
        </w:rPr>
        <w:t>said that he will “uphold intellectual property laws and stop their [China’s] unfair and unlawful practice of</w:t>
      </w:r>
      <w:r w:rsidRPr="00EE202A">
        <w:rPr>
          <w:sz w:val="16"/>
          <w:highlight w:val="yellow"/>
        </w:rPr>
        <w:t xml:space="preserve"> f</w:t>
      </w:r>
      <w:r w:rsidRPr="00EE202A">
        <w:rPr>
          <w:rStyle w:val="Emphasis"/>
          <w:highlight w:val="yellow"/>
        </w:rPr>
        <w:t>orcing U.S. companies to share proprietary technology with Chinese competitors as a condition of entry to China’s market</w:t>
      </w:r>
      <w:r w:rsidRPr="0018480C">
        <w:rPr>
          <w:rStyle w:val="Emphasis"/>
        </w:rPr>
        <w:t>.</w:t>
      </w:r>
      <w:r w:rsidRPr="0018480C">
        <w:rPr>
          <w:sz w:val="16"/>
        </w:rPr>
        <w:t xml:space="preserve">” </w:t>
      </w:r>
      <w:r w:rsidRPr="00EE202A">
        <w:rPr>
          <w:rStyle w:val="StyleUnderline"/>
          <w:highlight w:val="yellow"/>
        </w:rPr>
        <w:t>He also states that he would eliminate China’s</w:t>
      </w:r>
      <w:r w:rsidRPr="0018480C">
        <w:rPr>
          <w:rStyle w:val="StyleUnderline"/>
        </w:rPr>
        <w:t xml:space="preserve"> illegal export subsidies and other </w:t>
      </w:r>
      <w:r w:rsidRPr="00EE202A">
        <w:rPr>
          <w:rStyle w:val="Emphasis"/>
          <w:highlight w:val="yellow"/>
        </w:rPr>
        <w:t>unfair advantages</w:t>
      </w:r>
      <w:r w:rsidRPr="0018480C">
        <w:rPr>
          <w:sz w:val="16"/>
        </w:rPr>
        <w:t xml:space="preserve">. The New York billionaire real-estate mogul also talks tough about Chinese adventurism in both the East and South China Seas. </w:t>
      </w:r>
      <w:r w:rsidRPr="0018480C">
        <w:rPr>
          <w:rStyle w:val="StyleUnderline"/>
        </w:rPr>
        <w:t>He says that “branding China as a currency manipulator and exposing their unfair trade practices is not enough</w:t>
      </w:r>
      <w:r w:rsidRPr="0018480C">
        <w:rPr>
          <w:sz w:val="16"/>
        </w:rPr>
        <w:t xml:space="preserve">. In order to further strengthen our negotiating leverage, </w:t>
      </w:r>
      <w:r w:rsidRPr="0018480C">
        <w:rPr>
          <w:rStyle w:val="StyleUnderline"/>
        </w:rPr>
        <w:t>the Trump plan will include among other things, “strengthen the U.S. military and deploying it appropriately in the East and South China Seas.”</w:t>
      </w:r>
      <w:r>
        <w:rPr>
          <w:rStyle w:val="StyleUnderline"/>
        </w:rPr>
        <w:t xml:space="preserve"> </w:t>
      </w:r>
      <w:r w:rsidRPr="0018480C">
        <w:rPr>
          <w:sz w:val="16"/>
        </w:rPr>
        <w:t>Trump says that “</w:t>
      </w:r>
      <w:r w:rsidRPr="0018480C">
        <w:rPr>
          <w:rStyle w:val="StyleUnderline"/>
        </w:rPr>
        <w:t>these actions will discourage Chinese adventurism that imperils American interests in Asia and shows our strength as we begin renegotiating our trading relationship with China.</w:t>
      </w:r>
      <w:r w:rsidRPr="0018480C">
        <w:rPr>
          <w:sz w:val="16"/>
        </w:rPr>
        <w:t xml:space="preserve"> </w:t>
      </w:r>
      <w:r w:rsidRPr="00EE202A">
        <w:rPr>
          <w:rStyle w:val="StyleUnderline"/>
          <w:highlight w:val="yellow"/>
        </w:rPr>
        <w:t xml:space="preserve">A strong military presence will be a </w:t>
      </w:r>
      <w:r w:rsidRPr="00EE202A">
        <w:rPr>
          <w:rStyle w:val="Emphasis"/>
          <w:highlight w:val="yellow"/>
        </w:rPr>
        <w:t>clear signal</w:t>
      </w:r>
      <w:r w:rsidRPr="00EE202A">
        <w:rPr>
          <w:rStyle w:val="StyleUnderline"/>
          <w:highlight w:val="yellow"/>
        </w:rPr>
        <w:t xml:space="preserve"> to China and other nations in Asia and around the world that </w:t>
      </w:r>
      <w:r w:rsidRPr="00EE202A">
        <w:rPr>
          <w:rStyle w:val="Emphasis"/>
          <w:highlight w:val="yellow"/>
        </w:rPr>
        <w:t>America is back in the global leadership business</w:t>
      </w:r>
      <w:r w:rsidRPr="0018480C">
        <w:rPr>
          <w:rStyle w:val="StyleUnderline"/>
        </w:rPr>
        <w:t>.”</w:t>
      </w:r>
    </w:p>
    <w:p w14:paraId="16883DD0" w14:textId="77777777" w:rsidR="00DE6717" w:rsidRDefault="00DE6717" w:rsidP="00DE6717"/>
    <w:p w14:paraId="03B81CA6" w14:textId="38A42110" w:rsidR="00DE6717" w:rsidRDefault="003E3309" w:rsidP="00DE6717">
      <w:pPr>
        <w:pStyle w:val="Heading4"/>
      </w:pPr>
      <w:r>
        <w:t>That pitch is persuasive to potential voters</w:t>
      </w:r>
    </w:p>
    <w:p w14:paraId="492FB5BD" w14:textId="77777777" w:rsidR="00DE6717" w:rsidRDefault="00DE6717" w:rsidP="00DE6717">
      <w:r w:rsidRPr="0018480C">
        <w:rPr>
          <w:b/>
        </w:rPr>
        <w:t>Francis, et. al., 4/14</w:t>
      </w:r>
      <w:r>
        <w:t>/2016, staff writer for Foreign Policy (David, “China Isn’t Quite the Economic Headache Presidential Candidates Want it To Be”, http://foreignpolicy.com/2016/04/14/china-isnt-quite-the-economic-headache-presidential-candidates-want-it-to-be/)</w:t>
      </w:r>
    </w:p>
    <w:p w14:paraId="465BFEA8" w14:textId="77777777" w:rsidR="00DE6717" w:rsidRDefault="00DE6717" w:rsidP="00DE6717">
      <w:pPr>
        <w:rPr>
          <w:sz w:val="16"/>
        </w:rPr>
      </w:pPr>
      <w:r w:rsidRPr="00EE202A">
        <w:rPr>
          <w:rStyle w:val="StyleUnderline"/>
          <w:highlight w:val="yellow"/>
        </w:rPr>
        <w:t>Trump has spent years accusing China of “</w:t>
      </w:r>
      <w:r w:rsidRPr="00EE202A">
        <w:rPr>
          <w:rStyle w:val="Emphasis"/>
          <w:highlight w:val="yellow"/>
        </w:rPr>
        <w:t>eating our lunch</w:t>
      </w:r>
      <w:r w:rsidRPr="0018480C">
        <w:rPr>
          <w:rStyle w:val="StyleUnderline"/>
        </w:rPr>
        <w:t xml:space="preserve">,” </w:t>
      </w:r>
      <w:r w:rsidRPr="00EE202A">
        <w:rPr>
          <w:rStyle w:val="StyleUnderline"/>
          <w:highlight w:val="yellow"/>
        </w:rPr>
        <w:t xml:space="preserve">and for just as long has fingered its allegedly </w:t>
      </w:r>
      <w:r w:rsidRPr="00EE202A">
        <w:rPr>
          <w:rStyle w:val="Emphasis"/>
          <w:highlight w:val="yellow"/>
        </w:rPr>
        <w:t>cheap currency as the main culprit</w:t>
      </w:r>
      <w:r w:rsidRPr="0018480C">
        <w:rPr>
          <w:sz w:val="16"/>
        </w:rPr>
        <w:t>. He continues to call an artificially cheap yuan, or renminbi, the main driver of China’s trade prowess</w:t>
      </w:r>
      <w:r w:rsidRPr="0018480C">
        <w:rPr>
          <w:rStyle w:val="StyleUnderline"/>
        </w:rPr>
        <w:t xml:space="preserve">. A </w:t>
      </w:r>
      <w:r w:rsidRPr="00EE202A">
        <w:rPr>
          <w:rStyle w:val="StyleUnderline"/>
          <w:highlight w:val="yellow"/>
        </w:rPr>
        <w:t>cheaper currency makes exports more competitive</w:t>
      </w:r>
      <w:r w:rsidRPr="0018480C">
        <w:rPr>
          <w:sz w:val="16"/>
        </w:rPr>
        <w:t xml:space="preserve">. But that’s no longer the case, and it may not even have been true in recent years, since China started allowing its currency to appreciate against the U.S. dollar and other global currencies. By many analyses, for example, the yuan was fairly valued even in 2011 and 2012, when Romney promised to declare China a “currency manipulator” on his first day in the White House. </w:t>
      </w:r>
      <w:r w:rsidRPr="0018480C">
        <w:rPr>
          <w:rStyle w:val="StyleUnderline"/>
        </w:rPr>
        <w:t xml:space="preserve">Speaking Wednesday in Pittsburgh, once decimated by the loss of its steel industry to Chinese competitors, </w:t>
      </w:r>
      <w:r w:rsidRPr="00EE202A">
        <w:rPr>
          <w:rStyle w:val="Emphasis"/>
          <w:highlight w:val="yellow"/>
        </w:rPr>
        <w:t>Trump vowed to restore the city to its 20th century industrial glory</w:t>
      </w:r>
      <w:r w:rsidRPr="0018480C">
        <w:rPr>
          <w:sz w:val="16"/>
        </w:rPr>
        <w:t>. “</w:t>
      </w:r>
      <w:r w:rsidRPr="00EE202A">
        <w:rPr>
          <w:rStyle w:val="Emphasis"/>
          <w:highlight w:val="yellow"/>
        </w:rPr>
        <w:t>When I’m president, guess what, steel is coming back to Pittsburgh</w:t>
      </w:r>
      <w:r w:rsidRPr="00EE202A">
        <w:rPr>
          <w:sz w:val="16"/>
          <w:highlight w:val="yellow"/>
        </w:rPr>
        <w:t>,”</w:t>
      </w:r>
      <w:r w:rsidRPr="0018480C">
        <w:rPr>
          <w:sz w:val="16"/>
        </w:rPr>
        <w:t xml:space="preserve"> Trump said, adding he would return the nation to a time when “</w:t>
      </w:r>
      <w:r w:rsidRPr="0018480C">
        <w:rPr>
          <w:rStyle w:val="StyleUnderline"/>
        </w:rPr>
        <w:t>wage earners could support their family on the income from the mill.</w:t>
      </w:r>
      <w:r w:rsidRPr="0018480C">
        <w:rPr>
          <w:sz w:val="16"/>
        </w:rPr>
        <w:t>” He added, “</w:t>
      </w:r>
      <w:r w:rsidRPr="0018480C">
        <w:rPr>
          <w:rStyle w:val="Emphasis"/>
        </w:rPr>
        <w:t xml:space="preserve">Steel, we’re bringing it back. </w:t>
      </w:r>
      <w:r w:rsidRPr="00EE202A">
        <w:rPr>
          <w:rStyle w:val="Emphasis"/>
          <w:highlight w:val="yellow"/>
        </w:rPr>
        <w:t>Coal</w:t>
      </w:r>
      <w:r w:rsidRPr="0018480C">
        <w:rPr>
          <w:rStyle w:val="Emphasis"/>
        </w:rPr>
        <w:t xml:space="preserve"> — clean coal, clean coal — </w:t>
      </w:r>
      <w:r w:rsidRPr="00EE202A">
        <w:rPr>
          <w:rStyle w:val="Emphasis"/>
          <w:highlight w:val="yellow"/>
        </w:rPr>
        <w:t>we’re bringing it back</w:t>
      </w:r>
      <w:r w:rsidRPr="0018480C">
        <w:rPr>
          <w:sz w:val="16"/>
        </w:rPr>
        <w:t xml:space="preserve">.” His pledge came despite the fact that Pittsburgh has rebounded to become a tech hub; Google, for example, now employs more than 200 people working on engineering projects in the Steel City. But </w:t>
      </w:r>
      <w:r w:rsidRPr="00EE202A">
        <w:rPr>
          <w:rStyle w:val="Emphasis"/>
          <w:highlight w:val="yellow"/>
        </w:rPr>
        <w:t>the line received loud applause</w:t>
      </w:r>
      <w:r w:rsidRPr="0018480C">
        <w:rPr>
          <w:sz w:val="16"/>
        </w:rPr>
        <w:t xml:space="preserve"> — indicating many in the audience don’t understand the dynamics of the modern global economy. “</w:t>
      </w:r>
      <w:r w:rsidRPr="00EE202A">
        <w:rPr>
          <w:rStyle w:val="StyleUnderline"/>
          <w:highlight w:val="yellow"/>
        </w:rPr>
        <w:t>They’re playing off the lack of knowledge about the real economic and trading relationship between China and the United States</w:t>
      </w:r>
      <w:r w:rsidRPr="0018480C">
        <w:rPr>
          <w:sz w:val="16"/>
        </w:rPr>
        <w:t>,” Miner said. The real driver of the flood of cheap Chinese exports, economists say, are the structural flaws in the Chinese economy that have become only more glaring since the global financial meltdown.</w:t>
      </w:r>
    </w:p>
    <w:p w14:paraId="24CEB920" w14:textId="5A782436" w:rsidR="005D706F" w:rsidRDefault="005D706F" w:rsidP="005D706F">
      <w:pPr>
        <w:pStyle w:val="Heading3"/>
      </w:pPr>
      <w:r>
        <w:t xml:space="preserve">AT: Domestic Issues Matter </w:t>
      </w:r>
    </w:p>
    <w:p w14:paraId="4E1200E3" w14:textId="77777777" w:rsidR="005D706F" w:rsidRDefault="005D706F" w:rsidP="005D706F">
      <w:pPr>
        <w:pStyle w:val="Heading4"/>
      </w:pPr>
      <w:r>
        <w:t>This is uniqueness – even if domestic issues matter more now, the plan MAKES China a key issue</w:t>
      </w:r>
    </w:p>
    <w:p w14:paraId="23B8D311" w14:textId="77777777" w:rsidR="005D706F" w:rsidRDefault="005D706F" w:rsidP="005D706F">
      <w:r w:rsidRPr="00DB0A3A">
        <w:rPr>
          <w:b/>
        </w:rPr>
        <w:t>Welitzkin</w:t>
      </w:r>
      <w:r>
        <w:t>, 4/18/</w:t>
      </w:r>
      <w:r w:rsidRPr="00DB0A3A">
        <w:rPr>
          <w:b/>
        </w:rPr>
        <w:t>2015</w:t>
      </w:r>
      <w:r>
        <w:t>, reporter at China Daily News (Paul, “China and the 2016 US election”, http://usa.chinadaily.com.cn/us/2015-04/18/content_20463494.htm)</w:t>
      </w:r>
    </w:p>
    <w:p w14:paraId="0485FB69" w14:textId="77777777" w:rsidR="005D706F" w:rsidRPr="009429B0" w:rsidRDefault="005D706F" w:rsidP="005D706F">
      <w:pPr>
        <w:rPr>
          <w:sz w:val="16"/>
        </w:rPr>
      </w:pPr>
      <w:r w:rsidRPr="00EE202A">
        <w:rPr>
          <w:rStyle w:val="StyleUnderline"/>
          <w:highlight w:val="yellow"/>
        </w:rPr>
        <w:t xml:space="preserve">Foreign policy </w:t>
      </w:r>
      <w:r w:rsidRPr="00EE202A">
        <w:rPr>
          <w:rStyle w:val="Emphasis"/>
          <w:highlight w:val="yellow"/>
        </w:rPr>
        <w:t>usually doesn't represent a winning strategy</w:t>
      </w:r>
      <w:r w:rsidRPr="009429B0">
        <w:rPr>
          <w:rStyle w:val="StyleUnderline"/>
        </w:rPr>
        <w:t xml:space="preserve"> in US presidential elections</w:t>
      </w:r>
      <w:r w:rsidRPr="009429B0">
        <w:rPr>
          <w:sz w:val="16"/>
        </w:rPr>
        <w:t>. Analysts point to the 2004 campaign in which incumbent George W. Bush narrowly held off John Kerry as the last US election in which foreign policy played a major role. That election was just three years removed from the Sept 11 terrorist attacks and the nation was heavily involved in the wars in Afghanistan and Iraq. "</w:t>
      </w:r>
      <w:r w:rsidRPr="009429B0">
        <w:rPr>
          <w:rStyle w:val="StyleUnderline"/>
        </w:rPr>
        <w:t>It all depends on what's happening during the election</w:t>
      </w:r>
      <w:r w:rsidRPr="009429B0">
        <w:rPr>
          <w:sz w:val="16"/>
        </w:rPr>
        <w:t xml:space="preserve"> – basically, </w:t>
      </w:r>
      <w:r w:rsidRPr="009429B0">
        <w:rPr>
          <w:rStyle w:val="StyleUnderline"/>
        </w:rPr>
        <w:t>something really</w:t>
      </w:r>
      <w:r w:rsidRPr="009429B0">
        <w:rPr>
          <w:sz w:val="16"/>
        </w:rPr>
        <w:t xml:space="preserve"> bad or </w:t>
      </w:r>
      <w:r w:rsidRPr="009429B0">
        <w:rPr>
          <w:rStyle w:val="StyleUnderline"/>
        </w:rPr>
        <w:t>newsworthy would have to happen that would elicit reactions from the candidates</w:t>
      </w:r>
      <w:r w:rsidRPr="009429B0">
        <w:rPr>
          <w:sz w:val="16"/>
        </w:rPr>
        <w:t>. (</w:t>
      </w:r>
      <w:r w:rsidRPr="009429B0">
        <w:rPr>
          <w:rStyle w:val="StyleUnderline"/>
        </w:rPr>
        <w:t>Foreign policy) is not a topic that usually decides presidential elections</w:t>
      </w:r>
      <w:r w:rsidRPr="009429B0">
        <w:rPr>
          <w:sz w:val="16"/>
        </w:rPr>
        <w:t xml:space="preserve">. </w:t>
      </w:r>
      <w:r w:rsidRPr="009429B0">
        <w:rPr>
          <w:rStyle w:val="StyleUnderline"/>
        </w:rPr>
        <w:t>The economy really does tend to reign supreme</w:t>
      </w:r>
      <w:r w:rsidRPr="009429B0">
        <w:rPr>
          <w:sz w:val="16"/>
        </w:rPr>
        <w:t xml:space="preserve"> unless Americans are fighting a major war overseas," Kyle Kondik, managing editor for Sabato's Crystal Ball at the University of Virginia's Center for politics in Charlottesville, Virginia, said in an e-mail. "Generally speaking domestic politics is more important in these elections. </w:t>
      </w:r>
      <w:r w:rsidRPr="00EE202A">
        <w:rPr>
          <w:rStyle w:val="Emphasis"/>
          <w:highlight w:val="yellow"/>
        </w:rPr>
        <w:t>That can all change if something dramatic happens</w:t>
      </w:r>
      <w:r w:rsidRPr="009429B0">
        <w:rPr>
          <w:sz w:val="16"/>
        </w:rPr>
        <w:t xml:space="preserve"> but, to put it in perspective, </w:t>
      </w:r>
      <w:r w:rsidRPr="009429B0">
        <w:rPr>
          <w:rStyle w:val="StyleUnderline"/>
        </w:rPr>
        <w:t xml:space="preserve">I </w:t>
      </w:r>
      <w:r w:rsidRPr="00EE202A">
        <w:rPr>
          <w:rStyle w:val="StyleUnderline"/>
          <w:highlight w:val="yellow"/>
        </w:rPr>
        <w:t>don't think anything that has happened in the Middle East or in Europe</w:t>
      </w:r>
      <w:r w:rsidRPr="009429B0">
        <w:rPr>
          <w:sz w:val="16"/>
        </w:rPr>
        <w:t xml:space="preserve"> (Ukraine) </w:t>
      </w:r>
      <w:r w:rsidRPr="00EE202A">
        <w:rPr>
          <w:rStyle w:val="StyleUnderline"/>
          <w:highlight w:val="yellow"/>
        </w:rPr>
        <w:t>over the past year would qualify as a true game-changing event in an American presidential rac</w:t>
      </w:r>
      <w:r w:rsidRPr="009429B0">
        <w:rPr>
          <w:rStyle w:val="StyleUnderline"/>
        </w:rPr>
        <w:t>e</w:t>
      </w:r>
      <w:r w:rsidRPr="009429B0">
        <w:rPr>
          <w:sz w:val="16"/>
        </w:rPr>
        <w:t xml:space="preserve">, even though plenty of significant things have happened overseas in that time period," Kondik added. However Robert Lieber, a professor of government and foreign service at Georgetown University in Washington, said </w:t>
      </w:r>
      <w:r w:rsidRPr="00EE202A">
        <w:rPr>
          <w:rStyle w:val="Emphasis"/>
          <w:highlight w:val="yellow"/>
        </w:rPr>
        <w:t>foreign policy may play a more vocal role in the 2016 election</w:t>
      </w:r>
      <w:r w:rsidRPr="009429B0">
        <w:rPr>
          <w:sz w:val="16"/>
        </w:rPr>
        <w:t>. "Based on what has happened in the last year and a half, I believe foreign policy will be more important in 2016 than it was in 2012 and 2008,"he said in an interview. Lieber cites three issues that could capture a lot of attention in the 2106 campaign: the Middle East, Russia, and China's activities in the South China Sea.</w:t>
      </w:r>
    </w:p>
    <w:p w14:paraId="133E5CBB" w14:textId="77777777" w:rsidR="005D706F" w:rsidRPr="005D706F" w:rsidRDefault="005D706F" w:rsidP="005D706F"/>
    <w:p w14:paraId="52455B8E" w14:textId="37C46B3D" w:rsidR="00DE6717" w:rsidRDefault="00DD40EC" w:rsidP="00DD40EC">
      <w:pPr>
        <w:pStyle w:val="Heading3"/>
      </w:pPr>
      <w:r>
        <w:t>Obama Weakness – 2NC</w:t>
      </w:r>
    </w:p>
    <w:p w14:paraId="0552D13D" w14:textId="77777777" w:rsidR="00DD40EC" w:rsidRPr="00E13F5F" w:rsidRDefault="00DD40EC" w:rsidP="00DD40EC">
      <w:pPr>
        <w:pStyle w:val="Heading4"/>
        <w:rPr>
          <w:rStyle w:val="Style13ptBold"/>
          <w:b/>
        </w:rPr>
      </w:pPr>
      <w:r w:rsidRPr="00E13F5F">
        <w:rPr>
          <w:rStyle w:val="Style13ptBold"/>
          <w:b/>
        </w:rPr>
        <w:t xml:space="preserve">GOP candidates will </w:t>
      </w:r>
      <w:r w:rsidRPr="00E13F5F">
        <w:rPr>
          <w:rStyle w:val="Style13ptBold"/>
          <w:b/>
          <w:u w:val="single"/>
        </w:rPr>
        <w:t>rhetorically weaponize</w:t>
      </w:r>
      <w:r w:rsidRPr="00E13F5F">
        <w:rPr>
          <w:rStyle w:val="Style13ptBold"/>
          <w:b/>
        </w:rPr>
        <w:t xml:space="preserve"> the plan</w:t>
      </w:r>
    </w:p>
    <w:p w14:paraId="5531CEFA" w14:textId="77777777" w:rsidR="00DD40EC" w:rsidRPr="00E13F5F" w:rsidRDefault="00DD40EC" w:rsidP="00DD40EC">
      <w:r w:rsidRPr="00E13F5F">
        <w:rPr>
          <w:rStyle w:val="Style13ptBold"/>
          <w:rFonts w:cs="Calibri"/>
        </w:rPr>
        <w:t>Harris 16</w:t>
      </w:r>
      <w:r w:rsidRPr="00E13F5F">
        <w:t xml:space="preserve"> (Peter, Prof of political science @ Colorado State U, "President Obama’s Partisan Foreign Policy," Jan 26, nationalinterest.org/feature/president-obamas-partisan-foreign-policy-15019?page=2)</w:t>
      </w:r>
    </w:p>
    <w:p w14:paraId="72DE2109" w14:textId="77777777" w:rsidR="00DD40EC" w:rsidRPr="00E13F5F" w:rsidRDefault="00DD40EC" w:rsidP="00DD40EC">
      <w:pPr>
        <w:rPr>
          <w:sz w:val="16"/>
        </w:rPr>
      </w:pPr>
      <w:r w:rsidRPr="00E13F5F">
        <w:rPr>
          <w:sz w:val="16"/>
        </w:rPr>
        <w:t xml:space="preserve">The political scientist V.O. Key once wrote that </w:t>
      </w:r>
      <w:r w:rsidRPr="00E13F5F">
        <w:rPr>
          <w:rStyle w:val="StyleUnderline"/>
        </w:rPr>
        <w:t xml:space="preserve">“latent” public opinion is the only type of public opinion that government officials truly care about. </w:t>
      </w:r>
      <w:r w:rsidRPr="00E13F5F">
        <w:rPr>
          <w:sz w:val="16"/>
        </w:rPr>
        <w:t>Politicians do not cater to audiences in the here and now, he suggested, but rather are focused on engineering positive endorsements of their policies among people in the future. Indeed, leaders are quite willing to tolerate poor approval ratings because there is always a hope—an expectation, even—that posterity will bring absolution. Given his standing in the polls, President Barack Obama can probably be counted among those politicians who have put their faith in vindication by future generations. But Obama will have to wait a long time before anything close to a unanimous verdict on his legacy can emerge—let alone a positive one. This is especially true</w:t>
      </w:r>
      <w:r w:rsidRPr="00E13F5F">
        <w:rPr>
          <w:rStyle w:val="StyleUnderline"/>
          <w:rFonts w:cs="Calibri"/>
        </w:rPr>
        <w:t xml:space="preserve"> </w:t>
      </w:r>
      <w:r w:rsidRPr="00EE202A">
        <w:rPr>
          <w:rStyle w:val="StyleUnderline"/>
          <w:rFonts w:cs="Calibri"/>
          <w:highlight w:val="yellow"/>
        </w:rPr>
        <w:t>in</w:t>
      </w:r>
      <w:r w:rsidRPr="00E13F5F">
        <w:rPr>
          <w:rStyle w:val="StyleUnderline"/>
          <w:rFonts w:cs="Calibri"/>
        </w:rPr>
        <w:t xml:space="preserve"> </w:t>
      </w:r>
      <w:r w:rsidRPr="00E13F5F">
        <w:rPr>
          <w:sz w:val="16"/>
        </w:rPr>
        <w:t>the realm of</w:t>
      </w:r>
      <w:r w:rsidRPr="00E13F5F">
        <w:rPr>
          <w:rStyle w:val="StyleUnderline"/>
          <w:rFonts w:cs="Calibri"/>
        </w:rPr>
        <w:t xml:space="preserve"> </w:t>
      </w:r>
      <w:r w:rsidRPr="00EE202A">
        <w:rPr>
          <w:rStyle w:val="StyleUnderline"/>
          <w:rFonts w:cs="Calibri"/>
          <w:highlight w:val="yellow"/>
        </w:rPr>
        <w:t>foreign affairs</w:t>
      </w:r>
      <w:r w:rsidRPr="00E13F5F">
        <w:rPr>
          <w:sz w:val="16"/>
        </w:rPr>
        <w:t xml:space="preserve">, where </w:t>
      </w:r>
      <w:r w:rsidRPr="00EE202A">
        <w:rPr>
          <w:rStyle w:val="StyleUnderline"/>
          <w:rFonts w:cs="Calibri"/>
          <w:highlight w:val="yellow"/>
        </w:rPr>
        <w:t>Obama’s agenda has been thoroughly partisan and divisive</w:t>
      </w:r>
      <w:r w:rsidRPr="00E13F5F">
        <w:rPr>
          <w:sz w:val="16"/>
        </w:rPr>
        <w:t xml:space="preserve">—pleasing to Democrats but anathema to Republicans. </w:t>
      </w:r>
      <w:r w:rsidRPr="00EE202A">
        <w:rPr>
          <w:rStyle w:val="StyleUnderline"/>
          <w:rFonts w:cs="Calibri"/>
          <w:highlight w:val="yellow"/>
        </w:rPr>
        <w:t>When it comes to Obama’s record on foreign policy</w:t>
      </w:r>
      <w:r w:rsidRPr="00E13F5F">
        <w:rPr>
          <w:rStyle w:val="StyleUnderline"/>
          <w:rFonts w:cs="Calibri"/>
        </w:rPr>
        <w:t xml:space="preserve">, </w:t>
      </w:r>
      <w:r w:rsidRPr="00EE202A">
        <w:rPr>
          <w:rStyle w:val="Emphasis"/>
          <w:highlight w:val="yellow"/>
        </w:rPr>
        <w:t>Republicans smell blood</w:t>
      </w:r>
      <w:r w:rsidRPr="00E13F5F">
        <w:rPr>
          <w:rStyle w:val="Emphasis"/>
        </w:rPr>
        <w:t>.</w:t>
      </w:r>
      <w:r w:rsidRPr="00E13F5F">
        <w:rPr>
          <w:sz w:val="16"/>
        </w:rPr>
        <w:t xml:space="preserve"> Indeed, </w:t>
      </w:r>
      <w:r w:rsidRPr="00EE202A">
        <w:rPr>
          <w:rStyle w:val="StyleUnderline"/>
          <w:rFonts w:cs="Calibri"/>
          <w:highlight w:val="yellow"/>
        </w:rPr>
        <w:t>it has been a staple for the party’s presidential hopefuls to accuse Obama of weakness on national security</w:t>
      </w:r>
      <w:r w:rsidRPr="00E13F5F">
        <w:rPr>
          <w:rStyle w:val="StyleUnderline"/>
          <w:rFonts w:cs="Calibri"/>
        </w:rPr>
        <w:t xml:space="preserve">, </w:t>
      </w:r>
      <w:r w:rsidRPr="00E13F5F">
        <w:rPr>
          <w:rStyle w:val="StyleUnderline"/>
        </w:rPr>
        <w:t>with</w:t>
      </w:r>
      <w:r w:rsidRPr="00E13F5F">
        <w:rPr>
          <w:rStyle w:val="StyleUnderline"/>
          <w:rFonts w:cs="Calibri"/>
        </w:rPr>
        <w:t xml:space="preserve"> his failure to “defeat” the Islamic State</w:t>
      </w:r>
      <w:r w:rsidRPr="00E13F5F">
        <w:rPr>
          <w:sz w:val="16"/>
        </w:rPr>
        <w:t xml:space="preserve">, </w:t>
      </w:r>
      <w:r w:rsidRPr="00E13F5F">
        <w:rPr>
          <w:rStyle w:val="StyleUnderline"/>
          <w:rFonts w:cs="Calibri"/>
        </w:rPr>
        <w:t>the resurgence of Russia</w:t>
      </w:r>
      <w:r w:rsidRPr="00E13F5F">
        <w:rPr>
          <w:sz w:val="16"/>
        </w:rPr>
        <w:t xml:space="preserve"> as a bona fide power on the world stage, </w:t>
      </w:r>
      <w:r w:rsidRPr="00E13F5F">
        <w:rPr>
          <w:rStyle w:val="StyleUnderline"/>
          <w:rFonts w:cs="Calibri"/>
        </w:rPr>
        <w:t>the nuclear deal with Iran</w:t>
      </w:r>
      <w:r w:rsidRPr="00E13F5F">
        <w:rPr>
          <w:sz w:val="16"/>
        </w:rPr>
        <w:t>—along with the attendant worsening of relations with Israel—</w:t>
      </w:r>
      <w:r w:rsidRPr="00E13F5F">
        <w:rPr>
          <w:rStyle w:val="StyleUnderline"/>
          <w:rFonts w:cs="Calibri"/>
        </w:rPr>
        <w:t xml:space="preserve">and the looming rise of </w:t>
      </w:r>
      <w:r w:rsidRPr="00EE202A">
        <w:rPr>
          <w:rStyle w:val="StyleUnderline"/>
          <w:rFonts w:cs="Calibri"/>
          <w:highlight w:val="yellow"/>
        </w:rPr>
        <w:t>China being among the most common lines of attack</w:t>
      </w:r>
      <w:r w:rsidRPr="00E13F5F">
        <w:rPr>
          <w:sz w:val="16"/>
        </w:rPr>
        <w:t xml:space="preserve">. Earlier this month, </w:t>
      </w:r>
      <w:r w:rsidRPr="00EE202A">
        <w:rPr>
          <w:rStyle w:val="StyleUnderline"/>
          <w:highlight w:val="yellow"/>
        </w:rPr>
        <w:t>the Republican</w:t>
      </w:r>
      <w:r w:rsidRPr="00E13F5F">
        <w:rPr>
          <w:sz w:val="16"/>
        </w:rPr>
        <w:t xml:space="preserve"> presidential debate in South Carolina offered a window into how the party </w:t>
      </w:r>
      <w:r w:rsidRPr="00EE202A">
        <w:rPr>
          <w:rStyle w:val="StyleUnderline"/>
          <w:highlight w:val="yellow"/>
        </w:rPr>
        <w:t>is using foreign policy to sully Obama and the Democrats</w:t>
      </w:r>
      <w:r w:rsidRPr="00E13F5F">
        <w:rPr>
          <w:rStyle w:val="StyleUnderline"/>
        </w:rPr>
        <w:t>.</w:t>
      </w:r>
      <w:r w:rsidRPr="00E13F5F">
        <w:rPr>
          <w:sz w:val="16"/>
        </w:rPr>
        <w:t xml:space="preserve"> Riled up over the seizure of U.S. sailors by Iran two days prior, the assembled GOP contenders fell over themselves to castigate the president for allowing the country and members of its armed forces to be humiliated by a sworn adversary. Ted Cruz led the charge. “I give you my word,” he declared, “[that] if I am elected president, no serviceman or servicewoman will be forced to be on their knees in any nation that captures our fighting men and women. We’ll field the full force and fury of the United States of America.” The detainees had already been released by the time this grandstanding took place. And the truth is that the sailors had only been held by Iran’s forces because they had wrongly strayed into Iranian waters. More sober critics of President Obama were probably correct to avoid politicizing the issue; Nikki Haley, for example, wisely declined to invoke the crisis in her response to the president’s State of the Union. Yet </w:t>
      </w:r>
      <w:r w:rsidRPr="00EE202A">
        <w:rPr>
          <w:rStyle w:val="StyleUnderline"/>
          <w:rFonts w:cs="Calibri"/>
          <w:highlight w:val="yellow"/>
        </w:rPr>
        <w:t>the overreaction of the GOP’s presidential candidates showed just how eager they are</w:t>
      </w:r>
      <w:r w:rsidRPr="00E13F5F">
        <w:rPr>
          <w:rStyle w:val="StyleUnderline"/>
          <w:rFonts w:cs="Calibri"/>
        </w:rPr>
        <w:t xml:space="preserve"> during this electoral cycle </w:t>
      </w:r>
      <w:r w:rsidRPr="00EE202A">
        <w:rPr>
          <w:rStyle w:val="StyleUnderline"/>
          <w:rFonts w:cs="Calibri"/>
          <w:highlight w:val="yellow"/>
        </w:rPr>
        <w:t xml:space="preserve">to </w:t>
      </w:r>
      <w:r w:rsidRPr="00EE202A">
        <w:rPr>
          <w:rStyle w:val="Emphasis"/>
          <w:highlight w:val="yellow"/>
        </w:rPr>
        <w:t>weaponize the perception that Obama is weak on national security</w:t>
      </w:r>
      <w:r w:rsidRPr="00E13F5F">
        <w:rPr>
          <w:sz w:val="16"/>
        </w:rPr>
        <w:t xml:space="preserve">. </w:t>
      </w:r>
      <w:r w:rsidRPr="00EE202A">
        <w:rPr>
          <w:rStyle w:val="StyleUnderline"/>
          <w:highlight w:val="yellow"/>
        </w:rPr>
        <w:t>What mattered</w:t>
      </w:r>
      <w:r w:rsidRPr="00E13F5F">
        <w:rPr>
          <w:sz w:val="16"/>
        </w:rPr>
        <w:t xml:space="preserve"> to them were not the facts—that this </w:t>
      </w:r>
      <w:r w:rsidRPr="00EE202A">
        <w:rPr>
          <w:rStyle w:val="StyleUnderline"/>
          <w:highlight w:val="yellow"/>
        </w:rPr>
        <w:t>was</w:t>
      </w:r>
      <w:r w:rsidRPr="00E13F5F">
        <w:rPr>
          <w:sz w:val="16"/>
        </w:rPr>
        <w:t xml:space="preserve">, in sum, a very minor encounter and certainly not a military crisis—but rather </w:t>
      </w:r>
      <w:r w:rsidRPr="00E13F5F">
        <w:rPr>
          <w:rStyle w:val="StyleUnderline"/>
        </w:rPr>
        <w:t xml:space="preserve">the </w:t>
      </w:r>
      <w:r w:rsidRPr="00EE202A">
        <w:rPr>
          <w:rStyle w:val="StyleUnderline"/>
          <w:highlight w:val="yellow"/>
        </w:rPr>
        <w:t>political potential to make foreign policy a winning issue for the Republican Party come November</w:t>
      </w:r>
      <w:r w:rsidRPr="00E13F5F">
        <w:rPr>
          <w:sz w:val="16"/>
        </w:rPr>
        <w:t xml:space="preserve">. Listening to the Republicans, one would be forgiven for thinking that Obama’s entire foreign policy has been an unmitigated disaster from start to finish. The Middle East is in flames, and only carpet bombing and U.S. boots on the ground can save it; Vladimir Putin has become such a threat to U.S. interests that it is now worth shooting down his planes over Syria; and world leaders from Tehran to Beijing to Mexico City spend their days guffawing over American stupidity. But this is not how everybody in domestic politics views Obama’s record on international issues, of course. On the contrary, loyal members of the president’s electoral coalition have solid reasons to judge his tenure in the White House as an incredible success story. After all, what Republicans denounce as weakness—namely, Obama’s reluctance to use U.S. military power abroad—is actually a major strength in the eyes of many Democrats. Obama secured the Democratic nomination and won the 2008 election partly on the back of his pledge to wind down the deeply unpopular war in Iraq. And if anything, the Democratic coalition seems to have grown more anti-war over the course of the Obama presidency, not less. Initially a proponent of ramping up the military effort in Afghanistan, for example, President Obama was encouraged early in his first term—not least of all by electoral concerns—to reduce the U.S. footprint in that country, as well as in Iraq. Especially after the killing of Osama bin Laden, Obama shifted his focus from defeating America’s enemies in battle to ending a decade of warfare in the Middle East. The wisdom of retrenchment in Iraq and Afghanistan is open to debate, of course, given the worsening security situation in both countries. But the goal of extricating the United States from foreign wars remains in vogue among Democrats. So does avoiding future wars. Consider John Kerry’s remarks in response to Iran’s implementation of the controversial nuclear deal. “I think we have also proven once again why diplomacy has to always be our first choice, and war our last resort,” he said. “And that is a very important lesson to reinforce. We have approached this challenge with the firm belief that exhausting diplomacy before choosing war is an imperative. And we believe that today marks the benefits of that choice.” The implicit claim is that, under a different president, the United States could well have found itself embroiled in open warfare with Iran. But thanks to Obama’s steady hand and strategic foresight, diplomacy has proven sufficient to meet the objectives of keeping America safe and maintaining security in the Persian Gulf. Diplomacy pays. Militarism does not. Diplomacy is also bearing fruit in Cuba, Obama’s supporters might say. Tough talk, economic blockade and the assassination plots of yesteryear have done nothing to advance the U.S. goal of regime change in Havana. In stark contrast, Obama’s approach brings new hope that the two countries can mend their bilateral relations and that, in time, the Cuban government will either reform or be replaced by its own people. Elsewhere, too, diplomacy appears to have paid dividends. Although it has a much lower profile in U.S. domestic politics than the attempted rapprochements with Iran and Cuba, for example, Obama’s opening to Burma has seen that country edge towards democratization and an improvement of its human rights record (even if Obama’s support for democratic reforms in other countries—Egypt and Bahrain spring to mind—has been mixed). On the environment—a central issue for many in the Democratic coalition—Obama can claim to have delivered the Paris Agreement on tackling climate change, a marked improvement on previous global compacts, as well as ensuring that China plays its part in curbing carbon emissions. He has done so in the teeth of bitter Republican opposition, of course, which makes his legacy on the environment particularly vulnerable to partisan disagreement. And then there is the question of American leadership of the global economy under the Obama administration. It is sometimes easy to forget just how fragile things were in January 2009 when Obama first took office, but it is surely a non-trivial achievement that, seven years later, an open world economy has survived relatively intact, with most major world powers having eschewed the sort of beggar-thy-neighbor economic policies that characterized the interwar period. It is clear, then, that </w:t>
      </w:r>
      <w:r w:rsidRPr="00E13F5F">
        <w:rPr>
          <w:rStyle w:val="StyleUnderline"/>
          <w:rFonts w:cs="Calibri"/>
        </w:rPr>
        <w:t>the Obama foreign policy has given groups within the Democratic coalition plenty to be happy about</w:t>
      </w:r>
      <w:r w:rsidRPr="00E13F5F">
        <w:rPr>
          <w:sz w:val="16"/>
        </w:rPr>
        <w:t xml:space="preserve">: diplomatic solutions that have reduced reliance on militarism, the promise of improved relations with some longstanding adversaries and achievements in the realms of climate, human rights and trade. And indeed, Democrats are much more likely to rate Obama favorably as a world leader. </w:t>
      </w:r>
      <w:r w:rsidRPr="00E13F5F">
        <w:rPr>
          <w:rStyle w:val="StyleUnderline"/>
          <w:rFonts w:cs="Calibri"/>
        </w:rPr>
        <w:t xml:space="preserve">The cost of these achievements has been to reject the militarist and macho brand of foreign policy that plays well with hawkish voters, </w:t>
      </w:r>
      <w:r w:rsidRPr="00E13F5F">
        <w:rPr>
          <w:sz w:val="16"/>
        </w:rPr>
        <w:t xml:space="preserve">the result being that </w:t>
      </w:r>
      <w:r w:rsidRPr="00EE202A">
        <w:rPr>
          <w:rStyle w:val="StyleUnderline"/>
          <w:rFonts w:cs="Calibri"/>
          <w:highlight w:val="yellow"/>
        </w:rPr>
        <w:t>Obama has little chance of being remembered as a strong commander-in-chief</w:t>
      </w:r>
      <w:r w:rsidRPr="00EE202A">
        <w:rPr>
          <w:sz w:val="16"/>
          <w:highlight w:val="yellow"/>
        </w:rPr>
        <w:t>.</w:t>
      </w:r>
      <w:r w:rsidRPr="00E13F5F">
        <w:rPr>
          <w:sz w:val="16"/>
        </w:rPr>
        <w:t xml:space="preserve"> He will have to live with his detractors’ attempts to blame him for turmoil in Iraq, Syria, Afghanistan and elsewhere; </w:t>
      </w:r>
      <w:r w:rsidRPr="00EE202A">
        <w:rPr>
          <w:rStyle w:val="StyleUnderline"/>
          <w:rFonts w:cs="Calibri"/>
          <w:highlight w:val="yellow"/>
        </w:rPr>
        <w:t>his legacy will long be tarnished by accusations of weakness, appeasement and misplaced priorities</w:t>
      </w:r>
      <w:r w:rsidRPr="00E13F5F">
        <w:rPr>
          <w:rStyle w:val="StyleUnderline"/>
          <w:rFonts w:cs="Calibri"/>
        </w:rPr>
        <w:t xml:space="preserve">. </w:t>
      </w:r>
      <w:r w:rsidRPr="00E13F5F">
        <w:rPr>
          <w:sz w:val="16"/>
        </w:rPr>
        <w:t xml:space="preserve">In his new book, The Obama Doctrine, Colin Dueck notes that President Obama achieved a very rare thing during the 2012 presidential election by turning foreign policy into a “winning issue” for the Democrats. An aggressive foreign policy of targeting terrorists that culminated in the death of bin Laden, a new start with some of America’s former adversaries and a seemingly imminent end to the wars in Afghanistan and Iraq—all of these things made it hard for Mitt Romney to land punches on the sitting president when it came to foreign affairs. But this was a fleeting moment. Just four years later, </w:t>
      </w:r>
      <w:r w:rsidRPr="00EE202A">
        <w:rPr>
          <w:rStyle w:val="StyleUnderline"/>
          <w:rFonts w:cs="Calibri"/>
          <w:highlight w:val="yellow"/>
        </w:rPr>
        <w:t>foreign policy is back to being a highly politicized and utterly partisan issue</w:t>
      </w:r>
      <w:r w:rsidRPr="00E13F5F">
        <w:rPr>
          <w:rStyle w:val="StyleUnderline"/>
          <w:rFonts w:cs="Calibri"/>
        </w:rPr>
        <w:t xml:space="preserve">. Worse still for Obama and his co-partisans, </w:t>
      </w:r>
      <w:r w:rsidRPr="00EE202A">
        <w:rPr>
          <w:rStyle w:val="StyleUnderline"/>
          <w:rFonts w:cs="Calibri"/>
          <w:highlight w:val="yellow"/>
        </w:rPr>
        <w:t xml:space="preserve">foreign policy an issue area that </w:t>
      </w:r>
      <w:r w:rsidRPr="00EE202A">
        <w:rPr>
          <w:rStyle w:val="Emphasis"/>
          <w:highlight w:val="yellow"/>
        </w:rPr>
        <w:t>the Democrats are decidedly vulnerable over</w:t>
      </w:r>
      <w:r w:rsidRPr="00E13F5F">
        <w:rPr>
          <w:rStyle w:val="Emphasis"/>
        </w:rPr>
        <w:t>,</w:t>
      </w:r>
      <w:r w:rsidRPr="00E13F5F">
        <w:rPr>
          <w:sz w:val="16"/>
        </w:rPr>
        <w:t xml:space="preserve"> especially </w:t>
      </w:r>
      <w:r w:rsidRPr="00EE202A">
        <w:rPr>
          <w:rStyle w:val="StyleUnderline"/>
          <w:rFonts w:cs="Calibri"/>
          <w:highlight w:val="yellow"/>
        </w:rPr>
        <w:t xml:space="preserve">given sustained Republican attacks on </w:t>
      </w:r>
      <w:r w:rsidRPr="00EE202A">
        <w:rPr>
          <w:rStyle w:val="StyleUnderline"/>
          <w:rFonts w:cs="Calibri"/>
        </w:rPr>
        <w:t xml:space="preserve">Hillary </w:t>
      </w:r>
      <w:r w:rsidRPr="00EE202A">
        <w:rPr>
          <w:rStyle w:val="Emphasis"/>
          <w:highlight w:val="yellow"/>
        </w:rPr>
        <w:t>Clinton’s record as Secretary of State</w:t>
      </w:r>
      <w:r w:rsidRPr="00E13F5F">
        <w:rPr>
          <w:rStyle w:val="Emphasis"/>
        </w:rPr>
        <w:t xml:space="preserve">. </w:t>
      </w:r>
      <w:r w:rsidRPr="00E13F5F">
        <w:rPr>
          <w:sz w:val="16"/>
        </w:rPr>
        <w:t>And so while Obama (like his predecessor before him) might well view posterity as some sort of coconspirator—a source of ultimate validation and vindication for foreign policies not appreciated in their time—his would-be successors in the Democratic Party can enjoy no such luxury. Future public opinion is the least of their worries.</w:t>
      </w:r>
    </w:p>
    <w:p w14:paraId="38FC07CF" w14:textId="77777777" w:rsidR="00DD40EC" w:rsidRDefault="00DD40EC" w:rsidP="00DD40EC"/>
    <w:p w14:paraId="04B43E00" w14:textId="57F5AA70" w:rsidR="00625156" w:rsidRDefault="00625156" w:rsidP="00625156">
      <w:pPr>
        <w:pStyle w:val="Heading3"/>
      </w:pPr>
      <w:r>
        <w:t>Clinton Gets Tied – 2NC</w:t>
      </w:r>
    </w:p>
    <w:p w14:paraId="511DC7BE" w14:textId="77777777" w:rsidR="00625156" w:rsidRPr="00E13F5F" w:rsidRDefault="00625156" w:rsidP="00625156">
      <w:pPr>
        <w:rPr>
          <w:sz w:val="16"/>
        </w:rPr>
      </w:pPr>
    </w:p>
    <w:p w14:paraId="0E090881" w14:textId="77777777" w:rsidR="00625156" w:rsidRPr="00E13F5F" w:rsidRDefault="00625156" w:rsidP="00625156">
      <w:pPr>
        <w:pStyle w:val="Heading4"/>
      </w:pPr>
      <w:r w:rsidRPr="00E13F5F">
        <w:t>Recent evidence proves Clinton is not distancing herself from Obama on foreign policy</w:t>
      </w:r>
    </w:p>
    <w:p w14:paraId="0B9807F2" w14:textId="77777777" w:rsidR="00625156" w:rsidRPr="00E13F5F" w:rsidRDefault="00625156" w:rsidP="00625156">
      <w:r w:rsidRPr="00E13F5F">
        <w:rPr>
          <w:rStyle w:val="Style13ptBold"/>
        </w:rPr>
        <w:t>Ghattas 16</w:t>
      </w:r>
      <w:r w:rsidRPr="00E13F5F">
        <w:t xml:space="preserve"> (Kim, “Brussels shows a vast gap between US parties,” 3/26/16 </w:t>
      </w:r>
      <w:hyperlink r:id="rId23" w:history="1">
        <w:r w:rsidRPr="00E13F5F">
          <w:rPr>
            <w:rStyle w:val="Hyperlink"/>
          </w:rPr>
          <w:t>http://www.bbc.com/news/election-us-2016-35422857</w:t>
        </w:r>
      </w:hyperlink>
      <w:r w:rsidRPr="00E13F5F">
        <w:t>, JMP)</w:t>
      </w:r>
    </w:p>
    <w:p w14:paraId="6275828A" w14:textId="77777777" w:rsidR="00625156" w:rsidRPr="00E13F5F" w:rsidRDefault="00625156" w:rsidP="00625156">
      <w:pPr>
        <w:rPr>
          <w:sz w:val="16"/>
        </w:rPr>
      </w:pPr>
      <w:r w:rsidRPr="00E13F5F">
        <w:rPr>
          <w:rStyle w:val="StyleUnderline"/>
        </w:rPr>
        <w:t xml:space="preserve">Both Democratic candidates adopted a sober tone, speaking of alliances with European countries, stepping up efforts to share intelligence, working with Arab allies and embracing American Muslims. </w:t>
      </w:r>
      <w:r w:rsidRPr="00E13F5F">
        <w:rPr>
          <w:sz w:val="16"/>
        </w:rPr>
        <w:t xml:space="preserve">Hillary Clinton and Bernie Sanders may not agree on matters of foreign policy but they both upbraided Mr Cruz for his patrol proposal. President Barack Obama chimed in too, as he ended his historic visit to Cuba. "As far as the notion of having surveillance of neighbourhoods where Muslims are present, I just left a country that engages in that kind of neighbourhood surveillance, which, by the way, the father of Senator Cruz escaped for America, the land of the free," said Mr Obama. Mr Sanders said "there is a lot of work to be done to protect our country, as well as to protect our allies in Europe and elsewhere, by the way". But pressed on details, including on the alliance with Arab countries to counter the so-called Islamic State (IS), he remained vague and said none of it would be easy. As a former secretary of state, Mrs Clinton gave the most comprehensive reaction at Stanford University, during a speech scheduled in reaction to the Brussels attacks. She devoted a large chunks of her address to criticising the Republican candidates saying that: "If Mr Trump gets his way, it will be like Christmas in the Kremlin" and dismissed Mr Cruz's proposals as those of someone who was "in over [his] head". Mrs </w:t>
      </w:r>
      <w:r w:rsidRPr="00E13F5F">
        <w:rPr>
          <w:rStyle w:val="StyleUnderline"/>
        </w:rPr>
        <w:t>Clinton spoke in detail about the importance of the Nato alliance, the need for an ''intelligence surge"</w:t>
      </w:r>
      <w:r w:rsidRPr="00E13F5F">
        <w:rPr>
          <w:sz w:val="16"/>
        </w:rPr>
        <w:t xml:space="preserve"> but she gave few new policy prescriptions. </w:t>
      </w:r>
      <w:r w:rsidRPr="00E13F5F">
        <w:rPr>
          <w:rStyle w:val="Emphasis"/>
        </w:rPr>
        <w:t>She was careful not to distance herself from the president who remains very popular with Democrats</w:t>
      </w:r>
      <w:r w:rsidRPr="00E13F5F">
        <w:rPr>
          <w:rStyle w:val="StyleUnderline"/>
        </w:rPr>
        <w:t>.</w:t>
      </w:r>
      <w:r w:rsidRPr="00E13F5F">
        <w:rPr>
          <w:sz w:val="16"/>
        </w:rPr>
        <w:t xml:space="preserve"> She did repeat her call for a safe zone in Syria - the only public point of disagreement with President Obama - and was the only candidate to link an end to the conflict in Syria to the broader approach to dealing with the threat in Europe. </w:t>
      </w:r>
    </w:p>
    <w:p w14:paraId="5E3CA793" w14:textId="77777777" w:rsidR="00625156" w:rsidRPr="00625156" w:rsidRDefault="00625156" w:rsidP="00625156"/>
    <w:p w14:paraId="38280655" w14:textId="77777777" w:rsidR="003E3309" w:rsidRDefault="003E3309" w:rsidP="003E3309">
      <w:pPr>
        <w:pStyle w:val="Heading4"/>
      </w:pPr>
      <w:r>
        <w:t>Obama matters</w:t>
      </w:r>
    </w:p>
    <w:p w14:paraId="7287B2CF" w14:textId="77777777" w:rsidR="003E3309" w:rsidRPr="00DC2508" w:rsidRDefault="003E3309" w:rsidP="003E3309">
      <w:pPr>
        <w:rPr>
          <w:sz w:val="16"/>
        </w:rPr>
      </w:pPr>
      <w:r w:rsidRPr="00DC2508">
        <w:rPr>
          <w:rStyle w:val="Style13ptBold"/>
        </w:rPr>
        <w:t>Dueck, PhD, Professor of Policy, Government and International Affairs @ GMU, 2015</w:t>
      </w:r>
      <w:r w:rsidRPr="00DC2508">
        <w:rPr>
          <w:sz w:val="16"/>
        </w:rPr>
        <w:t xml:space="preserve"> Colin, “The Obama Doctrine,” p. 193-194</w:t>
      </w:r>
    </w:p>
    <w:p w14:paraId="5AE3976C" w14:textId="77777777" w:rsidR="003E3309" w:rsidRDefault="003E3309" w:rsidP="003E3309">
      <w:pPr>
        <w:rPr>
          <w:sz w:val="8"/>
        </w:rPr>
      </w:pPr>
      <w:r w:rsidRPr="00C64114">
        <w:rPr>
          <w:rStyle w:val="StyleUnderline"/>
        </w:rPr>
        <w:t xml:space="preserve">Presidential </w:t>
      </w:r>
      <w:r w:rsidRPr="00C64114">
        <w:rPr>
          <w:rStyle w:val="StyleUnderline"/>
          <w:highlight w:val="cyan"/>
        </w:rPr>
        <w:t>elections are</w:t>
      </w:r>
      <w:r w:rsidRPr="00CB02C7">
        <w:rPr>
          <w:sz w:val="8"/>
        </w:rPr>
        <w:t xml:space="preserve"> among other things </w:t>
      </w:r>
      <w:r w:rsidRPr="00C64114">
        <w:rPr>
          <w:rStyle w:val="Emphasis"/>
          <w:highlight w:val="cyan"/>
        </w:rPr>
        <w:t>a referendum on the previous four years</w:t>
      </w:r>
      <w:r w:rsidRPr="00DC2508">
        <w:rPr>
          <w:rStyle w:val="Emphasis"/>
        </w:rPr>
        <w:t>.</w:t>
      </w:r>
      <w:r w:rsidRPr="00CB02C7">
        <w:rPr>
          <w:sz w:val="8"/>
        </w:rPr>
        <w:t xml:space="preserve">58 </w:t>
      </w:r>
      <w:r w:rsidRPr="00C64114">
        <w:rPr>
          <w:rStyle w:val="StyleUnderline"/>
          <w:highlight w:val="cyan"/>
        </w:rPr>
        <w:t>If the existing president</w:t>
      </w:r>
      <w:r w:rsidRPr="00DC2508">
        <w:rPr>
          <w:rStyle w:val="StyleUnderline"/>
        </w:rPr>
        <w:t xml:space="preserve"> </w:t>
      </w:r>
      <w:r w:rsidRPr="00C64114">
        <w:rPr>
          <w:rStyle w:val="StyleUnderline"/>
          <w:highlight w:val="cyan"/>
        </w:rPr>
        <w:t>is unpopular, then</w:t>
      </w:r>
      <w:r w:rsidRPr="00DC2508">
        <w:rPr>
          <w:rStyle w:val="StyleUnderline"/>
        </w:rPr>
        <w:t xml:space="preserve"> a nominee from </w:t>
      </w:r>
      <w:r w:rsidRPr="00C64114">
        <w:rPr>
          <w:rStyle w:val="StyleUnderline"/>
          <w:highlight w:val="cyan"/>
        </w:rPr>
        <w:t>the same party</w:t>
      </w:r>
      <w:r w:rsidRPr="00CB02C7">
        <w:rPr>
          <w:sz w:val="8"/>
          <w:highlight w:val="cyan"/>
        </w:rPr>
        <w:t xml:space="preserve"> </w:t>
      </w:r>
      <w:r w:rsidRPr="00C64114">
        <w:rPr>
          <w:rStyle w:val="Emphasis"/>
          <w:highlight w:val="cyan"/>
        </w:rPr>
        <w:t>cannot</w:t>
      </w:r>
      <w:r w:rsidRPr="00CB02C7">
        <w:rPr>
          <w:sz w:val="8"/>
        </w:rPr>
        <w:t xml:space="preserve"> altogether </w:t>
      </w:r>
      <w:r w:rsidRPr="00C64114">
        <w:rPr>
          <w:rStyle w:val="Emphasis"/>
          <w:highlight w:val="cyan"/>
        </w:rPr>
        <w:t>escape the association</w:t>
      </w:r>
      <w:r w:rsidRPr="00DC2508">
        <w:rPr>
          <w:rStyle w:val="Emphasis"/>
        </w:rPr>
        <w:t xml:space="preserve"> with an unpopular incumbent</w:t>
      </w:r>
      <w:r w:rsidRPr="00CB02C7">
        <w:rPr>
          <w:sz w:val="8"/>
        </w:rPr>
        <w:t xml:space="preserve">, John </w:t>
      </w:r>
      <w:r w:rsidRPr="00C64114">
        <w:rPr>
          <w:rStyle w:val="StyleUnderline"/>
          <w:highlight w:val="cyan"/>
        </w:rPr>
        <w:t>McCain was</w:t>
      </w:r>
      <w:r w:rsidRPr="00CB02C7">
        <w:rPr>
          <w:sz w:val="8"/>
        </w:rPr>
        <w:t xml:space="preserve"> a very </w:t>
      </w:r>
      <w:r w:rsidRPr="00C64114">
        <w:rPr>
          <w:rStyle w:val="StyleUnderline"/>
          <w:highlight w:val="cyan"/>
        </w:rPr>
        <w:t>different</w:t>
      </w:r>
      <w:r w:rsidRPr="00CB02C7">
        <w:rPr>
          <w:sz w:val="8"/>
        </w:rPr>
        <w:t xml:space="preserve"> person </w:t>
      </w:r>
      <w:r w:rsidRPr="00C64114">
        <w:rPr>
          <w:rStyle w:val="StyleUnderline"/>
          <w:highlight w:val="cyan"/>
        </w:rPr>
        <w:t>from</w:t>
      </w:r>
      <w:r w:rsidRPr="00CB02C7">
        <w:rPr>
          <w:sz w:val="8"/>
        </w:rPr>
        <w:t xml:space="preserve"> George W, </w:t>
      </w:r>
      <w:r w:rsidRPr="00C64114">
        <w:rPr>
          <w:rStyle w:val="StyleUnderline"/>
          <w:highlight w:val="cyan"/>
        </w:rPr>
        <w:t>Bush</w:t>
      </w:r>
      <w:r w:rsidRPr="00CB02C7">
        <w:rPr>
          <w:sz w:val="8"/>
        </w:rPr>
        <w:t xml:space="preserve"> in 2008, </w:t>
      </w:r>
      <w:r w:rsidRPr="00CB02C7">
        <w:rPr>
          <w:rStyle w:val="StyleUnderline"/>
        </w:rPr>
        <w:t>just as</w:t>
      </w:r>
      <w:r w:rsidRPr="00CB02C7">
        <w:rPr>
          <w:sz w:val="8"/>
        </w:rPr>
        <w:t xml:space="preserve"> Hubert </w:t>
      </w:r>
      <w:r w:rsidRPr="00CB02C7">
        <w:rPr>
          <w:rStyle w:val="StyleUnderline"/>
        </w:rPr>
        <w:t>Humphrey was</w:t>
      </w:r>
      <w:r w:rsidRPr="00CB02C7">
        <w:rPr>
          <w:sz w:val="8"/>
        </w:rPr>
        <w:t xml:space="preserve"> a very </w:t>
      </w:r>
      <w:r w:rsidRPr="00CB02C7">
        <w:rPr>
          <w:rStyle w:val="StyleUnderline"/>
        </w:rPr>
        <w:t>different</w:t>
      </w:r>
      <w:r w:rsidRPr="00CB02C7">
        <w:rPr>
          <w:sz w:val="8"/>
        </w:rPr>
        <w:t xml:space="preserve"> person </w:t>
      </w:r>
      <w:r w:rsidRPr="00CB02C7">
        <w:rPr>
          <w:rStyle w:val="StyleUnderline"/>
        </w:rPr>
        <w:t>from</w:t>
      </w:r>
      <w:r w:rsidRPr="00CB02C7">
        <w:rPr>
          <w:sz w:val="8"/>
        </w:rPr>
        <w:t xml:space="preserve"> Lyndon </w:t>
      </w:r>
      <w:r w:rsidRPr="00CB02C7">
        <w:rPr>
          <w:rStyle w:val="StyleUnderline"/>
        </w:rPr>
        <w:t xml:space="preserve">Johnson in 1968, </w:t>
      </w:r>
      <w:r w:rsidRPr="00CB02C7">
        <w:rPr>
          <w:rStyle w:val="StyleUnderline"/>
          <w:highlight w:val="cyan"/>
        </w:rPr>
        <w:t>but</w:t>
      </w:r>
      <w:r w:rsidRPr="00CB02C7">
        <w:rPr>
          <w:sz w:val="8"/>
          <w:highlight w:val="cyan"/>
        </w:rPr>
        <w:t xml:space="preserve"> </w:t>
      </w:r>
      <w:r w:rsidRPr="00CB02C7">
        <w:rPr>
          <w:rStyle w:val="StyleUnderline"/>
          <w:highlight w:val="cyan"/>
        </w:rPr>
        <w:t xml:space="preserve">when </w:t>
      </w:r>
      <w:r w:rsidRPr="00C64114">
        <w:rPr>
          <w:rStyle w:val="StyleUnderline"/>
          <w:highlight w:val="cyan"/>
        </w:rPr>
        <w:t>an incumbent is unpopular</w:t>
      </w:r>
      <w:r w:rsidRPr="00C64114">
        <w:rPr>
          <w:rStyle w:val="Emphasis"/>
          <w:highlight w:val="cyan"/>
        </w:rPr>
        <w:t xml:space="preserve"> it envelops and drags down his</w:t>
      </w:r>
      <w:r w:rsidRPr="00C64114">
        <w:rPr>
          <w:rStyle w:val="Emphasis"/>
        </w:rPr>
        <w:t xml:space="preserve"> would be </w:t>
      </w:r>
      <w:r w:rsidRPr="00C64114">
        <w:rPr>
          <w:rStyle w:val="Emphasis"/>
          <w:highlight w:val="cyan"/>
        </w:rPr>
        <w:t>successor</w:t>
      </w:r>
      <w:r w:rsidRPr="00CB02C7">
        <w:rPr>
          <w:sz w:val="8"/>
        </w:rPr>
        <w:t xml:space="preserve">. President </w:t>
      </w:r>
      <w:r w:rsidRPr="00C64114">
        <w:rPr>
          <w:rStyle w:val="StyleUnderline"/>
        </w:rPr>
        <w:t>Obama's</w:t>
      </w:r>
      <w:r w:rsidRPr="00CB02C7">
        <w:rPr>
          <w:sz w:val="8"/>
        </w:rPr>
        <w:t xml:space="preserve"> overall approval </w:t>
      </w:r>
      <w:r w:rsidRPr="00C64114">
        <w:rPr>
          <w:rStyle w:val="StyleUnderline"/>
        </w:rPr>
        <w:t>ratings have hovered</w:t>
      </w:r>
      <w:r w:rsidRPr="00CB02C7">
        <w:rPr>
          <w:sz w:val="8"/>
        </w:rPr>
        <w:t xml:space="preserve"> around since the summer of 2013—not as low as Bush's by the end of his second term, but still not at all good. </w:t>
      </w:r>
      <w:r w:rsidRPr="00C64114">
        <w:rPr>
          <w:rStyle w:val="StyleUnderline"/>
          <w:highlight w:val="cyan"/>
        </w:rPr>
        <w:t>If</w:t>
      </w:r>
      <w:r w:rsidRPr="00C64114">
        <w:rPr>
          <w:rStyle w:val="StyleUnderline"/>
        </w:rPr>
        <w:t xml:space="preserve"> a majority of </w:t>
      </w:r>
      <w:r w:rsidRPr="00C64114">
        <w:rPr>
          <w:rStyle w:val="StyleUnderline"/>
          <w:highlight w:val="cyan"/>
        </w:rPr>
        <w:t>Americans continue to</w:t>
      </w:r>
      <w:r w:rsidRPr="00CB02C7">
        <w:rPr>
          <w:sz w:val="8"/>
          <w:highlight w:val="cyan"/>
        </w:rPr>
        <w:t xml:space="preserve"> </w:t>
      </w:r>
      <w:r w:rsidRPr="00C64114">
        <w:rPr>
          <w:rStyle w:val="Emphasis"/>
          <w:highlight w:val="cyan"/>
        </w:rPr>
        <w:t>disapprove of Obama by 2016</w:t>
      </w:r>
      <w:r w:rsidRPr="00CB02C7">
        <w:rPr>
          <w:sz w:val="8"/>
        </w:rPr>
        <w:t xml:space="preserve">, and to feel the country is on the wrong track, </w:t>
      </w:r>
      <w:r w:rsidRPr="00C64114">
        <w:rPr>
          <w:rStyle w:val="Emphasis"/>
        </w:rPr>
        <w:t xml:space="preserve">then </w:t>
      </w:r>
      <w:r w:rsidRPr="00C64114">
        <w:rPr>
          <w:rStyle w:val="Emphasis"/>
          <w:highlight w:val="cyan"/>
        </w:rPr>
        <w:t>voters will hold the Democratic Party's</w:t>
      </w:r>
      <w:r w:rsidRPr="00C64114">
        <w:rPr>
          <w:rStyle w:val="Emphasis"/>
        </w:rPr>
        <w:t xml:space="preserve"> 2016 presidential </w:t>
      </w:r>
      <w:r w:rsidRPr="00C64114">
        <w:rPr>
          <w:rStyle w:val="Emphasis"/>
          <w:highlight w:val="cyan"/>
        </w:rPr>
        <w:t>nominee responsible</w:t>
      </w:r>
      <w:r w:rsidRPr="00CB02C7">
        <w:rPr>
          <w:sz w:val="8"/>
        </w:rPr>
        <w:t xml:space="preserve"> for Obama's performance, </w:t>
      </w:r>
      <w:r w:rsidRPr="00C64114">
        <w:rPr>
          <w:rStyle w:val="Emphasis"/>
          <w:highlight w:val="cyan"/>
        </w:rPr>
        <w:t>regardless of candidate messaging.</w:t>
      </w:r>
      <w:r w:rsidRPr="00CB02C7">
        <w:rPr>
          <w:sz w:val="8"/>
          <w:highlight w:val="cyan"/>
        </w:rPr>
        <w:t xml:space="preserve"> </w:t>
      </w:r>
      <w:r w:rsidRPr="00C64114">
        <w:rPr>
          <w:rStyle w:val="StyleUnderline"/>
          <w:highlight w:val="cyan"/>
        </w:rPr>
        <w:t>This includes</w:t>
      </w:r>
      <w:r w:rsidRPr="00C64114">
        <w:rPr>
          <w:rStyle w:val="StyleUnderline"/>
        </w:rPr>
        <w:t xml:space="preserve"> voter evaluation of incumbent performance on </w:t>
      </w:r>
      <w:r w:rsidRPr="00C64114">
        <w:rPr>
          <w:rStyle w:val="Emphasis"/>
          <w:highlight w:val="cyan"/>
        </w:rPr>
        <w:t>foreign policy issues</w:t>
      </w:r>
      <w:r w:rsidRPr="00C64114">
        <w:rPr>
          <w:rStyle w:val="StyleUnderline"/>
        </w:rPr>
        <w:t>. A</w:t>
      </w:r>
      <w:r w:rsidRPr="00CB02C7">
        <w:rPr>
          <w:sz w:val="8"/>
        </w:rPr>
        <w:t xml:space="preserve"> party's presidential </w:t>
      </w:r>
      <w:r w:rsidRPr="00C64114">
        <w:rPr>
          <w:rStyle w:val="StyleUnderline"/>
        </w:rPr>
        <w:t>nominee can try to distance him or herself</w:t>
      </w:r>
      <w:r w:rsidRPr="00CB02C7">
        <w:rPr>
          <w:sz w:val="8"/>
        </w:rPr>
        <w:t xml:space="preserve"> from a weak incumbent, </w:t>
      </w:r>
      <w:r w:rsidRPr="00C64114">
        <w:rPr>
          <w:rStyle w:val="StyleUnderline"/>
        </w:rPr>
        <w:t>but if voters disapprove</w:t>
      </w:r>
      <w:r w:rsidRPr="00CB02C7">
        <w:rPr>
          <w:sz w:val="8"/>
        </w:rPr>
        <w:t xml:space="preserve"> of a president's foreign policy, </w:t>
      </w:r>
      <w:r w:rsidRPr="00C64114">
        <w:rPr>
          <w:rStyle w:val="Emphasis"/>
        </w:rPr>
        <w:t>inevitably this hurts any would-be successor from the very same party</w:t>
      </w:r>
      <w:r w:rsidRPr="00CB02C7">
        <w:rPr>
          <w:sz w:val="8"/>
        </w:rPr>
        <w:t>. To be sure, presidential nominees from the party out of power must develop credible and constructive policy alternatives. But asking voters to reflect on the failure or success of an existing president’s foreign policy record is quite rightly a major part of what opposing nominees can and should do.</w:t>
      </w:r>
    </w:p>
    <w:p w14:paraId="6834FD8C" w14:textId="77777777" w:rsidR="003E3309" w:rsidRPr="00816A2B" w:rsidRDefault="003E3309" w:rsidP="003E3309"/>
    <w:p w14:paraId="7132F719" w14:textId="4797BA3F" w:rsidR="00015CEA" w:rsidRDefault="00015CEA" w:rsidP="00625156">
      <w:pPr>
        <w:pStyle w:val="Heading3"/>
        <w:ind w:firstLine="720"/>
      </w:pPr>
      <w:r>
        <w:t xml:space="preserve">Obama </w:t>
      </w:r>
      <w:r w:rsidR="006E6DE9">
        <w:t>Key – 2NC</w:t>
      </w:r>
    </w:p>
    <w:p w14:paraId="66095975" w14:textId="77777777" w:rsidR="006E6DE9" w:rsidRDefault="006E6DE9" w:rsidP="006E6DE9">
      <w:pPr>
        <w:pStyle w:val="Heading4"/>
      </w:pPr>
      <w:r>
        <w:t>Obama approval high because he’s avoiding divisive foreign policy clashes</w:t>
      </w:r>
    </w:p>
    <w:p w14:paraId="0FB9BE64" w14:textId="77777777" w:rsidR="006E6DE9" w:rsidRPr="00074A1D" w:rsidRDefault="006E6DE9" w:rsidP="006E6DE9">
      <w:r w:rsidRPr="00074A1D">
        <w:rPr>
          <w:b/>
        </w:rPr>
        <w:t>Gross, 3/22</w:t>
      </w:r>
      <w:r>
        <w:t>/2016, A.M. in American History from Harvard University, regular contributor to Fortune Magazine (Daniel, “Americans Are Falling in Love With Barack Obama, Again”, http://fortune.com/2016/03/22/obama-approval-ratings-president/)</w:t>
      </w:r>
    </w:p>
    <w:p w14:paraId="12176965" w14:textId="19693DC1" w:rsidR="006E6DE9" w:rsidRPr="008C6926" w:rsidRDefault="006E6DE9" w:rsidP="006E6DE9">
      <w:pPr>
        <w:rPr>
          <w:sz w:val="16"/>
        </w:rPr>
      </w:pPr>
      <w:r w:rsidRPr="006E6DE9">
        <w:rPr>
          <w:rStyle w:val="StyleUnderline"/>
        </w:rPr>
        <w:t>Having been mired in the mid-40s for virtually his entire tenure,</w:t>
      </w:r>
      <w:r w:rsidRPr="008C6926">
        <w:rPr>
          <w:sz w:val="16"/>
        </w:rPr>
        <w:t xml:space="preserve"> with more Americans typically disapproving of his performance than approving, </w:t>
      </w:r>
      <w:r w:rsidRPr="00EE202A">
        <w:rPr>
          <w:rStyle w:val="Emphasis"/>
          <w:highlight w:val="yellow"/>
        </w:rPr>
        <w:t>Obama’s stock has finally broken out of its range</w:t>
      </w:r>
      <w:r w:rsidRPr="008C6926">
        <w:rPr>
          <w:sz w:val="16"/>
        </w:rPr>
        <w:t xml:space="preserve">. The move may seem small, but </w:t>
      </w:r>
      <w:r w:rsidRPr="006E6DE9">
        <w:rPr>
          <w:rStyle w:val="Emphasis"/>
        </w:rPr>
        <w:t xml:space="preserve">it </w:t>
      </w:r>
      <w:r w:rsidRPr="00EE202A">
        <w:rPr>
          <w:rStyle w:val="Emphasis"/>
          <w:highlight w:val="yellow"/>
        </w:rPr>
        <w:t>now stands at 50 percent</w:t>
      </w:r>
      <w:r w:rsidRPr="008C6926">
        <w:rPr>
          <w:sz w:val="16"/>
        </w:rPr>
        <w:t xml:space="preserve"> (</w:t>
      </w:r>
      <w:r w:rsidRPr="006E6DE9">
        <w:rPr>
          <w:rStyle w:val="StyleUnderline"/>
        </w:rPr>
        <w:t>for the first time in three years</w:t>
      </w:r>
      <w:r w:rsidRPr="008C6926">
        <w:rPr>
          <w:sz w:val="16"/>
        </w:rPr>
        <w:t xml:space="preserve">), </w:t>
      </w:r>
      <w:r w:rsidRPr="00EE202A">
        <w:rPr>
          <w:rStyle w:val="StyleUnderline"/>
          <w:highlight w:val="yellow"/>
        </w:rPr>
        <w:t>and recently touched a high of 52 percent</w:t>
      </w:r>
      <w:r w:rsidRPr="00EE202A">
        <w:rPr>
          <w:sz w:val="16"/>
          <w:highlight w:val="yellow"/>
        </w:rPr>
        <w:t>.</w:t>
      </w:r>
      <w:r w:rsidR="008C6926" w:rsidRPr="008C6926">
        <w:rPr>
          <w:sz w:val="16"/>
        </w:rPr>
        <w:t xml:space="preserve"> </w:t>
      </w:r>
      <w:r w:rsidRPr="006E6DE9">
        <w:rPr>
          <w:rStyle w:val="StyleUnderline"/>
        </w:rPr>
        <w:t>At a time when politics are highly polarized and increasingly tribal</w:t>
      </w:r>
      <w:r w:rsidRPr="008C6926">
        <w:rPr>
          <w:sz w:val="16"/>
        </w:rPr>
        <w:t xml:space="preserve">, </w:t>
      </w:r>
      <w:r w:rsidRPr="006E6DE9">
        <w:rPr>
          <w:rStyle w:val="StyleUnderline"/>
        </w:rPr>
        <w:t>that’s actually quite good, on both a relative and absolute basis</w:t>
      </w:r>
      <w:r w:rsidRPr="008C6926">
        <w:rPr>
          <w:sz w:val="16"/>
        </w:rPr>
        <w:t xml:space="preserve">. Assuming it lasts, </w:t>
      </w:r>
      <w:r w:rsidRPr="00EE202A">
        <w:rPr>
          <w:rStyle w:val="StyleUnderline"/>
          <w:highlight w:val="yellow"/>
        </w:rPr>
        <w:t>it is good news for Obama</w:t>
      </w:r>
      <w:r w:rsidRPr="00EE202A">
        <w:rPr>
          <w:sz w:val="16"/>
          <w:highlight w:val="yellow"/>
        </w:rPr>
        <w:t xml:space="preserve">, </w:t>
      </w:r>
      <w:r w:rsidRPr="00EE202A">
        <w:rPr>
          <w:rStyle w:val="Emphasis"/>
          <w:highlight w:val="yellow"/>
        </w:rPr>
        <w:t>good news for the Democratic nominee</w:t>
      </w:r>
      <w:r w:rsidRPr="008C6926">
        <w:rPr>
          <w:sz w:val="16"/>
        </w:rPr>
        <w:t xml:space="preserve"> for President (most likely Hillary </w:t>
      </w:r>
      <w:r w:rsidRPr="00EE202A">
        <w:rPr>
          <w:rStyle w:val="Emphasis"/>
          <w:highlight w:val="yellow"/>
        </w:rPr>
        <w:t>Clinton</w:t>
      </w:r>
      <w:r w:rsidRPr="008C6926">
        <w:rPr>
          <w:sz w:val="16"/>
        </w:rPr>
        <w:t>) and good news for the publisher of his memoirs.</w:t>
      </w:r>
      <w:r w:rsidR="008C6926" w:rsidRPr="008C6926">
        <w:rPr>
          <w:sz w:val="16"/>
        </w:rPr>
        <w:t xml:space="preserve"> </w:t>
      </w:r>
      <w:r w:rsidRPr="00EE202A">
        <w:rPr>
          <w:rStyle w:val="StyleUnderline"/>
          <w:highlight w:val="yellow"/>
        </w:rPr>
        <w:t>Why is this happening now?</w:t>
      </w:r>
      <w:r w:rsidRPr="008C6926">
        <w:rPr>
          <w:sz w:val="16"/>
        </w:rPr>
        <w:t xml:space="preserve"> Obama has been a known quantity with the American public a very long time—the soaring rhetoric, the methodical approach to policy, the oddly polarizing effect. He announced his candidacy for president more than 11 years ago. And so it is surprising that opinions seem to be shifting decisively.</w:t>
      </w:r>
      <w:r w:rsidR="008C6926" w:rsidRPr="008C6926">
        <w:rPr>
          <w:sz w:val="16"/>
        </w:rPr>
        <w:t xml:space="preserve"> </w:t>
      </w:r>
      <w:r w:rsidRPr="008C6926">
        <w:rPr>
          <w:sz w:val="16"/>
        </w:rPr>
        <w:t>There are a few good reasons.</w:t>
      </w:r>
      <w:r w:rsidR="008C6926" w:rsidRPr="008C6926">
        <w:rPr>
          <w:sz w:val="16"/>
        </w:rPr>
        <w:t xml:space="preserve"> </w:t>
      </w:r>
      <w:r w:rsidRPr="008C6926">
        <w:rPr>
          <w:sz w:val="16"/>
        </w:rPr>
        <w:t>1.It’s the economy, stupid</w:t>
      </w:r>
      <w:r w:rsidR="008C6926" w:rsidRPr="008C6926">
        <w:rPr>
          <w:sz w:val="16"/>
        </w:rPr>
        <w:t xml:space="preserve"> </w:t>
      </w:r>
      <w:r w:rsidRPr="008C6926">
        <w:rPr>
          <w:sz w:val="16"/>
        </w:rPr>
        <w:t>Not to be too crudely Marxist, but there is a very strong correlation between Presidents’ popularity and the underlying economic performance. Especially when things are going wrong. With the U.S. economy in a shallow recession, George H.W. Bush had Gallup approval ratings in the mid-30s for much of 1992. In 1980, the malaise-ridden economy produced malaise-ridden approval ratings for Jimmy Carter (also in the 30s, according to Gallup). During the week of the 2008 election, seven weeks after the Lehman Brothers failure, George W. Bush’s approval rating was an abysmal 25 percent.</w:t>
      </w:r>
      <w:r w:rsidR="008C6926" w:rsidRPr="008C6926">
        <w:rPr>
          <w:sz w:val="16"/>
        </w:rPr>
        <w:t xml:space="preserve"> </w:t>
      </w:r>
      <w:r w:rsidRPr="008C6926">
        <w:rPr>
          <w:sz w:val="16"/>
        </w:rPr>
        <w:t>The American people may not be particularly psyched about the direction of the country, or their economic future. Still, the economy, by many objective measures, is doing quite well. The unemployment rate is 4.9 percent. There are 143.56 million payroll jobs in the U.S., a record, and some 5.5 million job openings. The collective net worth of Americans has hit a record, at $86.8 trillion.The number of people without health insurance has plummeted to a historic low, below ten percent. While wobbly of late, the stock markets remain buoyant. Inflation is essentially non-existent. Even with wages essentially stagnant, the lay of the economic land provides a very solid floor of support for the president’s approval rating.</w:t>
      </w:r>
      <w:r w:rsidR="008C6926" w:rsidRPr="008C6926">
        <w:rPr>
          <w:sz w:val="16"/>
        </w:rPr>
        <w:t xml:space="preserve"> </w:t>
      </w:r>
      <w:r w:rsidRPr="008C6926">
        <w:rPr>
          <w:sz w:val="16"/>
        </w:rPr>
        <w:t>2. There is a certain fondness for lame-duck presidents.</w:t>
      </w:r>
      <w:r w:rsidR="008C6926" w:rsidRPr="008C6926">
        <w:rPr>
          <w:sz w:val="16"/>
        </w:rPr>
        <w:t xml:space="preserve"> </w:t>
      </w:r>
      <w:r w:rsidRPr="008C6926">
        <w:rPr>
          <w:sz w:val="16"/>
        </w:rPr>
        <w:t>As Bob Dylan put it, “You’re going to make me lonesome when you go.” Part of it is simple nostalgia, and the growing appreciation incumbent presidents get for finishing out their term with the country essentially intact. If the economy is growing, presidents often see their approval rating ramp up—even if their second terms have been plagued by scandal.</w:t>
      </w:r>
      <w:r w:rsidR="008C6926" w:rsidRPr="008C6926">
        <w:rPr>
          <w:sz w:val="16"/>
        </w:rPr>
        <w:t xml:space="preserve"> </w:t>
      </w:r>
      <w:r w:rsidRPr="008C6926">
        <w:rPr>
          <w:sz w:val="16"/>
        </w:rPr>
        <w:t>Bill Clinton was impeached by the House of Representatives in 1998 over the Monica Lewinsky Affair. But throughout 1999 and 2000, his approval rating, as measured by Gallup, stood in the 60s (it averaged 61 percent over his second term). Ronald Reagan’s second term was punctuated by the Iran-Contra Scandals and a stock market crash, but his approval rating escalated gently through 1987 and 1988—it spiked to 63 percent in December, his final month in office. Poke around Twitter, and you’ll see even constant critics, like Ron Fournier of National Journal, tweeting “I’m going to miss this guy.”</w:t>
      </w:r>
      <w:r w:rsidR="008C6926" w:rsidRPr="008C6926">
        <w:rPr>
          <w:sz w:val="16"/>
        </w:rPr>
        <w:t xml:space="preserve"> </w:t>
      </w:r>
      <w:r w:rsidRPr="008C6926">
        <w:rPr>
          <w:sz w:val="16"/>
        </w:rPr>
        <w:t>3. Lame-duck presidents become more popular if they avoid divisive clashes.</w:t>
      </w:r>
      <w:r w:rsidR="008C6926" w:rsidRPr="008C6926">
        <w:rPr>
          <w:sz w:val="16"/>
        </w:rPr>
        <w:t xml:space="preserve"> </w:t>
      </w:r>
      <w:r w:rsidRPr="008C6926">
        <w:rPr>
          <w:rStyle w:val="StyleUnderline"/>
        </w:rPr>
        <w:t>If you look at this past year</w:t>
      </w:r>
      <w:r w:rsidRPr="008C6926">
        <w:rPr>
          <w:sz w:val="16"/>
        </w:rPr>
        <w:t xml:space="preserve">, President </w:t>
      </w:r>
      <w:r w:rsidRPr="00EE202A">
        <w:rPr>
          <w:rStyle w:val="Emphasis"/>
          <w:highlight w:val="yellow"/>
        </w:rPr>
        <w:t>Obama has largely avoided conflic</w:t>
      </w:r>
      <w:r w:rsidRPr="008C6926">
        <w:rPr>
          <w:rStyle w:val="Emphasis"/>
        </w:rPr>
        <w:t>t</w:t>
      </w:r>
      <w:r w:rsidRPr="008C6926">
        <w:rPr>
          <w:sz w:val="16"/>
        </w:rPr>
        <w:t xml:space="preserve">. </w:t>
      </w:r>
      <w:r w:rsidRPr="00EE202A">
        <w:rPr>
          <w:rStyle w:val="StyleUnderline"/>
          <w:highlight w:val="yellow"/>
        </w:rPr>
        <w:t>There has been no budget brinksmanship, no failed efforts at a grand bargain</w:t>
      </w:r>
      <w:r w:rsidRPr="00EE202A">
        <w:rPr>
          <w:sz w:val="16"/>
          <w:highlight w:val="yellow"/>
        </w:rPr>
        <w:t xml:space="preserve">, </w:t>
      </w:r>
      <w:r w:rsidRPr="00EE202A">
        <w:rPr>
          <w:rStyle w:val="StyleUnderline"/>
          <w:highlight w:val="yellow"/>
        </w:rPr>
        <w:t>no debt ceiling showdowns</w:t>
      </w:r>
      <w:r w:rsidRPr="00EE202A">
        <w:rPr>
          <w:sz w:val="16"/>
          <w:highlight w:val="yellow"/>
        </w:rPr>
        <w:t>.</w:t>
      </w:r>
      <w:r w:rsidRPr="008C6926">
        <w:rPr>
          <w:sz w:val="16"/>
        </w:rPr>
        <w:t xml:space="preserve"> He hasn’t tried to push aggressive legislation (like the stimulus or Affordable Care Act) through Congress. </w:t>
      </w:r>
      <w:r w:rsidRPr="00EE202A">
        <w:rPr>
          <w:rStyle w:val="Emphasis"/>
          <w:highlight w:val="yellow"/>
        </w:rPr>
        <w:t>Obama’s late-term foreign policy has been restrained</w:t>
      </w:r>
      <w:r w:rsidRPr="008C6926">
        <w:rPr>
          <w:sz w:val="16"/>
        </w:rPr>
        <w:t xml:space="preserve">, </w:t>
      </w:r>
      <w:r w:rsidRPr="00EE202A">
        <w:rPr>
          <w:rStyle w:val="StyleUnderline"/>
          <w:highlight w:val="yellow"/>
        </w:rPr>
        <w:t>focused on keeping out of Middle East hotspots rather than rushing into them</w:t>
      </w:r>
      <w:r w:rsidRPr="008C6926">
        <w:rPr>
          <w:sz w:val="16"/>
        </w:rPr>
        <w:t>. (This week’s Supreme Court nomination is one notable exception to the no-conflict vibe.)</w:t>
      </w:r>
      <w:r w:rsidR="008C6926" w:rsidRPr="008C6926">
        <w:rPr>
          <w:sz w:val="16"/>
        </w:rPr>
        <w:t xml:space="preserve"> </w:t>
      </w:r>
      <w:r w:rsidRPr="008C6926">
        <w:rPr>
          <w:sz w:val="16"/>
        </w:rPr>
        <w:t xml:space="preserve">Instead, </w:t>
      </w:r>
      <w:r w:rsidRPr="008C6926">
        <w:rPr>
          <w:rStyle w:val="StyleUnderline"/>
        </w:rPr>
        <w:t>he has focused a lot on the fun, warm, aspects of the presidency: hosting an evening of pop stars for a Ray Charles tribute, welcoming Steph Curry and the Golden State Warriors to the White House, free-styling with Hamilton creator Lin-Manuel Miranda, and greeting adorable elderly visitors</w:t>
      </w:r>
      <w:r w:rsidRPr="008C6926">
        <w:rPr>
          <w:sz w:val="16"/>
        </w:rPr>
        <w:t>. The level of warmth and cuddliness emanating from the White House rivals that of a Hallmark store.</w:t>
      </w:r>
    </w:p>
    <w:p w14:paraId="27330B0E" w14:textId="77777777" w:rsidR="006E6DE9" w:rsidRDefault="006E6DE9" w:rsidP="006E6DE9"/>
    <w:p w14:paraId="26348039" w14:textId="7572CC68" w:rsidR="006E6DE9" w:rsidRDefault="006E6DE9" w:rsidP="006E6DE9">
      <w:pPr>
        <w:pStyle w:val="Heading4"/>
      </w:pPr>
      <w:r>
        <w:t xml:space="preserve">His approval rating is key to Clinton’s campaign </w:t>
      </w:r>
    </w:p>
    <w:p w14:paraId="4727D6FC" w14:textId="77777777" w:rsidR="006E6DE9" w:rsidRDefault="006E6DE9" w:rsidP="006E6DE9">
      <w:r w:rsidRPr="00EB182D">
        <w:rPr>
          <w:b/>
        </w:rPr>
        <w:t>Collinson, 5/7</w:t>
      </w:r>
      <w:r>
        <w:t>/2016, senior enterprise reporter for CNN (Stephen, “Barack Obama's last campaign”, http://www.cnn.com/2016/05/07/politics/obama-hillary-clinton-last-campaign/)</w:t>
      </w:r>
    </w:p>
    <w:p w14:paraId="5EEE5D49" w14:textId="68C93057" w:rsidR="006E6DE9" w:rsidRPr="008C6926" w:rsidRDefault="006E6DE9" w:rsidP="006E6DE9">
      <w:pPr>
        <w:rPr>
          <w:rStyle w:val="Emphasis"/>
        </w:rPr>
      </w:pPr>
      <w:r w:rsidRPr="008C6926">
        <w:rPr>
          <w:sz w:val="16"/>
        </w:rPr>
        <w:t>Washington (CNN) President Barack Obama's popularity is growing just in time for him to wage the final campaign of his political life.</w:t>
      </w:r>
      <w:r w:rsidR="008C6926" w:rsidRPr="008C6926">
        <w:rPr>
          <w:sz w:val="16"/>
        </w:rPr>
        <w:t xml:space="preserve"> </w:t>
      </w:r>
      <w:r w:rsidRPr="00EE202A">
        <w:rPr>
          <w:rStyle w:val="StyleUnderline"/>
          <w:highlight w:val="yellow"/>
        </w:rPr>
        <w:t>A</w:t>
      </w:r>
      <w:r w:rsidRPr="008C6926">
        <w:rPr>
          <w:sz w:val="16"/>
        </w:rPr>
        <w:t xml:space="preserve"> CNN/ORC </w:t>
      </w:r>
      <w:r w:rsidRPr="00EE202A">
        <w:rPr>
          <w:rStyle w:val="StyleUnderline"/>
          <w:highlight w:val="yellow"/>
        </w:rPr>
        <w:t>poll</w:t>
      </w:r>
      <w:r w:rsidRPr="008C6926">
        <w:rPr>
          <w:sz w:val="16"/>
        </w:rPr>
        <w:t xml:space="preserve"> published Friday </w:t>
      </w:r>
      <w:r w:rsidRPr="00EE202A">
        <w:rPr>
          <w:rStyle w:val="StyleUnderline"/>
          <w:highlight w:val="yellow"/>
        </w:rPr>
        <w:t>found Obama's approval rating at 51</w:t>
      </w:r>
      <w:r w:rsidRPr="008C6926">
        <w:rPr>
          <w:rStyle w:val="StyleUnderline"/>
        </w:rPr>
        <w:t>%. He's now been in positive territory since February</w:t>
      </w:r>
      <w:r w:rsidRPr="008C6926">
        <w:rPr>
          <w:sz w:val="16"/>
        </w:rPr>
        <w:t xml:space="preserve"> </w:t>
      </w:r>
      <w:r w:rsidRPr="008C6926">
        <w:rPr>
          <w:rStyle w:val="StyleUnderline"/>
        </w:rPr>
        <w:t>-- the longest period since shortly after his re-election in 2012</w:t>
      </w:r>
      <w:r w:rsidRPr="008C6926">
        <w:rPr>
          <w:sz w:val="16"/>
        </w:rPr>
        <w:t>. And 49% of those polled say things in the country are going very or fairly well -- up 7% since January.</w:t>
      </w:r>
      <w:r w:rsidR="008C6926" w:rsidRPr="008C6926">
        <w:rPr>
          <w:sz w:val="16"/>
        </w:rPr>
        <w:t xml:space="preserve"> </w:t>
      </w:r>
      <w:r w:rsidRPr="008C6926">
        <w:rPr>
          <w:sz w:val="16"/>
        </w:rPr>
        <w:t>Th</w:t>
      </w:r>
      <w:r w:rsidRPr="008C6926">
        <w:rPr>
          <w:rStyle w:val="StyleUnderline"/>
        </w:rPr>
        <w:t>e late-term boost in popularity is good news for a President whose achievements have often come at a heavy political price in a deeply partisan age</w:t>
      </w:r>
      <w:r w:rsidRPr="008C6926">
        <w:rPr>
          <w:sz w:val="16"/>
        </w:rPr>
        <w:t xml:space="preserve">. </w:t>
      </w:r>
      <w:r w:rsidRPr="008C6926">
        <w:rPr>
          <w:rStyle w:val="Emphasis"/>
        </w:rPr>
        <w:t xml:space="preserve">But </w:t>
      </w:r>
      <w:r w:rsidRPr="00EE202A">
        <w:rPr>
          <w:rStyle w:val="Emphasis"/>
          <w:highlight w:val="yellow"/>
        </w:rPr>
        <w:t>it could be even better news for</w:t>
      </w:r>
      <w:r w:rsidRPr="008C6926">
        <w:rPr>
          <w:rStyle w:val="Emphasis"/>
        </w:rPr>
        <w:t xml:space="preserve"> Hillary </w:t>
      </w:r>
      <w:r w:rsidRPr="00EE202A">
        <w:rPr>
          <w:rStyle w:val="Emphasis"/>
          <w:highlight w:val="yellow"/>
        </w:rPr>
        <w:t>Clinton</w:t>
      </w:r>
      <w:r w:rsidRPr="008C6926">
        <w:rPr>
          <w:sz w:val="16"/>
        </w:rPr>
        <w:t xml:space="preserve">, </w:t>
      </w:r>
      <w:r w:rsidRPr="00EE202A">
        <w:rPr>
          <w:rStyle w:val="StyleUnderline"/>
          <w:highlight w:val="yellow"/>
        </w:rPr>
        <w:t>who is preparing for a fierce general election clash with</w:t>
      </w:r>
      <w:r w:rsidRPr="008C6926">
        <w:rPr>
          <w:sz w:val="16"/>
        </w:rPr>
        <w:t xml:space="preserve"> Donald </w:t>
      </w:r>
      <w:r w:rsidRPr="00EE202A">
        <w:rPr>
          <w:rStyle w:val="StyleUnderline"/>
          <w:highlight w:val="yellow"/>
        </w:rPr>
        <w:t xml:space="preserve">Trump and may </w:t>
      </w:r>
      <w:r w:rsidRPr="00EE202A">
        <w:rPr>
          <w:rStyle w:val="Emphasis"/>
          <w:highlight w:val="yellow"/>
        </w:rPr>
        <w:t>need to deploy a popular Obama to the campaign trail to drive up Democratic enthusiasm</w:t>
      </w:r>
      <w:r w:rsidRPr="008C6926">
        <w:rPr>
          <w:rStyle w:val="StyleUnderline"/>
        </w:rPr>
        <w:t>.</w:t>
      </w:r>
      <w:r w:rsidR="008C6926">
        <w:rPr>
          <w:rStyle w:val="StyleUnderline"/>
        </w:rPr>
        <w:t xml:space="preserve"> </w:t>
      </w:r>
      <w:r w:rsidRPr="008C6926">
        <w:rPr>
          <w:sz w:val="16"/>
        </w:rPr>
        <w:t xml:space="preserve">Though </w:t>
      </w:r>
      <w:r w:rsidRPr="00EE202A">
        <w:rPr>
          <w:rStyle w:val="StyleUnderline"/>
          <w:highlight w:val="yellow"/>
        </w:rPr>
        <w:t>Obama</w:t>
      </w:r>
      <w:r w:rsidRPr="008C6926">
        <w:rPr>
          <w:sz w:val="16"/>
        </w:rPr>
        <w:t xml:space="preserve"> yet hasn't formally endorsed Clinton, who remains in a primary race against Bernie Sanders, he </w:t>
      </w:r>
      <w:r w:rsidRPr="00EE202A">
        <w:rPr>
          <w:rStyle w:val="StyleUnderline"/>
          <w:highlight w:val="yellow"/>
        </w:rPr>
        <w:t>was eager Friday to take on Trump</w:t>
      </w:r>
      <w:r w:rsidRPr="008C6926">
        <w:rPr>
          <w:rStyle w:val="StyleUnderline"/>
        </w:rPr>
        <w:t xml:space="preserve"> and preview his arguments for the fall</w:t>
      </w:r>
      <w:r w:rsidRPr="008C6926">
        <w:rPr>
          <w:sz w:val="16"/>
        </w:rPr>
        <w:t>.</w:t>
      </w:r>
      <w:r w:rsidR="008C6926" w:rsidRPr="008C6926">
        <w:rPr>
          <w:sz w:val="16"/>
        </w:rPr>
        <w:t xml:space="preserve"> </w:t>
      </w:r>
      <w:r w:rsidRPr="008C6926">
        <w:rPr>
          <w:sz w:val="16"/>
        </w:rPr>
        <w:t>"</w:t>
      </w:r>
      <w:r w:rsidRPr="008C6926">
        <w:rPr>
          <w:rStyle w:val="Emphasis"/>
        </w:rPr>
        <w:t>We are in serious times and this is a really serious job</w:t>
      </w:r>
      <w:r w:rsidRPr="008C6926">
        <w:rPr>
          <w:sz w:val="16"/>
        </w:rPr>
        <w:t>," Obama said in his first news conference since Trump became the presumptive Republican nominee this week. "This is not entertainment. This is not a reality show. This is a contest for the presidency of the United States."</w:t>
      </w:r>
      <w:r w:rsidR="008C6926" w:rsidRPr="008C6926">
        <w:rPr>
          <w:sz w:val="16"/>
        </w:rPr>
        <w:t xml:space="preserve"> </w:t>
      </w:r>
      <w:r w:rsidRPr="008C6926">
        <w:rPr>
          <w:rStyle w:val="StyleUnderline"/>
        </w:rPr>
        <w:t xml:space="preserve">His remarks reflect the fact that </w:t>
      </w:r>
      <w:r w:rsidRPr="00EE202A">
        <w:rPr>
          <w:rStyle w:val="StyleUnderline"/>
          <w:highlight w:val="yellow"/>
        </w:rPr>
        <w:t>though many Democrats and Republicans believe Clinton is favored to win given Trump's high negatives with key demographic</w:t>
      </w:r>
      <w:r w:rsidRPr="00EE202A">
        <w:rPr>
          <w:sz w:val="16"/>
          <w:highlight w:val="yellow"/>
        </w:rPr>
        <w:t>s</w:t>
      </w:r>
      <w:r w:rsidRPr="008C6926">
        <w:rPr>
          <w:sz w:val="16"/>
        </w:rPr>
        <w:t xml:space="preserve">, </w:t>
      </w:r>
      <w:r w:rsidRPr="008C6926">
        <w:rPr>
          <w:rStyle w:val="StyleUnderline"/>
        </w:rPr>
        <w:t>lack of political experience and controversial rhetoric,</w:t>
      </w:r>
      <w:r w:rsidRPr="008C6926">
        <w:rPr>
          <w:sz w:val="16"/>
        </w:rPr>
        <w:t xml:space="preserve"> </w:t>
      </w:r>
      <w:r w:rsidRPr="00EE202A">
        <w:rPr>
          <w:rStyle w:val="Emphasis"/>
          <w:highlight w:val="yellow"/>
        </w:rPr>
        <w:t>the White House will take nothing for granted</w:t>
      </w:r>
      <w:r w:rsidRPr="008C6926">
        <w:rPr>
          <w:sz w:val="16"/>
        </w:rPr>
        <w:t>.</w:t>
      </w:r>
      <w:r w:rsidR="008C6926" w:rsidRPr="008C6926">
        <w:rPr>
          <w:sz w:val="16"/>
        </w:rPr>
        <w:t xml:space="preserve"> </w:t>
      </w:r>
      <w:r w:rsidRPr="008C6926">
        <w:rPr>
          <w:sz w:val="16"/>
        </w:rPr>
        <w:t>"</w:t>
      </w:r>
      <w:r w:rsidRPr="00EE202A">
        <w:rPr>
          <w:rStyle w:val="StyleUnderline"/>
          <w:highlight w:val="yellow"/>
        </w:rPr>
        <w:t>Our view is that he will campaign and he will be out there like the nominee is having the race of their life</w:t>
      </w:r>
      <w:r w:rsidRPr="008C6926">
        <w:rPr>
          <w:sz w:val="16"/>
        </w:rPr>
        <w:t>," said a senior administration official on condition of anonymity to discuss internal thinking. "</w:t>
      </w:r>
      <w:r w:rsidRPr="008C6926">
        <w:rPr>
          <w:rStyle w:val="StyleUnderline"/>
        </w:rPr>
        <w:t>That is how you have to run in presidential elections</w:t>
      </w:r>
      <w:r w:rsidRPr="008C6926">
        <w:rPr>
          <w:sz w:val="16"/>
        </w:rPr>
        <w:t>."</w:t>
      </w:r>
      <w:r w:rsidR="008C6926" w:rsidRPr="008C6926">
        <w:rPr>
          <w:sz w:val="16"/>
        </w:rPr>
        <w:t xml:space="preserve"> </w:t>
      </w:r>
      <w:r w:rsidRPr="008C6926">
        <w:rPr>
          <w:sz w:val="16"/>
        </w:rPr>
        <w:t xml:space="preserve">Hitting the stump for his chosen successor -- always a nostalgic moment for a President leaving office -- </w:t>
      </w:r>
      <w:r w:rsidRPr="00EE202A">
        <w:rPr>
          <w:rStyle w:val="Emphasis"/>
          <w:highlight w:val="yellow"/>
        </w:rPr>
        <w:t xml:space="preserve">Obama will draw contrasts with the gains made in his presidency and what he believes </w:t>
      </w:r>
      <w:r w:rsidRPr="00EE202A">
        <w:rPr>
          <w:rStyle w:val="Emphasis"/>
        </w:rPr>
        <w:t>Republicans</w:t>
      </w:r>
      <w:r w:rsidRPr="008C6926">
        <w:rPr>
          <w:sz w:val="16"/>
        </w:rPr>
        <w:t xml:space="preserve">, </w:t>
      </w:r>
      <w:r w:rsidRPr="008C6926">
        <w:rPr>
          <w:rStyle w:val="Emphasis"/>
        </w:rPr>
        <w:t xml:space="preserve">under </w:t>
      </w:r>
      <w:r w:rsidRPr="00EE202A">
        <w:rPr>
          <w:rStyle w:val="Emphasis"/>
          <w:highlight w:val="yellow"/>
        </w:rPr>
        <w:t>Trump</w:t>
      </w:r>
      <w:r w:rsidRPr="008C6926">
        <w:rPr>
          <w:sz w:val="16"/>
        </w:rPr>
        <w:t xml:space="preserve">, </w:t>
      </w:r>
      <w:r w:rsidRPr="00EE202A">
        <w:rPr>
          <w:rStyle w:val="StyleUnderline"/>
          <w:highlight w:val="yellow"/>
        </w:rPr>
        <w:t>would represent</w:t>
      </w:r>
      <w:r w:rsidRPr="008C6926">
        <w:rPr>
          <w:sz w:val="16"/>
        </w:rPr>
        <w:t>.</w:t>
      </w:r>
      <w:r w:rsidR="008C6926" w:rsidRPr="008C6926">
        <w:rPr>
          <w:sz w:val="16"/>
        </w:rPr>
        <w:t xml:space="preserve"> </w:t>
      </w:r>
      <w:r w:rsidRPr="008C6926">
        <w:rPr>
          <w:sz w:val="16"/>
        </w:rPr>
        <w:t>'Holes in his shoes'</w:t>
      </w:r>
      <w:r w:rsidR="008C6926" w:rsidRPr="008C6926">
        <w:rPr>
          <w:sz w:val="16"/>
        </w:rPr>
        <w:t xml:space="preserve"> </w:t>
      </w:r>
      <w:r w:rsidRPr="008C6926">
        <w:rPr>
          <w:sz w:val="16"/>
        </w:rPr>
        <w:t>"</w:t>
      </w:r>
      <w:r w:rsidRPr="00EE202A">
        <w:rPr>
          <w:rStyle w:val="Emphasis"/>
          <w:highlight w:val="yellow"/>
        </w:rPr>
        <w:t>There is no question that the President will be rolling up his sleeves and be out there quite a bit on the campaign trail in the summer and the fal</w:t>
      </w:r>
      <w:r w:rsidRPr="008C6926">
        <w:rPr>
          <w:rStyle w:val="Emphasis"/>
        </w:rPr>
        <w:t>l</w:t>
      </w:r>
      <w:r w:rsidRPr="008C6926">
        <w:rPr>
          <w:sz w:val="16"/>
        </w:rPr>
        <w:t>," said White House Communications Director Jen Psaki. "</w:t>
      </w:r>
      <w:r w:rsidRPr="00EE202A">
        <w:rPr>
          <w:rStyle w:val="StyleUnderline"/>
          <w:highlight w:val="yellow"/>
        </w:rPr>
        <w:t xml:space="preserve">He has already done quite a bit of </w:t>
      </w:r>
      <w:r w:rsidRPr="00EE202A">
        <w:rPr>
          <w:rStyle w:val="Emphasis"/>
          <w:highlight w:val="yellow"/>
        </w:rPr>
        <w:t>fundraising</w:t>
      </w:r>
      <w:r w:rsidRPr="008C6926">
        <w:rPr>
          <w:sz w:val="16"/>
        </w:rPr>
        <w:t xml:space="preserve">. </w:t>
      </w:r>
      <w:r w:rsidRPr="008C6926">
        <w:rPr>
          <w:rStyle w:val="StyleUnderline"/>
        </w:rPr>
        <w:t>I think people can expect that he will get some holes in his shoes from the amount of campaigning he will do</w:t>
      </w:r>
      <w:r w:rsidRPr="008C6926">
        <w:rPr>
          <w:sz w:val="16"/>
        </w:rPr>
        <w:t>."</w:t>
      </w:r>
      <w:r w:rsidR="008C6926" w:rsidRPr="008C6926">
        <w:rPr>
          <w:sz w:val="16"/>
        </w:rPr>
        <w:t xml:space="preserve"> </w:t>
      </w:r>
      <w:r w:rsidRPr="00EE202A">
        <w:rPr>
          <w:rStyle w:val="StyleUnderline"/>
          <w:highlight w:val="yellow"/>
        </w:rPr>
        <w:t>Obama will likely spend time courting</w:t>
      </w:r>
      <w:r w:rsidRPr="008C6926">
        <w:rPr>
          <w:rStyle w:val="StyleUnderline"/>
        </w:rPr>
        <w:t xml:space="preserve"> voters who twice backed his White House campaigns</w:t>
      </w:r>
      <w:r w:rsidRPr="008C6926">
        <w:rPr>
          <w:sz w:val="16"/>
        </w:rPr>
        <w:t xml:space="preserve"> -- </w:t>
      </w:r>
      <w:r w:rsidRPr="008C6926">
        <w:rPr>
          <w:rStyle w:val="Emphasis"/>
        </w:rPr>
        <w:t>millennials</w:t>
      </w:r>
      <w:r w:rsidRPr="00EE202A">
        <w:rPr>
          <w:rStyle w:val="Emphasis"/>
          <w:highlight w:val="yellow"/>
        </w:rPr>
        <w:t>, Latinos and African Americans</w:t>
      </w:r>
      <w:r w:rsidRPr="008C6926">
        <w:rPr>
          <w:sz w:val="16"/>
        </w:rPr>
        <w:t xml:space="preserve"> -- </w:t>
      </w:r>
      <w:r w:rsidRPr="00EE202A">
        <w:rPr>
          <w:rStyle w:val="Emphasis"/>
          <w:highlight w:val="yellow"/>
        </w:rPr>
        <w:t>all of whom Clinton needs in November</w:t>
      </w:r>
      <w:r w:rsidRPr="008C6926">
        <w:rPr>
          <w:sz w:val="16"/>
        </w:rPr>
        <w:t xml:space="preserve">. </w:t>
      </w:r>
      <w:r w:rsidRPr="00EE202A">
        <w:rPr>
          <w:rStyle w:val="StyleUnderline"/>
          <w:highlight w:val="yellow"/>
        </w:rPr>
        <w:t>The President and</w:t>
      </w:r>
      <w:r w:rsidRPr="008C6926">
        <w:rPr>
          <w:sz w:val="16"/>
        </w:rPr>
        <w:t xml:space="preserve"> his wife, </w:t>
      </w:r>
      <w:r w:rsidRPr="00EE202A">
        <w:rPr>
          <w:rStyle w:val="StyleUnderline"/>
          <w:highlight w:val="yellow"/>
        </w:rPr>
        <w:t>Michelle</w:t>
      </w:r>
      <w:r w:rsidRPr="00EE202A">
        <w:rPr>
          <w:sz w:val="16"/>
          <w:highlight w:val="yellow"/>
        </w:rPr>
        <w:t xml:space="preserve">, </w:t>
      </w:r>
      <w:r w:rsidRPr="00EE202A">
        <w:rPr>
          <w:rStyle w:val="StyleUnderline"/>
          <w:highlight w:val="yellow"/>
        </w:rPr>
        <w:t xml:space="preserve">could be </w:t>
      </w:r>
      <w:r w:rsidRPr="00EE202A">
        <w:rPr>
          <w:rStyle w:val="Emphasis"/>
          <w:highlight w:val="yellow"/>
        </w:rPr>
        <w:t>powerful advocates</w:t>
      </w:r>
      <w:r w:rsidRPr="008C6926">
        <w:rPr>
          <w:rStyle w:val="StyleUnderline"/>
        </w:rPr>
        <w:t xml:space="preserve"> </w:t>
      </w:r>
      <w:r w:rsidRPr="00EE202A">
        <w:rPr>
          <w:rStyle w:val="StyleUnderline"/>
          <w:highlight w:val="yellow"/>
        </w:rPr>
        <w:t xml:space="preserve">for Clinton in big cities in </w:t>
      </w:r>
      <w:r w:rsidRPr="00EE202A">
        <w:rPr>
          <w:rStyle w:val="Emphasis"/>
          <w:highlight w:val="yellow"/>
        </w:rPr>
        <w:t>key swing states</w:t>
      </w:r>
      <w:r w:rsidRPr="00EE202A">
        <w:rPr>
          <w:sz w:val="16"/>
          <w:highlight w:val="yellow"/>
        </w:rPr>
        <w:t>,</w:t>
      </w:r>
      <w:r w:rsidRPr="008C6926">
        <w:rPr>
          <w:sz w:val="16"/>
        </w:rPr>
        <w:t xml:space="preserve"> like Cleveland, Miami and Denver, </w:t>
      </w:r>
      <w:r w:rsidRPr="00EE202A">
        <w:rPr>
          <w:rStyle w:val="Emphasis"/>
          <w:highlight w:val="yellow"/>
        </w:rPr>
        <w:t>where Trump must cut into the Democratic vote to win the election.</w:t>
      </w:r>
      <w:r w:rsidR="008C6926" w:rsidRPr="00EE202A">
        <w:rPr>
          <w:rStyle w:val="Emphasis"/>
          <w:highlight w:val="yellow"/>
        </w:rPr>
        <w:t xml:space="preserve"> </w:t>
      </w:r>
      <w:r w:rsidRPr="00EE202A">
        <w:rPr>
          <w:sz w:val="16"/>
          <w:highlight w:val="yellow"/>
        </w:rPr>
        <w:t>"</w:t>
      </w:r>
      <w:r w:rsidRPr="00EE202A">
        <w:rPr>
          <w:rStyle w:val="StyleUnderline"/>
        </w:rPr>
        <w:t>President Obama</w:t>
      </w:r>
      <w:r w:rsidRPr="00EE202A">
        <w:rPr>
          <w:sz w:val="16"/>
        </w:rPr>
        <w:t xml:space="preserve"> </w:t>
      </w:r>
      <w:r w:rsidRPr="00EE202A">
        <w:rPr>
          <w:rStyle w:val="StyleUnderline"/>
        </w:rPr>
        <w:t>and</w:t>
      </w:r>
      <w:r w:rsidRPr="00EE202A">
        <w:rPr>
          <w:sz w:val="16"/>
        </w:rPr>
        <w:t xml:space="preserve"> First Lady </w:t>
      </w:r>
      <w:r w:rsidRPr="00EE202A">
        <w:rPr>
          <w:rStyle w:val="StyleUnderline"/>
        </w:rPr>
        <w:t>Michelle Obama</w:t>
      </w:r>
      <w:r w:rsidRPr="00EE202A">
        <w:rPr>
          <w:sz w:val="16"/>
        </w:rPr>
        <w:t xml:space="preserve"> </w:t>
      </w:r>
      <w:r w:rsidRPr="00EE202A">
        <w:rPr>
          <w:rStyle w:val="StyleUnderline"/>
        </w:rPr>
        <w:t>are the two most popular elected and non-elected officials amongst minorities</w:t>
      </w:r>
      <w:r w:rsidRPr="00EE202A">
        <w:rPr>
          <w:sz w:val="16"/>
        </w:rPr>
        <w:t>, particularly African Americans," said Tharon Johnson, a Georgia Democratic strategist</w:t>
      </w:r>
      <w:r w:rsidRPr="008C6926">
        <w:rPr>
          <w:sz w:val="16"/>
        </w:rPr>
        <w:t xml:space="preserve"> who ran Obama's southern re-election campaign in 2012 and now backs Clinton. "Pres</w:t>
      </w:r>
      <w:r w:rsidRPr="008C6926">
        <w:rPr>
          <w:rStyle w:val="StyleUnderline"/>
        </w:rPr>
        <w:t>ident Obama will be able to speak to the minority community with not just rhetoric like Trump but with concrete successes like (Obamacare), the growth in the economy etc that will ignite that demographic</w:t>
      </w:r>
      <w:r w:rsidRPr="008C6926">
        <w:rPr>
          <w:sz w:val="16"/>
        </w:rPr>
        <w:t>," Johnson said.</w:t>
      </w:r>
      <w:r w:rsidR="008C6926" w:rsidRPr="008C6926">
        <w:rPr>
          <w:sz w:val="16"/>
        </w:rPr>
        <w:t xml:space="preserve"> </w:t>
      </w:r>
      <w:r w:rsidRPr="008C6926">
        <w:rPr>
          <w:sz w:val="16"/>
        </w:rPr>
        <w:t xml:space="preserve">Johnson said </w:t>
      </w:r>
      <w:r w:rsidRPr="00EE202A">
        <w:rPr>
          <w:rStyle w:val="Emphasis"/>
          <w:highlight w:val="yellow"/>
        </w:rPr>
        <w:t>Obama would also be an asset in uniting Democrats after a primary that</w:t>
      </w:r>
      <w:r w:rsidRPr="008C6926">
        <w:rPr>
          <w:rStyle w:val="Emphasis"/>
        </w:rPr>
        <w:t xml:space="preserve"> </w:t>
      </w:r>
      <w:r w:rsidRPr="008C6926">
        <w:rPr>
          <w:sz w:val="16"/>
        </w:rPr>
        <w:t xml:space="preserve">Vermont Sen. Bernie </w:t>
      </w:r>
      <w:r w:rsidRPr="00EE202A">
        <w:rPr>
          <w:rStyle w:val="Emphasis"/>
          <w:highlight w:val="yellow"/>
        </w:rPr>
        <w:t>Sanders plans to pursue until the convention in July</w:t>
      </w:r>
      <w:r w:rsidRPr="008C6926">
        <w:rPr>
          <w:sz w:val="16"/>
        </w:rPr>
        <w:t>.</w:t>
      </w:r>
      <w:r w:rsidR="008C6926" w:rsidRPr="008C6926">
        <w:rPr>
          <w:sz w:val="16"/>
        </w:rPr>
        <w:t xml:space="preserve"> </w:t>
      </w:r>
      <w:r w:rsidRPr="008C6926">
        <w:rPr>
          <w:sz w:val="16"/>
        </w:rPr>
        <w:t>"</w:t>
      </w:r>
      <w:r w:rsidRPr="00EE202A">
        <w:rPr>
          <w:rStyle w:val="Emphasis"/>
          <w:highlight w:val="yellow"/>
        </w:rPr>
        <w:t>Mobilizing the Sanders wing of that party is something a sitting president like Obama who is popular with the base can probably do better than anyone</w:t>
      </w:r>
      <w:r w:rsidRPr="008C6926">
        <w:rPr>
          <w:sz w:val="16"/>
        </w:rPr>
        <w:t>," Johnson said.</w:t>
      </w:r>
      <w:r w:rsidR="008C6926" w:rsidRPr="008C6926">
        <w:rPr>
          <w:sz w:val="16"/>
        </w:rPr>
        <w:t xml:space="preserve"> </w:t>
      </w:r>
      <w:r w:rsidRPr="008C6926">
        <w:rPr>
          <w:rStyle w:val="StyleUnderline"/>
        </w:rPr>
        <w:t>Given his improving approval ratings</w:t>
      </w:r>
      <w:r w:rsidRPr="008C6926">
        <w:rPr>
          <w:sz w:val="16"/>
        </w:rPr>
        <w:t xml:space="preserve">, </w:t>
      </w:r>
      <w:r w:rsidRPr="008C6926">
        <w:rPr>
          <w:rStyle w:val="StyleUnderline"/>
        </w:rPr>
        <w:t>Obama also plans to venture into more unexpected territory</w:t>
      </w:r>
      <w:r w:rsidRPr="008C6926">
        <w:rPr>
          <w:sz w:val="16"/>
        </w:rPr>
        <w:t xml:space="preserve">, White House aides said, </w:t>
      </w:r>
      <w:r w:rsidRPr="008C6926">
        <w:rPr>
          <w:rStyle w:val="StyleUnderline"/>
        </w:rPr>
        <w:t>including suburban areas and midwestern states</w:t>
      </w:r>
      <w:r w:rsidRPr="008C6926">
        <w:rPr>
          <w:sz w:val="16"/>
        </w:rPr>
        <w:t xml:space="preserve">. </w:t>
      </w:r>
      <w:r w:rsidRPr="00EE202A">
        <w:rPr>
          <w:rStyle w:val="Emphasis"/>
          <w:highlight w:val="yellow"/>
        </w:rPr>
        <w:t>Such an itinerary could draw him into direct conflict with Trump</w:t>
      </w:r>
      <w:r w:rsidRPr="008C6926">
        <w:rPr>
          <w:sz w:val="16"/>
        </w:rPr>
        <w:t xml:space="preserve">, </w:t>
      </w:r>
      <w:r w:rsidRPr="00EE202A">
        <w:rPr>
          <w:rStyle w:val="Emphasis"/>
          <w:highlight w:val="yellow"/>
        </w:rPr>
        <w:t>who will brandish a fiercely protectionist trade agenda in areas that he says have been hurt by economic competitors like China and the economy under Obama.</w:t>
      </w:r>
    </w:p>
    <w:p w14:paraId="797DA75C" w14:textId="77777777" w:rsidR="006E6DE9" w:rsidRPr="00F40CD0" w:rsidRDefault="006E6DE9" w:rsidP="006E6DE9"/>
    <w:p w14:paraId="7132F71A" w14:textId="5B80D3B7" w:rsidR="00015CEA" w:rsidRDefault="006E6DE9" w:rsidP="00015CEA">
      <w:pPr>
        <w:pStyle w:val="Heading4"/>
      </w:pPr>
      <w:r>
        <w:t>Obama doesn’t need to get dragged into the 2016 race – he’s already actively involving himself</w:t>
      </w:r>
    </w:p>
    <w:p w14:paraId="7132F71B" w14:textId="77777777" w:rsidR="00015CEA" w:rsidRPr="00015CEA" w:rsidRDefault="00015CEA" w:rsidP="00015CEA">
      <w:r w:rsidRPr="00015CEA">
        <w:rPr>
          <w:b/>
        </w:rPr>
        <w:t>Eilperin, 3/17</w:t>
      </w:r>
      <w:r>
        <w:t>/2016, The Washington Post's White House bureau chief, covering domestic and foreign policy (Juliet, “Obama wading deeper into the 2016 presidential campaign”, https://www.washingtonpost.com/politics/obama-is-increasingly-involved-in-the-2016-presidential-campaign/2016/03/17/0f76e0cc-eb13-11e5-b0fd-073d5930a7b7_story.html)</w:t>
      </w:r>
    </w:p>
    <w:p w14:paraId="7132F71C" w14:textId="77777777" w:rsidR="00015CEA" w:rsidRDefault="00015CEA" w:rsidP="00015CEA">
      <w:pPr>
        <w:rPr>
          <w:sz w:val="16"/>
        </w:rPr>
      </w:pPr>
      <w:r w:rsidRPr="00F3167F">
        <w:rPr>
          <w:rStyle w:val="StyleUnderline"/>
        </w:rPr>
        <w:t>As</w:t>
      </w:r>
      <w:r w:rsidRPr="00F3167F">
        <w:rPr>
          <w:sz w:val="16"/>
        </w:rPr>
        <w:t xml:space="preserve"> Donald </w:t>
      </w:r>
      <w:r w:rsidRPr="00F3167F">
        <w:rPr>
          <w:rStyle w:val="StyleUnderline"/>
        </w:rPr>
        <w:t>Trump and</w:t>
      </w:r>
      <w:r w:rsidRPr="00F3167F">
        <w:rPr>
          <w:sz w:val="16"/>
        </w:rPr>
        <w:t xml:space="preserve"> Hillary </w:t>
      </w:r>
      <w:r w:rsidRPr="00F3167F">
        <w:rPr>
          <w:rStyle w:val="StyleUnderline"/>
        </w:rPr>
        <w:t>Clinton begin to tighten their grips on their respective party nominations</w:t>
      </w:r>
      <w:r w:rsidRPr="00F3167F">
        <w:rPr>
          <w:sz w:val="16"/>
        </w:rPr>
        <w:t xml:space="preserve">, President </w:t>
      </w:r>
      <w:r w:rsidRPr="00EE202A">
        <w:rPr>
          <w:rStyle w:val="Emphasis"/>
          <w:highlight w:val="yellow"/>
        </w:rPr>
        <w:t>Obama is plunging into the campaign fray</w:t>
      </w:r>
      <w:r w:rsidRPr="00F3167F">
        <w:rPr>
          <w:sz w:val="16"/>
        </w:rPr>
        <w:t xml:space="preserve">, </w:t>
      </w:r>
      <w:r w:rsidRPr="00EE202A">
        <w:rPr>
          <w:rStyle w:val="StyleUnderline"/>
          <w:highlight w:val="yellow"/>
        </w:rPr>
        <w:t>not only to help Democrats retain the White House</w:t>
      </w:r>
      <w:r w:rsidRPr="00EE202A">
        <w:rPr>
          <w:sz w:val="16"/>
          <w:highlight w:val="yellow"/>
        </w:rPr>
        <w:t xml:space="preserve"> </w:t>
      </w:r>
      <w:r w:rsidRPr="00EE202A">
        <w:rPr>
          <w:rStyle w:val="StyleUnderline"/>
          <w:highlight w:val="yellow"/>
        </w:rPr>
        <w:t>but also in defense of his own legacy in a political climate dominated by Trump</w:t>
      </w:r>
      <w:r w:rsidRPr="00F3167F">
        <w:rPr>
          <w:sz w:val="16"/>
        </w:rPr>
        <w:t>.</w:t>
      </w:r>
      <w:r w:rsidR="00F3167F" w:rsidRPr="00F3167F">
        <w:rPr>
          <w:sz w:val="16"/>
        </w:rPr>
        <w:t xml:space="preserve"> </w:t>
      </w:r>
      <w:r w:rsidRPr="00F3167F">
        <w:rPr>
          <w:sz w:val="16"/>
        </w:rPr>
        <w:t>“</w:t>
      </w:r>
      <w:r w:rsidRPr="00F3167F">
        <w:rPr>
          <w:rStyle w:val="StyleUnderline"/>
        </w:rPr>
        <w:t>The president has been clear that as we get closer to the general election, it will become even more important that the American people understand what is at stake</w:t>
      </w:r>
      <w:r w:rsidRPr="00F3167F">
        <w:rPr>
          <w:sz w:val="16"/>
        </w:rPr>
        <w:t>,” White House deputy press secretary Jennifer Friedman said in an email.</w:t>
      </w:r>
      <w:r w:rsidR="00F3167F" w:rsidRPr="00F3167F">
        <w:rPr>
          <w:sz w:val="16"/>
        </w:rPr>
        <w:t xml:space="preserve"> </w:t>
      </w:r>
      <w:r w:rsidRPr="00F3167F">
        <w:rPr>
          <w:rStyle w:val="StyleUnderline"/>
        </w:rPr>
        <w:t>Obama and his top aides have been strategizing for weeks about how they can reprise his successful 2008 and 2012 approaches to help elect a Democrat to replace him</w:t>
      </w:r>
      <w:r w:rsidRPr="00F3167F">
        <w:rPr>
          <w:sz w:val="16"/>
        </w:rPr>
        <w:t xml:space="preserve">. And out of concern that a Republican president in 2017 — either Trump or Sen. Ted Cruz (Tex.) — would weaken or reverse some of his landmark policies, </w:t>
      </w:r>
      <w:r w:rsidRPr="00EE202A">
        <w:rPr>
          <w:rStyle w:val="Emphasis"/>
          <w:highlight w:val="yellow"/>
        </w:rPr>
        <w:t>Obama and his surrogates have started making the case that it is essential for the GOP to be defeated in November</w:t>
      </w:r>
      <w:r w:rsidRPr="00F3167F">
        <w:rPr>
          <w:sz w:val="16"/>
        </w:rPr>
        <w:t>.</w:t>
      </w:r>
      <w:r w:rsidR="00F3167F" w:rsidRPr="00F3167F">
        <w:rPr>
          <w:sz w:val="16"/>
        </w:rPr>
        <w:t xml:space="preserve"> </w:t>
      </w:r>
      <w:r w:rsidRPr="00F3167F">
        <w:rPr>
          <w:sz w:val="16"/>
        </w:rPr>
        <w:t xml:space="preserve">As a result, </w:t>
      </w:r>
      <w:r w:rsidRPr="00EE202A">
        <w:rPr>
          <w:rStyle w:val="Emphasis"/>
          <w:highlight w:val="yellow"/>
        </w:rPr>
        <w:t>Obama is poised to be the most active sitting president on the campaign trail in decades</w:t>
      </w:r>
      <w:r w:rsidRPr="00F3167F">
        <w:rPr>
          <w:sz w:val="16"/>
        </w:rPr>
        <w:t>.</w:t>
      </w:r>
      <w:r w:rsidR="00F3167F" w:rsidRPr="00F3167F">
        <w:rPr>
          <w:sz w:val="16"/>
        </w:rPr>
        <w:t xml:space="preserve"> </w:t>
      </w:r>
      <w:r w:rsidRPr="00F3167F">
        <w:rPr>
          <w:sz w:val="16"/>
        </w:rPr>
        <w:t>“Do we continue to build on the policies that reward hard-working American families . . . and address challenges for future generations, or do we stop in our tracks, reverse our progress and move in the wrong direction?” Friedman wrote. “This is a choice that the president does not take lightly, and is something he will lay out for the American people with increased frequency in the weeks and months ahead.”</w:t>
      </w:r>
      <w:r w:rsidR="00F3167F" w:rsidRPr="00F3167F">
        <w:rPr>
          <w:sz w:val="16"/>
        </w:rPr>
        <w:t xml:space="preserve"> </w:t>
      </w:r>
      <w:r w:rsidRPr="00EE202A">
        <w:rPr>
          <w:rStyle w:val="StyleUnderline"/>
          <w:highlight w:val="yellow"/>
        </w:rPr>
        <w:t>Central to the White House effort to stop Trump</w:t>
      </w:r>
      <w:r w:rsidRPr="00F3167F">
        <w:rPr>
          <w:sz w:val="16"/>
        </w:rPr>
        <w:t xml:space="preserve"> — or, under a less likely scenario, one of his rivals — </w:t>
      </w:r>
      <w:r w:rsidRPr="00EE202A">
        <w:rPr>
          <w:rStyle w:val="StyleUnderline"/>
          <w:highlight w:val="yellow"/>
        </w:rPr>
        <w:t>is reassembling and energizing the coalition that propelled Obama into office</w:t>
      </w:r>
      <w:r w:rsidRPr="00F3167F">
        <w:rPr>
          <w:sz w:val="16"/>
        </w:rPr>
        <w:t>; that means African Americans, Latinos, young voters and women.</w:t>
      </w:r>
      <w:r w:rsidR="00F3167F" w:rsidRPr="00F3167F">
        <w:rPr>
          <w:sz w:val="16"/>
        </w:rPr>
        <w:t xml:space="preserve"> </w:t>
      </w:r>
      <w:r w:rsidRPr="00F3167F">
        <w:rPr>
          <w:sz w:val="16"/>
        </w:rPr>
        <w:t xml:space="preserve">Speaking at a Democratic National Committee fundraiser in Austin last Friday, </w:t>
      </w:r>
      <w:r w:rsidRPr="00EE202A">
        <w:rPr>
          <w:rStyle w:val="StyleUnderline"/>
          <w:highlight w:val="yellow"/>
        </w:rPr>
        <w:t>Obama said consolidating the gains that Democrats have made over the course of his presidency will depend on ensuring that people are “engaged and working just as hard and just as full of hope as they did in 2008</w:t>
      </w:r>
      <w:r w:rsidRPr="00F3167F">
        <w:rPr>
          <w:sz w:val="16"/>
        </w:rPr>
        <w:t>.”</w:t>
      </w:r>
    </w:p>
    <w:p w14:paraId="7132F71D" w14:textId="77777777" w:rsidR="00F40CD0" w:rsidRDefault="00F40CD0" w:rsidP="00015CEA">
      <w:pPr>
        <w:rPr>
          <w:sz w:val="16"/>
        </w:rPr>
      </w:pPr>
    </w:p>
    <w:p w14:paraId="7132F71E" w14:textId="022C457B" w:rsidR="00F40CD0" w:rsidRDefault="006E6DE9" w:rsidP="00F40CD0">
      <w:pPr>
        <w:pStyle w:val="Heading4"/>
      </w:pPr>
      <w:r>
        <w:t>Clinton gets tied to his Asia policy because she was the architect of the Asia pivot</w:t>
      </w:r>
    </w:p>
    <w:p w14:paraId="7132F71F" w14:textId="77777777" w:rsidR="00F40CD0" w:rsidRPr="00F40CD0" w:rsidRDefault="00F40CD0" w:rsidP="00F40CD0">
      <w:r w:rsidRPr="00DB0A3A">
        <w:rPr>
          <w:b/>
        </w:rPr>
        <w:t>Welitzkin</w:t>
      </w:r>
      <w:r>
        <w:t>, 4/18/</w:t>
      </w:r>
      <w:r w:rsidRPr="00DB0A3A">
        <w:rPr>
          <w:b/>
        </w:rPr>
        <w:t>2015</w:t>
      </w:r>
      <w:r>
        <w:t>, reporter at China Daily News (Paul, “China and the 2016 US election”, http://usa.chinadaily.com.cn/us/2015-04/18/content_20463494.htm)</w:t>
      </w:r>
    </w:p>
    <w:p w14:paraId="7132F722" w14:textId="555ED62E" w:rsidR="00F40CD0" w:rsidRPr="006E6DE9" w:rsidRDefault="00F40CD0" w:rsidP="00015CEA">
      <w:pPr>
        <w:rPr>
          <w:sz w:val="16"/>
        </w:rPr>
      </w:pPr>
      <w:r w:rsidRPr="00EE202A">
        <w:rPr>
          <w:rStyle w:val="StyleUnderline"/>
          <w:highlight w:val="yellow"/>
        </w:rPr>
        <w:t>Clinton served as secretary of state in the</w:t>
      </w:r>
      <w:r w:rsidRPr="006E6DE9">
        <w:rPr>
          <w:sz w:val="16"/>
        </w:rPr>
        <w:t xml:space="preserve"> first term of the </w:t>
      </w:r>
      <w:r w:rsidRPr="00EE202A">
        <w:rPr>
          <w:rStyle w:val="StyleUnderline"/>
          <w:highlight w:val="yellow"/>
        </w:rPr>
        <w:t xml:space="preserve">Obama </w:t>
      </w:r>
      <w:r w:rsidRPr="00EE202A">
        <w:rPr>
          <w:rStyle w:val="Emphasis"/>
          <w:highlight w:val="yellow"/>
        </w:rPr>
        <w:t>administration and is considered one of the architects of his Asia pivot</w:t>
      </w:r>
      <w:r w:rsidRPr="006E6DE9">
        <w:rPr>
          <w:rStyle w:val="Emphasis"/>
        </w:rPr>
        <w:t>,</w:t>
      </w:r>
      <w:r w:rsidRPr="006E6DE9">
        <w:rPr>
          <w:sz w:val="16"/>
        </w:rPr>
        <w:t xml:space="preserve"> </w:t>
      </w:r>
      <w:r w:rsidRPr="006E6DE9">
        <w:rPr>
          <w:rStyle w:val="StyleUnderline"/>
        </w:rPr>
        <w:t xml:space="preserve">which is meant to be a refocusing of US interests from Europe and the Middle East to Asia, </w:t>
      </w:r>
      <w:r w:rsidRPr="006E6DE9">
        <w:rPr>
          <w:rStyle w:val="Emphasis"/>
        </w:rPr>
        <w:t>especially East Asia</w:t>
      </w:r>
      <w:r w:rsidRPr="006E6DE9">
        <w:rPr>
          <w:sz w:val="16"/>
        </w:rPr>
        <w:t>.</w:t>
      </w:r>
      <w:r w:rsidR="006E6DE9" w:rsidRPr="006E6DE9">
        <w:rPr>
          <w:sz w:val="16"/>
        </w:rPr>
        <w:t xml:space="preserve"> </w:t>
      </w:r>
      <w:r w:rsidRPr="006E6DE9">
        <w:rPr>
          <w:rStyle w:val="StyleUnderline"/>
        </w:rPr>
        <w:t>The Obama administration wanted to disengage the US from the Bush-era preoccupation with the Middle East, democratization, and terrorism</w:t>
      </w:r>
      <w:r w:rsidRPr="006E6DE9">
        <w:rPr>
          <w:sz w:val="16"/>
        </w:rPr>
        <w:t xml:space="preserve">. The September 11 attacks and the ensuing </w:t>
      </w:r>
      <w:r w:rsidRPr="006E6DE9">
        <w:rPr>
          <w:rStyle w:val="StyleUnderline"/>
        </w:rPr>
        <w:t>wars in Afghanistan and Iraq distracted the US from an East Asia that has become a leading economic powerhouse in not only the region, but the world</w:t>
      </w:r>
      <w:r w:rsidRPr="006E6DE9">
        <w:rPr>
          <w:sz w:val="16"/>
        </w:rPr>
        <w:t>.</w:t>
      </w:r>
      <w:r w:rsidR="006E6DE9" w:rsidRPr="006E6DE9">
        <w:rPr>
          <w:sz w:val="16"/>
        </w:rPr>
        <w:t xml:space="preserve"> </w:t>
      </w:r>
      <w:r w:rsidRPr="006E6DE9">
        <w:rPr>
          <w:sz w:val="16"/>
        </w:rPr>
        <w:t xml:space="preserve">As the Democratic nominee, </w:t>
      </w:r>
      <w:r w:rsidRPr="00EE202A">
        <w:rPr>
          <w:rStyle w:val="Emphasis"/>
          <w:highlight w:val="yellow"/>
        </w:rPr>
        <w:t>Clinton will have to defend Obama's policy on China and the Asia pivot</w:t>
      </w:r>
      <w:r w:rsidRPr="006E6DE9">
        <w:rPr>
          <w:sz w:val="16"/>
        </w:rPr>
        <w:t>, said Feaver. "</w:t>
      </w:r>
      <w:r w:rsidRPr="00EE202A">
        <w:rPr>
          <w:rStyle w:val="Emphasis"/>
          <w:highlight w:val="yellow"/>
        </w:rPr>
        <w:t>The GOP will say Clinton and the policy is too soft on China</w:t>
      </w:r>
      <w:r w:rsidRPr="006E6DE9">
        <w:rPr>
          <w:sz w:val="16"/>
        </w:rPr>
        <w:t>," he said.</w:t>
      </w:r>
    </w:p>
    <w:p w14:paraId="79AD2CE3" w14:textId="5AE704D8" w:rsidR="00074A1D" w:rsidRDefault="00074A1D" w:rsidP="00015CEA"/>
    <w:p w14:paraId="2DAF1A66" w14:textId="13EF0A38" w:rsidR="008C6926" w:rsidRDefault="008C6926" w:rsidP="008C6926">
      <w:pPr>
        <w:pStyle w:val="Heading3"/>
      </w:pPr>
      <w:r>
        <w:t>Foreign Policy Issues Bad – 2NC</w:t>
      </w:r>
    </w:p>
    <w:p w14:paraId="0688A15A" w14:textId="77777777" w:rsidR="00625156" w:rsidRPr="00E13F5F" w:rsidRDefault="00625156" w:rsidP="00625156">
      <w:pPr>
        <w:pStyle w:val="Heading4"/>
      </w:pPr>
      <w:r w:rsidRPr="00E13F5F">
        <w:t>Plan allows Republicans to re-establish saliency of foreign policy</w:t>
      </w:r>
    </w:p>
    <w:p w14:paraId="42A2BB68" w14:textId="77777777" w:rsidR="00625156" w:rsidRPr="00E13F5F" w:rsidRDefault="00625156" w:rsidP="00625156">
      <w:r w:rsidRPr="00E13F5F">
        <w:rPr>
          <w:rStyle w:val="Style13ptBold"/>
        </w:rPr>
        <w:t>Busby 15</w:t>
      </w:r>
      <w:r w:rsidRPr="00E13F5F">
        <w:t xml:space="preserve"> (Joshua, Associate Professor at the LBJ School of Public Affairs at the University of Texas at Austin, “Measuring Up,” June 9, </w:t>
      </w:r>
      <w:hyperlink r:id="rId24" w:history="1">
        <w:r w:rsidRPr="00E13F5F">
          <w:rPr>
            <w:rStyle w:val="Hyperlink"/>
          </w:rPr>
          <w:t>https://www.foreignaffairs.com/articles/united-states/2015-06-09/measuring</w:t>
        </w:r>
      </w:hyperlink>
      <w:r w:rsidRPr="00E13F5F">
        <w:t xml:space="preserve">) </w:t>
      </w:r>
    </w:p>
    <w:p w14:paraId="77FC6A15" w14:textId="77777777" w:rsidR="00625156" w:rsidRPr="00E13F5F" w:rsidRDefault="00625156" w:rsidP="00625156">
      <w:pPr>
        <w:rPr>
          <w:sz w:val="16"/>
        </w:rPr>
      </w:pPr>
      <w:r w:rsidRPr="00E13F5F">
        <w:rPr>
          <w:sz w:val="16"/>
        </w:rPr>
        <w:t xml:space="preserve">The events of the recent past, including persistent economic stress and over a decade of military conflicts, have eroded public support for a robust internationalist strategy, if not professional support. Compared to the outlook of U.S. leaders, public support for international engagement is increasingly qualified by a desire to avoid costly new commitments and military interventions that involve high risks to U.S. soldiers. Yet despite the finding a record low number of U.S. citizens expressing a desire to play an active part in world affairs, </w:t>
      </w:r>
      <w:r w:rsidRPr="00E13F5F">
        <w:rPr>
          <w:rStyle w:val="StyleUnderline"/>
        </w:rPr>
        <w:t xml:space="preserve">the </w:t>
      </w:r>
      <w:r w:rsidRPr="00EE202A">
        <w:rPr>
          <w:rStyle w:val="StyleUnderline"/>
          <w:highlight w:val="yellow"/>
        </w:rPr>
        <w:t xml:space="preserve">public continues to support the </w:t>
      </w:r>
      <w:r w:rsidRPr="00EE202A">
        <w:rPr>
          <w:rStyle w:val="Emphasis"/>
          <w:highlight w:val="yellow"/>
        </w:rPr>
        <w:t>core foreign policy</w:t>
      </w:r>
      <w:r w:rsidRPr="00E13F5F">
        <w:rPr>
          <w:rStyle w:val="StyleUnderline"/>
        </w:rPr>
        <w:t xml:space="preserve"> </w:t>
      </w:r>
      <w:r w:rsidRPr="00E13F5F">
        <w:rPr>
          <w:sz w:val="16"/>
        </w:rPr>
        <w:t>tools</w:t>
      </w:r>
      <w:r w:rsidRPr="00E13F5F">
        <w:rPr>
          <w:rStyle w:val="StyleUnderline"/>
        </w:rPr>
        <w:t xml:space="preserve"> </w:t>
      </w:r>
      <w:r w:rsidRPr="00EE202A">
        <w:rPr>
          <w:rStyle w:val="StyleUnderline"/>
          <w:highlight w:val="yellow"/>
        </w:rPr>
        <w:t xml:space="preserve">of </w:t>
      </w:r>
      <w:r w:rsidRPr="00EE202A">
        <w:rPr>
          <w:rStyle w:val="Emphasis"/>
          <w:highlight w:val="yellow"/>
        </w:rPr>
        <w:t>international engagement</w:t>
      </w:r>
      <w:r w:rsidRPr="00E13F5F">
        <w:rPr>
          <w:sz w:val="16"/>
        </w:rPr>
        <w:t xml:space="preserve">. Public support for an expansive international role, however, can no longer be taken for granted. </w:t>
      </w:r>
      <w:r w:rsidRPr="00EE202A">
        <w:rPr>
          <w:rStyle w:val="StyleUnderline"/>
          <w:highlight w:val="yellow"/>
        </w:rPr>
        <w:t>Foreign policy is</w:t>
      </w:r>
      <w:r w:rsidRPr="00EE202A">
        <w:rPr>
          <w:sz w:val="16"/>
          <w:highlight w:val="yellow"/>
        </w:rPr>
        <w:t xml:space="preserve"> </w:t>
      </w:r>
      <w:r w:rsidRPr="00EE202A">
        <w:rPr>
          <w:sz w:val="16"/>
        </w:rPr>
        <w:t xml:space="preserve">also </w:t>
      </w:r>
      <w:r w:rsidRPr="00EE202A">
        <w:rPr>
          <w:rStyle w:val="StyleUnderline"/>
          <w:highlight w:val="yellow"/>
        </w:rPr>
        <w:t>likely to play a complex role in the 2016 election</w:t>
      </w:r>
      <w:r w:rsidRPr="00E13F5F">
        <w:rPr>
          <w:rStyle w:val="StyleUnderline"/>
        </w:rPr>
        <w:t>s. Some see a looming foreign policy election</w:t>
      </w:r>
      <w:r w:rsidRPr="00E13F5F">
        <w:rPr>
          <w:sz w:val="16"/>
        </w:rPr>
        <w:t xml:space="preserve"> given the improved state of the US economy and ongoing concerns in the Middle East over ISIS. </w:t>
      </w:r>
      <w:r w:rsidRPr="00E13F5F">
        <w:rPr>
          <w:rStyle w:val="StyleUnderline"/>
        </w:rPr>
        <w:t>These estimates come on the heels of exit poll data suggesting that foreign policy concerns were the top issue for 13 percent of the electorate during the 2014 midterm elections</w:t>
      </w:r>
      <w:r w:rsidRPr="00E13F5F">
        <w:rPr>
          <w:sz w:val="16"/>
        </w:rPr>
        <w:t xml:space="preserve">, up from 5 percent in 2012. </w:t>
      </w:r>
      <w:r w:rsidRPr="00E13F5F">
        <w:rPr>
          <w:rStyle w:val="StyleUnderline"/>
        </w:rPr>
        <w:t>If foreign policy does not steal the spotlight again in 2016, leaders will have more latitude to pursue policies and priorities that diverge from the public’s interest</w:t>
      </w:r>
      <w:r w:rsidRPr="00E13F5F">
        <w:rPr>
          <w:sz w:val="16"/>
        </w:rPr>
        <w:t xml:space="preserve">. </w:t>
      </w:r>
      <w:r w:rsidRPr="00E13F5F">
        <w:rPr>
          <w:rStyle w:val="Emphasis"/>
        </w:rPr>
        <w:t>However</w:t>
      </w:r>
      <w:r w:rsidRPr="00E13F5F">
        <w:rPr>
          <w:sz w:val="16"/>
        </w:rPr>
        <w:t xml:space="preserve">, </w:t>
      </w:r>
      <w:r w:rsidRPr="00EE202A">
        <w:rPr>
          <w:rStyle w:val="StyleUnderline"/>
          <w:highlight w:val="yellow"/>
        </w:rPr>
        <w:t xml:space="preserve">if dramatic events occur that </w:t>
      </w:r>
      <w:r w:rsidRPr="00EE202A">
        <w:rPr>
          <w:rStyle w:val="Emphasis"/>
          <w:highlight w:val="yellow"/>
        </w:rPr>
        <w:t>vault foreign policy</w:t>
      </w:r>
      <w:r w:rsidRPr="00EE202A">
        <w:rPr>
          <w:rStyle w:val="StyleUnderline"/>
          <w:highlight w:val="yellow"/>
        </w:rPr>
        <w:t xml:space="preserve"> </w:t>
      </w:r>
      <w:r w:rsidRPr="00EE202A">
        <w:rPr>
          <w:rStyle w:val="Emphasis"/>
          <w:highlight w:val="yellow"/>
        </w:rPr>
        <w:t>back in to the spotlight</w:t>
      </w:r>
      <w:r w:rsidRPr="00E13F5F">
        <w:rPr>
          <w:rStyle w:val="StyleUnderline"/>
        </w:rPr>
        <w:t xml:space="preserve">, </w:t>
      </w:r>
      <w:r w:rsidRPr="00EE202A">
        <w:rPr>
          <w:rStyle w:val="StyleUnderline"/>
          <w:highlight w:val="yellow"/>
        </w:rPr>
        <w:t>leaders will be driven to demonstrate results that keep the country safe</w:t>
      </w:r>
      <w:r w:rsidRPr="00E13F5F">
        <w:rPr>
          <w:rStyle w:val="StyleUnderline"/>
        </w:rPr>
        <w:t xml:space="preserve"> </w:t>
      </w:r>
      <w:r w:rsidRPr="00E13F5F">
        <w:rPr>
          <w:sz w:val="16"/>
        </w:rPr>
        <w:t xml:space="preserve">and shore up America’s economy. </w:t>
      </w:r>
      <w:r w:rsidRPr="00EE202A">
        <w:rPr>
          <w:rStyle w:val="StyleUnderline"/>
          <w:highlight w:val="yellow"/>
        </w:rPr>
        <w:t xml:space="preserve">Under such circumstances, we can expect </w:t>
      </w:r>
      <w:r w:rsidRPr="00EE202A">
        <w:rPr>
          <w:rStyle w:val="Emphasis"/>
          <w:highlight w:val="yellow"/>
        </w:rPr>
        <w:t>partisan political entrepreneurs</w:t>
      </w:r>
      <w:r w:rsidRPr="00EE202A">
        <w:rPr>
          <w:rStyle w:val="StyleUnderline"/>
          <w:highlight w:val="yellow"/>
        </w:rPr>
        <w:t xml:space="preserve"> to </w:t>
      </w:r>
      <w:r w:rsidRPr="00EE202A">
        <w:rPr>
          <w:rStyle w:val="Emphasis"/>
          <w:highlight w:val="yellow"/>
        </w:rPr>
        <w:t>exploit differences</w:t>
      </w:r>
      <w:r w:rsidRPr="00EE202A">
        <w:rPr>
          <w:rStyle w:val="StyleUnderline"/>
          <w:highlight w:val="yellow"/>
        </w:rPr>
        <w:t xml:space="preserve"> for </w:t>
      </w:r>
      <w:r w:rsidRPr="00EE202A">
        <w:rPr>
          <w:rStyle w:val="Emphasis"/>
          <w:highlight w:val="yellow"/>
        </w:rPr>
        <w:t>electoral gain</w:t>
      </w:r>
      <w:r w:rsidRPr="00E13F5F">
        <w:rPr>
          <w:sz w:val="16"/>
        </w:rPr>
        <w:t xml:space="preserve">. Whether or not that political angling helps the United States on the global stage remains to be seen. A strong economy will make jockeying over foreign policy positions an engaging display during debates, even if the majority of the public remains focused on issues at home. </w:t>
      </w:r>
    </w:p>
    <w:p w14:paraId="297E97A6" w14:textId="77777777" w:rsidR="00625156" w:rsidRDefault="00625156" w:rsidP="00625156"/>
    <w:p w14:paraId="5467BB2B" w14:textId="2C16EB64" w:rsidR="008C6926" w:rsidRDefault="008C6926" w:rsidP="008C6926">
      <w:pPr>
        <w:pStyle w:val="Heading4"/>
      </w:pPr>
      <w:r>
        <w:t>Keeping</w:t>
      </w:r>
      <w:r w:rsidR="00CF50AE">
        <w:t xml:space="preserve"> the</w:t>
      </w:r>
      <w:r>
        <w:t xml:space="preserve"> election away from foreign policy is </w:t>
      </w:r>
      <w:r w:rsidR="00CF50AE">
        <w:t>key to minimize GOP advantages – polls prove</w:t>
      </w:r>
    </w:p>
    <w:p w14:paraId="2A843CA2" w14:textId="77777777" w:rsidR="008C6926" w:rsidRPr="00F40CD0" w:rsidRDefault="008C6926" w:rsidP="008C6926">
      <w:r w:rsidRPr="00DB0A3A">
        <w:rPr>
          <w:b/>
        </w:rPr>
        <w:t>Welitzkin</w:t>
      </w:r>
      <w:r>
        <w:t>, 4/18/</w:t>
      </w:r>
      <w:r w:rsidRPr="00DB0A3A">
        <w:rPr>
          <w:b/>
        </w:rPr>
        <w:t>2015</w:t>
      </w:r>
      <w:r>
        <w:t>, reporter at China Daily News (Paul, “China and the 2016 US election”, http://usa.chinadaily.com.cn/us/2015-04/18/content_20463494.htm)</w:t>
      </w:r>
    </w:p>
    <w:p w14:paraId="0F55A5CA" w14:textId="1B78E1B3" w:rsidR="008C6926" w:rsidRPr="00CF50AE" w:rsidRDefault="008C6926" w:rsidP="008C6926">
      <w:pPr>
        <w:rPr>
          <w:sz w:val="16"/>
        </w:rPr>
      </w:pPr>
      <w:r w:rsidRPr="00CF50AE">
        <w:rPr>
          <w:rStyle w:val="StyleUnderline"/>
        </w:rPr>
        <w:t>In 2016</w:t>
      </w:r>
      <w:r w:rsidRPr="00CF50AE">
        <w:rPr>
          <w:sz w:val="16"/>
        </w:rPr>
        <w:t xml:space="preserve">, </w:t>
      </w:r>
      <w:r w:rsidRPr="00EE202A">
        <w:rPr>
          <w:rStyle w:val="Emphasis"/>
          <w:highlight w:val="yellow"/>
        </w:rPr>
        <w:t>Republicans are likely to</w:t>
      </w:r>
      <w:r w:rsidRPr="00CF50AE">
        <w:rPr>
          <w:rStyle w:val="Emphasis"/>
        </w:rPr>
        <w:t xml:space="preserve"> at least </w:t>
      </w:r>
      <w:r w:rsidRPr="00EE202A">
        <w:rPr>
          <w:rStyle w:val="Emphasis"/>
          <w:highlight w:val="yellow"/>
        </w:rPr>
        <w:t>try to make foreign policy a focal point of the campaign</w:t>
      </w:r>
      <w:r w:rsidRPr="00CF50AE">
        <w:rPr>
          <w:sz w:val="16"/>
        </w:rPr>
        <w:t xml:space="preserve">, according to political analysts. William Galston, a former policy adviser to President Bill Clinton and presidential campaigns, said </w:t>
      </w:r>
      <w:r w:rsidRPr="00CF50AE">
        <w:rPr>
          <w:rStyle w:val="StyleUnderline"/>
        </w:rPr>
        <w:t xml:space="preserve">current </w:t>
      </w:r>
      <w:r w:rsidRPr="00EE202A">
        <w:rPr>
          <w:rStyle w:val="StyleUnderline"/>
          <w:highlight w:val="yellow"/>
        </w:rPr>
        <w:t>crises</w:t>
      </w:r>
      <w:r w:rsidRPr="00CF50AE">
        <w:rPr>
          <w:rStyle w:val="StyleUnderline"/>
        </w:rPr>
        <w:t xml:space="preserve"> </w:t>
      </w:r>
      <w:r w:rsidRPr="00EE202A">
        <w:rPr>
          <w:rStyle w:val="StyleUnderline"/>
          <w:highlight w:val="yellow"/>
        </w:rPr>
        <w:t>combined with improvements in the econom</w:t>
      </w:r>
      <w:r w:rsidRPr="00EE202A">
        <w:rPr>
          <w:sz w:val="16"/>
          <w:highlight w:val="yellow"/>
        </w:rPr>
        <w:t xml:space="preserve">y, </w:t>
      </w:r>
      <w:r w:rsidRPr="00EE202A">
        <w:rPr>
          <w:rStyle w:val="Emphasis"/>
          <w:highlight w:val="yellow"/>
        </w:rPr>
        <w:t>could make a bet on foreign policy a wise one</w:t>
      </w:r>
      <w:r w:rsidRPr="00CF50AE">
        <w:rPr>
          <w:sz w:val="16"/>
        </w:rPr>
        <w:t>.</w:t>
      </w:r>
      <w:r w:rsidR="00CF50AE" w:rsidRPr="00CF50AE">
        <w:rPr>
          <w:sz w:val="16"/>
        </w:rPr>
        <w:t xml:space="preserve"> </w:t>
      </w:r>
      <w:r w:rsidRPr="00CF50AE">
        <w:rPr>
          <w:sz w:val="16"/>
        </w:rPr>
        <w:t>"</w:t>
      </w:r>
      <w:r w:rsidRPr="00CF50AE">
        <w:rPr>
          <w:rStyle w:val="StyleUnderline"/>
        </w:rPr>
        <w:t>Changes in the world over the past year or two have been pretty alarming</w:t>
      </w:r>
      <w:r w:rsidRPr="00CF50AE">
        <w:rPr>
          <w:sz w:val="16"/>
        </w:rPr>
        <w:t>," Galston told the Associated Press. "</w:t>
      </w:r>
      <w:r w:rsidRPr="00CF50AE">
        <w:rPr>
          <w:rStyle w:val="StyleUnderline"/>
        </w:rPr>
        <w:t>There isn't much that's gone right for the United States but there are a fair number that have gone wrong."</w:t>
      </w:r>
      <w:r w:rsidR="00CF50AE">
        <w:rPr>
          <w:rStyle w:val="StyleUnderline"/>
        </w:rPr>
        <w:t xml:space="preserve"> </w:t>
      </w:r>
      <w:r w:rsidRPr="00CF50AE">
        <w:rPr>
          <w:sz w:val="16"/>
        </w:rPr>
        <w:t xml:space="preserve">Lieber thinks </w:t>
      </w:r>
      <w:r w:rsidRPr="00EE202A">
        <w:rPr>
          <w:rStyle w:val="Emphasis"/>
          <w:highlight w:val="yellow"/>
        </w:rPr>
        <w:t>the GOP might have an advantage if foreign policy assumes a prominent role in 2016</w:t>
      </w:r>
      <w:r w:rsidRPr="00CF50AE">
        <w:rPr>
          <w:sz w:val="16"/>
        </w:rPr>
        <w:t>. "</w:t>
      </w:r>
      <w:r w:rsidRPr="00CF50AE">
        <w:rPr>
          <w:rStyle w:val="StyleUnderline"/>
        </w:rPr>
        <w:t>Much depends on the presidential candidates the parties select</w:t>
      </w:r>
      <w:r w:rsidRPr="00CF50AE">
        <w:rPr>
          <w:sz w:val="16"/>
        </w:rPr>
        <w:t xml:space="preserve">. Yet many </w:t>
      </w:r>
      <w:r w:rsidRPr="00EE202A">
        <w:rPr>
          <w:rStyle w:val="StyleUnderline"/>
          <w:highlight w:val="yellow"/>
        </w:rPr>
        <w:t>opinion polls show that if foreign policy is a concern,</w:t>
      </w:r>
      <w:r w:rsidRPr="00EE202A">
        <w:rPr>
          <w:sz w:val="16"/>
          <w:highlight w:val="yellow"/>
        </w:rPr>
        <w:t xml:space="preserve"> </w:t>
      </w:r>
      <w:r w:rsidRPr="00EE202A">
        <w:rPr>
          <w:rStyle w:val="Emphasis"/>
          <w:highlight w:val="yellow"/>
        </w:rPr>
        <w:t>the Republicans do seem to hold a slight advantage</w:t>
      </w:r>
      <w:r w:rsidRPr="00EE202A">
        <w:rPr>
          <w:sz w:val="16"/>
          <w:highlight w:val="yellow"/>
        </w:rPr>
        <w:t>."</w:t>
      </w:r>
    </w:p>
    <w:p w14:paraId="63C5E8BC" w14:textId="77777777" w:rsidR="008C6926" w:rsidRDefault="008C6926" w:rsidP="008C6926"/>
    <w:p w14:paraId="3A7E5089" w14:textId="7F31D1A5" w:rsidR="008C6926" w:rsidRDefault="00CF50AE" w:rsidP="008C6926">
      <w:pPr>
        <w:pStyle w:val="Heading4"/>
      </w:pPr>
      <w:r>
        <w:t>That</w:t>
      </w:r>
      <w:r w:rsidR="008C6926">
        <w:t xml:space="preserve"> allows Clinton to keep the race centered around inequality – key to beating Trump</w:t>
      </w:r>
    </w:p>
    <w:p w14:paraId="1AE46240" w14:textId="77777777" w:rsidR="008C6926" w:rsidRPr="00662279" w:rsidRDefault="008C6926" w:rsidP="008C6926">
      <w:r w:rsidRPr="00662279">
        <w:rPr>
          <w:b/>
        </w:rPr>
        <w:t>Shapiro, 5/16</w:t>
      </w:r>
      <w:r>
        <w:t>/2016, contributing editor to The Nation, executive director of the Dart Center for Journalism and Trauma (Bruce, “﻿ To Beat a Nasty, Brutish Donald Trump, Hillary Clinton Will Have to Do Something Different”, http://www.thenation.com/article/to-beat-a-nasty-brutish-donald-trump-hillary-clinton-will-have-to-do-something-different/)</w:t>
      </w:r>
    </w:p>
    <w:p w14:paraId="1C1320C6" w14:textId="6684E15C" w:rsidR="008C6926" w:rsidRDefault="008C6926" w:rsidP="008C6926">
      <w:pPr>
        <w:rPr>
          <w:sz w:val="16"/>
        </w:rPr>
      </w:pPr>
      <w:r w:rsidRPr="00CF50AE">
        <w:rPr>
          <w:sz w:val="16"/>
        </w:rPr>
        <w:t xml:space="preserve">Here’s the reality: </w:t>
      </w:r>
      <w:r w:rsidRPr="00CF50AE">
        <w:rPr>
          <w:rStyle w:val="StyleUnderline"/>
        </w:rPr>
        <w:t>Republican voters uncomfortable with Trump may stay home altogether</w:t>
      </w:r>
      <w:r w:rsidRPr="00CF50AE">
        <w:rPr>
          <w:sz w:val="16"/>
        </w:rPr>
        <w:t xml:space="preserve">, </w:t>
      </w:r>
      <w:r w:rsidRPr="00CF50AE">
        <w:rPr>
          <w:rStyle w:val="StyleUnderline"/>
        </w:rPr>
        <w:t>or vote the undercard and leave the presidential line blank.</w:t>
      </w:r>
      <w:r w:rsidRPr="00CF50AE">
        <w:rPr>
          <w:sz w:val="16"/>
        </w:rPr>
        <w:t xml:space="preserve"> A few may even vote for Hillary. </w:t>
      </w:r>
      <w:r w:rsidRPr="00CF50AE">
        <w:rPr>
          <w:rStyle w:val="StyleUnderline"/>
        </w:rPr>
        <w:t>But hatred of the Clintons runs deep, rooted equally in unfair Republican smears like Benghazi and in the Clintons’ own self-inflicted history of unprincipled entitlement, from the 1994 Crime Bill through Hillary’s Wall Street speeches</w:t>
      </w:r>
      <w:r w:rsidRPr="00CF50AE">
        <w:rPr>
          <w:sz w:val="16"/>
        </w:rPr>
        <w:t xml:space="preserve">. </w:t>
      </w:r>
      <w:r w:rsidRPr="00EE202A">
        <w:rPr>
          <w:rStyle w:val="Emphasis"/>
          <w:highlight w:val="yellow"/>
        </w:rPr>
        <w:t xml:space="preserve">Republicans and Republican-leaning unaffiliated voters will not carry </w:t>
      </w:r>
      <w:r w:rsidRPr="00EE202A">
        <w:rPr>
          <w:rStyle w:val="Emphasis"/>
        </w:rPr>
        <w:t xml:space="preserve">Hillary </w:t>
      </w:r>
      <w:r w:rsidRPr="00EE202A">
        <w:rPr>
          <w:rStyle w:val="Emphasis"/>
          <w:highlight w:val="yellow"/>
        </w:rPr>
        <w:t>Clinton</w:t>
      </w:r>
      <w:r w:rsidRPr="00CF50AE">
        <w:rPr>
          <w:sz w:val="16"/>
        </w:rPr>
        <w:t xml:space="preserve"> (or Bernie Sanders, for that matter) to the White House, or secure a Democratic congressional majority.</w:t>
      </w:r>
      <w:r w:rsidR="00CF50AE" w:rsidRPr="00CF50AE">
        <w:rPr>
          <w:sz w:val="16"/>
        </w:rPr>
        <w:t xml:space="preserve"> </w:t>
      </w:r>
      <w:r w:rsidRPr="00EE202A">
        <w:rPr>
          <w:rStyle w:val="Emphasis"/>
          <w:highlight w:val="yellow"/>
        </w:rPr>
        <w:t>If Candidate Clinton wants to become President Clinton</w:t>
      </w:r>
      <w:r w:rsidRPr="00CF50AE">
        <w:rPr>
          <w:sz w:val="16"/>
        </w:rPr>
        <w:t>—</w:t>
      </w:r>
      <w:r w:rsidRPr="00EE202A">
        <w:rPr>
          <w:rStyle w:val="StyleUnderline"/>
          <w:highlight w:val="yellow"/>
        </w:rPr>
        <w:t>and wants to secure the congressional support to govern</w:t>
      </w:r>
      <w:r w:rsidRPr="00CF50AE">
        <w:rPr>
          <w:sz w:val="16"/>
        </w:rPr>
        <w:t>—</w:t>
      </w:r>
      <w:r w:rsidRPr="00EE202A">
        <w:rPr>
          <w:rStyle w:val="StyleUnderline"/>
          <w:highlight w:val="yellow"/>
        </w:rPr>
        <w:t>she needs to start by recognizing the central difference between 1992 and this yea</w:t>
      </w:r>
      <w:r w:rsidRPr="00CF50AE">
        <w:rPr>
          <w:rStyle w:val="StyleUnderline"/>
        </w:rPr>
        <w:t>r</w:t>
      </w:r>
      <w:r w:rsidRPr="00CF50AE">
        <w:rPr>
          <w:sz w:val="16"/>
        </w:rPr>
        <w:t xml:space="preserve">. </w:t>
      </w:r>
      <w:r w:rsidRPr="00EE202A">
        <w:rPr>
          <w:rStyle w:val="Emphasis"/>
          <w:highlight w:val="yellow"/>
        </w:rPr>
        <w:t>In 2016, the core message</w:t>
      </w:r>
      <w:r w:rsidRPr="00CF50AE">
        <w:rPr>
          <w:rStyle w:val="Emphasis"/>
        </w:rPr>
        <w:t xml:space="preserve"> among both Democratic and Republican voters </w:t>
      </w:r>
      <w:r w:rsidRPr="00EE202A">
        <w:rPr>
          <w:rStyle w:val="Emphasis"/>
          <w:highlight w:val="yellow"/>
        </w:rPr>
        <w:t>is</w:t>
      </w:r>
      <w:r w:rsidR="00CF50AE" w:rsidRPr="00EE202A">
        <w:rPr>
          <w:rStyle w:val="Emphasis"/>
          <w:highlight w:val="yellow"/>
        </w:rPr>
        <w:t xml:space="preserve"> </w:t>
      </w:r>
      <w:r w:rsidRPr="00EE202A">
        <w:rPr>
          <w:rStyle w:val="Emphasis"/>
          <w:highlight w:val="yellow"/>
        </w:rPr>
        <w:t>“It’s the inequality, stupid</w:t>
      </w:r>
      <w:r w:rsidRPr="00CF50AE">
        <w:rPr>
          <w:rStyle w:val="Emphasis"/>
        </w:rPr>
        <w:t>.”</w:t>
      </w:r>
      <w:r w:rsidRPr="00CF50AE">
        <w:rPr>
          <w:sz w:val="16"/>
        </w:rPr>
        <w:t xml:space="preserve"> </w:t>
      </w:r>
      <w:r w:rsidRPr="00EE202A">
        <w:rPr>
          <w:rStyle w:val="StyleUnderline"/>
          <w:highlight w:val="yellow"/>
        </w:rPr>
        <w:t>Deft turns to the right can’t address that central reality</w:t>
      </w:r>
      <w:r w:rsidRPr="00EE202A">
        <w:rPr>
          <w:sz w:val="16"/>
          <w:highlight w:val="yellow"/>
        </w:rPr>
        <w:t xml:space="preserve">. </w:t>
      </w:r>
      <w:r w:rsidRPr="00EE202A">
        <w:rPr>
          <w:rStyle w:val="Emphasis"/>
          <w:highlight w:val="yellow"/>
        </w:rPr>
        <w:t>Trump’s</w:t>
      </w:r>
      <w:r w:rsidRPr="00CF50AE">
        <w:rPr>
          <w:rStyle w:val="Emphasis"/>
        </w:rPr>
        <w:t xml:space="preserve"> </w:t>
      </w:r>
      <w:r w:rsidRPr="00EE202A">
        <w:rPr>
          <w:rStyle w:val="Emphasis"/>
          <w:highlight w:val="yellow"/>
        </w:rPr>
        <w:t>victory only escalates the stakes in the argument represented by,</w:t>
      </w:r>
      <w:r w:rsidRPr="00CF50AE">
        <w:rPr>
          <w:rStyle w:val="Emphasis"/>
        </w:rPr>
        <w:t xml:space="preserve"> but not limited to, Bernie </w:t>
      </w:r>
      <w:r w:rsidRPr="00EE202A">
        <w:rPr>
          <w:rStyle w:val="Emphasis"/>
          <w:highlight w:val="yellow"/>
        </w:rPr>
        <w:t>Sanders’s insurgency</w:t>
      </w:r>
      <w:r w:rsidRPr="00CF50AE">
        <w:rPr>
          <w:rStyle w:val="Emphasis"/>
        </w:rPr>
        <w:t>.</w:t>
      </w:r>
      <w:r w:rsidRPr="00CF50AE">
        <w:rPr>
          <w:sz w:val="16"/>
        </w:rPr>
        <w:tab/>
      </w:r>
    </w:p>
    <w:p w14:paraId="2128859B" w14:textId="77777777" w:rsidR="00625156" w:rsidRPr="00CF50AE" w:rsidRDefault="00625156" w:rsidP="008C6926">
      <w:pPr>
        <w:rPr>
          <w:sz w:val="16"/>
        </w:rPr>
      </w:pPr>
    </w:p>
    <w:p w14:paraId="513E5C6A" w14:textId="77777777" w:rsidR="008C6926" w:rsidRPr="008C6926" w:rsidRDefault="008C6926" w:rsidP="008C6926">
      <w:pPr>
        <w:pStyle w:val="Heading4"/>
      </w:pPr>
      <w:r>
        <w:t>Foreign policy issues benefit Trump the most – voters think he’ll be the most aggressive towards world rivals</w:t>
      </w:r>
    </w:p>
    <w:p w14:paraId="606C1E9B" w14:textId="77777777" w:rsidR="008C6926" w:rsidRPr="00272255" w:rsidRDefault="008C6926" w:rsidP="008C6926">
      <w:r w:rsidRPr="00272255">
        <w:rPr>
          <w:b/>
        </w:rPr>
        <w:t>Baron</w:t>
      </w:r>
      <w:r>
        <w:t>, 9/16/</w:t>
      </w:r>
      <w:r w:rsidRPr="00272255">
        <w:rPr>
          <w:b/>
        </w:rPr>
        <w:t>2015</w:t>
      </w:r>
      <w:r>
        <w:t>, executive editor of Defense One, national security/military analyst for NBC News and MSNBC (Kevin, “New Poll Shows Why Trump is Winning, Even on Foreign Policy”, http://www.defenseone.com/politics/2015/09/new-poll-shows-why-trump-winning-even-foreign-policy/121211/)</w:t>
      </w:r>
    </w:p>
    <w:p w14:paraId="2EDF00D1" w14:textId="77777777" w:rsidR="008C6926" w:rsidRPr="008C6926" w:rsidRDefault="008C6926" w:rsidP="008C6926">
      <w:pPr>
        <w:rPr>
          <w:sz w:val="16"/>
        </w:rPr>
      </w:pPr>
      <w:r w:rsidRPr="009238ED">
        <w:rPr>
          <w:rStyle w:val="StyleUnderline"/>
          <w:highlight w:val="yellow"/>
        </w:rPr>
        <w:t>What really matters to voters is that when they feel threatened</w:t>
      </w:r>
      <w:r w:rsidRPr="008C6926">
        <w:rPr>
          <w:sz w:val="16"/>
        </w:rPr>
        <w:t xml:space="preserve">, </w:t>
      </w:r>
      <w:r w:rsidRPr="009238ED">
        <w:rPr>
          <w:rStyle w:val="Emphasis"/>
          <w:highlight w:val="yellow"/>
        </w:rPr>
        <w:t>they want their president to strike back</w:t>
      </w:r>
      <w:r w:rsidRPr="008C6926">
        <w:rPr>
          <w:sz w:val="16"/>
        </w:rPr>
        <w:t xml:space="preserve">. On terrorism. On the Iran deal. </w:t>
      </w:r>
      <w:r w:rsidRPr="009238ED">
        <w:rPr>
          <w:rStyle w:val="Emphasis"/>
          <w:highlight w:val="yellow"/>
        </w:rPr>
        <w:t>On China</w:t>
      </w:r>
      <w:r w:rsidRPr="008C6926">
        <w:rPr>
          <w:sz w:val="16"/>
        </w:rPr>
        <w:t xml:space="preserve">. </w:t>
      </w:r>
      <w:r w:rsidRPr="008C6926">
        <w:rPr>
          <w:rStyle w:val="StyleUnderline"/>
        </w:rPr>
        <w:t xml:space="preserve">When they don’t feel threatened </w:t>
      </w:r>
      <w:r w:rsidRPr="008C6926">
        <w:rPr>
          <w:sz w:val="16"/>
        </w:rPr>
        <w:t xml:space="preserve">on, say, climate change, </w:t>
      </w:r>
      <w:r w:rsidRPr="008C6926">
        <w:rPr>
          <w:rStyle w:val="StyleUnderline"/>
        </w:rPr>
        <w:t>they don’t really care</w:t>
      </w:r>
      <w:r w:rsidRPr="008C6926">
        <w:rPr>
          <w:sz w:val="16"/>
        </w:rPr>
        <w:t xml:space="preserve">. And </w:t>
      </w:r>
      <w:r w:rsidRPr="008C6926">
        <w:rPr>
          <w:rStyle w:val="StyleUnderline"/>
        </w:rPr>
        <w:t>that’s why</w:t>
      </w:r>
      <w:r w:rsidRPr="008C6926">
        <w:rPr>
          <w:sz w:val="16"/>
        </w:rPr>
        <w:t xml:space="preserve"> Donald </w:t>
      </w:r>
      <w:r w:rsidRPr="009238ED">
        <w:rPr>
          <w:rStyle w:val="StyleUnderline"/>
          <w:highlight w:val="yellow"/>
        </w:rPr>
        <w:t>Trump has a better shot</w:t>
      </w:r>
      <w:r w:rsidRPr="008C6926">
        <w:rPr>
          <w:rStyle w:val="StyleUnderline"/>
        </w:rPr>
        <w:t xml:space="preserve"> </w:t>
      </w:r>
      <w:r w:rsidRPr="008C6926">
        <w:rPr>
          <w:sz w:val="16"/>
        </w:rPr>
        <w:t xml:space="preserve">of winning the Republican nomination </w:t>
      </w:r>
      <w:r w:rsidRPr="009238ED">
        <w:rPr>
          <w:rStyle w:val="StyleUnderline"/>
          <w:highlight w:val="yellow"/>
        </w:rPr>
        <w:t>than any other candidate</w:t>
      </w:r>
      <w:r w:rsidRPr="008C6926">
        <w:rPr>
          <w:sz w:val="16"/>
        </w:rPr>
        <w:t>—</w:t>
      </w:r>
      <w:r w:rsidRPr="008C6926">
        <w:rPr>
          <w:rStyle w:val="Emphasis"/>
        </w:rPr>
        <w:t xml:space="preserve">or at least </w:t>
      </w:r>
      <w:r w:rsidRPr="009238ED">
        <w:rPr>
          <w:rStyle w:val="Emphasis"/>
          <w:highlight w:val="yellow"/>
        </w:rPr>
        <w:t>winning the foreign policy vote</w:t>
      </w:r>
      <w:r w:rsidRPr="008C6926">
        <w:rPr>
          <w:sz w:val="16"/>
        </w:rPr>
        <w:t xml:space="preserve">, if such a thing exists—if one looks closely at a new poll released Wednesday. </w:t>
      </w:r>
      <w:r w:rsidRPr="009238ED">
        <w:rPr>
          <w:rStyle w:val="Emphasis"/>
          <w:highlight w:val="yellow"/>
        </w:rPr>
        <w:t>Trump wants to fight</w:t>
      </w:r>
      <w:r w:rsidRPr="008C6926">
        <w:rPr>
          <w:sz w:val="16"/>
        </w:rPr>
        <w:t xml:space="preserve">. Americans are a fickle bunch in some areas. But </w:t>
      </w:r>
      <w:r w:rsidRPr="008C6926">
        <w:rPr>
          <w:rStyle w:val="StyleUnderline"/>
        </w:rPr>
        <w:t>when it comes to foreign policy there are some constants</w:t>
      </w:r>
      <w:r w:rsidRPr="008C6926">
        <w:rPr>
          <w:sz w:val="16"/>
        </w:rPr>
        <w:t xml:space="preserve">, </w:t>
      </w:r>
      <w:r w:rsidRPr="008C6926">
        <w:rPr>
          <w:rStyle w:val="StyleUnderline"/>
        </w:rPr>
        <w:t>some predictable leanings with political winds, and some truisms</w:t>
      </w:r>
      <w:r w:rsidRPr="008C6926">
        <w:rPr>
          <w:sz w:val="16"/>
        </w:rPr>
        <w:t xml:space="preserve">. Mostly, it turns out </w:t>
      </w:r>
      <w:r w:rsidRPr="009238ED">
        <w:rPr>
          <w:rStyle w:val="StyleUnderline"/>
          <w:highlight w:val="yellow"/>
        </w:rPr>
        <w:t>American opinions on foreign policy issues tend to be sensible and reasonable</w:t>
      </w:r>
      <w:r w:rsidRPr="008C6926">
        <w:rPr>
          <w:sz w:val="16"/>
        </w:rPr>
        <w:t xml:space="preserve">. And yet, </w:t>
      </w:r>
      <w:r w:rsidRPr="009238ED">
        <w:rPr>
          <w:sz w:val="16"/>
          <w:highlight w:val="yellow"/>
        </w:rPr>
        <w:t>w</w:t>
      </w:r>
      <w:r w:rsidRPr="009238ED">
        <w:rPr>
          <w:rStyle w:val="Emphasis"/>
          <w:highlight w:val="yellow"/>
        </w:rPr>
        <w:t>hat they appear to like most is exactly the kind of fiery rhetoric being spewed most loudly by one candidate: Trump</w:t>
      </w:r>
      <w:r w:rsidRPr="008C6926">
        <w:rPr>
          <w:rStyle w:val="Emphasis"/>
        </w:rPr>
        <w:t>.</w:t>
      </w:r>
      <w:r>
        <w:rPr>
          <w:rStyle w:val="Emphasis"/>
        </w:rPr>
        <w:t xml:space="preserve"> </w:t>
      </w:r>
      <w:r w:rsidRPr="008C6926">
        <w:rPr>
          <w:rStyle w:val="StyleUnderline"/>
        </w:rPr>
        <w:t xml:space="preserve">And it’s not a fluke. </w:t>
      </w:r>
      <w:r w:rsidRPr="009238ED">
        <w:rPr>
          <w:rStyle w:val="StyleUnderline"/>
          <w:highlight w:val="yellow"/>
        </w:rPr>
        <w:t>It’s how America feels</w:t>
      </w:r>
      <w:r w:rsidRPr="008C6926">
        <w:rPr>
          <w:sz w:val="16"/>
        </w:rPr>
        <w:t>. “</w:t>
      </w:r>
      <w:r w:rsidRPr="008C6926">
        <w:rPr>
          <w:rStyle w:val="StyleUnderline"/>
        </w:rPr>
        <w:t>I’ve been really struck…how pragmatic and logical and consistent American public opinion is on these issues</w:t>
      </w:r>
      <w:r w:rsidRPr="008C6926">
        <w:rPr>
          <w:sz w:val="16"/>
        </w:rPr>
        <w:t>,” said pollster Dina Smeltz, senior fellow the Chicago Council, who has studied such opinions for years. Hours before Trump took center stage on Wednesday’s presidential debate, the second of the 2016 GOP field, Smetlz presented the results of a new survey conducted this summer to measure American foreign policy opinions. “It’s not volatile. It does make sense. It sometimes responds to events, but it all makes sense.”</w:t>
      </w:r>
    </w:p>
    <w:p w14:paraId="0A69B26F" w14:textId="56918611" w:rsidR="008C6926" w:rsidRDefault="00625156" w:rsidP="00625156">
      <w:pPr>
        <w:pStyle w:val="Heading3"/>
      </w:pPr>
      <w:r>
        <w:t>Close Race Bad – 2NC</w:t>
      </w:r>
    </w:p>
    <w:p w14:paraId="5928361F" w14:textId="487E2D3E" w:rsidR="008047E2" w:rsidRPr="008047E2" w:rsidRDefault="008047E2" w:rsidP="008047E2">
      <w:pPr>
        <w:pStyle w:val="Heading4"/>
      </w:pPr>
      <w:r>
        <w:t>Close race causes secessionism</w:t>
      </w:r>
    </w:p>
    <w:p w14:paraId="27D11D3C" w14:textId="2C02439C" w:rsidR="00625156" w:rsidRPr="00E13F5F" w:rsidRDefault="00625156" w:rsidP="00625156">
      <w:r w:rsidRPr="008047E2">
        <w:rPr>
          <w:b/>
        </w:rPr>
        <w:t xml:space="preserve">Garreau </w:t>
      </w:r>
      <w:r w:rsidR="008047E2" w:rsidRPr="008047E2">
        <w:rPr>
          <w:b/>
        </w:rPr>
        <w:t>3/2</w:t>
      </w:r>
      <w:r w:rsidR="008047E2">
        <w:t>/20</w:t>
      </w:r>
      <w:r w:rsidRPr="008047E2">
        <w:t xml:space="preserve">16 </w:t>
      </w:r>
      <w:r w:rsidR="008047E2" w:rsidRPr="008047E2">
        <w:t xml:space="preserve">Professor of Law, Culture and Values at Arizona State University’s Sandra Day O’Connor College of Law </w:t>
      </w:r>
      <w:r w:rsidRPr="008047E2">
        <w:t>(Joel, “Hangover Wednesday: What if Clinton wins in a squeaker and some people in the</w:t>
      </w:r>
      <w:r w:rsidRPr="00E13F5F">
        <w:t xml:space="preserve"> country refuse to recognize the results?”</w:t>
      </w:r>
      <w:r w:rsidR="008047E2">
        <w:t>,</w:t>
      </w:r>
      <w:r w:rsidRPr="00E13F5F">
        <w:t xml:space="preserve"> </w:t>
      </w:r>
      <w:hyperlink r:id="rId25" w:history="1">
        <w:r w:rsidRPr="00E13F5F">
          <w:rPr>
            <w:rStyle w:val="Hyperlink"/>
          </w:rPr>
          <w:t>http://foreignpolicy.com/2016/03/02/hangover-wednesday-what-if-clinton-wins-in-a-squeaker-and-some-people-in-the-country-refuse-to-recognize-the-results/</w:t>
        </w:r>
      </w:hyperlink>
      <w:r w:rsidRPr="00E13F5F">
        <w:t>)</w:t>
      </w:r>
    </w:p>
    <w:p w14:paraId="73951890" w14:textId="15FCA263" w:rsidR="00625156" w:rsidRDefault="00625156" w:rsidP="00625156">
      <w:pPr>
        <w:rPr>
          <w:sz w:val="16"/>
        </w:rPr>
      </w:pPr>
      <w:r w:rsidRPr="00E13F5F">
        <w:rPr>
          <w:rStyle w:val="StyleUnderline"/>
        </w:rPr>
        <w:t>A credible scenario today exists in which, the day after 58th quadrennial U.S. presidential election on November 8, 2016, the wheels start to come off</w:t>
      </w:r>
      <w:r w:rsidRPr="00E13F5F">
        <w:rPr>
          <w:sz w:val="16"/>
        </w:rPr>
        <w:t xml:space="preserve"> the United States of </w:t>
      </w:r>
      <w:r w:rsidRPr="00E13F5F">
        <w:rPr>
          <w:rStyle w:val="StyleUnderline"/>
        </w:rPr>
        <w:t>America</w:t>
      </w:r>
      <w:r w:rsidRPr="00E13F5F">
        <w:rPr>
          <w:sz w:val="16"/>
        </w:rPr>
        <w:t xml:space="preserve">. I never thought I would live to type these words. In all the decades I have reported on this country, this is the first time I can imagine such a future as credible. But fortune favors the prepared mind. So </w:t>
      </w:r>
      <w:r w:rsidRPr="00E13F5F">
        <w:rPr>
          <w:rStyle w:val="StyleUnderline"/>
        </w:rPr>
        <w:t>what if</w:t>
      </w:r>
      <w:r w:rsidRPr="00E13F5F">
        <w:rPr>
          <w:sz w:val="16"/>
        </w:rPr>
        <w:t xml:space="preserve"> Hillary </w:t>
      </w:r>
      <w:r w:rsidRPr="00E13F5F">
        <w:rPr>
          <w:rStyle w:val="StyleUnderline"/>
        </w:rPr>
        <w:t>Clinton wins in a squeaker?</w:t>
      </w:r>
      <w:r w:rsidRPr="00E13F5F">
        <w:rPr>
          <w:sz w:val="16"/>
        </w:rPr>
        <w:t xml:space="preserve"> Where does this year’s anger go and how is it manifested? </w:t>
      </w:r>
      <w:r w:rsidRPr="006712C0">
        <w:rPr>
          <w:rStyle w:val="Emphasis"/>
        </w:rPr>
        <w:t>Suppose a significant minority of the country refuses to recognize the legitimacy of her administration?</w:t>
      </w:r>
      <w:r w:rsidRPr="00E13F5F">
        <w:rPr>
          <w:rStyle w:val="StyleUnderline"/>
        </w:rPr>
        <w:t xml:space="preserve"> I am beginning to fear the sort of “Bleeding Kansas”-style resistance we saw in the 1850s. </w:t>
      </w:r>
      <w:r w:rsidRPr="004A3E04">
        <w:rPr>
          <w:rStyle w:val="Emphasis"/>
        </w:rPr>
        <w:t>Imagine Oregon-militia style takeovers of federal facilities happening routinely</w:t>
      </w:r>
      <w:r w:rsidRPr="00E13F5F">
        <w:rPr>
          <w:rStyle w:val="StyleUnderline"/>
        </w:rPr>
        <w:t xml:space="preserve">. Imagine IRS offices fire-bombed. </w:t>
      </w:r>
      <w:r w:rsidRPr="006712C0">
        <w:rPr>
          <w:rStyle w:val="Emphasis"/>
        </w:rPr>
        <w:t>Imagine state legislatures — South Carolina, Arizona, Idaho — declining to cooperate with what they call “the illegitimate Clinton regime.”</w:t>
      </w:r>
      <w:r w:rsidRPr="00E13F5F">
        <w:rPr>
          <w:rStyle w:val="StyleUnderline"/>
        </w:rPr>
        <w:t xml:space="preserve"> </w:t>
      </w:r>
      <w:r w:rsidRPr="00E13F5F">
        <w:rPr>
          <w:sz w:val="16"/>
        </w:rPr>
        <w:t xml:space="preserve">This scenario starts with the following focal question: “If the two major candidates for the presidency in 2016 are Hillary Clinton and Donald Trump, what happens the day after the election?” The first critical uncertainty is the obvious one: “Who wins?” The second critical uncertainty is “How big is the margin of victory?” If you cross these two as in classic scenario planning practice, you get a two-by-two matrix that offers four extremely different stories about </w:t>
      </w:r>
      <w:r w:rsidRPr="003E3309">
        <w:rPr>
          <w:sz w:val="16"/>
        </w:rPr>
        <w:t>the future. [Diagram omitted]</w:t>
      </w:r>
      <w:r w:rsidRPr="003E3309">
        <w:rPr>
          <w:b/>
          <w:sz w:val="10"/>
        </w:rPr>
        <w:t xml:space="preserve"> </w:t>
      </w:r>
      <w:r w:rsidRPr="00E13F5F">
        <w:rPr>
          <w:sz w:val="16"/>
        </w:rPr>
        <w:t xml:space="preserve">Two of these have been much discussed by the chattering class: If Trump wins big, some pundits have made no secret of fearing a scenario that can be described as “Putin.” If Clinton wins big, as many Democratic political operatives gleefully hope, you get a scenario that may be called “Goldwater Redux.” For those of you too young to remember what “Goldwater” means, Wikipedia will tell you that after Barry Goldwater was viewed as too extreme by many in his own party, in the 1964 election Lyndon Johnson “won 61.1 percent of the popular vote, the highest won by a candidate since James Monroe‘s re-election in 1820.” What’s more, in 1964 the House and Senate went to the president’s party by more than a two-thirds margin, uniting the powers of Washington in overwhelming fashion, leading to the passage of the Great Society programs. For better or for worse, neither “Putin” nor “Goldwater Redux” are particularly difficult scenarios to imagine, as op-ed commentators have demonstrated. So those are not the ones I’m focusing on. Nor is it difficult to imagine what happens if Trump wins small. If there is a squeaker election, in this scenario, one could envision a continuation of the Obama years, only from the opposite direction. A viciously divided Republican Party — as well as the rest of the government — gets little done. Call this “Gridlock.” It’s the final, lower-left scenario that concerns me. </w:t>
      </w:r>
      <w:r w:rsidRPr="00E13F5F">
        <w:rPr>
          <w:rStyle w:val="StyleUnderline"/>
        </w:rPr>
        <w:t>What happens if Clinton wins by the narrowest of margins? More important, what if some significant portions of the country refuse to accept that outcome?</w:t>
      </w:r>
      <w:r w:rsidRPr="00E13F5F">
        <w:rPr>
          <w:u w:val="single"/>
        </w:rPr>
        <w:t xml:space="preserve"> </w:t>
      </w:r>
      <w:r w:rsidRPr="00E13F5F">
        <w:rPr>
          <w:rStyle w:val="StyleUnderline"/>
        </w:rPr>
        <w:t>This “Regional Refusal” scenario is presaged in today’s headlines.</w:t>
      </w:r>
      <w:r w:rsidRPr="00E13F5F">
        <w:rPr>
          <w:sz w:val="16"/>
        </w:rPr>
        <w:t xml:space="preserve"> On January 2nd, near Burns, Ore., for the first time in modern history, armed militia went on the offensive. Armed with AR-15 assault rifles, pistols and knives, dozens of men and women occupied federal property at the Malheur National Wildlife Refuge and held if for five weeks. This occupation continued for weeks “without any visible law enforcement,” according to the Washington Post. Several elected officials from neighboring Western states actively encouraged this militia takeover. The occupiers considered their decision to seize Malheur to be a game changer, according to the Post. Spokesman LaVoy Finicum argued the armed takeover of the federal facility represented a significant strategic advance for groups rebelling against the federal government. He described taking the step forward to an actual occupation as “unprecedented”. Rhetoric that had been growing increasingly aggressive about how to respond to the federal government was turned into action. Finicum on Jan. 26th was shot dead by Oregon police while allegedly resisting arrest, the only casualty of the occupation. The Oregon state police say they have received death threats against the officer responsible. They have asked the state legislature to fast-track legislation that would let courts bar the disclosure of the name of an officer who uses deadly force for 90 days if there’s an imminent and specific threat to the officer’s life. Rep. Jeff Barker, the Democrat who chairs the Oregon House Judiciary Committee, says “The whack jobs — the militants — they were demanding to know the name of the officer that killed LaVoy, and they were going to kill him. We’re frantically trying to get this one done.” In a 2014 face-off at militia leader’s Cliven Bundy’s ranch in Nevada, officers stood down after armed people on bridges “took sniper positions behind concrete barriers, their assault rifles aimed directly at the officers below,” according to The Post. For those with a strong hatred of the federal government, this was seen as a dramatic victory. Bundy’s cause won support from two U.S. senators — Rand Paul, the libertarian Kentucky Republican who ran for President, and Dean Heller of Nevada, who referred to Mr. Bundy’s supporters as “patriots.” The armed confrontation received steady coverage by Fox News. Later, after Bundy suggested that “the Negro” would have been better off to be a slave than to be shackled by government subsidies, he was widely repudiated. But the damage had been done. When the escalation occurred in Oregon, experts said the outcome of this standoff “invigorated” anti-government groups. Mark Pitcavage, senior research fellow at the Anti-Defamation League’s Center on Extremism, one of the country’s leading specialists on right-wing radicals, told The Post a showdown like the one in Oregon “was inevitable… because the anti-government extremists have been itching for a confrontation with the federal government.” When the rebels finally surrendered in Oregon, more than 30,000 people listened in live, “capping an extraordinary 18 hours in which America’s growing and extreme anti-government movement morphed into something that more closely resembled a strange and nerve-racking TV show,” according to The Post. The drama was “fanned like a brush fire across like-minded social media accounts and YouTube.” To be clear: A scenario is never a prediction. It is just a credible story about a future that could realistically occur. To be sure: America has often seen close elections and of course nothing remotely like the “Regional Refusal” scenario occurred. The most notable modern example is 2000, when Al Gore wins the popular vote, and George Bush wins the presidency in the Electoral College after the Supreme Court upholds the controversial Florida recount. Even then — in that hallmark of a functional democracy — the losers fall into line and accept that they have a new president. </w:t>
      </w:r>
      <w:r w:rsidRPr="00E13F5F">
        <w:rPr>
          <w:rStyle w:val="StyleUnderline"/>
        </w:rPr>
        <w:t>There are several conditions different in 2016</w:t>
      </w:r>
      <w:r w:rsidRPr="00E13F5F">
        <w:rPr>
          <w:sz w:val="16"/>
        </w:rPr>
        <w:t xml:space="preserve">, however. </w:t>
      </w:r>
      <w:r w:rsidRPr="00E13F5F">
        <w:rPr>
          <w:rStyle w:val="StyleUnderline"/>
        </w:rPr>
        <w:t>These aid and abet the credibility of this “Regional Refusal” scenario.</w:t>
      </w:r>
      <w:r w:rsidRPr="00E13F5F">
        <w:rPr>
          <w:u w:val="single"/>
        </w:rPr>
        <w:t xml:space="preserve"> </w:t>
      </w:r>
      <w:r w:rsidRPr="00E13F5F">
        <w:rPr>
          <w:sz w:val="16"/>
        </w:rPr>
        <w:t xml:space="preserve">For example, the American central government over the last few years has become so dysfunctional as to become increasingly powerless among the people. </w:t>
      </w:r>
      <w:r w:rsidRPr="00E13F5F">
        <w:rPr>
          <w:rStyle w:val="StyleUnderline"/>
        </w:rPr>
        <w:t>One of the pillars of American constitutional government — the House of Representatives — has essentially vanished. That’s new. This is getting perilously close to the collapse of central authority.</w:t>
      </w:r>
      <w:r w:rsidRPr="00E13F5F">
        <w:rPr>
          <w:sz w:val="16"/>
        </w:rPr>
        <w:t xml:space="preserve"> </w:t>
      </w:r>
      <w:r w:rsidRPr="00E13F5F">
        <w:rPr>
          <w:rStyle w:val="StyleUnderline"/>
        </w:rPr>
        <w:t>Shocks out of nowhere keep happening, as is classic in extreme scenarios.</w:t>
      </w:r>
      <w:r w:rsidRPr="00E13F5F">
        <w:rPr>
          <w:sz w:val="16"/>
        </w:rPr>
        <w:t xml:space="preserve"> Justice Antonin </w:t>
      </w:r>
      <w:r w:rsidRPr="00E13F5F">
        <w:rPr>
          <w:rStyle w:val="StyleUnderline"/>
        </w:rPr>
        <w:t>Scalia dies</w:t>
      </w:r>
      <w:r w:rsidRPr="00E13F5F">
        <w:rPr>
          <w:sz w:val="16"/>
        </w:rPr>
        <w:t xml:space="preserve">. Not only is the Supreme Court hobbled by the prospect of tie votes. But </w:t>
      </w:r>
      <w:r w:rsidRPr="00E13F5F">
        <w:rPr>
          <w:rStyle w:val="StyleUnderline"/>
        </w:rPr>
        <w:t>for the rest of this year, the country probably will get a lesson from Senate Republicans in massive, determined lack of cooperation with a sitting administration</w:t>
      </w:r>
      <w:r w:rsidRPr="00E13F5F">
        <w:rPr>
          <w:sz w:val="16"/>
        </w:rPr>
        <w:t xml:space="preserve">. President Obama in his second term has kept the wheels of federal government turning only by claiming and exercising controversial executive powers. (Ironically, a greatly expanded exercise of such claimed powers could inflame the “Putin” Scenario.) Meanwhile, in this election campaign, where anger is stoked and insults are the coin of the realm, rarely are heard the phrases “the common good,” much less “the greatest good for the greatest number.” </w:t>
      </w:r>
      <w:r w:rsidRPr="00E13F5F">
        <w:rPr>
          <w:rStyle w:val="StyleUnderline"/>
        </w:rPr>
        <w:t>So, in “Regional Refusal,” a narrow</w:t>
      </w:r>
      <w:r w:rsidRPr="00E13F5F">
        <w:rPr>
          <w:sz w:val="16"/>
        </w:rPr>
        <w:t xml:space="preserve"> Hillary </w:t>
      </w:r>
      <w:r w:rsidRPr="00E13F5F">
        <w:rPr>
          <w:rStyle w:val="StyleUnderline"/>
        </w:rPr>
        <w:t>Clinton victory is so regionally hated that the consent of the governed is significantly rescinded. And nobody can figure out a way to stop it.</w:t>
      </w:r>
      <w:r w:rsidRPr="00E13F5F">
        <w:rPr>
          <w:sz w:val="16"/>
        </w:rPr>
        <w:t xml:space="preserve"> As recently as </w:t>
      </w:r>
      <w:r w:rsidRPr="00E13F5F">
        <w:rPr>
          <w:rStyle w:val="StyleUnderline"/>
        </w:rPr>
        <w:t xml:space="preserve">a year ago, this scenario would not have been credible. It is only so today if, </w:t>
      </w:r>
      <w:r w:rsidRPr="00E13F5F">
        <w:rPr>
          <w:rStyle w:val="Emphasis"/>
        </w:rPr>
        <w:t>in 2016, American democracy has lost a significant amount of its resilience</w:t>
      </w:r>
      <w:r w:rsidRPr="00E13F5F">
        <w:rPr>
          <w:rStyle w:val="StyleUnderline"/>
        </w:rPr>
        <w:t>.</w:t>
      </w:r>
      <w:r w:rsidRPr="00E13F5F">
        <w:rPr>
          <w:u w:val="single"/>
        </w:rPr>
        <w:t xml:space="preserve"> </w:t>
      </w:r>
      <w:r w:rsidRPr="00E13F5F">
        <w:rPr>
          <w:sz w:val="16"/>
        </w:rPr>
        <w:t xml:space="preserve">That’s the core of it. Where does this go? I’ll let you develop the scenario from here. But “seditious conspiracy” (18 U.S.C. § 2384) is a crime under United States law. It is described as follows: “If two or more persons in any State or Territory, or in any place subject to the jurisdiction of the United States, conspire to overthrow, put down, or to destroy by force the Government of the United States, or to levy war against them, or to oppose by force the authority thereof, or by force to prevent, hinder, or delay the execution of any law of the United States, or by force to seize, take, or possess any property of the United States contrary to the authority thereof, they shall each be fined or imprisoned not more than 20 years, or both.” Arguably we are already past that. </w:t>
      </w:r>
      <w:r w:rsidRPr="00E13F5F">
        <w:rPr>
          <w:rStyle w:val="StyleUnderline"/>
        </w:rPr>
        <w:t xml:space="preserve">In “Regional Refusal,” the next step is local active resistance, to which </w:t>
      </w:r>
      <w:r w:rsidRPr="00E13F5F">
        <w:rPr>
          <w:rStyle w:val="Emphasis"/>
        </w:rPr>
        <w:t>the federal government does not have the will or ability to respond</w:t>
      </w:r>
      <w:r w:rsidRPr="00E13F5F">
        <w:rPr>
          <w:rStyle w:val="StyleUnderline"/>
        </w:rPr>
        <w:t xml:space="preserve">. What happens if regions of the country just decide to start taking over areas of authority previously reserved to the federal government? It’s not hard to imagine Texas and Arizona taking control of their borders with Mexico. They already have, to some extent. Some folk there have made it abundantly clear how they wish to deal with unlawful immigration. The only thing standing in their way is the U.S. Department of Justice. </w:t>
      </w:r>
      <w:r w:rsidRPr="00E13F5F">
        <w:rPr>
          <w:rStyle w:val="Emphasis"/>
        </w:rPr>
        <w:t>Pick whatever flashpoint you like in which active regional take-over might become the norm. Abortion. Income tax collection. Environmental law.</w:t>
      </w:r>
      <w:r w:rsidR="003E3309">
        <w:rPr>
          <w:rStyle w:val="Emphasis"/>
        </w:rPr>
        <w:t xml:space="preserve"> </w:t>
      </w:r>
      <w:r w:rsidRPr="00E13F5F">
        <w:rPr>
          <w:rStyle w:val="Emphasis"/>
        </w:rPr>
        <w:t>Federal lands. Income inequality. ISIS sympathizers. Muslim immigrants. Prayer. The schools. Gay rights. The proper place of women. Race relations.</w:t>
      </w:r>
      <w:r w:rsidRPr="00E13F5F">
        <w:rPr>
          <w:sz w:val="16"/>
        </w:rPr>
        <w:t xml:space="preserve"> Let me repeat. Scenarios never claim to be predictions – much less high-probability ones. I don’t have a crystal ball and I don’t know anybody who does. But if a scenario describes a future that is credible – especially if it highly unexpected – than that is a future to which prudent people prepare a strategic response. It is all reminiscent of how scenario thinking was described in its earliest days, in the 1950s, when it was applied to the then-new Nuclear Age. The practice was called “Thinking the Unthinkable.”</w:t>
      </w:r>
    </w:p>
    <w:p w14:paraId="4D9977F2" w14:textId="77777777" w:rsidR="004A3E04" w:rsidRPr="00E13F5F" w:rsidRDefault="004A3E04" w:rsidP="00625156">
      <w:pPr>
        <w:rPr>
          <w:sz w:val="16"/>
        </w:rPr>
      </w:pPr>
    </w:p>
    <w:p w14:paraId="61CDD20F" w14:textId="77777777" w:rsidR="004A3E04" w:rsidRPr="000F763D" w:rsidRDefault="004A3E04" w:rsidP="004A3E04">
      <w:pPr>
        <w:pStyle w:val="Heading4"/>
      </w:pPr>
      <w:r w:rsidRPr="000F763D">
        <w:t xml:space="preserve">Secession causes great power war </w:t>
      </w:r>
    </w:p>
    <w:p w14:paraId="3000756C" w14:textId="77777777" w:rsidR="004A3E04" w:rsidRPr="00292C96" w:rsidRDefault="004A3E04" w:rsidP="004A3E04">
      <w:pPr>
        <w:rPr>
          <w:rStyle w:val="Style13ptBold"/>
        </w:rPr>
      </w:pPr>
      <w:r w:rsidRPr="00292C96">
        <w:rPr>
          <w:rStyle w:val="Style13ptBold"/>
        </w:rPr>
        <w:t>Valaskakis, Former OECD Ambassador of Canada, 14</w:t>
      </w:r>
    </w:p>
    <w:p w14:paraId="1CA58043" w14:textId="77777777" w:rsidR="004A3E04" w:rsidRPr="00061BA2" w:rsidRDefault="004A3E04" w:rsidP="004A3E04">
      <w:r>
        <w:t>(Kimon, “</w:t>
      </w:r>
      <w:r w:rsidRPr="00061BA2">
        <w:t>Separatism Everywhere : The New Global Epidemic</w:t>
      </w:r>
      <w:r>
        <w:t xml:space="preserve">,” </w:t>
      </w:r>
      <w:hyperlink r:id="rId26" w:history="1">
        <w:r w:rsidRPr="00CF2C26">
          <w:rPr>
            <w:rStyle w:val="Hyperlink"/>
          </w:rPr>
          <w:t>http://www.huffingtonpost.com/kimon-valaskakis/separatism-everywhere-the_b_4977800.html</w:t>
        </w:r>
      </w:hyperlink>
      <w:r>
        <w:t xml:space="preserve">, ava) </w:t>
      </w:r>
    </w:p>
    <w:p w14:paraId="14363D85" w14:textId="77777777" w:rsidR="004A3E04" w:rsidRPr="00061BA2" w:rsidRDefault="004A3E04" w:rsidP="004A3E04">
      <w:pPr>
        <w:rPr>
          <w:sz w:val="14"/>
        </w:rPr>
      </w:pPr>
      <w:r w:rsidRPr="00061BA2">
        <w:rPr>
          <w:rStyle w:val="StyleUnderline"/>
        </w:rPr>
        <w:t>If</w:t>
      </w:r>
      <w:r w:rsidRPr="00061BA2">
        <w:rPr>
          <w:sz w:val="14"/>
        </w:rPr>
        <w:t xml:space="preserve"> all the </w:t>
      </w:r>
      <w:r w:rsidRPr="002A2732">
        <w:rPr>
          <w:rStyle w:val="StyleUnderline"/>
          <w:highlight w:val="cyan"/>
        </w:rPr>
        <w:t>separatist movements</w:t>
      </w:r>
      <w:r w:rsidRPr="00061BA2">
        <w:rPr>
          <w:sz w:val="14"/>
        </w:rPr>
        <w:t xml:space="preserve"> in the world </w:t>
      </w:r>
      <w:r w:rsidRPr="00061BA2">
        <w:rPr>
          <w:rStyle w:val="StyleUnderline"/>
        </w:rPr>
        <w:t>were to succeed</w:t>
      </w:r>
      <w:r w:rsidRPr="00061BA2">
        <w:rPr>
          <w:sz w:val="14"/>
        </w:rPr>
        <w:t xml:space="preserve">, </w:t>
      </w:r>
      <w:r w:rsidRPr="00061BA2">
        <w:rPr>
          <w:rStyle w:val="StyleUnderline"/>
        </w:rPr>
        <w:t xml:space="preserve">we </w:t>
      </w:r>
      <w:r w:rsidRPr="002A2732">
        <w:rPr>
          <w:rStyle w:val="StyleUnderline"/>
          <w:highlight w:val="cyan"/>
        </w:rPr>
        <w:t>could move from a present world</w:t>
      </w:r>
      <w:r w:rsidRPr="00061BA2">
        <w:rPr>
          <w:rStyle w:val="StyleUnderline"/>
        </w:rPr>
        <w:t xml:space="preserve"> </w:t>
      </w:r>
      <w:r w:rsidRPr="002A2732">
        <w:rPr>
          <w:rStyle w:val="StyleUnderline"/>
          <w:highlight w:val="cyan"/>
        </w:rPr>
        <w:t>of under 200 countries to</w:t>
      </w:r>
      <w:r w:rsidRPr="00061BA2">
        <w:rPr>
          <w:rStyle w:val="StyleUnderline"/>
        </w:rPr>
        <w:t xml:space="preserve"> </w:t>
      </w:r>
      <w:r w:rsidRPr="002A2732">
        <w:rPr>
          <w:rStyle w:val="StyleUnderline"/>
          <w:highlight w:val="cyan"/>
        </w:rPr>
        <w:t>one of over 1,000</w:t>
      </w:r>
      <w:r w:rsidRPr="00061BA2">
        <w:rPr>
          <w:rStyle w:val="StyleUnderline"/>
        </w:rPr>
        <w:t xml:space="preserve"> -- all with an equal seat at the UN.</w:t>
      </w:r>
      <w:r w:rsidRPr="00061BA2">
        <w:rPr>
          <w:sz w:val="14"/>
        </w:rPr>
        <w:t xml:space="preserve"> Can you imagine how difficult it would be to decide on anything in a 1,000 strong UN general assembly? Think, also, of the balance of power: 1,</w:t>
      </w:r>
      <w:r w:rsidRPr="00061BA2">
        <w:rPr>
          <w:rStyle w:val="StyleUnderline"/>
        </w:rPr>
        <w:t>000 fragmented small countries, plus their subnational governments, competing for the favors of a dozen huge unregulated global conglomerates.</w:t>
      </w:r>
      <w:r w:rsidRPr="00061BA2">
        <w:rPr>
          <w:sz w:val="14"/>
        </w:rPr>
        <w:t xml:space="preserve"> It would be an embarrassment of riches for the footloose conglomerates. It would also be Eldorado for organized crime, jihadists, tax evaders and assorted criminals vaulting from jurisdiction to jurisdiction. The sociologist, Daniel Bell once remarked,in the 1970s, that the nation state had become too big for the small problems and too small for the big ones. His words were prophetic but they cut both ways. National </w:t>
      </w:r>
      <w:r w:rsidRPr="00061BA2">
        <w:rPr>
          <w:rStyle w:val="StyleUnderline"/>
        </w:rPr>
        <w:t>governments can no longer cope with pandemics</w:t>
      </w:r>
      <w:r w:rsidRPr="00061BA2">
        <w:rPr>
          <w:sz w:val="14"/>
        </w:rPr>
        <w:t xml:space="preserve">, </w:t>
      </w:r>
      <w:r w:rsidRPr="00061BA2">
        <w:rPr>
          <w:rStyle w:val="StyleUnderline"/>
        </w:rPr>
        <w:t>global warming</w:t>
      </w:r>
      <w:r w:rsidRPr="00061BA2">
        <w:rPr>
          <w:sz w:val="14"/>
        </w:rPr>
        <w:t xml:space="preserve">, international </w:t>
      </w:r>
      <w:r w:rsidRPr="00061BA2">
        <w:rPr>
          <w:rStyle w:val="StyleUnderline"/>
        </w:rPr>
        <w:t>terrorism, unregulated global finance</w:t>
      </w:r>
      <w:r w:rsidRPr="00061BA2">
        <w:rPr>
          <w:sz w:val="14"/>
        </w:rPr>
        <w:t xml:space="preserve"> -- </w:t>
      </w:r>
      <w:r w:rsidRPr="00061BA2">
        <w:rPr>
          <w:rStyle w:val="StyleUnderline"/>
        </w:rPr>
        <w:t>unless they act in unison in intergovernmental organizations</w:t>
      </w:r>
      <w:r w:rsidRPr="00061BA2">
        <w:rPr>
          <w:sz w:val="14"/>
        </w:rPr>
        <w:t xml:space="preserve">. But, by the same token, Lilliputian </w:t>
      </w:r>
      <w:r w:rsidRPr="002A2732">
        <w:rPr>
          <w:rStyle w:val="StyleUnderline"/>
          <w:highlight w:val="cyan"/>
        </w:rPr>
        <w:t>micro states</w:t>
      </w:r>
      <w:r w:rsidRPr="00061BA2">
        <w:rPr>
          <w:rStyle w:val="StyleUnderline"/>
        </w:rPr>
        <w:t xml:space="preserve">, emerging from the global separatist wave, </w:t>
      </w:r>
      <w:r w:rsidRPr="002A2732">
        <w:rPr>
          <w:rStyle w:val="StyleUnderline"/>
          <w:highlight w:val="cyan"/>
        </w:rPr>
        <w:t>would be</w:t>
      </w:r>
      <w:r w:rsidRPr="00061BA2">
        <w:rPr>
          <w:sz w:val="14"/>
        </w:rPr>
        <w:t xml:space="preserve"> even be </w:t>
      </w:r>
      <w:r w:rsidRPr="002A2732">
        <w:rPr>
          <w:rStyle w:val="StyleUnderline"/>
          <w:highlight w:val="cyan"/>
        </w:rPr>
        <w:t>less capable to deal with</w:t>
      </w:r>
      <w:r w:rsidRPr="00061BA2">
        <w:rPr>
          <w:rStyle w:val="StyleUnderline"/>
        </w:rPr>
        <w:t xml:space="preserve"> these </w:t>
      </w:r>
      <w:r w:rsidRPr="002A2732">
        <w:rPr>
          <w:rStyle w:val="StyleUnderline"/>
          <w:highlight w:val="cyan"/>
        </w:rPr>
        <w:t>problems</w:t>
      </w:r>
      <w:r w:rsidRPr="00061BA2">
        <w:rPr>
          <w:sz w:val="14"/>
        </w:rPr>
        <w:t xml:space="preserve">. </w:t>
      </w:r>
      <w:r w:rsidRPr="002A2732">
        <w:rPr>
          <w:rStyle w:val="StyleUnderline"/>
          <w:highlight w:val="cyan"/>
        </w:rPr>
        <w:t>Global governance</w:t>
      </w:r>
      <w:r w:rsidRPr="00061BA2">
        <w:rPr>
          <w:rStyle w:val="StyleUnderline"/>
        </w:rPr>
        <w:t xml:space="preserve"> </w:t>
      </w:r>
      <w:r w:rsidRPr="002A2732">
        <w:rPr>
          <w:rStyle w:val="StyleUnderline"/>
          <w:highlight w:val="cyan"/>
        </w:rPr>
        <w:t>would</w:t>
      </w:r>
      <w:r w:rsidRPr="00061BA2">
        <w:rPr>
          <w:rStyle w:val="StyleUnderline"/>
        </w:rPr>
        <w:t xml:space="preserve"> then </w:t>
      </w:r>
      <w:r w:rsidRPr="002A2732">
        <w:rPr>
          <w:rStyle w:val="StyleUnderline"/>
          <w:highlight w:val="cyan"/>
        </w:rPr>
        <w:t>be completely</w:t>
      </w:r>
      <w:r w:rsidRPr="00061BA2">
        <w:rPr>
          <w:rStyle w:val="StyleUnderline"/>
        </w:rPr>
        <w:t xml:space="preserve"> controlled </w:t>
      </w:r>
      <w:r w:rsidRPr="002A2732">
        <w:rPr>
          <w:rStyle w:val="StyleUnderline"/>
          <w:highlight w:val="cyan"/>
        </w:rPr>
        <w:t>by</w:t>
      </w:r>
      <w:r w:rsidRPr="00061BA2">
        <w:rPr>
          <w:rStyle w:val="StyleUnderline"/>
        </w:rPr>
        <w:t xml:space="preserve"> </w:t>
      </w:r>
      <w:r w:rsidRPr="00061BA2">
        <w:rPr>
          <w:sz w:val="14"/>
        </w:rPr>
        <w:t xml:space="preserve">the remaining, still international, </w:t>
      </w:r>
      <w:r w:rsidRPr="002A2732">
        <w:rPr>
          <w:rStyle w:val="StyleUnderline"/>
          <w:highlight w:val="cyan"/>
        </w:rPr>
        <w:t>private networks</w:t>
      </w:r>
      <w:r w:rsidRPr="00061BA2">
        <w:rPr>
          <w:sz w:val="14"/>
        </w:rPr>
        <w:t xml:space="preserve">. A scary scenario to be sure. Does that mean we must stay put and freeze present borders in perpetuity. No, obviously not. Re-arrangements and restructuring are necessary. But the more sustainable answer may be in new forms of federalism rather than in the pure multiplication of sovereignties. In today's interdependent world, sovereignty is an illusion except if you are a superpower. The problems are too big while the means available to the new so-called 'sovereign' government are too small. </w:t>
      </w:r>
      <w:r w:rsidRPr="002A2732">
        <w:rPr>
          <w:rStyle w:val="StyleUnderline"/>
          <w:highlight w:val="cyan"/>
        </w:rPr>
        <w:t>The 'balkanization' of</w:t>
      </w:r>
      <w:r w:rsidRPr="00061BA2">
        <w:rPr>
          <w:sz w:val="14"/>
        </w:rPr>
        <w:t xml:space="preserve"> Eastern and Southern </w:t>
      </w:r>
      <w:r w:rsidRPr="002A2732">
        <w:rPr>
          <w:rStyle w:val="StyleUnderline"/>
          <w:highlight w:val="cyan"/>
        </w:rPr>
        <w:t>Europe</w:t>
      </w:r>
      <w:r w:rsidRPr="00061BA2">
        <w:rPr>
          <w:sz w:val="14"/>
        </w:rPr>
        <w:t xml:space="preserve"> </w:t>
      </w:r>
      <w:r w:rsidRPr="002A2732">
        <w:rPr>
          <w:rStyle w:val="StyleUnderline"/>
          <w:highlight w:val="cyan"/>
        </w:rPr>
        <w:t>after the First World War, led to the Second</w:t>
      </w:r>
      <w:r w:rsidRPr="00061BA2">
        <w:rPr>
          <w:rStyle w:val="StyleUnderline"/>
        </w:rPr>
        <w:t xml:space="preserve"> World War.</w:t>
      </w:r>
      <w:r w:rsidRPr="00061BA2">
        <w:rPr>
          <w:sz w:val="14"/>
        </w:rPr>
        <w:t xml:space="preserve"> </w:t>
      </w:r>
      <w:r w:rsidRPr="002A2732">
        <w:rPr>
          <w:rStyle w:val="Emphasis"/>
          <w:highlight w:val="cyan"/>
        </w:rPr>
        <w:t>The balkanization of the world through wide-spread separatism could increase the probability of a third</w:t>
      </w:r>
      <w:r w:rsidRPr="00061BA2">
        <w:rPr>
          <w:rStyle w:val="Emphasis"/>
        </w:rPr>
        <w:t xml:space="preserve"> one</w:t>
      </w:r>
      <w:r w:rsidRPr="00061BA2">
        <w:rPr>
          <w:sz w:val="14"/>
        </w:rPr>
        <w:t>. Not an inspiring scenario.</w:t>
      </w:r>
    </w:p>
    <w:p w14:paraId="09A33E16" w14:textId="77777777" w:rsidR="00625156" w:rsidRDefault="00625156" w:rsidP="00625156"/>
    <w:p w14:paraId="57B36594" w14:textId="77777777" w:rsidR="006712C0" w:rsidRPr="00625156" w:rsidRDefault="006712C0" w:rsidP="00625156"/>
    <w:p w14:paraId="52A44373" w14:textId="2D4B9B95" w:rsidR="00FE37FC" w:rsidRDefault="00625156" w:rsidP="000E79EA">
      <w:pPr>
        <w:pStyle w:val="Heading3"/>
      </w:pPr>
      <w:r>
        <w:t>Senate Race</w:t>
      </w:r>
      <w:r w:rsidR="00CF50AE">
        <w:t xml:space="preserve"> – 2NC</w:t>
      </w:r>
    </w:p>
    <w:p w14:paraId="02BC7F94" w14:textId="606E0FA5" w:rsidR="00FE37FC" w:rsidRDefault="00BB4A93" w:rsidP="00FE37FC">
      <w:pPr>
        <w:pStyle w:val="Heading4"/>
      </w:pPr>
      <w:r>
        <w:t xml:space="preserve">A </w:t>
      </w:r>
      <w:r w:rsidRPr="00252585">
        <w:rPr>
          <w:u w:val="single"/>
        </w:rPr>
        <w:t>lopsided</w:t>
      </w:r>
      <w:r>
        <w:t xml:space="preserve"> Clinton victory is key to a Democratic Senate</w:t>
      </w:r>
      <w:r w:rsidR="00FE37FC">
        <w:t xml:space="preserve"> – </w:t>
      </w:r>
      <w:r>
        <w:t xml:space="preserve">her </w:t>
      </w:r>
      <w:r w:rsidR="00FE37FC">
        <w:t>momentum will spill down</w:t>
      </w:r>
      <w:r w:rsidR="00662279">
        <w:t xml:space="preserve"> the ballot</w:t>
      </w:r>
    </w:p>
    <w:p w14:paraId="0BAFA7AA" w14:textId="3528A30A" w:rsidR="00FE37FC" w:rsidRPr="00FE37FC" w:rsidRDefault="00FE37FC" w:rsidP="00FE37FC">
      <w:r w:rsidRPr="00FE37FC">
        <w:rPr>
          <w:b/>
        </w:rPr>
        <w:t>Bernstein, 5/5</w:t>
      </w:r>
      <w:r>
        <w:t>/2016, contributing editor at Boston Magazine (David, “Did Donald Trump Just Hand the Senate to Elizabeth Warren?”, http://www.politico.com/magazine/story/2016/05/2016-elizabeth-warren-trump-us-senate-elections-democrats-politics-progressives-213874)</w:t>
      </w:r>
    </w:p>
    <w:p w14:paraId="15C12ED9" w14:textId="77777777" w:rsidR="00FE37FC" w:rsidRPr="009238ED" w:rsidRDefault="00FE37FC" w:rsidP="00272255">
      <w:pPr>
        <w:rPr>
          <w:rStyle w:val="StyleUnderline"/>
        </w:rPr>
      </w:pPr>
      <w:r w:rsidRPr="009238ED">
        <w:rPr>
          <w:rStyle w:val="StyleUnderline"/>
          <w:highlight w:val="yellow"/>
        </w:rPr>
        <w:t>Flipping a Senate majority</w:t>
      </w:r>
      <w:r>
        <w:t xml:space="preserve">, from its current 46-54 deficit, </w:t>
      </w:r>
      <w:r w:rsidRPr="009238ED">
        <w:rPr>
          <w:rStyle w:val="StyleUnderline"/>
          <w:highlight w:val="yellow"/>
        </w:rPr>
        <w:t>has been considered a crapshoo</w:t>
      </w:r>
      <w:r w:rsidRPr="009238ED">
        <w:rPr>
          <w:rStyle w:val="StyleUnderline"/>
        </w:rPr>
        <w:t>t</w:t>
      </w:r>
      <w:r>
        <w:t xml:space="preserve">. </w:t>
      </w:r>
      <w:r w:rsidRPr="009238ED">
        <w:rPr>
          <w:rStyle w:val="Emphasis"/>
          <w:highlight w:val="yellow"/>
        </w:rPr>
        <w:t>But a Trump nomination could slide a whole host of contests into Democratic hands</w:t>
      </w:r>
      <w:r>
        <w:t xml:space="preserve">. As the Center for Politics at the University of Virginia depicted last month, </w:t>
      </w:r>
      <w:r w:rsidRPr="009238ED">
        <w:rPr>
          <w:rStyle w:val="StyleUnderline"/>
          <w:highlight w:val="yellow"/>
        </w:rPr>
        <w:t>a “Trumpmare” scenario would push Florida, Nevada, New Hampshire and Pennsylvania Senate races from “Tossup” or “Lean Republican” to “Lean Democrat</w:t>
      </w:r>
      <w:r>
        <w:t xml:space="preserve">.” It’s easy to see why: </w:t>
      </w:r>
      <w:r w:rsidRPr="009238ED">
        <w:rPr>
          <w:rStyle w:val="StyleUnderline"/>
          <w:highlight w:val="yellow"/>
        </w:rPr>
        <w:t>Recent polls show Clinton beating Trump by 15 points</w:t>
      </w:r>
      <w:r w:rsidRPr="009238ED">
        <w:rPr>
          <w:rStyle w:val="StyleUnderline"/>
        </w:rPr>
        <w:t xml:space="preserve"> in Pennsylvania and 19 points in New Hampshire</w:t>
      </w:r>
      <w:r>
        <w:t xml:space="preserve">. </w:t>
      </w:r>
      <w:r w:rsidRPr="009238ED">
        <w:rPr>
          <w:rStyle w:val="StyleUnderline"/>
          <w:highlight w:val="yellow"/>
        </w:rPr>
        <w:t>It’s hard to imagine</w:t>
      </w:r>
      <w:r w:rsidRPr="009238ED">
        <w:rPr>
          <w:highlight w:val="yellow"/>
        </w:rPr>
        <w:t xml:space="preserve"> </w:t>
      </w:r>
      <w:r w:rsidRPr="009238ED">
        <w:rPr>
          <w:rStyle w:val="Emphasis"/>
          <w:highlight w:val="yellow"/>
        </w:rPr>
        <w:t>that kind of lopsided drubbing</w:t>
      </w:r>
      <w:r w:rsidRPr="009238ED">
        <w:rPr>
          <w:highlight w:val="yellow"/>
        </w:rPr>
        <w:t xml:space="preserve"> </w:t>
      </w:r>
      <w:r w:rsidRPr="009238ED">
        <w:rPr>
          <w:rStyle w:val="StyleUnderline"/>
          <w:highlight w:val="yellow"/>
        </w:rPr>
        <w:t>wouldn’t affect the Senate races there</w:t>
      </w:r>
      <w:r w:rsidRPr="009238ED">
        <w:rPr>
          <w:rStyle w:val="StyleUnderline"/>
        </w:rPr>
        <w:t>.</w:t>
      </w:r>
    </w:p>
    <w:p w14:paraId="281DFE31" w14:textId="64E8C923" w:rsidR="00FE37FC" w:rsidRDefault="00FE37FC" w:rsidP="00272255">
      <w:r w:rsidRPr="009238ED">
        <w:rPr>
          <w:rStyle w:val="StyleUnderline"/>
          <w:highlight w:val="yellow"/>
        </w:rPr>
        <w:t>That alone would get Democrats a 51-seat majority</w:t>
      </w:r>
      <w:r w:rsidRPr="009238ED">
        <w:rPr>
          <w:rStyle w:val="StyleUnderline"/>
        </w:rPr>
        <w:t>.</w:t>
      </w:r>
      <w:r>
        <w:t xml:space="preserve"> </w:t>
      </w:r>
      <w:r w:rsidRPr="009238ED">
        <w:rPr>
          <w:rStyle w:val="StyleUnderline"/>
        </w:rPr>
        <w:t>But the Trumpmare map also puts Arizona, Indiana, Iowa, Missouri, North Carolina and Ohio contests in play—a potential rout for the blue team.</w:t>
      </w:r>
      <w:r>
        <w:t xml:space="preserve"> And even without Trump, the University of Virginia’s analysis throws six Senate race “Crystal Ball” ratings in the direction of Democrats. Other experts have made similar adjustments.</w:t>
      </w:r>
    </w:p>
    <w:p w14:paraId="7749CA74" w14:textId="77777777" w:rsidR="00FE37FC" w:rsidRDefault="00FE37FC" w:rsidP="00272255"/>
    <w:p w14:paraId="4BDE2A5C" w14:textId="015E061C" w:rsidR="00FE37FC" w:rsidRDefault="00BB4A93" w:rsidP="00FE37FC">
      <w:pPr>
        <w:pStyle w:val="Heading4"/>
      </w:pPr>
      <w:r>
        <w:t>That’s</w:t>
      </w:r>
      <w:r w:rsidR="00FE37FC">
        <w:t xml:space="preserve"> key to a liberal Supreme Court</w:t>
      </w:r>
    </w:p>
    <w:p w14:paraId="42C3FB89" w14:textId="2A69C1E6" w:rsidR="00FE37FC" w:rsidRDefault="00FE37FC" w:rsidP="00272255">
      <w:r w:rsidRPr="00FE37FC">
        <w:rPr>
          <w:b/>
        </w:rPr>
        <w:t>Sargent, 2/16</w:t>
      </w:r>
      <w:r>
        <w:t>/2016, reporter at the Washington Post (Greg, “How Republicans may help Hillary Clinton make the Supreme Court more liberal”, https://www.washingtonpost.com/blogs/plum-line/wp/2016/02/16/how-republicans-may-help-hillary-clinton-make-supreme-court-more-liberal/)</w:t>
      </w:r>
    </w:p>
    <w:p w14:paraId="7C66C7C5" w14:textId="0B181F69" w:rsidR="00FE37FC" w:rsidRDefault="00FE37FC" w:rsidP="00272255">
      <w:r w:rsidRPr="009238ED">
        <w:rPr>
          <w:rStyle w:val="StyleUnderline"/>
        </w:rPr>
        <w:t>Senate Republicans appear to be</w:t>
      </w:r>
      <w:r>
        <w:t xml:space="preserve">, if anything, </w:t>
      </w:r>
      <w:r w:rsidRPr="009238ED">
        <w:rPr>
          <w:rStyle w:val="StyleUnderline"/>
        </w:rPr>
        <w:t>closing ranks behind Mitch McConnell’s vow that the Senate will block anyone nominated by</w:t>
      </w:r>
      <w:r>
        <w:t xml:space="preserve"> President </w:t>
      </w:r>
      <w:r w:rsidRPr="009238ED">
        <w:rPr>
          <w:rStyle w:val="StyleUnderline"/>
        </w:rPr>
        <w:t>Obama</w:t>
      </w:r>
      <w:r>
        <w:t xml:space="preserve"> </w:t>
      </w:r>
      <w:r w:rsidRPr="009238ED">
        <w:rPr>
          <w:rStyle w:val="StyleUnderline"/>
        </w:rPr>
        <w:t xml:space="preserve">to replace </w:t>
      </w:r>
      <w:r>
        <w:t xml:space="preserve">Antonin </w:t>
      </w:r>
      <w:r w:rsidRPr="009238ED">
        <w:rPr>
          <w:rStyle w:val="StyleUnderline"/>
        </w:rPr>
        <w:t>Scalia</w:t>
      </w:r>
      <w:r>
        <w:t xml:space="preserve"> on the Supreme Court. Even vulnerable Senate Republican incumbents are now rallying behind McConnell’s hard line.</w:t>
      </w:r>
    </w:p>
    <w:p w14:paraId="3FB93087" w14:textId="5410E08F" w:rsidR="00FE37FC" w:rsidRDefault="00FE37FC" w:rsidP="00272255">
      <w:r w:rsidRPr="009238ED">
        <w:rPr>
          <w:rStyle w:val="StyleUnderline"/>
        </w:rPr>
        <w:t>But</w:t>
      </w:r>
      <w:r>
        <w:t xml:space="preserve"> in so doing, </w:t>
      </w:r>
      <w:r w:rsidRPr="009238ED">
        <w:rPr>
          <w:rStyle w:val="StyleUnderline"/>
          <w:highlight w:val="yellow"/>
        </w:rPr>
        <w:t>Republicans may be courting a pretty serious risk</w:t>
      </w:r>
      <w:r>
        <w:t xml:space="preserve">: if Obama doesn’t end up getting his pick through, </w:t>
      </w:r>
      <w:r w:rsidRPr="009238ED">
        <w:rPr>
          <w:rStyle w:val="Emphasis"/>
          <w:highlight w:val="yellow"/>
        </w:rPr>
        <w:t>there is a real possibility that</w:t>
      </w:r>
      <w:r>
        <w:t xml:space="preserve"> President Hillary </w:t>
      </w:r>
      <w:r w:rsidRPr="009238ED">
        <w:rPr>
          <w:rStyle w:val="Emphasis"/>
          <w:highlight w:val="yellow"/>
        </w:rPr>
        <w:t>Clinton could nominate a more liberal replacement than Obama did</w:t>
      </w:r>
      <w:r>
        <w:t xml:space="preserve"> — </w:t>
      </w:r>
      <w:r w:rsidRPr="009238ED">
        <w:rPr>
          <w:rStyle w:val="Emphasis"/>
          <w:highlight w:val="yellow"/>
        </w:rPr>
        <w:t>and she might also enjoy a Dem Senate majority</w:t>
      </w:r>
      <w:r>
        <w:t>, making it easier to get that more liberal replacement confirmed.</w:t>
      </w:r>
    </w:p>
    <w:p w14:paraId="39E8F37E" w14:textId="276EF807" w:rsidR="00FE37FC" w:rsidRDefault="00FE37FC" w:rsidP="00272255">
      <w:r w:rsidRPr="009238ED">
        <w:rPr>
          <w:rStyle w:val="StyleUnderline"/>
        </w:rPr>
        <w:t xml:space="preserve">Most analysts think that the outcome of </w:t>
      </w:r>
      <w:r w:rsidRPr="009238ED">
        <w:rPr>
          <w:rStyle w:val="StyleUnderline"/>
          <w:highlight w:val="yellow"/>
        </w:rPr>
        <w:t>the presidential race will play a substantial</w:t>
      </w:r>
      <w:r>
        <w:t xml:space="preserve"> — though perhaps not decisive — </w:t>
      </w:r>
      <w:r w:rsidRPr="009238ED">
        <w:rPr>
          <w:rStyle w:val="StyleUnderline"/>
          <w:highlight w:val="yellow"/>
        </w:rPr>
        <w:t>role in determining the outcome of the most contested Senate races</w:t>
      </w:r>
      <w:r>
        <w:t xml:space="preserve">, </w:t>
      </w:r>
      <w:r w:rsidRPr="009238ED">
        <w:rPr>
          <w:rStyle w:val="Emphasis"/>
          <w:highlight w:val="yellow"/>
        </w:rPr>
        <w:t>many of which are taking place in key presidential swing states</w:t>
      </w:r>
      <w:r>
        <w:t>. And so, if Clinton does get nominated and then win the White House, that perhaps boosts the chances of Dems taking back the Senate, too.</w:t>
      </w:r>
    </w:p>
    <w:p w14:paraId="55E6A87B" w14:textId="65352471" w:rsidR="00FE37FC" w:rsidRDefault="00FE37FC" w:rsidP="00272255">
      <w:r>
        <w:t>Former top aides to Obama believe he is likely to nominate a potential Scalia replacement who might have at least a marginal chance of getting some GOP support. (One potential nominee, Sri Srinivasan, is “considered a moderate,” has been praised by Republicans, and was confirmed to the D.C. Circuit by a 97-0 vote.) Obama might have a strong interest in picking someone with a chance of getting confirmed, since it would allow him to further shape the High Court before leaving office.</w:t>
      </w:r>
    </w:p>
    <w:p w14:paraId="017277DF" w14:textId="742ECC7D" w:rsidR="00FE37FC" w:rsidRDefault="00FE37FC" w:rsidP="00272255">
      <w:r>
        <w:t xml:space="preserve">On the other hand, President Hillary </w:t>
      </w:r>
      <w:r w:rsidRPr="009238ED">
        <w:rPr>
          <w:rStyle w:val="StyleUnderline"/>
          <w:highlight w:val="yellow"/>
        </w:rPr>
        <w:t>Clinton might end up being less constrained in terms of her pick</w:t>
      </w:r>
      <w:r>
        <w:t xml:space="preserve"> — in 2017, </w:t>
      </w:r>
      <w:r w:rsidRPr="009238ED">
        <w:rPr>
          <w:rStyle w:val="StyleUnderline"/>
        </w:rPr>
        <w:t>Dems may control the Senate, or barring that</w:t>
      </w:r>
      <w:r>
        <w:t xml:space="preserve">, </w:t>
      </w:r>
      <w:r w:rsidRPr="009238ED">
        <w:rPr>
          <w:rStyle w:val="StyleUnderline"/>
        </w:rPr>
        <w:t>the GOP majority will likely be a lot slimmer</w:t>
      </w:r>
      <w:r>
        <w:t>. “</w:t>
      </w:r>
      <w:r w:rsidRPr="009238ED">
        <w:rPr>
          <w:rStyle w:val="Emphasis"/>
        </w:rPr>
        <w:t xml:space="preserve">If Republicans refuse to consider a nominee, </w:t>
      </w:r>
      <w:r w:rsidRPr="009238ED">
        <w:rPr>
          <w:rStyle w:val="Emphasis"/>
          <w:highlight w:val="yellow"/>
        </w:rPr>
        <w:t>they’re likely giving the next president much more leeway in selecting a justice and controlling the direction of the court,”</w:t>
      </w:r>
      <w:r>
        <w:t xml:space="preserve"> Jonathan Adler, a law professor at Case Western Reserve University, tells me. “That could mean a Republican president selecting a suitable heir to Scalia. But it could also mean a Democratic president nominating an anti-Scalia.”</w:t>
      </w:r>
    </w:p>
    <w:p w14:paraId="153382D4" w14:textId="77777777" w:rsidR="00662279" w:rsidRDefault="00662279" w:rsidP="00272255"/>
    <w:p w14:paraId="5A204551" w14:textId="0CD7E6F9" w:rsidR="003E3309" w:rsidRDefault="003E3309" w:rsidP="003E3309">
      <w:pPr>
        <w:pStyle w:val="Heading4"/>
      </w:pPr>
      <w:r>
        <w:t>Key to gun control – liberal court swings the pendulum</w:t>
      </w:r>
    </w:p>
    <w:p w14:paraId="4F776CF4" w14:textId="052FC7C1" w:rsidR="003E3309" w:rsidRPr="003E3309" w:rsidRDefault="003E3309" w:rsidP="003E3309">
      <w:r w:rsidRPr="003E3309">
        <w:rPr>
          <w:b/>
        </w:rPr>
        <w:t>Liptak, 2/18</w:t>
      </w:r>
      <w:r>
        <w:t>/2016, reporter at the new york times (Adam, “Supreme Court Appointment Could Reshape American Life”, http://www.nytimes.com/2016/02/19/us/politics/scalias-death-offers-best-chance-in-a-generation-to-reshape-supreme-court.html?_r=0)</w:t>
      </w:r>
    </w:p>
    <w:p w14:paraId="3E2136AD" w14:textId="3D07B629" w:rsidR="003E3309" w:rsidRPr="009238ED" w:rsidRDefault="003E3309" w:rsidP="00272255">
      <w:pPr>
        <w:rPr>
          <w:rStyle w:val="StyleUnderline"/>
        </w:rPr>
      </w:pPr>
      <w:r w:rsidRPr="009238ED">
        <w:rPr>
          <w:rStyle w:val="StyleUnderline"/>
        </w:rPr>
        <w:t>Instead of overruling precedents outright</w:t>
      </w:r>
      <w:r>
        <w:t>, he said</w:t>
      </w:r>
      <w:r w:rsidRPr="009238ED">
        <w:rPr>
          <w:rStyle w:val="Emphasis"/>
        </w:rPr>
        <w:t xml:space="preserve">, </w:t>
      </w:r>
      <w:r w:rsidRPr="009238ED">
        <w:rPr>
          <w:rStyle w:val="Emphasis"/>
          <w:highlight w:val="yellow"/>
        </w:rPr>
        <w:t>a liberal majority might hollow some of them out</w:t>
      </w:r>
      <w:r>
        <w:t xml:space="preserve">, </w:t>
      </w:r>
      <w:r w:rsidRPr="009238ED">
        <w:rPr>
          <w:rStyle w:val="Emphasis"/>
        </w:rPr>
        <w:t xml:space="preserve">notably </w:t>
      </w:r>
      <w:r w:rsidRPr="009238ED">
        <w:rPr>
          <w:rStyle w:val="Emphasis"/>
          <w:highlight w:val="yellow"/>
        </w:rPr>
        <w:t>in the area of gun rights</w:t>
      </w:r>
      <w:r>
        <w:t>. “</w:t>
      </w:r>
      <w:r w:rsidRPr="009238ED">
        <w:rPr>
          <w:rStyle w:val="Emphasis"/>
          <w:highlight w:val="yellow"/>
        </w:rPr>
        <w:t>The five would narrow Heller to the point of irrelevancy</w:t>
      </w:r>
      <w:r>
        <w:t xml:space="preserve">,” he said, </w:t>
      </w:r>
      <w:r w:rsidRPr="009238ED">
        <w:rPr>
          <w:rStyle w:val="StyleUnderline"/>
        </w:rPr>
        <w:t xml:space="preserve">speaking of the law that said Americans had a constitutional </w:t>
      </w:r>
      <w:r w:rsidR="000E79EA" w:rsidRPr="009238ED">
        <w:rPr>
          <w:rStyle w:val="StyleUnderline"/>
        </w:rPr>
        <w:t>right to keep handguns at home</w:t>
      </w:r>
      <w:r w:rsidR="000E79EA">
        <w:t>.</w:t>
      </w:r>
    </w:p>
    <w:p w14:paraId="1D3DA53C" w14:textId="262FAC80" w:rsidR="003E3309" w:rsidRDefault="003E3309" w:rsidP="00272255">
      <w:r w:rsidRPr="009238ED">
        <w:rPr>
          <w:rStyle w:val="StyleUnderline"/>
        </w:rPr>
        <w:t xml:space="preserve">Professor Ginsburg said a </w:t>
      </w:r>
      <w:r w:rsidRPr="009238ED">
        <w:rPr>
          <w:rStyle w:val="StyleUnderline"/>
          <w:highlight w:val="yellow"/>
        </w:rPr>
        <w:t>court dominated by liberals could reshape Second Amendment rights</w:t>
      </w:r>
      <w:r w:rsidRPr="009238ED">
        <w:rPr>
          <w:rStyle w:val="StyleUnderline"/>
        </w:rPr>
        <w:t xml:space="preserve"> without overruling the Heller decision and its 2010 </w:t>
      </w:r>
      <w:r w:rsidR="000E79EA" w:rsidRPr="009238ED">
        <w:rPr>
          <w:rStyle w:val="StyleUnderline"/>
        </w:rPr>
        <w:t>successor, McDonald v. Chicago</w:t>
      </w:r>
      <w:r w:rsidR="000E79EA">
        <w:t>.</w:t>
      </w:r>
    </w:p>
    <w:p w14:paraId="7F31A2E7" w14:textId="3673E501" w:rsidR="003E3309" w:rsidRDefault="003E3309" w:rsidP="00272255">
      <w:r>
        <w:t xml:space="preserve">“If </w:t>
      </w:r>
      <w:r w:rsidRPr="009238ED">
        <w:rPr>
          <w:rStyle w:val="Emphasis"/>
        </w:rPr>
        <w:t xml:space="preserve">we </w:t>
      </w:r>
      <w:r w:rsidRPr="009238ED">
        <w:rPr>
          <w:rStyle w:val="Emphasis"/>
          <w:highlight w:val="yellow"/>
        </w:rPr>
        <w:t>got a fifth liberal on the court, the pendulum would swing pretty quickly on gun control</w:t>
      </w:r>
      <w:r>
        <w:t xml:space="preserve">,” he said. “I </w:t>
      </w:r>
      <w:r w:rsidRPr="009238ED">
        <w:rPr>
          <w:rStyle w:val="Emphasis"/>
          <w:highlight w:val="yellow"/>
        </w:rPr>
        <w:t>expect that we’d see a major shift in the kind of gun control laws that get approved by the court.</w:t>
      </w:r>
      <w:r w:rsidRPr="009238ED">
        <w:rPr>
          <w:rStyle w:val="Emphasis"/>
        </w:rPr>
        <w:t xml:space="preserve"> Look for enhanced registration r</w:t>
      </w:r>
      <w:r w:rsidR="000E79EA" w:rsidRPr="009238ED">
        <w:rPr>
          <w:rStyle w:val="Emphasis"/>
        </w:rPr>
        <w:t>equirements as the first step.”</w:t>
      </w:r>
    </w:p>
    <w:p w14:paraId="4E9C0E7B" w14:textId="0911273D" w:rsidR="003E3309" w:rsidRDefault="003E3309" w:rsidP="00272255">
      <w:r>
        <w:t xml:space="preserve">Justice </w:t>
      </w:r>
      <w:r w:rsidRPr="009238ED">
        <w:rPr>
          <w:rStyle w:val="StyleUnderline"/>
        </w:rPr>
        <w:t>Scalia wrote the majority opinion in Heller</w:t>
      </w:r>
      <w:r>
        <w:t xml:space="preserve">, </w:t>
      </w:r>
      <w:r w:rsidRPr="009238ED">
        <w:rPr>
          <w:rStyle w:val="StyleUnderline"/>
        </w:rPr>
        <w:t xml:space="preserve">and he grew frustrated by what he saw as lower courts’ lawless refusal to follow it by sustaining </w:t>
      </w:r>
      <w:r w:rsidR="000E79EA" w:rsidRPr="009238ED">
        <w:rPr>
          <w:rStyle w:val="StyleUnderline"/>
        </w:rPr>
        <w:t>all manner of gun control laws</w:t>
      </w:r>
      <w:r w:rsidR="000E79EA">
        <w:t>.</w:t>
      </w:r>
    </w:p>
    <w:p w14:paraId="252C9CB0" w14:textId="11917545" w:rsidR="003E3309" w:rsidRDefault="003E3309" w:rsidP="00272255">
      <w:r>
        <w:t>A new Obama appointee would make successful Second Amendment challenges to gun control laws even less likely, a point Senator Ted Cruz has bee</w:t>
      </w:r>
      <w:r w:rsidR="000E79EA">
        <w:t>n making on the campaign trail.</w:t>
      </w:r>
    </w:p>
    <w:p w14:paraId="0B9522A8" w14:textId="577B2634" w:rsidR="003E3309" w:rsidRDefault="003E3309" w:rsidP="00272255">
      <w:r>
        <w:t>“</w:t>
      </w:r>
      <w:r w:rsidRPr="009238ED">
        <w:rPr>
          <w:rStyle w:val="Emphasis"/>
          <w:highlight w:val="yellow"/>
        </w:rPr>
        <w:t>We are one justice away</w:t>
      </w:r>
      <w:r>
        <w:t>,” Mr. Cruz said at a recent Republican presidential debate, “</w:t>
      </w:r>
      <w:r w:rsidRPr="009238ED">
        <w:rPr>
          <w:rStyle w:val="Emphasis"/>
          <w:highlight w:val="yellow"/>
        </w:rPr>
        <w:t>from a Supreme Court that will reverse the Heller decision</w:t>
      </w:r>
      <w:r>
        <w:t xml:space="preserve">, one of Justice Scalia’s seminal decisions, </w:t>
      </w:r>
      <w:r w:rsidRPr="009238ED">
        <w:rPr>
          <w:rStyle w:val="Emphasis"/>
          <w:highlight w:val="yellow"/>
        </w:rPr>
        <w:t>that upheld the Second Amendment right to keep and to bear arms</w:t>
      </w:r>
      <w:r w:rsidRPr="009238ED">
        <w:rPr>
          <w:highlight w:val="yellow"/>
        </w:rPr>
        <w:t>.”</w:t>
      </w:r>
    </w:p>
    <w:p w14:paraId="144C8AF2" w14:textId="77777777" w:rsidR="000E79EA" w:rsidRDefault="000E79EA" w:rsidP="00272255"/>
    <w:p w14:paraId="261583DB" w14:textId="5A2C54A1" w:rsidR="000E79EA" w:rsidRPr="00D10850" w:rsidRDefault="000E79EA" w:rsidP="000E79EA">
      <w:pPr>
        <w:pStyle w:val="Heading4"/>
      </w:pPr>
      <w:r>
        <w:t>Gun control key to Latin American stability</w:t>
      </w:r>
    </w:p>
    <w:p w14:paraId="227035A9" w14:textId="77777777" w:rsidR="000E79EA" w:rsidRDefault="000E79EA" w:rsidP="000E79EA">
      <w:r w:rsidRPr="008A5F52">
        <w:rPr>
          <w:rStyle w:val="Heading4Char"/>
        </w:rPr>
        <w:t>Sweig 13</w:t>
      </w:r>
      <w:r>
        <w:t xml:space="preserve"> – Julia E., Nelson and David Rockefeller Senior Fellow for Latin America Studies and Director for Latin America Studies @ the Council on Foreign Relations, “A Strategy to Reduce Gun Trafficking and Violence in the Americas” http://www.cfr.org/arms-industries-and-trade/strategy-reduce-gun-trafficking-violence-americas/p31155</w:t>
      </w:r>
    </w:p>
    <w:p w14:paraId="45C76AB6" w14:textId="77777777" w:rsidR="000E79EA" w:rsidRPr="008A5F52" w:rsidRDefault="000E79EA" w:rsidP="000E79EA">
      <w:pPr>
        <w:rPr>
          <w:rStyle w:val="Emphasis"/>
        </w:rPr>
      </w:pPr>
      <w:r w:rsidRPr="00615CBB">
        <w:rPr>
          <w:rStyle w:val="StyleUnderline"/>
          <w:highlight w:val="cyan"/>
        </w:rPr>
        <w:t>The flow of</w:t>
      </w:r>
      <w:r w:rsidRPr="008A5F52">
        <w:rPr>
          <w:rStyle w:val="StyleUnderline"/>
        </w:rPr>
        <w:t xml:space="preserve"> high-powered </w:t>
      </w:r>
      <w:r w:rsidRPr="00615CBB">
        <w:rPr>
          <w:rStyle w:val="StyleUnderline"/>
          <w:highlight w:val="cyan"/>
        </w:rPr>
        <w:t>weaponry from the</w:t>
      </w:r>
      <w:r w:rsidRPr="00615CBB">
        <w:rPr>
          <w:sz w:val="16"/>
          <w:highlight w:val="cyan"/>
        </w:rPr>
        <w:t xml:space="preserve"> </w:t>
      </w:r>
      <w:r w:rsidRPr="00615CBB">
        <w:rPr>
          <w:rStyle w:val="Emphasis"/>
          <w:highlight w:val="cyan"/>
        </w:rPr>
        <w:t>U</w:t>
      </w:r>
      <w:r w:rsidRPr="008A5F52">
        <w:rPr>
          <w:sz w:val="16"/>
        </w:rPr>
        <w:t xml:space="preserve">nited </w:t>
      </w:r>
      <w:r w:rsidRPr="00615CBB">
        <w:rPr>
          <w:rStyle w:val="Emphasis"/>
          <w:highlight w:val="cyan"/>
        </w:rPr>
        <w:t>S</w:t>
      </w:r>
      <w:r w:rsidRPr="008A5F52">
        <w:rPr>
          <w:sz w:val="16"/>
        </w:rPr>
        <w:t xml:space="preserve">tates </w:t>
      </w:r>
      <w:r w:rsidRPr="00615CBB">
        <w:rPr>
          <w:rStyle w:val="StyleUnderline"/>
          <w:highlight w:val="cyan"/>
        </w:rPr>
        <w:t>to Latin America and the Caribbean</w:t>
      </w:r>
      <w:r w:rsidRPr="008A5F52">
        <w:rPr>
          <w:rStyle w:val="StyleUnderline"/>
        </w:rPr>
        <w:t xml:space="preserve"> </w:t>
      </w:r>
      <w:r w:rsidRPr="00615CBB">
        <w:rPr>
          <w:rStyle w:val="Emphasis"/>
          <w:highlight w:val="cyan"/>
        </w:rPr>
        <w:t>exacerbates soaring rates of gun</w:t>
      </w:r>
      <w:r w:rsidRPr="008A5F52">
        <w:rPr>
          <w:rStyle w:val="Emphasis"/>
        </w:rPr>
        <w:t xml:space="preserve">-related </w:t>
      </w:r>
      <w:r w:rsidRPr="00615CBB">
        <w:rPr>
          <w:rStyle w:val="Emphasis"/>
          <w:highlight w:val="cyan"/>
        </w:rPr>
        <w:t>violence</w:t>
      </w:r>
      <w:r w:rsidRPr="008A5F52">
        <w:rPr>
          <w:rStyle w:val="Emphasis"/>
        </w:rPr>
        <w:t xml:space="preserve"> in the region</w:t>
      </w:r>
      <w:r w:rsidRPr="008A5F52">
        <w:rPr>
          <w:sz w:val="16"/>
        </w:rPr>
        <w:t xml:space="preserve"> </w:t>
      </w:r>
      <w:r w:rsidRPr="00615CBB">
        <w:rPr>
          <w:rStyle w:val="StyleUnderline"/>
          <w:highlight w:val="cyan"/>
        </w:rPr>
        <w:t xml:space="preserve">and </w:t>
      </w:r>
      <w:r w:rsidRPr="00615CBB">
        <w:rPr>
          <w:rStyle w:val="Emphasis"/>
          <w:highlight w:val="cyan"/>
        </w:rPr>
        <w:t>undermines U.S. influence</w:t>
      </w:r>
      <w:r w:rsidRPr="008A5F52">
        <w:rPr>
          <w:sz w:val="16"/>
        </w:rPr>
        <w:t xml:space="preserve"> </w:t>
      </w:r>
      <w:r w:rsidRPr="00615CBB">
        <w:rPr>
          <w:rStyle w:val="StyleUnderline"/>
          <w:highlight w:val="cyan"/>
        </w:rPr>
        <w:t>in the</w:t>
      </w:r>
      <w:r w:rsidRPr="008A5F52">
        <w:rPr>
          <w:rStyle w:val="StyleUnderline"/>
        </w:rPr>
        <w:t xml:space="preserve"> </w:t>
      </w:r>
      <w:r w:rsidRPr="008A5F52">
        <w:rPr>
          <w:sz w:val="16"/>
        </w:rPr>
        <w:t xml:space="preserve">Western </w:t>
      </w:r>
      <w:r w:rsidRPr="00615CBB">
        <w:rPr>
          <w:rStyle w:val="StyleUnderline"/>
          <w:highlight w:val="cyan"/>
        </w:rPr>
        <w:t>Hemisphere</w:t>
      </w:r>
      <w:r w:rsidRPr="008A5F52">
        <w:rPr>
          <w:sz w:val="16"/>
        </w:rPr>
        <w:t xml:space="preserve">. </w:t>
      </w:r>
      <w:r w:rsidRPr="008A5F52">
        <w:rPr>
          <w:rStyle w:val="StyleUnderline"/>
        </w:rPr>
        <w:t>Though the Senate rejected measures to expand background checks on</w:t>
      </w:r>
      <w:r w:rsidRPr="008A5F52">
        <w:rPr>
          <w:sz w:val="16"/>
        </w:rPr>
        <w:t xml:space="preserve"> </w:t>
      </w:r>
      <w:r w:rsidRPr="008A5F52">
        <w:rPr>
          <w:rStyle w:val="StyleUnderline"/>
        </w:rPr>
        <w:t>firearms</w:t>
      </w:r>
      <w:r w:rsidRPr="008A5F52">
        <w:rPr>
          <w:sz w:val="16"/>
        </w:rPr>
        <w:t xml:space="preserve"> sales, </w:t>
      </w:r>
      <w:r w:rsidRPr="008A5F52">
        <w:rPr>
          <w:rStyle w:val="StyleUnderline"/>
        </w:rPr>
        <w:t>reinstate a</w:t>
      </w:r>
      <w:r w:rsidRPr="008A5F52">
        <w:rPr>
          <w:sz w:val="16"/>
        </w:rPr>
        <w:t xml:space="preserve"> federal assault-</w:t>
      </w:r>
      <w:r w:rsidRPr="008A5F52">
        <w:rPr>
          <w:rStyle w:val="StyleUnderline"/>
        </w:rPr>
        <w:t>weapons ban, and make straw purchasing a federal crime</w:t>
      </w:r>
      <w:r w:rsidRPr="008A5F52">
        <w:rPr>
          <w:sz w:val="16"/>
        </w:rPr>
        <w:t xml:space="preserve">, </w:t>
      </w:r>
      <w:r w:rsidRPr="008A5F52">
        <w:rPr>
          <w:rStyle w:val="Emphasis"/>
        </w:rPr>
        <w:t>the Obama administration can still take executive action</w:t>
      </w:r>
      <w:r w:rsidRPr="008A5F52">
        <w:rPr>
          <w:sz w:val="16"/>
        </w:rPr>
        <w:t xml:space="preserve"> </w:t>
      </w:r>
      <w:r w:rsidRPr="008A5F52">
        <w:rPr>
          <w:rStyle w:val="StyleUnderline"/>
        </w:rPr>
        <w:t>to reduce</w:t>
      </w:r>
      <w:r w:rsidRPr="008A5F52">
        <w:rPr>
          <w:sz w:val="16"/>
        </w:rPr>
        <w:t xml:space="preserve"> the </w:t>
      </w:r>
      <w:r w:rsidRPr="008A5F52">
        <w:rPr>
          <w:rStyle w:val="Emphasis"/>
        </w:rPr>
        <w:t>availability and trafficking of assault weapons and ammunition in the Americas.</w:t>
      </w:r>
      <w:r>
        <w:rPr>
          <w:rStyle w:val="Emphasis"/>
        </w:rPr>
        <w:t xml:space="preserve"> </w:t>
      </w:r>
      <w:r w:rsidRPr="008A5F52">
        <w:rPr>
          <w:sz w:val="16"/>
        </w:rPr>
        <w:t xml:space="preserve">The Problem </w:t>
      </w:r>
      <w:r w:rsidRPr="008A5F52">
        <w:rPr>
          <w:rStyle w:val="StyleUnderline"/>
        </w:rPr>
        <w:t>With</w:t>
      </w:r>
      <w:r w:rsidRPr="008A5F52">
        <w:rPr>
          <w:sz w:val="16"/>
        </w:rPr>
        <w:t xml:space="preserve"> </w:t>
      </w:r>
      <w:r w:rsidRPr="008A5F52">
        <w:rPr>
          <w:rStyle w:val="StyleUnderline"/>
        </w:rPr>
        <w:t>the</w:t>
      </w:r>
      <w:r w:rsidRPr="008A5F52">
        <w:rPr>
          <w:sz w:val="16"/>
        </w:rPr>
        <w:t xml:space="preserve"> launch of the </w:t>
      </w:r>
      <w:r w:rsidRPr="008A5F52">
        <w:rPr>
          <w:rStyle w:val="StyleUnderline"/>
        </w:rPr>
        <w:t>Merida Initiative</w:t>
      </w:r>
      <w:r w:rsidRPr="008A5F52">
        <w:rPr>
          <w:sz w:val="16"/>
        </w:rPr>
        <w:t xml:space="preserve"> in 2007, the U.S. and Mexican governments agreed to a regional security framework guided by the principle of shared responsibility. Among its domestic obligations, </w:t>
      </w:r>
      <w:r w:rsidRPr="008A5F52">
        <w:rPr>
          <w:rStyle w:val="StyleUnderline"/>
        </w:rPr>
        <w:t>the</w:t>
      </w:r>
      <w:r w:rsidRPr="008A5F52">
        <w:rPr>
          <w:sz w:val="16"/>
        </w:rPr>
        <w:t xml:space="preserve"> </w:t>
      </w:r>
      <w:r w:rsidRPr="008A5F52">
        <w:rPr>
          <w:rStyle w:val="Emphasis"/>
        </w:rPr>
        <w:t>U</w:t>
      </w:r>
      <w:r w:rsidRPr="008A5F52">
        <w:rPr>
          <w:sz w:val="16"/>
        </w:rPr>
        <w:t xml:space="preserve">nited </w:t>
      </w:r>
      <w:r w:rsidRPr="008A5F52">
        <w:rPr>
          <w:rStyle w:val="Emphasis"/>
        </w:rPr>
        <w:t>S</w:t>
      </w:r>
      <w:r w:rsidRPr="008A5F52">
        <w:rPr>
          <w:sz w:val="16"/>
        </w:rPr>
        <w:t xml:space="preserve">tates </w:t>
      </w:r>
      <w:r w:rsidRPr="008A5F52">
        <w:rPr>
          <w:rStyle w:val="StyleUnderline"/>
        </w:rPr>
        <w:t xml:space="preserve">committed to intensify </w:t>
      </w:r>
      <w:r w:rsidRPr="008A5F52">
        <w:rPr>
          <w:sz w:val="16"/>
        </w:rPr>
        <w:t xml:space="preserve">its </w:t>
      </w:r>
      <w:r w:rsidRPr="008A5F52">
        <w:rPr>
          <w:rStyle w:val="StyleUnderline"/>
        </w:rPr>
        <w:t>efforts to combat</w:t>
      </w:r>
      <w:r w:rsidRPr="008A5F52">
        <w:rPr>
          <w:sz w:val="16"/>
        </w:rPr>
        <w:t xml:space="preserve"> the </w:t>
      </w:r>
      <w:r w:rsidRPr="008A5F52">
        <w:rPr>
          <w:rStyle w:val="StyleUnderline"/>
        </w:rPr>
        <w:t>illegal trafficking of</w:t>
      </w:r>
      <w:r w:rsidRPr="008A5F52">
        <w:rPr>
          <w:sz w:val="16"/>
        </w:rPr>
        <w:t xml:space="preserve"> </w:t>
      </w:r>
      <w:r w:rsidRPr="008A5F52">
        <w:rPr>
          <w:rStyle w:val="StyleUnderline"/>
        </w:rPr>
        <w:t>weapons</w:t>
      </w:r>
      <w:r w:rsidRPr="008A5F52">
        <w:rPr>
          <w:sz w:val="16"/>
        </w:rPr>
        <w:t xml:space="preserve"> and ammunition </w:t>
      </w:r>
      <w:r w:rsidRPr="008A5F52">
        <w:rPr>
          <w:rStyle w:val="StyleUnderline"/>
        </w:rPr>
        <w:t>to Mexico and elsewhere in the Americas</w:t>
      </w:r>
      <w:r w:rsidRPr="008A5F52">
        <w:rPr>
          <w:sz w:val="16"/>
        </w:rPr>
        <w:t xml:space="preserve">. </w:t>
      </w:r>
      <w:r w:rsidRPr="008A5F52">
        <w:rPr>
          <w:rStyle w:val="StyleUnderline"/>
        </w:rPr>
        <w:t xml:space="preserve">Six years later, </w:t>
      </w:r>
      <w:r w:rsidRPr="008A5F52">
        <w:rPr>
          <w:rStyle w:val="Emphasis"/>
        </w:rPr>
        <w:t>little has changed</w:t>
      </w:r>
      <w:r w:rsidRPr="008A5F52">
        <w:rPr>
          <w:sz w:val="16"/>
        </w:rPr>
        <w:t xml:space="preserve">: </w:t>
      </w:r>
      <w:r w:rsidRPr="008A5F52">
        <w:rPr>
          <w:rStyle w:val="StyleUnderline"/>
        </w:rPr>
        <w:t>the U.S. civilian firearms market continues to supply the region's</w:t>
      </w:r>
      <w:r w:rsidRPr="008A5F52">
        <w:rPr>
          <w:sz w:val="16"/>
        </w:rPr>
        <w:t xml:space="preserve"> transnational </w:t>
      </w:r>
      <w:r w:rsidRPr="008A5F52">
        <w:rPr>
          <w:rStyle w:val="StyleUnderline"/>
        </w:rPr>
        <w:t>criminal networks with</w:t>
      </w:r>
      <w:r w:rsidRPr="008A5F52">
        <w:rPr>
          <w:sz w:val="16"/>
        </w:rPr>
        <w:t xml:space="preserve"> high-powered </w:t>
      </w:r>
      <w:r w:rsidRPr="008A5F52">
        <w:rPr>
          <w:rStyle w:val="StyleUnderline"/>
        </w:rPr>
        <w:t>weaponry</w:t>
      </w:r>
      <w:r w:rsidRPr="008A5F52">
        <w:rPr>
          <w:sz w:val="16"/>
        </w:rPr>
        <w:t xml:space="preserve"> that is </w:t>
      </w:r>
      <w:r w:rsidRPr="008A5F52">
        <w:rPr>
          <w:rStyle w:val="StyleUnderline"/>
        </w:rPr>
        <w:t xml:space="preserve">purchased with </w:t>
      </w:r>
      <w:r w:rsidRPr="008A5F52">
        <w:rPr>
          <w:rStyle w:val="Emphasis"/>
        </w:rPr>
        <w:t>limited oversight</w:t>
      </w:r>
      <w:r w:rsidRPr="008A5F52">
        <w:rPr>
          <w:sz w:val="16"/>
        </w:rPr>
        <w:t xml:space="preserve">, especially </w:t>
      </w:r>
      <w:r w:rsidRPr="008A5F52">
        <w:rPr>
          <w:rStyle w:val="StyleUnderline"/>
        </w:rPr>
        <w:t>from unlicensed</w:t>
      </w:r>
      <w:r w:rsidRPr="008A5F52">
        <w:rPr>
          <w:sz w:val="16"/>
        </w:rPr>
        <w:t xml:space="preserve"> individuals at </w:t>
      </w:r>
      <w:r w:rsidRPr="008A5F52">
        <w:rPr>
          <w:rStyle w:val="StyleUnderline"/>
        </w:rPr>
        <w:t>gun shows, flea markets, pawn shops, and</w:t>
      </w:r>
      <w:r w:rsidRPr="008A5F52">
        <w:rPr>
          <w:sz w:val="16"/>
        </w:rPr>
        <w:t xml:space="preserve"> on </w:t>
      </w:r>
      <w:r w:rsidRPr="008A5F52">
        <w:rPr>
          <w:rStyle w:val="StyleUnderline"/>
        </w:rPr>
        <w:t xml:space="preserve">the Internet. Lax U.S. gun laws </w:t>
      </w:r>
      <w:r w:rsidRPr="008A5F52">
        <w:rPr>
          <w:rStyle w:val="Emphasis"/>
        </w:rPr>
        <w:t>enable straw purchasers</w:t>
      </w:r>
      <w:r w:rsidRPr="008A5F52">
        <w:rPr>
          <w:sz w:val="16"/>
        </w:rPr>
        <w:t xml:space="preserve">, including those under investigation in Operation Fast and Furious, </w:t>
      </w:r>
      <w:r w:rsidRPr="008A5F52">
        <w:rPr>
          <w:rStyle w:val="StyleUnderline"/>
        </w:rPr>
        <w:t>to legally procure thousands of AK-47 and AR-15 variants</w:t>
      </w:r>
      <w:r w:rsidRPr="008A5F52">
        <w:rPr>
          <w:sz w:val="16"/>
        </w:rPr>
        <w:t xml:space="preserve"> every year and traffic them across the border to sell them illegally to criminal factions. U.S. government data highlights the problem. The Bureau of Alcohol, Tobacco, Firearms and Explosives' (ATF) Web-based firearm trace request and analysis system, eTrace, enables law enforcement officials to collaborate with ATF to track the path of recovered weapons from the manufacturer or importer though the distribution chain to the first retail purchase. </w:t>
      </w:r>
      <w:r w:rsidRPr="008A5F52">
        <w:rPr>
          <w:rStyle w:val="StyleUnderline"/>
        </w:rPr>
        <w:t>Over 70 percent of the ninety-nine thousand weapons recovered by Mexican law enforcement</w:t>
      </w:r>
      <w:r w:rsidRPr="008A5F52">
        <w:rPr>
          <w:sz w:val="16"/>
        </w:rPr>
        <w:t xml:space="preserve"> since 2007 </w:t>
      </w:r>
      <w:r w:rsidRPr="008A5F52">
        <w:rPr>
          <w:rStyle w:val="Emphasis"/>
        </w:rPr>
        <w:t>were traced to U.S. manufacturers and importers.</w:t>
      </w:r>
      <w:r w:rsidRPr="008A5F52">
        <w:rPr>
          <w:sz w:val="16"/>
        </w:rPr>
        <w:t xml:space="preserve"> Likewise, 2011 eTrace data for the Caribbean indicates that over 90 percent of the weapons recovered and traced in the Bahamas and over 80 percent of those in Jamaica came from the United States. The ATF has not released data for Central America, but the numbers are likely similar. </w:t>
      </w:r>
      <w:r w:rsidRPr="008A5F52">
        <w:rPr>
          <w:rStyle w:val="StyleUnderline"/>
        </w:rPr>
        <w:t>The UN Office on Drugs and Crime reports</w:t>
      </w:r>
      <w:r w:rsidRPr="008A5F52">
        <w:rPr>
          <w:sz w:val="16"/>
        </w:rPr>
        <w:t xml:space="preserve"> that </w:t>
      </w:r>
      <w:r w:rsidRPr="008A5F52">
        <w:rPr>
          <w:rStyle w:val="StyleUnderline"/>
        </w:rPr>
        <w:t xml:space="preserve">easy access to firearms is a </w:t>
      </w:r>
      <w:r w:rsidRPr="008A5F52">
        <w:rPr>
          <w:rStyle w:val="Emphasis"/>
        </w:rPr>
        <w:t>major factor influencing homicide trends in Latin America and the Caribbean</w:t>
      </w:r>
      <w:r w:rsidRPr="008A5F52">
        <w:rPr>
          <w:sz w:val="16"/>
        </w:rPr>
        <w:t xml:space="preserve">; the </w:t>
      </w:r>
      <w:r w:rsidRPr="008A5F52">
        <w:rPr>
          <w:rStyle w:val="StyleUnderline"/>
        </w:rPr>
        <w:t>gun-related homicide</w:t>
      </w:r>
      <w:r w:rsidRPr="008A5F52">
        <w:rPr>
          <w:sz w:val="16"/>
        </w:rPr>
        <w:t xml:space="preserve"> rate in Latin America </w:t>
      </w:r>
      <w:r w:rsidRPr="008A5F52">
        <w:rPr>
          <w:rStyle w:val="StyleUnderline"/>
        </w:rPr>
        <w:t>exceeded the</w:t>
      </w:r>
      <w:r w:rsidRPr="008A5F52">
        <w:rPr>
          <w:sz w:val="16"/>
        </w:rPr>
        <w:t xml:space="preserve"> global </w:t>
      </w:r>
      <w:r w:rsidRPr="008A5F52">
        <w:rPr>
          <w:rStyle w:val="StyleUnderline"/>
        </w:rPr>
        <w:t xml:space="preserve">average in 2010 by </w:t>
      </w:r>
      <w:r w:rsidRPr="008A5F52">
        <w:rPr>
          <w:rStyle w:val="Emphasis"/>
        </w:rPr>
        <w:t>more than 30 percent</w:t>
      </w:r>
      <w:r w:rsidRPr="008A5F52">
        <w:rPr>
          <w:sz w:val="16"/>
        </w:rPr>
        <w:t xml:space="preserve">. The World Bank estimates that crime and violence cost Central America nearly 8 percent of its GDP when accounting for the costs of law enforcement, security, and health care. The U.S. government has empowered law enforcement in the region to recover and investigate the source of weapons used by criminal factions. In December 2009, the ATF introduced the Spanish version of eTrace. Since 2012, the State Department has funded the Organization of American States' (OAS) program to provide firearm-marking equipment and training to law enforcement in twenty-five countries. Yet, these efforts notwithstanding, </w:t>
      </w:r>
      <w:r w:rsidRPr="00615CBB">
        <w:rPr>
          <w:rStyle w:val="StyleUnderline"/>
        </w:rPr>
        <w:t>Mexican authorities intercepted</w:t>
      </w:r>
      <w:r w:rsidRPr="008A5F52">
        <w:rPr>
          <w:rStyle w:val="StyleUnderline"/>
        </w:rPr>
        <w:t xml:space="preserve"> </w:t>
      </w:r>
      <w:r w:rsidRPr="00615CBB">
        <w:rPr>
          <w:rStyle w:val="Emphasis"/>
        </w:rPr>
        <w:t>only 12.7 percent of the</w:t>
      </w:r>
      <w:r w:rsidRPr="008A5F52">
        <w:rPr>
          <w:rStyle w:val="Emphasis"/>
        </w:rPr>
        <w:t xml:space="preserve"> roughly </w:t>
      </w:r>
      <w:r w:rsidRPr="00615CBB">
        <w:rPr>
          <w:rStyle w:val="Emphasis"/>
        </w:rPr>
        <w:t>250,000 guns</w:t>
      </w:r>
      <w:r w:rsidRPr="008A5F52">
        <w:rPr>
          <w:rStyle w:val="Emphasis"/>
        </w:rPr>
        <w:t xml:space="preserve"> smuggled into Mexico between 2010 and 2012</w:t>
      </w:r>
      <w:r w:rsidRPr="008A5F52">
        <w:rPr>
          <w:sz w:val="16"/>
        </w:rPr>
        <w:t xml:space="preserve">, </w:t>
      </w:r>
      <w:r w:rsidRPr="008A5F52">
        <w:rPr>
          <w:rStyle w:val="StyleUnderline"/>
        </w:rPr>
        <w:t xml:space="preserve">while the ATF intercepted </w:t>
      </w:r>
      <w:r w:rsidRPr="008A5F52">
        <w:rPr>
          <w:rStyle w:val="Emphasis"/>
        </w:rPr>
        <w:t>no more than 2 percent</w:t>
      </w:r>
      <w:r w:rsidRPr="008A5F52">
        <w:rPr>
          <w:sz w:val="16"/>
        </w:rPr>
        <w:t xml:space="preserve">. In effect, </w:t>
      </w:r>
      <w:r w:rsidRPr="008A5F52">
        <w:rPr>
          <w:rStyle w:val="StyleUnderline"/>
        </w:rPr>
        <w:t>the</w:t>
      </w:r>
      <w:r w:rsidRPr="008A5F52">
        <w:rPr>
          <w:sz w:val="16"/>
        </w:rPr>
        <w:t xml:space="preserve"> </w:t>
      </w:r>
      <w:r w:rsidRPr="008A5F52">
        <w:rPr>
          <w:rStyle w:val="Emphasis"/>
        </w:rPr>
        <w:t>U</w:t>
      </w:r>
      <w:r w:rsidRPr="008A5F52">
        <w:rPr>
          <w:sz w:val="16"/>
        </w:rPr>
        <w:t xml:space="preserve">nited </w:t>
      </w:r>
      <w:r w:rsidRPr="008A5F52">
        <w:rPr>
          <w:rStyle w:val="Emphasis"/>
        </w:rPr>
        <w:t>S</w:t>
      </w:r>
      <w:r w:rsidRPr="008A5F52">
        <w:rPr>
          <w:sz w:val="16"/>
        </w:rPr>
        <w:t xml:space="preserve">tates </w:t>
      </w:r>
      <w:r w:rsidRPr="008A5F52">
        <w:rPr>
          <w:rStyle w:val="StyleUnderline"/>
        </w:rPr>
        <w:t>undermines its own efforts at preventing arms trafficking with its unwillingness to strengthen oversight of the firearms industry and lukewarm support for multilateral agreements.</w:t>
      </w:r>
      <w:r>
        <w:rPr>
          <w:rStyle w:val="StyleUnderline"/>
        </w:rPr>
        <w:t xml:space="preserve"> </w:t>
      </w:r>
      <w:r w:rsidRPr="008A5F52">
        <w:rPr>
          <w:sz w:val="16"/>
        </w:rPr>
        <w:t xml:space="preserve">The United States is one of three countries that have not ratified the Inter-American Convention Against the Illicit Manufacturing of and Trafficking in Firearms, Ammunition, Explosives, and Other Related Materials (CIFTA). In addition to requiring parties to criminalize the illegal manufacture, import, or export of high-powered weapons, the treaty encourages information exchange and cooperation on initiatives including the marking and tracing of weapons and the identification of criminal transit routes. President Bill Clinton signed CIFTA in 1997 and submitted it for ratification to the Senate, where it has lingered for over a decade. Likewise, although the United States voted in favor of the United Nations' Arms Trade Treaty in April 2013, it has yet to sign or ratify the treaty. Given the political complexity of legislative action to reduce arms trafficking, </w:t>
      </w:r>
      <w:r w:rsidRPr="008A5F52">
        <w:rPr>
          <w:rStyle w:val="StyleUnderline"/>
        </w:rPr>
        <w:t>Latin American governments have moved to disarm criminal networks by tightening their own gun codes</w:t>
      </w:r>
      <w:r w:rsidRPr="008A5F52">
        <w:rPr>
          <w:sz w:val="16"/>
        </w:rPr>
        <w:t xml:space="preserve">: Mexico prohibits the sale of handguns with calibers greater than .38 and Colombia bans civilians from carrying firearms in Medellin and Bogota. Brazil, Mexico, and El Salvador have implemented gun buyback programs. At the 2012 Summit of the Americas, heads of state demanded a new approach to the failed war on drugs, including greater efforts to disarm criminal networks. </w:t>
      </w:r>
      <w:r w:rsidRPr="00615CBB">
        <w:rPr>
          <w:rStyle w:val="StyleUnderline"/>
          <w:highlight w:val="cyan"/>
        </w:rPr>
        <w:t>U.S. allies have</w:t>
      </w:r>
      <w:r w:rsidRPr="008A5F52">
        <w:rPr>
          <w:rStyle w:val="StyleUnderline"/>
        </w:rPr>
        <w:t xml:space="preserve"> </w:t>
      </w:r>
      <w:r w:rsidRPr="00615CBB">
        <w:rPr>
          <w:rStyle w:val="StyleUnderline"/>
          <w:highlight w:val="cyan"/>
        </w:rPr>
        <w:t>repeatedly urged the</w:t>
      </w:r>
      <w:r w:rsidRPr="00615CBB">
        <w:rPr>
          <w:sz w:val="16"/>
          <w:highlight w:val="cyan"/>
        </w:rPr>
        <w:t xml:space="preserve"> </w:t>
      </w:r>
      <w:r w:rsidRPr="00615CBB">
        <w:rPr>
          <w:rStyle w:val="Emphasis"/>
          <w:highlight w:val="cyan"/>
        </w:rPr>
        <w:t>U</w:t>
      </w:r>
      <w:r w:rsidRPr="008A5F52">
        <w:rPr>
          <w:sz w:val="16"/>
        </w:rPr>
        <w:t xml:space="preserve">nited </w:t>
      </w:r>
      <w:r w:rsidRPr="00615CBB">
        <w:rPr>
          <w:rStyle w:val="Emphasis"/>
          <w:highlight w:val="cyan"/>
        </w:rPr>
        <w:t>S</w:t>
      </w:r>
      <w:r w:rsidRPr="008A5F52">
        <w:rPr>
          <w:sz w:val="16"/>
        </w:rPr>
        <w:t xml:space="preserve">tates </w:t>
      </w:r>
      <w:r w:rsidRPr="00615CBB">
        <w:rPr>
          <w:rStyle w:val="StyleUnderline"/>
          <w:highlight w:val="cyan"/>
        </w:rPr>
        <w:t>to reinstate</w:t>
      </w:r>
      <w:r w:rsidRPr="008A5F52">
        <w:rPr>
          <w:rStyle w:val="StyleUnderline"/>
        </w:rPr>
        <w:t xml:space="preserve"> </w:t>
      </w:r>
      <w:r w:rsidRPr="00615CBB">
        <w:rPr>
          <w:rStyle w:val="StyleUnderline"/>
          <w:highlight w:val="cyan"/>
        </w:rPr>
        <w:t>the</w:t>
      </w:r>
      <w:r w:rsidRPr="008A5F52">
        <w:rPr>
          <w:rStyle w:val="StyleUnderline"/>
        </w:rPr>
        <w:t xml:space="preserve"> </w:t>
      </w:r>
      <w:r w:rsidRPr="00615CBB">
        <w:rPr>
          <w:rStyle w:val="StyleUnderline"/>
          <w:highlight w:val="cyan"/>
        </w:rPr>
        <w:t>federal assault-weapons ban</w:t>
      </w:r>
      <w:r w:rsidRPr="008A5F52">
        <w:rPr>
          <w:rStyle w:val="StyleUnderline"/>
        </w:rPr>
        <w:t xml:space="preserve"> and take action against weapons trafficking. </w:t>
      </w:r>
      <w:r w:rsidRPr="00615CBB">
        <w:rPr>
          <w:rStyle w:val="StyleUnderline"/>
          <w:highlight w:val="cyan"/>
        </w:rPr>
        <w:t>Their patience</w:t>
      </w:r>
      <w:r w:rsidRPr="00615CBB">
        <w:rPr>
          <w:sz w:val="16"/>
          <w:highlight w:val="cyan"/>
        </w:rPr>
        <w:t>—</w:t>
      </w:r>
      <w:r w:rsidRPr="00615CBB">
        <w:rPr>
          <w:rStyle w:val="StyleUnderline"/>
          <w:highlight w:val="cyan"/>
        </w:rPr>
        <w:t>and</w:t>
      </w:r>
      <w:r w:rsidRPr="008A5F52">
        <w:rPr>
          <w:sz w:val="16"/>
        </w:rPr>
        <w:t xml:space="preserve"> the </w:t>
      </w:r>
      <w:r w:rsidRPr="00615CBB">
        <w:rPr>
          <w:rStyle w:val="Emphasis"/>
          <w:highlight w:val="cyan"/>
        </w:rPr>
        <w:t>U</w:t>
      </w:r>
      <w:r w:rsidRPr="008A5F52">
        <w:rPr>
          <w:sz w:val="16"/>
        </w:rPr>
        <w:t xml:space="preserve">nited </w:t>
      </w:r>
      <w:r w:rsidRPr="00615CBB">
        <w:rPr>
          <w:rStyle w:val="Emphasis"/>
          <w:highlight w:val="cyan"/>
        </w:rPr>
        <w:t>S</w:t>
      </w:r>
      <w:r w:rsidRPr="008A5F52">
        <w:rPr>
          <w:sz w:val="16"/>
        </w:rPr>
        <w:t xml:space="preserve">tates' </w:t>
      </w:r>
      <w:r w:rsidRPr="00615CBB">
        <w:rPr>
          <w:rStyle w:val="Emphasis"/>
          <w:highlight w:val="cyan"/>
        </w:rPr>
        <w:t>credibility</w:t>
      </w:r>
      <w:r w:rsidRPr="00615CBB">
        <w:rPr>
          <w:sz w:val="16"/>
          <w:highlight w:val="cyan"/>
        </w:rPr>
        <w:t xml:space="preserve"> </w:t>
      </w:r>
      <w:r w:rsidRPr="00615CBB">
        <w:rPr>
          <w:rStyle w:val="StyleUnderline"/>
          <w:highlight w:val="cyan"/>
        </w:rPr>
        <w:t>as a responsible partner</w:t>
      </w:r>
      <w:r w:rsidRPr="00615CBB">
        <w:rPr>
          <w:sz w:val="16"/>
          <w:highlight w:val="cyan"/>
        </w:rPr>
        <w:t>—</w:t>
      </w:r>
      <w:r w:rsidRPr="00615CBB">
        <w:rPr>
          <w:rStyle w:val="Emphasis"/>
          <w:highlight w:val="cyan"/>
        </w:rPr>
        <w:t>is waning</w:t>
      </w:r>
      <w:r w:rsidRPr="008A5F52">
        <w:rPr>
          <w:sz w:val="16"/>
        </w:rPr>
        <w:t xml:space="preserve">. U.S. action will strengthen those regional heads of state who want to work with the United States and who also regard </w:t>
      </w:r>
      <w:r w:rsidRPr="00615CBB">
        <w:rPr>
          <w:rStyle w:val="StyleUnderline"/>
          <w:highlight w:val="cyan"/>
        </w:rPr>
        <w:t>lax U.S. gun laws</w:t>
      </w:r>
      <w:r w:rsidRPr="008A5F52">
        <w:rPr>
          <w:sz w:val="16"/>
        </w:rPr>
        <w:t xml:space="preserve"> as </w:t>
      </w:r>
      <w:r w:rsidRPr="00615CBB">
        <w:rPr>
          <w:rStyle w:val="StyleUnderline"/>
          <w:highlight w:val="cyan"/>
        </w:rPr>
        <w:t>fuel</w:t>
      </w:r>
      <w:r w:rsidRPr="008A5F52">
        <w:rPr>
          <w:sz w:val="16"/>
        </w:rPr>
        <w:t xml:space="preserve">ing </w:t>
      </w:r>
      <w:r w:rsidRPr="00615CBB">
        <w:rPr>
          <w:rStyle w:val="StyleUnderline"/>
          <w:highlight w:val="cyan"/>
        </w:rPr>
        <w:t xml:space="preserve">violence and </w:t>
      </w:r>
      <w:r w:rsidRPr="00615CBB">
        <w:rPr>
          <w:rStyle w:val="Emphasis"/>
          <w:highlight w:val="cyan"/>
        </w:rPr>
        <w:t>anti-Americanism among their</w:t>
      </w:r>
      <w:r w:rsidRPr="008A5F52">
        <w:rPr>
          <w:rStyle w:val="Emphasis"/>
        </w:rPr>
        <w:t xml:space="preserve"> own </w:t>
      </w:r>
      <w:r w:rsidRPr="00615CBB">
        <w:rPr>
          <w:rStyle w:val="Emphasis"/>
          <w:highlight w:val="cyan"/>
        </w:rPr>
        <w:t>publics</w:t>
      </w:r>
      <w:r w:rsidRPr="008A5F52">
        <w:rPr>
          <w:sz w:val="16"/>
        </w:rPr>
        <w:t xml:space="preserve">. </w:t>
      </w:r>
      <w:r w:rsidRPr="008A5F52">
        <w:rPr>
          <w:rStyle w:val="StyleUnderline"/>
        </w:rPr>
        <w:t>Across the board, Latin American governments are turning toward the Community of Latin American and Caribbean States and the Union of South American Nations</w:t>
      </w:r>
      <w:r w:rsidRPr="008A5F52">
        <w:rPr>
          <w:sz w:val="16"/>
        </w:rPr>
        <w:t xml:space="preserve">, </w:t>
      </w:r>
      <w:r w:rsidRPr="008A5F52">
        <w:rPr>
          <w:rStyle w:val="StyleUnderline"/>
        </w:rPr>
        <w:t>which</w:t>
      </w:r>
      <w:r w:rsidRPr="008A5F52">
        <w:rPr>
          <w:sz w:val="16"/>
        </w:rPr>
        <w:t xml:space="preserve"> </w:t>
      </w:r>
      <w:r w:rsidRPr="008A5F52">
        <w:rPr>
          <w:rStyle w:val="Emphasis"/>
        </w:rPr>
        <w:t>pointedly exclude the United States,</w:t>
      </w:r>
      <w:r w:rsidRPr="008A5F52">
        <w:rPr>
          <w:sz w:val="16"/>
        </w:rPr>
        <w:t xml:space="preserve"> </w:t>
      </w:r>
      <w:r w:rsidRPr="008A5F52">
        <w:rPr>
          <w:rStyle w:val="StyleUnderline"/>
        </w:rPr>
        <w:t>to handle regional</w:t>
      </w:r>
      <w:r w:rsidRPr="008A5F52">
        <w:rPr>
          <w:sz w:val="16"/>
        </w:rPr>
        <w:t xml:space="preserve"> political and </w:t>
      </w:r>
      <w:r w:rsidRPr="008A5F52">
        <w:rPr>
          <w:rStyle w:val="StyleUnderline"/>
        </w:rPr>
        <w:t>security</w:t>
      </w:r>
      <w:r w:rsidRPr="008A5F52">
        <w:rPr>
          <w:sz w:val="16"/>
        </w:rPr>
        <w:t xml:space="preserve"> dilemmas. Stronger action to regulate the southward flow of weapons represents an opportunity for the Obama administration to enhance U.S. relevance in the region, especially at the early stages of new regional institutions and security protocols. Recommendations </w:t>
      </w:r>
      <w:r w:rsidRPr="008A5F52">
        <w:rPr>
          <w:rStyle w:val="StyleUnderline"/>
        </w:rPr>
        <w:t>In the absence of major legislative action</w:t>
      </w:r>
      <w:r w:rsidRPr="008A5F52">
        <w:rPr>
          <w:sz w:val="16"/>
        </w:rPr>
        <w:t xml:space="preserve">, the </w:t>
      </w:r>
      <w:r w:rsidRPr="008A5F52">
        <w:rPr>
          <w:rStyle w:val="StyleUnderline"/>
        </w:rPr>
        <w:t>Obama</w:t>
      </w:r>
      <w:r w:rsidRPr="008A5F52">
        <w:rPr>
          <w:sz w:val="16"/>
        </w:rPr>
        <w:t xml:space="preserve"> administration </w:t>
      </w:r>
      <w:r w:rsidRPr="008A5F52">
        <w:rPr>
          <w:rStyle w:val="StyleUnderline"/>
        </w:rPr>
        <w:t>should pursue</w:t>
      </w:r>
      <w:r w:rsidRPr="008A5F52">
        <w:rPr>
          <w:sz w:val="16"/>
        </w:rPr>
        <w:t xml:space="preserve"> the following </w:t>
      </w:r>
      <w:r w:rsidRPr="008A5F52">
        <w:rPr>
          <w:rStyle w:val="StyleUnderline"/>
        </w:rPr>
        <w:t>executive and diplomatic actions</w:t>
      </w:r>
      <w:r w:rsidRPr="008A5F52">
        <w:rPr>
          <w:sz w:val="16"/>
        </w:rPr>
        <w:t>—consistent with the Second Amendment—</w:t>
      </w:r>
      <w:r w:rsidRPr="008A5F52">
        <w:rPr>
          <w:rStyle w:val="StyleUnderline"/>
        </w:rPr>
        <w:t xml:space="preserve">to reduce </w:t>
      </w:r>
      <w:r w:rsidRPr="008A5F52">
        <w:rPr>
          <w:sz w:val="16"/>
        </w:rPr>
        <w:t xml:space="preserve">the </w:t>
      </w:r>
      <w:r w:rsidRPr="008A5F52">
        <w:rPr>
          <w:rStyle w:val="StyleUnderline"/>
        </w:rPr>
        <w:t>trafficking of firearms</w:t>
      </w:r>
      <w:r w:rsidRPr="008A5F52">
        <w:rPr>
          <w:sz w:val="16"/>
        </w:rPr>
        <w:t xml:space="preserve"> that contribute to crime and violence across the Americas: Expand nationwide the state-level multiple-sale reporting requirement for assault weapons. In 2011, the Obama administration adopted a federal rule that requires gun dealers in California, Texas, Arizona, and New Mexico to report sales of more than two semiautomatic rifles to the same person within a five-day period. Unintentionally, the rule shifted gun sales to states not covered by the requirement, prompting the need for improved oversight of all suspicious semiautomatic firearm sales. Incorporate strategies to reduce existing stocks of illegal firearms into U.S.-Brazil dialogue on defense and security. As home to the two largest firearms industries in the hemisphere, the United States and Brazil have a mutual interest in incorporating this topic into their ongoing bilateral policy dialogues. For example, sharing best practices regarding gun buyback programs in border regions on the U.S.-Mexican and Brazilian-Bolivian borders will build mutual confidence between the two largest Hemispheric powers. Exclude firearms and ammunition products from the Export Control Reform Initiative. As currently crafted, President Barack Obama's reform initiative may make it easier for U.S. manufacturers to export military-style weapons to allies. Liberalizing export restrictions on firearms poses a serious security risk to the Americas; potential reexport of firearms without U.S. oversight could jeopardize local law enforcement efforts to keep weapons from criminal groups and rogue security forces in the region. Apply the "sporting test" standards of the 1968 Gun Control Act. This provision prohibits the import of weapons not "suitable or readily adaptable for sporting purposes," including but not limited to military-style firearms. Throughout the 1990s, under Presidents George H.W. Bush and Bill Clinton, the ATF adhered to the sporting test guidelines, preventing thousands of assault weapons from entering the U.S. firearms market. Enforcement of the test lapsed under President George W. Bush and has not been reestablished under President Obama. Continue to support federal, state, and local initiatives to improve regulation of the U.S. civilian firearms market. As grassroots organizations prepare their long-term legislative strategies, the White House should back state and local legislation, based on reforms in Maryland and Connecticut, which bans the sale of assault rifles and high-capacity magazines, broadens existing background check requirements for firearm purchases, and modernizes gun-owner registries by requiring, among others, that buyers submit their fingerprints when applying for a gun license. While piecemeal regulation of the U.S. civilian firearms market does not represent a comprehensive solution, passage of state and local measures, including gun buyback programs, will reduce the number of weapons in circulation and available for smuggling and generate momentum for a broader federal approach over the long run. Conclusion </w:t>
      </w:r>
      <w:r w:rsidRPr="008A5F52">
        <w:rPr>
          <w:rStyle w:val="StyleUnderline"/>
        </w:rPr>
        <w:t>Strengthening U.S. gun laws will not eliminate gun violence in Latin America</w:t>
      </w:r>
      <w:r w:rsidRPr="008A5F52">
        <w:rPr>
          <w:sz w:val="16"/>
        </w:rPr>
        <w:t xml:space="preserve">, where weak judiciaries and police forces, the proliferation of gangs and black markets, and deep inequality exacerbate violent conflict. </w:t>
      </w:r>
      <w:r w:rsidRPr="008A5F52">
        <w:rPr>
          <w:rStyle w:val="StyleUnderline"/>
        </w:rPr>
        <w:t xml:space="preserve">Nonetheless, </w:t>
      </w:r>
      <w:r w:rsidRPr="00615CBB">
        <w:rPr>
          <w:rStyle w:val="StyleUnderline"/>
          <w:highlight w:val="cyan"/>
        </w:rPr>
        <w:t>lax U.S. gun regulations</w:t>
      </w:r>
      <w:r w:rsidRPr="008A5F52">
        <w:rPr>
          <w:rStyle w:val="StyleUnderline"/>
        </w:rPr>
        <w:t xml:space="preserve"> </w:t>
      </w:r>
      <w:r w:rsidRPr="00615CBB">
        <w:rPr>
          <w:rStyle w:val="StyleUnderline"/>
          <w:highlight w:val="cyan"/>
        </w:rPr>
        <w:t xml:space="preserve">do </w:t>
      </w:r>
      <w:r w:rsidRPr="00615CBB">
        <w:rPr>
          <w:rStyle w:val="Emphasis"/>
          <w:highlight w:val="cyan"/>
        </w:rPr>
        <w:t>enable international trafficking</w:t>
      </w:r>
      <w:r w:rsidRPr="008A5F52">
        <w:rPr>
          <w:sz w:val="16"/>
        </w:rPr>
        <w:t xml:space="preserve">. </w:t>
      </w:r>
      <w:r w:rsidRPr="00615CBB">
        <w:rPr>
          <w:rStyle w:val="StyleUnderline"/>
          <w:highlight w:val="cyan"/>
        </w:rPr>
        <w:t>While</w:t>
      </w:r>
      <w:r w:rsidRPr="008A5F52">
        <w:rPr>
          <w:rStyle w:val="StyleUnderline"/>
        </w:rPr>
        <w:t xml:space="preserve"> the effects of </w:t>
      </w:r>
      <w:r w:rsidRPr="00615CBB">
        <w:rPr>
          <w:rStyle w:val="StyleUnderline"/>
          <w:highlight w:val="cyan"/>
        </w:rPr>
        <w:t>tighter regulation will not be felt</w:t>
      </w:r>
      <w:r w:rsidRPr="008A5F52">
        <w:rPr>
          <w:rStyle w:val="StyleUnderline"/>
        </w:rPr>
        <w:t xml:space="preserve"> </w:t>
      </w:r>
      <w:r w:rsidRPr="00615CBB">
        <w:rPr>
          <w:rStyle w:val="StyleUnderline"/>
          <w:highlight w:val="cyan"/>
        </w:rPr>
        <w:t>overnight, such steps</w:t>
      </w:r>
      <w:r w:rsidRPr="00615CBB">
        <w:rPr>
          <w:sz w:val="16"/>
          <w:highlight w:val="cyan"/>
        </w:rPr>
        <w:t xml:space="preserve"> </w:t>
      </w:r>
      <w:r w:rsidRPr="00615CBB">
        <w:rPr>
          <w:rStyle w:val="Emphasis"/>
          <w:highlight w:val="cyan"/>
        </w:rPr>
        <w:t>will</w:t>
      </w:r>
      <w:r w:rsidRPr="008A5F52">
        <w:rPr>
          <w:rStyle w:val="Emphasis"/>
        </w:rPr>
        <w:t xml:space="preserve"> </w:t>
      </w:r>
      <w:r w:rsidRPr="00615CBB">
        <w:rPr>
          <w:rStyle w:val="Emphasis"/>
          <w:highlight w:val="cyan"/>
        </w:rPr>
        <w:t>offset</w:t>
      </w:r>
      <w:r w:rsidRPr="008A5F52">
        <w:rPr>
          <w:rStyle w:val="Emphasis"/>
        </w:rPr>
        <w:t xml:space="preserve"> </w:t>
      </w:r>
      <w:r w:rsidRPr="00615CBB">
        <w:rPr>
          <w:rStyle w:val="Emphasis"/>
          <w:highlight w:val="cyan"/>
        </w:rPr>
        <w:t>widespread regional views</w:t>
      </w:r>
      <w:r w:rsidRPr="008A5F52">
        <w:rPr>
          <w:rStyle w:val="Emphasis"/>
        </w:rPr>
        <w:t xml:space="preserve"> </w:t>
      </w:r>
      <w:r w:rsidRPr="00615CBB">
        <w:rPr>
          <w:rStyle w:val="Emphasis"/>
          <w:highlight w:val="cyan"/>
        </w:rPr>
        <w:t>that the U</w:t>
      </w:r>
      <w:r w:rsidRPr="008A5F52">
        <w:rPr>
          <w:rStyle w:val="Emphasis"/>
        </w:rPr>
        <w:t xml:space="preserve">nited </w:t>
      </w:r>
      <w:r w:rsidRPr="00615CBB">
        <w:rPr>
          <w:rStyle w:val="Emphasis"/>
          <w:highlight w:val="cyan"/>
        </w:rPr>
        <w:t>S</w:t>
      </w:r>
      <w:r w:rsidRPr="008A5F52">
        <w:rPr>
          <w:rStyle w:val="Emphasis"/>
        </w:rPr>
        <w:t xml:space="preserve">tates </w:t>
      </w:r>
      <w:r w:rsidRPr="00615CBB">
        <w:rPr>
          <w:rStyle w:val="Emphasis"/>
          <w:highlight w:val="cyan"/>
        </w:rPr>
        <w:t>remains indifferent</w:t>
      </w:r>
      <w:r w:rsidRPr="008A5F52">
        <w:rPr>
          <w:rStyle w:val="Emphasis"/>
        </w:rPr>
        <w:t xml:space="preserve"> to its own role in exacerbating one of Latin America's most significant challenges.</w:t>
      </w:r>
      <w:r w:rsidRPr="008A5F52">
        <w:rPr>
          <w:sz w:val="16"/>
        </w:rPr>
        <w:t xml:space="preserve"> </w:t>
      </w:r>
      <w:r w:rsidRPr="008A5F52">
        <w:rPr>
          <w:rStyle w:val="StyleUnderline"/>
        </w:rPr>
        <w:t>Although recent federal gun control measures have run aground on congressional opposition,</w:t>
      </w:r>
      <w:r w:rsidRPr="008A5F52">
        <w:rPr>
          <w:sz w:val="16"/>
        </w:rPr>
        <w:t xml:space="preserve"> the </w:t>
      </w:r>
      <w:r w:rsidRPr="008A5F52">
        <w:rPr>
          <w:rStyle w:val="StyleUnderline"/>
        </w:rPr>
        <w:t>Obama</w:t>
      </w:r>
      <w:r w:rsidRPr="008A5F52">
        <w:rPr>
          <w:sz w:val="16"/>
        </w:rPr>
        <w:t xml:space="preserve"> administration </w:t>
      </w:r>
      <w:r w:rsidRPr="008A5F52">
        <w:rPr>
          <w:rStyle w:val="StyleUnderline"/>
        </w:rPr>
        <w:t>retains considerable leeway in the foreign policy arena, where concerted action can help U.S. allies in Latin America make the case to their constituents and to other skeptical governments that the</w:t>
      </w:r>
      <w:r w:rsidRPr="008A5F52">
        <w:rPr>
          <w:sz w:val="16"/>
        </w:rPr>
        <w:t xml:space="preserve"> </w:t>
      </w:r>
      <w:r w:rsidRPr="008A5F52">
        <w:rPr>
          <w:rStyle w:val="Emphasis"/>
        </w:rPr>
        <w:t>U</w:t>
      </w:r>
      <w:r w:rsidRPr="008A5F52">
        <w:rPr>
          <w:sz w:val="16"/>
        </w:rPr>
        <w:t xml:space="preserve">nited </w:t>
      </w:r>
      <w:r w:rsidRPr="008A5F52">
        <w:rPr>
          <w:rStyle w:val="Emphasis"/>
        </w:rPr>
        <w:t>S</w:t>
      </w:r>
      <w:r w:rsidRPr="008A5F52">
        <w:rPr>
          <w:sz w:val="16"/>
        </w:rPr>
        <w:t xml:space="preserve">tates </w:t>
      </w:r>
      <w:r w:rsidRPr="008A5F52">
        <w:rPr>
          <w:rStyle w:val="Emphasis"/>
        </w:rPr>
        <w:t>can be a legitimate partner in combating transnational crime</w:t>
      </w:r>
      <w:r w:rsidRPr="008A5F52">
        <w:rPr>
          <w:sz w:val="16"/>
        </w:rPr>
        <w:t xml:space="preserve">. </w:t>
      </w:r>
      <w:r w:rsidRPr="00615CBB">
        <w:rPr>
          <w:rStyle w:val="StyleUnderline"/>
          <w:highlight w:val="cyan"/>
        </w:rPr>
        <w:t>At a juncture in U.S.-Latin American relations that</w:t>
      </w:r>
      <w:r w:rsidRPr="008A5F52">
        <w:rPr>
          <w:rStyle w:val="StyleUnderline"/>
        </w:rPr>
        <w:t xml:space="preserve"> again </w:t>
      </w:r>
      <w:r w:rsidRPr="00615CBB">
        <w:rPr>
          <w:rStyle w:val="StyleUnderline"/>
          <w:highlight w:val="cyan"/>
        </w:rPr>
        <w:t>features</w:t>
      </w:r>
      <w:r w:rsidRPr="008A5F52">
        <w:rPr>
          <w:rStyle w:val="StyleUnderline"/>
        </w:rPr>
        <w:t xml:space="preserve"> both </w:t>
      </w:r>
      <w:r w:rsidRPr="00615CBB">
        <w:rPr>
          <w:rStyle w:val="Emphasis"/>
          <w:highlight w:val="cyan"/>
        </w:rPr>
        <w:t>tension and opportunity,</w:t>
      </w:r>
      <w:r w:rsidRPr="00615CBB">
        <w:rPr>
          <w:sz w:val="16"/>
          <w:highlight w:val="cyan"/>
        </w:rPr>
        <w:t xml:space="preserve"> </w:t>
      </w:r>
      <w:r w:rsidRPr="00615CBB">
        <w:rPr>
          <w:rStyle w:val="StyleUnderline"/>
          <w:highlight w:val="cyan"/>
        </w:rPr>
        <w:t>these</w:t>
      </w:r>
      <w:r w:rsidRPr="008A5F52">
        <w:rPr>
          <w:rStyle w:val="StyleUnderline"/>
        </w:rPr>
        <w:t xml:space="preserve"> </w:t>
      </w:r>
      <w:r w:rsidRPr="00615CBB">
        <w:rPr>
          <w:rStyle w:val="StyleUnderline"/>
          <w:highlight w:val="cyan"/>
        </w:rPr>
        <w:t>actions</w:t>
      </w:r>
      <w:r w:rsidRPr="008A5F52">
        <w:rPr>
          <w:rStyle w:val="StyleUnderline"/>
        </w:rPr>
        <w:t xml:space="preserve"> </w:t>
      </w:r>
      <w:r w:rsidRPr="00615CBB">
        <w:rPr>
          <w:rStyle w:val="StyleUnderline"/>
          <w:highlight w:val="cyan"/>
        </w:rPr>
        <w:t>will demonstrate</w:t>
      </w:r>
      <w:r w:rsidRPr="008A5F52">
        <w:rPr>
          <w:rStyle w:val="StyleUnderline"/>
        </w:rPr>
        <w:t xml:space="preserve"> that </w:t>
      </w:r>
      <w:r w:rsidRPr="00615CBB">
        <w:rPr>
          <w:rStyle w:val="StyleUnderline"/>
          <w:highlight w:val="cyan"/>
        </w:rPr>
        <w:t>the</w:t>
      </w:r>
      <w:r w:rsidRPr="00615CBB">
        <w:rPr>
          <w:sz w:val="16"/>
          <w:highlight w:val="cyan"/>
        </w:rPr>
        <w:t xml:space="preserve"> </w:t>
      </w:r>
      <w:r w:rsidRPr="00615CBB">
        <w:rPr>
          <w:rStyle w:val="Emphasis"/>
          <w:highlight w:val="cyan"/>
        </w:rPr>
        <w:t>U</w:t>
      </w:r>
      <w:r w:rsidRPr="008A5F52">
        <w:rPr>
          <w:sz w:val="16"/>
        </w:rPr>
        <w:t xml:space="preserve">nited </w:t>
      </w:r>
      <w:r w:rsidRPr="00615CBB">
        <w:rPr>
          <w:rStyle w:val="Emphasis"/>
          <w:highlight w:val="cyan"/>
        </w:rPr>
        <w:t>S</w:t>
      </w:r>
      <w:r w:rsidRPr="008A5F52">
        <w:rPr>
          <w:sz w:val="16"/>
        </w:rPr>
        <w:t xml:space="preserve">tates </w:t>
      </w:r>
      <w:r w:rsidRPr="00615CBB">
        <w:rPr>
          <w:rStyle w:val="StyleUnderline"/>
          <w:highlight w:val="cyan"/>
        </w:rPr>
        <w:t>is prepared</w:t>
      </w:r>
      <w:r w:rsidRPr="008A5F52">
        <w:rPr>
          <w:rStyle w:val="StyleUnderline"/>
        </w:rPr>
        <w:t xml:space="preserve">, if imperfectly, </w:t>
      </w:r>
      <w:r w:rsidRPr="00615CBB">
        <w:rPr>
          <w:rStyle w:val="StyleUnderline"/>
          <w:highlight w:val="cyan"/>
        </w:rPr>
        <w:t xml:space="preserve">to </w:t>
      </w:r>
      <w:r w:rsidRPr="00615CBB">
        <w:rPr>
          <w:rStyle w:val="Emphasis"/>
          <w:highlight w:val="cyan"/>
        </w:rPr>
        <w:t>fulfill its</w:t>
      </w:r>
      <w:r w:rsidRPr="008A5F52">
        <w:rPr>
          <w:rStyle w:val="Emphasis"/>
        </w:rPr>
        <w:t xml:space="preserve"> </w:t>
      </w:r>
      <w:r w:rsidRPr="00615CBB">
        <w:rPr>
          <w:rStyle w:val="Emphasis"/>
          <w:highlight w:val="cyan"/>
        </w:rPr>
        <w:t>shared responsibility for</w:t>
      </w:r>
      <w:r w:rsidRPr="008A5F52">
        <w:rPr>
          <w:rStyle w:val="Emphasis"/>
        </w:rPr>
        <w:t xml:space="preserve"> </w:t>
      </w:r>
      <w:r w:rsidRPr="00615CBB">
        <w:rPr>
          <w:rStyle w:val="Emphasis"/>
          <w:highlight w:val="cyan"/>
        </w:rPr>
        <w:t>regional security</w:t>
      </w:r>
      <w:r w:rsidRPr="008A5F52">
        <w:rPr>
          <w:rStyle w:val="Emphasis"/>
        </w:rPr>
        <w:t xml:space="preserve"> and enhance American standing and positive influence in Latin America.</w:t>
      </w:r>
    </w:p>
    <w:p w14:paraId="3EFB2183" w14:textId="77777777" w:rsidR="000E79EA" w:rsidRDefault="000E79EA" w:rsidP="00272255"/>
    <w:p w14:paraId="457816AC" w14:textId="7BF17737" w:rsidR="000E79EA" w:rsidRDefault="00BB4A93" w:rsidP="000E79EA">
      <w:pPr>
        <w:pStyle w:val="Heading4"/>
      </w:pPr>
      <w:r>
        <w:t>Global war</w:t>
      </w:r>
    </w:p>
    <w:p w14:paraId="2B0AA42B" w14:textId="77777777" w:rsidR="000E79EA" w:rsidRPr="00B27481" w:rsidRDefault="000E79EA" w:rsidP="000E79EA">
      <w:pPr>
        <w:rPr>
          <w:rStyle w:val="StyleUnderline"/>
          <w:bCs/>
        </w:rPr>
      </w:pPr>
      <w:r w:rsidRPr="00850D4F">
        <w:rPr>
          <w:rStyle w:val="Style13ptBold"/>
        </w:rPr>
        <w:t>Manwaring 5</w:t>
      </w:r>
      <w:r w:rsidRPr="00850D4F">
        <w:rPr>
          <w:sz w:val="12"/>
        </w:rPr>
        <w:t xml:space="preserve"> – adjunct professor of international politics at Dickinson (Max G., Retired U.S. Army colonel, Venezuela’s Hugo Chávez, Bolivarian Socialism, and Asymmetric Warfare, October 2005, pg. PUB628.pdf)</w:t>
      </w:r>
      <w:r w:rsidRPr="00850D4F">
        <w:rPr>
          <w:sz w:val="12"/>
        </w:rPr>
        <w:br/>
        <w:t xml:space="preserve">President Chávez also understands that the process leading to </w:t>
      </w:r>
      <w:r w:rsidRPr="00086477">
        <w:rPr>
          <w:rStyle w:val="StyleUnderline"/>
          <w:highlight w:val="cyan"/>
        </w:rPr>
        <w:t>state failure is the most dangerous long-term security challenge</w:t>
      </w:r>
      <w:r w:rsidRPr="00264326">
        <w:rPr>
          <w:rStyle w:val="StyleUnderline"/>
        </w:rPr>
        <w:t xml:space="preserve"> facing the global community today</w:t>
      </w:r>
      <w:r w:rsidRPr="00850D4F">
        <w:rPr>
          <w:sz w:val="12"/>
        </w:rPr>
        <w:t xml:space="preserve">. The argument in general is that failing and </w:t>
      </w:r>
      <w:r w:rsidRPr="00086477">
        <w:rPr>
          <w:rStyle w:val="StyleUnderline"/>
          <w:highlight w:val="cyan"/>
        </w:rPr>
        <w:t>failed state status is</w:t>
      </w:r>
      <w:r w:rsidRPr="00264326">
        <w:rPr>
          <w:rStyle w:val="StyleUnderline"/>
        </w:rPr>
        <w:t xml:space="preserve"> the </w:t>
      </w:r>
      <w:r w:rsidRPr="00086477">
        <w:rPr>
          <w:rStyle w:val="StyleUnderline"/>
          <w:highlight w:val="cyan"/>
        </w:rPr>
        <w:t>breeding</w:t>
      </w:r>
      <w:r w:rsidRPr="00264326">
        <w:rPr>
          <w:rStyle w:val="StyleUnderline"/>
        </w:rPr>
        <w:t xml:space="preserve"> ground </w:t>
      </w:r>
      <w:r w:rsidRPr="00086477">
        <w:rPr>
          <w:rStyle w:val="StyleUnderline"/>
          <w:highlight w:val="cyan"/>
        </w:rPr>
        <w:t>for instability, criminality, insurgency, regional conflict, and terrorism</w:t>
      </w:r>
      <w:r w:rsidRPr="00850D4F">
        <w:rPr>
          <w:sz w:val="12"/>
        </w:rPr>
        <w:t xml:space="preserve">. These conditions breed massive humanitarian disasters and major refugee flows. </w:t>
      </w:r>
      <w:r w:rsidRPr="00264326">
        <w:rPr>
          <w:rStyle w:val="StyleUnderline"/>
        </w:rPr>
        <w:t xml:space="preserve">They can host “evil” networks of all kinds, whether they involve criminal business enterprise, narco-trafficking, or some form of ideological crusade </w:t>
      </w:r>
      <w:r w:rsidRPr="00850D4F">
        <w:rPr>
          <w:sz w:val="12"/>
        </w:rPr>
        <w:t xml:space="preserve">such as Bolivarianismo. More specifically, these conditions spawn all kinds of things people in general do not like such as murder, kidnapping, corruption, intimidation, and destruction of infrastructure. </w:t>
      </w:r>
      <w:r w:rsidRPr="00264326">
        <w:rPr>
          <w:rStyle w:val="StyleUnderline"/>
        </w:rPr>
        <w:t xml:space="preserve">These means of </w:t>
      </w:r>
      <w:r w:rsidRPr="00086477">
        <w:rPr>
          <w:rStyle w:val="StyleUnderline"/>
          <w:highlight w:val="cyan"/>
        </w:rPr>
        <w:t>coercion and persuasion can spawn</w:t>
      </w:r>
      <w:r w:rsidRPr="00264326">
        <w:rPr>
          <w:rStyle w:val="StyleUnderline"/>
        </w:rPr>
        <w:t xml:space="preserve"> further </w:t>
      </w:r>
      <w:r w:rsidRPr="00086477">
        <w:rPr>
          <w:rStyle w:val="Emphasis"/>
          <w:highlight w:val="cyan"/>
        </w:rPr>
        <w:t>human rights violations, torture, poverty, starvation, disease</w:t>
      </w:r>
      <w:r w:rsidRPr="00850D4F">
        <w:rPr>
          <w:sz w:val="12"/>
        </w:rPr>
        <w:t xml:space="preserve">, the recruitment and use of child soldiers, trafficking in women and body parts, </w:t>
      </w:r>
      <w:r w:rsidRPr="00264326">
        <w:rPr>
          <w:rStyle w:val="StyleUnderline"/>
        </w:rPr>
        <w:t xml:space="preserve">trafficking and </w:t>
      </w:r>
      <w:r w:rsidRPr="00086477">
        <w:rPr>
          <w:rStyle w:val="StyleUnderline"/>
          <w:highlight w:val="cyan"/>
        </w:rPr>
        <w:t>proliferation of</w:t>
      </w:r>
      <w:r w:rsidRPr="00264326">
        <w:rPr>
          <w:rStyle w:val="StyleUnderline"/>
        </w:rPr>
        <w:t xml:space="preserve"> conventional weapons systems and </w:t>
      </w:r>
      <w:r w:rsidRPr="00086477">
        <w:rPr>
          <w:rStyle w:val="Emphasis"/>
          <w:highlight w:val="cyan"/>
        </w:rPr>
        <w:t>WMD, genocide, ethnic cleansing, warlordism, and criminal anarchy</w:t>
      </w:r>
      <w:r w:rsidRPr="00264326">
        <w:rPr>
          <w:rStyle w:val="StyleUnderline"/>
        </w:rPr>
        <w:t>.</w:t>
      </w:r>
      <w:r w:rsidRPr="00850D4F">
        <w:rPr>
          <w:sz w:val="12"/>
        </w:rPr>
        <w:t xml:space="preserve"> At the same time, t</w:t>
      </w:r>
      <w:r w:rsidRPr="00264326">
        <w:rPr>
          <w:rStyle w:val="StyleUnderline"/>
        </w:rPr>
        <w:t xml:space="preserve">hese actions are usually unconfined and </w:t>
      </w:r>
      <w:r w:rsidRPr="00086477">
        <w:rPr>
          <w:rStyle w:val="StyleUnderline"/>
          <w:highlight w:val="cyan"/>
        </w:rPr>
        <w:t>spill over into</w:t>
      </w:r>
      <w:r w:rsidRPr="00264326">
        <w:rPr>
          <w:rStyle w:val="StyleUnderline"/>
        </w:rPr>
        <w:t xml:space="preserve"> regional syndromes of </w:t>
      </w:r>
      <w:r w:rsidRPr="00086477">
        <w:rPr>
          <w:rStyle w:val="Emphasis"/>
          <w:highlight w:val="cyan"/>
        </w:rPr>
        <w:t>poverty, destabilization, and conflict</w:t>
      </w:r>
      <w:r w:rsidRPr="00850D4F">
        <w:rPr>
          <w:sz w:val="12"/>
        </w:rPr>
        <w:t xml:space="preserve">.62 Peru’s Sendero Luminoso calls violent and destructive activities that facilitate the processes of state failure “armed propaganda.” </w:t>
      </w:r>
      <w:r w:rsidRPr="00CA0473">
        <w:rPr>
          <w:rStyle w:val="StyleUnderline"/>
        </w:rPr>
        <w:t>Drug cartels operating throughout the Andean Ridge of South America and elsewhere call these activities “business incentives.”</w:t>
      </w:r>
      <w:r w:rsidRPr="00850D4F">
        <w:rPr>
          <w:sz w:val="12"/>
        </w:rPr>
        <w:t xml:space="preserve"> Chávez considers these actions to be steps that must be taken to bring </w:t>
      </w:r>
      <w:r w:rsidRPr="00CA0473">
        <w:rPr>
          <w:rStyle w:val="StyleUnderline"/>
        </w:rPr>
        <w:t>about</w:t>
      </w:r>
      <w:r w:rsidRPr="00850D4F">
        <w:rPr>
          <w:sz w:val="12"/>
        </w:rPr>
        <w:t xml:space="preserve"> the political conditions necessary to establish </w:t>
      </w:r>
      <w:r w:rsidRPr="00086477">
        <w:rPr>
          <w:rStyle w:val="StyleUnderline"/>
          <w:highlight w:val="cyan"/>
        </w:rPr>
        <w:t>Latin American</w:t>
      </w:r>
      <w:r w:rsidRPr="00850D4F">
        <w:rPr>
          <w:sz w:val="12"/>
        </w:rPr>
        <w:t xml:space="preserve"> socialism for the 21st century.63 Thus, in addition to helping to provide wider latitude to further their tactical and operational objectives, state and nonstate actors’ strategic efforts are aimed at progressively lessening a targeted regime’s credibility and capability in terms of its ability and willingness to govern and develop its national territory and society. Chávez’s intent is to focus his primary attack politically and psychologically on selected Latin American governments’ ability and right to govern. In that context, he understands that popular perceptions of corruption, disenfranchisement, poverty, and lack of upward mobility limit the right and the ability of a given regime to conduct the business of the state. Until a given populace generally perceives that its government is dealing with these and other basic issues of political, economic, and social injustice fairly and effectively, </w:t>
      </w:r>
      <w:r w:rsidRPr="00086477">
        <w:rPr>
          <w:rStyle w:val="StyleUnderline"/>
          <w:highlight w:val="cyan"/>
        </w:rPr>
        <w:t>instability and the threat of</w:t>
      </w:r>
      <w:r w:rsidRPr="00264326">
        <w:rPr>
          <w:rStyle w:val="StyleUnderline"/>
        </w:rPr>
        <w:t xml:space="preserve"> subverting or </w:t>
      </w:r>
      <w:r w:rsidRPr="00086477">
        <w:rPr>
          <w:rStyle w:val="StyleUnderline"/>
          <w:highlight w:val="cyan"/>
        </w:rPr>
        <w:t>destroying such a government are real</w:t>
      </w:r>
      <w:r w:rsidRPr="00264326">
        <w:rPr>
          <w:rStyle w:val="StyleUnderline"/>
        </w:rPr>
        <w:t>.64</w:t>
      </w:r>
      <w:r w:rsidRPr="00850D4F">
        <w:rPr>
          <w:sz w:val="12"/>
        </w:rPr>
        <w:t xml:space="preserve"> But failing and failed states simply do not go away. Virtually anyone can take advantage of such an unstable situation. The tendency is that the best motivated and best armed organization on the scene will control that instability. As a consequence, </w:t>
      </w:r>
      <w:r w:rsidRPr="00264326">
        <w:rPr>
          <w:rStyle w:val="StyleUnderline"/>
        </w:rPr>
        <w:t xml:space="preserve">failing and </w:t>
      </w:r>
      <w:r w:rsidRPr="00086477">
        <w:rPr>
          <w:rStyle w:val="StyleUnderline"/>
          <w:highlight w:val="cyan"/>
        </w:rPr>
        <w:t>failed states become</w:t>
      </w:r>
      <w:r w:rsidRPr="00264326">
        <w:rPr>
          <w:rStyle w:val="StyleUnderline"/>
        </w:rPr>
        <w:t xml:space="preserve"> dysfunctional states, </w:t>
      </w:r>
      <w:r w:rsidRPr="00086477">
        <w:rPr>
          <w:rStyle w:val="StyleUnderline"/>
          <w:highlight w:val="cyan"/>
        </w:rPr>
        <w:t>rogue states</w:t>
      </w:r>
      <w:r w:rsidRPr="00264326">
        <w:rPr>
          <w:rStyle w:val="StyleUnderline"/>
        </w:rPr>
        <w:t>, criminal states, narco-states</w:t>
      </w:r>
      <w:r w:rsidRPr="00850D4F">
        <w:rPr>
          <w:sz w:val="12"/>
        </w:rPr>
        <w:t xml:space="preserve">, or new people’s democracies. In connection with the creation of new people’s democracies, one can rest assured that Chávez and his Bolivarian populist allies will be available to provide money, arms, and leadership at any given opportunity. And, of course, the longer dysfunctional, rogue, criminal, and narco-states and people’s democracies persist, </w:t>
      </w:r>
      <w:r w:rsidRPr="00086477">
        <w:rPr>
          <w:rStyle w:val="StyleUnderline"/>
          <w:highlight w:val="cyan"/>
        </w:rPr>
        <w:t>the more</w:t>
      </w:r>
      <w:r w:rsidRPr="00264326">
        <w:rPr>
          <w:rStyle w:val="StyleUnderline"/>
        </w:rPr>
        <w:t xml:space="preserve"> they and their associated </w:t>
      </w:r>
      <w:r w:rsidRPr="00086477">
        <w:rPr>
          <w:rStyle w:val="StyleUnderline"/>
          <w:highlight w:val="cyan"/>
        </w:rPr>
        <w:t xml:space="preserve">problems endanger </w:t>
      </w:r>
      <w:r w:rsidRPr="00086477">
        <w:rPr>
          <w:rStyle w:val="Emphasis"/>
          <w:highlight w:val="cyan"/>
        </w:rPr>
        <w:t>global security, peace, and prosperity</w:t>
      </w:r>
      <w:r w:rsidRPr="00850D4F">
        <w:rPr>
          <w:sz w:val="12"/>
        </w:rPr>
        <w:t>.65</w:t>
      </w:r>
    </w:p>
    <w:p w14:paraId="224E75F0" w14:textId="77777777" w:rsidR="000E79EA" w:rsidRDefault="000E79EA" w:rsidP="00272255"/>
    <w:p w14:paraId="038A8F55" w14:textId="77777777" w:rsidR="003E3309" w:rsidRDefault="003E3309" w:rsidP="003E3309">
      <w:pPr>
        <w:pStyle w:val="Heading3"/>
      </w:pPr>
      <w:r>
        <w:t>Clinton Vulnerable – 2NC</w:t>
      </w:r>
    </w:p>
    <w:p w14:paraId="75A963BA" w14:textId="77777777" w:rsidR="003E3309" w:rsidRDefault="003E3309" w:rsidP="003E3309">
      <w:pPr>
        <w:pStyle w:val="Heading4"/>
      </w:pPr>
      <w:r>
        <w:t>Threshold for the link is low – long primary election and low favorability make Clinton especially vulnerable</w:t>
      </w:r>
    </w:p>
    <w:p w14:paraId="7E63CB15" w14:textId="77777777" w:rsidR="003E3309" w:rsidRPr="00662279" w:rsidRDefault="003E3309" w:rsidP="003E3309">
      <w:r w:rsidRPr="00662279">
        <w:rPr>
          <w:b/>
        </w:rPr>
        <w:t>Mayer, 5/25</w:t>
      </w:r>
      <w:r>
        <w:t xml:space="preserve">/2016, former visiting fellow with Heritage on national security issues (Matt, “How Hillary Clinton’s Map Advantage Could Shift Towards Trump”, http://thefederalist.com/2016/05/25/how-hillary-clintons-map-advantage-could-shift-towards-trump/) </w:t>
      </w:r>
    </w:p>
    <w:p w14:paraId="5572CFDA" w14:textId="77777777" w:rsidR="003E3309" w:rsidRDefault="003E3309" w:rsidP="003E3309">
      <w:r w:rsidRPr="009238ED">
        <w:rPr>
          <w:rStyle w:val="StyleUnderline"/>
          <w:highlight w:val="yellow"/>
        </w:rPr>
        <w:t>Why so close a victory</w:t>
      </w:r>
      <w:r>
        <w:t xml:space="preserve">? Bluntly, </w:t>
      </w:r>
      <w:r w:rsidRPr="009238ED">
        <w:rPr>
          <w:rStyle w:val="Emphasis"/>
          <w:highlight w:val="yellow"/>
        </w:rPr>
        <w:t>voters don’t like her very much</w:t>
      </w:r>
      <w:r w:rsidRPr="009238ED">
        <w:rPr>
          <w:highlight w:val="yellow"/>
        </w:rPr>
        <w:t>.</w:t>
      </w:r>
      <w:r>
        <w:t xml:space="preserve"> </w:t>
      </w:r>
      <w:r w:rsidRPr="009238ED">
        <w:rPr>
          <w:rStyle w:val="StyleUnderline"/>
        </w:rPr>
        <w:t xml:space="preserve">Even though </w:t>
      </w:r>
      <w:r w:rsidRPr="009238ED">
        <w:rPr>
          <w:rStyle w:val="StyleUnderline"/>
          <w:highlight w:val="yellow"/>
        </w:rPr>
        <w:t>Trump’s unfavorable numbers also are high</w:t>
      </w:r>
      <w:r w:rsidRPr="009238ED">
        <w:rPr>
          <w:rStyle w:val="StyleUnderline"/>
        </w:rPr>
        <w:t xml:space="preserve">, </w:t>
      </w:r>
      <w:r w:rsidRPr="009238ED">
        <w:rPr>
          <w:rStyle w:val="StyleUnderline"/>
          <w:highlight w:val="yellow"/>
        </w:rPr>
        <w:t>he is not as familiar a political candidate as Clinton</w:t>
      </w:r>
      <w:r>
        <w:t xml:space="preserve">. In short, unlike Clinton, whom voters know very well, </w:t>
      </w:r>
      <w:r w:rsidRPr="009238ED">
        <w:rPr>
          <w:rStyle w:val="StyleUnderline"/>
        </w:rPr>
        <w:t>Trump gets a bit of a break for his misstatements</w:t>
      </w:r>
      <w:r>
        <w:t xml:space="preserve">. </w:t>
      </w:r>
      <w:r w:rsidRPr="009238ED">
        <w:rPr>
          <w:rStyle w:val="Emphasis"/>
          <w:highlight w:val="yellow"/>
        </w:rPr>
        <w:t>Voters who don’t like Clinton won’t be giving her a second look</w:t>
      </w:r>
      <w:r>
        <w:t xml:space="preserve">. </w:t>
      </w:r>
      <w:r w:rsidRPr="009238ED">
        <w:rPr>
          <w:rStyle w:val="StyleUnderline"/>
          <w:highlight w:val="yellow"/>
        </w:rPr>
        <w:t>The same can’t be said for Trump</w:t>
      </w:r>
      <w:r w:rsidRPr="009238ED">
        <w:rPr>
          <w:highlight w:val="yellow"/>
        </w:rPr>
        <w:t>,</w:t>
      </w:r>
      <w:r>
        <w:t xml:space="preserve"> as evidenced by his rise in head-to-head polls over the last few weeks.</w:t>
      </w:r>
    </w:p>
    <w:p w14:paraId="309CB557" w14:textId="77777777" w:rsidR="003E3309" w:rsidRDefault="003E3309" w:rsidP="003E3309">
      <w:r>
        <w:t>Don’t take my word on it. Look at what Democratic voters have told us state after state in the primary process.</w:t>
      </w:r>
    </w:p>
    <w:p w14:paraId="06E5879A" w14:textId="77777777" w:rsidR="003E3309" w:rsidRDefault="003E3309" w:rsidP="003E3309">
      <w:r>
        <w:t xml:space="preserve">With just ten primary elections left, </w:t>
      </w:r>
      <w:r w:rsidRPr="009238ED">
        <w:rPr>
          <w:rStyle w:val="StyleUnderline"/>
        </w:rPr>
        <w:t>Clinton has earned 1 million fewer votes in 2016 than she earned from the same states in 2008</w:t>
      </w:r>
      <w:r>
        <w:t xml:space="preserve">. </w:t>
      </w:r>
      <w:r w:rsidRPr="009238ED">
        <w:rPr>
          <w:rStyle w:val="StyleUnderline"/>
        </w:rPr>
        <w:t>That significant decrease in support against her 76-year-old socialist primary opponent Bernie Sanders is stunning</w:t>
      </w:r>
      <w:r>
        <w:t xml:space="preserve">, </w:t>
      </w:r>
      <w:r w:rsidRPr="009238ED">
        <w:rPr>
          <w:rStyle w:val="Emphasis"/>
        </w:rPr>
        <w:t>and does not bode well for turnout in November</w:t>
      </w:r>
      <w:r>
        <w:t>. Keep in mind that when the Republican primary season concludes, Trump will have earned more primary votes than any Republican candidate in history, including many independents and Democrats who crossed over to support him. An increasingly nasty Democratic primary isn’t going to help Clinton.</w:t>
      </w:r>
    </w:p>
    <w:p w14:paraId="49F40C5E" w14:textId="02CF3D85" w:rsidR="009429B0" w:rsidRDefault="009429B0" w:rsidP="003E3309"/>
    <w:p w14:paraId="1426333B" w14:textId="77777777" w:rsidR="009429B0" w:rsidRDefault="009429B0" w:rsidP="009429B0">
      <w:pPr>
        <w:pStyle w:val="Heading4"/>
      </w:pPr>
      <w:r>
        <w:t>Asia is a foreign policy vulnerability for Clinton</w:t>
      </w:r>
    </w:p>
    <w:p w14:paraId="18882000" w14:textId="77777777" w:rsidR="009429B0" w:rsidRPr="00F40CD0" w:rsidRDefault="009429B0" w:rsidP="009429B0">
      <w:r w:rsidRPr="00F40CD0">
        <w:rPr>
          <w:b/>
        </w:rPr>
        <w:t>Navarro</w:t>
      </w:r>
      <w:r>
        <w:t>, 12/16/</w:t>
      </w:r>
      <w:r w:rsidRPr="00F40CD0">
        <w:rPr>
          <w:b/>
        </w:rPr>
        <w:t>2015</w:t>
      </w:r>
      <w:r>
        <w:t>, professor at the University of California-Irvine (Peter, “Will A Shrinking Fleet Sink Hillary Clinton's Pivot to Asia?”, http://www.realcleardefense.com/articles/2015/12/16/will_a_shrinking_fleet_sink_hillary_clintons_pivot_to_asia_108809.html)</w:t>
      </w:r>
    </w:p>
    <w:p w14:paraId="39405101" w14:textId="77777777" w:rsidR="009429B0" w:rsidRPr="009429B0" w:rsidRDefault="009429B0" w:rsidP="009429B0">
      <w:pPr>
        <w:rPr>
          <w:sz w:val="16"/>
        </w:rPr>
      </w:pPr>
      <w:r w:rsidRPr="009429B0">
        <w:rPr>
          <w:sz w:val="16"/>
        </w:rPr>
        <w:t xml:space="preserve">“Secretary </w:t>
      </w:r>
      <w:r w:rsidRPr="00277062">
        <w:rPr>
          <w:rStyle w:val="StyleUnderline"/>
          <w:highlight w:val="yellow"/>
        </w:rPr>
        <w:t>Clinton</w:t>
      </w:r>
      <w:r w:rsidRPr="009429B0">
        <w:rPr>
          <w:sz w:val="16"/>
        </w:rPr>
        <w:t xml:space="preserve">, four years ago almost to this day, you </w:t>
      </w:r>
      <w:r w:rsidRPr="00277062">
        <w:rPr>
          <w:rStyle w:val="StyleUnderline"/>
          <w:highlight w:val="yellow"/>
        </w:rPr>
        <w:t>announced on the pages of Foreign Policy magazine an American pivot to Asia in recognition of the economic and strategic importance of the</w:t>
      </w:r>
      <w:r w:rsidRPr="009429B0">
        <w:rPr>
          <w:rStyle w:val="StyleUnderline"/>
        </w:rPr>
        <w:t xml:space="preserve"> region</w:t>
      </w:r>
      <w:r w:rsidRPr="009429B0">
        <w:rPr>
          <w:sz w:val="16"/>
        </w:rPr>
        <w:t xml:space="preserve">. </w:t>
      </w:r>
      <w:r w:rsidRPr="00277062">
        <w:rPr>
          <w:rStyle w:val="StyleUnderline"/>
          <w:highlight w:val="yellow"/>
        </w:rPr>
        <w:t>Was that policy explicitly aimed at containing a rising China and has the Obama Administration’s pivot to Asia been effective</w:t>
      </w:r>
      <w:r w:rsidRPr="009429B0">
        <w:rPr>
          <w:rStyle w:val="StyleUnderline"/>
        </w:rPr>
        <w:t>?</w:t>
      </w:r>
      <w:r w:rsidRPr="009429B0">
        <w:rPr>
          <w:sz w:val="16"/>
        </w:rPr>
        <w:t>”</w:t>
      </w:r>
    </w:p>
    <w:p w14:paraId="73706542" w14:textId="77777777" w:rsidR="009429B0" w:rsidRPr="009429B0" w:rsidRDefault="009429B0" w:rsidP="009429B0">
      <w:pPr>
        <w:rPr>
          <w:sz w:val="16"/>
        </w:rPr>
      </w:pPr>
      <w:r w:rsidRPr="00277062">
        <w:rPr>
          <w:rStyle w:val="StyleUnderline"/>
          <w:highlight w:val="yellow"/>
        </w:rPr>
        <w:t xml:space="preserve">Such a question may well turn out to be far more a </w:t>
      </w:r>
      <w:r w:rsidRPr="00277062">
        <w:rPr>
          <w:rStyle w:val="Emphasis"/>
          <w:highlight w:val="yellow"/>
        </w:rPr>
        <w:t>foreign policy vulnerability for the Clinton campaign</w:t>
      </w:r>
      <w:r w:rsidRPr="00277062">
        <w:rPr>
          <w:rStyle w:val="StyleUnderline"/>
          <w:highlight w:val="yellow"/>
        </w:rPr>
        <w:t xml:space="preserve"> </w:t>
      </w:r>
      <w:r w:rsidRPr="00277062">
        <w:rPr>
          <w:rStyle w:val="Emphasis"/>
          <w:highlight w:val="yellow"/>
        </w:rPr>
        <w:t>than even</w:t>
      </w:r>
      <w:r w:rsidRPr="00277062">
        <w:rPr>
          <w:rStyle w:val="StyleUnderline"/>
          <w:highlight w:val="yellow"/>
        </w:rPr>
        <w:t xml:space="preserve"> issues that Republicans love to flog like the 2012 </w:t>
      </w:r>
      <w:r w:rsidRPr="00277062">
        <w:rPr>
          <w:rStyle w:val="Emphasis"/>
          <w:highlight w:val="yellow"/>
        </w:rPr>
        <w:t>Benghazi</w:t>
      </w:r>
      <w:r w:rsidRPr="00277062">
        <w:rPr>
          <w:rStyle w:val="StyleUnderline"/>
          <w:highlight w:val="yellow"/>
        </w:rPr>
        <w:t xml:space="preserve"> attack</w:t>
      </w:r>
      <w:r w:rsidRPr="009429B0">
        <w:rPr>
          <w:sz w:val="16"/>
        </w:rPr>
        <w:t xml:space="preserve">. The problem starts with some basic math. </w:t>
      </w:r>
    </w:p>
    <w:p w14:paraId="39E98346" w14:textId="77777777" w:rsidR="009429B0" w:rsidRPr="009429B0" w:rsidRDefault="009429B0" w:rsidP="009429B0">
      <w:pPr>
        <w:rPr>
          <w:sz w:val="16"/>
        </w:rPr>
      </w:pPr>
      <w:r w:rsidRPr="009429B0">
        <w:rPr>
          <w:sz w:val="16"/>
        </w:rPr>
        <w:t>As part of the Clinton-Obama pivot, the Pentagon announced it would increase the percentage of its total naval fleet dedicated to the Pacific by some 60%. However, the US naval fleet has been steadily shrinking from its high of more than 500 ships during the Reagan years of the 1980s down to the less than 300 today. Moreover, because of continued and massive defense budget cuts, the fleet now seems destined to fall into the 200-ship range.</w:t>
      </w:r>
    </w:p>
    <w:p w14:paraId="3A42839D" w14:textId="2E4C7752" w:rsidR="00662279" w:rsidRDefault="00662279" w:rsidP="00746823"/>
    <w:p w14:paraId="7132F7B8" w14:textId="78A68B8D" w:rsidR="00015CEA" w:rsidRDefault="008047E2" w:rsidP="00015CEA">
      <w:pPr>
        <w:pStyle w:val="Heading2"/>
      </w:pPr>
      <w:r>
        <w:t>Impact</w:t>
      </w:r>
    </w:p>
    <w:p w14:paraId="2379ED69" w14:textId="72E0E653" w:rsidR="00065054" w:rsidRDefault="00065054" w:rsidP="00065054">
      <w:pPr>
        <w:pStyle w:val="Heading3"/>
      </w:pPr>
      <w:r>
        <w:t>Err NEG – 2NC</w:t>
      </w:r>
    </w:p>
    <w:p w14:paraId="38F0E674" w14:textId="27D3111F" w:rsidR="00065054" w:rsidRPr="00065054" w:rsidRDefault="00065054" w:rsidP="00065054">
      <w:pPr>
        <w:pStyle w:val="Heading4"/>
      </w:pPr>
      <w:r>
        <w:t>Err NEG – Trump’s potential downside is massive – he presents a real threat of global nuclear war</w:t>
      </w:r>
    </w:p>
    <w:p w14:paraId="303C2B60" w14:textId="5FD9E4D9" w:rsidR="00065054" w:rsidRPr="00065054" w:rsidRDefault="00065054" w:rsidP="00065054">
      <w:r w:rsidRPr="00065054">
        <w:rPr>
          <w:b/>
        </w:rPr>
        <w:t>Barro, 5/31</w:t>
      </w:r>
      <w:r>
        <w:t>/2016, senior editor for Business Insider (Josh, “Donald Trump is the ultimate tail-risk candidate, but voters aren't focusing enough on how risky he is”, http://www.businessinsider.com/donald-trump-is-the-tail-risk-candidate-2016-5)</w:t>
      </w:r>
    </w:p>
    <w:p w14:paraId="2EB6DC87" w14:textId="211E9EA8" w:rsidR="00065054" w:rsidRPr="00277062" w:rsidRDefault="00065054" w:rsidP="00065054">
      <w:pPr>
        <w:rPr>
          <w:rStyle w:val="StyleUnderline"/>
        </w:rPr>
      </w:pPr>
      <w:r>
        <w:t xml:space="preserve">Let's apply this analysis to the election. </w:t>
      </w:r>
      <w:r w:rsidRPr="00277062">
        <w:rPr>
          <w:rStyle w:val="Emphasis"/>
          <w:highlight w:val="yellow"/>
        </w:rPr>
        <w:t>A</w:t>
      </w:r>
      <w:r w:rsidRPr="00277062">
        <w:rPr>
          <w:rStyle w:val="Emphasis"/>
        </w:rPr>
        <w:t xml:space="preserve"> Hillary </w:t>
      </w:r>
      <w:r w:rsidRPr="00277062">
        <w:rPr>
          <w:rStyle w:val="Emphasis"/>
          <w:highlight w:val="yellow"/>
        </w:rPr>
        <w:t>Clinton presidency is the safe bet</w:t>
      </w:r>
      <w:r>
        <w:t xml:space="preserve">. </w:t>
      </w:r>
      <w:r w:rsidRPr="00277062">
        <w:rPr>
          <w:rStyle w:val="StyleUnderline"/>
        </w:rPr>
        <w:t>She offers</w:t>
      </w:r>
      <w:r>
        <w:t xml:space="preserve">, more or less, </w:t>
      </w:r>
      <w:r w:rsidRPr="00277062">
        <w:rPr>
          <w:rStyle w:val="StyleUnderline"/>
        </w:rPr>
        <w:t>an extension of the Obama presidency</w:t>
      </w:r>
      <w:r>
        <w:t xml:space="preserve">. </w:t>
      </w:r>
      <w:r w:rsidRPr="00277062">
        <w:rPr>
          <w:rStyle w:val="StyleUnderline"/>
        </w:rPr>
        <w:t xml:space="preserve">You might think that that's a bad return, </w:t>
      </w:r>
      <w:r w:rsidRPr="00277062">
        <w:rPr>
          <w:rStyle w:val="Emphasis"/>
        </w:rPr>
        <w:t>but at least you know almost exactly what it is</w:t>
      </w:r>
      <w:r w:rsidRPr="00277062">
        <w:rPr>
          <w:rStyle w:val="StyleUnderline"/>
        </w:rPr>
        <w:t>.</w:t>
      </w:r>
    </w:p>
    <w:p w14:paraId="0D3B3A03" w14:textId="19B522A5" w:rsidR="00065054" w:rsidRPr="00277062" w:rsidRDefault="00065054" w:rsidP="00065054">
      <w:pPr>
        <w:rPr>
          <w:rStyle w:val="Emphasis"/>
        </w:rPr>
      </w:pPr>
      <w:r w:rsidRPr="00277062">
        <w:rPr>
          <w:rStyle w:val="Emphasis"/>
        </w:rPr>
        <w:t xml:space="preserve">Donald </w:t>
      </w:r>
      <w:r w:rsidRPr="00277062">
        <w:rPr>
          <w:rStyle w:val="Emphasis"/>
          <w:highlight w:val="yellow"/>
        </w:rPr>
        <w:t>Trump</w:t>
      </w:r>
      <w:r w:rsidRPr="00277062">
        <w:rPr>
          <w:rStyle w:val="Emphasis"/>
        </w:rPr>
        <w:t xml:space="preserve">, on the other hand, </w:t>
      </w:r>
      <w:r w:rsidRPr="00277062">
        <w:rPr>
          <w:rStyle w:val="Emphasis"/>
          <w:highlight w:val="yellow"/>
        </w:rPr>
        <w:t>is a wild card</w:t>
      </w:r>
      <w:r w:rsidRPr="00277062">
        <w:rPr>
          <w:rStyle w:val="Emphasis"/>
        </w:rPr>
        <w:t xml:space="preserve">. </w:t>
      </w:r>
      <w:r w:rsidRPr="00277062">
        <w:rPr>
          <w:rStyle w:val="Emphasis"/>
          <w:highlight w:val="yellow"/>
        </w:rPr>
        <w:t>Who the hell knows what he would do if elected?</w:t>
      </w:r>
    </w:p>
    <w:p w14:paraId="44927359" w14:textId="77777777" w:rsidR="00065054" w:rsidRDefault="00065054" w:rsidP="00065054">
      <w:r>
        <w:t>I put some of the possibilities on this helpful chart:</w:t>
      </w:r>
    </w:p>
    <w:p w14:paraId="1C2F46EA" w14:textId="13B35ED7" w:rsidR="00065054" w:rsidRDefault="00065054" w:rsidP="00065054">
      <w:r>
        <w:rPr>
          <w:noProof/>
        </w:rPr>
        <w:drawing>
          <wp:inline distT="0" distB="0" distL="0" distR="0" wp14:anchorId="357877BC" wp14:editId="49D8E6E4">
            <wp:extent cx="4762500" cy="1941151"/>
            <wp:effectExtent l="0" t="0" r="0" b="2540"/>
            <wp:docPr id="1" name="Picture 1" descr="trump curve upd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ump curve upd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780855" cy="1948632"/>
                    </a:xfrm>
                    <a:prstGeom prst="rect">
                      <a:avLst/>
                    </a:prstGeom>
                    <a:noFill/>
                    <a:ln>
                      <a:noFill/>
                    </a:ln>
                  </pic:spPr>
                </pic:pic>
              </a:graphicData>
            </a:graphic>
          </wp:inline>
        </w:drawing>
      </w:r>
    </w:p>
    <w:p w14:paraId="29B4CC99" w14:textId="77777777" w:rsidR="00065054" w:rsidRDefault="00065054" w:rsidP="00065054"/>
    <w:p w14:paraId="66B350F5" w14:textId="4EB37458" w:rsidR="00065054" w:rsidRDefault="00065054" w:rsidP="00065054">
      <w:r w:rsidRPr="00277062">
        <w:rPr>
          <w:rStyle w:val="StyleUnderline"/>
        </w:rPr>
        <w:t>Because the distribution of possible Trump-presidency outcomes is wide, you'd have to expect him to be a better president than Clinton on average in order for him to merely be equally as good a pick as Clinton</w:t>
      </w:r>
      <w:r>
        <w:t xml:space="preserve">. That is, </w:t>
      </w:r>
      <w:r w:rsidRPr="00277062">
        <w:rPr>
          <w:rStyle w:val="Emphasis"/>
          <w:highlight w:val="yellow"/>
        </w:rPr>
        <w:t>if Trump were a stock, then you'd be demanding a risk premium to buy him</w:t>
      </w:r>
      <w:r w:rsidRPr="00277062">
        <w:rPr>
          <w:rStyle w:val="Emphasis"/>
        </w:rPr>
        <w:t>.</w:t>
      </w:r>
    </w:p>
    <w:p w14:paraId="7DC6A228" w14:textId="22C963A9" w:rsidR="00065054" w:rsidRDefault="00065054" w:rsidP="00065054">
      <w:r>
        <w:t>In fact, Trump calls for a huge risk premium because, while he probably wouldn't be a disastrous president, the low-probability disasters that he might cause would be immensely costly. Some of them involve nuclear weapons and global mass deaths. Pricing those risks in properly should push his share price comfortably below Clinton's, even if you think she is very bad.</w:t>
      </w:r>
    </w:p>
    <w:p w14:paraId="7CA7F392" w14:textId="7A87E99E" w:rsidR="00065054" w:rsidRDefault="00065054" w:rsidP="00065054">
      <w:r>
        <w:t>One note on the word "risk": Guy Cecil, who runs the pro-Hillary Clinton super PAC Priorities USA, says that you shouldn't call Trump risky "because 'risk' entails potential upside."</w:t>
      </w:r>
    </w:p>
    <w:p w14:paraId="3F458732" w14:textId="4A05651B" w:rsidR="00065054" w:rsidRPr="00277062" w:rsidRDefault="00065054" w:rsidP="00065054">
      <w:pPr>
        <w:rPr>
          <w:rStyle w:val="StyleUnderline"/>
        </w:rPr>
      </w:pPr>
      <w:r>
        <w:t xml:space="preserve">I disagree — </w:t>
      </w:r>
      <w:r w:rsidRPr="00277062">
        <w:rPr>
          <w:rStyle w:val="StyleUnderline"/>
        </w:rPr>
        <w:t>it's correct to call Trump "risky" because his potential presidency presents upside and downside risks, even if the downside ones are more important.</w:t>
      </w:r>
    </w:p>
    <w:p w14:paraId="06AD2392" w14:textId="67844AEE" w:rsidR="00065054" w:rsidRDefault="00065054" w:rsidP="00065054">
      <w:r>
        <w:t>Let's look at the upside risk first because it's less depressing. Trump's policy statements are so vague and malleable — and often contradictory — that it is possible to pick and choose among them and cobble together a vision of a Trump administration that looks acceptable from almost any ideological standpoint.</w:t>
      </w:r>
    </w:p>
    <w:p w14:paraId="7C4CBC8D" w14:textId="5B6814C0" w:rsidR="00065054" w:rsidRDefault="00065054" w:rsidP="00065054">
      <w:r>
        <w:t>He's for higher taxes on the rich, and lower ones. He's for a ban on Muslim immigration, or maybe that's just a suggestion. He considered running for president in 2000 as a pro-choice, pro-assault-weapons ban, pro-wealth tax candidate. Trump is a weather vane — with some luck, he could end up pointing in your direction. So when voters look at him and say, "He might not be so bad as president," they're right — he might not be so bad as president.</w:t>
      </w:r>
    </w:p>
    <w:p w14:paraId="74A1216F" w14:textId="2EA58609" w:rsidR="00065054" w:rsidRDefault="00065054" w:rsidP="00065054">
      <w:r>
        <w:t>Personally, I give Trump about a 10% or 15% chance of being a good president from my preference set. Maybe he'd push the Fed to maintain a low interest-rate policy, borrow at those low rates to pursue an ambitious infrastructure-investment program, break the partisan logjam in Congress, and avoid getting the US involved in pointless wars. Maybe his impish anti-charisma that allows him to be a rude boor and likable at the same time will be as convincing to foreign leaders as it has been to many American voters.</w:t>
      </w:r>
    </w:p>
    <w:p w14:paraId="7F73D9CB" w14:textId="59311B06" w:rsidR="00065054" w:rsidRPr="00277062" w:rsidRDefault="00065054" w:rsidP="00065054">
      <w:pPr>
        <w:rPr>
          <w:rStyle w:val="Emphasis"/>
        </w:rPr>
      </w:pPr>
      <w:r>
        <w:t xml:space="preserve">That's one tail of the distribution of possible Trump-presidency outcomes. </w:t>
      </w:r>
      <w:r w:rsidRPr="00277062">
        <w:rPr>
          <w:rStyle w:val="StyleUnderline"/>
        </w:rPr>
        <w:t>But if we're going to think about that tail, then we also need to consider the other tail</w:t>
      </w:r>
      <w:r>
        <w:t xml:space="preserve">. That is, </w:t>
      </w:r>
      <w:r w:rsidRPr="00277062">
        <w:rPr>
          <w:rStyle w:val="StyleUnderline"/>
        </w:rPr>
        <w:t xml:space="preserve">we should consider the advice of Sen. Marco Rubio, who said in February that </w:t>
      </w:r>
      <w:r w:rsidRPr="00277062">
        <w:rPr>
          <w:rStyle w:val="Emphasis"/>
          <w:highlight w:val="yellow"/>
        </w:rPr>
        <w:t>we should not hand "the nuclear codes of the United States to an erratic individual</w:t>
      </w:r>
      <w:r w:rsidRPr="00277062">
        <w:rPr>
          <w:rStyle w:val="Emphasis"/>
        </w:rPr>
        <w:t>."</w:t>
      </w:r>
    </w:p>
    <w:p w14:paraId="0101CFD2" w14:textId="67EC9A45" w:rsidR="00065054" w:rsidRPr="00277062" w:rsidRDefault="00065054" w:rsidP="00065054">
      <w:pPr>
        <w:rPr>
          <w:rStyle w:val="Emphasis"/>
        </w:rPr>
      </w:pPr>
      <w:r w:rsidRPr="00277062">
        <w:rPr>
          <w:rStyle w:val="StyleUnderline"/>
        </w:rPr>
        <w:t>Maybe President Trump would default on the national debt.</w:t>
      </w:r>
      <w:r>
        <w:t xml:space="preserve"> </w:t>
      </w:r>
      <w:r w:rsidRPr="00277062">
        <w:rPr>
          <w:rStyle w:val="StyleUnderline"/>
          <w:highlight w:val="yellow"/>
        </w:rPr>
        <w:t>Maybe</w:t>
      </w:r>
      <w:r w:rsidRPr="00277062">
        <w:rPr>
          <w:rStyle w:val="StyleUnderline"/>
        </w:rPr>
        <w:t xml:space="preserve"> Chinese officials wouldn't love Trump's insult-comic shtick as much as New York Republican primary voters do, </w:t>
      </w:r>
      <w:r w:rsidRPr="00277062">
        <w:rPr>
          <w:rStyle w:val="Emphasis"/>
          <w:highlight w:val="yellow"/>
        </w:rPr>
        <w:t>and he'd manage to blow up a minor diplomatic incident into a nuclear war</w:t>
      </w:r>
      <w:r>
        <w:t xml:space="preserve">. </w:t>
      </w:r>
      <w:r w:rsidRPr="00277062">
        <w:rPr>
          <w:rStyle w:val="Emphasis"/>
          <w:highlight w:val="yellow"/>
        </w:rPr>
        <w:t>Maybe he'd dissolve the military alliances that have helped keep Europe out of war for 70 years</w:t>
      </w:r>
      <w:r w:rsidRPr="00277062">
        <w:rPr>
          <w:rStyle w:val="Emphasis"/>
        </w:rPr>
        <w:t xml:space="preserve">. Or </w:t>
      </w:r>
      <w:r w:rsidRPr="00277062">
        <w:rPr>
          <w:rStyle w:val="Emphasis"/>
          <w:highlight w:val="yellow"/>
        </w:rPr>
        <w:t>maybe he'd just go ahead and nuke Europe.</w:t>
      </w:r>
    </w:p>
    <w:p w14:paraId="65B3EB04" w14:textId="1315AEB8" w:rsidR="00065054" w:rsidRDefault="00065054" w:rsidP="00065054">
      <w:r>
        <w:t xml:space="preserve">I </w:t>
      </w:r>
      <w:r w:rsidRPr="00277062">
        <w:rPr>
          <w:rStyle w:val="StyleUnderline"/>
        </w:rPr>
        <w:t>don't think that these outcomes are terribly likely</w:t>
      </w:r>
      <w:r>
        <w:t xml:space="preserve">. I </w:t>
      </w:r>
      <w:r w:rsidRPr="00277062">
        <w:rPr>
          <w:rStyle w:val="StyleUnderline"/>
        </w:rPr>
        <w:t>think Trump is probably sensible enough not to fire a nuclear weapon at Europe</w:t>
      </w:r>
      <w:r>
        <w:t xml:space="preserve">. </w:t>
      </w:r>
      <w:r w:rsidRPr="00277062">
        <w:rPr>
          <w:rStyle w:val="Emphasis"/>
        </w:rPr>
        <w:t xml:space="preserve">But </w:t>
      </w:r>
      <w:r w:rsidRPr="00277062">
        <w:rPr>
          <w:rStyle w:val="Emphasis"/>
          <w:highlight w:val="yellow"/>
        </w:rPr>
        <w:t>if he won't rule it out himself, then why should I?</w:t>
      </w:r>
    </w:p>
    <w:p w14:paraId="0D82B22E" w14:textId="44CD8E1D" w:rsidR="00065054" w:rsidRDefault="00065054" w:rsidP="00065054">
      <w:r>
        <w:t>The most likely outcome is that Trump would be neither good nor disastrous as president, but simply bad. For example, he might mismanage the country's finances, needlessly inflame racial tensions, undermine the rule of law, confuse and antagonize our allies, and hurt the economy through erratic policies that punish and reward investors based on his political whims.</w:t>
      </w:r>
    </w:p>
    <w:p w14:paraId="33D4DC7C" w14:textId="369F20F2" w:rsidR="00065054" w:rsidRDefault="00065054" w:rsidP="00065054">
      <w:r w:rsidRPr="00277062">
        <w:rPr>
          <w:rStyle w:val="StyleUnderline"/>
        </w:rPr>
        <w:t xml:space="preserve">This is the most likely outcome, and an undesirable one, </w:t>
      </w:r>
      <w:r w:rsidRPr="00277062">
        <w:rPr>
          <w:rStyle w:val="Emphasis"/>
        </w:rPr>
        <w:t>but not the most important one to consider</w:t>
      </w:r>
      <w:r>
        <w:t>. America has survived bad presidents before, and we could survive a bad Trump presidency along these lines. What is more important — and less discussed, even by the Democrats — is the possibility of an outcome in the negative risk tail, like a nuclear war.</w:t>
      </w:r>
    </w:p>
    <w:p w14:paraId="1781AA10" w14:textId="01CE7E96" w:rsidR="00065054" w:rsidRPr="00277062" w:rsidRDefault="00065054" w:rsidP="00065054">
      <w:pPr>
        <w:rPr>
          <w:rStyle w:val="StyleUnderline"/>
        </w:rPr>
      </w:pPr>
      <w:r w:rsidRPr="00277062">
        <w:rPr>
          <w:rStyle w:val="StyleUnderline"/>
        </w:rPr>
        <w:t>I understand the economic discontent in the US. People would like their wages to be higher and their economic fortunes to be more certain. They would like opportunities to be easier to grasp. The current malaise makes people eager for radical change.</w:t>
      </w:r>
    </w:p>
    <w:p w14:paraId="363B58F0" w14:textId="0E641311" w:rsidR="00065054" w:rsidRDefault="00065054" w:rsidP="00065054">
      <w:r w:rsidRPr="00277062">
        <w:rPr>
          <w:rStyle w:val="Emphasis"/>
        </w:rPr>
        <w:t xml:space="preserve">But </w:t>
      </w:r>
      <w:r w:rsidRPr="00277062">
        <w:rPr>
          <w:rStyle w:val="Emphasis"/>
          <w:highlight w:val="yellow"/>
        </w:rPr>
        <w:t>while things in this country could be better, they could also be</w:t>
      </w:r>
      <w:r w:rsidRPr="00277062">
        <w:rPr>
          <w:rStyle w:val="Emphasis"/>
        </w:rPr>
        <w:t xml:space="preserve"> so, so, so </w:t>
      </w:r>
      <w:r w:rsidRPr="00277062">
        <w:rPr>
          <w:rStyle w:val="Emphasis"/>
          <w:highlight w:val="yellow"/>
        </w:rPr>
        <w:t>much worse. We have so much to lose</w:t>
      </w:r>
      <w:r w:rsidRPr="00277062">
        <w:rPr>
          <w:rStyle w:val="Emphasis"/>
        </w:rPr>
        <w:t>.</w:t>
      </w:r>
    </w:p>
    <w:p w14:paraId="4CC1B614" w14:textId="1DCFB09A" w:rsidR="00065054" w:rsidRPr="00277062" w:rsidRDefault="00065054" w:rsidP="00065054">
      <w:pPr>
        <w:rPr>
          <w:rStyle w:val="StyleUnderline"/>
        </w:rPr>
      </w:pPr>
      <w:r w:rsidRPr="00277062">
        <w:rPr>
          <w:rStyle w:val="StyleUnderline"/>
          <w:highlight w:val="yellow"/>
        </w:rPr>
        <w:t>People are failing to price in the small risk that a Trump presidency could cause us to lose everything we value,</w:t>
      </w:r>
      <w:r w:rsidRPr="00277062">
        <w:rPr>
          <w:rStyle w:val="StyleUnderline"/>
        </w:rPr>
        <w:t xml:space="preserve"> and that scares the hell out of me.</w:t>
      </w:r>
    </w:p>
    <w:p w14:paraId="2A9D893C" w14:textId="68B5CBF3" w:rsidR="008047E2" w:rsidRDefault="008047E2" w:rsidP="008047E2">
      <w:pPr>
        <w:pStyle w:val="Heading3"/>
      </w:pPr>
      <w:r>
        <w:t>Extinction – 2NC</w:t>
      </w:r>
    </w:p>
    <w:p w14:paraId="215E2A02" w14:textId="77777777" w:rsidR="008047E2" w:rsidRPr="00E13F5F" w:rsidRDefault="008047E2" w:rsidP="008047E2">
      <w:pPr>
        <w:pStyle w:val="Heading4"/>
      </w:pPr>
      <w:r w:rsidRPr="00E13F5F">
        <w:t>Trump causes extinction</w:t>
      </w:r>
    </w:p>
    <w:p w14:paraId="347E4474" w14:textId="77777777" w:rsidR="008047E2" w:rsidRPr="008047E2" w:rsidRDefault="008047E2" w:rsidP="008047E2">
      <w:r w:rsidRPr="008047E2">
        <w:rPr>
          <w:b/>
        </w:rPr>
        <w:t>Lloyd 2/25</w:t>
      </w:r>
      <w:r w:rsidRPr="008047E2">
        <w:t>/2016 (John, Senior Research Fellow for the Reuters Institute of Journalism at Oxford, “Why Russia and China may cheer for a President Donald Trump” 2/26/2016 http://blogs.reuters.com/great-debate/2016/02/25/why-russia-and-china-may-cheer-for-a-president-donald-trump/)</w:t>
      </w:r>
    </w:p>
    <w:p w14:paraId="6B14D2AE" w14:textId="77777777" w:rsidR="008047E2" w:rsidRPr="00E13F5F" w:rsidRDefault="008047E2" w:rsidP="008047E2">
      <w:pPr>
        <w:rPr>
          <w:sz w:val="16"/>
        </w:rPr>
      </w:pPr>
      <w:r w:rsidRPr="00277062">
        <w:rPr>
          <w:rStyle w:val="Emphasis"/>
          <w:highlight w:val="yellow"/>
        </w:rPr>
        <w:t>Global threats mount</w:t>
      </w:r>
      <w:r w:rsidRPr="00E13F5F">
        <w:rPr>
          <w:sz w:val="16"/>
        </w:rPr>
        <w:t xml:space="preserve">, and on top of the heap a jester gesticulates, roars and guffaws. The </w:t>
      </w:r>
      <w:r w:rsidRPr="00277062">
        <w:rPr>
          <w:rStyle w:val="StyleUnderline"/>
          <w:highlight w:val="yellow"/>
        </w:rPr>
        <w:t>United States</w:t>
      </w:r>
      <w:r w:rsidRPr="00E13F5F">
        <w:rPr>
          <w:rStyle w:val="StyleUnderline"/>
        </w:rPr>
        <w:t xml:space="preserve"> – no, the world – </w:t>
      </w:r>
      <w:r w:rsidRPr="00277062">
        <w:rPr>
          <w:rStyle w:val="StyleUnderline"/>
          <w:highlight w:val="yellow"/>
        </w:rPr>
        <w:t>is in thrall to the Donald Trump reality show</w:t>
      </w:r>
      <w:r w:rsidRPr="00E13F5F">
        <w:rPr>
          <w:sz w:val="16"/>
        </w:rPr>
        <w:t>, on many days commanding more TV time and newsprint than the rest of the candidates for the presidency combined. The would-be leader of the free world has not spent a day, not an hour, on public service The Celebrity Apprentice statesman has not served a political apprenticeship of any kind. They love him for it. Cleansed by wealth and fame, he has not been besmirched by active politics. It’s still unlikely, but no longer inconceivable, that he will be president. Nate Silver of Fivethirtyeight, the man who generally calls it right on how elections go, is still skeptical that he will win the nomination, but much less so. He writes that “things are lining up better for Trump than I would have imagined… it’s not his continued presence in the race that surprises me so much as the lack of a concerted effort to stop him.” The trouble is, the people who would stop him are the Republican establishment. Politicianssss… hiss! What, then – taking this a stage further than Silver is yet prepared to do – would President Trump find when he reaches the Oval Office, and the files thud on to the desk (he might, of course, sweep them to the floor and shout to his aides – “</w:t>
      </w:r>
      <w:r w:rsidRPr="00E13F5F">
        <w:rPr>
          <w:rStyle w:val="Emphasis"/>
        </w:rPr>
        <w:t>Expel the Mexicans! Build that wall! Keep out the Muslims! Tell the Chinese to get lost! Get that nice guy Putin over here</w:t>
      </w:r>
      <w:r w:rsidRPr="00E13F5F">
        <w:rPr>
          <w:sz w:val="16"/>
        </w:rPr>
        <w:t xml:space="preserve">!). But suppose he decided to govern. Trump’s predecessor, whom he abused daily, tried hard, in his first term, to “reset” relationships – with President Vladimir Putin of Russia (for which the phrase was coined); with the leaders of the Middle East, deeply resentful over George W Bush’s war on terror; and when he arrived on the scene as president in 2012, Xi Jinping of China. He was very nice to the Europeans too — I attended a speech he gave in London’s echoing, mediaeval Westminster Hall in May 2011, when he declared that “there are few nations that stand firmer, speak louder, and fight harder to defend democratic values around the world than the United States and the United Kingdom.” And he clearly highly esteems Chancellor Angela Merkel, even if his spooks likely hacked her cellphone. (More leaks this week from Edward Snowden’s trove of NSA documents claim to show they tapped Silvio Berlusconi’s phone when he was prime minister too – especially when he was making calls to Putin) Yet for his pains, he has given </w:t>
      </w:r>
      <w:r w:rsidRPr="00277062">
        <w:rPr>
          <w:rStyle w:val="Emphasis"/>
          <w:highlight w:val="yellow"/>
        </w:rPr>
        <w:t>Russian and Chinese nationalism</w:t>
      </w:r>
      <w:r w:rsidRPr="00277062">
        <w:rPr>
          <w:sz w:val="16"/>
          <w:highlight w:val="yellow"/>
        </w:rPr>
        <w:t xml:space="preserve"> – </w:t>
      </w:r>
      <w:r w:rsidRPr="00277062">
        <w:rPr>
          <w:rStyle w:val="StyleUnderline"/>
          <w:highlight w:val="yellow"/>
        </w:rPr>
        <w:t>powerful and scary engines</w:t>
      </w:r>
      <w:r w:rsidRPr="00E13F5F">
        <w:rPr>
          <w:sz w:val="16"/>
        </w:rPr>
        <w:t xml:space="preserve">, both – a shared doll in which to stick needles. Putin, the world’s most determined anti-westerner, gave a speech of incendiary force in March 2014 – saying that the Western states “prefer not to be guided by international law in their practical policies but by the rule of the gun… they act as they please…decid(ing) the destinies of the world, that only they can ever be right.” Pressing a spring (Russia) to its limits was dangerous, he warned, for “it will spring back hard.” Since then, it has only got worse. It’s a little better with China, but not much. Xi’s trip to talk to Obama in Washington in September wasn’t a shouting match but little was agreed – little, that is, when set against the scale of the issues the two most powerful states in the world have before them. Earlier this month, Xi ordered the news media – including foreign media working in China – to obey the Party dictates: he’s closing up ranks as growth slows, and he fears disaffection in the country and in a Party he is seeking to cleanse. The West is a handy punch ball to which to divert aggression. </w:t>
      </w:r>
      <w:r w:rsidRPr="00277062">
        <w:rPr>
          <w:rStyle w:val="StyleUnderline"/>
          <w:highlight w:val="yellow"/>
        </w:rPr>
        <w:t xml:space="preserve">Many of the leaders in the </w:t>
      </w:r>
      <w:r w:rsidRPr="00277062">
        <w:rPr>
          <w:rStyle w:val="Emphasis"/>
          <w:highlight w:val="yellow"/>
        </w:rPr>
        <w:t>Middle East</w:t>
      </w:r>
      <w:r w:rsidRPr="00277062">
        <w:rPr>
          <w:rStyle w:val="StyleUnderline"/>
          <w:highlight w:val="yellow"/>
        </w:rPr>
        <w:t xml:space="preserve"> whom Obama sought to reassure are gone, swept away by the “Arab Spring</w:t>
      </w:r>
      <w:r w:rsidRPr="00E13F5F">
        <w:rPr>
          <w:sz w:val="16"/>
        </w:rPr>
        <w:t xml:space="preserve">,” which he lauded in the London speech. </w:t>
      </w:r>
      <w:r w:rsidRPr="00E13F5F">
        <w:rPr>
          <w:rStyle w:val="StyleUnderline"/>
        </w:rPr>
        <w:t>Then the Spring itself was swept away, and new autocrats appeared, or chaos reigns.</w:t>
      </w:r>
      <w:r w:rsidRPr="00E13F5F">
        <w:rPr>
          <w:sz w:val="16"/>
        </w:rPr>
        <w:t xml:space="preserve"> The Europeans love him (except when a row over phone hacking erupts) – but </w:t>
      </w:r>
      <w:r w:rsidRPr="00E13F5F">
        <w:rPr>
          <w:rStyle w:val="StyleUnderline"/>
        </w:rPr>
        <w:t>the European Union nearly lost its currency</w:t>
      </w:r>
      <w:r w:rsidRPr="00E13F5F">
        <w:rPr>
          <w:sz w:val="16"/>
        </w:rPr>
        <w:t xml:space="preserve">, it is losing its no-internal-borders policy and it is unable to be a full partner to the United States. </w:t>
      </w:r>
      <w:r w:rsidRPr="00277062">
        <w:rPr>
          <w:rStyle w:val="StyleUnderline"/>
          <w:highlight w:val="yellow"/>
        </w:rPr>
        <w:t xml:space="preserve">What has been lost in this? </w:t>
      </w:r>
      <w:r w:rsidRPr="00277062">
        <w:rPr>
          <w:rStyle w:val="Emphasis"/>
          <w:highlight w:val="yellow"/>
        </w:rPr>
        <w:t>Perhaps the world itself</w:t>
      </w:r>
      <w:r w:rsidRPr="00E13F5F">
        <w:rPr>
          <w:sz w:val="16"/>
        </w:rPr>
        <w:t xml:space="preserve">. </w:t>
      </w:r>
      <w:r w:rsidRPr="00277062">
        <w:rPr>
          <w:rStyle w:val="StyleUnderline"/>
          <w:highlight w:val="yellow"/>
        </w:rPr>
        <w:t>The challenges facing world leaders</w:t>
      </w:r>
      <w:r w:rsidRPr="00E13F5F">
        <w:rPr>
          <w:sz w:val="16"/>
        </w:rPr>
        <w:t xml:space="preserve"> now </w:t>
      </w:r>
      <w:r w:rsidRPr="00277062">
        <w:rPr>
          <w:rStyle w:val="StyleUnderline"/>
          <w:highlight w:val="yellow"/>
        </w:rPr>
        <w:t>are</w:t>
      </w:r>
      <w:r w:rsidRPr="00277062">
        <w:rPr>
          <w:sz w:val="16"/>
          <w:highlight w:val="yellow"/>
        </w:rPr>
        <w:t xml:space="preserve"> </w:t>
      </w:r>
      <w:r w:rsidRPr="00277062">
        <w:rPr>
          <w:rStyle w:val="Emphasis"/>
          <w:highlight w:val="yellow"/>
        </w:rPr>
        <w:t>greater than anything in the post-Cold War period</w:t>
      </w:r>
      <w:r w:rsidRPr="00E13F5F">
        <w:rPr>
          <w:sz w:val="16"/>
        </w:rPr>
        <w:t xml:space="preserve">. In a book out next month, </w:t>
      </w:r>
      <w:r w:rsidRPr="00E13F5F">
        <w:rPr>
          <w:rStyle w:val="StyleUnderline"/>
        </w:rPr>
        <w:t xml:space="preserve">the Russian expert Robert Legvold lists some of them: </w:t>
      </w:r>
      <w:r w:rsidRPr="00277062">
        <w:rPr>
          <w:rStyle w:val="StyleUnderline"/>
          <w:highlight w:val="yellow"/>
        </w:rPr>
        <w:t>they</w:t>
      </w:r>
      <w:r w:rsidRPr="00277062">
        <w:rPr>
          <w:sz w:val="16"/>
          <w:highlight w:val="yellow"/>
        </w:rPr>
        <w:t xml:space="preserve"> </w:t>
      </w:r>
      <w:r w:rsidRPr="00277062">
        <w:rPr>
          <w:rStyle w:val="StyleUnderline"/>
          <w:highlight w:val="yellow"/>
        </w:rPr>
        <w:t>include</w:t>
      </w:r>
      <w:r w:rsidRPr="00E13F5F">
        <w:rPr>
          <w:sz w:val="16"/>
        </w:rPr>
        <w:t xml:space="preserve"> trying to master the rapidly approaching </w:t>
      </w:r>
      <w:r w:rsidRPr="00277062">
        <w:rPr>
          <w:rStyle w:val="Emphasis"/>
          <w:highlight w:val="yellow"/>
        </w:rPr>
        <w:t>second nuclear age</w:t>
      </w:r>
      <w:r w:rsidRPr="00E13F5F">
        <w:rPr>
          <w:rStyle w:val="Emphasis"/>
        </w:rPr>
        <w:t>,</w:t>
      </w:r>
      <w:r w:rsidRPr="00E13F5F">
        <w:rPr>
          <w:sz w:val="16"/>
        </w:rPr>
        <w:t xml:space="preserve"> </w:t>
      </w:r>
      <w:r w:rsidRPr="00E13F5F">
        <w:rPr>
          <w:rStyle w:val="StyleUnderline"/>
        </w:rPr>
        <w:t>in which states with aggressive intent toward their neighbors</w:t>
      </w:r>
      <w:r w:rsidRPr="00E13F5F">
        <w:rPr>
          <w:sz w:val="16"/>
        </w:rPr>
        <w:t xml:space="preserve"> (</w:t>
      </w:r>
      <w:r w:rsidRPr="00277062">
        <w:rPr>
          <w:rStyle w:val="Emphasis"/>
          <w:highlight w:val="yellow"/>
        </w:rPr>
        <w:t>Pakistan and India;</w:t>
      </w:r>
      <w:r w:rsidRPr="00E13F5F">
        <w:rPr>
          <w:sz w:val="16"/>
        </w:rPr>
        <w:t xml:space="preserve"> in the future, perhaps, </w:t>
      </w:r>
      <w:r w:rsidRPr="00277062">
        <w:rPr>
          <w:rStyle w:val="Emphasis"/>
          <w:highlight w:val="yellow"/>
        </w:rPr>
        <w:t>Iran and Israel; North Korea and</w:t>
      </w:r>
      <w:r w:rsidRPr="00E13F5F">
        <w:rPr>
          <w:sz w:val="16"/>
        </w:rPr>
        <w:t xml:space="preserve"> much of the rest </w:t>
      </w:r>
      <w:r w:rsidRPr="00E13F5F">
        <w:rPr>
          <w:rStyle w:val="Emphasis"/>
        </w:rPr>
        <w:t xml:space="preserve">of </w:t>
      </w:r>
      <w:r w:rsidRPr="00277062">
        <w:rPr>
          <w:rStyle w:val="Emphasis"/>
          <w:highlight w:val="yellow"/>
        </w:rPr>
        <w:t>the world</w:t>
      </w:r>
      <w:r w:rsidRPr="00E13F5F">
        <w:rPr>
          <w:sz w:val="16"/>
        </w:rPr>
        <w:t xml:space="preserve">) </w:t>
      </w:r>
      <w:r w:rsidRPr="00277062">
        <w:rPr>
          <w:rStyle w:val="StyleUnderline"/>
          <w:highlight w:val="yellow"/>
        </w:rPr>
        <w:t>are seeking to build nuclear arsenals</w:t>
      </w:r>
      <w:r w:rsidRPr="00E13F5F">
        <w:rPr>
          <w:rStyle w:val="StyleUnderline"/>
        </w:rPr>
        <w:t xml:space="preserve">. </w:t>
      </w:r>
      <w:r w:rsidRPr="00E13F5F">
        <w:rPr>
          <w:sz w:val="16"/>
        </w:rPr>
        <w:t xml:space="preserve">The list includes, too, </w:t>
      </w:r>
      <w:r w:rsidRPr="00E13F5F">
        <w:rPr>
          <w:rStyle w:val="StyleUnderline"/>
        </w:rPr>
        <w:t xml:space="preserve">grasping the nettle of </w:t>
      </w:r>
      <w:r w:rsidRPr="00277062">
        <w:rPr>
          <w:rStyle w:val="Emphasis"/>
          <w:highlight w:val="yellow"/>
        </w:rPr>
        <w:t>climate change</w:t>
      </w:r>
      <w:r w:rsidRPr="00E13F5F">
        <w:rPr>
          <w:rStyle w:val="StyleUnderline"/>
        </w:rPr>
        <w:t xml:space="preserve">, realizing that it is already too late to </w:t>
      </w:r>
      <w:r w:rsidRPr="00277062">
        <w:rPr>
          <w:rStyle w:val="Emphasis"/>
          <w:highlight w:val="yellow"/>
        </w:rPr>
        <w:t>stop the rise of the ocea</w:t>
      </w:r>
      <w:r w:rsidRPr="00E13F5F">
        <w:rPr>
          <w:rStyle w:val="Emphasis"/>
        </w:rPr>
        <w:t>ns</w:t>
      </w:r>
      <w:r w:rsidRPr="00E13F5F">
        <w:rPr>
          <w:rStyle w:val="StyleUnderline"/>
        </w:rPr>
        <w:t xml:space="preserve"> and the damage it will inflict </w:t>
      </w:r>
      <w:r w:rsidRPr="00E13F5F">
        <w:rPr>
          <w:sz w:val="16"/>
        </w:rPr>
        <w:t xml:space="preserve">on mainly poor, low-lying countries – and devising strategies to relieve mass distress as well as to prevent the warming becoming still worse. It contains </w:t>
      </w:r>
      <w:r w:rsidRPr="00E13F5F">
        <w:rPr>
          <w:rStyle w:val="StyleUnderline"/>
        </w:rPr>
        <w:t xml:space="preserve">developing fruitful negotiations on </w:t>
      </w:r>
      <w:r w:rsidRPr="00277062">
        <w:rPr>
          <w:rStyle w:val="StyleUnderline"/>
          <w:highlight w:val="yellow"/>
        </w:rPr>
        <w:t>the future of the Arctic, which</w:t>
      </w:r>
      <w:r w:rsidRPr="00E13F5F">
        <w:rPr>
          <w:sz w:val="16"/>
        </w:rPr>
        <w:t xml:space="preserve"> at present, it seems, </w:t>
      </w:r>
      <w:r w:rsidRPr="00277062">
        <w:rPr>
          <w:rStyle w:val="Emphasis"/>
          <w:highlight w:val="yellow"/>
        </w:rPr>
        <w:t>Russia will unilaterally militarize</w:t>
      </w:r>
      <w:r w:rsidRPr="00E13F5F">
        <w:rPr>
          <w:sz w:val="16"/>
        </w:rPr>
        <w:t xml:space="preserve">. Political leaders have never operated as globally as they do now; </w:t>
      </w:r>
      <w:r w:rsidRPr="00277062">
        <w:rPr>
          <w:rStyle w:val="Emphasis"/>
          <w:highlight w:val="yellow"/>
        </w:rPr>
        <w:t>the globe had never been so threatened by massive destruction as it is now</w:t>
      </w:r>
      <w:r w:rsidRPr="00E13F5F">
        <w:rPr>
          <w:rStyle w:val="StyleUnderline"/>
        </w:rPr>
        <w:t xml:space="preserve">; </w:t>
      </w:r>
      <w:r w:rsidRPr="00277062">
        <w:rPr>
          <w:rStyle w:val="StyleUnderline"/>
          <w:highlight w:val="yellow"/>
        </w:rPr>
        <w:t>it has never needed joint action</w:t>
      </w:r>
      <w:r w:rsidRPr="00E13F5F">
        <w:rPr>
          <w:rStyle w:val="StyleUnderline"/>
        </w:rPr>
        <w:t xml:space="preserve">, </w:t>
      </w:r>
      <w:r w:rsidRPr="00277062">
        <w:rPr>
          <w:rStyle w:val="StyleUnderline"/>
          <w:highlight w:val="yellow"/>
        </w:rPr>
        <w:t>agreements with substance, an end to feuds, as it does now</w:t>
      </w:r>
      <w:r w:rsidRPr="00E13F5F">
        <w:rPr>
          <w:rStyle w:val="StyleUnderline"/>
        </w:rPr>
        <w:t xml:space="preserve">. </w:t>
      </w:r>
      <w:r w:rsidRPr="00277062">
        <w:rPr>
          <w:rStyle w:val="StyleUnderline"/>
          <w:highlight w:val="yellow"/>
        </w:rPr>
        <w:t xml:space="preserve">But we find ourselves, not in a new and hopeful era, but in a </w:t>
      </w:r>
      <w:r w:rsidRPr="00277062">
        <w:rPr>
          <w:rStyle w:val="Emphasis"/>
          <w:highlight w:val="yellow"/>
        </w:rPr>
        <w:t>return to a cold war that could make the world cold and dead</w:t>
      </w:r>
      <w:r w:rsidRPr="00E13F5F">
        <w:rPr>
          <w:rStyle w:val="StyleUnderline"/>
        </w:rPr>
        <w:t xml:space="preserve">. </w:t>
      </w:r>
      <w:r w:rsidRPr="00277062">
        <w:rPr>
          <w:rStyle w:val="StyleUnderline"/>
          <w:highlight w:val="yellow"/>
        </w:rPr>
        <w:t>While a man with a growing chance of being the leader of the free world grins and waves and bellows – “We’re winnin</w:t>
      </w:r>
      <w:r w:rsidRPr="00E13F5F">
        <w:rPr>
          <w:rStyle w:val="StyleUnderline"/>
        </w:rPr>
        <w:t>g</w:t>
      </w:r>
      <w:r w:rsidRPr="00E13F5F">
        <w:rPr>
          <w:sz w:val="16"/>
        </w:rPr>
        <w:t>, winning, winning the country, and soon the country is going to start winning, winning, winning.”</w:t>
      </w:r>
    </w:p>
    <w:p w14:paraId="4D30EB0A" w14:textId="77777777" w:rsidR="008047E2" w:rsidRDefault="008047E2" w:rsidP="008047E2"/>
    <w:p w14:paraId="7690C8A7" w14:textId="16CDEC7F" w:rsidR="008047E2" w:rsidRDefault="008047E2" w:rsidP="008047E2">
      <w:pPr>
        <w:pStyle w:val="Heading3"/>
      </w:pPr>
      <w:r>
        <w:t>Miscalc – 2NC</w:t>
      </w:r>
    </w:p>
    <w:p w14:paraId="74F677E9" w14:textId="77777777" w:rsidR="008047E2" w:rsidRPr="00B85ADA" w:rsidRDefault="008047E2" w:rsidP="008047E2">
      <w:pPr>
        <w:pStyle w:val="Heading4"/>
      </w:pPr>
      <w:r w:rsidRPr="00B85ADA">
        <w:t xml:space="preserve">Trump’s foreign policy would be based on surprise – that invites miscalculation </w:t>
      </w:r>
    </w:p>
    <w:p w14:paraId="2E631331" w14:textId="77777777" w:rsidR="008047E2" w:rsidRDefault="008047E2" w:rsidP="008047E2">
      <w:r w:rsidRPr="00B85ADA">
        <w:rPr>
          <w:rStyle w:val="Style13ptBold"/>
        </w:rPr>
        <w:t>Bremmer</w:t>
      </w:r>
      <w:r>
        <w:t xml:space="preserve">, global research professor @ New York University, </w:t>
      </w:r>
      <w:r w:rsidRPr="00B85ADA">
        <w:rPr>
          <w:rStyle w:val="Style13ptBold"/>
        </w:rPr>
        <w:t>6-3-</w:t>
      </w:r>
      <w:r>
        <w:t xml:space="preserve">16 </w:t>
      </w:r>
    </w:p>
    <w:p w14:paraId="29E407DC" w14:textId="77777777" w:rsidR="008047E2" w:rsidRDefault="008047E2" w:rsidP="008047E2">
      <w:r>
        <w:t xml:space="preserve">(Ian, Trump and the World: What Could Actually Go Wrong, </w:t>
      </w:r>
      <w:hyperlink r:id="rId28" w:history="1">
        <w:r w:rsidRPr="003C5B69">
          <w:rPr>
            <w:rStyle w:val="Hyperlink"/>
          </w:rPr>
          <w:t>http://www.politico.com/magazine/story/2016/06/2016-donald-trump-international-foreign-policy-global-risk-security-guide-213936</w:t>
        </w:r>
      </w:hyperlink>
      <w:r>
        <w:t>)</w:t>
      </w:r>
    </w:p>
    <w:p w14:paraId="2C0E3A38" w14:textId="77777777" w:rsidR="008047E2" w:rsidRPr="008047E2" w:rsidRDefault="008047E2" w:rsidP="008047E2">
      <w:pPr>
        <w:rPr>
          <w:sz w:val="16"/>
        </w:rPr>
      </w:pPr>
      <w:r w:rsidRPr="00B85ADA">
        <w:rPr>
          <w:rStyle w:val="StyleUnderline"/>
        </w:rPr>
        <w:t xml:space="preserve">Despite their best-laid plans, </w:t>
      </w:r>
      <w:r w:rsidRPr="00277062">
        <w:rPr>
          <w:rStyle w:val="StyleUnderline"/>
          <w:highlight w:val="yellow"/>
        </w:rPr>
        <w:t>all presidents face storms they didn’t expect</w:t>
      </w:r>
      <w:r w:rsidRPr="008047E2">
        <w:rPr>
          <w:sz w:val="16"/>
        </w:rPr>
        <w:t xml:space="preserve">. </w:t>
      </w:r>
      <w:r w:rsidRPr="00277062">
        <w:rPr>
          <w:rStyle w:val="StyleUnderline"/>
          <w:highlight w:val="yellow"/>
        </w:rPr>
        <w:t>For</w:t>
      </w:r>
      <w:r w:rsidRPr="00B85ADA">
        <w:rPr>
          <w:rStyle w:val="StyleUnderline"/>
        </w:rPr>
        <w:t xml:space="preserve"> Bill </w:t>
      </w:r>
      <w:r w:rsidRPr="00277062">
        <w:rPr>
          <w:rStyle w:val="StyleUnderline"/>
          <w:highlight w:val="yellow"/>
        </w:rPr>
        <w:t>Clinton it was the war in Yugoslavia</w:t>
      </w:r>
      <w:r w:rsidRPr="008047E2">
        <w:rPr>
          <w:sz w:val="16"/>
        </w:rPr>
        <w:t xml:space="preserve">. George W. </w:t>
      </w:r>
      <w:r w:rsidRPr="00277062">
        <w:rPr>
          <w:rStyle w:val="StyleUnderline"/>
          <w:highlight w:val="yellow"/>
        </w:rPr>
        <w:t>Bush had 9/11.</w:t>
      </w:r>
      <w:r w:rsidRPr="00277062">
        <w:rPr>
          <w:sz w:val="16"/>
          <w:highlight w:val="yellow"/>
        </w:rPr>
        <w:t xml:space="preserve"> </w:t>
      </w:r>
      <w:r w:rsidRPr="00277062">
        <w:rPr>
          <w:rStyle w:val="StyleUnderline"/>
          <w:highlight w:val="yellow"/>
        </w:rPr>
        <w:t>Barack</w:t>
      </w:r>
      <w:r w:rsidRPr="008047E2">
        <w:rPr>
          <w:sz w:val="16"/>
        </w:rPr>
        <w:t xml:space="preserve"> Obama </w:t>
      </w:r>
      <w:r w:rsidRPr="00277062">
        <w:rPr>
          <w:rStyle w:val="Emphasis"/>
          <w:highlight w:val="yellow"/>
        </w:rPr>
        <w:t>got the Arab Spring</w:t>
      </w:r>
      <w:r w:rsidRPr="008047E2">
        <w:rPr>
          <w:sz w:val="16"/>
        </w:rPr>
        <w:t xml:space="preserve">, </w:t>
      </w:r>
      <w:r w:rsidRPr="00B85ADA">
        <w:rPr>
          <w:rStyle w:val="Emphasis"/>
        </w:rPr>
        <w:t>a civil war in Syria</w:t>
      </w:r>
      <w:r w:rsidRPr="008047E2">
        <w:rPr>
          <w:sz w:val="16"/>
        </w:rPr>
        <w:t xml:space="preserve">, </w:t>
      </w:r>
      <w:r w:rsidRPr="00B85ADA">
        <w:rPr>
          <w:rStyle w:val="Emphasis"/>
        </w:rPr>
        <w:t>and the conflict in Ukraine</w:t>
      </w:r>
      <w:r w:rsidRPr="008047E2">
        <w:rPr>
          <w:sz w:val="16"/>
        </w:rPr>
        <w:t>. What’s the best way to handle the unexpected? In an off-the-record briefing with reporters in 2014, President Obama described his foreign policy doctrine as “Don’t do stupid stuff,” a “first, do-no-harm” approach to crisis management. “Don’t do stupid stuff is not an organizing principle,” as Hillary Clinton later noted, but it can help presidents avoid making a bad situation worse.</w:t>
      </w:r>
    </w:p>
    <w:p w14:paraId="38DC5222" w14:textId="77777777" w:rsidR="008047E2" w:rsidRPr="008047E2" w:rsidRDefault="008047E2" w:rsidP="008047E2">
      <w:pPr>
        <w:rPr>
          <w:sz w:val="16"/>
        </w:rPr>
      </w:pPr>
      <w:r w:rsidRPr="00277062">
        <w:rPr>
          <w:rStyle w:val="StyleUnderline"/>
          <w:highlight w:val="yellow"/>
        </w:rPr>
        <w:t>With Trump</w:t>
      </w:r>
      <w:r w:rsidRPr="008047E2">
        <w:rPr>
          <w:sz w:val="16"/>
        </w:rPr>
        <w:t xml:space="preserve">, </w:t>
      </w:r>
      <w:r w:rsidRPr="00277062">
        <w:rPr>
          <w:rStyle w:val="StyleUnderline"/>
          <w:highlight w:val="yellow"/>
        </w:rPr>
        <w:t>the biggest risk comes from the way he’d handle a crisis that no one saw coming</w:t>
      </w:r>
      <w:r w:rsidRPr="00B85ADA">
        <w:rPr>
          <w:rStyle w:val="StyleUnderline"/>
        </w:rPr>
        <w:t xml:space="preserve">, </w:t>
      </w:r>
      <w:r w:rsidRPr="00277062">
        <w:rPr>
          <w:rStyle w:val="StyleUnderline"/>
          <w:highlight w:val="yellow"/>
        </w:rPr>
        <w:t xml:space="preserve">whether from </w:t>
      </w:r>
      <w:r w:rsidRPr="00277062">
        <w:rPr>
          <w:rStyle w:val="Emphasis"/>
          <w:highlight w:val="yellow"/>
        </w:rPr>
        <w:t>China</w:t>
      </w:r>
      <w:r w:rsidRPr="00277062">
        <w:rPr>
          <w:rStyle w:val="StyleUnderline"/>
          <w:highlight w:val="yellow"/>
        </w:rPr>
        <w:t xml:space="preserve">, </w:t>
      </w:r>
      <w:r w:rsidRPr="00277062">
        <w:rPr>
          <w:rStyle w:val="Emphasis"/>
          <w:highlight w:val="yellow"/>
        </w:rPr>
        <w:t>Putin</w:t>
      </w:r>
      <w:r w:rsidRPr="00277062">
        <w:rPr>
          <w:sz w:val="16"/>
          <w:highlight w:val="yellow"/>
        </w:rPr>
        <w:t xml:space="preserve">, </w:t>
      </w:r>
      <w:r w:rsidRPr="00277062">
        <w:rPr>
          <w:rStyle w:val="Emphasis"/>
          <w:highlight w:val="yellow"/>
        </w:rPr>
        <w:t>North Korea</w:t>
      </w:r>
      <w:r w:rsidRPr="00277062">
        <w:rPr>
          <w:sz w:val="16"/>
          <w:highlight w:val="yellow"/>
        </w:rPr>
        <w:t xml:space="preserve">, </w:t>
      </w:r>
      <w:r w:rsidRPr="00277062">
        <w:rPr>
          <w:rStyle w:val="Emphasis"/>
          <w:highlight w:val="yellow"/>
        </w:rPr>
        <w:t>a cyberattack</w:t>
      </w:r>
      <w:r w:rsidRPr="00277062">
        <w:rPr>
          <w:sz w:val="16"/>
          <w:highlight w:val="yellow"/>
        </w:rPr>
        <w:t xml:space="preserve">, </w:t>
      </w:r>
      <w:r w:rsidRPr="00277062">
        <w:rPr>
          <w:rStyle w:val="Emphasis"/>
          <w:highlight w:val="yellow"/>
        </w:rPr>
        <w:t>terrorists</w:t>
      </w:r>
      <w:r w:rsidRPr="008047E2">
        <w:rPr>
          <w:sz w:val="16"/>
        </w:rPr>
        <w:t>, or something else. As a candidate, he thrives on surprise</w:t>
      </w:r>
      <w:r w:rsidRPr="00B85ADA">
        <w:rPr>
          <w:rStyle w:val="StyleUnderline"/>
        </w:rPr>
        <w:t>. Restraint and strategic patience don’t figure among his strengths</w:t>
      </w:r>
      <w:r w:rsidRPr="008047E2">
        <w:rPr>
          <w:sz w:val="16"/>
        </w:rPr>
        <w:t xml:space="preserve">, </w:t>
      </w:r>
      <w:r w:rsidRPr="00B85ADA">
        <w:rPr>
          <w:rStyle w:val="StyleUnderline"/>
        </w:rPr>
        <w:t xml:space="preserve">and </w:t>
      </w:r>
      <w:r w:rsidRPr="00277062">
        <w:rPr>
          <w:rStyle w:val="StyleUnderline"/>
          <w:highlight w:val="yellow"/>
        </w:rPr>
        <w:t>Trump might well respond to a bolt-from-the-blue crisis with a shot of bravado</w:t>
      </w:r>
      <w:r w:rsidRPr="00B85ADA">
        <w:rPr>
          <w:rStyle w:val="StyleUnderline"/>
        </w:rPr>
        <w:t xml:space="preserve">, </w:t>
      </w:r>
      <w:r w:rsidRPr="00277062">
        <w:rPr>
          <w:rStyle w:val="Emphasis"/>
          <w:highlight w:val="yellow"/>
        </w:rPr>
        <w:t>a threat of escalation</w:t>
      </w:r>
      <w:r w:rsidRPr="00277062">
        <w:rPr>
          <w:rStyle w:val="StyleUnderline"/>
          <w:highlight w:val="yellow"/>
        </w:rPr>
        <w:t xml:space="preserve"> and</w:t>
      </w:r>
      <w:r w:rsidRPr="00277062">
        <w:rPr>
          <w:sz w:val="16"/>
          <w:highlight w:val="yellow"/>
        </w:rPr>
        <w:t xml:space="preserve"> </w:t>
      </w:r>
      <w:r w:rsidRPr="00277062">
        <w:rPr>
          <w:rStyle w:val="StyleUnderline"/>
          <w:highlight w:val="yellow"/>
        </w:rPr>
        <w:t>tactics designed to keep antagonists,</w:t>
      </w:r>
      <w:r w:rsidRPr="00B85ADA">
        <w:rPr>
          <w:rStyle w:val="StyleUnderline"/>
        </w:rPr>
        <w:t xml:space="preserve"> and maybe U.S. allies, </w:t>
      </w:r>
      <w:r w:rsidRPr="00277062">
        <w:rPr>
          <w:rStyle w:val="StyleUnderline"/>
          <w:highlight w:val="yellow"/>
        </w:rPr>
        <w:t>off guard</w:t>
      </w:r>
      <w:r w:rsidRPr="008047E2">
        <w:rPr>
          <w:sz w:val="16"/>
        </w:rPr>
        <w:t>.</w:t>
      </w:r>
    </w:p>
    <w:p w14:paraId="7747A961" w14:textId="77777777" w:rsidR="008047E2" w:rsidRPr="008047E2" w:rsidRDefault="008047E2" w:rsidP="008047E2">
      <w:pPr>
        <w:rPr>
          <w:sz w:val="16"/>
        </w:rPr>
      </w:pPr>
      <w:r w:rsidRPr="008047E2">
        <w:rPr>
          <w:sz w:val="16"/>
        </w:rPr>
        <w:t xml:space="preserve">In addition to the risk of what will actually happen in a crisis, </w:t>
      </w:r>
      <w:r w:rsidRPr="00277062">
        <w:rPr>
          <w:rStyle w:val="StyleUnderline"/>
          <w:highlight w:val="yellow"/>
        </w:rPr>
        <w:t xml:space="preserve">his approach creates another kind of risk, one that exists </w:t>
      </w:r>
      <w:r w:rsidRPr="00277062">
        <w:rPr>
          <w:rStyle w:val="Emphasis"/>
          <w:highlight w:val="yellow"/>
        </w:rPr>
        <w:t>even without a crisis to trigger it</w:t>
      </w:r>
      <w:r w:rsidRPr="00B85ADA">
        <w:rPr>
          <w:rStyle w:val="Emphasis"/>
        </w:rPr>
        <w:t>.</w:t>
      </w:r>
      <w:r w:rsidRPr="008047E2">
        <w:rPr>
          <w:sz w:val="16"/>
        </w:rPr>
        <w:t xml:space="preserve"> </w:t>
      </w:r>
      <w:r w:rsidRPr="00B85ADA">
        <w:rPr>
          <w:rStyle w:val="StyleUnderline"/>
        </w:rPr>
        <w:t xml:space="preserve">An improvised foreign policy based on maintaining the element of surprise might make policymakers and a few citizens feel more powerful, but </w:t>
      </w:r>
      <w:r w:rsidRPr="00277062">
        <w:rPr>
          <w:rStyle w:val="StyleUnderline"/>
          <w:highlight w:val="yellow"/>
        </w:rPr>
        <w:t xml:space="preserve">it invites rivals and enemies to test U.S. intentions </w:t>
      </w:r>
      <w:r w:rsidRPr="00277062">
        <w:rPr>
          <w:rStyle w:val="Emphasis"/>
          <w:highlight w:val="yellow"/>
        </w:rPr>
        <w:t>to find out what Washington will and will not defend</w:t>
      </w:r>
      <w:r w:rsidRPr="008047E2">
        <w:rPr>
          <w:sz w:val="16"/>
        </w:rPr>
        <w:t xml:space="preserve">. </w:t>
      </w:r>
      <w:r w:rsidRPr="00B85ADA">
        <w:rPr>
          <w:rStyle w:val="Emphasis"/>
        </w:rPr>
        <w:t xml:space="preserve">A </w:t>
      </w:r>
      <w:r w:rsidRPr="00277062">
        <w:rPr>
          <w:rStyle w:val="Emphasis"/>
          <w:highlight w:val="yellow"/>
        </w:rPr>
        <w:t>clear policy, and predictable outcomes, help shape the behavior of the world’s bad actors.</w:t>
      </w:r>
      <w:r w:rsidRPr="008047E2">
        <w:rPr>
          <w:sz w:val="16"/>
        </w:rPr>
        <w:t xml:space="preserve"> </w:t>
      </w:r>
      <w:r w:rsidRPr="00277062">
        <w:rPr>
          <w:rStyle w:val="Emphasis"/>
          <w:highlight w:val="yellow"/>
        </w:rPr>
        <w:t>Mixed signals and big surprises</w:t>
      </w:r>
      <w:r w:rsidRPr="008047E2">
        <w:rPr>
          <w:sz w:val="16"/>
        </w:rPr>
        <w:t xml:space="preserve">, on the other hand, </w:t>
      </w:r>
      <w:r w:rsidRPr="00277062">
        <w:rPr>
          <w:rStyle w:val="Emphasis"/>
          <w:highlight w:val="yellow"/>
        </w:rPr>
        <w:t>increase the risk of miscalculation on all side</w:t>
      </w:r>
      <w:r w:rsidRPr="00277062">
        <w:rPr>
          <w:sz w:val="16"/>
          <w:highlight w:val="yellow"/>
        </w:rPr>
        <w:t>s</w:t>
      </w:r>
      <w:r w:rsidRPr="008047E2">
        <w:rPr>
          <w:sz w:val="16"/>
        </w:rPr>
        <w:t>—and increase the chances the U.S. will be provoked.</w:t>
      </w:r>
    </w:p>
    <w:p w14:paraId="7132F7B9" w14:textId="228EC5E8" w:rsidR="00067209" w:rsidRDefault="008047E2" w:rsidP="00067209">
      <w:pPr>
        <w:pStyle w:val="Heading3"/>
      </w:pPr>
      <w:r>
        <w:t>Trade – 2NC</w:t>
      </w:r>
    </w:p>
    <w:p w14:paraId="7132F7BA" w14:textId="77777777" w:rsidR="00AF3B24" w:rsidRDefault="00AF3B24" w:rsidP="00AF3B24">
      <w:pPr>
        <w:pStyle w:val="Heading4"/>
      </w:pPr>
      <w:r>
        <w:t>Trump erodes global free trade – kills the WTO and risks international conflict</w:t>
      </w:r>
    </w:p>
    <w:p w14:paraId="7132F7BB" w14:textId="77777777" w:rsidR="00AF3B24" w:rsidRDefault="00AF3B24" w:rsidP="00AF3B24">
      <w:r w:rsidRPr="004D4EE4">
        <w:rPr>
          <w:b/>
        </w:rPr>
        <w:t>Appelbaum, 5/2</w:t>
      </w:r>
      <w:r>
        <w:t xml:space="preserve">/2016, Washington correspondent for The New York Times (Binyamin, “Experts Warn of Backlash in Donald Trump’s China Trade Policies”, </w:t>
      </w:r>
      <w:hyperlink r:id="rId29" w:history="1">
        <w:r w:rsidRPr="00E44143">
          <w:rPr>
            <w:rStyle w:val="Hyperlink"/>
          </w:rPr>
          <w:t>http://www.nytimes.com/2016/05/03/us/politics/donald-trump-trade-policy-china.html</w:t>
        </w:r>
      </w:hyperlink>
      <w:r>
        <w:t>)</w:t>
      </w:r>
    </w:p>
    <w:p w14:paraId="7132F7BC" w14:textId="77777777" w:rsidR="00AF3B24" w:rsidRPr="004D4EE4" w:rsidRDefault="00AF3B24" w:rsidP="00AF3B24">
      <w:r>
        <w:t>*cites Robert Howse, professor of international law at NYU</w:t>
      </w:r>
    </w:p>
    <w:p w14:paraId="7132F7BD" w14:textId="77777777" w:rsidR="00AF3B24" w:rsidRDefault="00AF3B24" w:rsidP="00AF3B24">
      <w:pPr>
        <w:rPr>
          <w:rStyle w:val="Emphasis"/>
        </w:rPr>
      </w:pPr>
      <w:r w:rsidRPr="004D4EE4">
        <w:rPr>
          <w:rStyle w:val="StyleUnderline"/>
        </w:rPr>
        <w:t>As president</w:t>
      </w:r>
      <w:r w:rsidRPr="00905F64">
        <w:rPr>
          <w:sz w:val="16"/>
        </w:rPr>
        <w:t xml:space="preserve">, Mr. </w:t>
      </w:r>
      <w:r w:rsidRPr="00277062">
        <w:rPr>
          <w:rStyle w:val="StyleUnderline"/>
          <w:highlight w:val="yellow"/>
        </w:rPr>
        <w:t>Trump would have some latitude to reverse a course that the nation has pursued for decade</w:t>
      </w:r>
      <w:r w:rsidRPr="004D4EE4">
        <w:rPr>
          <w:rStyle w:val="StyleUnderline"/>
        </w:rPr>
        <w:t>s</w:t>
      </w:r>
      <w:r w:rsidRPr="00905F64">
        <w:rPr>
          <w:sz w:val="16"/>
        </w:rPr>
        <w:t xml:space="preserve">. But </w:t>
      </w:r>
      <w:r w:rsidRPr="00277062">
        <w:rPr>
          <w:rStyle w:val="StyleUnderline"/>
          <w:highlight w:val="yellow"/>
        </w:rPr>
        <w:t>the results could be troublesome on multiple fronts</w:t>
      </w:r>
      <w:r w:rsidRPr="00905F64">
        <w:rPr>
          <w:sz w:val="16"/>
        </w:rPr>
        <w:t xml:space="preserve">. </w:t>
      </w:r>
      <w:r w:rsidRPr="00277062">
        <w:rPr>
          <w:rStyle w:val="Emphasis"/>
          <w:highlight w:val="yellow"/>
        </w:rPr>
        <w:t>The removal of trade barriers has played a significant role in reducing</w:t>
      </w:r>
      <w:r w:rsidRPr="004D4EE4">
        <w:rPr>
          <w:rStyle w:val="Emphasis"/>
        </w:rPr>
        <w:t xml:space="preserve"> global </w:t>
      </w:r>
      <w:r w:rsidRPr="00277062">
        <w:rPr>
          <w:rStyle w:val="Emphasis"/>
          <w:highlight w:val="yellow"/>
        </w:rPr>
        <w:t>poverty and encouraging peace between nations</w:t>
      </w:r>
      <w:r w:rsidRPr="004D4EE4">
        <w:rPr>
          <w:rStyle w:val="Emphasis"/>
        </w:rPr>
        <w:t xml:space="preserve">, </w:t>
      </w:r>
      <w:r w:rsidRPr="00277062">
        <w:rPr>
          <w:rStyle w:val="Emphasis"/>
          <w:highlight w:val="yellow"/>
        </w:rPr>
        <w:t>achievements that could be eroded by tit-for-tat backsliding</w:t>
      </w:r>
      <w:r w:rsidRPr="00905F64">
        <w:rPr>
          <w:sz w:val="16"/>
        </w:rPr>
        <w:t xml:space="preserve">. “The basic principle is that a sovereign state enters trade agreements of its free will, and it can get back out,” said Robert Howse, the Lloyd C. Nelson professor of international law at N.Y.U. School of Law. “But that’s the easy part.” </w:t>
      </w:r>
      <w:r w:rsidRPr="00277062">
        <w:rPr>
          <w:rStyle w:val="StyleUnderline"/>
          <w:highlight w:val="yellow"/>
        </w:rPr>
        <w:t>Imposing sweeping tariffs would reverse a mainstay of United States foreign policy</w:t>
      </w:r>
      <w:r w:rsidRPr="00905F64">
        <w:rPr>
          <w:sz w:val="16"/>
        </w:rPr>
        <w:t>. Beginning aft</w:t>
      </w:r>
      <w:r w:rsidRPr="004D4EE4">
        <w:rPr>
          <w:rStyle w:val="StyleUnderline"/>
        </w:rPr>
        <w:t xml:space="preserve">er World War II, </w:t>
      </w:r>
      <w:r w:rsidRPr="00277062">
        <w:rPr>
          <w:rStyle w:val="StyleUnderline"/>
          <w:highlight w:val="yellow"/>
        </w:rPr>
        <w:t>the United States gradually reduced its import taxes</w:t>
      </w:r>
      <w:r w:rsidRPr="004D4EE4">
        <w:rPr>
          <w:rStyle w:val="StyleUnderline"/>
        </w:rPr>
        <w:t xml:space="preserve"> and pushed other nations to do the same</w:t>
      </w:r>
      <w:r w:rsidRPr="00905F64">
        <w:rPr>
          <w:sz w:val="16"/>
        </w:rPr>
        <w:t xml:space="preserve">, </w:t>
      </w:r>
      <w:r w:rsidRPr="00277062">
        <w:rPr>
          <w:rStyle w:val="Emphasis"/>
          <w:highlight w:val="yellow"/>
        </w:rPr>
        <w:t>seeking not only to promote increased trade but to prevent conflict</w:t>
      </w:r>
      <w:r w:rsidRPr="00905F64">
        <w:rPr>
          <w:sz w:val="16"/>
        </w:rPr>
        <w:t xml:space="preserve">. The United States now imposes average weighted import tariffs of just 1.4 percent, according to the World Bank, among the lowest rates in the world. Under existing laws, Mr. Trump could impose tariffs only on specific categories of imports, not whole countries, and only by demonstrating specific violations of trade rules, such as export subsidies. “There are at least 50 sets of laws and regulations that exist that China has, at least in spirit, crossed the boundaries,” Sam Clovis, an adviser to Mr. Trump, said in an interview. But Mr. Trump would have the difficult task of proving that China is breaking the rules before the World Trade Organization, which polices global commerce. International trade laws limit the type of help governments can provide to companies, but the role of the Chinese government is particularly opaque, said Mark Wu, a professor of law at Harvard and a former United States trade negotiator in the administration of President George W. Bush. “China’s economy is its own beast, and it has a form that was not envisioned at the time these rules were created 20 years ago,” Mr. Wu said. “W.T.O. rules are not necessarily equipped to address all of the problematic aspects of that China Inc. system as far as American exporters are concerned.” In fact, one of Mr. Trump’s favorite charges, that China and other nations are suppressing the value of their currencies, is actually not a violation of existing trade agreements. A central problem is defining currency manipulation in a way that excludes the United States — in particular, the Federal Reserve’s post-recession stimulus campaign, which had the effect of weakening the dollar much in the same way that other countries do to their currency. Alternatively, Mr. </w:t>
      </w:r>
      <w:r w:rsidRPr="00277062">
        <w:rPr>
          <w:rStyle w:val="StyleUnderline"/>
          <w:highlight w:val="yellow"/>
        </w:rPr>
        <w:t>Trump could pursue the radical option of seeking legislation to impose a broad China tariff</w:t>
      </w:r>
      <w:r w:rsidRPr="00905F64">
        <w:rPr>
          <w:sz w:val="16"/>
        </w:rPr>
        <w:t xml:space="preserve">, </w:t>
      </w:r>
      <w:r w:rsidRPr="00277062">
        <w:rPr>
          <w:rStyle w:val="Emphasis"/>
          <w:highlight w:val="yellow"/>
        </w:rPr>
        <w:t>in effect demolishing the rules of global trade</w:t>
      </w:r>
      <w:r w:rsidRPr="00905F64">
        <w:rPr>
          <w:sz w:val="16"/>
        </w:rPr>
        <w:t>. “</w:t>
      </w:r>
      <w:r w:rsidRPr="00277062">
        <w:rPr>
          <w:rStyle w:val="Emphasis"/>
          <w:highlight w:val="yellow"/>
        </w:rPr>
        <w:t>It would be a flagrant violation</w:t>
      </w:r>
      <w:r w:rsidRPr="00905F64">
        <w:rPr>
          <w:sz w:val="16"/>
        </w:rPr>
        <w:t>,” said Alan O. Sykes, a professor of law at Stanford and an expert on international economic relations. “</w:t>
      </w:r>
      <w:r w:rsidRPr="00277062">
        <w:rPr>
          <w:rStyle w:val="Emphasis"/>
          <w:highlight w:val="yellow"/>
        </w:rPr>
        <w:t>There is no prior violation of W.T.O. law that would be even close</w:t>
      </w:r>
      <w:r w:rsidRPr="00905F64">
        <w:rPr>
          <w:sz w:val="16"/>
        </w:rPr>
        <w:t xml:space="preserve">.” </w:t>
      </w:r>
      <w:r w:rsidRPr="00905F64">
        <w:rPr>
          <w:rStyle w:val="StyleUnderline"/>
        </w:rPr>
        <w:t>The impact of such legislation would touch almost every aisle at Walmart.</w:t>
      </w:r>
      <w:r w:rsidRPr="00905F64">
        <w:rPr>
          <w:sz w:val="16"/>
        </w:rPr>
        <w:t xml:space="preserve"> In 2015, Americans bought $14.2 billion worth of Chinese shoes, $2.5 billion of Chinese jewelry and $593 million of Chinese rugs. And, most of all, cellphones — $64 billion worth, according to the Commerce Department. All told, </w:t>
      </w:r>
      <w:r w:rsidRPr="00905F64">
        <w:rPr>
          <w:rStyle w:val="StyleUnderline"/>
        </w:rPr>
        <w:t>the United States imported $481.9 billion in Chinese goods in 2015</w:t>
      </w:r>
      <w:r w:rsidRPr="00905F64">
        <w:rPr>
          <w:sz w:val="16"/>
        </w:rPr>
        <w:t xml:space="preserve">, a record. </w:t>
      </w:r>
      <w:r w:rsidRPr="00905F64">
        <w:rPr>
          <w:rStyle w:val="StyleUnderline"/>
        </w:rPr>
        <w:t>But research suggests that the price of Chinese goods would rise by significantly less than 45 percent because companies would hold the line to preserve their market share.</w:t>
      </w:r>
      <w:r w:rsidRPr="00905F64">
        <w:rPr>
          <w:sz w:val="16"/>
        </w:rPr>
        <w:t xml:space="preserve"> Consumers can also buy comparable goods. When the United States imposed a 35 percent tariff on Chinese tires in 2009, imports of tires from China declined while imports from Indonesia, Mexico and Thailand rose sharply. For the same reasons, however, </w:t>
      </w:r>
      <w:r w:rsidRPr="00905F64">
        <w:rPr>
          <w:rStyle w:val="StyleUnderline"/>
        </w:rPr>
        <w:t>economists see little chance that a tariff would achieve</w:t>
      </w:r>
      <w:r w:rsidRPr="00905F64">
        <w:rPr>
          <w:sz w:val="16"/>
        </w:rPr>
        <w:t xml:space="preserve"> Mr. </w:t>
      </w:r>
      <w:r w:rsidRPr="00905F64">
        <w:rPr>
          <w:rStyle w:val="StyleUnderline"/>
        </w:rPr>
        <w:t>Trump’s goal of encouraging domestic production</w:t>
      </w:r>
      <w:r w:rsidRPr="00905F64">
        <w:rPr>
          <w:sz w:val="16"/>
        </w:rPr>
        <w:t xml:space="preserve">. </w:t>
      </w:r>
      <w:r w:rsidRPr="00905F64">
        <w:rPr>
          <w:rStyle w:val="StyleUnderline"/>
        </w:rPr>
        <w:t>They say it is even less likely to create large numbers of new factory jobs</w:t>
      </w:r>
      <w:r w:rsidRPr="00905F64">
        <w:rPr>
          <w:sz w:val="16"/>
        </w:rPr>
        <w:t xml:space="preserve">. American manufacturing output is at the highest level in history and employment has fallen because of large gains in efficiency, a trend that is unlikely to reverse. </w:t>
      </w:r>
      <w:r w:rsidRPr="00277062">
        <w:rPr>
          <w:rStyle w:val="Emphasis"/>
          <w:highlight w:val="yellow"/>
        </w:rPr>
        <w:t>China could retaliate by imposing its own tariffs</w:t>
      </w:r>
      <w:r w:rsidRPr="00277062">
        <w:rPr>
          <w:sz w:val="16"/>
          <w:highlight w:val="yellow"/>
        </w:rPr>
        <w:t>.</w:t>
      </w:r>
      <w:r w:rsidRPr="00905F64">
        <w:rPr>
          <w:sz w:val="16"/>
        </w:rPr>
        <w:t xml:space="preserve"> </w:t>
      </w:r>
      <w:r w:rsidRPr="00905F64">
        <w:rPr>
          <w:rStyle w:val="StyleUnderline"/>
        </w:rPr>
        <w:t>China responded to the tire tariff</w:t>
      </w:r>
      <w:r w:rsidRPr="00905F64">
        <w:rPr>
          <w:sz w:val="16"/>
        </w:rPr>
        <w:t xml:space="preserve">, for example, </w:t>
      </w:r>
      <w:r w:rsidRPr="00905F64">
        <w:rPr>
          <w:rStyle w:val="StyleUnderline"/>
        </w:rPr>
        <w:t>by imposing a tariff on American chicken parts</w:t>
      </w:r>
      <w:r w:rsidRPr="00905F64">
        <w:rPr>
          <w:sz w:val="16"/>
        </w:rPr>
        <w:t xml:space="preserve">. The United States sold $116.2 billion in goods to China in 2015, including aircraft parts, automobiles and semiconductors — high-value industries in which workers earn high wages. Losing China’s market could mean sacrificing better jobs for less desirable ones. Doug </w:t>
      </w:r>
      <w:r w:rsidRPr="00905F64">
        <w:rPr>
          <w:rStyle w:val="StyleUnderline"/>
        </w:rPr>
        <w:t>Oberhelman</w:t>
      </w:r>
      <w:r w:rsidRPr="00905F64">
        <w:rPr>
          <w:sz w:val="16"/>
        </w:rPr>
        <w:t xml:space="preserve">, chairman and chief executive of Caterpillar, </w:t>
      </w:r>
      <w:r w:rsidRPr="00905F64">
        <w:rPr>
          <w:rStyle w:val="StyleUnderline"/>
        </w:rPr>
        <w:t>described higher tariffs as “very dangerous” in February</w:t>
      </w:r>
      <w:r w:rsidRPr="00905F64">
        <w:rPr>
          <w:sz w:val="16"/>
        </w:rPr>
        <w:t>. “</w:t>
      </w:r>
      <w:r w:rsidRPr="00905F64">
        <w:rPr>
          <w:rStyle w:val="StyleUnderline"/>
        </w:rPr>
        <w:t>We’re 5 percent of the world popula</w:t>
      </w:r>
      <w:r w:rsidRPr="00905F64">
        <w:rPr>
          <w:sz w:val="16"/>
        </w:rPr>
        <w:t>tion,” said Mr. Oberhelman, who spoke in his capacity as president of the Business Roundtable, a pro-trade lobby. “</w:t>
      </w:r>
      <w:r w:rsidRPr="00905F64">
        <w:rPr>
          <w:rStyle w:val="StyleUnderline"/>
        </w:rPr>
        <w:t>Ninety-five percent of our potential customers are elsewhere</w:t>
      </w:r>
      <w:r w:rsidRPr="00905F64">
        <w:rPr>
          <w:sz w:val="16"/>
        </w:rPr>
        <w:t xml:space="preserve">. We’ve got to learn and figure out how to deal with that.” </w:t>
      </w:r>
      <w:r w:rsidRPr="00277062">
        <w:rPr>
          <w:rStyle w:val="Emphasis"/>
          <w:highlight w:val="yellow"/>
        </w:rPr>
        <w:t>The damage to international trade agreements could also have deep and enduring consequences</w:t>
      </w:r>
      <w:r w:rsidRPr="00905F64">
        <w:rPr>
          <w:rStyle w:val="Emphasis"/>
        </w:rPr>
        <w:t>.</w:t>
      </w:r>
      <w:r>
        <w:rPr>
          <w:rStyle w:val="Emphasis"/>
        </w:rPr>
        <w:t xml:space="preserve"> </w:t>
      </w:r>
      <w:r w:rsidRPr="00277062">
        <w:rPr>
          <w:rStyle w:val="Emphasis"/>
          <w:highlight w:val="yellow"/>
        </w:rPr>
        <w:t>One of the central benefits of the current system is that it separates trade disputes from other kinds of conflict</w:t>
      </w:r>
      <w:r w:rsidRPr="00277062">
        <w:rPr>
          <w:sz w:val="16"/>
          <w:highlight w:val="yellow"/>
        </w:rPr>
        <w:t xml:space="preserve">. </w:t>
      </w:r>
      <w:r w:rsidRPr="00277062">
        <w:rPr>
          <w:rStyle w:val="Emphasis"/>
          <w:highlight w:val="yellow"/>
        </w:rPr>
        <w:t>The global effort to reduce tariffs after World War II “was dreamed up as a way to prevent world wars</w:t>
      </w:r>
      <w:r w:rsidRPr="00905F64">
        <w:rPr>
          <w:sz w:val="16"/>
        </w:rPr>
        <w:t>,” said Mr. Howse, the N.Y.U. professor. “</w:t>
      </w:r>
      <w:r w:rsidRPr="00277062">
        <w:rPr>
          <w:rStyle w:val="Emphasis"/>
          <w:highlight w:val="yellow"/>
        </w:rPr>
        <w:t>That should not be forgotten</w:t>
      </w:r>
      <w:r w:rsidRPr="00905F64">
        <w:rPr>
          <w:rStyle w:val="Emphasis"/>
        </w:rPr>
        <w:t>.”</w:t>
      </w:r>
    </w:p>
    <w:p w14:paraId="7132F7BE" w14:textId="77777777" w:rsidR="00AF3B24" w:rsidRDefault="00AF3B24" w:rsidP="00AF3B24">
      <w:pPr>
        <w:rPr>
          <w:rStyle w:val="Emphasis"/>
        </w:rPr>
      </w:pPr>
    </w:p>
    <w:p w14:paraId="647DA7E4" w14:textId="324EBE30" w:rsidR="002F6F15" w:rsidRPr="002F6F15" w:rsidRDefault="002F6F15" w:rsidP="002F6F15">
      <w:pPr>
        <w:pStyle w:val="Heading4"/>
      </w:pPr>
      <w:r w:rsidRPr="002F6F15">
        <w:t>WTO is key to prevent global war</w:t>
      </w:r>
    </w:p>
    <w:p w14:paraId="1FE26C93" w14:textId="1512862B" w:rsidR="002F6F15" w:rsidRPr="002F6F15" w:rsidRDefault="002F6F15" w:rsidP="002F6F15">
      <w:r w:rsidRPr="002F6F15">
        <w:rPr>
          <w:b/>
        </w:rPr>
        <w:t>Panitchpakdi, 2004</w:t>
      </w:r>
      <w:r>
        <w:t>,</w:t>
      </w:r>
      <w:r w:rsidRPr="002F6F15">
        <w:t xml:space="preserve"> Supachai – secretary-general of the UN Conference on Trade and Development, American Leadership and the World Trade Organization, p. </w:t>
      </w:r>
      <w:hyperlink r:id="rId30" w:history="1">
        <w:r w:rsidRPr="002F6F15">
          <w:rPr>
            <w:rStyle w:val="Hyperlink"/>
          </w:rPr>
          <w:t>http://www.wto.org/english/news_e/spsp_e/spsp22_e.htm</w:t>
        </w:r>
      </w:hyperlink>
    </w:p>
    <w:p w14:paraId="4C6C0F3B" w14:textId="77777777" w:rsidR="002F6F15" w:rsidRPr="00610F3D" w:rsidRDefault="002F6F15" w:rsidP="002F6F15">
      <w:pPr>
        <w:rPr>
          <w:sz w:val="12"/>
        </w:rPr>
      </w:pPr>
      <w:r w:rsidRPr="00C73666">
        <w:rPr>
          <w:sz w:val="12"/>
        </w:rPr>
        <w:t xml:space="preserve">The second point is that </w:t>
      </w:r>
      <w:r w:rsidRPr="000426E9">
        <w:rPr>
          <w:rStyle w:val="StyleUnderline"/>
          <w:highlight w:val="cyan"/>
        </w:rPr>
        <w:t xml:space="preserve">strengthening </w:t>
      </w:r>
      <w:r w:rsidRPr="00C73666">
        <w:rPr>
          <w:rStyle w:val="StyleUnderline"/>
        </w:rPr>
        <w:t xml:space="preserve">the </w:t>
      </w:r>
      <w:r w:rsidRPr="000426E9">
        <w:rPr>
          <w:rStyle w:val="StyleUnderline"/>
          <w:highlight w:val="cyan"/>
        </w:rPr>
        <w:t>world trad</w:t>
      </w:r>
      <w:r w:rsidRPr="00C73666">
        <w:rPr>
          <w:rStyle w:val="StyleUnderline"/>
        </w:rPr>
        <w:t xml:space="preserve">ing system </w:t>
      </w:r>
      <w:r w:rsidRPr="000426E9">
        <w:rPr>
          <w:rStyle w:val="StyleUnderline"/>
          <w:highlight w:val="cyan"/>
        </w:rPr>
        <w:t xml:space="preserve">is essential to </w:t>
      </w:r>
      <w:r w:rsidRPr="00BC52FC">
        <w:rPr>
          <w:rStyle w:val="StyleUnderline"/>
        </w:rPr>
        <w:t xml:space="preserve">America's wider global objectives. </w:t>
      </w:r>
      <w:r w:rsidRPr="000426E9">
        <w:rPr>
          <w:rStyle w:val="StyleUnderline"/>
          <w:highlight w:val="cyan"/>
        </w:rPr>
        <w:t>Fight</w:t>
      </w:r>
      <w:r w:rsidRPr="00C73666">
        <w:rPr>
          <w:rStyle w:val="StyleUnderline"/>
        </w:rPr>
        <w:t xml:space="preserve">ing </w:t>
      </w:r>
      <w:r w:rsidRPr="000426E9">
        <w:rPr>
          <w:rStyle w:val="StyleUnderline"/>
          <w:highlight w:val="cyan"/>
        </w:rPr>
        <w:t xml:space="preserve">terrorism, </w:t>
      </w:r>
      <w:r w:rsidRPr="00C73666">
        <w:rPr>
          <w:rStyle w:val="StyleUnderline"/>
        </w:rPr>
        <w:t xml:space="preserve">reducing </w:t>
      </w:r>
      <w:r w:rsidRPr="000426E9">
        <w:rPr>
          <w:rStyle w:val="StyleUnderline"/>
          <w:highlight w:val="cyan"/>
        </w:rPr>
        <w:t xml:space="preserve">poverty, </w:t>
      </w:r>
      <w:r w:rsidRPr="00C73666">
        <w:rPr>
          <w:rStyle w:val="StyleUnderline"/>
        </w:rPr>
        <w:t xml:space="preserve">improving </w:t>
      </w:r>
      <w:r w:rsidRPr="000426E9">
        <w:rPr>
          <w:rStyle w:val="StyleUnderline"/>
          <w:highlight w:val="cyan"/>
        </w:rPr>
        <w:t xml:space="preserve">health, integrating China </w:t>
      </w:r>
      <w:r w:rsidRPr="00BC52FC">
        <w:rPr>
          <w:rStyle w:val="StyleUnderline"/>
        </w:rPr>
        <w:t xml:space="preserve">and other countries in the global economy — </w:t>
      </w:r>
      <w:r w:rsidRPr="000426E9">
        <w:rPr>
          <w:rStyle w:val="Emphasis"/>
          <w:rFonts w:cs="Times New Roman"/>
          <w:highlight w:val="cyan"/>
        </w:rPr>
        <w:t>all of these issues</w:t>
      </w:r>
      <w:r w:rsidRPr="000426E9">
        <w:rPr>
          <w:rStyle w:val="StyleUnderline"/>
          <w:highlight w:val="cyan"/>
        </w:rPr>
        <w:t xml:space="preserve"> are </w:t>
      </w:r>
      <w:r w:rsidRPr="000426E9">
        <w:rPr>
          <w:rStyle w:val="Emphasis"/>
          <w:rFonts w:cs="Times New Roman"/>
          <w:highlight w:val="cyan"/>
        </w:rPr>
        <w:t>linked</w:t>
      </w:r>
      <w:r w:rsidRPr="00C73666">
        <w:rPr>
          <w:sz w:val="12"/>
        </w:rPr>
        <w:t xml:space="preserve">, in one way or another, </w:t>
      </w:r>
      <w:r w:rsidRPr="000426E9">
        <w:rPr>
          <w:rStyle w:val="Emphasis"/>
          <w:rFonts w:cs="Times New Roman"/>
          <w:highlight w:val="cyan"/>
        </w:rPr>
        <w:t>to world trade</w:t>
      </w:r>
      <w:r w:rsidRPr="000426E9">
        <w:rPr>
          <w:sz w:val="12"/>
          <w:highlight w:val="cyan"/>
        </w:rPr>
        <w:t>.</w:t>
      </w:r>
      <w:r w:rsidRPr="00C73666">
        <w:rPr>
          <w:sz w:val="12"/>
        </w:rPr>
        <w:t xml:space="preserve"> This is not to say that trade is the answer to all America's economic concerns; only that meaningful solutions are inconceivable without it. </w:t>
      </w:r>
      <w:r w:rsidRPr="000426E9">
        <w:rPr>
          <w:rStyle w:val="StyleUnderline"/>
          <w:highlight w:val="cyan"/>
        </w:rPr>
        <w:t xml:space="preserve">The world trading system is the </w:t>
      </w:r>
      <w:r w:rsidRPr="000426E9">
        <w:rPr>
          <w:rStyle w:val="Emphasis"/>
          <w:rFonts w:cs="Times New Roman"/>
          <w:highlight w:val="cyan"/>
        </w:rPr>
        <w:t>linchpin of today's global order</w:t>
      </w:r>
      <w:r w:rsidRPr="00C73666">
        <w:rPr>
          <w:sz w:val="12"/>
        </w:rPr>
        <w:t xml:space="preserve"> </w:t>
      </w:r>
      <w:r w:rsidRPr="00BC52FC">
        <w:rPr>
          <w:rStyle w:val="StyleUnderline"/>
        </w:rPr>
        <w:t>— underpinning its security as well as its prosperity</w:t>
      </w:r>
      <w:r w:rsidRPr="000426E9">
        <w:rPr>
          <w:rStyle w:val="StyleUnderline"/>
          <w:highlight w:val="cyan"/>
        </w:rPr>
        <w:t xml:space="preserve">. A successful WTO is an </w:t>
      </w:r>
      <w:r w:rsidRPr="000426E9">
        <w:rPr>
          <w:rStyle w:val="Emphasis"/>
          <w:rFonts w:cs="Times New Roman"/>
          <w:highlight w:val="cyan"/>
        </w:rPr>
        <w:t>example of how multilateralism can work</w:t>
      </w:r>
      <w:r w:rsidRPr="00C73666">
        <w:rPr>
          <w:sz w:val="12"/>
        </w:rPr>
        <w:t xml:space="preserve">. Conversely, </w:t>
      </w:r>
      <w:r w:rsidRPr="000426E9">
        <w:rPr>
          <w:rStyle w:val="StyleUnderline"/>
          <w:highlight w:val="cyan"/>
        </w:rPr>
        <w:t xml:space="preserve">if it weakens or fails, </w:t>
      </w:r>
      <w:r w:rsidRPr="000426E9">
        <w:rPr>
          <w:rStyle w:val="Emphasis"/>
          <w:rFonts w:cs="Times New Roman"/>
          <w:highlight w:val="cyan"/>
        </w:rPr>
        <w:t>much else could fail with it</w:t>
      </w:r>
      <w:r w:rsidRPr="000426E9">
        <w:rPr>
          <w:rStyle w:val="StyleUnderline"/>
          <w:highlight w:val="cyan"/>
        </w:rPr>
        <w:t xml:space="preserve">. </w:t>
      </w:r>
      <w:r w:rsidRPr="00BC52FC">
        <w:rPr>
          <w:rStyle w:val="StyleUnderline"/>
        </w:rPr>
        <w:t>This is something which the US</w:t>
      </w:r>
      <w:r w:rsidRPr="00C73666">
        <w:rPr>
          <w:sz w:val="12"/>
        </w:rPr>
        <w:t xml:space="preserve"> — at the epicentre of a more interdependent world — </w:t>
      </w:r>
      <w:r w:rsidRPr="00BC52FC">
        <w:rPr>
          <w:rStyle w:val="StyleUnderline"/>
        </w:rPr>
        <w:t>cannot afford to ignore</w:t>
      </w:r>
      <w:r w:rsidRPr="00C73666">
        <w:rPr>
          <w:sz w:val="12"/>
        </w:rPr>
        <w:t xml:space="preserve">. These priorities must continue to guide US policy — as they have done since the Second World War. America has been the main driving force behind eight rounds of multilateral trade negotiations, including the successful conclusion of the Uruguay Round and the creation of the WTO. The US — together with the EU — was instrumental in launching the latest Doha Round two years ago. Likewise, the recent initiative, spearheaded by Ambassador Zoellick, to re-energize the negotiations and move them towards a successful conclusion is yet another example of how essential the US is to the multilateral process — signalling that the US remains committed to further liberalization, that the Round is moving, and that other countries have a tangible reason to get on board. The reality is this: </w:t>
      </w:r>
      <w:r w:rsidRPr="00BC52FC">
        <w:rPr>
          <w:rStyle w:val="StyleUnderline"/>
        </w:rPr>
        <w:t xml:space="preserve">when the US leads the system can move forward; </w:t>
      </w:r>
      <w:r w:rsidRPr="00C67EEB">
        <w:rPr>
          <w:rStyle w:val="Emphasis"/>
          <w:rFonts w:cs="Times New Roman"/>
        </w:rPr>
        <w:t>when it withdraws</w:t>
      </w:r>
      <w:r w:rsidRPr="00BC52FC">
        <w:rPr>
          <w:rStyle w:val="StyleUnderline"/>
        </w:rPr>
        <w:t xml:space="preserve">, </w:t>
      </w:r>
      <w:r w:rsidRPr="00C67EEB">
        <w:rPr>
          <w:rStyle w:val="Emphasis"/>
          <w:rFonts w:cs="Times New Roman"/>
        </w:rPr>
        <w:t>the system drifts</w:t>
      </w:r>
      <w:r w:rsidRPr="00C73666">
        <w:rPr>
          <w:sz w:val="12"/>
        </w:rPr>
        <w:t xml:space="preserve">. The fact that </w:t>
      </w:r>
      <w:r w:rsidRPr="000426E9">
        <w:rPr>
          <w:rStyle w:val="StyleUnderline"/>
          <w:highlight w:val="cyan"/>
        </w:rPr>
        <w:t xml:space="preserve">US leadership is </w:t>
      </w:r>
      <w:r w:rsidRPr="000426E9">
        <w:rPr>
          <w:rStyle w:val="Emphasis"/>
          <w:rFonts w:cs="Times New Roman"/>
          <w:highlight w:val="cyan"/>
        </w:rPr>
        <w:t>essential</w:t>
      </w:r>
      <w:r w:rsidRPr="00C73666">
        <w:rPr>
          <w:sz w:val="12"/>
        </w:rPr>
        <w:t xml:space="preserve">, does not mean it is easy. As WTO rules have expanded, so too has as the complexity of the issues the WTO deals with — everything from agriculture and accounting, to tariffs and telecommunication. The WTO is also exerting huge gravitational pull on countries to join — and participate actively — in the system. The WTO now has 146 Members — up from just 23 in 1947 — and this could easily rise to 170 or more within a decade. Emerging powers like China, Brazil, and India rightly demand a greater say in an institution in which they have a growing stake. So too do a rising number of voices outside the system as well. More and more people recognize that the WTO matters. More non-state actors — businesses, unions, environmentalists, development NGOs — want the multilateral system to reflect their causes and concerns. A decade ago, few people had even heard of the GATT. Today the WTO is front page news. A more visible WTO has inevitably become a more politicized WTO. The sound and fury surrounding the WTO's recent Ministerial Meeting in Cancun — let alone Seattle — underline how challenging managing the WTO can be. But these challenges can be exaggerated. They exist precisely because so many countries have embraced a common vision. Countries the world over have turned to open trade — and a rules-based system — as the key to their growth and development. They agreed to the Doha Round because they believed their interests lay in freer trade, stronger rules, a more effective WTO. Even in Cancun the great debate was whether the multilateral trading system was moving fast and far enough — not whether it should be rolled back. Indeed, it is critically important that we draw the right conclusions from Cancun — which are only now becoming clearer. The disappointment was that ministers were unable to reach agreement. The achievement was that they exposed the risks of failure, highlighted the need for North-South collaboration, and — after a period of introspection — acknowledged the inescapable logic of negotiation. Cancun showed that, if the challenges have increased, it is because the stakes are higher. The bigger challenge to American leadership comes from inside — not outside — the United States. In America's current debate about trade, jobs and globalization we have heard a lot about the costs of liberalization. We need to hear more about the opportunities. We need to be reminded of the advantages of America's openness and its trade with the world — about the economic growth tied to exports; the inflation-fighting role of imports, the innovative stimulus of global competition. We need to explain that freer trade works precisely because it involves positive change — better products, better job opportunities, better ways of doing things, better standards of living. While it is true that change can be threatening for people and societies, it is equally true that the vulnerable are not helped by resisting change — by putting up barriers and shutting out competition. They are helped by training, education, new and better opportunities that — with the right support policies — can flow from a globalized economy. The fact is that for every job in the US threatened by imports there is a growing number of high-paid, high skill jobs created by exports. Exports supported 7 million workers a decade ago; that number is approaching around 12 million today. And these new jobs — in aerospace, finance, information technology — pay 10 per cent more than the average American wage. We especially need to inject some clarity — and facts — into the current debate over the outsourcing of services jobs. Over the next decade, the US is projected to create an average of more than 2 million new services jobs a year — compared to roughly 200,000 services jobs that will be outsourced. I am well aware that this issue is the source of much anxiety in America today. Many Americans worry about the potential job losses that might arise from foreign competition in services sectors. But it’s worth remembering that concerns about the impact of foreign competition are not new. Many of the reservations people are expressing today are echoes of what we heard in the 1970s and 1980s. But people at that time didn’t fully appreciate the power of American ingenuity. Remarkable advances in technology and productivity laid the foundation for unprecedented job creation in the 1990s and there is no reason to doubt that this country, which has shown time and again such remarkable potential for competing in the global economy, will not soon embark again on such a burst of job-creation.  America's openness to service-sector trade — combined with the high skills of its workforce — will lead to more growth, stronger industries, and a shift towards higher value-added, higher-paying employment. Conversely, closing the door to service trade is a strategy for killing jobs, not saving them. Americans have never run from a challenge and have never been defeatist in the face of strong competition. Part of this challenge is to create the conditions for global growth and job creation here and around the world. I believe Americans realize what is at stake. The process of opening to global trade can be disruptive, but they recognize that the US economy cannot grow and prosper any other way. They recognize the importance of finding global solutions to shared global problems.  Besides, </w:t>
      </w:r>
      <w:r w:rsidRPr="00C67EEB">
        <w:rPr>
          <w:rStyle w:val="Emphasis"/>
          <w:rFonts w:cs="Times New Roman"/>
        </w:rPr>
        <w:t>what is the alternative to the WTO?</w:t>
      </w:r>
      <w:r w:rsidRPr="00C73666">
        <w:rPr>
          <w:sz w:val="12"/>
        </w:rPr>
        <w:t xml:space="preserve"> Some argue that the world's only superpower need not be tied down by the constraints of the multilateral system. They claim that US sovereignty is compromised by international rules, and that multilateral institutions limit rather than expand US influence. Americans should be deeply sceptical about these claims. </w:t>
      </w:r>
      <w:r w:rsidRPr="00BC52FC">
        <w:rPr>
          <w:rStyle w:val="StyleUnderline"/>
        </w:rPr>
        <w:t>Almost none of the trade issues facing the US</w:t>
      </w:r>
      <w:r w:rsidRPr="00C73666">
        <w:rPr>
          <w:sz w:val="12"/>
        </w:rPr>
        <w:t xml:space="preserve"> today </w:t>
      </w:r>
      <w:r w:rsidRPr="00BC52FC">
        <w:rPr>
          <w:rStyle w:val="StyleUnderline"/>
        </w:rPr>
        <w:t>are any easier to solve unilaterally, bilaterally or regionally</w:t>
      </w:r>
      <w:r w:rsidRPr="00C73666">
        <w:rPr>
          <w:sz w:val="12"/>
        </w:rPr>
        <w:t xml:space="preserve">. The reality is probably just the opposite. </w:t>
      </w:r>
      <w:r w:rsidRPr="00BC52FC">
        <w:rPr>
          <w:rStyle w:val="StyleUnderline"/>
        </w:rPr>
        <w:t>What sense does it make</w:t>
      </w:r>
      <w:r w:rsidRPr="00C73666">
        <w:rPr>
          <w:sz w:val="12"/>
        </w:rPr>
        <w:t xml:space="preserve"> — for example — </w:t>
      </w:r>
      <w:r w:rsidRPr="00BC52FC">
        <w:rPr>
          <w:rStyle w:val="StyleUnderline"/>
        </w:rPr>
        <w:t>to negotiate e-commerce rules bilaterally? Who would be interested in disciplining agricultural subsidies in a regional agreement but not globally? How can bilateral deals</w:t>
      </w:r>
      <w:r w:rsidRPr="00C73666">
        <w:rPr>
          <w:sz w:val="12"/>
        </w:rPr>
        <w:t xml:space="preserve"> — even dozens of them — </w:t>
      </w:r>
      <w:r w:rsidRPr="00BC52FC">
        <w:rPr>
          <w:rStyle w:val="StyleUnderline"/>
        </w:rPr>
        <w:t xml:space="preserve">come close to matching the economic impact of agreeing to global free trade among 146 countries? </w:t>
      </w:r>
      <w:r w:rsidRPr="000426E9">
        <w:rPr>
          <w:rStyle w:val="StyleUnderline"/>
          <w:highlight w:val="cyan"/>
        </w:rPr>
        <w:t xml:space="preserve">Bilateral </w:t>
      </w:r>
      <w:r w:rsidRPr="00BC52FC">
        <w:rPr>
          <w:rStyle w:val="StyleUnderline"/>
        </w:rPr>
        <w:t xml:space="preserve">and regional </w:t>
      </w:r>
      <w:r w:rsidRPr="000426E9">
        <w:rPr>
          <w:rStyle w:val="StyleUnderline"/>
          <w:highlight w:val="cyan"/>
        </w:rPr>
        <w:t xml:space="preserve">deals can </w:t>
      </w:r>
      <w:r w:rsidRPr="00BC52FC">
        <w:rPr>
          <w:rStyle w:val="StyleUnderline"/>
        </w:rPr>
        <w:t xml:space="preserve">sometimes </w:t>
      </w:r>
      <w:r w:rsidRPr="000426E9">
        <w:rPr>
          <w:rStyle w:val="StyleUnderline"/>
          <w:highlight w:val="cyan"/>
        </w:rPr>
        <w:t xml:space="preserve">be a </w:t>
      </w:r>
      <w:r w:rsidRPr="000426E9">
        <w:rPr>
          <w:rStyle w:val="Emphasis"/>
          <w:rFonts w:cs="Times New Roman"/>
          <w:highlight w:val="cyan"/>
        </w:rPr>
        <w:t xml:space="preserve">complement </w:t>
      </w:r>
      <w:r w:rsidRPr="00C67EEB">
        <w:rPr>
          <w:rStyle w:val="Emphasis"/>
          <w:rFonts w:cs="Times New Roman"/>
        </w:rPr>
        <w:t>to the multilateral system</w:t>
      </w:r>
      <w:r w:rsidRPr="000426E9">
        <w:rPr>
          <w:rStyle w:val="StyleUnderline"/>
          <w:highlight w:val="cyan"/>
        </w:rPr>
        <w:t xml:space="preserve">, but they can </w:t>
      </w:r>
      <w:r w:rsidRPr="000426E9">
        <w:rPr>
          <w:rStyle w:val="Emphasis"/>
          <w:rFonts w:cs="Times New Roman"/>
          <w:highlight w:val="cyan"/>
        </w:rPr>
        <w:t>never be a substitute</w:t>
      </w:r>
      <w:r w:rsidRPr="00C73666">
        <w:rPr>
          <w:sz w:val="12"/>
        </w:rPr>
        <w:t xml:space="preserve">. There is a bigger danger. </w:t>
      </w:r>
      <w:r w:rsidRPr="000426E9">
        <w:rPr>
          <w:rStyle w:val="StyleUnderline"/>
          <w:highlight w:val="cyan"/>
        </w:rPr>
        <w:t>By treating</w:t>
      </w:r>
      <w:r w:rsidRPr="00C73666">
        <w:rPr>
          <w:sz w:val="12"/>
        </w:rPr>
        <w:t xml:space="preserve"> some </w:t>
      </w:r>
      <w:r w:rsidRPr="000426E9">
        <w:rPr>
          <w:rStyle w:val="StyleUnderline"/>
          <w:highlight w:val="cyan"/>
        </w:rPr>
        <w:t xml:space="preserve">countries preferentially, bilateral </w:t>
      </w:r>
      <w:r w:rsidRPr="00BC52FC">
        <w:rPr>
          <w:rStyle w:val="StyleUnderline"/>
        </w:rPr>
        <w:t xml:space="preserve">and regional </w:t>
      </w:r>
      <w:r w:rsidRPr="000426E9">
        <w:rPr>
          <w:rStyle w:val="StyleUnderline"/>
          <w:highlight w:val="cyan"/>
        </w:rPr>
        <w:t xml:space="preserve">deals exclude others — </w:t>
      </w:r>
      <w:r w:rsidRPr="000426E9">
        <w:rPr>
          <w:rStyle w:val="Emphasis"/>
          <w:rFonts w:cs="Times New Roman"/>
          <w:highlight w:val="cyan"/>
        </w:rPr>
        <w:t>fragmenting global trade</w:t>
      </w:r>
      <w:r w:rsidRPr="000426E9">
        <w:rPr>
          <w:rStyle w:val="StyleUnderline"/>
          <w:highlight w:val="cyan"/>
        </w:rPr>
        <w:t xml:space="preserve"> and </w:t>
      </w:r>
      <w:r w:rsidRPr="000426E9">
        <w:rPr>
          <w:rStyle w:val="Emphasis"/>
          <w:rFonts w:cs="Times New Roman"/>
          <w:highlight w:val="cyan"/>
        </w:rPr>
        <w:t>distorting the world economy</w:t>
      </w:r>
      <w:r w:rsidRPr="000426E9">
        <w:rPr>
          <w:rStyle w:val="StyleUnderline"/>
          <w:highlight w:val="cyan"/>
        </w:rPr>
        <w:t>. Instead of liberalizing trade</w:t>
      </w:r>
      <w:r w:rsidRPr="00C73666">
        <w:rPr>
          <w:sz w:val="12"/>
        </w:rPr>
        <w:t xml:space="preserve"> — and widening growth — </w:t>
      </w:r>
      <w:r w:rsidRPr="000426E9">
        <w:rPr>
          <w:rStyle w:val="Emphasis"/>
          <w:rFonts w:cs="Times New Roman"/>
          <w:highlight w:val="cyan"/>
        </w:rPr>
        <w:t>they carve it up</w:t>
      </w:r>
      <w:r w:rsidRPr="00C73666">
        <w:rPr>
          <w:sz w:val="12"/>
        </w:rPr>
        <w:t xml:space="preserve">. Worse, </w:t>
      </w:r>
      <w:r w:rsidRPr="00BC52FC">
        <w:rPr>
          <w:rStyle w:val="StyleUnderline"/>
        </w:rPr>
        <w:t>t</w:t>
      </w:r>
      <w:r w:rsidRPr="000426E9">
        <w:rPr>
          <w:rStyle w:val="StyleUnderline"/>
          <w:highlight w:val="cyan"/>
        </w:rPr>
        <w:t xml:space="preserve">hey have a domino effect: </w:t>
      </w:r>
      <w:r w:rsidRPr="00E77E6C">
        <w:rPr>
          <w:rStyle w:val="Emphasis"/>
          <w:rFonts w:cs="Times New Roman"/>
        </w:rPr>
        <w:t>bilateral deals inevitably beget more bilateral deals</w:t>
      </w:r>
      <w:r w:rsidRPr="00BC52FC">
        <w:rPr>
          <w:rStyle w:val="StyleUnderline"/>
        </w:rPr>
        <w:t xml:space="preserve">, </w:t>
      </w:r>
      <w:r w:rsidRPr="000426E9">
        <w:rPr>
          <w:rStyle w:val="StyleUnderline"/>
          <w:highlight w:val="cyan"/>
        </w:rPr>
        <w:t>as countries left outside are forced to seek their own</w:t>
      </w:r>
      <w:r w:rsidRPr="00C73666">
        <w:rPr>
          <w:sz w:val="12"/>
        </w:rPr>
        <w:t xml:space="preserve"> preferential </w:t>
      </w:r>
      <w:r w:rsidRPr="000426E9">
        <w:rPr>
          <w:rStyle w:val="StyleUnderline"/>
          <w:highlight w:val="cyan"/>
        </w:rPr>
        <w:t>arrangements, or risk</w:t>
      </w:r>
      <w:r w:rsidRPr="00C73666">
        <w:rPr>
          <w:sz w:val="12"/>
        </w:rPr>
        <w:t xml:space="preserve"> further </w:t>
      </w:r>
      <w:r w:rsidRPr="000426E9">
        <w:rPr>
          <w:rStyle w:val="StyleUnderline"/>
          <w:highlight w:val="cyan"/>
        </w:rPr>
        <w:t>marginalization</w:t>
      </w:r>
      <w:r w:rsidRPr="00C73666">
        <w:rPr>
          <w:sz w:val="12"/>
        </w:rPr>
        <w:t xml:space="preserve">. This is precisely what we see happening today. There are already over two hundred bilateral and regional agreements in existence, and each month we hear of a new or expanded deal. There is a basic contradiction in the assumption that bilateral approaches serve to strengthen the multilateral, rules-based system. </w:t>
      </w:r>
      <w:r w:rsidRPr="000426E9">
        <w:rPr>
          <w:rStyle w:val="StyleUnderline"/>
          <w:highlight w:val="cyan"/>
        </w:rPr>
        <w:t xml:space="preserve">Even when intended to spur free trade, they can ultimately </w:t>
      </w:r>
      <w:r w:rsidRPr="000426E9">
        <w:rPr>
          <w:rStyle w:val="Emphasis"/>
          <w:rFonts w:cs="Times New Roman"/>
          <w:highlight w:val="cyan"/>
        </w:rPr>
        <w:t>risk undermining it</w:t>
      </w:r>
      <w:r w:rsidRPr="000426E9">
        <w:rPr>
          <w:rStyle w:val="StyleUnderline"/>
          <w:highlight w:val="cyan"/>
        </w:rPr>
        <w:t xml:space="preserve">. </w:t>
      </w:r>
      <w:r w:rsidRPr="00BC52FC">
        <w:rPr>
          <w:rStyle w:val="StyleUnderline"/>
        </w:rPr>
        <w:t>This is in no one's interest</w:t>
      </w:r>
      <w:r w:rsidRPr="00C73666">
        <w:rPr>
          <w:sz w:val="12"/>
        </w:rPr>
        <w:t xml:space="preserve">, least of all the United States. </w:t>
      </w:r>
      <w:r w:rsidRPr="000426E9">
        <w:rPr>
          <w:rStyle w:val="StyleUnderline"/>
          <w:highlight w:val="cyan"/>
        </w:rPr>
        <w:t>America led</w:t>
      </w:r>
      <w:r w:rsidRPr="00C73666">
        <w:rPr>
          <w:sz w:val="12"/>
        </w:rPr>
        <w:t xml:space="preserve"> in the creation of </w:t>
      </w:r>
      <w:r w:rsidRPr="000426E9">
        <w:rPr>
          <w:rStyle w:val="StyleUnderline"/>
          <w:highlight w:val="cyan"/>
        </w:rPr>
        <w:t>the multilateral system</w:t>
      </w:r>
      <w:r w:rsidRPr="00C73666">
        <w:rPr>
          <w:sz w:val="12"/>
        </w:rPr>
        <w:t xml:space="preserve"> after 1945 precisely </w:t>
      </w:r>
      <w:r w:rsidRPr="000426E9">
        <w:rPr>
          <w:rStyle w:val="StyleUnderline"/>
          <w:highlight w:val="cyan"/>
        </w:rPr>
        <w:t>to avoid a return to hostile blocs</w:t>
      </w:r>
      <w:r w:rsidRPr="00C73666">
        <w:rPr>
          <w:sz w:val="12"/>
        </w:rPr>
        <w:t xml:space="preserve"> — blocs </w:t>
      </w:r>
      <w:r w:rsidRPr="000426E9">
        <w:rPr>
          <w:rStyle w:val="StyleUnderline"/>
          <w:highlight w:val="cyan"/>
        </w:rPr>
        <w:t xml:space="preserve">that had done so much to </w:t>
      </w:r>
      <w:r w:rsidRPr="000426E9">
        <w:rPr>
          <w:rStyle w:val="Emphasis"/>
          <w:rFonts w:cs="Times New Roman"/>
          <w:highlight w:val="cyan"/>
        </w:rPr>
        <w:t>fuel interwar instability and conflict</w:t>
      </w:r>
      <w:r w:rsidRPr="00C73666">
        <w:rPr>
          <w:sz w:val="12"/>
        </w:rPr>
        <w:t xml:space="preserve">. America's vision, in the words of Cordell Hull, was that “enduring peace and the welfare of nations was indissolubly connected with the friendliness, fairness and freedom of world trade”. </w:t>
      </w:r>
      <w:r w:rsidRPr="000426E9">
        <w:rPr>
          <w:rStyle w:val="StyleUnderline"/>
          <w:highlight w:val="cyan"/>
        </w:rPr>
        <w:t xml:space="preserve">Trade would bind nations together, making another war </w:t>
      </w:r>
      <w:r w:rsidRPr="000426E9">
        <w:rPr>
          <w:rStyle w:val="Emphasis"/>
          <w:rFonts w:cs="Times New Roman"/>
          <w:highlight w:val="cyan"/>
        </w:rPr>
        <w:t>unthinkable</w:t>
      </w:r>
      <w:r w:rsidRPr="00C73666">
        <w:rPr>
          <w:sz w:val="12"/>
        </w:rPr>
        <w:t xml:space="preserve">. Non-discriminatory rules would prevent a return to preferential deals and closed alliances. A network of multilateral initiatives and organizations — the Marshal Plan, the IMF, the World Bank, and the GATT, now the WTO — would provide the institutional bedrock for the international rule of law, not power. Underpinning all this was the idea that freedom — free trade, free democracies, the free exchange of ideas — was essential to peace and prosperity, a more just world.  It is a vision that has emerged pre-eminent a half century later. Trade has expanded twenty-fold since 1950. Millions in Asia, Latin America, and Africa are being lifted out of poverty, and millions more have new hope for the future. </w:t>
      </w:r>
      <w:r w:rsidRPr="00BC52FC">
        <w:rPr>
          <w:rStyle w:val="StyleUnderline"/>
        </w:rPr>
        <w:t>All the great powers — the US, Europe, Japan, India, China and</w:t>
      </w:r>
      <w:r w:rsidRPr="00C73666">
        <w:rPr>
          <w:sz w:val="12"/>
        </w:rPr>
        <w:t xml:space="preserve"> soon </w:t>
      </w:r>
      <w:r w:rsidRPr="00BC52FC">
        <w:rPr>
          <w:rStyle w:val="StyleUnderline"/>
        </w:rPr>
        <w:t xml:space="preserve">Russia — are part of a rules-based multilateral trading system, </w:t>
      </w:r>
      <w:r w:rsidRPr="006668A3">
        <w:rPr>
          <w:rStyle w:val="Emphasis"/>
          <w:rFonts w:cs="Times New Roman"/>
        </w:rPr>
        <w:t>greatly increasing the chances for world prosperity and peace</w:t>
      </w:r>
      <w:r w:rsidRPr="00C73666">
        <w:rPr>
          <w:sz w:val="12"/>
        </w:rPr>
        <w:t xml:space="preserve">. There is a growing realization that — in our interdependent world — sovereignty is constrained, not by multilateral rules, but by the absence of rules. </w:t>
      </w:r>
    </w:p>
    <w:p w14:paraId="7132F7C3" w14:textId="77777777" w:rsidR="004D4EE4" w:rsidRDefault="004D4EE4" w:rsidP="00B55AD5">
      <w:pPr>
        <w:rPr>
          <w:sz w:val="16"/>
        </w:rPr>
      </w:pPr>
    </w:p>
    <w:p w14:paraId="2397A957" w14:textId="6684CD38" w:rsidR="00AB4A28" w:rsidRDefault="00AB4A28" w:rsidP="00AB4A28">
      <w:pPr>
        <w:pStyle w:val="Heading3"/>
      </w:pPr>
      <w:r>
        <w:t>Econ – 2NC</w:t>
      </w:r>
    </w:p>
    <w:p w14:paraId="0FC1CB57" w14:textId="77777777" w:rsidR="00AB4A28" w:rsidRPr="00E13F5F" w:rsidRDefault="00AB4A28" w:rsidP="00AB4A28">
      <w:pPr>
        <w:pStyle w:val="Heading4"/>
      </w:pPr>
      <w:r w:rsidRPr="00E13F5F">
        <w:t xml:space="preserve">Trump collapses the global economy – causes mass trade wars and depressions. </w:t>
      </w:r>
    </w:p>
    <w:p w14:paraId="18A294F6" w14:textId="6A546993" w:rsidR="00AB4A28" w:rsidRPr="00E13F5F" w:rsidRDefault="00AB4A28" w:rsidP="00AB4A28">
      <w:r w:rsidRPr="00E13F5F">
        <w:rPr>
          <w:rStyle w:val="Style13ptBold"/>
        </w:rPr>
        <w:t xml:space="preserve">WSJ </w:t>
      </w:r>
      <w:r>
        <w:rPr>
          <w:rStyle w:val="Style13ptBold"/>
        </w:rPr>
        <w:t>20</w:t>
      </w:r>
      <w:r w:rsidRPr="00E13F5F">
        <w:rPr>
          <w:rStyle w:val="Style13ptBold"/>
        </w:rPr>
        <w:t xml:space="preserve">16 </w:t>
      </w:r>
      <w:r w:rsidRPr="00E13F5F">
        <w:t>(“Making Depressions Great Again; The U.S. may renounce its trade leadership at a dangerous economic moment.”2/29/2016 http://www.wsj.com/articles/making-depressions-great-again-1456790200?cb=logged0.21121043253201444)</w:t>
      </w:r>
    </w:p>
    <w:p w14:paraId="3039585E" w14:textId="77777777" w:rsidR="00AB4A28" w:rsidRPr="00E13F5F" w:rsidRDefault="00AB4A28" w:rsidP="00AB4A28">
      <w:pPr>
        <w:rPr>
          <w:rStyle w:val="Emphasis"/>
        </w:rPr>
      </w:pPr>
      <w:r w:rsidRPr="00277062">
        <w:rPr>
          <w:rStyle w:val="StyleUnderline"/>
          <w:highlight w:val="yellow"/>
        </w:rPr>
        <w:t>Political leaders have made many mistakes since the 2008</w:t>
      </w:r>
      <w:r w:rsidRPr="00E13F5F">
        <w:rPr>
          <w:sz w:val="16"/>
        </w:rPr>
        <w:t xml:space="preserve"> financial panic, </w:t>
      </w:r>
      <w:r w:rsidRPr="00E13F5F">
        <w:rPr>
          <w:rStyle w:val="StyleUnderline"/>
        </w:rPr>
        <w:t>but</w:t>
      </w:r>
      <w:r w:rsidRPr="00E13F5F">
        <w:rPr>
          <w:sz w:val="16"/>
        </w:rPr>
        <w:t xml:space="preserve"> by some miracle a </w:t>
      </w:r>
      <w:r w:rsidRPr="00277062">
        <w:rPr>
          <w:rStyle w:val="Emphasis"/>
          <w:highlight w:val="yellow"/>
        </w:rPr>
        <w:t>trade war isn't one of them</w:t>
      </w:r>
      <w:r w:rsidRPr="00E13F5F">
        <w:rPr>
          <w:sz w:val="16"/>
        </w:rPr>
        <w:t xml:space="preserve">. </w:t>
      </w:r>
      <w:r w:rsidRPr="00277062">
        <w:rPr>
          <w:rStyle w:val="StyleUnderline"/>
          <w:highlight w:val="yellow"/>
        </w:rPr>
        <w:t>There are signs that this luck is running out</w:t>
      </w:r>
      <w:r w:rsidRPr="00E13F5F">
        <w:rPr>
          <w:rStyle w:val="StyleUnderline"/>
        </w:rPr>
        <w:t xml:space="preserve">, </w:t>
      </w:r>
      <w:r w:rsidRPr="00E13F5F">
        <w:rPr>
          <w:rStyle w:val="Emphasis"/>
        </w:rPr>
        <w:t xml:space="preserve">at </w:t>
      </w:r>
      <w:r w:rsidRPr="00277062">
        <w:rPr>
          <w:rStyle w:val="Emphasis"/>
          <w:highlight w:val="yellow"/>
        </w:rPr>
        <w:t>a moment the world economy can least afford it.</w:t>
      </w:r>
      <w:r w:rsidRPr="00E13F5F">
        <w:rPr>
          <w:rStyle w:val="Emphasis"/>
        </w:rPr>
        <w:t xml:space="preserve"> </w:t>
      </w:r>
      <w:r w:rsidRPr="00277062">
        <w:rPr>
          <w:rStyle w:val="StyleUnderline"/>
          <w:highlight w:val="yellow"/>
        </w:rPr>
        <w:t xml:space="preserve">The pace of global trade </w:t>
      </w:r>
      <w:r w:rsidRPr="00277062">
        <w:rPr>
          <w:rStyle w:val="Emphasis"/>
          <w:highlight w:val="yellow"/>
        </w:rPr>
        <w:t>continues to tumble, an ominous trend for growth</w:t>
      </w:r>
      <w:r w:rsidRPr="00E13F5F">
        <w:rPr>
          <w:sz w:val="16"/>
        </w:rPr>
        <w:t xml:space="preserve">. Meanwhile, </w:t>
      </w:r>
      <w:r w:rsidRPr="00E13F5F">
        <w:rPr>
          <w:rStyle w:val="StyleUnderline"/>
        </w:rPr>
        <w:t xml:space="preserve">the U.S. may </w:t>
      </w:r>
      <w:r w:rsidRPr="00E13F5F">
        <w:rPr>
          <w:rStyle w:val="Emphasis"/>
        </w:rPr>
        <w:t>renounce its historic role as the anchor of the open international trading system</w:t>
      </w:r>
      <w:r w:rsidRPr="00E13F5F">
        <w:rPr>
          <w:sz w:val="16"/>
        </w:rPr>
        <w:t xml:space="preserve">. Both Democratic presidential candidates are trade skeptics, or claim to be. And the leading Republican, Donald </w:t>
      </w:r>
      <w:r w:rsidRPr="00277062">
        <w:rPr>
          <w:rStyle w:val="StyleUnderline"/>
          <w:highlight w:val="yellow"/>
        </w:rPr>
        <w:t>Trump</w:t>
      </w:r>
      <w:r w:rsidRPr="00E13F5F">
        <w:rPr>
          <w:rStyle w:val="StyleUnderline"/>
        </w:rPr>
        <w:t xml:space="preserve">, </w:t>
      </w:r>
      <w:r w:rsidRPr="00277062">
        <w:rPr>
          <w:rStyle w:val="StyleUnderline"/>
          <w:highlight w:val="yellow"/>
        </w:rPr>
        <w:t xml:space="preserve">would be the </w:t>
      </w:r>
      <w:r w:rsidRPr="00277062">
        <w:rPr>
          <w:rStyle w:val="Emphasis"/>
          <w:highlight w:val="yellow"/>
        </w:rPr>
        <w:t>first avowed protectionist to lead a ticket</w:t>
      </w:r>
      <w:r w:rsidRPr="00E13F5F">
        <w:rPr>
          <w:rStyle w:val="Emphasis"/>
        </w:rPr>
        <w:t xml:space="preserve"> since the 1920s. </w:t>
      </w:r>
      <w:r w:rsidRPr="00E13F5F">
        <w:rPr>
          <w:sz w:val="16"/>
        </w:rPr>
        <w:t xml:space="preserve">*** </w:t>
      </w:r>
      <w:r w:rsidRPr="00E13F5F">
        <w:rPr>
          <w:rStyle w:val="StyleUnderline"/>
        </w:rPr>
        <w:t>Forecasters expect world GDP to grow by only 2.2%-2.4%</w:t>
      </w:r>
      <w:r w:rsidRPr="00E13F5F">
        <w:rPr>
          <w:sz w:val="16"/>
        </w:rPr>
        <w:t xml:space="preserve"> this year, and one reason is that trade flows are historically weak. </w:t>
      </w:r>
      <w:r w:rsidRPr="00E13F5F">
        <w:rPr>
          <w:rStyle w:val="StyleUnderline"/>
        </w:rPr>
        <w:t>Trade volumes have flattened among advanced economies</w:t>
      </w:r>
      <w:r w:rsidRPr="00E13F5F">
        <w:rPr>
          <w:sz w:val="16"/>
        </w:rPr>
        <w:t xml:space="preserve"> and continue to shrink in emerging markets. The OECD estimates that the trade slowdown since 2012 has subtracted about half a percentage point a year from the overall growth rate in the developed world. The reason to worry is that trade growth typically outpaces GDP by a wide margin, as the nearby chart shows. After a post-recession rebound in 2010 to 12%, trade growth slipped to 7% in 2011, stagnated at 3% for the next three years and then fell below 2% for 2015--well below GDP for the first time since 9/11. The 1987-2007 average was 7.1%. </w:t>
      </w:r>
      <w:r w:rsidRPr="00277062">
        <w:rPr>
          <w:rStyle w:val="StyleUnderline"/>
          <w:highlight w:val="yellow"/>
        </w:rPr>
        <w:t xml:space="preserve">Reviving trade is </w:t>
      </w:r>
      <w:r w:rsidRPr="00277062">
        <w:rPr>
          <w:rStyle w:val="Emphasis"/>
          <w:highlight w:val="yellow"/>
        </w:rPr>
        <w:t>crucial to driving faster growth</w:t>
      </w:r>
      <w:r w:rsidRPr="00E13F5F">
        <w:rPr>
          <w:rStyle w:val="Emphasis"/>
        </w:rPr>
        <w:t>,</w:t>
      </w:r>
      <w:r w:rsidRPr="00E13F5F">
        <w:rPr>
          <w:rStyle w:val="StyleUnderline"/>
        </w:rPr>
        <w:t xml:space="preserve"> </w:t>
      </w:r>
      <w:r w:rsidRPr="00E13F5F">
        <w:rPr>
          <w:sz w:val="16"/>
        </w:rPr>
        <w:t xml:space="preserve">yet the paradox of trade politics is that it is least popular when economic anxiety is high and thus trade is most crucial. And so it is now: Four of the remaining U.S. candidates claim to oppose the Trans-Pacific Partnership, and Congress now lacks the votes to pass it. </w:t>
      </w:r>
      <w:r w:rsidRPr="00E13F5F">
        <w:rPr>
          <w:rStyle w:val="StyleUnderline"/>
        </w:rPr>
        <w:t>The loudest voice of America's new antitrade populism is Mr. Trump,</w:t>
      </w:r>
      <w:r w:rsidRPr="00E13F5F">
        <w:rPr>
          <w:sz w:val="16"/>
        </w:rPr>
        <w:t xml:space="preserve"> who has endorsed 45% tariffs on Chinese and Japanese imports and promises to punish U.S. companies that make cookies and cars in Mexico. When Mr. Trump visited the Journal in November, he couldn't name a single trade deal he supported, including the North American Free Trade Agreement (Nafta). </w:t>
      </w:r>
      <w:r w:rsidRPr="00E13F5F">
        <w:rPr>
          <w:rStyle w:val="StyleUnderline"/>
        </w:rPr>
        <w:t>He says he's a free trader but that recent Administrations have been staffed by pathetic losers, so as President he would make deals more favorable to the U.S</w:t>
      </w:r>
      <w:r w:rsidRPr="00E13F5F">
        <w:rPr>
          <w:sz w:val="16"/>
        </w:rPr>
        <w:t xml:space="preserve">., </w:t>
      </w:r>
      <w:r w:rsidRPr="00E13F5F">
        <w:rPr>
          <w:rStyle w:val="Emphasis"/>
        </w:rPr>
        <w:t>and foreigners would bow before his threats. "I don't mind trade wars," he said</w:t>
      </w:r>
      <w:r w:rsidRPr="00E13F5F">
        <w:rPr>
          <w:sz w:val="16"/>
        </w:rPr>
        <w:t xml:space="preserve"> at Thursday's debate. He should be careful what he wishes. </w:t>
      </w:r>
      <w:r w:rsidRPr="00277062">
        <w:rPr>
          <w:rStyle w:val="StyleUnderline"/>
          <w:highlight w:val="yellow"/>
        </w:rPr>
        <w:t xml:space="preserve">Trade brinksmanship is </w:t>
      </w:r>
      <w:r w:rsidRPr="00277062">
        <w:rPr>
          <w:rStyle w:val="Emphasis"/>
          <w:highlight w:val="yellow"/>
        </w:rPr>
        <w:t>always hazardous</w:t>
      </w:r>
      <w:r w:rsidRPr="00E13F5F">
        <w:rPr>
          <w:sz w:val="16"/>
        </w:rPr>
        <w:t xml:space="preserve">, especially </w:t>
      </w:r>
      <w:r w:rsidRPr="00277062">
        <w:rPr>
          <w:rStyle w:val="Emphasis"/>
          <w:highlight w:val="yellow"/>
        </w:rPr>
        <w:t>when the world economy is so weak</w:t>
      </w:r>
      <w:r w:rsidRPr="00E13F5F">
        <w:rPr>
          <w:sz w:val="16"/>
        </w:rPr>
        <w:t xml:space="preserve">. A </w:t>
      </w:r>
      <w:r w:rsidRPr="00277062">
        <w:rPr>
          <w:rStyle w:val="StyleUnderline"/>
          <w:highlight w:val="yellow"/>
        </w:rPr>
        <w:t xml:space="preserve">trade crash could </w:t>
      </w:r>
      <w:r w:rsidRPr="00277062">
        <w:rPr>
          <w:rStyle w:val="Emphasis"/>
          <w:highlight w:val="yellow"/>
        </w:rPr>
        <w:t>trigger a new recession</w:t>
      </w:r>
      <w:r w:rsidRPr="00277062">
        <w:rPr>
          <w:sz w:val="16"/>
          <w:highlight w:val="yellow"/>
        </w:rPr>
        <w:t xml:space="preserve"> </w:t>
      </w:r>
      <w:r w:rsidRPr="00277062">
        <w:rPr>
          <w:rStyle w:val="StyleUnderline"/>
          <w:highlight w:val="yellow"/>
        </w:rPr>
        <w:t xml:space="preserve">that would </w:t>
      </w:r>
      <w:r w:rsidRPr="00277062">
        <w:rPr>
          <w:rStyle w:val="Emphasis"/>
          <w:highlight w:val="yellow"/>
        </w:rPr>
        <w:t>take years to repair,</w:t>
      </w:r>
      <w:r w:rsidRPr="00E13F5F">
        <w:rPr>
          <w:sz w:val="16"/>
        </w:rPr>
        <w:t xml:space="preserve"> </w:t>
      </w:r>
      <w:r w:rsidRPr="00E13F5F">
        <w:rPr>
          <w:rStyle w:val="StyleUnderline"/>
        </w:rPr>
        <w:t>and</w:t>
      </w:r>
      <w:r w:rsidRPr="00E13F5F">
        <w:rPr>
          <w:sz w:val="16"/>
        </w:rPr>
        <w:t xml:space="preserve"> these </w:t>
      </w:r>
      <w:r w:rsidRPr="00277062">
        <w:rPr>
          <w:rStyle w:val="Emphasis"/>
          <w:highlight w:val="yellow"/>
        </w:rPr>
        <w:t>conflicts are unpredictable</w:t>
      </w:r>
      <w:r w:rsidRPr="00E13F5F">
        <w:rPr>
          <w:sz w:val="16"/>
        </w:rPr>
        <w:t xml:space="preserve"> </w:t>
      </w:r>
      <w:r w:rsidRPr="00E13F5F">
        <w:rPr>
          <w:rStyle w:val="StyleUnderline"/>
        </w:rPr>
        <w:t>and</w:t>
      </w:r>
      <w:r w:rsidRPr="00E13F5F">
        <w:rPr>
          <w:sz w:val="16"/>
        </w:rPr>
        <w:t xml:space="preserve"> </w:t>
      </w:r>
      <w:r w:rsidRPr="00277062">
        <w:rPr>
          <w:rStyle w:val="Emphasis"/>
          <w:highlight w:val="yellow"/>
        </w:rPr>
        <w:t>can escalate into far greater damage</w:t>
      </w:r>
      <w:r w:rsidRPr="00E13F5F">
        <w:rPr>
          <w:sz w:val="16"/>
        </w:rPr>
        <w:t xml:space="preserve">. </w:t>
      </w:r>
      <w:r w:rsidRPr="00E13F5F">
        <w:rPr>
          <w:rStyle w:val="StyleUnderline"/>
        </w:rPr>
        <w:t>The tragic historic precedent is the Smoot-Hawley tariff of 1930</w:t>
      </w:r>
      <w:r w:rsidRPr="00E13F5F">
        <w:rPr>
          <w:sz w:val="16"/>
        </w:rPr>
        <w:t xml:space="preserve">, signed reluctantly by Herbert Hoover. In that era the GOP was the party of tariffs, which economist Joseph Schumpeter called the Republican "household remedy." </w:t>
      </w:r>
      <w:r w:rsidRPr="00277062">
        <w:rPr>
          <w:rStyle w:val="StyleUnderline"/>
          <w:highlight w:val="yellow"/>
        </w:rPr>
        <w:t>Smoot-Hawley</w:t>
      </w:r>
      <w:r w:rsidRPr="00E13F5F">
        <w:rPr>
          <w:sz w:val="16"/>
        </w:rPr>
        <w:t xml:space="preserve"> was intended to protect U.S. jobs and farmers from foreign competition, but it </w:t>
      </w:r>
      <w:r w:rsidRPr="00277062">
        <w:rPr>
          <w:rStyle w:val="Emphasis"/>
          <w:highlight w:val="yellow"/>
        </w:rPr>
        <w:t>enraged U.S. trading partners like Canada, Britain and France</w:t>
      </w:r>
      <w:r w:rsidRPr="00E13F5F">
        <w:rPr>
          <w:rStyle w:val="Emphasis"/>
        </w:rPr>
        <w:t xml:space="preserve">. </w:t>
      </w:r>
      <w:r w:rsidRPr="00E13F5F">
        <w:rPr>
          <w:sz w:val="16"/>
        </w:rPr>
        <w:t xml:space="preserve">As economic historian Charles </w:t>
      </w:r>
      <w:r w:rsidRPr="00E13F5F">
        <w:rPr>
          <w:rStyle w:val="StyleUnderline"/>
        </w:rPr>
        <w:t>Kindleberger shows</w:t>
      </w:r>
      <w:r w:rsidRPr="00E13F5F">
        <w:rPr>
          <w:sz w:val="16"/>
        </w:rPr>
        <w:t xml:space="preserve"> in his classic, "The World in Depression, 1929-1939," </w:t>
      </w:r>
      <w:r w:rsidRPr="00277062">
        <w:rPr>
          <w:rStyle w:val="StyleUnderline"/>
          <w:highlight w:val="yellow"/>
        </w:rPr>
        <w:t xml:space="preserve">the U.S. tariff </w:t>
      </w:r>
      <w:r w:rsidRPr="00277062">
        <w:rPr>
          <w:rStyle w:val="Emphasis"/>
          <w:highlight w:val="yellow"/>
        </w:rPr>
        <w:t>cascaded into a global war</w:t>
      </w:r>
      <w:r w:rsidRPr="00E13F5F">
        <w:rPr>
          <w:rStyle w:val="StyleUnderline"/>
        </w:rPr>
        <w:t xml:space="preserve"> </w:t>
      </w:r>
      <w:r w:rsidRPr="00E13F5F">
        <w:rPr>
          <w:sz w:val="16"/>
        </w:rPr>
        <w:t xml:space="preserve">of beggar-thy-neighbor tariff reprisals and currency devaluation to gain a trading advantage. </w:t>
      </w:r>
      <w:r w:rsidRPr="00E13F5F">
        <w:rPr>
          <w:rStyle w:val="StyleUnderline"/>
        </w:rPr>
        <w:t xml:space="preserve">Each country's search for a protectionist advantage became a disaster for all as trade volumes </w:t>
      </w:r>
      <w:r w:rsidRPr="00E13F5F">
        <w:rPr>
          <w:rStyle w:val="Emphasis"/>
        </w:rPr>
        <w:t>shrank and deepened the Great Depression</w:t>
      </w:r>
      <w:r w:rsidRPr="00E13F5F">
        <w:rPr>
          <w:sz w:val="16"/>
        </w:rPr>
        <w:t>. Kindleberger blames the Depression in large part on a failure of leadership, especially by a U.S. that was unwilling to defend open markets in a period of distress. "</w:t>
      </w:r>
      <w:r w:rsidRPr="00277062">
        <w:rPr>
          <w:rStyle w:val="StyleUnderline"/>
          <w:highlight w:val="yellow"/>
        </w:rPr>
        <w:t>For the world economy to be stabilized, there has to be a stabilizer--one stabilizer</w:t>
      </w:r>
      <w:r w:rsidRPr="00277062">
        <w:rPr>
          <w:sz w:val="16"/>
          <w:highlight w:val="yellow"/>
        </w:rPr>
        <w:t>,</w:t>
      </w:r>
      <w:r w:rsidRPr="00E13F5F">
        <w:rPr>
          <w:sz w:val="16"/>
        </w:rPr>
        <w:t xml:space="preserve">" he wrote. Britain had played that role for two centuries but was then too weak. </w:t>
      </w:r>
      <w:r w:rsidRPr="00277062">
        <w:rPr>
          <w:rStyle w:val="Emphasis"/>
          <w:highlight w:val="yellow"/>
        </w:rPr>
        <w:t>The U.S. failed to pick up the mantle.</w:t>
      </w:r>
      <w:r w:rsidRPr="00E13F5F">
        <w:rPr>
          <w:rStyle w:val="Emphasis"/>
        </w:rPr>
        <w:t xml:space="preserve"> </w:t>
      </w:r>
      <w:r w:rsidRPr="00E13F5F">
        <w:rPr>
          <w:sz w:val="16"/>
        </w:rPr>
        <w:t xml:space="preserve">From those economic ruins, FDR's Secretary of State Cordell Hull slowly rebuilt the world trading system in the 1930s, leading to the postwar Bretton Woods accords and the Global Agreement on Tariffs and Trade. A consensus emerged in both U.S. political parties that preserving a liberal trading order was in America's national interest. But </w:t>
      </w:r>
      <w:r w:rsidRPr="00E13F5F">
        <w:rPr>
          <w:rStyle w:val="StyleUnderline"/>
        </w:rPr>
        <w:t>maintaining this American leadership abroad</w:t>
      </w:r>
      <w:r w:rsidRPr="00E13F5F">
        <w:rPr>
          <w:sz w:val="16"/>
        </w:rPr>
        <w:t xml:space="preserve"> for eight decades </w:t>
      </w:r>
      <w:r w:rsidRPr="00E13F5F">
        <w:rPr>
          <w:rStyle w:val="StyleUnderline"/>
        </w:rPr>
        <w:t>has required presidential leadership at home</w:t>
      </w:r>
      <w:r w:rsidRPr="00E13F5F">
        <w:rPr>
          <w:sz w:val="16"/>
        </w:rPr>
        <w:t xml:space="preserve">. The Constitution assigns express authority over foreign trade to Congress, but since Smoot-Hawley the legislature has delegated those powers to the executive, knowing its own weakness for populist temptations. Presidents of both parties have, with periodic deviations such as George W. Bush's steel tariffs, fulfilled that obligation. But </w:t>
      </w:r>
      <w:r w:rsidRPr="00E13F5F">
        <w:rPr>
          <w:rStyle w:val="StyleUnderline"/>
        </w:rPr>
        <w:t>since 2009</w:t>
      </w:r>
      <w:r w:rsidRPr="00E13F5F">
        <w:rPr>
          <w:sz w:val="16"/>
        </w:rPr>
        <w:t xml:space="preserve"> this presidential </w:t>
      </w:r>
      <w:r w:rsidRPr="00E13F5F">
        <w:rPr>
          <w:rStyle w:val="StyleUnderline"/>
        </w:rPr>
        <w:t>leadership has been diffident</w:t>
      </w:r>
      <w:r w:rsidRPr="00E13F5F">
        <w:rPr>
          <w:sz w:val="16"/>
        </w:rPr>
        <w:t xml:space="preserve">. As a candidate Barack Obama promised to reopen Nafta, and early in his first term he slapped a 35% tariff on Chinese tires and endorsed the "Buy American" provisions of the stimulus. Once the President recovered his trade bearings, Mitt Romney promised in 2012 to sanction China for currency manipulation and even ran TV ads claiming that "for the first time, China is beating us." *** Mr. </w:t>
      </w:r>
      <w:r w:rsidRPr="00277062">
        <w:rPr>
          <w:rStyle w:val="StyleUnderline"/>
          <w:highlight w:val="yellow"/>
        </w:rPr>
        <w:t xml:space="preserve">Trump is now </w:t>
      </w:r>
      <w:r w:rsidRPr="00277062">
        <w:rPr>
          <w:rStyle w:val="Emphasis"/>
          <w:highlight w:val="yellow"/>
        </w:rPr>
        <w:t>escalating this line into the centerpiece of his economic agenda--protectionism</w:t>
      </w:r>
      <w:r w:rsidRPr="00E13F5F">
        <w:rPr>
          <w:sz w:val="16"/>
        </w:rPr>
        <w:t xml:space="preserve"> you can believe in. And </w:t>
      </w:r>
      <w:r w:rsidRPr="00E13F5F">
        <w:rPr>
          <w:rStyle w:val="StyleUnderline"/>
        </w:rPr>
        <w:t>what markets and the public should understand is that as President he would have enormous unilateral power to follow through</w:t>
      </w:r>
      <w:r w:rsidRPr="00E13F5F">
        <w:rPr>
          <w:sz w:val="16"/>
        </w:rPr>
        <w:t xml:space="preserve">. Congress has handed the President more power over the years to impose punitive tariffs, in large part so Members can blame someone else when antitrade populism runs hot. The tools include so-called Super 301, which allows the U.S. to impose tariffs on countries that supposedly engage in unfair trade practices. Section 201 lets a President impose tariffs or limit imports on a finding by the U.S. International Trade Commission of injury to a U.S. industry. Section 232 lets a President declare that certain imports pose a national security threat. The Treasury can trigger punitive trade actions by declaring a country to be a "currency manipulator." In an exchange with Bill O'Reilly on Feb. 10, Mr. </w:t>
      </w:r>
      <w:r w:rsidRPr="00E13F5F">
        <w:rPr>
          <w:rStyle w:val="StyleUnderline"/>
        </w:rPr>
        <w:t>Trump said that's exactly what he plans to do</w:t>
      </w:r>
      <w:r w:rsidRPr="00E13F5F">
        <w:rPr>
          <w:sz w:val="16"/>
        </w:rPr>
        <w:t xml:space="preserve">. The Fox News host suggested a trade war is "going to be bloody." Mr. </w:t>
      </w:r>
      <w:r w:rsidRPr="00277062">
        <w:rPr>
          <w:rStyle w:val="StyleUnderline"/>
          <w:highlight w:val="yellow"/>
        </w:rPr>
        <w:t>Trump</w:t>
      </w:r>
      <w:r w:rsidRPr="00E13F5F">
        <w:rPr>
          <w:rStyle w:val="StyleUnderline"/>
        </w:rPr>
        <w:t xml:space="preserve"> replied that Americans needn't worry because the Chinese "</w:t>
      </w:r>
      <w:r w:rsidRPr="00277062">
        <w:rPr>
          <w:rStyle w:val="Emphasis"/>
          <w:highlight w:val="yellow"/>
        </w:rPr>
        <w:t>will crash their economy</w:t>
      </w:r>
      <w:r w:rsidRPr="00E13F5F">
        <w:rPr>
          <w:sz w:val="16"/>
        </w:rPr>
        <w:t>," adding that "</w:t>
      </w:r>
      <w:r w:rsidRPr="00277062">
        <w:rPr>
          <w:rStyle w:val="Emphasis"/>
          <w:highlight w:val="yellow"/>
        </w:rPr>
        <w:t>they will have a depression</w:t>
      </w:r>
      <w:r w:rsidRPr="00E13F5F">
        <w:rPr>
          <w:sz w:val="16"/>
        </w:rPr>
        <w:t xml:space="preserve">, the likes of which you have never seen" </w:t>
      </w:r>
      <w:r w:rsidRPr="00E13F5F">
        <w:rPr>
          <w:rStyle w:val="StyleUnderline"/>
        </w:rPr>
        <w:t xml:space="preserve">in a trade war. He might be right about China, but the U.S. wouldn't be spared. The Trump candidacy thus introduces a </w:t>
      </w:r>
      <w:r w:rsidRPr="00E13F5F">
        <w:rPr>
          <w:rStyle w:val="Emphasis"/>
        </w:rPr>
        <w:t xml:space="preserve">new and dangerous element of economic risk to a world still struggling to emerge from the 2008 panic and the failed progressive policy response. A </w:t>
      </w:r>
      <w:r w:rsidRPr="00277062">
        <w:rPr>
          <w:rStyle w:val="Emphasis"/>
          <w:highlight w:val="yellow"/>
        </w:rPr>
        <w:t>trade war would compound the potential to make depressions great again</w:t>
      </w:r>
      <w:r w:rsidRPr="00E13F5F">
        <w:rPr>
          <w:rStyle w:val="Emphasis"/>
        </w:rPr>
        <w:t>.</w:t>
      </w:r>
    </w:p>
    <w:p w14:paraId="22FFCE10" w14:textId="77777777" w:rsidR="00AB4A28" w:rsidRPr="00E13F5F" w:rsidRDefault="00AB4A28" w:rsidP="00AB4A28">
      <w:pPr>
        <w:rPr>
          <w:rStyle w:val="Emphasis"/>
        </w:rPr>
      </w:pPr>
    </w:p>
    <w:p w14:paraId="4A911354" w14:textId="77777777" w:rsidR="00AB4A28" w:rsidRPr="00E13F5F" w:rsidRDefault="00AB4A28" w:rsidP="00AB4A28">
      <w:pPr>
        <w:pStyle w:val="Heading4"/>
        <w:rPr>
          <w:rFonts w:eastAsia="Times New Roman"/>
        </w:rPr>
      </w:pPr>
      <w:r w:rsidRPr="00E13F5F">
        <w:rPr>
          <w:rFonts w:eastAsia="Times New Roman"/>
        </w:rPr>
        <w:t xml:space="preserve">Economic decline causes global nuclear war </w:t>
      </w:r>
    </w:p>
    <w:p w14:paraId="3A9F5D59" w14:textId="77777777" w:rsidR="00AB4A28" w:rsidRPr="00E13F5F" w:rsidRDefault="00AB4A28" w:rsidP="00AB4A28">
      <w:r w:rsidRPr="00E13F5F">
        <w:rPr>
          <w:rStyle w:val="Style13ptBold"/>
        </w:rPr>
        <w:t>Tønnesson 15</w:t>
      </w:r>
      <w:r w:rsidRPr="00E13F5F">
        <w:rPr>
          <w:rFonts w:eastAsia="Calibri"/>
          <w:sz w:val="18"/>
        </w:rPr>
        <w:t xml:space="preserve"> </w:t>
      </w:r>
      <w:r w:rsidRPr="00E13F5F">
        <w:t>- Stein Tønnesson 15, Research Professor, Peace Research Institute Oslo; Leader of East Asia Peace program, Uppsala University, 2015, “Deterrence, interdependence and Sino–US peace,” International Area Studies Review, Vol. 18, No. 3, p. 297-311</w:t>
      </w:r>
    </w:p>
    <w:p w14:paraId="278CE203" w14:textId="77777777" w:rsidR="00277062" w:rsidRPr="003C2000" w:rsidRDefault="00277062" w:rsidP="00277062">
      <w:pPr>
        <w:rPr>
          <w:sz w:val="16"/>
        </w:rPr>
      </w:pPr>
      <w:r w:rsidRPr="003C2000">
        <w:rPr>
          <w:sz w:val="16"/>
        </w:rPr>
        <w:t xml:space="preserve">Several </w:t>
      </w:r>
      <w:r w:rsidRPr="003C2000">
        <w:rPr>
          <w:rStyle w:val="StyleUnderline"/>
        </w:rPr>
        <w:t>recent works</w:t>
      </w:r>
      <w:r w:rsidRPr="003C2000">
        <w:rPr>
          <w:sz w:val="16"/>
        </w:rPr>
        <w:t xml:space="preserve"> on China and Sino–US relations </w:t>
      </w:r>
      <w:r w:rsidRPr="003C2000">
        <w:rPr>
          <w:rStyle w:val="StyleUnderline"/>
        </w:rPr>
        <w:t>have made</w:t>
      </w:r>
      <w:r w:rsidRPr="003C2000">
        <w:rPr>
          <w:sz w:val="16"/>
        </w:rPr>
        <w:t xml:space="preserve"> substantial </w:t>
      </w:r>
      <w:r w:rsidRPr="003C2000">
        <w:rPr>
          <w:rStyle w:val="StyleUnderline"/>
        </w:rPr>
        <w:t>contributions to the current understanding of how and under what circumstances</w:t>
      </w:r>
      <w:r w:rsidRPr="003C2000">
        <w:rPr>
          <w:sz w:val="16"/>
        </w:rPr>
        <w:t xml:space="preserve"> a combination of </w:t>
      </w:r>
      <w:r w:rsidRPr="003C2000">
        <w:rPr>
          <w:rStyle w:val="StyleUnderline"/>
        </w:rPr>
        <w:t>nuclear deterrence and economic interdependence may reduce the risk of war between major powers</w:t>
      </w:r>
      <w:r w:rsidRPr="003C2000">
        <w:rPr>
          <w:sz w:val="16"/>
        </w:rPr>
        <w:t xml:space="preserve">. At least four conclusions can be drawn from the review above: first, those who say that </w:t>
      </w:r>
      <w:r w:rsidRPr="003C2000">
        <w:rPr>
          <w:rStyle w:val="StyleUnderline"/>
        </w:rPr>
        <w:t xml:space="preserve">interdependence may </w:t>
      </w:r>
      <w:r w:rsidRPr="003C2000">
        <w:rPr>
          <w:rStyle w:val="Emphasis"/>
        </w:rPr>
        <w:t>both inhibit and drive conflict</w:t>
      </w:r>
      <w:r w:rsidRPr="003C2000">
        <w:rPr>
          <w:sz w:val="16"/>
        </w:rPr>
        <w:t xml:space="preserve"> are right. </w:t>
      </w:r>
      <w:r w:rsidRPr="003C2000">
        <w:rPr>
          <w:rStyle w:val="StyleUnderline"/>
          <w:highlight w:val="yellow"/>
        </w:rPr>
        <w:t>Interdependence raises the cost of conflict</w:t>
      </w:r>
      <w:r w:rsidRPr="003C2000">
        <w:rPr>
          <w:sz w:val="16"/>
        </w:rPr>
        <w:t xml:space="preserve"> for all sides </w:t>
      </w:r>
      <w:r w:rsidRPr="003C2000">
        <w:rPr>
          <w:rStyle w:val="StyleUnderline"/>
          <w:highlight w:val="yellow"/>
        </w:rPr>
        <w:t>but</w:t>
      </w:r>
      <w:r w:rsidRPr="003C2000">
        <w:rPr>
          <w:sz w:val="16"/>
        </w:rPr>
        <w:t xml:space="preserve"> </w:t>
      </w:r>
      <w:r w:rsidRPr="003C2000">
        <w:rPr>
          <w:rStyle w:val="StyleUnderline"/>
        </w:rPr>
        <w:t xml:space="preserve">asymmetrical or </w:t>
      </w:r>
      <w:r w:rsidRPr="003C2000">
        <w:rPr>
          <w:rStyle w:val="StyleUnderline"/>
          <w:highlight w:val="yellow"/>
        </w:rPr>
        <w:t xml:space="preserve">unbalanced dependencies and </w:t>
      </w:r>
      <w:r w:rsidRPr="003C2000">
        <w:rPr>
          <w:rStyle w:val="Emphasis"/>
          <w:highlight w:val="yellow"/>
        </w:rPr>
        <w:t>negative trade expectations</w:t>
      </w:r>
      <w:r w:rsidRPr="003C2000">
        <w:rPr>
          <w:sz w:val="16"/>
        </w:rPr>
        <w:t xml:space="preserve"> may </w:t>
      </w:r>
      <w:r w:rsidRPr="003C2000">
        <w:rPr>
          <w:rStyle w:val="StyleUnderline"/>
          <w:highlight w:val="yellow"/>
        </w:rPr>
        <w:t>generate tensions leading to trade wars</w:t>
      </w:r>
      <w:r w:rsidRPr="003C2000">
        <w:rPr>
          <w:rStyle w:val="StyleUnderline"/>
        </w:rPr>
        <w:t xml:space="preserve"> among inter-dependent states </w:t>
      </w:r>
      <w:r w:rsidRPr="003C2000">
        <w:rPr>
          <w:rStyle w:val="StyleUnderline"/>
          <w:highlight w:val="yellow"/>
        </w:rPr>
        <w:t>that</w:t>
      </w:r>
      <w:r w:rsidRPr="003C2000">
        <w:rPr>
          <w:sz w:val="16"/>
        </w:rPr>
        <w:t xml:space="preserve"> in turn </w:t>
      </w:r>
      <w:r w:rsidRPr="003C2000">
        <w:rPr>
          <w:rStyle w:val="StyleUnderline"/>
          <w:highlight w:val="yellow"/>
        </w:rPr>
        <w:t>increase</w:t>
      </w:r>
      <w:r w:rsidRPr="003C2000">
        <w:rPr>
          <w:rStyle w:val="StyleUnderline"/>
        </w:rPr>
        <w:t xml:space="preserve"> the </w:t>
      </w:r>
      <w:r w:rsidRPr="003C2000">
        <w:rPr>
          <w:rStyle w:val="StyleUnderline"/>
          <w:highlight w:val="yellow"/>
        </w:rPr>
        <w:t>risk of military conflict</w:t>
      </w:r>
      <w:r w:rsidRPr="003C2000">
        <w:rPr>
          <w:sz w:val="16"/>
        </w:rPr>
        <w:t xml:space="preserve">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3C2000">
        <w:rPr>
          <w:rStyle w:val="StyleUnderline"/>
          <w:highlight w:val="yellow"/>
        </w:rPr>
        <w:t>decisions for war</w:t>
      </w:r>
      <w:r w:rsidRPr="003C2000">
        <w:rPr>
          <w:sz w:val="16"/>
        </w:rPr>
        <w:t xml:space="preserve"> and peace </w:t>
      </w:r>
      <w:r w:rsidRPr="003C2000">
        <w:rPr>
          <w:rStyle w:val="StyleUnderline"/>
          <w:highlight w:val="yellow"/>
        </w:rPr>
        <w:t>are taken by very few</w:t>
      </w:r>
      <w:r w:rsidRPr="003C2000">
        <w:rPr>
          <w:rStyle w:val="StyleUnderline"/>
        </w:rPr>
        <w:t xml:space="preserve"> people, </w:t>
      </w:r>
      <w:r w:rsidRPr="003C2000">
        <w:rPr>
          <w:rStyle w:val="StyleUnderline"/>
          <w:highlight w:val="yellow"/>
        </w:rPr>
        <w:t>who act on</w:t>
      </w:r>
      <w:r w:rsidRPr="003C2000">
        <w:rPr>
          <w:rStyle w:val="StyleUnderline"/>
        </w:rPr>
        <w:t xml:space="preserve"> the basis of their </w:t>
      </w:r>
      <w:r w:rsidRPr="003C2000">
        <w:rPr>
          <w:rStyle w:val="StyleUnderline"/>
          <w:highlight w:val="yellow"/>
        </w:rPr>
        <w:t>future expectations</w:t>
      </w:r>
      <w:r w:rsidRPr="003C2000">
        <w:rPr>
          <w:sz w:val="16"/>
        </w:rPr>
        <w:t xml:space="preserve">. International relations theory must be supplemented by foreign policy analysis in order to assess the value attributed by national decision-makers to economic development and their assessments of risks and opportunities. </w:t>
      </w:r>
      <w:r w:rsidRPr="003C2000">
        <w:rPr>
          <w:rStyle w:val="StyleUnderline"/>
          <w:highlight w:val="yellow"/>
        </w:rPr>
        <w:t>If leaders</w:t>
      </w:r>
      <w:r w:rsidRPr="003C2000">
        <w:rPr>
          <w:sz w:val="16"/>
        </w:rPr>
        <w:t xml:space="preserve"> on either side of the Atlantic </w:t>
      </w:r>
      <w:r w:rsidRPr="003C2000">
        <w:rPr>
          <w:rStyle w:val="StyleUnderline"/>
        </w:rPr>
        <w:t xml:space="preserve">begin to </w:t>
      </w:r>
      <w:r w:rsidRPr="003C2000">
        <w:rPr>
          <w:rStyle w:val="StyleUnderline"/>
          <w:highlight w:val="yellow"/>
        </w:rPr>
        <w:t>seriously</w:t>
      </w:r>
      <w:r w:rsidRPr="003C2000">
        <w:rPr>
          <w:rStyle w:val="StyleUnderline"/>
        </w:rPr>
        <w:t xml:space="preserve"> </w:t>
      </w:r>
      <w:r w:rsidRPr="003C2000">
        <w:rPr>
          <w:rStyle w:val="Emphasis"/>
        </w:rPr>
        <w:t xml:space="preserve">fear or </w:t>
      </w:r>
      <w:r w:rsidRPr="003C2000">
        <w:rPr>
          <w:rStyle w:val="Emphasis"/>
          <w:highlight w:val="yellow"/>
        </w:rPr>
        <w:t>anticipate their</w:t>
      </w:r>
      <w:r w:rsidRPr="003C2000">
        <w:rPr>
          <w:rStyle w:val="Emphasis"/>
        </w:rPr>
        <w:t xml:space="preserve"> own </w:t>
      </w:r>
      <w:r w:rsidRPr="003C2000">
        <w:rPr>
          <w:rStyle w:val="Emphasis"/>
          <w:highlight w:val="yellow"/>
        </w:rPr>
        <w:t>nation’s decline</w:t>
      </w:r>
      <w:r w:rsidRPr="003C2000">
        <w:rPr>
          <w:sz w:val="16"/>
        </w:rPr>
        <w:t xml:space="preserve"> then </w:t>
      </w:r>
      <w:r w:rsidRPr="003C2000">
        <w:rPr>
          <w:rStyle w:val="StyleUnderline"/>
          <w:highlight w:val="yellow"/>
        </w:rPr>
        <w:t>they may blame</w:t>
      </w:r>
      <w:r w:rsidRPr="003C2000">
        <w:rPr>
          <w:sz w:val="16"/>
        </w:rPr>
        <w:t xml:space="preserve"> this on </w:t>
      </w:r>
      <w:r w:rsidRPr="003C2000">
        <w:rPr>
          <w:rStyle w:val="StyleUnderline"/>
          <w:highlight w:val="yellow"/>
        </w:rPr>
        <w:t>external dependence, appeal to anti-foreign sentiments</w:t>
      </w:r>
      <w:r w:rsidRPr="003C2000">
        <w:rPr>
          <w:rStyle w:val="StyleUnderline"/>
        </w:rPr>
        <w:t xml:space="preserve">, </w:t>
      </w:r>
      <w:r w:rsidRPr="003C2000">
        <w:rPr>
          <w:rStyle w:val="StyleUnderline"/>
          <w:highlight w:val="yellow"/>
        </w:rPr>
        <w:t>contemplate</w:t>
      </w:r>
      <w:r w:rsidRPr="003C2000">
        <w:rPr>
          <w:rStyle w:val="StyleUnderline"/>
        </w:rPr>
        <w:t xml:space="preserve"> the use of </w:t>
      </w:r>
      <w:r w:rsidRPr="003C2000">
        <w:rPr>
          <w:rStyle w:val="StyleUnderline"/>
          <w:highlight w:val="yellow"/>
        </w:rPr>
        <w:t>force</w:t>
      </w:r>
      <w:r w:rsidRPr="003C2000">
        <w:rPr>
          <w:rStyle w:val="StyleUnderline"/>
        </w:rPr>
        <w:t xml:space="preserve"> to gain</w:t>
      </w:r>
      <w:r w:rsidRPr="003C2000">
        <w:rPr>
          <w:sz w:val="16"/>
        </w:rPr>
        <w:t xml:space="preserve"> respect or </w:t>
      </w:r>
      <w:r w:rsidRPr="003C2000">
        <w:rPr>
          <w:rStyle w:val="StyleUnderline"/>
        </w:rPr>
        <w:t xml:space="preserve">credibility, </w:t>
      </w:r>
      <w:r w:rsidRPr="003C2000">
        <w:rPr>
          <w:rStyle w:val="StyleUnderline"/>
          <w:highlight w:val="yellow"/>
        </w:rPr>
        <w:t>adopt protectionist policies, and</w:t>
      </w:r>
      <w:r w:rsidRPr="003C2000">
        <w:rPr>
          <w:sz w:val="16"/>
        </w:rPr>
        <w:t xml:space="preserve"> ultimately </w:t>
      </w:r>
      <w:r w:rsidRPr="003C2000">
        <w:rPr>
          <w:rStyle w:val="Emphasis"/>
          <w:highlight w:val="yellow"/>
        </w:rPr>
        <w:t>refuse to be deterred by</w:t>
      </w:r>
      <w:r w:rsidRPr="003C2000">
        <w:rPr>
          <w:sz w:val="16"/>
        </w:rPr>
        <w:t xml:space="preserve"> either </w:t>
      </w:r>
      <w:r w:rsidRPr="003C2000">
        <w:rPr>
          <w:rStyle w:val="Emphasis"/>
          <w:highlight w:val="yellow"/>
        </w:rPr>
        <w:t>nuclear arms</w:t>
      </w:r>
      <w:r w:rsidRPr="003C2000">
        <w:rPr>
          <w:rStyle w:val="StyleUnderline"/>
        </w:rPr>
        <w:t xml:space="preserve"> or prospects of socioeconomic calamities. Such </w:t>
      </w:r>
      <w:r w:rsidRPr="003C2000">
        <w:rPr>
          <w:rStyle w:val="StyleUnderline"/>
          <w:highlight w:val="yellow"/>
        </w:rPr>
        <w:t>a</w:t>
      </w:r>
      <w:r w:rsidRPr="003C2000">
        <w:rPr>
          <w:rStyle w:val="StyleUnderline"/>
        </w:rPr>
        <w:t xml:space="preserve"> dangerous </w:t>
      </w:r>
      <w:r w:rsidRPr="003C2000">
        <w:rPr>
          <w:rStyle w:val="StyleUnderline"/>
          <w:highlight w:val="yellow"/>
        </w:rPr>
        <w:t xml:space="preserve">shift could happen </w:t>
      </w:r>
      <w:r w:rsidRPr="003C2000">
        <w:rPr>
          <w:rStyle w:val="Emphasis"/>
          <w:highlight w:val="yellow"/>
        </w:rPr>
        <w:t>abruptly</w:t>
      </w:r>
      <w:r w:rsidRPr="003C2000">
        <w:rPr>
          <w:sz w:val="16"/>
        </w:rPr>
        <w:t>, i.e. under the instigation of actions by a third party – or against a third party.</w:t>
      </w:r>
    </w:p>
    <w:p w14:paraId="62C748CE" w14:textId="77777777" w:rsidR="00277062" w:rsidRPr="00A31AD9" w:rsidRDefault="00277062" w:rsidP="00277062">
      <w:pPr>
        <w:rPr>
          <w:sz w:val="16"/>
        </w:rPr>
      </w:pPr>
      <w:r w:rsidRPr="003C2000">
        <w:rPr>
          <w:sz w:val="16"/>
        </w:rPr>
        <w:t xml:space="preserve">Yet as long as there is both nuclear deterrence and interdependence, the tensions </w:t>
      </w:r>
      <w:r w:rsidRPr="003C2000">
        <w:rPr>
          <w:rStyle w:val="StyleUnderline"/>
        </w:rPr>
        <w:t>in East Asia</w:t>
      </w:r>
      <w:r w:rsidRPr="003C2000">
        <w:rPr>
          <w:sz w:val="16"/>
        </w:rPr>
        <w:t xml:space="preserve"> are unlikely to escalate to war. As Chan (2013) says, all states in the region are aware that they cannot count on support from either China or the US if they make provocative moves. </w:t>
      </w:r>
      <w:r w:rsidRPr="003C2000">
        <w:rPr>
          <w:rStyle w:val="StyleUnderline"/>
          <w:highlight w:val="yellow"/>
        </w:rPr>
        <w:t>The greatest risk is</w:t>
      </w:r>
      <w:r w:rsidRPr="003C2000">
        <w:rPr>
          <w:rStyle w:val="StyleUnderline"/>
        </w:rPr>
        <w:t xml:space="preserve"> </w:t>
      </w:r>
      <w:r w:rsidRPr="003C2000">
        <w:rPr>
          <w:rStyle w:val="Emphasis"/>
        </w:rPr>
        <w:t>not</w:t>
      </w:r>
      <w:r w:rsidRPr="003C2000">
        <w:rPr>
          <w:sz w:val="16"/>
        </w:rPr>
        <w:t xml:space="preserve"> that </w:t>
      </w:r>
      <w:r w:rsidRPr="003C2000">
        <w:rPr>
          <w:rStyle w:val="Emphasis"/>
        </w:rPr>
        <w:t>a territorial dispute</w:t>
      </w:r>
      <w:r w:rsidRPr="003C2000">
        <w:rPr>
          <w:sz w:val="16"/>
        </w:rPr>
        <w:t xml:space="preserve"> leads to war under present circumstances </w:t>
      </w:r>
      <w:r w:rsidRPr="003C2000">
        <w:rPr>
          <w:rStyle w:val="StyleUnderline"/>
        </w:rPr>
        <w:t xml:space="preserve">but </w:t>
      </w:r>
      <w:r w:rsidRPr="003C2000">
        <w:rPr>
          <w:rStyle w:val="StyleUnderline"/>
          <w:highlight w:val="yellow"/>
        </w:rPr>
        <w:t xml:space="preserve">that </w:t>
      </w:r>
      <w:r w:rsidRPr="003C2000">
        <w:rPr>
          <w:rStyle w:val="Emphasis"/>
          <w:highlight w:val="yellow"/>
        </w:rPr>
        <w:t>changes in the world economy</w:t>
      </w:r>
      <w:r w:rsidRPr="003C2000">
        <w:rPr>
          <w:rStyle w:val="StyleUnderline"/>
        </w:rPr>
        <w:t xml:space="preserve"> </w:t>
      </w:r>
      <w:r w:rsidRPr="003C2000">
        <w:rPr>
          <w:rStyle w:val="StyleUnderline"/>
          <w:highlight w:val="yellow"/>
        </w:rPr>
        <w:t>alter</w:t>
      </w:r>
      <w:r w:rsidRPr="003C2000">
        <w:rPr>
          <w:rStyle w:val="StyleUnderline"/>
        </w:rPr>
        <w:t xml:space="preserve"> those </w:t>
      </w:r>
      <w:r w:rsidRPr="003C2000">
        <w:rPr>
          <w:rStyle w:val="StyleUnderline"/>
          <w:highlight w:val="yellow"/>
        </w:rPr>
        <w:t>circumstances in ways that render inter-state peace</w:t>
      </w:r>
      <w:r w:rsidRPr="003C2000">
        <w:rPr>
          <w:rStyle w:val="StyleUnderline"/>
        </w:rPr>
        <w:t xml:space="preserve"> more </w:t>
      </w:r>
      <w:r w:rsidRPr="003C2000">
        <w:rPr>
          <w:rStyle w:val="StyleUnderline"/>
          <w:highlight w:val="yellow"/>
        </w:rPr>
        <w:t>precarious</w:t>
      </w:r>
      <w:r w:rsidRPr="003C2000">
        <w:rPr>
          <w:sz w:val="16"/>
        </w:rPr>
        <w:t xml:space="preserve">. If China and the US fail to rebalance their financial and trading relations (Roach, 2014) then a trade war could result, interrupting transnational production networks, provoking social distress, and exacerbating nationalist emotions. </w:t>
      </w:r>
      <w:r w:rsidRPr="003C2000">
        <w:rPr>
          <w:rStyle w:val="StyleUnderline"/>
          <w:highlight w:val="yellow"/>
        </w:rPr>
        <w:t>This could have</w:t>
      </w:r>
      <w:r w:rsidRPr="003C2000">
        <w:rPr>
          <w:rStyle w:val="StyleUnderline"/>
        </w:rPr>
        <w:t xml:space="preserve"> unforeseen </w:t>
      </w:r>
      <w:r w:rsidRPr="003C2000">
        <w:rPr>
          <w:rStyle w:val="StyleUnderline"/>
          <w:highlight w:val="yellow"/>
        </w:rPr>
        <w:t>consequences</w:t>
      </w:r>
      <w:r w:rsidRPr="003C2000">
        <w:rPr>
          <w:rStyle w:val="StyleUnderline"/>
        </w:rPr>
        <w:t xml:space="preserve"> in the field of security, </w:t>
      </w:r>
      <w:r w:rsidRPr="003C2000">
        <w:rPr>
          <w:rStyle w:val="StyleUnderline"/>
          <w:highlight w:val="yellow"/>
        </w:rPr>
        <w:t>with nuclear deterrence</w:t>
      </w:r>
      <w:r w:rsidRPr="003C2000">
        <w:rPr>
          <w:rStyle w:val="StyleUnderline"/>
        </w:rPr>
        <w:t xml:space="preserve"> remaining </w:t>
      </w:r>
      <w:r w:rsidRPr="003C2000">
        <w:rPr>
          <w:rStyle w:val="StyleUnderline"/>
          <w:highlight w:val="yellow"/>
        </w:rPr>
        <w:t xml:space="preserve">the only factor to </w:t>
      </w:r>
      <w:r w:rsidRPr="003C2000">
        <w:rPr>
          <w:rStyle w:val="Emphasis"/>
          <w:highlight w:val="yellow"/>
        </w:rPr>
        <w:t>protect</w:t>
      </w:r>
      <w:r w:rsidRPr="003C2000">
        <w:rPr>
          <w:rStyle w:val="Emphasis"/>
        </w:rPr>
        <w:t xml:space="preserve"> the world </w:t>
      </w:r>
      <w:r w:rsidRPr="003C2000">
        <w:rPr>
          <w:rStyle w:val="Emphasis"/>
          <w:highlight w:val="yellow"/>
        </w:rPr>
        <w:t>from Armageddon</w:t>
      </w:r>
      <w:r w:rsidRPr="003C2000">
        <w:rPr>
          <w:rStyle w:val="StyleUnderline"/>
          <w:highlight w:val="yellow"/>
        </w:rPr>
        <w:t xml:space="preserve">, and </w:t>
      </w:r>
      <w:r w:rsidRPr="003C2000">
        <w:rPr>
          <w:rStyle w:val="Emphasis"/>
          <w:highlight w:val="yellow"/>
        </w:rPr>
        <w:t>unreliably so</w:t>
      </w:r>
      <w:r w:rsidRPr="003C2000">
        <w:rPr>
          <w:sz w:val="16"/>
          <w:highlight w:val="yellow"/>
        </w:rPr>
        <w:t xml:space="preserve">. </w:t>
      </w:r>
      <w:r w:rsidRPr="003C2000">
        <w:rPr>
          <w:rStyle w:val="StyleUnderline"/>
          <w:highlight w:val="yellow"/>
        </w:rPr>
        <w:t xml:space="preserve">Deterrence could </w:t>
      </w:r>
      <w:r w:rsidRPr="003C2000">
        <w:rPr>
          <w:rStyle w:val="Emphasis"/>
          <w:highlight w:val="yellow"/>
        </w:rPr>
        <w:t>lose</w:t>
      </w:r>
      <w:r w:rsidRPr="003C2000">
        <w:rPr>
          <w:rStyle w:val="Emphasis"/>
        </w:rPr>
        <w:t xml:space="preserve"> its </w:t>
      </w:r>
      <w:r w:rsidRPr="003C2000">
        <w:rPr>
          <w:rStyle w:val="Emphasis"/>
          <w:highlight w:val="yellow"/>
        </w:rPr>
        <w:t>credibility</w:t>
      </w:r>
      <w:r w:rsidRPr="003C2000">
        <w:rPr>
          <w:sz w:val="16"/>
        </w:rPr>
        <w:t xml:space="preserve">: one of the two </w:t>
      </w:r>
      <w:r w:rsidRPr="003C2000">
        <w:rPr>
          <w:rStyle w:val="StyleUnderline"/>
          <w:highlight w:val="yellow"/>
        </w:rPr>
        <w:t>great powers might gamble</w:t>
      </w:r>
      <w:r w:rsidRPr="003C2000">
        <w:rPr>
          <w:rStyle w:val="StyleUnderline"/>
        </w:rPr>
        <w:t xml:space="preserve"> that the other yield </w:t>
      </w:r>
      <w:r w:rsidRPr="003C2000">
        <w:rPr>
          <w:rStyle w:val="StyleUnderline"/>
          <w:highlight w:val="yellow"/>
        </w:rPr>
        <w:t>in a cyber</w:t>
      </w:r>
      <w:r w:rsidRPr="003C2000">
        <w:rPr>
          <w:rStyle w:val="StyleUnderline"/>
        </w:rPr>
        <w:t xml:space="preserve">-war </w:t>
      </w:r>
      <w:r w:rsidRPr="003C2000">
        <w:rPr>
          <w:rStyle w:val="StyleUnderline"/>
          <w:highlight w:val="yellow"/>
        </w:rPr>
        <w:t>or conventional</w:t>
      </w:r>
      <w:r w:rsidRPr="003C2000">
        <w:rPr>
          <w:sz w:val="16"/>
        </w:rPr>
        <w:t xml:space="preserve"> limited </w:t>
      </w:r>
      <w:r w:rsidRPr="003C2000">
        <w:rPr>
          <w:rStyle w:val="StyleUnderline"/>
          <w:highlight w:val="yellow"/>
        </w:rPr>
        <w:t>war</w:t>
      </w:r>
      <w:r w:rsidRPr="003C2000">
        <w:rPr>
          <w:sz w:val="16"/>
        </w:rPr>
        <w:t>, or third party countries might engage in conflict with each other, with a view to obliging Washington or Beijing to intervene.</w:t>
      </w:r>
    </w:p>
    <w:p w14:paraId="0E1569B4" w14:textId="77777777" w:rsidR="00AB4A28" w:rsidRPr="00AB4A28" w:rsidRDefault="00AB4A28" w:rsidP="00AB4A28"/>
    <w:p w14:paraId="7132F7C4" w14:textId="175A3024" w:rsidR="00421CEB" w:rsidRDefault="005D706F" w:rsidP="00527B2B">
      <w:pPr>
        <w:pStyle w:val="Heading3"/>
      </w:pPr>
      <w:r>
        <w:t>Asia Deterrence</w:t>
      </w:r>
      <w:r w:rsidR="009429B0">
        <w:t xml:space="preserve"> – 2NC</w:t>
      </w:r>
    </w:p>
    <w:p w14:paraId="4AC000B5" w14:textId="51360A23" w:rsidR="009429B0" w:rsidRDefault="00277062" w:rsidP="00277062">
      <w:pPr>
        <w:pStyle w:val="Heading4"/>
      </w:pPr>
      <w:r>
        <w:t>Trump would withdraw troops from Asia – that invites Chinese adventurism</w:t>
      </w:r>
    </w:p>
    <w:p w14:paraId="42E7EDAE" w14:textId="77777777" w:rsidR="009429B0" w:rsidRPr="005C31F7" w:rsidRDefault="009429B0" w:rsidP="009429B0">
      <w:r w:rsidRPr="0028363A">
        <w:rPr>
          <w:b/>
        </w:rPr>
        <w:t>Fish, 4/12</w:t>
      </w:r>
      <w:r>
        <w:t>/2016, Foreign Policy’s Asia editor (Issac Stone, “A Vote for Trump Is a Vote for China”, http://foreignpolicy.com/2016/04/12/a-vote-for-trump-is-a-vote-for-china/)</w:t>
      </w:r>
    </w:p>
    <w:p w14:paraId="56960274" w14:textId="77777777" w:rsidR="009429B0" w:rsidRPr="00277062" w:rsidRDefault="009429B0" w:rsidP="009429B0">
      <w:pPr>
        <w:rPr>
          <w:rStyle w:val="StyleUnderline"/>
        </w:rPr>
      </w:pPr>
      <w:r>
        <w:t xml:space="preserve">For decades, </w:t>
      </w:r>
      <w:r w:rsidRPr="00277062">
        <w:rPr>
          <w:rStyle w:val="StyleUnderline"/>
          <w:highlight w:val="yellow"/>
        </w:rPr>
        <w:t>Trump has argued for a colder relationship with Japan</w:t>
      </w:r>
      <w:r>
        <w:t xml:space="preserve">, the world’s third-largest economy. </w:t>
      </w:r>
      <w:r w:rsidRPr="00277062">
        <w:rPr>
          <w:rStyle w:val="StyleUnderline"/>
        </w:rPr>
        <w:t>Besides close trade ties — Japan is the United States’ fourth-largest trading partner, behind Canada, Mexico, and China — Japan also plays an important role in U.S. foreign policy as the lynchpin of U.S. security strategy in Asia</w:t>
      </w:r>
      <w:r>
        <w:t xml:space="preserve">. </w:t>
      </w:r>
      <w:r w:rsidRPr="00277062">
        <w:rPr>
          <w:rStyle w:val="Emphasis"/>
          <w:highlight w:val="yellow"/>
        </w:rPr>
        <w:t>The country hosts more than 50,000 U.S. troops, which serve as a massive deterrent for Chinese and North Korean adventurism in the region</w:t>
      </w:r>
      <w:r>
        <w:t xml:space="preserve">. (U.S. ally South Korea also hosts nearly 30,000 U.S. troops, which serve a similar purpose.) In a March 25 interview with the New York Times, </w:t>
      </w:r>
      <w:r w:rsidRPr="00277062">
        <w:rPr>
          <w:rStyle w:val="StyleUnderline"/>
          <w:highlight w:val="yellow"/>
        </w:rPr>
        <w:t>Trump reiterated</w:t>
      </w:r>
      <w:r w:rsidRPr="00277062">
        <w:rPr>
          <w:rStyle w:val="StyleUnderline"/>
        </w:rPr>
        <w:t xml:space="preserve"> his long-held ideas about the region: that </w:t>
      </w:r>
      <w:r w:rsidRPr="00277062">
        <w:rPr>
          <w:rStyle w:val="StyleUnderline"/>
          <w:highlight w:val="yellow"/>
        </w:rPr>
        <w:t>the United States should consider withdrawing its troops</w:t>
      </w:r>
      <w:r w:rsidRPr="00277062">
        <w:rPr>
          <w:rStyle w:val="StyleUnderline"/>
        </w:rPr>
        <w:t xml:space="preserve"> if Japan and South Korea don’t pay more for their upkeep and that the United States should rethink its security alliance with Japan, because Washington is obligated to defend Tokyo if it’s attacked — and not the reverse.</w:t>
      </w:r>
    </w:p>
    <w:p w14:paraId="53E8F89A" w14:textId="77777777" w:rsidR="009429B0" w:rsidRPr="00277062" w:rsidRDefault="009429B0" w:rsidP="009429B0">
      <w:pPr>
        <w:rPr>
          <w:rStyle w:val="StyleUnderline"/>
        </w:rPr>
      </w:pPr>
      <w:r>
        <w:t xml:space="preserve">Forget for a moment that Japan already pays just under $2 billion annually toward the U.S. troops’ upkeep or that there would be a massive uproar in Japan if Prime Minister Shinzo Abe tried to amend the constitution so that his country was required to defend the United States. Abe faced large protests last fall for a much more minor constitutional change on Tokyo’s long-standing defensive posture. </w:t>
      </w:r>
      <w:r w:rsidRPr="00277062">
        <w:rPr>
          <w:rStyle w:val="StyleUnderline"/>
          <w:highlight w:val="yellow"/>
        </w:rPr>
        <w:t>Consider</w:t>
      </w:r>
      <w:r w:rsidRPr="00277062">
        <w:rPr>
          <w:rStyle w:val="StyleUnderline"/>
        </w:rPr>
        <w:t xml:space="preserve"> instead </w:t>
      </w:r>
      <w:r w:rsidRPr="00277062">
        <w:rPr>
          <w:rStyle w:val="StyleUnderline"/>
          <w:highlight w:val="yellow"/>
        </w:rPr>
        <w:t>the signal</w:t>
      </w:r>
      <w:r w:rsidRPr="00277062">
        <w:rPr>
          <w:rStyle w:val="StyleUnderline"/>
        </w:rPr>
        <w:t xml:space="preserve"> </w:t>
      </w:r>
      <w:r w:rsidRPr="00277062">
        <w:rPr>
          <w:rStyle w:val="StyleUnderline"/>
          <w:highlight w:val="yellow"/>
        </w:rPr>
        <w:t>that Trump’s comments send to China</w:t>
      </w:r>
      <w:r w:rsidRPr="00277062">
        <w:rPr>
          <w:rStyle w:val="StyleUnderline"/>
        </w:rPr>
        <w:t xml:space="preserve"> — </w:t>
      </w:r>
      <w:r w:rsidRPr="00277062">
        <w:rPr>
          <w:rStyle w:val="StyleUnderline"/>
          <w:highlight w:val="yellow"/>
        </w:rPr>
        <w:t>a country that has long bristled at U.S. troops in East Asia,</w:t>
      </w:r>
      <w:r w:rsidRPr="00277062">
        <w:rPr>
          <w:rStyle w:val="StyleUnderline"/>
        </w:rPr>
        <w:t xml:space="preserve"> a region that it considers its sphere of influence.</w:t>
      </w:r>
    </w:p>
    <w:p w14:paraId="2B960B55" w14:textId="2269E39D" w:rsidR="009429B0" w:rsidRDefault="009429B0" w:rsidP="009429B0">
      <w:r w:rsidRPr="00277062">
        <w:rPr>
          <w:rStyle w:val="Emphasis"/>
        </w:rPr>
        <w:t>Rem</w:t>
      </w:r>
      <w:r w:rsidRPr="00277062">
        <w:rPr>
          <w:rStyle w:val="Emphasis"/>
          <w:highlight w:val="yellow"/>
        </w:rPr>
        <w:t>oving some or all U.S. troops from Japan and South Korea and weakening the security alliance would reduce the stature of the United States in the region and “satisfy Chinese aims,”</w:t>
      </w:r>
      <w:r w:rsidRPr="00277062">
        <w:rPr>
          <w:rStyle w:val="Emphasis"/>
        </w:rPr>
        <w:t xml:space="preserve"> </w:t>
      </w:r>
      <w:r>
        <w:t xml:space="preserve">said Ryo Sahashi, an associate professor of international relations at Kanagawa University in Yokohama, Japan. </w:t>
      </w:r>
      <w:r w:rsidRPr="00277062">
        <w:rPr>
          <w:rStyle w:val="StyleUnderline"/>
        </w:rPr>
        <w:t xml:space="preserve">Among the many consequences, </w:t>
      </w:r>
      <w:r w:rsidRPr="00277062">
        <w:rPr>
          <w:rStyle w:val="StyleUnderline"/>
          <w:highlight w:val="yellow"/>
        </w:rPr>
        <w:t>it would strongly reduce Washington’s ability to talk Beijing down from its aggressive island-building in contested regions of the nearby South China Sea</w:t>
      </w:r>
      <w:r w:rsidRPr="00277062">
        <w:rPr>
          <w:rStyle w:val="StyleUnderline"/>
        </w:rPr>
        <w:t xml:space="preserve">. </w:t>
      </w:r>
      <w:r>
        <w:t xml:space="preserve">“China would be laughing loudly” if Trump downgraded the alliance, said a Japanese diplomat, who asked to speak anonymously. And </w:t>
      </w:r>
      <w:r w:rsidRPr="00277062">
        <w:rPr>
          <w:rStyle w:val="Emphasis"/>
          <w:highlight w:val="yellow"/>
        </w:rPr>
        <w:t>a Trump victory would mean that “China would do whatever it wants” in the region,</w:t>
      </w:r>
      <w:r>
        <w:t xml:space="preserve"> Tsuneo Watanabe, the policy research director at the Tokyo Foundation, told the Japan Times.</w:t>
      </w:r>
    </w:p>
    <w:p w14:paraId="597CC3A1" w14:textId="77777777" w:rsidR="005D706F" w:rsidRDefault="005D706F" w:rsidP="009429B0"/>
    <w:p w14:paraId="22003016" w14:textId="28CEFEDA" w:rsidR="005D706F" w:rsidRPr="005D706F" w:rsidRDefault="005D706F" w:rsidP="005D706F">
      <w:pPr>
        <w:pStyle w:val="Heading4"/>
        <w:rPr>
          <w:rStyle w:val="Style13ptBold"/>
          <w:b/>
        </w:rPr>
      </w:pPr>
      <w:r w:rsidRPr="005D706F">
        <w:rPr>
          <w:rStyle w:val="Style13ptBold"/>
          <w:b/>
        </w:rPr>
        <w:t xml:space="preserve">Goes nuclear – signals US weakness </w:t>
      </w:r>
      <w:r>
        <w:rPr>
          <w:rStyle w:val="Style13ptBold"/>
          <w:b/>
        </w:rPr>
        <w:t xml:space="preserve">which </w:t>
      </w:r>
      <w:r w:rsidRPr="005D706F">
        <w:rPr>
          <w:rStyle w:val="Style13ptBold"/>
          <w:b/>
        </w:rPr>
        <w:t>embolden</w:t>
      </w:r>
      <w:r>
        <w:rPr>
          <w:rStyle w:val="Style13ptBold"/>
          <w:b/>
        </w:rPr>
        <w:t>s</w:t>
      </w:r>
      <w:r w:rsidRPr="005D706F">
        <w:rPr>
          <w:rStyle w:val="Style13ptBold"/>
          <w:b/>
        </w:rPr>
        <w:t xml:space="preserve"> China – makes escalation likely </w:t>
      </w:r>
    </w:p>
    <w:p w14:paraId="7C418E56" w14:textId="77777777" w:rsidR="005D706F" w:rsidRPr="00AF31D1" w:rsidRDefault="005D706F" w:rsidP="005D706F">
      <w:pPr>
        <w:rPr>
          <w:rStyle w:val="Style13ptBold"/>
        </w:rPr>
      </w:pPr>
      <w:r>
        <w:rPr>
          <w:rStyle w:val="Style13ptBold"/>
        </w:rPr>
        <w:t xml:space="preserve">Ayson, </w:t>
      </w:r>
      <w:r w:rsidRPr="00AF31D1">
        <w:rPr>
          <w:rStyle w:val="Style13ptBold"/>
        </w:rPr>
        <w:t xml:space="preserve">Professor of Strategic Studies @ Victoria University, 14  </w:t>
      </w:r>
    </w:p>
    <w:p w14:paraId="79FE6AFB" w14:textId="77777777" w:rsidR="005D706F" w:rsidRDefault="005D706F" w:rsidP="005D706F">
      <w:r>
        <w:t xml:space="preserve">(Robert, “Escalation in North Asia: A Strategic Challenge for Australia,” </w:t>
      </w:r>
      <w:hyperlink r:id="rId31" w:history="1">
        <w:r w:rsidRPr="004900D1">
          <w:rPr>
            <w:rStyle w:val="Hyperlink"/>
          </w:rPr>
          <w:t>http://ips.cap.anu.edu.au/sites/default/files/COG%20%2318%20Web.pdf</w:t>
        </w:r>
      </w:hyperlink>
      <w:r>
        <w:t xml:space="preserve">) </w:t>
      </w:r>
    </w:p>
    <w:p w14:paraId="305B1532" w14:textId="77777777" w:rsidR="005D706F" w:rsidRPr="00AF31D1" w:rsidRDefault="005D706F" w:rsidP="005D706F">
      <w:pPr>
        <w:rPr>
          <w:sz w:val="12"/>
        </w:rPr>
      </w:pPr>
      <w:r w:rsidRPr="00AF31D1">
        <w:rPr>
          <w:sz w:val="12"/>
        </w:rPr>
        <w:t xml:space="preserve">China would need to think twice about escalating a bilateral conflict with Japan because of the distinct possibility of direct US military involvement. But </w:t>
      </w:r>
      <w:r w:rsidRPr="00AF31D1">
        <w:rPr>
          <w:rStyle w:val="StyleUnderline"/>
        </w:rPr>
        <w:t>knowing the resources that Japan’s ally could bring to bear</w:t>
      </w:r>
      <w:r w:rsidRPr="00AF31D1">
        <w:rPr>
          <w:sz w:val="12"/>
        </w:rPr>
        <w:t xml:space="preserve">, </w:t>
      </w:r>
      <w:r w:rsidRPr="00056473">
        <w:rPr>
          <w:rStyle w:val="StyleUnderline"/>
          <w:highlight w:val="cyan"/>
        </w:rPr>
        <w:t>China could</w:t>
      </w:r>
      <w:r w:rsidRPr="00AF31D1">
        <w:rPr>
          <w:sz w:val="12"/>
        </w:rPr>
        <w:t xml:space="preserve"> in fact </w:t>
      </w:r>
      <w:r w:rsidRPr="00056473">
        <w:rPr>
          <w:rStyle w:val="Emphasis"/>
          <w:highlight w:val="cyan"/>
        </w:rPr>
        <w:t>face incentives to escalate</w:t>
      </w:r>
      <w:r w:rsidRPr="00AF31D1">
        <w:rPr>
          <w:rStyle w:val="Emphasis"/>
        </w:rPr>
        <w:t xml:space="preserve"> very </w:t>
      </w:r>
      <w:r w:rsidRPr="00056473">
        <w:rPr>
          <w:rStyle w:val="Emphasis"/>
          <w:highlight w:val="cyan"/>
        </w:rPr>
        <w:t>quickly</w:t>
      </w:r>
      <w:r w:rsidRPr="00AF31D1">
        <w:rPr>
          <w:sz w:val="12"/>
        </w:rPr>
        <w:t xml:space="preserve"> against Japan </w:t>
      </w:r>
      <w:r w:rsidRPr="00AF31D1">
        <w:rPr>
          <w:rStyle w:val="StyleUnderline"/>
        </w:rPr>
        <w:t>before America made that fateful decision</w:t>
      </w:r>
      <w:r w:rsidRPr="00AF31D1">
        <w:rPr>
          <w:sz w:val="12"/>
        </w:rPr>
        <w:t xml:space="preserve">. And </w:t>
      </w:r>
      <w:r w:rsidRPr="00056473">
        <w:rPr>
          <w:rStyle w:val="Emphasis"/>
          <w:highlight w:val="cyan"/>
        </w:rPr>
        <w:t>if</w:t>
      </w:r>
      <w:r w:rsidRPr="00AF31D1">
        <w:rPr>
          <w:sz w:val="12"/>
        </w:rPr>
        <w:t xml:space="preserve"> for some reason </w:t>
      </w:r>
      <w:r w:rsidRPr="00056473">
        <w:rPr>
          <w:rStyle w:val="Emphasis"/>
          <w:highlight w:val="cyan"/>
        </w:rPr>
        <w:t>Beijing believed</w:t>
      </w:r>
      <w:r w:rsidRPr="00AF31D1">
        <w:rPr>
          <w:sz w:val="12"/>
        </w:rPr>
        <w:t xml:space="preserve"> that </w:t>
      </w:r>
      <w:r w:rsidRPr="00056473">
        <w:rPr>
          <w:rStyle w:val="StyleUnderline"/>
          <w:highlight w:val="cyan"/>
        </w:rPr>
        <w:t xml:space="preserve">the </w:t>
      </w:r>
      <w:r w:rsidRPr="00056473">
        <w:rPr>
          <w:rStyle w:val="Emphasis"/>
          <w:highlight w:val="cyan"/>
        </w:rPr>
        <w:t>U</w:t>
      </w:r>
      <w:r w:rsidRPr="00AF31D1">
        <w:rPr>
          <w:sz w:val="12"/>
        </w:rPr>
        <w:t xml:space="preserve">nited </w:t>
      </w:r>
      <w:r w:rsidRPr="00056473">
        <w:rPr>
          <w:rStyle w:val="Emphasis"/>
          <w:highlight w:val="cyan"/>
        </w:rPr>
        <w:t>S</w:t>
      </w:r>
      <w:r w:rsidRPr="00AF31D1">
        <w:rPr>
          <w:sz w:val="12"/>
        </w:rPr>
        <w:t xml:space="preserve">tates </w:t>
      </w:r>
      <w:r w:rsidRPr="00056473">
        <w:rPr>
          <w:rStyle w:val="Emphasis"/>
          <w:highlight w:val="cyan"/>
        </w:rPr>
        <w:t>was unlikely</w:t>
      </w:r>
      <w:r w:rsidRPr="00056473">
        <w:rPr>
          <w:sz w:val="12"/>
          <w:highlight w:val="cyan"/>
        </w:rPr>
        <w:t xml:space="preserve"> </w:t>
      </w:r>
      <w:r w:rsidRPr="00056473">
        <w:rPr>
          <w:rStyle w:val="StyleUnderline"/>
          <w:highlight w:val="cyan"/>
        </w:rPr>
        <w:t>to</w:t>
      </w:r>
      <w:r w:rsidRPr="00AF31D1">
        <w:rPr>
          <w:rStyle w:val="StyleUnderline"/>
        </w:rPr>
        <w:t xml:space="preserve"> </w:t>
      </w:r>
      <w:r w:rsidRPr="00056473">
        <w:rPr>
          <w:rStyle w:val="StyleUnderline"/>
          <w:highlight w:val="cyan"/>
        </w:rPr>
        <w:t>come good</w:t>
      </w:r>
      <w:r w:rsidRPr="00AF31D1">
        <w:rPr>
          <w:rStyle w:val="StyleUnderline"/>
        </w:rPr>
        <w:t xml:space="preserve"> on its confirmation</w:t>
      </w:r>
      <w:r w:rsidRPr="00AF31D1">
        <w:rPr>
          <w:sz w:val="12"/>
        </w:rPr>
        <w:t xml:space="preserve"> </w:t>
      </w:r>
      <w:r w:rsidRPr="00AF31D1">
        <w:rPr>
          <w:rStyle w:val="StyleUnderline"/>
        </w:rPr>
        <w:t xml:space="preserve">that the </w:t>
      </w:r>
      <w:r w:rsidRPr="00C42F4A">
        <w:rPr>
          <w:rStyle w:val="Emphasis"/>
        </w:rPr>
        <w:t>Mutual Security Treaty</w:t>
      </w:r>
      <w:r w:rsidRPr="00AF31D1">
        <w:rPr>
          <w:rStyle w:val="StyleUnderline"/>
        </w:rPr>
        <w:t xml:space="preserve"> applies to Japan</w:t>
      </w:r>
      <w:r w:rsidRPr="00AF31D1">
        <w:rPr>
          <w:sz w:val="12"/>
        </w:rPr>
        <w:t xml:space="preserve"> </w:t>
      </w:r>
      <w:r w:rsidRPr="00AF31D1">
        <w:rPr>
          <w:rStyle w:val="StyleUnderline"/>
        </w:rPr>
        <w:t>in the context of Senkaku</w:t>
      </w:r>
      <w:r w:rsidRPr="00AF31D1">
        <w:rPr>
          <w:sz w:val="12"/>
        </w:rPr>
        <w:t xml:space="preserve">/Diaoyu Islands, </w:t>
      </w:r>
      <w:r w:rsidRPr="00AF31D1">
        <w:rPr>
          <w:rStyle w:val="Emphasis"/>
        </w:rPr>
        <w:t xml:space="preserve">the </w:t>
      </w:r>
      <w:r w:rsidRPr="00056473">
        <w:rPr>
          <w:rStyle w:val="Emphasis"/>
          <w:highlight w:val="cyan"/>
        </w:rPr>
        <w:t>deterrence</w:t>
      </w:r>
      <w:r w:rsidRPr="00AF31D1">
        <w:rPr>
          <w:rStyle w:val="Emphasis"/>
        </w:rPr>
        <w:t xml:space="preserve"> of Chinese escalation </w:t>
      </w:r>
      <w:r w:rsidRPr="00056473">
        <w:rPr>
          <w:rStyle w:val="Emphasis"/>
          <w:highlight w:val="cyan"/>
        </w:rPr>
        <w:t>could</w:t>
      </w:r>
      <w:r w:rsidRPr="00AF31D1">
        <w:rPr>
          <w:rStyle w:val="Emphasis"/>
        </w:rPr>
        <w:t xml:space="preserve"> in fact </w:t>
      </w:r>
      <w:r w:rsidRPr="00056473">
        <w:rPr>
          <w:rStyle w:val="Emphasis"/>
          <w:highlight w:val="cyan"/>
        </w:rPr>
        <w:t>be weakened</w:t>
      </w:r>
      <w:r w:rsidRPr="00AF31D1">
        <w:rPr>
          <w:sz w:val="12"/>
        </w:rPr>
        <w:t xml:space="preserve">. There is at least some speculation that </w:t>
      </w:r>
      <w:r w:rsidRPr="00AF31D1">
        <w:rPr>
          <w:rStyle w:val="StyleUnderline"/>
        </w:rPr>
        <w:t xml:space="preserve">China might exploit an </w:t>
      </w:r>
      <w:r w:rsidRPr="00AF31D1">
        <w:rPr>
          <w:rStyle w:val="Emphasis"/>
        </w:rPr>
        <w:t>emerging crisis</w:t>
      </w:r>
      <w:r w:rsidRPr="00AF31D1">
        <w:rPr>
          <w:rStyle w:val="StyleUnderline"/>
        </w:rPr>
        <w:t xml:space="preserve"> </w:t>
      </w:r>
      <w:r w:rsidRPr="00AF31D1">
        <w:rPr>
          <w:sz w:val="12"/>
        </w:rPr>
        <w:t xml:space="preserve">with Japan in an attempt </w:t>
      </w:r>
      <w:r w:rsidRPr="00AF31D1">
        <w:rPr>
          <w:rStyle w:val="StyleUnderline"/>
        </w:rPr>
        <w:t xml:space="preserve">to force the United States </w:t>
      </w:r>
      <w:r w:rsidRPr="00AF31D1">
        <w:rPr>
          <w:rStyle w:val="Emphasis"/>
        </w:rPr>
        <w:t>to blink</w:t>
      </w:r>
      <w:r w:rsidRPr="00AF31D1">
        <w:rPr>
          <w:sz w:val="12"/>
        </w:rPr>
        <w:t xml:space="preserve">.7 </w:t>
      </w:r>
      <w:r w:rsidRPr="00AF31D1">
        <w:rPr>
          <w:rStyle w:val="StyleUnderline"/>
        </w:rPr>
        <w:t>Beijing could well be uncertain about what Washington would do</w:t>
      </w:r>
      <w:r w:rsidRPr="00AF31D1">
        <w:rPr>
          <w:sz w:val="12"/>
        </w:rPr>
        <w:t xml:space="preserve">. </w:t>
      </w:r>
      <w:r w:rsidRPr="00AF31D1">
        <w:rPr>
          <w:rStyle w:val="StyleUnderline"/>
        </w:rPr>
        <w:t>But in the pressure and confusion of an already serious crisis</w:t>
      </w:r>
      <w:r w:rsidRPr="00AF31D1">
        <w:rPr>
          <w:sz w:val="12"/>
        </w:rPr>
        <w:t xml:space="preserve">, </w:t>
      </w:r>
      <w:r w:rsidRPr="00056473">
        <w:rPr>
          <w:rStyle w:val="StyleUnderline"/>
          <w:highlight w:val="cyan"/>
        </w:rPr>
        <w:t>China</w:t>
      </w:r>
      <w:r w:rsidRPr="00AF31D1">
        <w:rPr>
          <w:rStyle w:val="StyleUnderline"/>
        </w:rPr>
        <w:t xml:space="preserve">’s leaders </w:t>
      </w:r>
      <w:r w:rsidRPr="00056473">
        <w:rPr>
          <w:rStyle w:val="StyleUnderline"/>
          <w:highlight w:val="cyan"/>
        </w:rPr>
        <w:t>only need to think</w:t>
      </w:r>
      <w:r w:rsidRPr="00AF31D1">
        <w:rPr>
          <w:rStyle w:val="StyleUnderline"/>
        </w:rPr>
        <w:t xml:space="preserve"> that </w:t>
      </w:r>
      <w:r w:rsidRPr="00056473">
        <w:rPr>
          <w:rStyle w:val="StyleUnderline"/>
          <w:highlight w:val="cyan"/>
        </w:rPr>
        <w:t>American</w:t>
      </w:r>
      <w:r w:rsidRPr="00AF31D1">
        <w:rPr>
          <w:rStyle w:val="StyleUnderline"/>
        </w:rPr>
        <w:t xml:space="preserve"> </w:t>
      </w:r>
      <w:r w:rsidRPr="00056473">
        <w:rPr>
          <w:rStyle w:val="StyleUnderline"/>
          <w:highlight w:val="cyan"/>
        </w:rPr>
        <w:t>involvement is a possibility to face</w:t>
      </w:r>
      <w:r w:rsidRPr="00AF31D1">
        <w:rPr>
          <w:rStyle w:val="StyleUnderline"/>
        </w:rPr>
        <w:t xml:space="preserve"> some </w:t>
      </w:r>
      <w:r w:rsidRPr="00AF31D1">
        <w:rPr>
          <w:rStyle w:val="Emphasis"/>
        </w:rPr>
        <w:t xml:space="preserve">additional </w:t>
      </w:r>
      <w:r w:rsidRPr="00056473">
        <w:rPr>
          <w:rStyle w:val="Emphasis"/>
          <w:highlight w:val="cyan"/>
        </w:rPr>
        <w:t>escalatory pressures</w:t>
      </w:r>
      <w:r w:rsidRPr="00AF31D1">
        <w:rPr>
          <w:sz w:val="12"/>
        </w:rPr>
        <w:t xml:space="preserve">. The PLA would be operating in the knowledge that its vulnerable C4SIR systems would be among the very first targets of American military action to defend its alliance partner. China would therefore face at least two types of escalatory pressures. The first one is more general: to use what forces it has available over which it may lose effective command should its control systems be disabled. In this way the possibility of American involvement may, through China’s preemptive moves, become an absolute certainty. The second pressure is more specific: </w:t>
      </w:r>
      <w:r w:rsidRPr="00AF31D1">
        <w:rPr>
          <w:rStyle w:val="StyleUnderline"/>
        </w:rPr>
        <w:t>China would find it too tempting not to target American C4SIR systems</w:t>
      </w:r>
      <w:r w:rsidRPr="00AF31D1">
        <w:rPr>
          <w:sz w:val="12"/>
        </w:rPr>
        <w:t xml:space="preserve"> including America’s satellite capabilities. In this sequence, the move from a small and even accidental use of force involving China and Japan to a much more serious and damaging triangular conflict with United States participation suddenly seems plausible. </w:t>
      </w:r>
      <w:r w:rsidRPr="00AF31D1">
        <w:rPr>
          <w:rStyle w:val="StyleUnderline"/>
        </w:rPr>
        <w:t>By no means is it too much to imagine China’s early resort to anti-satellite attacks</w:t>
      </w:r>
      <w:r w:rsidRPr="00AF31D1">
        <w:rPr>
          <w:sz w:val="12"/>
        </w:rPr>
        <w:t xml:space="preserve">, </w:t>
      </w:r>
      <w:r w:rsidRPr="00AF31D1">
        <w:rPr>
          <w:rStyle w:val="StyleUnderline"/>
        </w:rPr>
        <w:t>its exploitation of asymmetric advantages with its growing missile capabilities to target America’s aircraft carriers</w:t>
      </w:r>
      <w:r w:rsidRPr="00AF31D1">
        <w:rPr>
          <w:sz w:val="12"/>
        </w:rPr>
        <w:t xml:space="preserve">, and an acceleration in Chinese cyber-attacks for military purposes. Nor in response, or in anticipation, is it implausible to envision devastating American and Japanese attacks against China’s C4SIR and missile systems. All three parties would very likely be aiming to keep this escalating exchange in the conventional domain (and only two of them have nuclear weapons that might be used). But there are strategic and material factors which suggest that </w:t>
      </w:r>
      <w:r w:rsidRPr="00056473">
        <w:rPr>
          <w:rStyle w:val="Emphasis"/>
          <w:highlight w:val="cyan"/>
        </w:rPr>
        <w:t>nuclear escalation is less unlikely</w:t>
      </w:r>
      <w:r w:rsidRPr="00AF31D1">
        <w:rPr>
          <w:sz w:val="12"/>
        </w:rPr>
        <w:t xml:space="preserve"> </w:t>
      </w:r>
      <w:r w:rsidRPr="00AF31D1">
        <w:rPr>
          <w:rStyle w:val="StyleUnderline"/>
        </w:rPr>
        <w:t>than some</w:t>
      </w:r>
      <w:r w:rsidRPr="00AF31D1">
        <w:rPr>
          <w:sz w:val="12"/>
        </w:rPr>
        <w:t xml:space="preserve"> might wish to </w:t>
      </w:r>
      <w:r w:rsidRPr="00AF31D1">
        <w:rPr>
          <w:rStyle w:val="StyleUnderline"/>
        </w:rPr>
        <w:t>presume</w:t>
      </w:r>
      <w:r w:rsidRPr="00AF31D1">
        <w:rPr>
          <w:sz w:val="12"/>
        </w:rPr>
        <w:t xml:space="preserve">. </w:t>
      </w:r>
      <w:r w:rsidRPr="00056473">
        <w:rPr>
          <w:rStyle w:val="StyleUnderline"/>
          <w:highlight w:val="cyan"/>
        </w:rPr>
        <w:t>An outwardly confident</w:t>
      </w:r>
      <w:r w:rsidRPr="00AF31D1">
        <w:rPr>
          <w:rStyle w:val="StyleUnderline"/>
        </w:rPr>
        <w:t xml:space="preserve"> but </w:t>
      </w:r>
      <w:r w:rsidRPr="00056473">
        <w:rPr>
          <w:rStyle w:val="StyleUnderline"/>
          <w:highlight w:val="cyan"/>
        </w:rPr>
        <w:t>inwardly vulnerable</w:t>
      </w:r>
      <w:r w:rsidRPr="00AF31D1">
        <w:rPr>
          <w:rStyle w:val="StyleUnderline"/>
        </w:rPr>
        <w:t xml:space="preserve"> </w:t>
      </w:r>
      <w:r w:rsidRPr="00056473">
        <w:rPr>
          <w:rStyle w:val="StyleUnderline"/>
          <w:highlight w:val="cyan"/>
        </w:rPr>
        <w:t>China may</w:t>
      </w:r>
      <w:r w:rsidRPr="00056473">
        <w:rPr>
          <w:sz w:val="12"/>
          <w:highlight w:val="cyan"/>
        </w:rPr>
        <w:t xml:space="preserve"> </w:t>
      </w:r>
      <w:r w:rsidRPr="00056473">
        <w:rPr>
          <w:rStyle w:val="Emphasis"/>
          <w:highlight w:val="cyan"/>
        </w:rPr>
        <w:t>resort to nuclear threats</w:t>
      </w:r>
      <w:r w:rsidRPr="00AF31D1">
        <w:rPr>
          <w:sz w:val="12"/>
        </w:rPr>
        <w:t xml:space="preserve"> against Japan as a form of intimidation. That would immediately require America’s closest attention. Nuclear weapons remain for China the great equaliser. But this also means that as prized assets, </w:t>
      </w:r>
      <w:r w:rsidRPr="00056473">
        <w:rPr>
          <w:rStyle w:val="StyleUnderline"/>
          <w:highlight w:val="cyan"/>
        </w:rPr>
        <w:t>China may</w:t>
      </w:r>
      <w:r w:rsidRPr="00AF31D1">
        <w:rPr>
          <w:rStyle w:val="StyleUnderline"/>
        </w:rPr>
        <w:t xml:space="preserve"> want to </w:t>
      </w:r>
      <w:r w:rsidRPr="00056473">
        <w:rPr>
          <w:rStyle w:val="StyleUnderline"/>
          <w:highlight w:val="cyan"/>
        </w:rPr>
        <w:t>use its nuc</w:t>
      </w:r>
      <w:r w:rsidRPr="00AF31D1">
        <w:rPr>
          <w:rStyle w:val="StyleUnderline"/>
        </w:rPr>
        <w:t>lear weapon</w:t>
      </w:r>
      <w:r w:rsidRPr="00056473">
        <w:rPr>
          <w:rStyle w:val="StyleUnderline"/>
          <w:highlight w:val="cyan"/>
        </w:rPr>
        <w:t>s</w:t>
      </w:r>
      <w:r w:rsidRPr="00AF31D1">
        <w:rPr>
          <w:rStyle w:val="StyleUnderline"/>
        </w:rPr>
        <w:t xml:space="preserve"> </w:t>
      </w:r>
      <w:r w:rsidRPr="00056473">
        <w:rPr>
          <w:rStyle w:val="Emphasis"/>
          <w:highlight w:val="cyan"/>
        </w:rPr>
        <w:t>early</w:t>
      </w:r>
      <w:r w:rsidRPr="00AF31D1">
        <w:rPr>
          <w:sz w:val="12"/>
        </w:rPr>
        <w:t xml:space="preserve"> </w:t>
      </w:r>
      <w:r w:rsidRPr="00AF31D1">
        <w:rPr>
          <w:rStyle w:val="StyleUnderline"/>
        </w:rPr>
        <w:t xml:space="preserve">if it feels that its ability to retain the capacity to do so is </w:t>
      </w:r>
      <w:r w:rsidRPr="00AF31D1">
        <w:rPr>
          <w:rStyle w:val="Emphasis"/>
        </w:rPr>
        <w:t>at risk.</w:t>
      </w:r>
      <w:r w:rsidRPr="00AF31D1">
        <w:rPr>
          <w:sz w:val="12"/>
        </w:rPr>
        <w:t xml:space="preserve"> Two material issues surface here to make this hugely destabilising situation possible. The first is that </w:t>
      </w:r>
      <w:r w:rsidRPr="00AF31D1">
        <w:rPr>
          <w:rStyle w:val="StyleUnderline"/>
        </w:rPr>
        <w:t>China lacks separate tactical and strategic C4SIR systems</w:t>
      </w:r>
      <w:r w:rsidRPr="00AF31D1">
        <w:rPr>
          <w:sz w:val="12"/>
        </w:rPr>
        <w:t xml:space="preserve">. </w:t>
      </w:r>
      <w:r w:rsidRPr="00AF31D1">
        <w:rPr>
          <w:rStyle w:val="StyleUnderline"/>
        </w:rPr>
        <w:t xml:space="preserve">This raises the prospect that </w:t>
      </w:r>
      <w:r w:rsidRPr="00056473">
        <w:rPr>
          <w:rStyle w:val="StyleUnderline"/>
        </w:rPr>
        <w:t>American</w:t>
      </w:r>
      <w:r w:rsidRPr="00AF31D1">
        <w:rPr>
          <w:rStyle w:val="StyleUnderline"/>
        </w:rPr>
        <w:t xml:space="preserve"> (and Japanese) </w:t>
      </w:r>
      <w:r w:rsidRPr="00056473">
        <w:rPr>
          <w:rStyle w:val="StyleUnderline"/>
          <w:highlight w:val="cyan"/>
        </w:rPr>
        <w:t>conventional attacks</w:t>
      </w:r>
      <w:r w:rsidRPr="00AF31D1">
        <w:rPr>
          <w:sz w:val="12"/>
        </w:rPr>
        <w:t xml:space="preserve"> designed to degrade China’s control of its conventional forces </w:t>
      </w:r>
      <w:r w:rsidRPr="00AF31D1">
        <w:rPr>
          <w:rStyle w:val="StyleUnderline"/>
        </w:rPr>
        <w:t>may</w:t>
      </w:r>
      <w:r w:rsidRPr="00AF31D1">
        <w:rPr>
          <w:sz w:val="12"/>
        </w:rPr>
        <w:t xml:space="preserve"> also </w:t>
      </w:r>
      <w:r w:rsidRPr="00056473">
        <w:rPr>
          <w:rStyle w:val="StyleUnderline"/>
          <w:highlight w:val="cyan"/>
        </w:rPr>
        <w:t xml:space="preserve">reduce Beijing’s confidence in its ability to </w:t>
      </w:r>
      <w:r w:rsidRPr="00056473">
        <w:rPr>
          <w:rStyle w:val="Emphasis"/>
          <w:highlight w:val="cyan"/>
        </w:rPr>
        <w:t>retain a nuclear deterrence</w:t>
      </w:r>
      <w:r w:rsidRPr="00AF31D1">
        <w:rPr>
          <w:rStyle w:val="Emphasis"/>
        </w:rPr>
        <w:t xml:space="preserve"> capability</w:t>
      </w:r>
      <w:r w:rsidRPr="00AF31D1">
        <w:rPr>
          <w:sz w:val="12"/>
        </w:rPr>
        <w:t xml:space="preserve">. China may face a horrible dilemma such that if it wants to retain a nuclear option, it has to use it early rather than as a last resort. The second is that, because of basing arrangements, China may assume that an American conventional attack will also remove some of its land based nuclear missiles and sea based nuclear systems. This is also a perverse incentive to nuclear escalation. </w:t>
      </w:r>
    </w:p>
    <w:p w14:paraId="7132F7CF" w14:textId="5D390E3F" w:rsidR="00AF3B24" w:rsidRDefault="00AF3B24" w:rsidP="00AF3B24"/>
    <w:p w14:paraId="7132F7DA" w14:textId="50984B10" w:rsidR="005C31F7" w:rsidRDefault="009429B0" w:rsidP="009429B0">
      <w:pPr>
        <w:pStyle w:val="Heading3"/>
      </w:pPr>
      <w:r>
        <w:t>Asia Prolif – 2NC</w:t>
      </w:r>
    </w:p>
    <w:p w14:paraId="7D848B16" w14:textId="55D3CCEA" w:rsidR="009429B0" w:rsidRDefault="00277062" w:rsidP="009429B0">
      <w:pPr>
        <w:pStyle w:val="Heading4"/>
      </w:pPr>
      <w:r>
        <w:t xml:space="preserve">Trump causes </w:t>
      </w:r>
      <w:r w:rsidR="004F391E">
        <w:t xml:space="preserve">Japanese and South Korean </w:t>
      </w:r>
      <w:r>
        <w:t>proliferation – kills the security alliance</w:t>
      </w:r>
    </w:p>
    <w:p w14:paraId="60D8C8DF" w14:textId="77777777" w:rsidR="009429B0" w:rsidRDefault="009429B0" w:rsidP="009429B0">
      <w:r w:rsidRPr="00BE39D5">
        <w:rPr>
          <w:b/>
        </w:rPr>
        <w:t>Middleton, 4/3</w:t>
      </w:r>
      <w:r>
        <w:t>/2016, international reporter at the International Business Times (Rachel, “East Asia alarmed by isolationist tendencies of US presidential candidates Trump and Sanders”, http://www.ibtimes.co.uk/east-asia-alarmed-by-isolationist-tendencies-us-presidential-candidates-trump-sanders-1554720)</w:t>
      </w:r>
    </w:p>
    <w:p w14:paraId="779EF2D8" w14:textId="77777777" w:rsidR="009429B0" w:rsidRPr="00277062" w:rsidRDefault="009429B0" w:rsidP="009429B0">
      <w:pPr>
        <w:rPr>
          <w:rStyle w:val="Emphasis"/>
        </w:rPr>
      </w:pPr>
      <w:r w:rsidRPr="004F391E">
        <w:rPr>
          <w:rStyle w:val="StyleUnderline"/>
          <w:highlight w:val="yellow"/>
        </w:rPr>
        <w:t>Asians are not in the least concerned about Trump's views on abortion or his tirade against</w:t>
      </w:r>
      <w:r w:rsidRPr="00277062">
        <w:rPr>
          <w:rStyle w:val="StyleUnderline"/>
        </w:rPr>
        <w:t xml:space="preserve"> Fox News broadcaster </w:t>
      </w:r>
      <w:r w:rsidRPr="004F391E">
        <w:rPr>
          <w:rStyle w:val="StyleUnderline"/>
          <w:highlight w:val="yellow"/>
        </w:rPr>
        <w:t>Megyn Kelly</w:t>
      </w:r>
      <w:r>
        <w:t xml:space="preserve">. </w:t>
      </w:r>
      <w:r w:rsidRPr="004F391E">
        <w:rPr>
          <w:rStyle w:val="Emphasis"/>
          <w:highlight w:val="yellow"/>
        </w:rPr>
        <w:t>They are more "disturbed" by his calls for Japan and Korea to go nuclear</w:t>
      </w:r>
      <w:r w:rsidRPr="00277062">
        <w:rPr>
          <w:rStyle w:val="Emphasis"/>
        </w:rPr>
        <w:t xml:space="preserve">, </w:t>
      </w:r>
      <w:r w:rsidRPr="004F391E">
        <w:rPr>
          <w:rStyle w:val="Emphasis"/>
          <w:highlight w:val="yellow"/>
        </w:rPr>
        <w:t>and to contribute more towards defraying the cost of the US military deployment in the region.</w:t>
      </w:r>
    </w:p>
    <w:p w14:paraId="27D72E86" w14:textId="77777777" w:rsidR="009429B0" w:rsidRDefault="009429B0" w:rsidP="009429B0">
      <w:r>
        <w:t xml:space="preserve">Local media note that the comments from </w:t>
      </w:r>
      <w:r w:rsidRPr="004F391E">
        <w:rPr>
          <w:rStyle w:val="Emphasis"/>
          <w:highlight w:val="yellow"/>
        </w:rPr>
        <w:t>Trump could not have come at a worse time</w:t>
      </w:r>
      <w:r>
        <w:t xml:space="preserve">. </w:t>
      </w:r>
      <w:r w:rsidRPr="004F391E">
        <w:rPr>
          <w:rStyle w:val="StyleUnderline"/>
        </w:rPr>
        <w:t>Tensions are rising over South China Sea and North Korea is preparing to test yet another ballistic missile.</w:t>
      </w:r>
      <w:r>
        <w:t xml:space="preserve"> The collateral damage to Trump's campaign may turn out to be very serious, noted Niv Horesh, professor of history and director of the China Policy Institute at the University of Nottingham and Yumiko Kaneko, a doctoral candidate at the university's School of Politics and International Relations.</w:t>
      </w:r>
    </w:p>
    <w:p w14:paraId="05208D72" w14:textId="77777777" w:rsidR="009429B0" w:rsidRDefault="009429B0" w:rsidP="009429B0">
      <w:r w:rsidRPr="004F391E">
        <w:rPr>
          <w:rStyle w:val="StyleUnderline"/>
        </w:rPr>
        <w:t xml:space="preserve">They said that it is also not surprising that </w:t>
      </w:r>
      <w:r w:rsidRPr="004F391E">
        <w:rPr>
          <w:rStyle w:val="StyleUnderline"/>
          <w:highlight w:val="yellow"/>
        </w:rPr>
        <w:t>South Korea's Chosun Ilbo has described Trump as a "top risk for the world</w:t>
      </w:r>
      <w:r>
        <w:t>". Japanese media, which said that the US election campaign was turning out to be bizarre, have said that the best outcome for Japan, is if Hilary Clinton won. Clinton is widely expected to continue Obama's 'pivot to Asia' policy.</w:t>
      </w:r>
    </w:p>
    <w:p w14:paraId="63586144" w14:textId="573797E7" w:rsidR="009429B0" w:rsidRDefault="009429B0" w:rsidP="009429B0">
      <w:r w:rsidRPr="004F391E">
        <w:rPr>
          <w:rStyle w:val="Emphasis"/>
          <w:highlight w:val="yellow"/>
        </w:rPr>
        <w:t>Trump's so-called willingness to let Japan and Korea develop nuclear weapons seems to have confounded rather than reassured both South Korea and Japan</w:t>
      </w:r>
      <w:r>
        <w:t xml:space="preserve">. Conservative newspaper Sankei </w:t>
      </w:r>
      <w:r w:rsidRPr="004F391E">
        <w:rPr>
          <w:rStyle w:val="Emphasis"/>
          <w:highlight w:val="yellow"/>
        </w:rPr>
        <w:t>Shimbun consider Trump's proposals "as a grav</w:t>
      </w:r>
      <w:r w:rsidR="005D706F" w:rsidRPr="004F391E">
        <w:rPr>
          <w:rStyle w:val="Emphasis"/>
          <w:highlight w:val="yellow"/>
        </w:rPr>
        <w:t>e threat to Japanese security</w:t>
      </w:r>
      <w:r w:rsidR="005D706F">
        <w:t>."</w:t>
      </w:r>
    </w:p>
    <w:p w14:paraId="1346E022" w14:textId="77777777" w:rsidR="005D706F" w:rsidRDefault="005D706F" w:rsidP="009429B0"/>
    <w:p w14:paraId="0ACB6C9C" w14:textId="77777777" w:rsidR="005D706F" w:rsidRDefault="005D706F" w:rsidP="009429B0"/>
    <w:p w14:paraId="211124A3" w14:textId="502A9F5A" w:rsidR="005D706F" w:rsidRDefault="005D706F" w:rsidP="005D706F">
      <w:pPr>
        <w:pStyle w:val="Heading4"/>
      </w:pPr>
      <w:r>
        <w:t>Asia prolif collapses the NPT</w:t>
      </w:r>
    </w:p>
    <w:p w14:paraId="1B5AED78" w14:textId="77777777" w:rsidR="005D706F" w:rsidRPr="004C14BE" w:rsidRDefault="005D706F" w:rsidP="005D706F">
      <w:pPr>
        <w:rPr>
          <w:rStyle w:val="Style13ptBold"/>
        </w:rPr>
      </w:pPr>
      <w:r w:rsidRPr="004C14BE">
        <w:rPr>
          <w:rStyle w:val="Style13ptBold"/>
        </w:rPr>
        <w:t xml:space="preserve">Santoro, senior fellow </w:t>
      </w:r>
      <w:r>
        <w:rPr>
          <w:rStyle w:val="Style13ptBold"/>
        </w:rPr>
        <w:t>@</w:t>
      </w:r>
      <w:r w:rsidRPr="004C14BE">
        <w:rPr>
          <w:rStyle w:val="Style13ptBold"/>
        </w:rPr>
        <w:t xml:space="preserve"> Pacific Forum CSIS, 15 </w:t>
      </w:r>
    </w:p>
    <w:p w14:paraId="0A54DFFA" w14:textId="77777777" w:rsidR="005D706F" w:rsidRDefault="005D706F" w:rsidP="005D706F">
      <w:r>
        <w:t xml:space="preserve">(David, and John K. Warden is a WSD-Handa fellow at the Pacific Forum CSIS “Assuring Japan and South Korea in the Second Nuclear Age,” </w:t>
      </w:r>
      <w:hyperlink r:id="rId32" w:history="1">
        <w:r w:rsidRPr="00E14572">
          <w:rPr>
            <w:rStyle w:val="Hyperlink"/>
          </w:rPr>
          <w:t>https://twq.elliott.gwu.edu/sites/twq.elliott.gwu.edu/files/downloads/TWQ_Spring2015_Santoro-Warden.pdf</w:t>
        </w:r>
      </w:hyperlink>
      <w:r>
        <w:t xml:space="preserve">) </w:t>
      </w:r>
    </w:p>
    <w:p w14:paraId="752122F4" w14:textId="77777777" w:rsidR="005D706F" w:rsidRDefault="005D706F" w:rsidP="005D706F">
      <w:pPr>
        <w:rPr>
          <w:sz w:val="16"/>
        </w:rPr>
      </w:pPr>
      <w:r w:rsidRPr="003D0AFA">
        <w:rPr>
          <w:sz w:val="16"/>
        </w:rPr>
        <w:t xml:space="preserve">Discussions about the requirements for U.S. extended deterrence and assurance are making a comeback. During the Cold War, U.S. analysts focused primarily on Western Europe, but in recent years </w:t>
      </w:r>
      <w:r w:rsidRPr="004B350D">
        <w:rPr>
          <w:rStyle w:val="StyleUnderline"/>
          <w:highlight w:val="cyan"/>
        </w:rPr>
        <w:t>the</w:t>
      </w:r>
      <w:r w:rsidRPr="004B350D">
        <w:rPr>
          <w:sz w:val="16"/>
          <w:highlight w:val="cyan"/>
        </w:rPr>
        <w:t xml:space="preserve"> </w:t>
      </w:r>
      <w:r w:rsidRPr="004B350D">
        <w:rPr>
          <w:rStyle w:val="StyleUnderline"/>
          <w:highlight w:val="cyan"/>
        </w:rPr>
        <w:t>challenges of</w:t>
      </w:r>
      <w:r w:rsidRPr="003D0AFA">
        <w:rPr>
          <w:rStyle w:val="StyleUnderline"/>
        </w:rPr>
        <w:t xml:space="preserve"> extended deterrence and </w:t>
      </w:r>
      <w:r w:rsidRPr="004B350D">
        <w:rPr>
          <w:rStyle w:val="StyleUnderline"/>
          <w:highlight w:val="cyan"/>
        </w:rPr>
        <w:t>assurance</w:t>
      </w:r>
      <w:r w:rsidRPr="004B350D">
        <w:rPr>
          <w:sz w:val="16"/>
          <w:highlight w:val="cyan"/>
        </w:rPr>
        <w:t xml:space="preserve"> </w:t>
      </w:r>
      <w:r w:rsidRPr="004B350D">
        <w:rPr>
          <w:rStyle w:val="StyleUnderline"/>
          <w:highlight w:val="cyan"/>
        </w:rPr>
        <w:t xml:space="preserve">have been </w:t>
      </w:r>
      <w:r w:rsidRPr="004B350D">
        <w:rPr>
          <w:rStyle w:val="Emphasis"/>
          <w:highlight w:val="cyan"/>
        </w:rPr>
        <w:t>starker in Northeast Asia</w:t>
      </w:r>
      <w:r w:rsidRPr="003D0AFA">
        <w:rPr>
          <w:rStyle w:val="StyleUnderline"/>
        </w:rPr>
        <w:t>.</w:t>
      </w:r>
      <w:r w:rsidRPr="003D0AFA">
        <w:rPr>
          <w:sz w:val="16"/>
        </w:rPr>
        <w:t xml:space="preserve"> </w:t>
      </w:r>
      <w:r w:rsidRPr="003D0AFA">
        <w:rPr>
          <w:rStyle w:val="StyleUnderline"/>
        </w:rPr>
        <w:t>Discussing the requirements for U.S. extended deterrence and assurance involves asking how the U</w:t>
      </w:r>
      <w:r w:rsidRPr="003D0AFA">
        <w:rPr>
          <w:sz w:val="16"/>
        </w:rPr>
        <w:t xml:space="preserve">nited </w:t>
      </w:r>
      <w:r w:rsidRPr="003D0AFA">
        <w:rPr>
          <w:rStyle w:val="StyleUnderline"/>
        </w:rPr>
        <w:t>S</w:t>
      </w:r>
      <w:r w:rsidRPr="003D0AFA">
        <w:rPr>
          <w:sz w:val="16"/>
        </w:rPr>
        <w:t xml:space="preserve">tates </w:t>
      </w:r>
      <w:r w:rsidRPr="003D0AFA">
        <w:rPr>
          <w:rStyle w:val="StyleUnderline"/>
        </w:rPr>
        <w:t>can deter its adversaries and assure its allies</w:t>
      </w:r>
      <w:r w:rsidRPr="003D0AFA">
        <w:rPr>
          <w:sz w:val="16"/>
        </w:rPr>
        <w:t xml:space="preserve">. In both cases, </w:t>
      </w:r>
      <w:r w:rsidRPr="004B350D">
        <w:rPr>
          <w:rStyle w:val="Emphasis"/>
          <w:highlight w:val="cyan"/>
        </w:rPr>
        <w:t>the critical factor is perception</w:t>
      </w:r>
      <w:r w:rsidRPr="003D0AFA">
        <w:rPr>
          <w:sz w:val="16"/>
        </w:rPr>
        <w:t>. According to analysts Clark Murdock and Jessica Yeats, “In the same way that deterrence must be tailored to each actor, situation, and form of warfare, assurance must be tailored to the strategic culture, threat perceptions, values, and specific concerns of each ally.”1 In this paper, we primarily address the requirements of the latter, focusing on U.S. efforts to assure its two Northeast Asian treaty allies: Japan and South Korea. After analyzing the current security environment—specifically the assurance requirements in Northeast Asia in this second, post-Cold War nuclear age—we turn to the initial steps that the United States has taken to strengthen assurance. Finally, we explore the current assurance agenda with Japan and South Korea, highlighting key challenges and opportunities. Dubbed the second nuclear age,2 the current context has been widely discussed for its differences with the Cold War, or the world’s first nuclear age. During this first age, two nuclear superpowers were locked in a competition for global dominance with allies on each side, a handful of which developed small nuclear arsenals. U.S.–Soviet competition was intense, but remained cold in part because Washington and Moscow developed arms-control and crisismanagement mechanisms to regulate their behavior. Stability endured because even though Washington and Moscow did not control all the triggers, they had sufficient authority to keep bloc discipline and avoid becoming entrapped in a nuclear war. The security environment was always extremely dangerous because the possibility of global nuclear annihilation was omnipresent, but per the notorious formula, “a stable balance of terror” endured.3 The end of the Cold War gave rise to hopes—mainly in Western quarters— that nuclear weapons would be relegated to the dustbin of history.4 This belief led the United States, the United Kingdom, and France to downsize their arsenals and assist a financially-strapped Russia to do the same. Meanwhile, several states across Asia—in Western Asia (the Middle East), South Asia, and East Asia—developed nuclear and long-range missile programs.5 China’s efforts to modernize its nuclear and missile forces continued steadily. India and Pakistan pushed forward with their own programs and, after exploding nuclear devices in 1998, became nuclear-armed states. North Korea conducted several rocket tests during the late 1990s and tested its first nuclear device in 2006. Iran, Syria, and others also developed nuclear and missile programs. By the early 21st century, the Cold War order tightly controlled by the United States and the Soviet Union was replaced by a multiplayer arena with several less experienced nuclear decision-making parties and an epicenter in Asia. As a result, today, while there is less risk of global annihilation— both because major-power relations have improved and because important firebreaks against conflict are in place, including robust crisis management mechanisms and enhanced economic interdependence—</w:t>
      </w:r>
      <w:r w:rsidRPr="004B350D">
        <w:rPr>
          <w:rStyle w:val="StyleUnderline"/>
          <w:highlight w:val="cyan"/>
        </w:rPr>
        <w:t xml:space="preserve">the </w:t>
      </w:r>
      <w:r w:rsidRPr="004B350D">
        <w:rPr>
          <w:rStyle w:val="Emphasis"/>
          <w:highlight w:val="cyan"/>
        </w:rPr>
        <w:t>potential for war,</w:t>
      </w:r>
      <w:r w:rsidRPr="00A57ADF">
        <w:rPr>
          <w:rStyle w:val="Emphasis"/>
        </w:rPr>
        <w:t xml:space="preserve"> </w:t>
      </w:r>
      <w:r w:rsidRPr="004B350D">
        <w:rPr>
          <w:rStyle w:val="Emphasis"/>
          <w:highlight w:val="cyan"/>
        </w:rPr>
        <w:t>and</w:t>
      </w:r>
      <w:r w:rsidRPr="003D0AFA">
        <w:rPr>
          <w:sz w:val="16"/>
        </w:rPr>
        <w:t xml:space="preserve"> even </w:t>
      </w:r>
      <w:r w:rsidRPr="004B350D">
        <w:rPr>
          <w:rStyle w:val="Emphasis"/>
          <w:highlight w:val="cyan"/>
        </w:rPr>
        <w:t>nuclear use</w:t>
      </w:r>
      <w:r w:rsidRPr="004B350D">
        <w:rPr>
          <w:rStyle w:val="StyleUnderline"/>
          <w:highlight w:val="cyan"/>
        </w:rPr>
        <w:t>,</w:t>
      </w:r>
      <w:r w:rsidRPr="004B350D">
        <w:rPr>
          <w:sz w:val="16"/>
          <w:highlight w:val="cyan"/>
        </w:rPr>
        <w:t xml:space="preserve"> </w:t>
      </w:r>
      <w:r w:rsidRPr="004B350D">
        <w:rPr>
          <w:rStyle w:val="Emphasis"/>
          <w:highlight w:val="cyan"/>
        </w:rPr>
        <w:t>is growing</w:t>
      </w:r>
      <w:r w:rsidRPr="003D0AFA">
        <w:rPr>
          <w:rStyle w:val="StyleUnderline"/>
        </w:rPr>
        <w:t>.</w:t>
      </w:r>
      <w:r w:rsidRPr="003D0AFA">
        <w:rPr>
          <w:sz w:val="16"/>
        </w:rPr>
        <w:t xml:space="preserve">6 Not surprisingly, </w:t>
      </w:r>
      <w:r w:rsidRPr="004B350D">
        <w:rPr>
          <w:rStyle w:val="StyleUnderline"/>
          <w:highlight w:val="cyan"/>
        </w:rPr>
        <w:t>these developments have led</w:t>
      </w:r>
      <w:r w:rsidRPr="003D0AFA">
        <w:rPr>
          <w:rStyle w:val="StyleUnderline"/>
        </w:rPr>
        <w:t xml:space="preserve"> U.S. </w:t>
      </w:r>
      <w:r w:rsidRPr="004B350D">
        <w:rPr>
          <w:rStyle w:val="StyleUnderline"/>
          <w:highlight w:val="cyan"/>
        </w:rPr>
        <w:t>allies to seek</w:t>
      </w:r>
      <w:r w:rsidRPr="003D0AFA">
        <w:rPr>
          <w:rStyle w:val="StyleUnderline"/>
        </w:rPr>
        <w:t xml:space="preserve"> strengthened </w:t>
      </w:r>
      <w:r w:rsidRPr="004B350D">
        <w:rPr>
          <w:rStyle w:val="StyleUnderline"/>
          <w:highlight w:val="cyan"/>
        </w:rPr>
        <w:t>assurances that the</w:t>
      </w:r>
      <w:r w:rsidRPr="003D0AFA">
        <w:rPr>
          <w:rStyle w:val="StyleUnderline"/>
        </w:rPr>
        <w:t xml:space="preserve"> </w:t>
      </w:r>
      <w:r w:rsidRPr="004B350D">
        <w:rPr>
          <w:rStyle w:val="StyleUnderline"/>
          <w:highlight w:val="cyan"/>
        </w:rPr>
        <w:t>U</w:t>
      </w:r>
      <w:r w:rsidRPr="003D0AFA">
        <w:rPr>
          <w:sz w:val="16"/>
        </w:rPr>
        <w:t xml:space="preserve">nited </w:t>
      </w:r>
      <w:r w:rsidRPr="004B350D">
        <w:rPr>
          <w:rStyle w:val="StyleUnderline"/>
          <w:highlight w:val="cyan"/>
        </w:rPr>
        <w:t>S</w:t>
      </w:r>
      <w:r w:rsidRPr="003D0AFA">
        <w:rPr>
          <w:sz w:val="16"/>
        </w:rPr>
        <w:t xml:space="preserve">tates, </w:t>
      </w:r>
      <w:r w:rsidRPr="003D0AFA">
        <w:rPr>
          <w:rStyle w:val="StyleUnderline"/>
        </w:rPr>
        <w:t>their main security guarantor</w:t>
      </w:r>
      <w:r w:rsidRPr="003D0AFA">
        <w:rPr>
          <w:sz w:val="16"/>
        </w:rPr>
        <w:t xml:space="preserve">, </w:t>
      </w:r>
      <w:r w:rsidRPr="004B350D">
        <w:rPr>
          <w:rStyle w:val="Emphasis"/>
          <w:highlight w:val="cyan"/>
        </w:rPr>
        <w:t>will continue to protect them</w:t>
      </w:r>
      <w:r w:rsidRPr="003D0AFA">
        <w:rPr>
          <w:rStyle w:val="Emphasis"/>
        </w:rPr>
        <w:t xml:space="preserve"> from coercion</w:t>
      </w:r>
      <w:r w:rsidRPr="003D0AFA">
        <w:rPr>
          <w:sz w:val="16"/>
        </w:rPr>
        <w:t xml:space="preserve"> and attack. The assurance challenge is particularly difficult because it turns on more than effective deterrence. Deterrence primarily requires the United States to influence an adversary’s calculus at critical moments during a crisis. For allies to be fully assured, however, the United States must, during peacetime, convince them 1) that U.S. extended deterrence will succeed in preventing adversaries from challenging their core interests, and 2) that should deterrence fail, the United States can and will provide for their defense. Hence former British defense minister Denis Healey’s formulation that during the Cold War it took “only five percent credibility of U.S. retaliation to deter the Russians, but ninety-five percent credibility to reassure the Europeans.”7 In the second nuclear age, it is more difficult for the United States to assure its Northeast Asian allies than it was during the Cold War. James Schoff notes that during the Cold War “the U.S. commitment to counter the Soviet threat was largely unquestioned in Tokyo, and the details about how deterrence worked mattered little.”8 Today, </w:t>
      </w:r>
      <w:r w:rsidRPr="003D0AFA">
        <w:rPr>
          <w:rStyle w:val="StyleUnderline"/>
        </w:rPr>
        <w:t xml:space="preserve">the United States must convince allies that it can deter </w:t>
      </w:r>
      <w:r w:rsidRPr="003D0AFA">
        <w:rPr>
          <w:rStyle w:val="Emphasis"/>
        </w:rPr>
        <w:t>multiple nuclear-armed adversaries</w:t>
      </w:r>
      <w:r w:rsidRPr="003D0AFA">
        <w:rPr>
          <w:sz w:val="16"/>
        </w:rPr>
        <w:t xml:space="preserve">, some of whom have less adversarial relations with the United States than the Soviet Union did. Just as important, the United States also faces an equally difficult task of convincing its allies that it could and would respond should extended deterrence fail. </w:t>
      </w:r>
      <w:r w:rsidRPr="00D915B0">
        <w:rPr>
          <w:rStyle w:val="StyleUnderline"/>
        </w:rPr>
        <w:t>North Korea continues to develop long-range missiles and nuclear weapons,</w:t>
      </w:r>
      <w:r w:rsidRPr="00D915B0">
        <w:rPr>
          <w:sz w:val="16"/>
        </w:rPr>
        <w:t xml:space="preserve"> and </w:t>
      </w:r>
      <w:r w:rsidRPr="00D915B0">
        <w:rPr>
          <w:rStyle w:val="StyleUnderline"/>
        </w:rPr>
        <w:t>China is modernizing its military</w:t>
      </w:r>
      <w:r w:rsidRPr="00D915B0">
        <w:rPr>
          <w:sz w:val="16"/>
        </w:rPr>
        <w:t xml:space="preserve"> </w:t>
      </w:r>
      <w:r w:rsidRPr="00D915B0">
        <w:rPr>
          <w:rStyle w:val="StyleUnderline"/>
        </w:rPr>
        <w:t>and acting</w:t>
      </w:r>
      <w:r w:rsidRPr="00D915B0">
        <w:rPr>
          <w:sz w:val="16"/>
        </w:rPr>
        <w:t xml:space="preserve"> increasingly </w:t>
      </w:r>
      <w:r w:rsidRPr="00D915B0">
        <w:rPr>
          <w:rStyle w:val="StyleUnderline"/>
        </w:rPr>
        <w:t>assertively</w:t>
      </w:r>
      <w:r w:rsidRPr="00D915B0">
        <w:rPr>
          <w:sz w:val="16"/>
        </w:rPr>
        <w:t>. The United States’ relationship with China is also more complex than its Cold War relationship with the Soviet Union, featuring varying degrees of competition and cooperation.</w:t>
      </w:r>
      <w:r w:rsidRPr="003D0AFA">
        <w:rPr>
          <w:sz w:val="16"/>
        </w:rPr>
        <w:t xml:space="preserve"> At the same time, the United States has shifted from a 1960s deterrent posture of deploying thousands of nuclear weapons, including 3,000 forward deployed in the Asia–Pacific (1,200 in Okinawa), to one with far fewer deployed nuclear weapons and none forward-deployed in Asia.9 U.S. assurance of allies exists along a spectrum, and </w:t>
      </w:r>
      <w:r w:rsidRPr="003D0AFA">
        <w:rPr>
          <w:rStyle w:val="Emphasis"/>
          <w:b w:val="0"/>
        </w:rPr>
        <w:t>Washington must carefully balance its desire to reduce allied anxiety against other interests</w:t>
      </w:r>
      <w:r w:rsidRPr="003D0AFA">
        <w:rPr>
          <w:sz w:val="16"/>
        </w:rPr>
        <w:t xml:space="preserve">. There are some allied interests that the United States—rightly—does not deem worthy of risking war. But </w:t>
      </w:r>
      <w:r w:rsidRPr="004B350D">
        <w:rPr>
          <w:rStyle w:val="StyleUnderline"/>
          <w:highlight w:val="cyan"/>
        </w:rPr>
        <w:t>if the gap between the U</w:t>
      </w:r>
      <w:r w:rsidRPr="003D0AFA">
        <w:rPr>
          <w:sz w:val="16"/>
        </w:rPr>
        <w:t xml:space="preserve">nited </w:t>
      </w:r>
      <w:r w:rsidRPr="004B350D">
        <w:rPr>
          <w:rStyle w:val="StyleUnderline"/>
          <w:highlight w:val="cyan"/>
        </w:rPr>
        <w:t>S</w:t>
      </w:r>
      <w:r w:rsidRPr="003D0AFA">
        <w:rPr>
          <w:sz w:val="16"/>
        </w:rPr>
        <w:t xml:space="preserve">tates </w:t>
      </w:r>
      <w:r w:rsidRPr="004B350D">
        <w:rPr>
          <w:rStyle w:val="StyleUnderline"/>
          <w:highlight w:val="cyan"/>
        </w:rPr>
        <w:t>and its allies becomes</w:t>
      </w:r>
      <w:r w:rsidRPr="003D0AFA">
        <w:rPr>
          <w:sz w:val="16"/>
        </w:rPr>
        <w:t xml:space="preserve"> too </w:t>
      </w:r>
      <w:r w:rsidRPr="004B350D">
        <w:rPr>
          <w:rStyle w:val="StyleUnderline"/>
          <w:highlight w:val="cyan"/>
        </w:rPr>
        <w:t>large</w:t>
      </w:r>
      <w:r w:rsidRPr="003D0AFA">
        <w:rPr>
          <w:sz w:val="16"/>
        </w:rPr>
        <w:t xml:space="preserve">, </w:t>
      </w:r>
      <w:r w:rsidRPr="004B350D">
        <w:rPr>
          <w:rStyle w:val="StyleUnderline"/>
          <w:highlight w:val="cyan"/>
        </w:rPr>
        <w:t>allies</w:t>
      </w:r>
      <w:r w:rsidRPr="003D0AFA">
        <w:rPr>
          <w:rStyle w:val="StyleUnderline"/>
        </w:rPr>
        <w:t xml:space="preserve"> will </w:t>
      </w:r>
      <w:r w:rsidRPr="004B350D">
        <w:rPr>
          <w:rStyle w:val="StyleUnderline"/>
          <w:highlight w:val="cyan"/>
        </w:rPr>
        <w:t>lose faith</w:t>
      </w:r>
      <w:r w:rsidRPr="003D0AFA">
        <w:rPr>
          <w:rStyle w:val="StyleUnderline"/>
        </w:rPr>
        <w:t xml:space="preserve"> in</w:t>
      </w:r>
      <w:r w:rsidRPr="003D0AFA">
        <w:rPr>
          <w:sz w:val="16"/>
        </w:rPr>
        <w:t xml:space="preserve"> U.S. </w:t>
      </w:r>
      <w:r w:rsidRPr="003D0AFA">
        <w:rPr>
          <w:rStyle w:val="StyleUnderline"/>
        </w:rPr>
        <w:t>assurance</w:t>
      </w:r>
      <w:r w:rsidRPr="003D0AFA">
        <w:rPr>
          <w:sz w:val="16"/>
        </w:rPr>
        <w:t xml:space="preserve">, which could have disruptive consequences. In the worst case scenario for the United States, </w:t>
      </w:r>
      <w:r w:rsidRPr="004B350D">
        <w:rPr>
          <w:rStyle w:val="StyleUnderline"/>
          <w:highlight w:val="cyan"/>
        </w:rPr>
        <w:t>Japan or South Korea</w:t>
      </w:r>
      <w:r w:rsidRPr="003D0AFA">
        <w:rPr>
          <w:rStyle w:val="StyleUnderline"/>
        </w:rPr>
        <w:t xml:space="preserve"> </w:t>
      </w:r>
      <w:r w:rsidRPr="004B350D">
        <w:rPr>
          <w:rStyle w:val="StyleUnderline"/>
          <w:highlight w:val="cyan"/>
        </w:rPr>
        <w:t>might</w:t>
      </w:r>
      <w:r w:rsidRPr="003D0AFA">
        <w:rPr>
          <w:sz w:val="16"/>
        </w:rPr>
        <w:t xml:space="preserve"> choose to </w:t>
      </w:r>
      <w:r w:rsidRPr="003D0AFA">
        <w:rPr>
          <w:rStyle w:val="StyleUnderline"/>
        </w:rPr>
        <w:t>bandwagon</w:t>
      </w:r>
      <w:r w:rsidRPr="003D0AFA">
        <w:rPr>
          <w:sz w:val="16"/>
        </w:rPr>
        <w:t xml:space="preserve"> </w:t>
      </w:r>
      <w:r w:rsidRPr="003D0AFA">
        <w:rPr>
          <w:rStyle w:val="StyleUnderline"/>
        </w:rPr>
        <w:t>with</w:t>
      </w:r>
      <w:r w:rsidRPr="003D0AFA">
        <w:rPr>
          <w:sz w:val="16"/>
        </w:rPr>
        <w:t xml:space="preserve"> U.S. </w:t>
      </w:r>
      <w:r w:rsidRPr="003D0AFA">
        <w:rPr>
          <w:rStyle w:val="StyleUnderline"/>
        </w:rPr>
        <w:t>competitors</w:t>
      </w:r>
      <w:r w:rsidRPr="003D0AFA">
        <w:rPr>
          <w:sz w:val="16"/>
        </w:rPr>
        <w:t xml:space="preserve"> in the region. Another slightly better, but still deeply troublesome, </w:t>
      </w:r>
      <w:r w:rsidRPr="003D0AFA">
        <w:rPr>
          <w:rStyle w:val="StyleUnderline"/>
        </w:rPr>
        <w:t>possibility</w:t>
      </w:r>
      <w:r w:rsidRPr="003D0AFA">
        <w:rPr>
          <w:sz w:val="16"/>
        </w:rPr>
        <w:t xml:space="preserve"> is for </w:t>
      </w:r>
      <w:r w:rsidRPr="00992086">
        <w:rPr>
          <w:rStyle w:val="Emphasis"/>
        </w:rPr>
        <w:t>Tokyo and Seoul</w:t>
      </w:r>
      <w:r w:rsidRPr="003D0AFA">
        <w:rPr>
          <w:sz w:val="16"/>
        </w:rPr>
        <w:t xml:space="preserve"> to </w:t>
      </w:r>
      <w:r w:rsidRPr="004B350D">
        <w:rPr>
          <w:rStyle w:val="StyleUnderline"/>
          <w:highlight w:val="cyan"/>
        </w:rPr>
        <w:t>develop</w:t>
      </w:r>
      <w:r w:rsidRPr="004B350D">
        <w:rPr>
          <w:sz w:val="16"/>
          <w:highlight w:val="cyan"/>
        </w:rPr>
        <w:t xml:space="preserve"> </w:t>
      </w:r>
      <w:r w:rsidRPr="00D915B0">
        <w:rPr>
          <w:rStyle w:val="Emphasis"/>
          <w:highlight w:val="cyan"/>
        </w:rPr>
        <w:t>nuclear arsenals</w:t>
      </w:r>
      <w:r w:rsidRPr="003D0AFA">
        <w:rPr>
          <w:sz w:val="16"/>
        </w:rPr>
        <w:t xml:space="preserve"> of their own, </w:t>
      </w:r>
      <w:r w:rsidRPr="004B350D">
        <w:rPr>
          <w:rStyle w:val="StyleUnderline"/>
          <w:highlight w:val="cyan"/>
        </w:rPr>
        <w:t>which would</w:t>
      </w:r>
      <w:r w:rsidRPr="003D0AFA">
        <w:rPr>
          <w:sz w:val="16"/>
        </w:rPr>
        <w:t xml:space="preserve"> likely </w:t>
      </w:r>
      <w:r w:rsidRPr="004B350D">
        <w:rPr>
          <w:rStyle w:val="Emphasis"/>
          <w:highlight w:val="cyan"/>
        </w:rPr>
        <w:t>eviscerate the remaining credibility of the</w:t>
      </w:r>
      <w:r w:rsidRPr="003D0AFA">
        <w:rPr>
          <w:sz w:val="16"/>
        </w:rPr>
        <w:t xml:space="preserve"> Nuclear Nonproliferation Treaty (</w:t>
      </w:r>
      <w:r w:rsidRPr="004B350D">
        <w:rPr>
          <w:rStyle w:val="Emphasis"/>
          <w:highlight w:val="cyan"/>
        </w:rPr>
        <w:t>NPT</w:t>
      </w:r>
      <w:r w:rsidRPr="003D0AFA">
        <w:rPr>
          <w:sz w:val="16"/>
        </w:rPr>
        <w:t xml:space="preserve">). In either case, </w:t>
      </w:r>
      <w:r w:rsidRPr="00B90843">
        <w:rPr>
          <w:rStyle w:val="StyleUnderline"/>
        </w:rPr>
        <w:t xml:space="preserve">a </w:t>
      </w:r>
      <w:r w:rsidRPr="004B350D">
        <w:rPr>
          <w:rStyle w:val="StyleUnderline"/>
          <w:highlight w:val="cyan"/>
        </w:rPr>
        <w:t>loss of confidence in the U</w:t>
      </w:r>
      <w:r w:rsidRPr="003D0AFA">
        <w:rPr>
          <w:sz w:val="16"/>
        </w:rPr>
        <w:t xml:space="preserve">nited </w:t>
      </w:r>
      <w:r w:rsidRPr="004B350D">
        <w:rPr>
          <w:rStyle w:val="StyleUnderline"/>
          <w:highlight w:val="cyan"/>
        </w:rPr>
        <w:t>S</w:t>
      </w:r>
      <w:r w:rsidRPr="003D0AFA">
        <w:rPr>
          <w:sz w:val="16"/>
        </w:rPr>
        <w:t xml:space="preserve">tates </w:t>
      </w:r>
      <w:r w:rsidRPr="004B350D">
        <w:rPr>
          <w:rStyle w:val="StyleUnderline"/>
          <w:highlight w:val="cyan"/>
        </w:rPr>
        <w:t>as a</w:t>
      </w:r>
      <w:r w:rsidRPr="00B90843">
        <w:rPr>
          <w:rStyle w:val="StyleUnderline"/>
        </w:rPr>
        <w:t xml:space="preserve"> reliable </w:t>
      </w:r>
      <w:r w:rsidRPr="004B350D">
        <w:rPr>
          <w:rStyle w:val="StyleUnderline"/>
          <w:highlight w:val="cyan"/>
        </w:rPr>
        <w:t>security guarantor in Northeast Asia</w:t>
      </w:r>
      <w:r w:rsidRPr="004B350D">
        <w:rPr>
          <w:sz w:val="16"/>
          <w:highlight w:val="cyan"/>
        </w:rPr>
        <w:t xml:space="preserve"> </w:t>
      </w:r>
      <w:r w:rsidRPr="004B350D">
        <w:rPr>
          <w:rStyle w:val="StyleUnderline"/>
          <w:highlight w:val="cyan"/>
        </w:rPr>
        <w:t>would send reverberations across</w:t>
      </w:r>
      <w:r w:rsidRPr="003D0AFA">
        <w:rPr>
          <w:sz w:val="16"/>
        </w:rPr>
        <w:t xml:space="preserve"> </w:t>
      </w:r>
      <w:r w:rsidRPr="004B350D">
        <w:rPr>
          <w:rStyle w:val="Emphasis"/>
          <w:highlight w:val="cyan"/>
        </w:rPr>
        <w:t>the entire U.S. alliance system</w:t>
      </w:r>
      <w:r w:rsidRPr="003D0AFA">
        <w:rPr>
          <w:sz w:val="16"/>
        </w:rPr>
        <w:t xml:space="preserve">. </w:t>
      </w:r>
      <w:r w:rsidRPr="004B350D">
        <w:rPr>
          <w:rStyle w:val="StyleUnderline"/>
          <w:highlight w:val="cyan"/>
        </w:rPr>
        <w:t>Development of nuc</w:t>
      </w:r>
      <w:r w:rsidRPr="003D0AFA">
        <w:rPr>
          <w:sz w:val="16"/>
        </w:rPr>
        <w:t>lear weapon</w:t>
      </w:r>
      <w:r w:rsidRPr="004B350D">
        <w:rPr>
          <w:rStyle w:val="StyleUnderline"/>
          <w:highlight w:val="cyan"/>
        </w:rPr>
        <w:t>s</w:t>
      </w:r>
      <w:r w:rsidRPr="003D0AFA">
        <w:rPr>
          <w:sz w:val="16"/>
        </w:rPr>
        <w:t xml:space="preserve"> </w:t>
      </w:r>
      <w:r w:rsidRPr="004B350D">
        <w:rPr>
          <w:rStyle w:val="StyleUnderline"/>
          <w:highlight w:val="cyan"/>
        </w:rPr>
        <w:t>by</w:t>
      </w:r>
      <w:r w:rsidRPr="004B350D">
        <w:rPr>
          <w:sz w:val="16"/>
          <w:highlight w:val="cyan"/>
        </w:rPr>
        <w:t xml:space="preserve"> </w:t>
      </w:r>
      <w:r w:rsidRPr="004B350D">
        <w:rPr>
          <w:rStyle w:val="StyleUnderline"/>
          <w:highlight w:val="cyan"/>
        </w:rPr>
        <w:t>Japan</w:t>
      </w:r>
      <w:r w:rsidRPr="003D0AFA">
        <w:rPr>
          <w:sz w:val="16"/>
        </w:rPr>
        <w:t xml:space="preserve"> or South Korea </w:t>
      </w:r>
      <w:r w:rsidRPr="004B350D">
        <w:rPr>
          <w:rStyle w:val="StyleUnderline"/>
          <w:highlight w:val="cyan"/>
        </w:rPr>
        <w:t>is not</w:t>
      </w:r>
      <w:r w:rsidRPr="00B90843">
        <w:rPr>
          <w:rStyle w:val="StyleUnderline"/>
        </w:rPr>
        <w:t xml:space="preserve"> a </w:t>
      </w:r>
      <w:r w:rsidRPr="004B350D">
        <w:rPr>
          <w:rStyle w:val="StyleUnderline"/>
          <w:highlight w:val="cyan"/>
        </w:rPr>
        <w:t>farfetched</w:t>
      </w:r>
      <w:r w:rsidRPr="00B90843">
        <w:rPr>
          <w:rStyle w:val="StyleUnderline"/>
        </w:rPr>
        <w:t xml:space="preserve"> scenario</w:t>
      </w:r>
      <w:r w:rsidRPr="003D0AFA">
        <w:rPr>
          <w:sz w:val="16"/>
        </w:rPr>
        <w:t xml:space="preserve">. </w:t>
      </w:r>
      <w:r w:rsidRPr="004B350D">
        <w:rPr>
          <w:rStyle w:val="StyleUnderline"/>
          <w:highlight w:val="cyan"/>
        </w:rPr>
        <w:t>Both possess</w:t>
      </w:r>
      <w:r w:rsidRPr="003D0AFA">
        <w:rPr>
          <w:sz w:val="16"/>
        </w:rPr>
        <w:t xml:space="preserve"> the </w:t>
      </w:r>
      <w:r w:rsidRPr="004B350D">
        <w:rPr>
          <w:rStyle w:val="StyleUnderline"/>
          <w:highlight w:val="cyan"/>
        </w:rPr>
        <w:t>latent capability</w:t>
      </w:r>
      <w:r w:rsidRPr="003D0AFA">
        <w:rPr>
          <w:sz w:val="16"/>
        </w:rPr>
        <w:t xml:space="preserve"> </w:t>
      </w:r>
      <w:r w:rsidRPr="004B350D">
        <w:rPr>
          <w:rStyle w:val="StyleUnderline"/>
          <w:highlight w:val="cyan"/>
        </w:rPr>
        <w:t>to develop</w:t>
      </w:r>
      <w:r w:rsidRPr="003D0AFA">
        <w:rPr>
          <w:sz w:val="16"/>
        </w:rPr>
        <w:t xml:space="preserve"> weapons </w:t>
      </w:r>
      <w:r w:rsidRPr="004B350D">
        <w:rPr>
          <w:rStyle w:val="StyleUnderline"/>
          <w:highlight w:val="cyan"/>
        </w:rPr>
        <w:t>programs</w:t>
      </w:r>
      <w:r w:rsidRPr="003D0AFA">
        <w:rPr>
          <w:sz w:val="16"/>
        </w:rPr>
        <w:t xml:space="preserve"> relatively </w:t>
      </w:r>
      <w:r w:rsidRPr="004B350D">
        <w:rPr>
          <w:rStyle w:val="Emphasis"/>
          <w:highlight w:val="cyan"/>
        </w:rPr>
        <w:t>quickly</w:t>
      </w:r>
      <w:r w:rsidRPr="003D0AFA">
        <w:rPr>
          <w:sz w:val="16"/>
        </w:rPr>
        <w:t>, and some in South Korea and to a lesser extent Japan have advocated that their countries should go nuclear if the Northeast Asian security environment deteriorates or they lose confidence in the United States as a reliable guarantor.10 In South Korea, there are also signs of public support for nuclearization. After North Korea’s third nuclear test, for example, an Asan Institute poll revealed that 66 percent of people in South Korea wanted nuclear weapons.11</w:t>
      </w:r>
    </w:p>
    <w:p w14:paraId="1B68B7AB" w14:textId="77777777" w:rsidR="005D706F" w:rsidRDefault="005D706F" w:rsidP="009429B0"/>
    <w:p w14:paraId="1D52E600" w14:textId="77777777" w:rsidR="005D706F" w:rsidRPr="005701CA" w:rsidRDefault="005D706F" w:rsidP="005D706F">
      <w:pPr>
        <w:pStyle w:val="Heading4"/>
        <w:rPr>
          <w:rStyle w:val="Style13ptBold"/>
          <w:b/>
        </w:rPr>
      </w:pPr>
      <w:r w:rsidRPr="005701CA">
        <w:rPr>
          <w:rStyle w:val="Style13ptBold"/>
          <w:b/>
        </w:rPr>
        <w:t xml:space="preserve">NPT cred solves </w:t>
      </w:r>
      <w:r w:rsidRPr="005701CA">
        <w:rPr>
          <w:rStyle w:val="Style13ptBold"/>
          <w:b/>
          <w:u w:val="single"/>
        </w:rPr>
        <w:t>nuclear war</w:t>
      </w:r>
      <w:r w:rsidRPr="005701CA">
        <w:rPr>
          <w:rStyle w:val="Style13ptBold"/>
          <w:b/>
        </w:rPr>
        <w:t xml:space="preserve">  </w:t>
      </w:r>
    </w:p>
    <w:p w14:paraId="104E5509" w14:textId="77777777" w:rsidR="005D706F" w:rsidRDefault="005D706F" w:rsidP="005D706F">
      <w:r w:rsidRPr="00A135F9">
        <w:rPr>
          <w:rStyle w:val="Style13ptBold"/>
        </w:rPr>
        <w:t>Cooper, Fellow with the Truman National Security Project, 15</w:t>
      </w:r>
      <w:r>
        <w:t xml:space="preserve"> </w:t>
      </w:r>
      <w:r>
        <w:br/>
        <w:t xml:space="preserve">(Christian H. is a term member at the Council on Foreign Relations, “The Pride of the Diplomats: Why the NPT Works” Global Policy Journal 5-19-15, </w:t>
      </w:r>
      <w:hyperlink r:id="rId33" w:history="1">
        <w:r w:rsidRPr="00F20AF1">
          <w:rPr>
            <w:rStyle w:val="Hyperlink"/>
          </w:rPr>
          <w:t>http://www.globalpolicyjournal.com/blog/14/05/2015/pride-diplomats-why-npt-works</w:t>
        </w:r>
      </w:hyperlink>
      <w:r>
        <w:t xml:space="preserve">) </w:t>
      </w:r>
    </w:p>
    <w:p w14:paraId="2820F53D" w14:textId="77777777" w:rsidR="005D706F" w:rsidRPr="00F9002B" w:rsidRDefault="005D706F" w:rsidP="005D706F">
      <w:pPr>
        <w:rPr>
          <w:sz w:val="12"/>
        </w:rPr>
      </w:pPr>
      <w:r w:rsidRPr="00501175">
        <w:rPr>
          <w:rStyle w:val="StyleUnderline"/>
          <w:highlight w:val="cyan"/>
        </w:rPr>
        <w:t>The</w:t>
      </w:r>
      <w:r w:rsidRPr="00A135F9">
        <w:rPr>
          <w:rStyle w:val="StyleUnderline"/>
        </w:rPr>
        <w:t xml:space="preserve"> review of the</w:t>
      </w:r>
      <w:r w:rsidRPr="00F9002B">
        <w:rPr>
          <w:sz w:val="12"/>
        </w:rPr>
        <w:t xml:space="preserve"> Nuclear Nonproliferation Treaty (</w:t>
      </w:r>
      <w:r w:rsidRPr="00501175">
        <w:rPr>
          <w:rStyle w:val="StyleUnderline"/>
          <w:highlight w:val="cyan"/>
        </w:rPr>
        <w:t>NPT</w:t>
      </w:r>
      <w:r w:rsidRPr="00F9002B">
        <w:rPr>
          <w:sz w:val="12"/>
        </w:rPr>
        <w:t xml:space="preserve">) this month </w:t>
      </w:r>
      <w:r w:rsidRPr="00501175">
        <w:rPr>
          <w:rStyle w:val="StyleUnderline"/>
          <w:highlight w:val="cyan"/>
        </w:rPr>
        <w:t>is a</w:t>
      </w:r>
      <w:r w:rsidRPr="00A135F9">
        <w:rPr>
          <w:rStyle w:val="StyleUnderline"/>
        </w:rPr>
        <w:t xml:space="preserve"> once every five years chance to reaffirm and strengthen</w:t>
      </w:r>
      <w:r w:rsidRPr="00F9002B">
        <w:rPr>
          <w:sz w:val="12"/>
        </w:rPr>
        <w:t xml:space="preserve"> </w:t>
      </w:r>
      <w:r w:rsidRPr="00501175">
        <w:rPr>
          <w:rStyle w:val="StyleUnderline"/>
          <w:highlight w:val="cyan"/>
        </w:rPr>
        <w:t xml:space="preserve">one of </w:t>
      </w:r>
      <w:r w:rsidRPr="00501175">
        <w:rPr>
          <w:rStyle w:val="Emphasis"/>
          <w:highlight w:val="cyan"/>
        </w:rPr>
        <w:t>the strongest international norms</w:t>
      </w:r>
      <w:r w:rsidRPr="00F9002B">
        <w:rPr>
          <w:sz w:val="12"/>
        </w:rPr>
        <w:t xml:space="preserve">: that </w:t>
      </w:r>
      <w:r w:rsidRPr="00A135F9">
        <w:rPr>
          <w:rStyle w:val="StyleUnderline"/>
        </w:rPr>
        <w:t>against</w:t>
      </w:r>
      <w:r w:rsidRPr="00F9002B">
        <w:rPr>
          <w:sz w:val="12"/>
        </w:rPr>
        <w:t xml:space="preserve"> the </w:t>
      </w:r>
      <w:r w:rsidRPr="00A135F9">
        <w:rPr>
          <w:rStyle w:val="Emphasis"/>
        </w:rPr>
        <w:t>prolif</w:t>
      </w:r>
      <w:r w:rsidRPr="00F9002B">
        <w:rPr>
          <w:sz w:val="12"/>
        </w:rPr>
        <w:t xml:space="preserve">eration </w:t>
      </w:r>
      <w:r w:rsidRPr="00A135F9">
        <w:rPr>
          <w:rStyle w:val="StyleUnderline"/>
        </w:rPr>
        <w:t>and</w:t>
      </w:r>
      <w:r w:rsidRPr="00F9002B">
        <w:rPr>
          <w:sz w:val="12"/>
        </w:rPr>
        <w:t xml:space="preserve"> </w:t>
      </w:r>
      <w:r w:rsidRPr="00A135F9">
        <w:rPr>
          <w:rStyle w:val="Emphasis"/>
        </w:rPr>
        <w:t>use</w:t>
      </w:r>
      <w:r w:rsidRPr="00F9002B">
        <w:rPr>
          <w:sz w:val="12"/>
        </w:rPr>
        <w:t xml:space="preserve"> </w:t>
      </w:r>
      <w:r w:rsidRPr="00A135F9">
        <w:rPr>
          <w:rStyle w:val="StyleUnderline"/>
        </w:rPr>
        <w:t>of nuclear tech</w:t>
      </w:r>
      <w:r w:rsidRPr="00F9002B">
        <w:rPr>
          <w:sz w:val="12"/>
        </w:rPr>
        <w:t xml:space="preserve">nology </w:t>
      </w:r>
      <w:r w:rsidRPr="00A135F9">
        <w:rPr>
          <w:rStyle w:val="Emphasis"/>
        </w:rPr>
        <w:t>for military means</w:t>
      </w:r>
      <w:r w:rsidRPr="00F9002B">
        <w:rPr>
          <w:sz w:val="12"/>
        </w:rPr>
        <w:t xml:space="preserve">. </w:t>
      </w:r>
      <w:r w:rsidRPr="00501175">
        <w:rPr>
          <w:rStyle w:val="StyleUnderline"/>
          <w:highlight w:val="cyan"/>
        </w:rPr>
        <w:t>Representatives of 190 countries</w:t>
      </w:r>
      <w:r w:rsidRPr="00F9002B">
        <w:rPr>
          <w:sz w:val="12"/>
        </w:rPr>
        <w:t xml:space="preserve"> are gathered to examine the treaty itself and </w:t>
      </w:r>
      <w:r w:rsidRPr="00501175">
        <w:rPr>
          <w:rStyle w:val="StyleUnderline"/>
          <w:highlight w:val="cyan"/>
        </w:rPr>
        <w:t xml:space="preserve">discuss new ways to </w:t>
      </w:r>
      <w:r w:rsidRPr="00501175">
        <w:rPr>
          <w:rStyle w:val="Emphasis"/>
          <w:highlight w:val="cyan"/>
        </w:rPr>
        <w:t>increase global buy-in</w:t>
      </w:r>
      <w:r w:rsidRPr="00A135F9">
        <w:rPr>
          <w:rStyle w:val="StyleUnderline"/>
        </w:rPr>
        <w:t xml:space="preserve"> </w:t>
      </w:r>
      <w:r w:rsidRPr="00501175">
        <w:rPr>
          <w:rStyle w:val="StyleUnderline"/>
          <w:highlight w:val="cyan"/>
        </w:rPr>
        <w:t>against nuclear dangers</w:t>
      </w:r>
      <w:r w:rsidRPr="00A135F9">
        <w:rPr>
          <w:rStyle w:val="StyleUnderline"/>
        </w:rPr>
        <w:t xml:space="preserve">. </w:t>
      </w:r>
      <w:r w:rsidRPr="00F9002B">
        <w:rPr>
          <w:sz w:val="12"/>
        </w:rPr>
        <w:t xml:space="preserve">This time, they might do so in a critical new way. </w:t>
      </w:r>
      <w:r w:rsidRPr="00501175">
        <w:rPr>
          <w:rStyle w:val="StyleUnderline"/>
          <w:highlight w:val="cyan"/>
        </w:rPr>
        <w:t>Israel will be</w:t>
      </w:r>
      <w:r w:rsidRPr="00A135F9">
        <w:rPr>
          <w:rStyle w:val="StyleUnderline"/>
        </w:rPr>
        <w:t xml:space="preserve"> </w:t>
      </w:r>
      <w:r w:rsidRPr="00501175">
        <w:rPr>
          <w:rStyle w:val="StyleUnderline"/>
          <w:highlight w:val="cyan"/>
        </w:rPr>
        <w:t>at the table</w:t>
      </w:r>
      <w:r w:rsidRPr="00A135F9">
        <w:rPr>
          <w:rStyle w:val="StyleUnderline"/>
        </w:rPr>
        <w:t xml:space="preserve"> for the first time in </w:t>
      </w:r>
      <w:r w:rsidRPr="00A135F9">
        <w:rPr>
          <w:rStyle w:val="Emphasis"/>
        </w:rPr>
        <w:t>20 years</w:t>
      </w:r>
      <w:r w:rsidRPr="00F9002B">
        <w:rPr>
          <w:sz w:val="12"/>
        </w:rPr>
        <w:t xml:space="preserve"> as an observer only (having not signed the NPT), and according to a senior Obama administration official, has agreed to begin working with Arabs on an agenda for a conference to discuss a weapons of mass destruction free zone in the Middle East. </w:t>
      </w:r>
      <w:r w:rsidRPr="00501175">
        <w:rPr>
          <w:rStyle w:val="StyleUnderline"/>
          <w:highlight w:val="cyan"/>
        </w:rPr>
        <w:t>This is a dramatic change</w:t>
      </w:r>
      <w:r w:rsidRPr="00A135F9">
        <w:rPr>
          <w:rStyle w:val="StyleUnderline"/>
        </w:rPr>
        <w:t xml:space="preserve"> from 2010</w:t>
      </w:r>
      <w:r w:rsidRPr="00F9002B">
        <w:rPr>
          <w:sz w:val="12"/>
        </w:rPr>
        <w:t xml:space="preserve">, when Israel refused to even consider the idea. </w:t>
      </w:r>
      <w:r w:rsidRPr="00501175">
        <w:rPr>
          <w:rStyle w:val="StyleUnderline"/>
          <w:highlight w:val="cyan"/>
        </w:rPr>
        <w:t>Incremental</w:t>
      </w:r>
      <w:r w:rsidRPr="00A135F9">
        <w:rPr>
          <w:rStyle w:val="StyleUnderline"/>
        </w:rPr>
        <w:t xml:space="preserve"> diplomatic </w:t>
      </w:r>
      <w:r w:rsidRPr="00501175">
        <w:rPr>
          <w:rStyle w:val="StyleUnderline"/>
          <w:highlight w:val="cyan"/>
        </w:rPr>
        <w:t>wins like this</w:t>
      </w:r>
      <w:r w:rsidRPr="00F9002B">
        <w:rPr>
          <w:sz w:val="12"/>
        </w:rPr>
        <w:t xml:space="preserve"> one </w:t>
      </w:r>
      <w:r w:rsidRPr="00501175">
        <w:rPr>
          <w:rStyle w:val="StyleUnderline"/>
          <w:highlight w:val="cyan"/>
        </w:rPr>
        <w:t>lie at the core of the</w:t>
      </w:r>
      <w:r w:rsidRPr="00A135F9">
        <w:rPr>
          <w:rStyle w:val="StyleUnderline"/>
        </w:rPr>
        <w:t xml:space="preserve"> truly transnational strategic interest</w:t>
      </w:r>
      <w:r w:rsidRPr="00F9002B">
        <w:rPr>
          <w:sz w:val="12"/>
        </w:rPr>
        <w:t xml:space="preserve"> </w:t>
      </w:r>
      <w:r w:rsidRPr="00A135F9">
        <w:rPr>
          <w:rStyle w:val="StyleUnderline"/>
        </w:rPr>
        <w:t xml:space="preserve">on the </w:t>
      </w:r>
      <w:r w:rsidRPr="00501175">
        <w:rPr>
          <w:rStyle w:val="StyleUnderline"/>
          <w:highlight w:val="cyan"/>
        </w:rPr>
        <w:t xml:space="preserve">path to </w:t>
      </w:r>
      <w:r w:rsidRPr="00501175">
        <w:rPr>
          <w:rStyle w:val="Emphasis"/>
          <w:highlight w:val="cyan"/>
        </w:rPr>
        <w:t>complete</w:t>
      </w:r>
      <w:r w:rsidRPr="00A135F9">
        <w:rPr>
          <w:rStyle w:val="Emphasis"/>
        </w:rPr>
        <w:t xml:space="preserve"> nuclear weapons </w:t>
      </w:r>
      <w:r w:rsidRPr="00501175">
        <w:rPr>
          <w:rStyle w:val="Emphasis"/>
          <w:highlight w:val="cyan"/>
        </w:rPr>
        <w:t>disarmament</w:t>
      </w:r>
      <w:r w:rsidRPr="00A135F9">
        <w:rPr>
          <w:rStyle w:val="Emphasis"/>
        </w:rPr>
        <w:t>.</w:t>
      </w:r>
      <w:r w:rsidRPr="00F9002B">
        <w:rPr>
          <w:sz w:val="12"/>
        </w:rPr>
        <w:t xml:space="preserve"> This is precisely why ensuring the peaceful use of nuclear technology must remain a key component of all nations’ foreign policy doctrines. Perhaps one reason the NPT, and its review every five years, is often overlooked by the general public is because at face value, everyone agrees more nukes are a bad thing. However, </w:t>
      </w:r>
      <w:r w:rsidRPr="00A135F9">
        <w:rPr>
          <w:rStyle w:val="StyleUnderline"/>
        </w:rPr>
        <w:t>the NPT</w:t>
      </w:r>
      <w:r w:rsidRPr="00F9002B">
        <w:rPr>
          <w:sz w:val="12"/>
        </w:rPr>
        <w:t xml:space="preserve">, and the corresponding diplomatic collaboration surrounding nuclear weapons, </w:t>
      </w:r>
      <w:r w:rsidRPr="00A135F9">
        <w:rPr>
          <w:rStyle w:val="StyleUnderline"/>
        </w:rPr>
        <w:t>go much deeper than simply halting the prolif</w:t>
      </w:r>
      <w:r w:rsidRPr="00F9002B">
        <w:rPr>
          <w:sz w:val="12"/>
        </w:rPr>
        <w:t xml:space="preserve">eration of such dangerous technology. </w:t>
      </w:r>
      <w:r w:rsidRPr="00A135F9">
        <w:rPr>
          <w:rStyle w:val="StyleUnderline"/>
        </w:rPr>
        <w:t>It is through this</w:t>
      </w:r>
      <w:r w:rsidRPr="00F9002B">
        <w:rPr>
          <w:sz w:val="12"/>
        </w:rPr>
        <w:t xml:space="preserve"> nearly universal </w:t>
      </w:r>
      <w:r w:rsidRPr="00A135F9">
        <w:rPr>
          <w:rStyle w:val="StyleUnderline"/>
        </w:rPr>
        <w:t>treaty the next generation of world leaders wil</w:t>
      </w:r>
      <w:r w:rsidRPr="00F9002B">
        <w:rPr>
          <w:sz w:val="12"/>
        </w:rPr>
        <w:t xml:space="preserve">l likely </w:t>
      </w:r>
      <w:r w:rsidRPr="00A135F9">
        <w:rPr>
          <w:rStyle w:val="StyleUnderline"/>
        </w:rPr>
        <w:t>see nuclear disarmament</w:t>
      </w:r>
      <w:r w:rsidRPr="00F9002B">
        <w:rPr>
          <w:sz w:val="12"/>
        </w:rPr>
        <w:t xml:space="preserve">, </w:t>
      </w:r>
      <w:r w:rsidRPr="00A135F9">
        <w:rPr>
          <w:rStyle w:val="Emphasis"/>
        </w:rPr>
        <w:t>avoid an open war with Iran</w:t>
      </w:r>
      <w:r w:rsidRPr="00F9002B">
        <w:rPr>
          <w:sz w:val="12"/>
        </w:rPr>
        <w:t xml:space="preserve"> over its nuclear program, </w:t>
      </w:r>
      <w:r w:rsidRPr="00A135F9">
        <w:rPr>
          <w:rStyle w:val="StyleUnderline"/>
        </w:rPr>
        <w:t xml:space="preserve">and </w:t>
      </w:r>
      <w:r w:rsidRPr="00501175">
        <w:rPr>
          <w:rStyle w:val="StyleUnderline"/>
          <w:highlight w:val="cyan"/>
        </w:rPr>
        <w:t>stop a</w:t>
      </w:r>
      <w:r w:rsidRPr="00501175">
        <w:rPr>
          <w:sz w:val="12"/>
          <w:highlight w:val="cyan"/>
        </w:rPr>
        <w:t xml:space="preserve"> </w:t>
      </w:r>
      <w:r w:rsidRPr="00501175">
        <w:rPr>
          <w:rStyle w:val="Emphasis"/>
          <w:highlight w:val="cyan"/>
        </w:rPr>
        <w:t>Middle East nuclear arms race</w:t>
      </w:r>
      <w:r w:rsidRPr="00F9002B">
        <w:rPr>
          <w:sz w:val="12"/>
        </w:rPr>
        <w:t xml:space="preserve"> in its tracks. However, </w:t>
      </w:r>
      <w:r w:rsidRPr="00501175">
        <w:rPr>
          <w:rStyle w:val="Emphasis"/>
          <w:highlight w:val="cyan"/>
        </w:rPr>
        <w:t>it wasn't</w:t>
      </w:r>
      <w:r w:rsidRPr="00A135F9">
        <w:rPr>
          <w:rStyle w:val="Emphasis"/>
        </w:rPr>
        <w:t xml:space="preserve"> always </w:t>
      </w:r>
      <w:r w:rsidRPr="00501175">
        <w:rPr>
          <w:rStyle w:val="Emphasis"/>
          <w:highlight w:val="cyan"/>
        </w:rPr>
        <w:t>clear the NPT would be the resounding success it is.</w:t>
      </w:r>
      <w:r w:rsidRPr="00F9002B">
        <w:rPr>
          <w:sz w:val="12"/>
        </w:rPr>
        <w:t xml:space="preserve"> In 1961 when Israeli Prime Minister Ben-Gurion told U.S. President John F. Kennedy that Israel's nuclear program at Dimona was for peaceful purposes only, Kennedy’s National Security Council was simultaneously warning that by the 1970s there could be 40 nuclear weapon armed states (including Israel). If an America in the future faced rampant nuclear threats and could not believe a face-to-face conversation with a reliable ally, what could anyone trust? There had to be a better way, and the NPT was the answer: Never trust, always verify. In Israel's defense, the only NPT signatories who have violated the treaty since adoption— Iran, Iraq and Syria—have sworn to destroy the Jewish state. Remaining a non-signatory to the NPT and maintaining an opaque nuclear first strike nuclear capability was strategically the right choice for Israel (regional de-stabilization be damned), and one that could be revisited given their 2015 decision to consider an agenda for a nuclear weapons free Middle East. Israel's gambit to wait for the NPT to become as ironclad as it has paid dividends that we can all reap both in June with a comprehensive agreement between the five permanent members of the U.N. Security Council (including Germany, a group colloquially referred to as the P5+1) and Iran and well into the future. The defining trait of the NPT is reframing the acquisition of nuclear weapons by a state from an act of national pride circa 1960 to an act contrary to international law by 1970. Thankfully, today we operate in a world that accepts nuclear power as a scientific pursuit but abhors its use for violence. This is also why Iran's right to domestically enrich as a signatory to the NPT will be a cornerstone of the P5+1 agreement that will be announced soon and likely ratified by the first of July. This comprehensive agreement will also implicitly underscore one of the pillars of the NPT: The gradual demilitarization of nuclear technology. And lest critics make the argument that the NPT can only be used to coerce pariah states like Iran, consider the actions of the major powers. Since the NPT entered into force, the United States has drastically reduced the number of nuclear weapons in its stockpile by 80 percent and completely removed multiple entry warheads from its nuclear strike capacity. In some respects just as importantly, Washington is currently targeting the open ocean; there is no longer a single ICBM aimed at the Russian Federation and nuclear-armed, long-range strategic bombers have been removed from daily nuclear alert. Russia has made similar progress, with both commitments and demonstrated progress in reducing deployed warheads as well as deployed and undeployed delivery vehicles. Moscow has also taken the lead in other areas where the United States has lagged behind, singing and ratifying the Comprehensive Nuclear Test Ban Treaty. To be sure, complications—including Russia’s tendency to view their remaining weapons as a counterweight to all NATO stockpiles rather than simply that of the United States—still exist, but the fact remains that </w:t>
      </w:r>
      <w:r w:rsidRPr="00501175">
        <w:rPr>
          <w:rStyle w:val="StyleUnderline"/>
          <w:highlight w:val="cyan"/>
        </w:rPr>
        <w:t>the norm</w:t>
      </w:r>
      <w:r w:rsidRPr="00F9002B">
        <w:rPr>
          <w:rStyle w:val="StyleUnderline"/>
        </w:rPr>
        <w:t xml:space="preserve"> created by NPT has </w:t>
      </w:r>
      <w:r w:rsidRPr="00501175">
        <w:rPr>
          <w:rStyle w:val="StyleUnderline"/>
          <w:highlight w:val="cyan"/>
        </w:rPr>
        <w:t>reduced the potential for nuclear disaster</w:t>
      </w:r>
      <w:r w:rsidRPr="00F9002B">
        <w:rPr>
          <w:rStyle w:val="StyleUnderline"/>
        </w:rPr>
        <w:t xml:space="preserve"> </w:t>
      </w:r>
      <w:r w:rsidRPr="00501175">
        <w:rPr>
          <w:rStyle w:val="Emphasis"/>
          <w:highlight w:val="cyan"/>
        </w:rPr>
        <w:t>across the globe</w:t>
      </w:r>
      <w:r w:rsidRPr="00F9002B">
        <w:rPr>
          <w:rStyle w:val="Emphasis"/>
        </w:rPr>
        <w:t>.</w:t>
      </w:r>
      <w:r>
        <w:rPr>
          <w:rStyle w:val="Emphasis"/>
        </w:rPr>
        <w:t xml:space="preserve"> </w:t>
      </w:r>
      <w:r w:rsidRPr="00F9002B">
        <w:rPr>
          <w:sz w:val="12"/>
        </w:rPr>
        <w:t xml:space="preserve">And where has all that potential destruction gone? Fully 10% of electric power in the United States over the last two decades came from down-blended, highly enriched uranium earmarked for Russian megaton nuclear bombs. Over 20,000 warheads (and their associated risk of accidental launches) were removed from service all thanks the spirit of the NPT. </w:t>
      </w:r>
      <w:r w:rsidRPr="00501175">
        <w:rPr>
          <w:rStyle w:val="StyleUnderline"/>
          <w:highlight w:val="cyan"/>
        </w:rPr>
        <w:t>The spirit of</w:t>
      </w:r>
      <w:r w:rsidRPr="00F9002B">
        <w:rPr>
          <w:rStyle w:val="StyleUnderline"/>
        </w:rPr>
        <w:t xml:space="preserve"> bilateral </w:t>
      </w:r>
      <w:r w:rsidRPr="00501175">
        <w:rPr>
          <w:rStyle w:val="StyleUnderline"/>
          <w:highlight w:val="cyan"/>
        </w:rPr>
        <w:t>coop</w:t>
      </w:r>
      <w:r w:rsidRPr="00F9002B">
        <w:rPr>
          <w:rStyle w:val="StyleUnderline"/>
        </w:rPr>
        <w:t xml:space="preserve">eration </w:t>
      </w:r>
      <w:r w:rsidRPr="00501175">
        <w:rPr>
          <w:rStyle w:val="StyleUnderline"/>
          <w:highlight w:val="cyan"/>
        </w:rPr>
        <w:t>remains</w:t>
      </w:r>
      <w:r w:rsidRPr="00F9002B">
        <w:rPr>
          <w:rStyle w:val="StyleUnderline"/>
        </w:rPr>
        <w:t xml:space="preserve"> </w:t>
      </w:r>
      <w:r w:rsidRPr="00501175">
        <w:rPr>
          <w:rStyle w:val="StyleUnderline"/>
          <w:highlight w:val="cyan"/>
        </w:rPr>
        <w:t>strong</w:t>
      </w:r>
      <w:r w:rsidRPr="00F9002B">
        <w:rPr>
          <w:rStyle w:val="StyleUnderline"/>
        </w:rPr>
        <w:t>; despite the tensions in Ukraine</w:t>
      </w:r>
      <w:r w:rsidRPr="00F9002B">
        <w:rPr>
          <w:sz w:val="12"/>
        </w:rPr>
        <w:t xml:space="preserve">, </w:t>
      </w:r>
      <w:r w:rsidRPr="00F9002B">
        <w:rPr>
          <w:rStyle w:val="StyleUnderline"/>
        </w:rPr>
        <w:t xml:space="preserve">both </w:t>
      </w:r>
      <w:r w:rsidRPr="00501175">
        <w:rPr>
          <w:rStyle w:val="StyleUnderline"/>
          <w:highlight w:val="cyan"/>
        </w:rPr>
        <w:t xml:space="preserve">the </w:t>
      </w:r>
      <w:r w:rsidRPr="00501175">
        <w:rPr>
          <w:rStyle w:val="Emphasis"/>
          <w:highlight w:val="cyan"/>
        </w:rPr>
        <w:t>U</w:t>
      </w:r>
      <w:r w:rsidRPr="00F9002B">
        <w:rPr>
          <w:sz w:val="12"/>
        </w:rPr>
        <w:t xml:space="preserve">nited </w:t>
      </w:r>
      <w:r w:rsidRPr="00501175">
        <w:rPr>
          <w:rStyle w:val="Emphasis"/>
          <w:highlight w:val="cyan"/>
        </w:rPr>
        <w:t>S</w:t>
      </w:r>
      <w:r w:rsidRPr="00F9002B">
        <w:rPr>
          <w:sz w:val="12"/>
        </w:rPr>
        <w:t xml:space="preserve">tates </w:t>
      </w:r>
      <w:r w:rsidRPr="00501175">
        <w:rPr>
          <w:rStyle w:val="StyleUnderline"/>
          <w:highlight w:val="cyan"/>
        </w:rPr>
        <w:t>and</w:t>
      </w:r>
      <w:r w:rsidRPr="00F9002B">
        <w:rPr>
          <w:sz w:val="12"/>
        </w:rPr>
        <w:t xml:space="preserve"> the </w:t>
      </w:r>
      <w:r w:rsidRPr="00501175">
        <w:rPr>
          <w:rStyle w:val="Emphasis"/>
          <w:highlight w:val="cyan"/>
        </w:rPr>
        <w:t>Russia</w:t>
      </w:r>
      <w:r w:rsidRPr="00501175">
        <w:rPr>
          <w:sz w:val="12"/>
          <w:highlight w:val="cyan"/>
        </w:rPr>
        <w:t>n</w:t>
      </w:r>
      <w:r w:rsidRPr="00F9002B">
        <w:rPr>
          <w:sz w:val="12"/>
        </w:rPr>
        <w:t xml:space="preserve"> Federation </w:t>
      </w:r>
      <w:r w:rsidRPr="00501175">
        <w:rPr>
          <w:rStyle w:val="StyleUnderline"/>
          <w:highlight w:val="cyan"/>
        </w:rPr>
        <w:t>are</w:t>
      </w:r>
      <w:r w:rsidRPr="00F9002B">
        <w:rPr>
          <w:rStyle w:val="StyleUnderline"/>
        </w:rPr>
        <w:t xml:space="preserve"> fully </w:t>
      </w:r>
      <w:r w:rsidRPr="00501175">
        <w:rPr>
          <w:rStyle w:val="StyleUnderline"/>
          <w:highlight w:val="cyan"/>
        </w:rPr>
        <w:t>implementing</w:t>
      </w:r>
      <w:r w:rsidRPr="00F9002B">
        <w:rPr>
          <w:rStyle w:val="StyleUnderline"/>
        </w:rPr>
        <w:t xml:space="preserve"> the terms of </w:t>
      </w:r>
      <w:r w:rsidRPr="00F9002B">
        <w:rPr>
          <w:rStyle w:val="Emphasis"/>
        </w:rPr>
        <w:t xml:space="preserve">the </w:t>
      </w:r>
      <w:r w:rsidRPr="00501175">
        <w:rPr>
          <w:rStyle w:val="Emphasis"/>
          <w:highlight w:val="cyan"/>
        </w:rPr>
        <w:t>New START</w:t>
      </w:r>
      <w:r w:rsidRPr="00F9002B">
        <w:rPr>
          <w:rStyle w:val="Emphasis"/>
        </w:rPr>
        <w:t xml:space="preserve"> treaty</w:t>
      </w:r>
      <w:r w:rsidRPr="00F9002B">
        <w:rPr>
          <w:sz w:val="12"/>
        </w:rPr>
        <w:t xml:space="preserve">, </w:t>
      </w:r>
      <w:r w:rsidRPr="00F9002B">
        <w:rPr>
          <w:rStyle w:val="StyleUnderline"/>
        </w:rPr>
        <w:t>wherein each shares data</w:t>
      </w:r>
      <w:r w:rsidRPr="00F9002B">
        <w:rPr>
          <w:sz w:val="12"/>
        </w:rPr>
        <w:t xml:space="preserve"> on the movement of strategic forces </w:t>
      </w:r>
      <w:r w:rsidRPr="00F9002B">
        <w:rPr>
          <w:rStyle w:val="StyleUnderline"/>
        </w:rPr>
        <w:t>and</w:t>
      </w:r>
      <w:r w:rsidRPr="00F9002B">
        <w:rPr>
          <w:sz w:val="12"/>
        </w:rPr>
        <w:t xml:space="preserve"> both </w:t>
      </w:r>
      <w:r w:rsidRPr="00F9002B">
        <w:rPr>
          <w:rStyle w:val="StyleUnderline"/>
        </w:rPr>
        <w:t>engage in reciprocal inspections of military facilities</w:t>
      </w:r>
      <w:r w:rsidRPr="00F9002B">
        <w:rPr>
          <w:sz w:val="12"/>
        </w:rPr>
        <w:t xml:space="preserve">. </w:t>
      </w:r>
      <w:r w:rsidRPr="00F9002B">
        <w:rPr>
          <w:rStyle w:val="StyleUnderline"/>
        </w:rPr>
        <w:t>The NPT is</w:t>
      </w:r>
      <w:r w:rsidRPr="00F9002B">
        <w:rPr>
          <w:sz w:val="12"/>
        </w:rPr>
        <w:t xml:space="preserve"> </w:t>
      </w:r>
      <w:r w:rsidRPr="00F9002B">
        <w:rPr>
          <w:rStyle w:val="StyleUnderline"/>
        </w:rPr>
        <w:t>not just about non-prolif</w:t>
      </w:r>
      <w:r w:rsidRPr="00F9002B">
        <w:rPr>
          <w:sz w:val="12"/>
        </w:rPr>
        <w:t xml:space="preserve">eration; </w:t>
      </w:r>
      <w:r w:rsidRPr="00F9002B">
        <w:rPr>
          <w:rStyle w:val="StyleUnderline"/>
        </w:rPr>
        <w:t xml:space="preserve">it is a shift in mindset that nuclear technology </w:t>
      </w:r>
      <w:r w:rsidRPr="00F9002B">
        <w:rPr>
          <w:rStyle w:val="Emphasis"/>
        </w:rPr>
        <w:t>will be shared</w:t>
      </w:r>
      <w:r w:rsidRPr="00F9002B">
        <w:rPr>
          <w:sz w:val="12"/>
        </w:rPr>
        <w:t xml:space="preserve"> with those who want it </w:t>
      </w:r>
      <w:r w:rsidRPr="00F9002B">
        <w:rPr>
          <w:rStyle w:val="StyleUnderline"/>
        </w:rPr>
        <w:t>for</w:t>
      </w:r>
      <w:r w:rsidRPr="00F9002B">
        <w:rPr>
          <w:sz w:val="12"/>
        </w:rPr>
        <w:t xml:space="preserve"> </w:t>
      </w:r>
      <w:r w:rsidRPr="00F9002B">
        <w:rPr>
          <w:rStyle w:val="Emphasis"/>
        </w:rPr>
        <w:t>peaceful purposes</w:t>
      </w:r>
      <w:r w:rsidRPr="00F9002B">
        <w:rPr>
          <w:sz w:val="12"/>
        </w:rPr>
        <w:t xml:space="preserve"> in return for de-arming those who have militarized it. </w:t>
      </w:r>
      <w:r w:rsidRPr="00F9002B">
        <w:rPr>
          <w:rStyle w:val="StyleUnderline"/>
        </w:rPr>
        <w:t>It has been a resounding victory for</w:t>
      </w:r>
      <w:r w:rsidRPr="00F9002B">
        <w:rPr>
          <w:sz w:val="12"/>
        </w:rPr>
        <w:t xml:space="preserve"> the idea of internationalism and the fundamental idea that a community of nations can come together and, through </w:t>
      </w:r>
      <w:r w:rsidRPr="00F9002B">
        <w:rPr>
          <w:rStyle w:val="StyleUnderline"/>
        </w:rPr>
        <w:t>mutually-reinforcing and</w:t>
      </w:r>
      <w:r w:rsidRPr="00F9002B">
        <w:rPr>
          <w:sz w:val="12"/>
        </w:rPr>
        <w:t xml:space="preserve"> </w:t>
      </w:r>
      <w:r w:rsidRPr="00F9002B">
        <w:rPr>
          <w:rStyle w:val="StyleUnderline"/>
        </w:rPr>
        <w:t>verifying behavior</w:t>
      </w:r>
      <w:r w:rsidRPr="00F9002B">
        <w:rPr>
          <w:sz w:val="12"/>
        </w:rPr>
        <w:t xml:space="preserve">, </w:t>
      </w:r>
      <w:r w:rsidRPr="00F9002B">
        <w:rPr>
          <w:rStyle w:val="StyleUnderline"/>
        </w:rPr>
        <w:t>make strategic choices</w:t>
      </w:r>
      <w:r w:rsidRPr="00F9002B">
        <w:rPr>
          <w:sz w:val="12"/>
        </w:rPr>
        <w:t xml:space="preserve"> </w:t>
      </w:r>
      <w:r w:rsidRPr="00F9002B">
        <w:rPr>
          <w:rStyle w:val="StyleUnderline"/>
        </w:rPr>
        <w:t>that defy the self-serving nature of states in an anarchic system</w:t>
      </w:r>
      <w:r w:rsidRPr="00F9002B">
        <w:rPr>
          <w:sz w:val="12"/>
        </w:rPr>
        <w:t xml:space="preserve">. Moreover, </w:t>
      </w:r>
      <w:r w:rsidRPr="00501175">
        <w:rPr>
          <w:rStyle w:val="StyleUnderline"/>
          <w:highlight w:val="cyan"/>
        </w:rPr>
        <w:t>it</w:t>
      </w:r>
      <w:r w:rsidRPr="00A135F9">
        <w:rPr>
          <w:rStyle w:val="StyleUnderline"/>
        </w:rPr>
        <w:t xml:space="preserve"> </w:t>
      </w:r>
      <w:r w:rsidRPr="00501175">
        <w:rPr>
          <w:rStyle w:val="StyleUnderline"/>
          <w:highlight w:val="cyan"/>
        </w:rPr>
        <w:t>has been the bedrock of a norm that spawned a</w:t>
      </w:r>
      <w:r w:rsidRPr="00F9002B">
        <w:rPr>
          <w:sz w:val="12"/>
        </w:rPr>
        <w:t xml:space="preserve"> range of bi- and </w:t>
      </w:r>
      <w:r w:rsidRPr="00501175">
        <w:rPr>
          <w:rStyle w:val="StyleUnderline"/>
          <w:highlight w:val="cyan"/>
        </w:rPr>
        <w:t>multilateral measures to protect</w:t>
      </w:r>
      <w:r w:rsidRPr="00F9002B">
        <w:rPr>
          <w:sz w:val="12"/>
        </w:rPr>
        <w:t xml:space="preserve"> the world </w:t>
      </w:r>
      <w:r w:rsidRPr="00501175">
        <w:rPr>
          <w:rStyle w:val="StyleUnderline"/>
          <w:highlight w:val="cyan"/>
        </w:rPr>
        <w:t>against</w:t>
      </w:r>
      <w:r w:rsidRPr="00F9002B">
        <w:rPr>
          <w:sz w:val="12"/>
        </w:rPr>
        <w:t xml:space="preserve"> the terrible risk of </w:t>
      </w:r>
      <w:r w:rsidRPr="00501175">
        <w:rPr>
          <w:rStyle w:val="Emphasis"/>
          <w:highlight w:val="cyan"/>
        </w:rPr>
        <w:t>nuclear conflict</w:t>
      </w:r>
      <w:r w:rsidRPr="00A135F9">
        <w:rPr>
          <w:rStyle w:val="Emphasis"/>
        </w:rPr>
        <w:t>.</w:t>
      </w:r>
      <w:r>
        <w:rPr>
          <w:rStyle w:val="Emphasis"/>
        </w:rPr>
        <w:t xml:space="preserve"> </w:t>
      </w:r>
      <w:r w:rsidRPr="00A135F9">
        <w:rPr>
          <w:rStyle w:val="StyleUnderline"/>
        </w:rPr>
        <w:t>Collective continued nuclear demilitarization</w:t>
      </w:r>
      <w:r w:rsidRPr="00F9002B">
        <w:rPr>
          <w:sz w:val="12"/>
        </w:rPr>
        <w:t xml:space="preserve"> </w:t>
      </w:r>
      <w:r w:rsidRPr="00A135F9">
        <w:rPr>
          <w:rStyle w:val="StyleUnderline"/>
        </w:rPr>
        <w:t xml:space="preserve">is </w:t>
      </w:r>
      <w:r w:rsidRPr="00A135F9">
        <w:rPr>
          <w:rStyle w:val="Emphasis"/>
        </w:rPr>
        <w:t>a win for the diplomats of the world</w:t>
      </w:r>
      <w:r w:rsidRPr="00F9002B">
        <w:rPr>
          <w:sz w:val="12"/>
        </w:rPr>
        <w:t xml:space="preserve">. Progress on the biggest issues comes in small breaks, such as the Israeli decision to if not pull a seat up to the table, at least pay close attention on the sidelines. Through extraordinary burdens of verification and disclosure, </w:t>
      </w:r>
      <w:r w:rsidRPr="00A135F9">
        <w:rPr>
          <w:rStyle w:val="StyleUnderline"/>
        </w:rPr>
        <w:t xml:space="preserve">the NPT will continue to </w:t>
      </w:r>
      <w:r w:rsidRPr="00A135F9">
        <w:rPr>
          <w:rStyle w:val="Emphasis"/>
        </w:rPr>
        <w:t>make the world a safer place.</w:t>
      </w:r>
    </w:p>
    <w:p w14:paraId="216F83FA" w14:textId="77777777" w:rsidR="009429B0" w:rsidRDefault="009429B0" w:rsidP="009429B0"/>
    <w:p w14:paraId="29244875" w14:textId="6828BAE6" w:rsidR="005D706F" w:rsidRDefault="005D706F" w:rsidP="005D706F">
      <w:pPr>
        <w:pStyle w:val="Heading3"/>
      </w:pPr>
      <w:r>
        <w:t>Climate Change – 2NC</w:t>
      </w:r>
    </w:p>
    <w:p w14:paraId="7D970170" w14:textId="3968FE02" w:rsidR="005D706F" w:rsidRPr="00E13F5F" w:rsidRDefault="005D706F" w:rsidP="005D706F">
      <w:pPr>
        <w:pStyle w:val="Heading4"/>
      </w:pPr>
      <w:r>
        <w:t>Trump kills the Paris agreement – that’s key to prevent climate change</w:t>
      </w:r>
    </w:p>
    <w:p w14:paraId="251F1781" w14:textId="7C6C5A63" w:rsidR="005D706F" w:rsidRPr="00E13F5F" w:rsidRDefault="005D706F" w:rsidP="005D706F">
      <w:r w:rsidRPr="00E13F5F">
        <w:rPr>
          <w:rStyle w:val="Style13ptBold"/>
        </w:rPr>
        <w:t xml:space="preserve">Nisbet </w:t>
      </w:r>
      <w:r w:rsidR="00AB4A28">
        <w:rPr>
          <w:rStyle w:val="Style13ptBold"/>
        </w:rPr>
        <w:t>20</w:t>
      </w:r>
      <w:r w:rsidRPr="00E13F5F">
        <w:rPr>
          <w:rStyle w:val="Style13ptBold"/>
        </w:rPr>
        <w:t>16</w:t>
      </w:r>
      <w:r w:rsidRPr="00E13F5F">
        <w:t xml:space="preserve"> (Matthew, Associate Professor of Communication Studies and Affiliate Associate Professor of Public Policy and Urban Affairs at Northeastern University who studies the role of communication, media, and public opinion in debates over science, technology, and the environment, New Scientist, "Trump would deliver fatal blow to fight against climate change," 5/27/16 http://www.northeastern.edu/camd/commstudies/people/matthew-nisbet/#sthash.Zoq2zrjr.dpuf)</w:t>
      </w:r>
    </w:p>
    <w:p w14:paraId="34D58668" w14:textId="77777777" w:rsidR="005D706F" w:rsidRPr="00E13F5F" w:rsidRDefault="005D706F" w:rsidP="005D706F">
      <w:pPr>
        <w:rPr>
          <w:rStyle w:val="StyleUnderline"/>
        </w:rPr>
      </w:pPr>
      <w:r w:rsidRPr="004F391E">
        <w:rPr>
          <w:rStyle w:val="Emphasis"/>
          <w:highlight w:val="yellow"/>
        </w:rPr>
        <w:t>Trump would deliver fatal blow to fight against climate change</w:t>
      </w:r>
      <w:r w:rsidRPr="004F391E">
        <w:rPr>
          <w:sz w:val="16"/>
          <w:highlight w:val="yellow"/>
        </w:rPr>
        <w:t xml:space="preserve"> A</w:t>
      </w:r>
      <w:r w:rsidRPr="00E13F5F">
        <w:rPr>
          <w:sz w:val="16"/>
        </w:rPr>
        <w:t xml:space="preserve"> Donald Trump presidency would disrupt the fight against climate change in a way that threatens to snuff out all hope, warns Matthew Nisbet Trump on a podium, with his hilarious hair Bad for the environment Robyn Beck/AFP/Getty Images By Matthew Nisbet Donald </w:t>
      </w:r>
      <w:r w:rsidRPr="004F391E">
        <w:rPr>
          <w:rStyle w:val="StyleUnderline"/>
          <w:highlight w:val="yellow"/>
        </w:rPr>
        <w:t>Trump has just promised to “cancel the Paris climate agreement“,</w:t>
      </w:r>
      <w:r w:rsidRPr="00E13F5F">
        <w:rPr>
          <w:rStyle w:val="StyleUnderline"/>
        </w:rPr>
        <w:t xml:space="preserve"> end US funding for U</w:t>
      </w:r>
      <w:r w:rsidRPr="00E13F5F">
        <w:rPr>
          <w:sz w:val="16"/>
        </w:rPr>
        <w:t xml:space="preserve">nited </w:t>
      </w:r>
      <w:r w:rsidRPr="00E13F5F">
        <w:rPr>
          <w:rStyle w:val="StyleUnderline"/>
        </w:rPr>
        <w:t>N</w:t>
      </w:r>
      <w:r w:rsidRPr="00E13F5F">
        <w:rPr>
          <w:sz w:val="16"/>
        </w:rPr>
        <w:t xml:space="preserve">ations </w:t>
      </w:r>
      <w:r w:rsidRPr="00E13F5F">
        <w:rPr>
          <w:rStyle w:val="StyleUnderline"/>
        </w:rPr>
        <w:t>climate change programmes, and roll back</w:t>
      </w:r>
      <w:r w:rsidRPr="00E13F5F">
        <w:rPr>
          <w:sz w:val="16"/>
        </w:rPr>
        <w:t xml:space="preserve"> the “stupid” </w:t>
      </w:r>
      <w:r w:rsidRPr="00E13F5F">
        <w:rPr>
          <w:rStyle w:val="StyleUnderline"/>
        </w:rPr>
        <w:t>Obama</w:t>
      </w:r>
      <w:r w:rsidRPr="00E13F5F">
        <w:rPr>
          <w:sz w:val="16"/>
        </w:rPr>
        <w:t xml:space="preserve"> administration </w:t>
      </w:r>
      <w:r w:rsidRPr="00E13F5F">
        <w:rPr>
          <w:rStyle w:val="StyleUnderline"/>
        </w:rPr>
        <w:t>regulations to cut power plant emissions</w:t>
      </w:r>
      <w:r w:rsidRPr="00E13F5F">
        <w:rPr>
          <w:sz w:val="16"/>
        </w:rPr>
        <w:t xml:space="preserve">. The Republican presidential candidate has often defied party orthodoxy on major issues, shocking conservatives with his off-the-cuff remarks. But his scripted speech yesterday to an oil industry meeting directly echoed the party’s line on climate change and energy. Trump trails Hillary Clinton, the likely Democratic rival for the White House, in fundraising, and his speech was a clear sign that he seeks to capitalise on financial support from the powerful fossil fuel industry. His call to roll back industry regulations also deepens his appeal to voters in oil, gas and coal-producing states. “Obama has done everything he can to get in the way of American energy, for whatever reason,” Trump said, in an attack sure to be a centrepiece of his campaign. “If ‘crooked’ Hillary Clinton is in charge, things will get much worse, believe me.” Climate incoherence Yet </w:t>
      </w:r>
      <w:r w:rsidRPr="004F391E">
        <w:rPr>
          <w:rStyle w:val="Emphasis"/>
          <w:highlight w:val="yellow"/>
        </w:rPr>
        <w:t>a Trump presidency poses an existential threat</w:t>
      </w:r>
      <w:r w:rsidRPr="004F391E">
        <w:rPr>
          <w:sz w:val="16"/>
          <w:highlight w:val="yellow"/>
        </w:rPr>
        <w:t xml:space="preserve"> </w:t>
      </w:r>
      <w:r w:rsidRPr="004F391E">
        <w:rPr>
          <w:rStyle w:val="Emphasis"/>
          <w:highlight w:val="yellow"/>
        </w:rPr>
        <w:t>qualitatively different</w:t>
      </w:r>
      <w:r w:rsidRPr="00E13F5F">
        <w:rPr>
          <w:sz w:val="16"/>
        </w:rPr>
        <w:t xml:space="preserve"> </w:t>
      </w:r>
      <w:r w:rsidRPr="004F391E">
        <w:rPr>
          <w:rStyle w:val="StyleUnderline"/>
          <w:highlight w:val="yellow"/>
        </w:rPr>
        <w:t>from past Republican candidates</w:t>
      </w:r>
      <w:r w:rsidRPr="00E13F5F">
        <w:rPr>
          <w:rStyle w:val="StyleUnderline"/>
        </w:rPr>
        <w:t xml:space="preserve"> who have doubted climate change</w:t>
      </w:r>
      <w:r w:rsidRPr="00E13F5F">
        <w:rPr>
          <w:sz w:val="16"/>
        </w:rPr>
        <w:t xml:space="preserve">. </w:t>
      </w:r>
      <w:r w:rsidRPr="004F391E">
        <w:rPr>
          <w:rStyle w:val="Emphasis"/>
          <w:highlight w:val="yellow"/>
        </w:rPr>
        <w:t>It could set in motion a wave of political and economic crises</w:t>
      </w:r>
      <w:r w:rsidRPr="00E13F5F">
        <w:rPr>
          <w:sz w:val="16"/>
        </w:rPr>
        <w:t xml:space="preserve">, </w:t>
      </w:r>
      <w:r w:rsidRPr="004F391E">
        <w:rPr>
          <w:rStyle w:val="Emphasis"/>
          <w:highlight w:val="yellow"/>
        </w:rPr>
        <w:t>creating global turmoil</w:t>
      </w:r>
      <w:r w:rsidRPr="004F391E">
        <w:rPr>
          <w:sz w:val="16"/>
          <w:highlight w:val="yellow"/>
        </w:rPr>
        <w:t xml:space="preserve"> </w:t>
      </w:r>
      <w:r w:rsidRPr="004F391E">
        <w:rPr>
          <w:rStyle w:val="StyleUnderline"/>
          <w:highlight w:val="yellow"/>
        </w:rPr>
        <w:t xml:space="preserve">that would </w:t>
      </w:r>
      <w:r w:rsidRPr="004F391E">
        <w:rPr>
          <w:rStyle w:val="Emphasis"/>
          <w:highlight w:val="yellow"/>
        </w:rPr>
        <w:t>fatally disrupt</w:t>
      </w:r>
      <w:r w:rsidRPr="004F391E">
        <w:rPr>
          <w:rStyle w:val="StyleUnderline"/>
          <w:highlight w:val="yellow"/>
        </w:rPr>
        <w:t xml:space="preserve"> efforts to tackle this issue in the US and abroad</w:t>
      </w:r>
      <w:r w:rsidRPr="00E13F5F">
        <w:rPr>
          <w:sz w:val="16"/>
        </w:rPr>
        <w:t xml:space="preserve">. Alarmed by the possibility of a Trump victory in November, international negotiators are urgently working to finalise the UN Paris agreement, in the hope that it can become legally binding before President Obama leaves office. Yet even if the gambit is successful, a Trump victory could cripple international progress in other ways. </w:t>
      </w:r>
      <w:r w:rsidRPr="004F391E">
        <w:rPr>
          <w:rStyle w:val="StyleUnderline"/>
          <w:highlight w:val="yellow"/>
        </w:rPr>
        <w:t>To meet the aggressive targets set at Paris, countries will have to substantially ratchet up efforts to end reliance on fossil fuels over the next few years</w:t>
      </w:r>
      <w:r w:rsidRPr="00E13F5F">
        <w:rPr>
          <w:rStyle w:val="StyleUnderline"/>
        </w:rPr>
        <w:t xml:space="preserve">. At the very moment when the world needs American leadership on this, </w:t>
      </w:r>
      <w:r w:rsidRPr="004F391E">
        <w:rPr>
          <w:rStyle w:val="StyleUnderline"/>
          <w:highlight w:val="yellow"/>
        </w:rPr>
        <w:t>Trump’s incoherence on climate and energy policy</w:t>
      </w:r>
      <w:r w:rsidRPr="00E13F5F">
        <w:rPr>
          <w:rStyle w:val="StyleUnderline"/>
        </w:rPr>
        <w:t xml:space="preserve"> and his outright disgust for global collaboration </w:t>
      </w:r>
      <w:r w:rsidRPr="004F391E">
        <w:rPr>
          <w:rStyle w:val="StyleUnderline"/>
          <w:highlight w:val="yellow"/>
        </w:rPr>
        <w:t xml:space="preserve">would have a </w:t>
      </w:r>
      <w:r w:rsidRPr="004F391E">
        <w:rPr>
          <w:rStyle w:val="Emphasis"/>
          <w:highlight w:val="yellow"/>
        </w:rPr>
        <w:t>severe chilling effect on progress</w:t>
      </w:r>
      <w:r w:rsidRPr="00E13F5F">
        <w:rPr>
          <w:sz w:val="16"/>
        </w:rPr>
        <w:t xml:space="preserve">. In past comments, he has said </w:t>
      </w:r>
      <w:r w:rsidRPr="00E13F5F">
        <w:rPr>
          <w:rStyle w:val="StyleUnderline"/>
        </w:rPr>
        <w:t>he is “not a believer in man-made global warming“, declaring that climate change is a “total hoax</w:t>
      </w:r>
      <w:r w:rsidRPr="00E13F5F">
        <w:rPr>
          <w:sz w:val="16"/>
        </w:rPr>
        <w:t xml:space="preserve">” and “bullshit“, “created by and for the Chinese” to hurt US manufacturing. On energy policy, he has appeared befuddled when asked about specifics, even fumbling the name of the Environmental Protection Agency, which he has promised to abolish. Civil unrest The broader disruption of a Trump presidency would do even greater damage, weakening efforts to create a sense of urgency over climate change. Trump’s candidacy has brought public discourse in the US to its ugliest level, as he trades in trash talk and outrageous insults, spreading falsehood and innuendo, fomenting bigotry and prejudice. He has threatened the censure of critics in the media, even condoning violence against protesters, calling them “thugs” and “criminals”. His success emboldens far right and ultra-nationalist movements in the US and across Europe, risking further destabilisation. At home, Trump’s promise to ban Muslims from entering the US, to erect a wall at the Mexican border, and to deport millions of immigrants will provoke widespread protest and civil unrest. Abroad, </w:t>
      </w:r>
      <w:r w:rsidRPr="004F391E">
        <w:rPr>
          <w:rStyle w:val="StyleUnderline"/>
          <w:highlight w:val="yellow"/>
        </w:rPr>
        <w:t>Trump’s bravado and reckless unpredictability</w:t>
      </w:r>
      <w:r w:rsidRPr="00E13F5F">
        <w:rPr>
          <w:sz w:val="16"/>
        </w:rPr>
        <w:t xml:space="preserve">, his vow to renegotiate trade deals and to walk away from security alliances </w:t>
      </w:r>
      <w:r w:rsidRPr="004F391E">
        <w:rPr>
          <w:rStyle w:val="StyleUnderline"/>
          <w:highlight w:val="yellow"/>
        </w:rPr>
        <w:t>will generate deep tensions with China, Russia and Europe</w:t>
      </w:r>
      <w:r w:rsidRPr="004F391E">
        <w:rPr>
          <w:sz w:val="16"/>
          <w:highlight w:val="yellow"/>
        </w:rPr>
        <w:t xml:space="preserve">, </w:t>
      </w:r>
      <w:r w:rsidRPr="004F391E">
        <w:rPr>
          <w:rStyle w:val="Emphasis"/>
          <w:highlight w:val="yellow"/>
        </w:rPr>
        <w:t>risking financial collapse and military conflict</w:t>
      </w:r>
      <w:r w:rsidRPr="004F391E">
        <w:rPr>
          <w:sz w:val="16"/>
          <w:highlight w:val="yellow"/>
        </w:rPr>
        <w:t>. In</w:t>
      </w:r>
      <w:r w:rsidRPr="00E13F5F">
        <w:rPr>
          <w:sz w:val="16"/>
        </w:rPr>
        <w:t xml:space="preserve"> the midst of such dysfunction and upheaval, the glimmer of hope offered by the historic climate change pact agreed to in Paris last year may forever fade. </w:t>
      </w:r>
      <w:r w:rsidRPr="00E13F5F">
        <w:rPr>
          <w:rStyle w:val="StyleUnderline"/>
        </w:rPr>
        <w:t xml:space="preserve">The </w:t>
      </w:r>
      <w:r w:rsidRPr="004F391E">
        <w:rPr>
          <w:rStyle w:val="StyleUnderline"/>
          <w:highlight w:val="yellow"/>
        </w:rPr>
        <w:t xml:space="preserve">stakes riding on a US presidential election </w:t>
      </w:r>
      <w:r w:rsidRPr="004F391E">
        <w:rPr>
          <w:rStyle w:val="Emphasis"/>
          <w:highlight w:val="yellow"/>
        </w:rPr>
        <w:t>have never</w:t>
      </w:r>
      <w:r w:rsidRPr="00E13F5F">
        <w:rPr>
          <w:rStyle w:val="Emphasis"/>
        </w:rPr>
        <w:t xml:space="preserve"> been higher</w:t>
      </w:r>
      <w:r w:rsidRPr="00E13F5F">
        <w:rPr>
          <w:rStyle w:val="StyleUnderline"/>
        </w:rPr>
        <w:t>.</w:t>
      </w:r>
    </w:p>
    <w:p w14:paraId="15B55273" w14:textId="77777777" w:rsidR="005D706F" w:rsidRDefault="005D706F" w:rsidP="005D706F"/>
    <w:p w14:paraId="1D57C92C" w14:textId="77777777" w:rsidR="005D706F" w:rsidRPr="009F1A1B" w:rsidRDefault="005D706F" w:rsidP="005D706F">
      <w:pPr>
        <w:pStyle w:val="Heading4"/>
        <w:rPr>
          <w:rFonts w:asciiTheme="minorHAnsi" w:hAnsiTheme="minorHAnsi"/>
        </w:rPr>
      </w:pPr>
      <w:r w:rsidRPr="009F1A1B">
        <w:rPr>
          <w:rFonts w:asciiTheme="minorHAnsi" w:hAnsiTheme="minorHAnsi"/>
        </w:rPr>
        <w:t xml:space="preserve">Warming is real, anthropogenic, and threatens extinction --- prefer </w:t>
      </w:r>
      <w:r w:rsidRPr="009F1A1B">
        <w:rPr>
          <w:rFonts w:asciiTheme="minorHAnsi" w:hAnsiTheme="minorHAnsi"/>
          <w:u w:val="single"/>
        </w:rPr>
        <w:t>new evidence</w:t>
      </w:r>
      <w:r w:rsidRPr="009F1A1B">
        <w:rPr>
          <w:rFonts w:asciiTheme="minorHAnsi" w:hAnsiTheme="minorHAnsi"/>
        </w:rPr>
        <w:t xml:space="preserve"> that represents </w:t>
      </w:r>
      <w:r w:rsidRPr="009F1A1B">
        <w:rPr>
          <w:rFonts w:asciiTheme="minorHAnsi" w:hAnsiTheme="minorHAnsi"/>
          <w:u w:val="single"/>
        </w:rPr>
        <w:t>consensus</w:t>
      </w:r>
    </w:p>
    <w:p w14:paraId="4BCD69DD" w14:textId="77777777" w:rsidR="005D706F" w:rsidRPr="005D7950" w:rsidRDefault="005D706F" w:rsidP="005D706F">
      <w:pPr>
        <w:rPr>
          <w:rStyle w:val="Style13ptBold"/>
        </w:rPr>
      </w:pPr>
      <w:r w:rsidRPr="005D7950">
        <w:rPr>
          <w:rStyle w:val="Style13ptBold"/>
        </w:rPr>
        <w:t>Griffin, Claremont philosophy professor, 2015</w:t>
      </w:r>
    </w:p>
    <w:p w14:paraId="22631034" w14:textId="77777777" w:rsidR="005D706F" w:rsidRPr="002C369F" w:rsidRDefault="005D706F" w:rsidP="005D706F">
      <w:r w:rsidRPr="002C369F">
        <w:t xml:space="preserve">(David, “The climate is ruined. So can civilization even survive?”, 4-14, </w:t>
      </w:r>
      <w:hyperlink r:id="rId34" w:history="1">
        <w:r w:rsidRPr="002C369F">
          <w:rPr>
            <w:rStyle w:val="Hyperlink"/>
          </w:rPr>
          <w:t>http://www.cnn.com/2015/01/14/opinion/co2-crisis-griffin/</w:t>
        </w:r>
      </w:hyperlink>
      <w:r w:rsidRPr="002C369F">
        <w:t>)</w:t>
      </w:r>
    </w:p>
    <w:p w14:paraId="5E7B5D01" w14:textId="4D714CA4" w:rsidR="005D706F" w:rsidRDefault="005D706F" w:rsidP="005D706F">
      <w:pPr>
        <w:rPr>
          <w:rStyle w:val="Emphasis"/>
        </w:rPr>
      </w:pPr>
      <w:r w:rsidRPr="002C369F">
        <w:rPr>
          <w:sz w:val="12"/>
        </w:rPr>
        <w:t xml:space="preserve">Although most of us worry about other things, </w:t>
      </w:r>
      <w:r w:rsidRPr="002C369F">
        <w:rPr>
          <w:rStyle w:val="StyleUnderline"/>
        </w:rPr>
        <w:t>climate scientists have become increasingly worried about the survival of civilization. For</w:t>
      </w:r>
      <w:r w:rsidRPr="002C369F">
        <w:rPr>
          <w:sz w:val="12"/>
        </w:rPr>
        <w:t xml:space="preserve"> example, Lonnie Thompson, who received the U.S. National Medal of Science in 2010, said that </w:t>
      </w:r>
      <w:r w:rsidRPr="00A470F9">
        <w:rPr>
          <w:rStyle w:val="Emphasis"/>
          <w:highlight w:val="cyan"/>
        </w:rPr>
        <w:t>virtually all climatologists "are</w:t>
      </w:r>
      <w:r w:rsidRPr="002C369F">
        <w:rPr>
          <w:rStyle w:val="Emphasis"/>
        </w:rPr>
        <w:t xml:space="preserve"> now </w:t>
      </w:r>
      <w:r w:rsidRPr="00A470F9">
        <w:rPr>
          <w:rStyle w:val="Emphasis"/>
          <w:highlight w:val="cyan"/>
        </w:rPr>
        <w:t>convinced</w:t>
      </w:r>
      <w:r w:rsidRPr="002C369F">
        <w:rPr>
          <w:rStyle w:val="Emphasis"/>
        </w:rPr>
        <w:t xml:space="preserve"> that global </w:t>
      </w:r>
      <w:r w:rsidRPr="00A470F9">
        <w:rPr>
          <w:rStyle w:val="Emphasis"/>
          <w:highlight w:val="cyan"/>
        </w:rPr>
        <w:t xml:space="preserve">warming poses a clear and present danger </w:t>
      </w:r>
      <w:r w:rsidRPr="00364C4B">
        <w:rPr>
          <w:rStyle w:val="Emphasis"/>
        </w:rPr>
        <w:t>to civilization."</w:t>
      </w:r>
      <w:r w:rsidRPr="002C369F">
        <w:rPr>
          <w:rStyle w:val="Emphasis"/>
        </w:rPr>
        <w:t xml:space="preserve"> </w:t>
      </w:r>
      <w:r w:rsidRPr="002C369F">
        <w:rPr>
          <w:sz w:val="12"/>
        </w:rPr>
        <w:t xml:space="preserve">Informed journalists share this concern. </w:t>
      </w:r>
      <w:r w:rsidRPr="002C369F">
        <w:rPr>
          <w:rStyle w:val="StyleUnderline"/>
        </w:rPr>
        <w:t>The climate crisis "threatens the survival of our civilization," said Pulitzer Prize-winner Ross Gelbspan. Mark Hertsgaard agrees</w:t>
      </w:r>
      <w:r w:rsidRPr="002C369F">
        <w:rPr>
          <w:sz w:val="12"/>
        </w:rPr>
        <w:t xml:space="preserve">, </w:t>
      </w:r>
      <w:r w:rsidRPr="002C369F">
        <w:rPr>
          <w:rStyle w:val="Emphasis"/>
        </w:rPr>
        <w:t xml:space="preserve">saying that the </w:t>
      </w:r>
      <w:r w:rsidRPr="00A470F9">
        <w:rPr>
          <w:rStyle w:val="Emphasis"/>
          <w:highlight w:val="cyan"/>
        </w:rPr>
        <w:t>continuation</w:t>
      </w:r>
      <w:r w:rsidRPr="002C369F">
        <w:rPr>
          <w:rStyle w:val="Emphasis"/>
        </w:rPr>
        <w:t xml:space="preserve"> of global warming </w:t>
      </w:r>
      <w:r w:rsidRPr="00A470F9">
        <w:rPr>
          <w:rStyle w:val="Emphasis"/>
          <w:highlight w:val="cyan"/>
        </w:rPr>
        <w:t>"would create planetary conditions all but certain to end civilization</w:t>
      </w:r>
      <w:r w:rsidRPr="002C369F">
        <w:rPr>
          <w:rStyle w:val="Emphasis"/>
        </w:rPr>
        <w:t xml:space="preserve"> as we know it." </w:t>
      </w:r>
      <w:r w:rsidRPr="002C369F">
        <w:rPr>
          <w:sz w:val="12"/>
        </w:rPr>
        <w:t xml:space="preserve">These scientists and journalists, moreover, are worried not only about the distant future but about the condition of the planet for their own children and grandchildren. James Hansen, often considered the world's leading climate scientist, entitled his book "Storms of My Grandchildren." </w:t>
      </w:r>
      <w:r w:rsidRPr="00364C4B">
        <w:rPr>
          <w:rStyle w:val="StyleUnderline"/>
        </w:rPr>
        <w:t>The threat to civilization comes primarily from the increase of the level of carbon dioxide (CO2</w:t>
      </w:r>
      <w:r w:rsidRPr="002C369F">
        <w:rPr>
          <w:rStyle w:val="StyleUnderline"/>
        </w:rPr>
        <w:t>) in the atmosphere</w:t>
      </w:r>
      <w:r w:rsidRPr="002C369F">
        <w:rPr>
          <w:sz w:val="12"/>
        </w:rPr>
        <w:t xml:space="preserve">, due largely to the burning of fossil fuels. Before the rise of the industrial age, CO2 constituted only 275 ppm (parts per million) of the atmosphere. But it is now above 400 and rising about 2.5 ppm per year. </w:t>
      </w:r>
      <w:r w:rsidRPr="002C369F">
        <w:rPr>
          <w:rStyle w:val="StyleUnderline"/>
        </w:rPr>
        <w:t xml:space="preserve">Because of the CO2 increase, the planet's average temperature has increased 0.85 degrees Celsius (1.5 degrees Fahrenheit). Although this increase may not seem much, it has already brought about serious changes. </w:t>
      </w:r>
      <w:r w:rsidRPr="002C369F">
        <w:rPr>
          <w:sz w:val="12"/>
        </w:rPr>
        <w:t xml:space="preserve">The idea that we will be safe from "dangerous climate change" if we do not exceed a temperature rise of 2C (3.6F) has been widely accepted. But many informed people have rejected this assumption. In the opinion of journalist-turned-activist Bill McKibben, "the one degree we've raised the temperature already has melted the Arctic, so we're fools to find out what two will do." His warning is supported by James Hansen, who declared that "a target of two degrees (Celsius) is actually a prescription for long-term disaster." </w:t>
      </w:r>
      <w:r w:rsidRPr="002C369F">
        <w:rPr>
          <w:rStyle w:val="StyleUnderline"/>
        </w:rPr>
        <w:t xml:space="preserve">The burning of coal, oil, and natural gas has made the planet warmer than it had been since the rise of civilization 10,000 years ago. Civilization was made possible by the emergence about 12,000 years ago of the "Holocene" epoch, which turned out to be the Goldilocks zone - not too hot, not too cold. </w:t>
      </w:r>
      <w:r w:rsidRPr="002C369F">
        <w:rPr>
          <w:sz w:val="12"/>
        </w:rPr>
        <w:t xml:space="preserve">But now, says physicist Stefan Rahmstorf, "We are catapulting ourselves way out of the Holocene." </w:t>
      </w:r>
      <w:r w:rsidRPr="00A470F9">
        <w:rPr>
          <w:rStyle w:val="Emphasis"/>
          <w:highlight w:val="cyan"/>
        </w:rPr>
        <w:t>This catapult is dangerous</w:t>
      </w:r>
      <w:r w:rsidRPr="002C369F">
        <w:rPr>
          <w:rStyle w:val="Emphasis"/>
        </w:rPr>
        <w:t>, because we have no evidence civilization can long survive with significantly higher temperatures</w:t>
      </w:r>
      <w:r w:rsidRPr="002C369F">
        <w:rPr>
          <w:sz w:val="12"/>
        </w:rPr>
        <w:t xml:space="preserve">. And yet, the world is on a trajectory that would lead to an increase of 4C (7F) in this century. In the opinion of many scientists and the World Bank, this could happen as early as the 2060s. </w:t>
      </w:r>
      <w:r w:rsidRPr="002C369F">
        <w:rPr>
          <w:rStyle w:val="StyleUnderline"/>
        </w:rPr>
        <w:t xml:space="preserve">What would "a 4C world" be like? According to Kevin Anderson of the Tyndall Centre for Climate Change Research (at the University of East Anglia), "during New York's summer heat waves the warmest days would be around 10-12C (18-21.6F) hotter [than today's]." Moreover, he has said, </w:t>
      </w:r>
      <w:r w:rsidRPr="00A470F9">
        <w:rPr>
          <w:rStyle w:val="StyleUnderline"/>
          <w:highlight w:val="cyan"/>
        </w:rPr>
        <w:t xml:space="preserve">above an increase of 4C only </w:t>
      </w:r>
      <w:r w:rsidRPr="00A470F9">
        <w:rPr>
          <w:rStyle w:val="Emphasis"/>
          <w:highlight w:val="cyan"/>
        </w:rPr>
        <w:t>about 10% of the human population will survive.</w:t>
      </w:r>
      <w:r w:rsidRPr="002C369F">
        <w:rPr>
          <w:rStyle w:val="Emphasis"/>
        </w:rPr>
        <w:t xml:space="preserve"> </w:t>
      </w:r>
      <w:r w:rsidRPr="002C369F">
        <w:rPr>
          <w:sz w:val="12"/>
        </w:rPr>
        <w:t xml:space="preserve">Believe it or not, </w:t>
      </w:r>
      <w:r w:rsidRPr="00A470F9">
        <w:rPr>
          <w:rStyle w:val="StyleUnderline"/>
          <w:highlight w:val="cyan"/>
        </w:rPr>
        <w:t>some scientists consider Anderson overly optimistic</w:t>
      </w:r>
      <w:r w:rsidRPr="002C369F">
        <w:rPr>
          <w:sz w:val="12"/>
        </w:rPr>
        <w:t xml:space="preserve">. </w:t>
      </w:r>
      <w:r w:rsidRPr="002C369F">
        <w:rPr>
          <w:rStyle w:val="StyleUnderline"/>
        </w:rPr>
        <w:t xml:space="preserve">The main reason for pessimism is the fear that the planet's temperature may be close to a tipping point that would initiate a "low-end runaway greenhouse," involving </w:t>
      </w:r>
      <w:r w:rsidRPr="00A470F9">
        <w:rPr>
          <w:rStyle w:val="StyleUnderline"/>
          <w:highlight w:val="cyan"/>
        </w:rPr>
        <w:t xml:space="preserve">"out-of-control amplifying feedbacks." </w:t>
      </w:r>
      <w:r w:rsidRPr="002C369F">
        <w:rPr>
          <w:rStyle w:val="StyleUnderline"/>
        </w:rPr>
        <w:t>This</w:t>
      </w:r>
      <w:r w:rsidRPr="002C369F">
        <w:rPr>
          <w:sz w:val="12"/>
        </w:rPr>
        <w:t xml:space="preserve"> condition would result, says Hansen, if all fossil fuels are burned (which is the intention of all fossil-fuel corporations and many governments). </w:t>
      </w:r>
      <w:r w:rsidRPr="002C369F">
        <w:rPr>
          <w:rStyle w:val="Emphasis"/>
        </w:rPr>
        <w:t xml:space="preserve">This result "would </w:t>
      </w:r>
      <w:r w:rsidRPr="00A470F9">
        <w:rPr>
          <w:rStyle w:val="Emphasis"/>
          <w:highlight w:val="cyan"/>
        </w:rPr>
        <w:t xml:space="preserve">make </w:t>
      </w:r>
      <w:r w:rsidRPr="002C369F">
        <w:rPr>
          <w:rStyle w:val="Emphasis"/>
        </w:rPr>
        <w:t xml:space="preserve">most of </w:t>
      </w:r>
      <w:r w:rsidRPr="00A470F9">
        <w:rPr>
          <w:rStyle w:val="Emphasis"/>
          <w:highlight w:val="cyan"/>
        </w:rPr>
        <w:t xml:space="preserve">the planet uninhabitable </w:t>
      </w:r>
      <w:r w:rsidRPr="002C369F">
        <w:rPr>
          <w:rStyle w:val="Emphasis"/>
        </w:rPr>
        <w:t>by humans."</w:t>
      </w:r>
      <w:r w:rsidRPr="002C369F">
        <w:rPr>
          <w:sz w:val="12"/>
        </w:rPr>
        <w:t xml:space="preserve"> </w:t>
      </w:r>
      <w:r w:rsidRPr="002C369F">
        <w:rPr>
          <w:rStyle w:val="StyleUnderline"/>
        </w:rPr>
        <w:t xml:space="preserve">Moreover, many scientists believe that runaway global warming could occur much more quickly, because the </w:t>
      </w:r>
      <w:r w:rsidRPr="00A470F9">
        <w:rPr>
          <w:rStyle w:val="StyleUnderline"/>
          <w:highlight w:val="cyan"/>
        </w:rPr>
        <w:t xml:space="preserve">rising temperature caused by CO2 could release </w:t>
      </w:r>
      <w:r w:rsidRPr="002C369F">
        <w:rPr>
          <w:rStyle w:val="StyleUnderline"/>
        </w:rPr>
        <w:t xml:space="preserve">massive amounts of </w:t>
      </w:r>
      <w:r w:rsidRPr="00A470F9">
        <w:rPr>
          <w:rStyle w:val="StyleUnderline"/>
          <w:highlight w:val="cyan"/>
        </w:rPr>
        <w:t xml:space="preserve">methane </w:t>
      </w:r>
      <w:r w:rsidRPr="002C369F">
        <w:rPr>
          <w:rStyle w:val="StyleUnderline"/>
        </w:rPr>
        <w:t xml:space="preserve">(CH4), </w:t>
      </w:r>
      <w:r w:rsidRPr="00A470F9">
        <w:rPr>
          <w:rStyle w:val="StyleUnderline"/>
          <w:highlight w:val="cyan"/>
        </w:rPr>
        <w:t xml:space="preserve">which is, </w:t>
      </w:r>
      <w:r w:rsidRPr="002C369F">
        <w:rPr>
          <w:rStyle w:val="StyleUnderline"/>
        </w:rPr>
        <w:t xml:space="preserve">during its first 20 years, </w:t>
      </w:r>
      <w:r w:rsidRPr="00A470F9">
        <w:rPr>
          <w:rStyle w:val="StyleUnderline"/>
          <w:highlight w:val="cyan"/>
        </w:rPr>
        <w:t xml:space="preserve">86 times more powerful </w:t>
      </w:r>
      <w:r w:rsidRPr="002C369F">
        <w:rPr>
          <w:rStyle w:val="StyleUnderline"/>
        </w:rPr>
        <w:t>than CO2</w:t>
      </w:r>
      <w:r w:rsidRPr="002C369F">
        <w:rPr>
          <w:sz w:val="12"/>
        </w:rPr>
        <w:t xml:space="preserve">. Warmer weather induces this release from carbon that has been stored in methane hydrates, in which enormous amounts of carbon -- four times as much as that emitted from fossil fuels since 1850 -- has been frozen in the Arctic's permafrost. And yet now the Arctic's temperature is warmer than it had been for 120,000 years -- in other words, more than 10 times longer than civilization has existed. According to Joe Romm, a physicist who created the Climate Progress website, methane release from thawing permafrost in the Arctic "is the most dangerous amplifying feedback in the entire carbon cycle." The amplifying feedback works like this: The warmer temperature releases millions of tons of methane, which then further raise the temperature, which in turn releases more methane. </w:t>
      </w:r>
      <w:r w:rsidRPr="002C369F">
        <w:rPr>
          <w:rStyle w:val="StyleUnderline"/>
        </w:rPr>
        <w:t xml:space="preserve">The resulting threat of runaway global warming may not be merely theoretical. Scientists have long been convinced that methane was central to the fastest period of global warming in geological history, which occurred 55 million years ago. Now a group of scientists have accumulated evidence that methane was also central to the greatest extinction of life thus far: the end-Permian extinction about 252 million years ago. </w:t>
      </w:r>
      <w:r w:rsidRPr="002C369F">
        <w:rPr>
          <w:sz w:val="12"/>
        </w:rPr>
        <w:t xml:space="preserve">Worse yet, whereas it was previously thought that significant amounts of permafrost would not melt, releasing its methane, until the planet's temperature has risen several degrees Celsius, recent studies indicate that a rise of 1.5 degrees would be enough to start the melting. </w:t>
      </w:r>
      <w:r w:rsidRPr="002C369F">
        <w:rPr>
          <w:rStyle w:val="StyleUnderline"/>
        </w:rPr>
        <w:t xml:space="preserve">What can be done then? Given the failure of political leaders to deal with the CO2 problem, it is now too late to prevent terrible developments. </w:t>
      </w:r>
      <w:r w:rsidRPr="00A470F9">
        <w:rPr>
          <w:rStyle w:val="Emphasis"/>
          <w:highlight w:val="cyan"/>
        </w:rPr>
        <w:t>But it may</w:t>
      </w:r>
      <w:r w:rsidRPr="002C369F">
        <w:rPr>
          <w:rStyle w:val="Emphasis"/>
        </w:rPr>
        <w:t xml:space="preserve"> -- just may -- </w:t>
      </w:r>
      <w:r w:rsidRPr="00A470F9">
        <w:rPr>
          <w:rStyle w:val="Emphasis"/>
          <w:highlight w:val="cyan"/>
        </w:rPr>
        <w:t>be possible to keep</w:t>
      </w:r>
      <w:r w:rsidRPr="002C369F">
        <w:rPr>
          <w:rStyle w:val="Emphasis"/>
        </w:rPr>
        <w:t xml:space="preserve"> global </w:t>
      </w:r>
      <w:r w:rsidRPr="00A470F9">
        <w:rPr>
          <w:rStyle w:val="Emphasis"/>
          <w:highlight w:val="cyan"/>
        </w:rPr>
        <w:t>warming from bringing about</w:t>
      </w:r>
      <w:r w:rsidRPr="002C369F">
        <w:rPr>
          <w:rStyle w:val="Emphasis"/>
        </w:rPr>
        <w:t xml:space="preserve"> the </w:t>
      </w:r>
      <w:r w:rsidRPr="00A470F9">
        <w:rPr>
          <w:rStyle w:val="Emphasis"/>
          <w:highlight w:val="cyan"/>
        </w:rPr>
        <w:t>destruction</w:t>
      </w:r>
      <w:r w:rsidRPr="002C369F">
        <w:rPr>
          <w:rStyle w:val="Emphasis"/>
        </w:rPr>
        <w:t xml:space="preserve"> of civilization. To have a chance, </w:t>
      </w:r>
      <w:r w:rsidRPr="00A470F9">
        <w:rPr>
          <w:rStyle w:val="Emphasis"/>
          <w:highlight w:val="cyan"/>
        </w:rPr>
        <w:t>we must</w:t>
      </w:r>
      <w:r w:rsidRPr="002C369F">
        <w:rPr>
          <w:rStyle w:val="Emphasis"/>
        </w:rPr>
        <w:t xml:space="preserve">, as Hansen says, </w:t>
      </w:r>
      <w:r w:rsidRPr="00A470F9">
        <w:rPr>
          <w:rStyle w:val="Emphasis"/>
          <w:highlight w:val="cyan"/>
        </w:rPr>
        <w:t>do everything</w:t>
      </w:r>
      <w:r w:rsidRPr="002C369F">
        <w:rPr>
          <w:rStyle w:val="Emphasis"/>
        </w:rPr>
        <w:t xml:space="preserve"> possible </w:t>
      </w:r>
      <w:r w:rsidRPr="00A470F9">
        <w:rPr>
          <w:rStyle w:val="Emphasis"/>
          <w:highlight w:val="cyan"/>
        </w:rPr>
        <w:t>to "keep climate close to the Holocene range"</w:t>
      </w:r>
      <w:r w:rsidRPr="002C369F">
        <w:rPr>
          <w:rStyle w:val="Emphasis"/>
        </w:rPr>
        <w:t xml:space="preserve"> -- which means, mobilize the whole world to replace dirty energy with clean as soon as possible.</w:t>
      </w:r>
    </w:p>
    <w:p w14:paraId="391F8C7D" w14:textId="52FD50A7" w:rsidR="00AB4A28" w:rsidRDefault="00AB4A28" w:rsidP="005D706F"/>
    <w:p w14:paraId="26A2EA25" w14:textId="0F4A0625" w:rsidR="00AB4A28" w:rsidRDefault="00AB4A28" w:rsidP="00AB4A28">
      <w:pPr>
        <w:pStyle w:val="Heading3"/>
      </w:pPr>
      <w:r>
        <w:t>AT: Constraints</w:t>
      </w:r>
    </w:p>
    <w:p w14:paraId="53A451B5" w14:textId="5A214F44" w:rsidR="00AB4A28" w:rsidRPr="00E13F5F" w:rsidRDefault="00AB4A28" w:rsidP="00AB4A28">
      <w:pPr>
        <w:pStyle w:val="Heading4"/>
      </w:pPr>
      <w:r w:rsidRPr="00E13F5F">
        <w:t>Even if he can’t pass anything, he’ll decimate U.S. credibility and ensure a collapse of the liberal international order</w:t>
      </w:r>
      <w:r>
        <w:t xml:space="preserve"> – that still causes our impacts </w:t>
      </w:r>
    </w:p>
    <w:p w14:paraId="61DF7BA5" w14:textId="4AEAC735" w:rsidR="00AB4A28" w:rsidRPr="00E13F5F" w:rsidRDefault="00AB4A28" w:rsidP="00AB4A28">
      <w:r w:rsidRPr="00E13F5F">
        <w:rPr>
          <w:rStyle w:val="Style13ptBold"/>
        </w:rPr>
        <w:t xml:space="preserve">Wright </w:t>
      </w:r>
      <w:r>
        <w:rPr>
          <w:rStyle w:val="Style13ptBold"/>
        </w:rPr>
        <w:t>20</w:t>
      </w:r>
      <w:r w:rsidRPr="00E13F5F">
        <w:rPr>
          <w:rStyle w:val="Style13ptBold"/>
        </w:rPr>
        <w:t>16</w:t>
      </w:r>
      <w:r w:rsidRPr="00E13F5F">
        <w:t xml:space="preserve"> (Thomas Wright is a fellow and director of the Project on International Order and Strategy at The Brookings Institution, 1/20/16, Trump’s 19th Century Foreign Policy, www.politico.com/magazine/story/2016/01/donald-trump-foreign-policy-213546?o=2)</w:t>
      </w:r>
    </w:p>
    <w:p w14:paraId="5597628D" w14:textId="77777777" w:rsidR="00AB4A28" w:rsidRPr="00E13F5F" w:rsidRDefault="00AB4A28" w:rsidP="00AB4A28">
      <w:r w:rsidRPr="00E13F5F">
        <w:rPr>
          <w:sz w:val="16"/>
        </w:rPr>
        <w:t xml:space="preserve">One of the most common misconceptions about Donald Trump is that he is opportunistic and makes up his views as he goes along. But a careful reading of some of </w:t>
      </w:r>
      <w:r w:rsidRPr="00E13F5F">
        <w:rPr>
          <w:rStyle w:val="StyleUnderline"/>
        </w:rPr>
        <w:t>Trump’s statements</w:t>
      </w:r>
      <w:r w:rsidRPr="00E13F5F">
        <w:rPr>
          <w:sz w:val="16"/>
        </w:rPr>
        <w:t xml:space="preserve"> over three decades </w:t>
      </w:r>
      <w:r w:rsidRPr="00E13F5F">
        <w:rPr>
          <w:rStyle w:val="StyleUnderline"/>
        </w:rPr>
        <w:t>shows</w:t>
      </w:r>
      <w:r w:rsidRPr="00E13F5F">
        <w:rPr>
          <w:sz w:val="16"/>
        </w:rPr>
        <w:t xml:space="preserve"> that </w:t>
      </w:r>
      <w:r w:rsidRPr="00E13F5F">
        <w:rPr>
          <w:rStyle w:val="StyleUnderline"/>
        </w:rPr>
        <w:t>he has a remarkably</w:t>
      </w:r>
      <w:r w:rsidRPr="00E13F5F">
        <w:rPr>
          <w:sz w:val="16"/>
        </w:rPr>
        <w:t xml:space="preserve"> coherent and </w:t>
      </w:r>
      <w:r w:rsidRPr="00E13F5F">
        <w:rPr>
          <w:rStyle w:val="StyleUnderline"/>
        </w:rPr>
        <w:t>consistent worldview, one that is unlikely to change much if he’s elected president. It is also a worldview that makes a great leap backward in history</w:t>
      </w:r>
      <w:r w:rsidRPr="00E13F5F">
        <w:rPr>
          <w:sz w:val="16"/>
        </w:rPr>
        <w:t xml:space="preserve">, embracing antiquated notions of power that haven’t been prevalent since prior to World War II. It is easy to poke fun at many of Trump’s foreign-policy notions—the promises to “take” Iraq’s oil, to extract a kind of imperial “tribute” from U.S. military allies like South Korea, his eagerness to emulate the Great Wall of China along the border with Mexico, and his embrace of old-style strongmen like Vladimir Putin. But many of these views would have found favor in pre-World War II—and even, in some cases, 19th century—America. In sum, </w:t>
      </w:r>
      <w:r w:rsidRPr="00E13F5F">
        <w:rPr>
          <w:rStyle w:val="StyleUnderline"/>
        </w:rPr>
        <w:t>Trump believes that America gets a raw deal from the liberal international order</w:t>
      </w:r>
      <w:r w:rsidRPr="00E13F5F">
        <w:rPr>
          <w:sz w:val="16"/>
        </w:rPr>
        <w:t xml:space="preserve"> it helped to create and has led since World War II. He has three key arguments that he returns to time and again over the past 30 years. He is deeply unhappy with America’s military alliances and feels the United States is overcommitted around the world. He feels that America is disadvantaged by the global economy. And </w:t>
      </w:r>
      <w:r w:rsidRPr="00E13F5F">
        <w:rPr>
          <w:rStyle w:val="StyleUnderline"/>
        </w:rPr>
        <w:t>he is sympathetic to authoritarian strongmen</w:t>
      </w:r>
      <w:r w:rsidRPr="00E13F5F">
        <w:rPr>
          <w:sz w:val="16"/>
        </w:rPr>
        <w:t xml:space="preserve">. </w:t>
      </w:r>
      <w:r w:rsidRPr="00E13F5F">
        <w:rPr>
          <w:rStyle w:val="StyleUnderline"/>
        </w:rPr>
        <w:t xml:space="preserve">Trump seeks nothing less than </w:t>
      </w:r>
      <w:r w:rsidRPr="00E13F5F">
        <w:rPr>
          <w:rStyle w:val="Emphasis"/>
        </w:rPr>
        <w:t>ending the U.S.-led liberal order</w:t>
      </w:r>
      <w:r w:rsidRPr="00E13F5F">
        <w:rPr>
          <w:rStyle w:val="StyleUnderline"/>
        </w:rPr>
        <w:t xml:space="preserve"> and freeing America from its international commitments</w:t>
      </w:r>
      <w:r w:rsidRPr="00E13F5F">
        <w:rPr>
          <w:sz w:val="16"/>
        </w:rPr>
        <w:t xml:space="preserve">. </w:t>
      </w:r>
      <w:r w:rsidRPr="00E13F5F">
        <w:rPr>
          <w:sz w:val="10"/>
          <w:szCs w:val="10"/>
        </w:rPr>
        <w:t>Trump has been airing such views on U.S. foreign policy for some time. He even spent $100,000 on a full-page ad in the New York Times in 1987 that had a message remarkably similar to what he is saying today. With his background and personality, Trump is so obviously sui generis that it is tempting to say his views are alien to the American foreign policy tradition. They aren’t; it is just that this strain of thinking has been dormant for some time. There are particular echoes of Sen. Robert Taft, who unsuccessfully ran for the Republican nomination in 1940, 1948 and 1952, and was widely seen as the leader of the conservative wing of the Republican Party. Taft was a staunch isolationist and mercantilist who opposed U.S. aid for Britain before 1941. After the war, he opposed President Harry Truman’s efforts to expand trade. Despite being an anti-communist, he opposed containment of the Soviet Union, believing that the United States had few interests in Western Europe. He opposed the creation of NATO as overly provocative. Taft’s speeches are the last time a major American politician has offered a substantive and comprehensive critique of America’s alliances. Trump’s populism, divisiveness and friendliness toward dictators is also reminiscent of Charles Lindbergh, once an American hero, who led the isolationist America First movement. In some areas, Trump’s views go back even further, to 19th-century high-tariff protectionism and every-country-for-itself mercantilism. He even invokes ancient Chinese history, telling Bill O’Reilly last August that his idea for a wall across the U.S.-Mexican border is feasible because “you know, the Great Wall of China, built a long time ago, is 13,000 miles. I mean, you're talking about big stuff.” ***</w:t>
      </w:r>
      <w:r w:rsidRPr="00E13F5F">
        <w:rPr>
          <w:sz w:val="16"/>
        </w:rPr>
        <w:t xml:space="preserve"> </w:t>
      </w:r>
      <w:r w:rsidRPr="00E13F5F">
        <w:rPr>
          <w:rStyle w:val="StyleUnderline"/>
        </w:rPr>
        <w:t>Trump’s starting point</w:t>
      </w:r>
      <w:r w:rsidRPr="00E13F5F">
        <w:rPr>
          <w:sz w:val="16"/>
        </w:rPr>
        <w:t xml:space="preserve"> and defining emotion </w:t>
      </w:r>
      <w:r w:rsidRPr="00E13F5F">
        <w:rPr>
          <w:rStyle w:val="StyleUnderline"/>
        </w:rPr>
        <w:t>on foreign policy is anger</w:t>
      </w:r>
      <w:r w:rsidRPr="00E13F5F">
        <w:rPr>
          <w:sz w:val="16"/>
        </w:rPr>
        <w:t>—</w:t>
      </w:r>
      <w:r w:rsidRPr="00E13F5F">
        <w:rPr>
          <w:rStyle w:val="StyleUnderline"/>
        </w:rPr>
        <w:t>not at America’s enemies, but at its friends</w:t>
      </w:r>
      <w:r w:rsidRPr="00E13F5F">
        <w:rPr>
          <w:sz w:val="16"/>
        </w:rPr>
        <w:t xml:space="preserve">. </w:t>
      </w:r>
      <w:r w:rsidRPr="00E13F5F">
        <w:rPr>
          <w:sz w:val="10"/>
          <w:szCs w:val="10"/>
        </w:rPr>
        <w:t>In a lengthy interview with Playboy magazine in 1990, Trump was asked what would a President Trump’s foreign policy be like. He answered: “He would believe very strongly in extreme military strength. He wouldn’t trust anyone. He wouldn’t trust the Russians; he wouldn’t trust our allies; he’d have a huge military arsenal, perfect it, understand it. Part of the problem is that we’re defending some of the wealthiest countries in the world for nothing. ... We’re being laughed at around the world, defending Japan.” He then elaborated on his skepticism of allies. “We Americans are laughed at around the world for losing a hundred and fifty billion dollars year after year, for defending wealthy nations for nothing, nations that would be wiped off the face of the earth in about 15 minutes if it weren’t for us. Our ‘allies’ are making billions screwing us.” Trump has long believed the United States is being taken advantage of by its allies. He would prefer that the United States not have to defend other nations, but, if it does, he wants to get paid as much as possible for it. No nation has come in for quite as much criticism from Trump as Japan. “It’s time for us to end our vast deficits by making Japan and others who can afford it pay,” Trump said in an open letter to the American people in 1987. “Our world protection is worth hundreds of billions of dollars to these countries and their stake in their protection is far greater than ours.” In the intervening years, he found new targets but he never let go of his antagonism toward the Japanese. On the campaign trail recently, he took the unusual step of promising to renegotiate the 1960 U.S.-Japan Treaty. “If somebody attacks Japan,” he said, “we have to immediately go and start World War III, OK? If we get attacked, Japan doesn’t have to help us. Somehow, that doesn’t sound so fair. Does that sound good?” He has also criticized other allies. In 2013, he said, “How long will we go on defending South Korea from North Korea without payment? When will they start to pay us?” He has made the point again on the campaign trail. In an interview with NBC, he said, “We have 28,000 soldiers on the line in South Korea between the madman and them. We get practically nothing compared to the cost of this.” Trump doesn’t let Europe off the hook, either. Several years ago, he wrote, “Pulling back from Europe would save this country millions of dollars annually. The cost of stationing NATO troops in Europe is enormous. And these are clearly funds that can be put to better use.” On the campaign trail, he complained that Germany is not carrying more of the burden of NATO and asked why the United States should lead on European security. The truth is very different. America’s allies do pay for a proportion of U.S. bases. But they do not pay the full cost. This is largely because those alliances also work to America’s benefit by providing it with prepositioned forces and regional stability. It would actually cost more to station troops in the United States and have to deploy them overseas in a crisis. But this rings hollow for Trump because he is not convinced that the United States should be doing it at all. So when Trump constantly utters what may be his favorite refrain on the stump—“Our country doesn’t win anymore”—he is referring to a view he’s held for decades. He wants to get paid as much as possible for all the things the United States does to secure the international system (never mind that this same system laid the groundwork for the greatest burst of prosperity in human history, with the United States as the main beneficiary). This includes, but is not limited to, alliances. As the world’s only superpower, one of America’s most important functions has been to ensure open access to what are called the global commons—the oceans, air and space. The U.S. Navy guarantees the openness of sea lanes for civilian trade, for example. But according to Trump, the United States should not do this for free. How much does he want? Well, in 1988, he told Oprah Winfrey that Kuwait should pay the United States 25 percent of their oil profits because the United States “makes it possible for them to sell it.” If he were president, he said, “the United States would make a hell of a lot of money from those nations that have been taking advantage of us.” In his 1987 letter, he wrote, “Tax these wealthy nations, not America.” What he has in mind is not just other nations increasing their defense spending a modest amount or sharing more of the burden. It is excessive tribute in exchange for protection. There’s a name for that. The sense that America is being ripped off by its international relationships also shapes his view on trade, which is probably the aspect of his foreign policy that has received the most attention. Trump says he is in favor of trade, but he has come out against every trade deal in living memory.</w:t>
      </w:r>
      <w:r w:rsidRPr="00E13F5F">
        <w:rPr>
          <w:sz w:val="16"/>
        </w:rPr>
        <w:t xml:space="preserve"> </w:t>
      </w:r>
      <w:r w:rsidRPr="00E13F5F">
        <w:rPr>
          <w:rStyle w:val="StyleUnderline"/>
        </w:rPr>
        <w:t>He calls NAFTA a disaster and is a strident critic of</w:t>
      </w:r>
      <w:r w:rsidRPr="00E13F5F">
        <w:rPr>
          <w:sz w:val="16"/>
        </w:rPr>
        <w:t xml:space="preserve"> the forthcoming Trans-Pacific </w:t>
      </w:r>
      <w:r w:rsidRPr="00E13F5F">
        <w:rPr>
          <w:rStyle w:val="StyleUnderline"/>
        </w:rPr>
        <w:t>Partnership. He wants to slap tariffs on other countries</w:t>
      </w:r>
      <w:r w:rsidRPr="00E13F5F">
        <w:rPr>
          <w:sz w:val="16"/>
        </w:rPr>
        <w:t xml:space="preserve">—again </w:t>
      </w:r>
      <w:r w:rsidRPr="00E13F5F">
        <w:rPr>
          <w:rStyle w:val="StyleUnderline"/>
        </w:rPr>
        <w:t>harking back to 19th-century protectionism</w:t>
      </w:r>
      <w:r w:rsidRPr="00E13F5F">
        <w:rPr>
          <w:sz w:val="16"/>
        </w:rPr>
        <w:t xml:space="preserve">—and negotiate bilateral deals. Most economists believe </w:t>
      </w:r>
      <w:r w:rsidRPr="00E13F5F">
        <w:rPr>
          <w:rStyle w:val="Emphasis"/>
        </w:rPr>
        <w:t>this would create a downward spiral in the global economy</w:t>
      </w:r>
      <w:r w:rsidRPr="00E13F5F">
        <w:rPr>
          <w:sz w:val="16"/>
        </w:rPr>
        <w:t xml:space="preserve">, but </w:t>
      </w:r>
      <w:r w:rsidRPr="00E13F5F">
        <w:rPr>
          <w:rStyle w:val="StyleUnderline"/>
        </w:rPr>
        <w:t>Trump does not seem to care</w:t>
      </w:r>
      <w:r w:rsidRPr="00E13F5F">
        <w:rPr>
          <w:sz w:val="16"/>
        </w:rPr>
        <w:t xml:space="preserve">. *** Of course, managing allies and partners is just one part of a foreign policy. The other is dealing with rivals and enemies. Trump has certainly cast himself as a ferocious critic of the Islamic State and Iran, but he has a curious view of two countries—Russia and China—that are not enemies but are perhaps better described as a rival and a competitor, respectively. </w:t>
      </w:r>
      <w:r w:rsidRPr="00E13F5F">
        <w:rPr>
          <w:rStyle w:val="StyleUnderline"/>
        </w:rPr>
        <w:t>For most makers of foreign policy, the challenge posed by Russia and China is to U.S. allies and the U.S.-led order</w:t>
      </w:r>
      <w:r w:rsidRPr="00E13F5F">
        <w:rPr>
          <w:sz w:val="16"/>
        </w:rPr>
        <w:t xml:space="preserve">, not to the U.S. homeland. </w:t>
      </w:r>
      <w:r w:rsidRPr="00E13F5F">
        <w:rPr>
          <w:rStyle w:val="StyleUnderline"/>
        </w:rPr>
        <w:t>But since Trump does not care as much about the allies, it is not surprising that he takes a more lenient view</w:t>
      </w:r>
      <w:r w:rsidRPr="00E13F5F">
        <w:rPr>
          <w:sz w:val="16"/>
        </w:rPr>
        <w:t xml:space="preserve">. </w:t>
      </w:r>
      <w:r w:rsidRPr="00E13F5F">
        <w:rPr>
          <w:sz w:val="10"/>
          <w:szCs w:val="10"/>
        </w:rPr>
        <w:t>There is another factor that endears authoritarian leaders to him—his respect for “strong” and “tough” leaders. In 1990, he told Playboy that the last Soviet leader, Mikhail Gorbachev, did not have a firm enough hand. Asked whether that meant he favored China’s crackdown on students, he said, “When the students poured into Tiananmen Square, the Chinese government almost blew it. Then they were vicious, they were horrible, but they put it down with strength. That shows you the power of strength. Our country is right now perceived as weak ... as being spit on by the rest of the world.” In 2015, Americans would find out that he had not changed his mind. In December, Putin was asked for his views on Trump. The Russian leader replied that Trump is “really brilliant and talented person, without any doubt. It’s not our job to judge his qualities, that’s a job for American voters, but he’s the absolute leader in the presidential race. ... He says he wants to move on to a new, more substantial relationship, a deeper relationship with Russia, how can we not welcome that? Of course we welcome that.” For most American politicians, an endorsement by a foreign leader, especially one who is hostile to the United States, is something that could spell political disaster. So when Trump appeared on “Morning Joe” the next day, the news media were expecting him to try to limit the damage, perhaps with a stark denunciation of Putin. Instead the exchange on “Morning Joe” went as follows: Trump: When people call you “brilliant” it’s always good, especially when the person heads up Russia. Joe Scarborough: Well, I mean, also is a person who kills journalists, political opponents and ... Willie Geist: Invades countries. Scarborough: ... and invades countries, obviously that would be a concern, would it not? Trump: He’s running his country, and at least he’s a leader, unlike what we have in this country. Scarborough: But, again: He kills journalists that don’t agree with him. Trump: Well, I think that our country does plenty of killing, too, Joe. It was a revealing exchange that did not end there. In the weeks that followed, Trump would openly say that he thought he would get along “just fine” with Russia. Putin could be a strong ally in the war against ISIL.</w:t>
      </w:r>
      <w:r w:rsidRPr="00E13F5F">
        <w:rPr>
          <w:sz w:val="16"/>
        </w:rPr>
        <w:t xml:space="preserve"> </w:t>
      </w:r>
      <w:r w:rsidRPr="00E13F5F">
        <w:rPr>
          <w:rStyle w:val="StyleUnderline"/>
        </w:rPr>
        <w:t>For Putin, Trump would be a dream come true: an American president who possesses views commensurate with Putin</w:t>
      </w:r>
      <w:r w:rsidRPr="00E13F5F">
        <w:rPr>
          <w:sz w:val="16"/>
        </w:rPr>
        <w:t xml:space="preserve">’s own antiquated notion of great-power politics. </w:t>
      </w:r>
      <w:r w:rsidRPr="00E13F5F">
        <w:rPr>
          <w:rStyle w:val="StyleUnderline"/>
        </w:rPr>
        <w:t>Putin would no longer have to deal with a president committed to</w:t>
      </w:r>
      <w:r w:rsidRPr="00E13F5F">
        <w:rPr>
          <w:sz w:val="16"/>
        </w:rPr>
        <w:t xml:space="preserve"> wide-open </w:t>
      </w:r>
      <w:r w:rsidRPr="00E13F5F">
        <w:rPr>
          <w:rStyle w:val="StyleUnderline"/>
        </w:rPr>
        <w:t>global trade, NATO and democracy</w:t>
      </w:r>
      <w:r w:rsidRPr="00E13F5F">
        <w:rPr>
          <w:sz w:val="16"/>
        </w:rPr>
        <w:t xml:space="preserve"> </w:t>
      </w:r>
      <w:r w:rsidRPr="00E13F5F">
        <w:rPr>
          <w:sz w:val="10"/>
          <w:szCs w:val="10"/>
        </w:rPr>
        <w:t>close to his borders—the formula that won the Cold War. Trump and Putin also have a similar interpretation of recent history. In 1990, Trump believed Gorbachev had ruined Russia and destroyed its economy, which is exactly what Putin meant when he referred to the collapse of the Soviet Union as a tragedy. It’s not hard to imagine these two men sitting down to cut a deal, perhaps something like Putin offering to help Trump on ISIL and Iran in exchange for giving Putin a freer hand in Europe. Trump has said less about Chinese president Xi Jinping except to call him very smart. It is clear, though, that to him the main problem with China is not its aggressive actions in the South China Sea, its attempts to blunt U.S. power projection capabilities or its repression at home. Instead, Trump has made the alleged Chinese economic threat a core part of his stump speech. He accused China of devaluing its currency and even went so far as to say it created the issue of climate change to gain an advantage over U.S. manufacturing. He promised to slap tariffs on Chinese goods, although he is vague about how much (he told the New York Times it could be as high as 45 percent but subsequently rolled that back). U.S.-China relations are about more than economics, of course. Given Trump’s worldview, it is easy to see how a deal might be struck. China would offer President Trump an extraordinarily preferential economic deal and in exchange he would leave China alone to do as it wished in the South China Sea and East China Sea. After all, it would help American workers, at least in the short term. America’s allies would be upset, but a President Trump might even see that as a bonus. *** Thus, beneath the bluster, the ego and the showmanship is the long-considered worldview of a man who has had problems with U.S. foreign policy for decades. Trump has thought long and hard about America’s global role and he knows what he wants to do.</w:t>
      </w:r>
      <w:r w:rsidRPr="00E13F5F">
        <w:rPr>
          <w:sz w:val="16"/>
        </w:rPr>
        <w:t xml:space="preserve"> </w:t>
      </w:r>
      <w:r w:rsidRPr="00E13F5F">
        <w:rPr>
          <w:rStyle w:val="StyleUnderline"/>
        </w:rPr>
        <w:t>There is virtually no chance that he would “tack back to the center” and embrace a conservative internationalist foreign policy.</w:t>
      </w:r>
      <w:r w:rsidRPr="00E13F5F">
        <w:rPr>
          <w:sz w:val="16"/>
        </w:rPr>
        <w:t xml:space="preserve"> </w:t>
      </w:r>
      <w:r w:rsidRPr="00E13F5F">
        <w:rPr>
          <w:rStyle w:val="StyleUnderline"/>
        </w:rPr>
        <w:t xml:space="preserve">If he did get elected president, he would do his utmost to </w:t>
      </w:r>
      <w:r w:rsidRPr="00E13F5F">
        <w:rPr>
          <w:rStyle w:val="Emphasis"/>
        </w:rPr>
        <w:t>liquidate the U.S.-led liberal order</w:t>
      </w:r>
      <w:r w:rsidRPr="00E13F5F">
        <w:rPr>
          <w:rStyle w:val="StyleUnderline"/>
        </w:rPr>
        <w:t xml:space="preserve"> by </w:t>
      </w:r>
      <w:r w:rsidRPr="00E13F5F">
        <w:rPr>
          <w:rStyle w:val="Emphasis"/>
        </w:rPr>
        <w:t>ending America’s alliances</w:t>
      </w:r>
      <w:r w:rsidRPr="00E13F5F">
        <w:rPr>
          <w:rStyle w:val="StyleUnderline"/>
        </w:rPr>
        <w:t xml:space="preserve">, </w:t>
      </w:r>
      <w:r w:rsidRPr="00E13F5F">
        <w:rPr>
          <w:rStyle w:val="Emphasis"/>
        </w:rPr>
        <w:t>closing the open global economy</w:t>
      </w:r>
      <w:r w:rsidRPr="00E13F5F">
        <w:rPr>
          <w:rStyle w:val="StyleUnderline"/>
        </w:rPr>
        <w:t xml:space="preserve">, and </w:t>
      </w:r>
      <w:r w:rsidRPr="00E13F5F">
        <w:rPr>
          <w:rStyle w:val="Emphasis"/>
        </w:rPr>
        <w:t>cutting deals with Russia and China</w:t>
      </w:r>
      <w:r w:rsidRPr="00E13F5F">
        <w:rPr>
          <w:rStyle w:val="StyleUnderline"/>
        </w:rPr>
        <w:t xml:space="preserve">. </w:t>
      </w:r>
      <w:r w:rsidRPr="00E13F5F">
        <w:rPr>
          <w:sz w:val="16"/>
        </w:rPr>
        <w:t xml:space="preserve">He would find this hard to do, not least because the entire U.S. foreign policy establishment would be opposed to him and he needs people to staff his National Security Council, State Department and Defense Department. But there is real power in the presidency, especially if there is clear guidance about the chief executive’s wishes. In any event, </w:t>
      </w:r>
      <w:r w:rsidRPr="00E13F5F">
        <w:rPr>
          <w:rStyle w:val="StyleUnderline"/>
        </w:rPr>
        <w:t xml:space="preserve">the mere fact that the American people would have elected somebody with a mandate to destroy the U.S.-led order might be </w:t>
      </w:r>
      <w:r w:rsidRPr="00E13F5F">
        <w:rPr>
          <w:rStyle w:val="Emphasis"/>
        </w:rPr>
        <w:t>sufficient to damage it beyond repair</w:t>
      </w:r>
      <w:r w:rsidRPr="00E13F5F">
        <w:rPr>
          <w:rStyle w:val="StyleUnderline"/>
        </w:rPr>
        <w:t>.</w:t>
      </w:r>
      <w:r w:rsidRPr="00E13F5F">
        <w:rPr>
          <w:sz w:val="16"/>
        </w:rPr>
        <w:t xml:space="preserve"> After his election, </w:t>
      </w:r>
      <w:r w:rsidRPr="00E13F5F">
        <w:rPr>
          <w:rStyle w:val="StyleUnderline"/>
        </w:rPr>
        <w:t>other countries will immediately hedge against the risk of abandonment. There will be massive uncertainty around America’s commitments. Would Trump defend the Baltics</w:t>
      </w:r>
      <w:r w:rsidRPr="00E13F5F">
        <w:rPr>
          <w:sz w:val="16"/>
        </w:rPr>
        <w:t xml:space="preserve">? Would he defend </w:t>
      </w:r>
      <w:r w:rsidRPr="00E13F5F">
        <w:rPr>
          <w:rStyle w:val="StyleUnderline"/>
        </w:rPr>
        <w:t>the Senkaku Islands? Or Saudi Arabia? Some nations will give in to China, Russia and Iran. Others, like Japan, will push back</w:t>
      </w:r>
      <w:r w:rsidRPr="00E13F5F">
        <w:rPr>
          <w:sz w:val="16"/>
        </w:rPr>
        <w:t xml:space="preserve">, perhaps by </w:t>
      </w:r>
      <w:r w:rsidRPr="00E13F5F">
        <w:rPr>
          <w:rStyle w:val="Emphasis"/>
        </w:rPr>
        <w:t>acquiring nuclear weapons</w:t>
      </w:r>
      <w:r w:rsidRPr="00E13F5F">
        <w:rPr>
          <w:sz w:val="16"/>
        </w:rPr>
        <w:t xml:space="preserve">. Trump may well see such uncertainty as a positive. Putting everything in play would give him great leverage. But by undoing the work of Truman and his secretary of state, Dean Acheson, it would be the end of the American era. </w:t>
      </w:r>
      <w:r w:rsidRPr="00E13F5F">
        <w:rPr>
          <w:rStyle w:val="StyleUnderline"/>
        </w:rPr>
        <w:t>Some might think this is overstated. After all, there have been other presidents who broke with America’s allies and renegotiated previous commitments</w:t>
      </w:r>
      <w:r w:rsidRPr="00E13F5F">
        <w:rPr>
          <w:sz w:val="16"/>
        </w:rPr>
        <w:t xml:space="preserve">. In his first term, Richard Nixon was unwilling for the United States to bear the cost of upholding the Bretton Woods economic system, so he decided to unilaterally change the rules and make others pay, instead. In 1971, faced with inflation and stagnation, he canceled the convertibility of the dollar to gold without consulting his allies. This brought a dramatic end to Bretton Woods. Nixon and his secretary of state, Henry Kissinger, were also famously comfortable with strongmen and authoritarian regimes. </w:t>
      </w:r>
      <w:r w:rsidRPr="00E13F5F">
        <w:rPr>
          <w:rStyle w:val="StyleUnderline"/>
        </w:rPr>
        <w:t>But Trump is no Nixon</w:t>
      </w:r>
      <w:r w:rsidRPr="00E13F5F">
        <w:rPr>
          <w:sz w:val="16"/>
        </w:rPr>
        <w:t xml:space="preserve">. Nixon had an acute sense of America’s unique role in the international order, even if he pursued it differently than his predecessors. He strengthened America’s alliances and maintained its commitments. Detente with the Soviet Union and the opening with China were part of a sophisticated strategy to create geopolitical space to gain an advantage over the Soviets. </w:t>
      </w:r>
      <w:r w:rsidRPr="00E13F5F">
        <w:rPr>
          <w:rStyle w:val="StyleUnderline"/>
        </w:rPr>
        <w:t>Trump</w:t>
      </w:r>
      <w:r w:rsidRPr="00E13F5F">
        <w:rPr>
          <w:sz w:val="16"/>
        </w:rPr>
        <w:t xml:space="preserve">, by contrast, </w:t>
      </w:r>
      <w:r w:rsidRPr="00E13F5F">
        <w:rPr>
          <w:rStyle w:val="StyleUnderline"/>
        </w:rPr>
        <w:t xml:space="preserve">has offered no vision of a U.S.-led order except that he wants to end it. </w:t>
      </w:r>
      <w:r w:rsidRPr="00E13F5F">
        <w:rPr>
          <w:sz w:val="16"/>
        </w:rPr>
        <w:t xml:space="preserve">To understand Trump, in the end, we have to go back to Taft and Lindbergh. The difference is that, unlike Trump, Taft was not outside the mainstream of his time. Many people believed America was safe and that it did not matter who ran Europe. Also, unlike Trump, Taft was boring and struggled to break through the noise in several nomination battles. The more bombastic and controversial figure was Lindbergh, the man who became a household name as the first person to fly across the Atlantic. Lindbergh led a national movement that was divisive, xenophobic and sympathetic to Nazi Germany. </w:t>
      </w:r>
      <w:r w:rsidRPr="00E13F5F">
        <w:rPr>
          <w:rStyle w:val="StyleUnderline"/>
        </w:rPr>
        <w:t>The Republican primary of 2016 is shaping up to be the most important party primary since 1940</w:t>
      </w:r>
      <w:r w:rsidRPr="00E13F5F">
        <w:rPr>
          <w:sz w:val="16"/>
        </w:rPr>
        <w:t xml:space="preserve">. </w:t>
      </w:r>
      <w:r w:rsidRPr="00E13F5F">
        <w:rPr>
          <w:sz w:val="10"/>
          <w:szCs w:val="10"/>
        </w:rPr>
        <w:t>Lindbergh did not run, of course. But Taft was in with a strong chance. Only the fact that the field was badly divided created an unexpected opening for Wendell Willkie, an internationalist, to emerge as the nominee at the convention. Some of Roosevelt’s advisers were so relieved at Willkie’s nomination that they advised their boss he no longer had to run for an unprecedented—and controversial—third term. The reason we must revisit 1940 is that Republicans have struggled to find a new north star after Iraq. Except for Rand Paul—whose own brand of libertarian isolationism, unlike Trump’s, didn’t sit well with voters—the establishment candidates were not sure whether they still supported Bush 43’s strategy or opposed it. Most tried to muddle through with a critique of President Barack Obama. Marco Rubio stuck to the ambitious Bush 43 approach but found a declining market. Some, like Ted Cruz, tried to deal with the shift in sentiment by cozying up to pro-American dictators and abandoning support for democracy promotion. Cruz even used the isolationist term America First to describe his foreign policy. But Cruz seems to have thought little and said even less about America’s global role outside the Middle East. Ironically for someone with the reputation of being exceptionally smart, he lacks Trump’s detail and substance. It is in this vacuum that the long-dormant Taftian foreign policy has made an unexpected comeback in the hands of Trump. What happens next is anybody’s guess. It is hard to see how the Republican foreign policy establishment, which is steeped in American primacy and a U.S.-led international order, endorses an isolationist strain of thinking that has long been presumed dead. A split seems more likely than reconciliation. In any event, if Hillary Clinton secures the Democratic nomination, as expected, and Trump maintains his huge lead over the GOP field,</w:t>
      </w:r>
      <w:r w:rsidRPr="00E13F5F">
        <w:rPr>
          <w:sz w:val="16"/>
        </w:rPr>
        <w:t xml:space="preserve"> </w:t>
      </w:r>
      <w:r w:rsidRPr="00E13F5F">
        <w:rPr>
          <w:rStyle w:val="StyleUnderline"/>
        </w:rPr>
        <w:t>a Clinton-Trump race would present two starkly different views about America’s global role</w:t>
      </w:r>
      <w:r w:rsidRPr="00E13F5F">
        <w:rPr>
          <w:sz w:val="16"/>
        </w:rPr>
        <w:t xml:space="preserve">. For the first time since World War II, Americans will be asked to give their view on the most fundamental question of U.S. foreign policy: Do they want a U.S.-led liberal order or not? </w:t>
      </w:r>
      <w:r w:rsidRPr="00E13F5F">
        <w:rPr>
          <w:rStyle w:val="StyleUnderline"/>
        </w:rPr>
        <w:t>Internationalists will have to explain all over again why the United States flourishes and benefits from a healthy international system</w:t>
      </w:r>
      <w:r w:rsidRPr="00E13F5F">
        <w:rPr>
          <w:sz w:val="16"/>
        </w:rPr>
        <w:t xml:space="preserve">. Taft and Lindbergh lost before, but it </w:t>
      </w:r>
      <w:r w:rsidRPr="00E13F5F">
        <w:rPr>
          <w:rStyle w:val="StyleUnderline"/>
        </w:rPr>
        <w:t>would be a mistake to underestimate the messenger this time.</w:t>
      </w:r>
      <w:r w:rsidRPr="00E13F5F">
        <w:t xml:space="preserve"> </w:t>
      </w:r>
    </w:p>
    <w:p w14:paraId="51736987" w14:textId="77777777" w:rsidR="00AB4A28" w:rsidRDefault="00AB4A28" w:rsidP="00AB4A28"/>
    <w:p w14:paraId="25DA620F" w14:textId="65F699FF" w:rsidR="00AB4A28" w:rsidRPr="00E13F5F" w:rsidRDefault="00AB4A28" w:rsidP="00AB4A28">
      <w:pPr>
        <w:pStyle w:val="Heading4"/>
      </w:pPr>
      <w:r>
        <w:t>There’s not sufficient checks on the president</w:t>
      </w:r>
    </w:p>
    <w:p w14:paraId="45F08ECC" w14:textId="77777777" w:rsidR="00AB4A28" w:rsidRPr="00E13F5F" w:rsidRDefault="00AB4A28" w:rsidP="00AB4A28">
      <w:r w:rsidRPr="00E13F5F">
        <w:rPr>
          <w:rStyle w:val="Style13ptBold"/>
        </w:rPr>
        <w:t>Drezner 16</w:t>
      </w:r>
      <w:r w:rsidRPr="00E13F5F">
        <w:t xml:space="preserve"> (Daniel, “The awesome destructive power of the next president,” 3/10/16 https://www.washingtonpost.com/posteverything/wp/2016/03/10/the-awesome-destructive-power-of-the-next-president/)</w:t>
      </w:r>
    </w:p>
    <w:p w14:paraId="38A30E8A" w14:textId="77777777" w:rsidR="00AB4A28" w:rsidRPr="00E13F5F" w:rsidRDefault="00AB4A28" w:rsidP="00AB4A28">
      <w:pPr>
        <w:rPr>
          <w:sz w:val="16"/>
        </w:rPr>
      </w:pPr>
      <w:r w:rsidRPr="00E13F5F">
        <w:rPr>
          <w:sz w:val="16"/>
        </w:rPr>
        <w:t xml:space="preserve">As Donald Trump marches towards the GOP nomination, it’s worth pointing out two stories from this past week about what the next president can do as the foreign policy leader of the nation. In The Atlantic, Conor </w:t>
      </w:r>
      <w:r w:rsidRPr="00E13F5F">
        <w:rPr>
          <w:rStyle w:val="StyleUnderline"/>
        </w:rPr>
        <w:t xml:space="preserve">Friedersdorf discusses what the president can do on the security front </w:t>
      </w:r>
      <w:r w:rsidRPr="00E13F5F">
        <w:rPr>
          <w:rStyle w:val="Emphasis"/>
        </w:rPr>
        <w:t>without any congressional constraint</w:t>
      </w:r>
      <w:r w:rsidRPr="00E13F5F">
        <w:rPr>
          <w:rStyle w:val="StyleUnderline"/>
        </w:rPr>
        <w:t>… and walks away terrified</w:t>
      </w:r>
      <w:r w:rsidRPr="00E13F5F">
        <w:rPr>
          <w:sz w:val="16"/>
        </w:rPr>
        <w:t xml:space="preserve">: Let me put things more starkly: Under current precedent, the commander in chief can give a secret order to kill an American citizen with a drone strike without charges or trial. Should Donald Trump have that power?… Before moving into a new house, parents of small children engage in child-proofing. Before leaving the White House, Obama should engage in tyrant-proofing. For eight years, he has evinced a high opinion of his own ability to exercise power morally, even in situations where Senator Obama thought that the president should be restrained. At this point, better to flatter his ego than to resist it. You’ll be gone soon, Mr. President, and for all our disagreements, I think your successor is highly likely to be less trustworthy and more corruptible than you were. Meanwhile, in the Wall Street Journal, Greg Ip looks at the protectionist powers of a sitting president… and walks away terrified: </w:t>
      </w:r>
      <w:r w:rsidRPr="00E13F5F">
        <w:rPr>
          <w:rStyle w:val="StyleUnderline"/>
        </w:rPr>
        <w:t xml:space="preserve">As </w:t>
      </w:r>
      <w:r w:rsidRPr="00E13F5F">
        <w:rPr>
          <w:sz w:val="16"/>
        </w:rPr>
        <w:t xml:space="preserve">Mr. </w:t>
      </w:r>
      <w:r w:rsidRPr="00E13F5F">
        <w:rPr>
          <w:rStyle w:val="StyleUnderline"/>
        </w:rPr>
        <w:t>Trump closes in on the Republican presidential nomination by promising voters he’ll crack down on foreign competitors, the rest of the world should take stock of the extraordinary power a president has to take the country in a protectionist direction</w:t>
      </w:r>
      <w:r w:rsidRPr="00E13F5F">
        <w:rPr>
          <w:sz w:val="16"/>
        </w:rPr>
        <w:t xml:space="preserve">…. While the candidates haven’t delved into the details of trade enforcement, a president has enormous leverage through several broader powerful tools, such as Section 301 of the Trade Act of 1974, which authorizes the president to take “all appropriate and feasible steps” against any “unjustifiable or unreasonable” discrimination against U.S. exports, and Section 201, under which he can seek to protect industry from surging imports…. Though the law is murky, </w:t>
      </w:r>
      <w:r w:rsidRPr="00E13F5F">
        <w:rPr>
          <w:rStyle w:val="StyleUnderline"/>
        </w:rPr>
        <w:t>a president can probably pull the U.S. out of the WTO or Nafta on six months’ notice,</w:t>
      </w:r>
      <w:r w:rsidRPr="00E13F5F">
        <w:rPr>
          <w:sz w:val="16"/>
        </w:rPr>
        <w:t xml:space="preserve"> </w:t>
      </w:r>
      <w:r w:rsidRPr="00E13F5F">
        <w:rPr>
          <w:rStyle w:val="StyleUnderline"/>
        </w:rPr>
        <w:t xml:space="preserve">says </w:t>
      </w:r>
      <w:r w:rsidRPr="00E13F5F">
        <w:rPr>
          <w:sz w:val="16"/>
        </w:rPr>
        <w:t xml:space="preserve">Gary </w:t>
      </w:r>
      <w:r w:rsidRPr="00E13F5F">
        <w:rPr>
          <w:rStyle w:val="StyleUnderline"/>
        </w:rPr>
        <w:t>Horlick, a veteran trade lawyer</w:t>
      </w:r>
      <w:r w:rsidRPr="00E13F5F">
        <w:rPr>
          <w:sz w:val="16"/>
        </w:rPr>
        <w:t xml:space="preserve">, though that would leave in place many of the laws enacting their provisions, such as on tariff cuts and intellectual-property rights. So, in other words, </w:t>
      </w:r>
      <w:r w:rsidRPr="00E13F5F">
        <w:rPr>
          <w:rStyle w:val="StyleUnderline"/>
        </w:rPr>
        <w:t>over time the president has amassed significant levers of power with fewer checks and balances than Americans commonly realize</w:t>
      </w:r>
      <w:r w:rsidRPr="00E13F5F">
        <w:rPr>
          <w:sz w:val="16"/>
        </w:rPr>
        <w:t xml:space="preserve">. [To be fair, there have been valid reasons for some of these shifts in power from the legislative to the executive. If you think presidents are bad at foreign economic policy, you haven’t paid attention to legislative history. But still, this is a thing.] </w:t>
      </w:r>
      <w:r w:rsidRPr="00E13F5F">
        <w:rPr>
          <w:rStyle w:val="StyleUnderline"/>
        </w:rPr>
        <w:t>As much as Obama decried overreaching executive power</w:t>
      </w:r>
      <w:r w:rsidRPr="00E13F5F">
        <w:rPr>
          <w:sz w:val="16"/>
        </w:rPr>
        <w:t xml:space="preserve"> as a candidate in 2008, </w:t>
      </w:r>
      <w:r w:rsidRPr="00E13F5F">
        <w:rPr>
          <w:rStyle w:val="StyleUnderline"/>
        </w:rPr>
        <w:t>he has become part of the problem as president. This president has concentrated control over foreign policy within the White House to a far greater degree</w:t>
      </w:r>
      <w:r w:rsidRPr="00E13F5F">
        <w:rPr>
          <w:sz w:val="16"/>
        </w:rPr>
        <w:t xml:space="preserve"> than anyone since Richard Nixon. </w:t>
      </w:r>
      <w:r w:rsidRPr="00E13F5F">
        <w:rPr>
          <w:rStyle w:val="StyleUnderline"/>
        </w:rPr>
        <w:t>In response to an actively hostile GOP-controlled Congress, Obama has simply bypassed the legislative branch through executive action.</w:t>
      </w:r>
      <w:r w:rsidRPr="00E13F5F">
        <w:rPr>
          <w:sz w:val="16"/>
        </w:rPr>
        <w:t xml:space="preserve"> While many of Obama’s supporters embraced this strategy in the face of an implacable Congress, </w:t>
      </w:r>
      <w:r w:rsidRPr="00E13F5F">
        <w:rPr>
          <w:rStyle w:val="StyleUnderline"/>
        </w:rPr>
        <w:t>it creates an office ripe for abuse if</w:t>
      </w:r>
      <w:r w:rsidRPr="00E13F5F">
        <w:rPr>
          <w:sz w:val="16"/>
        </w:rPr>
        <w:t xml:space="preserve">, say, </w:t>
      </w:r>
      <w:r w:rsidRPr="00E13F5F">
        <w:rPr>
          <w:rStyle w:val="StyleUnderline"/>
        </w:rPr>
        <w:t>a vainglorious blowhard were to get elected</w:t>
      </w:r>
      <w:r w:rsidRPr="00E13F5F">
        <w:rPr>
          <w:sz w:val="16"/>
        </w:rPr>
        <w:t>.</w:t>
      </w:r>
    </w:p>
    <w:p w14:paraId="0290FD17" w14:textId="77777777" w:rsidR="00AB4A28" w:rsidRDefault="00AB4A28" w:rsidP="00AB4A28"/>
    <w:p w14:paraId="0F3963A6" w14:textId="3E3ECAFC" w:rsidR="00AB4A28" w:rsidRDefault="00AB4A28" w:rsidP="00AB4A28">
      <w:pPr>
        <w:pStyle w:val="Heading3"/>
      </w:pPr>
      <w:r>
        <w:t>AT: Clinton Bad for China</w:t>
      </w:r>
    </w:p>
    <w:p w14:paraId="09FDFCD8" w14:textId="77777777" w:rsidR="00AB4A28" w:rsidRPr="00E13F5F" w:rsidRDefault="00AB4A28" w:rsidP="00AB4A28">
      <w:pPr>
        <w:pStyle w:val="Heading4"/>
      </w:pPr>
      <w:r w:rsidRPr="00E13F5F">
        <w:t>Clinton won’t hurt relations</w:t>
      </w:r>
    </w:p>
    <w:p w14:paraId="6FD98F08" w14:textId="7EF8E8D8" w:rsidR="00AB4A28" w:rsidRPr="00E13F5F" w:rsidRDefault="00AB4A28" w:rsidP="00AB4A28">
      <w:r w:rsidRPr="00E13F5F">
        <w:rPr>
          <w:rStyle w:val="Style13ptBold"/>
        </w:rPr>
        <w:t>Chen</w:t>
      </w:r>
      <w:r>
        <w:rPr>
          <w:rStyle w:val="Style13ptBold"/>
        </w:rPr>
        <w:t>,</w:t>
      </w:r>
      <w:r w:rsidRPr="00E13F5F">
        <w:rPr>
          <w:rStyle w:val="Style13ptBold"/>
        </w:rPr>
        <w:t xml:space="preserve"> </w:t>
      </w:r>
      <w:r>
        <w:rPr>
          <w:rStyle w:val="Style13ptBold"/>
        </w:rPr>
        <w:t>20</w:t>
      </w:r>
      <w:r w:rsidRPr="00E13F5F">
        <w:rPr>
          <w:rStyle w:val="Style13ptBold"/>
        </w:rPr>
        <w:t>15</w:t>
      </w:r>
      <w:r w:rsidRPr="00E13F5F">
        <w:t xml:space="preserve"> (Dingding, assistant professor of Government and Public Administration at the University of Macau/  “</w:t>
      </w:r>
      <w:r w:rsidRPr="00AB4A28">
        <w:t xml:space="preserve">3 Ways a Hillary Clinton Presidency Would Affect US-China Relations; A Hillary Clinton presidency would certainly present some challenges, but nothing U.S.-China relations can’t withstand,” 4/20/15 </w:t>
      </w:r>
      <w:hyperlink r:id="rId35" w:history="1">
        <w:r w:rsidRPr="00AB4A28">
          <w:rPr>
            <w:rStyle w:val="Hyperlink"/>
          </w:rPr>
          <w:t>http://thediplomat.com/2015/04/3-ways-a-hillary-clinton-presidency-would-affect-us-china-relations/</w:t>
        </w:r>
      </w:hyperlink>
      <w:r w:rsidRPr="00AB4A28">
        <w:t>, JMP)</w:t>
      </w:r>
    </w:p>
    <w:p w14:paraId="08511853" w14:textId="77777777" w:rsidR="00AB4A28" w:rsidRPr="00E13F5F" w:rsidRDefault="00AB4A28" w:rsidP="00AB4A28">
      <w:pPr>
        <w:rPr>
          <w:sz w:val="16"/>
        </w:rPr>
      </w:pPr>
      <w:r w:rsidRPr="00E13F5F">
        <w:rPr>
          <w:sz w:val="16"/>
        </w:rPr>
        <w:t xml:space="preserve">Now that Hillary Clinton has announced her decision to run for the presidency of the United States in 2016, the interesting question for Sino-U.S. relations is would her success mean a tougher U.S. approach to China? Many Chinese pundits and netizens seem to be worried about such a possibility. The Global Times did an online survey asking Chinese netizens’ about their views of Hillary Clinton and 95 percent of the respondents had negative views of her. Because the Global Times and its readers tend toward the more nationalistic and patriotic end of the spectrum, we should not take this result at face value. Nonetheless, </w:t>
      </w:r>
      <w:r w:rsidRPr="00E13F5F">
        <w:rPr>
          <w:rStyle w:val="StyleUnderline"/>
        </w:rPr>
        <w:t>many others</w:t>
      </w:r>
      <w:r w:rsidRPr="00E13F5F">
        <w:rPr>
          <w:sz w:val="16"/>
        </w:rPr>
        <w:t xml:space="preserve"> (here and here) </w:t>
      </w:r>
      <w:r w:rsidRPr="00E13F5F">
        <w:rPr>
          <w:rStyle w:val="StyleUnderline"/>
        </w:rPr>
        <w:t>in China share these negative views toward Clinton</w:t>
      </w:r>
      <w:r w:rsidRPr="00E13F5F">
        <w:rPr>
          <w:sz w:val="16"/>
        </w:rPr>
        <w:t xml:space="preserve">. Why is this so? Is this a fair perception of Clinton? Regardless of the accuracy of such views, three main reasons have been cited to support the negative view of Hillary Clinton. First, it is about Clinton’s past attitudes toward China. While still the first lady, Hillary Clinton had some tough words for China when she attended the fourth world conference on women in Beijing in 1995. That unhappy memory still lingers on the minds of many Chinese. Then again, recently Hillary strongly criticized China for arresting five women for promoting women’s rights. And then, of course, Chinese officials and scholars did not appreciate her interference in China’s disputes with other Asian countries in the South China Sea. Many in China also acknowledge the United States’ pivot to Asia – or rebalance – strategy as Hillary’s brainchild, for better or worse. So </w:t>
      </w:r>
      <w:r w:rsidRPr="00E13F5F">
        <w:rPr>
          <w:rStyle w:val="StyleUnderline"/>
        </w:rPr>
        <w:t>most Chinese experts have concluded, perhaps correctly, that</w:t>
      </w:r>
      <w:r w:rsidRPr="00E13F5F">
        <w:rPr>
          <w:sz w:val="16"/>
        </w:rPr>
        <w:t xml:space="preserve"> Hillary </w:t>
      </w:r>
      <w:r w:rsidRPr="00E13F5F">
        <w:rPr>
          <w:rStyle w:val="StyleUnderline"/>
        </w:rPr>
        <w:t>Clinton is a strong leader who would do everything possible to maintain American hegemony in the world, a goal increasingly at odds with China’s growing geopolitical desires</w:t>
      </w:r>
      <w:r w:rsidRPr="00E13F5F">
        <w:rPr>
          <w:sz w:val="16"/>
        </w:rPr>
        <w:t xml:space="preserve">. Second, if elected, Clinton’s party, the Democratic Party, is traditionally strong on issues like human rights and trade protectionism. Chairman Mao once said jokingly that he would any day prefer to deal with the Republican Party, and that might still be the case of Chinese leaders today. Again, this might be a misperception because the Republican Party is also known for its tendency to flex America’s military muscle, something China wouldn’t prefer. So </w:t>
      </w:r>
      <w:r w:rsidRPr="00E13F5F">
        <w:rPr>
          <w:rStyle w:val="StyleUnderline"/>
        </w:rPr>
        <w:t>it remains to be seen whether another Democratic president would act tough on China</w:t>
      </w:r>
      <w:r w:rsidRPr="00E13F5F">
        <w:rPr>
          <w:sz w:val="16"/>
        </w:rPr>
        <w:t xml:space="preserve">. Third, and perhaps most importantly, there is increasing tension between China and the United States from a structural point of view as China continues to grow stronger economically and militarily. China will demand more power and respect from the United States, and the United States will refuse to give in as long as it can sustain the current global system. Such structural tensions will not disappear if both sides cannot find an effective way to narrow their differences, manage their conflicts carefully, and eventually share power in Asia. It is in this sense that the person to assume the next U.S. presidency probably matters very little. </w:t>
      </w:r>
      <w:r w:rsidRPr="00E13F5F">
        <w:rPr>
          <w:rStyle w:val="StyleUnderline"/>
        </w:rPr>
        <w:t>Whether or not the next U.S. president will adopt a tougher approach toward China very much depends on the capabilities and intentions of the</w:t>
      </w:r>
      <w:r w:rsidRPr="00E13F5F">
        <w:rPr>
          <w:sz w:val="16"/>
        </w:rPr>
        <w:t xml:space="preserve"> </w:t>
      </w:r>
      <w:r w:rsidRPr="00E13F5F">
        <w:rPr>
          <w:rStyle w:val="Emphasis"/>
        </w:rPr>
        <w:t>U</w:t>
      </w:r>
      <w:r w:rsidRPr="00E13F5F">
        <w:rPr>
          <w:sz w:val="16"/>
        </w:rPr>
        <w:t xml:space="preserve">nited </w:t>
      </w:r>
      <w:r w:rsidRPr="00E13F5F">
        <w:rPr>
          <w:rStyle w:val="Emphasis"/>
        </w:rPr>
        <w:t>S</w:t>
      </w:r>
      <w:r w:rsidRPr="00E13F5F">
        <w:rPr>
          <w:sz w:val="16"/>
        </w:rPr>
        <w:t xml:space="preserve">tates </w:t>
      </w:r>
      <w:r w:rsidRPr="00E13F5F">
        <w:rPr>
          <w:rStyle w:val="StyleUnderline"/>
        </w:rPr>
        <w:t>as a whole. A single individual, even someone as powerful as the U.S. president, might not have a large enough influence on the democratic and fragmented U.S. system to cause real change.</w:t>
      </w:r>
      <w:r w:rsidRPr="00E13F5F">
        <w:rPr>
          <w:sz w:val="16"/>
        </w:rPr>
        <w:t xml:space="preserve"> Many in China tend to neglect the influence of the U.S. Congress on American foreign policy, but, in </w:t>
      </w:r>
      <w:r w:rsidRPr="00E13F5F">
        <w:rPr>
          <w:rStyle w:val="StyleUnderline"/>
        </w:rPr>
        <w:t>reality, Congress can have a huge impact on U.S. foreign policy</w:t>
      </w:r>
      <w:r w:rsidRPr="00E13F5F">
        <w:rPr>
          <w:sz w:val="16"/>
        </w:rPr>
        <w:t xml:space="preserve">. It seems that the Republican Party will continue to dominate the Congress in near future, thus putting more constraints on a Democratic president. In the end, the attitude Hillary Clinton, if elected, would adopt toward China is a result of all three factors mentioned above. The bad news, however, is that all three factors seem to converge and point to a more turbulent relationship between China and the United States. This is not inevitable, of course. If both sides work hard enough to establish a “new type of great power relations,” then things will be calm and cooperation can prevail. </w:t>
      </w:r>
      <w:r w:rsidRPr="00E13F5F">
        <w:rPr>
          <w:rStyle w:val="Emphasis"/>
        </w:rPr>
        <w:t>History has proven that wise politicians can adapt swiftly to new political realities</w:t>
      </w:r>
      <w:r w:rsidRPr="00E13F5F">
        <w:rPr>
          <w:rStyle w:val="StyleUnderline"/>
        </w:rPr>
        <w:t>, evidenced by</w:t>
      </w:r>
      <w:r w:rsidRPr="00E13F5F">
        <w:rPr>
          <w:sz w:val="16"/>
        </w:rPr>
        <w:t xml:space="preserve"> former President </w:t>
      </w:r>
      <w:r w:rsidRPr="00E13F5F">
        <w:rPr>
          <w:rStyle w:val="StyleUnderline"/>
        </w:rPr>
        <w:t>Bill Clinton’s about face toward China in spite of his harsh comments toward Beijing during his campaign.</w:t>
      </w:r>
      <w:r w:rsidRPr="00E13F5F">
        <w:rPr>
          <w:sz w:val="16"/>
        </w:rPr>
        <w:t xml:space="preserve"> Hillary </w:t>
      </w:r>
      <w:r w:rsidRPr="00E13F5F">
        <w:rPr>
          <w:rStyle w:val="StyleUnderline"/>
        </w:rPr>
        <w:t xml:space="preserve">Clinton is, no doubt, a wise politician. As a result, </w:t>
      </w:r>
      <w:r w:rsidRPr="00E13F5F">
        <w:rPr>
          <w:rStyle w:val="Emphasis"/>
        </w:rPr>
        <w:t>she could actually positively contribute to a more mature and healthy bilateral relationship between the</w:t>
      </w:r>
      <w:r w:rsidRPr="00E13F5F">
        <w:rPr>
          <w:sz w:val="16"/>
        </w:rPr>
        <w:t xml:space="preserve"> </w:t>
      </w:r>
      <w:r w:rsidRPr="00E13F5F">
        <w:rPr>
          <w:rStyle w:val="Emphasis"/>
        </w:rPr>
        <w:t>U</w:t>
      </w:r>
      <w:r w:rsidRPr="00E13F5F">
        <w:rPr>
          <w:sz w:val="16"/>
        </w:rPr>
        <w:t xml:space="preserve">nited </w:t>
      </w:r>
      <w:r w:rsidRPr="00E13F5F">
        <w:rPr>
          <w:rStyle w:val="Emphasis"/>
        </w:rPr>
        <w:t>S</w:t>
      </w:r>
      <w:r w:rsidRPr="00E13F5F">
        <w:rPr>
          <w:sz w:val="16"/>
        </w:rPr>
        <w:t xml:space="preserve">tates </w:t>
      </w:r>
      <w:r w:rsidRPr="00E13F5F">
        <w:rPr>
          <w:rStyle w:val="Emphasis"/>
        </w:rPr>
        <w:t>and China</w:t>
      </w:r>
      <w:r w:rsidRPr="00E13F5F">
        <w:rPr>
          <w:sz w:val="16"/>
        </w:rPr>
        <w:t>.</w:t>
      </w:r>
    </w:p>
    <w:p w14:paraId="09C74F6D" w14:textId="77777777" w:rsidR="00AB4A28" w:rsidRPr="00AB4A28" w:rsidRDefault="00AB4A28" w:rsidP="00AB4A28"/>
    <w:p w14:paraId="7132F7E0" w14:textId="1B86D5D2" w:rsidR="00421CEB" w:rsidRDefault="005D706F" w:rsidP="00AB4A28">
      <w:pPr>
        <w:pStyle w:val="Heading1"/>
      </w:pPr>
      <w:r>
        <w:t>Elections DA – AFF</w:t>
      </w:r>
    </w:p>
    <w:p w14:paraId="4705115B" w14:textId="156B29F3" w:rsidR="00AB4A28" w:rsidRDefault="00AB4A28" w:rsidP="00AB4A28">
      <w:pPr>
        <w:pStyle w:val="Heading2"/>
      </w:pPr>
      <w:r>
        <w:t>UQ</w:t>
      </w:r>
    </w:p>
    <w:p w14:paraId="489FC750" w14:textId="14C6B5A4" w:rsidR="00AB4A28" w:rsidRDefault="00241825" w:rsidP="00AB4A28">
      <w:pPr>
        <w:pStyle w:val="Heading3"/>
      </w:pPr>
      <w:r>
        <w:t>Trump Wins – 2AC</w:t>
      </w:r>
    </w:p>
    <w:p w14:paraId="0301D573" w14:textId="182A9514" w:rsidR="008E1465" w:rsidRDefault="008E1465" w:rsidP="008E1465">
      <w:pPr>
        <w:pStyle w:val="Heading4"/>
      </w:pPr>
      <w:r>
        <w:t>Trump has the advantage – his rhetoric reasonates with tons of voters and the GOP leadership is falling in line</w:t>
      </w:r>
    </w:p>
    <w:p w14:paraId="498F43D8" w14:textId="25EED804" w:rsidR="008E1465" w:rsidRPr="008E1465" w:rsidRDefault="008E1465" w:rsidP="008E1465">
      <w:r w:rsidRPr="008E1465">
        <w:rPr>
          <w:b/>
        </w:rPr>
        <w:t>Boychuk, 6/1</w:t>
      </w:r>
      <w:r>
        <w:t>/2016, associate editor of the Manhattan Institute’s City Journal (Ben, “Why Trump will win the White House”, http://www.sacbee.com/opinion/op-ed/ben-boychuk/article81455472.html)</w:t>
      </w:r>
    </w:p>
    <w:p w14:paraId="0AC549E7" w14:textId="2FEC1EB8" w:rsidR="004F391E" w:rsidRPr="008E1465" w:rsidRDefault="004F391E" w:rsidP="004F391E">
      <w:pPr>
        <w:rPr>
          <w:rStyle w:val="StyleUnderline"/>
        </w:rPr>
      </w:pPr>
      <w:r w:rsidRPr="008E1465">
        <w:rPr>
          <w:rStyle w:val="StyleUnderline"/>
        </w:rPr>
        <w:t xml:space="preserve">Everyone knows that </w:t>
      </w:r>
      <w:r w:rsidRPr="008E1465">
        <w:rPr>
          <w:rStyle w:val="StyleUnderline"/>
          <w:highlight w:val="yellow"/>
        </w:rPr>
        <w:t>Trump is an outrage machine</w:t>
      </w:r>
      <w:r>
        <w:t xml:space="preserve">. </w:t>
      </w:r>
      <w:r w:rsidRPr="008E1465">
        <w:rPr>
          <w:rStyle w:val="Emphasis"/>
          <w:highlight w:val="yellow"/>
        </w:rPr>
        <w:t>What few people appreciate is that Trump is a well-calibrated outrage machine</w:t>
      </w:r>
      <w:r>
        <w:t xml:space="preserve">. </w:t>
      </w:r>
      <w:r w:rsidRPr="008E1465">
        <w:rPr>
          <w:rStyle w:val="StyleUnderline"/>
          <w:highlight w:val="yellow"/>
        </w:rPr>
        <w:t>He has fastened on to issues that other candidates couldn’t discuss without sounding like pandering flip-floppers</w:t>
      </w:r>
      <w:r w:rsidRPr="008E1465">
        <w:rPr>
          <w:rStyle w:val="StyleUnderline"/>
        </w:rPr>
        <w:t>.</w:t>
      </w:r>
    </w:p>
    <w:p w14:paraId="7EE40F94" w14:textId="4DE2A046" w:rsidR="004F391E" w:rsidRDefault="004F391E" w:rsidP="004F391E">
      <w:r w:rsidRPr="008E1465">
        <w:rPr>
          <w:rStyle w:val="StyleUnderline"/>
          <w:highlight w:val="yellow"/>
        </w:rPr>
        <w:t>Trump has departed from Republican orthodoxy</w:t>
      </w:r>
      <w:r w:rsidRPr="008E1465">
        <w:rPr>
          <w:rStyle w:val="StyleUnderline"/>
        </w:rPr>
        <w:t xml:space="preserve"> on health care, taxes, free trade and immigration</w:t>
      </w:r>
      <w:r>
        <w:t>. Often he seems to contradict himself. He has said everything is negotiable – especially the outrageous things he’s said.</w:t>
      </w:r>
    </w:p>
    <w:p w14:paraId="75B08323" w14:textId="19819810" w:rsidR="004F391E" w:rsidRDefault="004F391E" w:rsidP="004F391E">
      <w:r>
        <w:t>Will he build a wall on the southern U.S. border and make Mexico pay for it? Maybe, maybe not. But he’s opened up the discussion like no one has before.</w:t>
      </w:r>
    </w:p>
    <w:p w14:paraId="6A54171C" w14:textId="335DEE17" w:rsidR="004F391E" w:rsidRDefault="004F391E" w:rsidP="004F391E">
      <w:r>
        <w:t>“</w:t>
      </w:r>
      <w:r w:rsidRPr="008E1465">
        <w:rPr>
          <w:rStyle w:val="Emphasis"/>
          <w:highlight w:val="yellow"/>
        </w:rPr>
        <w:t>Trump’s selection of issues is part of his persuasion talents</w:t>
      </w:r>
      <w:r>
        <w:t>,” writes Scott Adams, the creator of “Dilbert” who has been blogging for months about the Trump phenomenon. “</w:t>
      </w:r>
      <w:r w:rsidRPr="008E1465">
        <w:rPr>
          <w:rStyle w:val="Emphasis"/>
          <w:highlight w:val="yellow"/>
        </w:rPr>
        <w:t>He was smart enough to pick the topics with the most emotional power</w:t>
      </w:r>
      <w:r w:rsidRPr="008E1465">
        <w:rPr>
          <w:rStyle w:val="Emphasis"/>
        </w:rPr>
        <w:t xml:space="preserve">. </w:t>
      </w:r>
      <w:r w:rsidRPr="008E1465">
        <w:rPr>
          <w:rStyle w:val="Emphasis"/>
          <w:highlight w:val="yellow"/>
        </w:rPr>
        <w:t>It was intentional</w:t>
      </w:r>
      <w:r>
        <w:t>.”</w:t>
      </w:r>
    </w:p>
    <w:p w14:paraId="5F812880" w14:textId="45A384C7" w:rsidR="004F391E" w:rsidRDefault="004F391E" w:rsidP="004F391E">
      <w:r>
        <w:t>“</w:t>
      </w:r>
      <w:r w:rsidRPr="008E1465">
        <w:t>Keep in mind,” Adams</w:t>
      </w:r>
      <w:r>
        <w:t xml:space="preserve"> adds, “that every candidate had the same options that Trump did, but only Trump chose correctly.” Adams says that is no accident: “The public just thinks it is.”</w:t>
      </w:r>
    </w:p>
    <w:p w14:paraId="3223E74D" w14:textId="238BC0CF" w:rsidR="004F391E" w:rsidRDefault="004F391E" w:rsidP="004F391E">
      <w:r>
        <w:t>By the way, Adams thinks Trump will win “in a landslide.”</w:t>
      </w:r>
    </w:p>
    <w:p w14:paraId="7DCDB23B" w14:textId="4D7BEEE4" w:rsidR="004F391E" w:rsidRDefault="004F391E" w:rsidP="004F391E">
      <w:r w:rsidRPr="008E1465">
        <w:rPr>
          <w:rStyle w:val="Emphasis"/>
          <w:highlight w:val="yellow"/>
        </w:rPr>
        <w:t>Most Republicans are falling in line</w:t>
      </w:r>
      <w:r w:rsidRPr="008E1465">
        <w:rPr>
          <w:highlight w:val="yellow"/>
        </w:rPr>
        <w:t>.</w:t>
      </w:r>
    </w:p>
    <w:p w14:paraId="5D15AD15" w14:textId="5AD43AF1" w:rsidR="004F391E" w:rsidRDefault="004F391E" w:rsidP="004F391E">
      <w:r>
        <w:t xml:space="preserve">I’m a die-hard #NeverTrump guy, but I know I’m among a minority. </w:t>
      </w:r>
      <w:r w:rsidRPr="008E1465">
        <w:rPr>
          <w:rStyle w:val="StyleUnderline"/>
        </w:rPr>
        <w:t xml:space="preserve">Although some prominent Republican leaders have withheld their support, </w:t>
      </w:r>
      <w:r w:rsidRPr="008E1465">
        <w:rPr>
          <w:rStyle w:val="Emphasis"/>
        </w:rPr>
        <w:t xml:space="preserve">it’s clear that </w:t>
      </w:r>
      <w:r w:rsidRPr="008E1465">
        <w:rPr>
          <w:rStyle w:val="Emphasis"/>
          <w:highlight w:val="yellow"/>
        </w:rPr>
        <w:t>the GOP rank-and-file is rallying to the presumptive nominee</w:t>
      </w:r>
      <w:r w:rsidRPr="008E1465">
        <w:rPr>
          <w:rStyle w:val="Emphasis"/>
        </w:rPr>
        <w:t>.</w:t>
      </w:r>
      <w:r>
        <w:t xml:space="preserve"> On Thursday, Speaker of the House Paul </w:t>
      </w:r>
      <w:r w:rsidRPr="008E1465">
        <w:rPr>
          <w:rStyle w:val="StyleUnderline"/>
          <w:highlight w:val="yellow"/>
        </w:rPr>
        <w:t>Ryan</w:t>
      </w:r>
      <w:r>
        <w:t xml:space="preserve">, R-Wis., ended weeks of speculation and endorsed Trump, </w:t>
      </w:r>
      <w:r w:rsidRPr="008E1465">
        <w:rPr>
          <w:rStyle w:val="StyleUnderline"/>
          <w:highlight w:val="yellow"/>
        </w:rPr>
        <w:t>saying</w:t>
      </w:r>
      <w:r>
        <w:t xml:space="preserve"> “</w:t>
      </w:r>
      <w:r w:rsidRPr="008E1465">
        <w:rPr>
          <w:rStyle w:val="StyleUnderline"/>
        </w:rPr>
        <w:t xml:space="preserve">the reality is, on the issues that make up our agenda, </w:t>
      </w:r>
      <w:r w:rsidRPr="008E1465">
        <w:rPr>
          <w:rStyle w:val="StyleUnderline"/>
          <w:highlight w:val="yellow"/>
        </w:rPr>
        <w:t>we have more common ground than disagreement.</w:t>
      </w:r>
      <w:r w:rsidRPr="008E1465">
        <w:rPr>
          <w:highlight w:val="yellow"/>
        </w:rPr>
        <w:t>”</w:t>
      </w:r>
      <w:r>
        <w:t xml:space="preserve"> A unified Republican Party is far more likely now.</w:t>
      </w:r>
    </w:p>
    <w:p w14:paraId="170158F4" w14:textId="074224A6" w:rsidR="004F391E" w:rsidRPr="008E1465" w:rsidRDefault="004F391E" w:rsidP="004F391E">
      <w:pPr>
        <w:rPr>
          <w:rStyle w:val="StyleUnderline"/>
        </w:rPr>
      </w:pPr>
      <w:r w:rsidRPr="008E1465">
        <w:rPr>
          <w:rStyle w:val="Emphasis"/>
          <w:highlight w:val="yellow"/>
        </w:rPr>
        <w:t xml:space="preserve">Democrats, </w:t>
      </w:r>
      <w:r w:rsidRPr="008E1465">
        <w:rPr>
          <w:rStyle w:val="Emphasis"/>
        </w:rPr>
        <w:t>meantime</w:t>
      </w:r>
      <w:r w:rsidRPr="008E1465">
        <w:rPr>
          <w:rStyle w:val="Emphasis"/>
          <w:highlight w:val="yellow"/>
        </w:rPr>
        <w:t>, are divided among dedicated Clinton supporters and Sanders’ cadres of bitter-enders</w:t>
      </w:r>
      <w:r>
        <w:t xml:space="preserve">. </w:t>
      </w:r>
      <w:r w:rsidRPr="008E1465">
        <w:rPr>
          <w:rStyle w:val="StyleUnderline"/>
          <w:highlight w:val="yellow"/>
        </w:rPr>
        <w:t>The Bernie voters tend to be millennials</w:t>
      </w:r>
      <w:r w:rsidRPr="008E1465">
        <w:rPr>
          <w:rStyle w:val="StyleUnderline"/>
        </w:rPr>
        <w:t xml:space="preserve">. </w:t>
      </w:r>
      <w:r w:rsidRPr="008E1465">
        <w:rPr>
          <w:rStyle w:val="StyleUnderline"/>
          <w:highlight w:val="yellow"/>
        </w:rPr>
        <w:t>Clinton may not be able to count on their support in November.</w:t>
      </w:r>
    </w:p>
    <w:p w14:paraId="373928E8" w14:textId="6F84510F" w:rsidR="004F391E" w:rsidRDefault="004F391E" w:rsidP="004F391E">
      <w:r>
        <w:t>Gotcha journalism doesn’t faze Trump.</w:t>
      </w:r>
    </w:p>
    <w:p w14:paraId="171CD5DC" w14:textId="5FCCC6EA" w:rsidR="004F391E" w:rsidRDefault="004F391E" w:rsidP="004F391E">
      <w:r>
        <w:t>Oh, that Trump is such a thin-skinned baby! Did you see his “epic meltdown” during his news conference at Trump Tower last week? He kept berating the reporters for not doing their jobs. What a buffoon!</w:t>
      </w:r>
    </w:p>
    <w:p w14:paraId="7919A912" w14:textId="3C182289" w:rsidR="004F391E" w:rsidRDefault="004F391E" w:rsidP="004F391E">
      <w:r>
        <w:t>At least, that’s what The New York Times, The Washington Post, the Chicago Tribune and the crew on “Morning Joe” said.</w:t>
      </w:r>
    </w:p>
    <w:p w14:paraId="388C8B1F" w14:textId="43F56A5E" w:rsidR="004F391E" w:rsidRDefault="004F391E" w:rsidP="008E1465">
      <w:r>
        <w:t>What my friends in the media fail to understand is the great mass of would-be readers and viewers really, really don’t like us. They certainly don’t trust us. And so when Trump calls ABC News reporter Tom Llamas “a sleaze” and Llamas responds with pained indignation, who do you s</w:t>
      </w:r>
      <w:r w:rsidR="008E1465">
        <w:t>uppose wins that confrontation?</w:t>
      </w:r>
    </w:p>
    <w:p w14:paraId="59D3FCC7" w14:textId="14F1C261" w:rsidR="004F391E" w:rsidRDefault="004F391E" w:rsidP="004F391E">
      <w:r>
        <w:t>“Why am</w:t>
      </w:r>
      <w:r w:rsidR="008E1465">
        <w:t xml:space="preserve"> I a sleaze?” Llamas protested.</w:t>
      </w:r>
    </w:p>
    <w:p w14:paraId="6350D171" w14:textId="2A092747" w:rsidR="004F391E" w:rsidRDefault="004F391E" w:rsidP="004F391E">
      <w:r>
        <w:t xml:space="preserve">“You’re a sleaze because you know the facts and you know </w:t>
      </w:r>
      <w:r w:rsidR="008E1465">
        <w:t>the facts well,” Trump replied.</w:t>
      </w:r>
    </w:p>
    <w:p w14:paraId="0483F6DD" w14:textId="619A998E" w:rsidR="004F391E" w:rsidRDefault="004F391E" w:rsidP="004F391E">
      <w:r w:rsidRPr="008E1465">
        <w:rPr>
          <w:rStyle w:val="Emphasis"/>
          <w:highlight w:val="yellow"/>
        </w:rPr>
        <w:t>Trump never apologizes and never backs down</w:t>
      </w:r>
      <w:r>
        <w:t xml:space="preserve">. </w:t>
      </w:r>
      <w:r w:rsidRPr="008E1465">
        <w:rPr>
          <w:rStyle w:val="Emphasis"/>
          <w:highlight w:val="yellow"/>
        </w:rPr>
        <w:t>The media may despise him, but voters despise the media</w:t>
      </w:r>
      <w:r w:rsidR="008E1465" w:rsidRPr="008E1465">
        <w:rPr>
          <w:rStyle w:val="Emphasis"/>
          <w:highlight w:val="yellow"/>
        </w:rPr>
        <w:t xml:space="preserve"> more</w:t>
      </w:r>
      <w:r w:rsidR="008E1465">
        <w:t xml:space="preserve">. </w:t>
      </w:r>
      <w:r w:rsidR="008E1465" w:rsidRPr="008E1465">
        <w:rPr>
          <w:rStyle w:val="Emphasis"/>
          <w:highlight w:val="yellow"/>
        </w:rPr>
        <w:t>That’s why he’s winning.</w:t>
      </w:r>
    </w:p>
    <w:p w14:paraId="20476B39" w14:textId="31217FE0" w:rsidR="00AB4A28" w:rsidRDefault="00241825" w:rsidP="00AB4A28">
      <w:pPr>
        <w:pStyle w:val="Heading3"/>
      </w:pPr>
      <w:r>
        <w:t>Trump Wins – 1AR</w:t>
      </w:r>
    </w:p>
    <w:p w14:paraId="6C1B0FAC" w14:textId="4B9D4B7D" w:rsidR="00C96A2B" w:rsidRDefault="00C96A2B" w:rsidP="00C96A2B">
      <w:pPr>
        <w:pStyle w:val="Heading4"/>
      </w:pPr>
      <w:r>
        <w:t>Trumps rhetoric isn’t as poisonous as their uniqueness evidence claims – it’s persuasive a voting bloc that is substantial enough to swing the election in his favor – Trump holds a comparative advantage in party unity – the GOP is falling in line behind him while the Democrats are split because of Sanders’ insurgency – that means Trump wins the election – that’s Boychuk</w:t>
      </w:r>
    </w:p>
    <w:p w14:paraId="0FB5C6EE" w14:textId="77777777" w:rsidR="00C96A2B" w:rsidRPr="00C96A2B" w:rsidRDefault="00C96A2B" w:rsidP="00C96A2B"/>
    <w:p w14:paraId="239731F2" w14:textId="77777777" w:rsidR="004F391E" w:rsidRPr="005C74A6" w:rsidRDefault="004F391E" w:rsidP="004F391E">
      <w:pPr>
        <w:pStyle w:val="Heading4"/>
      </w:pPr>
      <w:r w:rsidRPr="005C74A6">
        <w:t xml:space="preserve">Trump beats Hilary – he is an outsider, has no baggage, and demographic trends are too long term to automatically favor Hilary </w:t>
      </w:r>
    </w:p>
    <w:p w14:paraId="7A63DD56" w14:textId="77777777" w:rsidR="004F391E" w:rsidRDefault="004F391E" w:rsidP="004F391E">
      <w:r w:rsidRPr="0046429D">
        <w:rPr>
          <w:rStyle w:val="Style13ptBold"/>
        </w:rPr>
        <w:t>Frank</w:t>
      </w:r>
      <w:r>
        <w:t xml:space="preserve">, Vanity Fair contributor who covers politics and policy, </w:t>
      </w:r>
      <w:r w:rsidRPr="0046429D">
        <w:rPr>
          <w:rStyle w:val="Style13ptBold"/>
        </w:rPr>
        <w:t>6-1</w:t>
      </w:r>
      <w:r>
        <w:t xml:space="preserve">-16 </w:t>
      </w:r>
      <w:r>
        <w:tab/>
      </w:r>
    </w:p>
    <w:p w14:paraId="642F36EF" w14:textId="77777777" w:rsidR="004F391E" w:rsidRDefault="004F391E" w:rsidP="004F391E">
      <w:r>
        <w:t xml:space="preserve">(T.A., HOW TRUMP CAN EAT HILLARY’S LUNCH, </w:t>
      </w:r>
      <w:hyperlink r:id="rId36" w:history="1">
        <w:r w:rsidRPr="003C5B69">
          <w:rPr>
            <w:rStyle w:val="Hyperlink"/>
          </w:rPr>
          <w:t>http://www.vanityfair.com/news/2016/05/how-trump-can-win</w:t>
        </w:r>
      </w:hyperlink>
      <w:r>
        <w:t xml:space="preserve">) </w:t>
      </w:r>
    </w:p>
    <w:p w14:paraId="025B510F" w14:textId="77777777" w:rsidR="004F391E" w:rsidRPr="005C74A6" w:rsidRDefault="004F391E" w:rsidP="004F391E">
      <w:pPr>
        <w:rPr>
          <w:rStyle w:val="StyleUnderline"/>
        </w:rPr>
      </w:pPr>
      <w:r>
        <w:t xml:space="preserve">Now, however, </w:t>
      </w:r>
      <w:r w:rsidRPr="004F391E">
        <w:rPr>
          <w:rStyle w:val="Emphasis"/>
          <w:highlight w:val="yellow"/>
        </w:rPr>
        <w:t>the specter of a Trump victory seems increasingly possible</w:t>
      </w:r>
      <w:r>
        <w:t xml:space="preserve">. Bill Clinton thinks he can pull it off. So do plenty of other high-ranking Democrats, even if they don’t support Trump. I made such a case back in January and still stand by it. If it wouldn’t earn me reproof from more ethical colleagues, I’d also put money on Trump with one-in-three odds. Instead, I’ll just say this: </w:t>
      </w:r>
      <w:r w:rsidRPr="004F391E">
        <w:rPr>
          <w:rStyle w:val="Emphasis"/>
          <w:highlight w:val="yellow"/>
        </w:rPr>
        <w:t>Trump’s chances have never looked better</w:t>
      </w:r>
      <w:r>
        <w:t xml:space="preserve">. We all know the standard reasons for why Clinton is expected to win in a landslide, and they are solid. If you look at a map of red and blue America, you see that Democrats start with a significant advantage. Out of a total of 538 electoral votes, at least 217 are all but guaranteed to Team Blue, while only 191 are guaranteed to Team Red. And that’s assuming that Pennsylvania and Wisconsin are still swing states, even though neither has gone Republican since the 1980s. Take those out of contention, and Republicans have to win nearly all the key swing-state prizes: Nevada, Colorado, Ohio, and Florida. That makes victory hard for anyone, not just Trump. Forget the recent polls showing Trump beating Clinton. Polls mean nothing when one candidate has clinched a nomination and the other is still fighting it out. At around this time in 2008, McCain, with nomination in hand, led Barack Obama, still battling with Clinton, by five points. Remember Trump’s self-sabotaging outbursts and lousy debate performances. Add to that the widespread dislike of Trump among women (73 percent unfavorable), among Latinos (77 percent unfavorable), and among African Americans (86 percent unfavorable), and you’ve got yourself a landslide loss. Trump may need coaching from Walter Mondale on how to move on. But it’s not so simple. </w:t>
      </w:r>
      <w:r w:rsidRPr="004F391E">
        <w:rPr>
          <w:rStyle w:val="StyleUnderline"/>
          <w:highlight w:val="yellow"/>
        </w:rPr>
        <w:t xml:space="preserve">Polls move, states differ, and Trump has defied most rules. </w:t>
      </w:r>
      <w:r w:rsidRPr="004F391E">
        <w:rPr>
          <w:rStyle w:val="Emphasis"/>
          <w:highlight w:val="yellow"/>
        </w:rPr>
        <w:t>He has three causes</w:t>
      </w:r>
      <w:r w:rsidRPr="005C74A6">
        <w:rPr>
          <w:rStyle w:val="Emphasis"/>
        </w:rPr>
        <w:t xml:space="preserve"> </w:t>
      </w:r>
      <w:r w:rsidRPr="004F391E">
        <w:rPr>
          <w:rStyle w:val="Emphasis"/>
          <w:highlight w:val="yellow"/>
        </w:rPr>
        <w:t>for optimism:</w:t>
      </w:r>
      <w:r w:rsidRPr="004F391E">
        <w:rPr>
          <w:highlight w:val="yellow"/>
        </w:rPr>
        <w:t xml:space="preserve"> 1</w:t>
      </w:r>
      <w:r w:rsidRPr="004F391E">
        <w:rPr>
          <w:rStyle w:val="Emphasis"/>
          <w:highlight w:val="yellow"/>
        </w:rPr>
        <w:t>. Trump is free of party baggage</w:t>
      </w:r>
      <w:r>
        <w:t xml:space="preserve"> Like any mortal candidate for the G.O.P., Trump has had to promise the base of his party things like the appointment of pro-life judges, an unfettered right to bear arms, and the preservation of Christmas. He also seems to have moved sharply rightward on Israel, perhaps to secure backing from Sheldon Adelson. But he doesn’t seem to care much about those issues. On the things that matter to him—trade and immigration and war—Trump has remained his own person. More important, he successfully gambled he could disown the ancien régime of George W. Bush Republicans. </w:t>
      </w:r>
      <w:r w:rsidRPr="004F391E">
        <w:rPr>
          <w:rStyle w:val="StyleUnderline"/>
          <w:highlight w:val="yellow"/>
        </w:rPr>
        <w:t>Trump doesn’t need to squirm over the war in Iraq</w:t>
      </w:r>
      <w:r w:rsidRPr="005C74A6">
        <w:rPr>
          <w:rStyle w:val="StyleUnderline"/>
        </w:rPr>
        <w:t xml:space="preserve">, </w:t>
      </w:r>
      <w:r w:rsidRPr="004F391E">
        <w:rPr>
          <w:rStyle w:val="StyleUnderline"/>
          <w:highlight w:val="yellow"/>
        </w:rPr>
        <w:t>or the financial crash of 2008, or Hurricane Katrina</w:t>
      </w:r>
      <w:r>
        <w:t xml:space="preserve">. He </w:t>
      </w:r>
      <w:r w:rsidRPr="005C74A6">
        <w:rPr>
          <w:rStyle w:val="StyleUnderline"/>
        </w:rPr>
        <w:t>never signed a no-tax pledge from Grover Norquist, nor did he meet donors halfway on trade. Whatever baggage he carries is, for better or worse, only his own.</w:t>
      </w:r>
      <w:r>
        <w:rPr>
          <w:rStyle w:val="StyleUnderline"/>
        </w:rPr>
        <w:t xml:space="preserve"> </w:t>
      </w:r>
      <w:r>
        <w:t xml:space="preserve">Clinton, by comparison, has not only been locked into the center-left or left on nearly every issue, thanks to Bernie Sanders, but also been burdened with the records of both her husband and Obama, whom she can only with difficulty disavow in any respect. Trump can attack Clinton from the right (on immigration) and the left (trade and foreign policy) and on anything wrong with the Obama White House or the Clinton White House. He can even attack her for supporting the war in Iraq. (Yes, I know Trump did, too, but Trump doesn’t care.) Josh Zeitz suggests in Politico that all of this might even cause a pro-Trump, anti-status-quo repeat of 1980, when Democrats who didn’t like Ronald Reagan voted for him anyway, just to shake things up. </w:t>
      </w:r>
      <w:r w:rsidRPr="005C74A6">
        <w:rPr>
          <w:rStyle w:val="Emphasis"/>
        </w:rPr>
        <w:t xml:space="preserve">2. </w:t>
      </w:r>
      <w:r w:rsidRPr="004F391E">
        <w:rPr>
          <w:rStyle w:val="Emphasis"/>
          <w:highlight w:val="yellow"/>
        </w:rPr>
        <w:t>Trump is a better politician</w:t>
      </w:r>
      <w:r>
        <w:rPr>
          <w:rStyle w:val="Emphasis"/>
        </w:rPr>
        <w:t xml:space="preserve"> </w:t>
      </w:r>
      <w:r>
        <w:t xml:space="preserve">Being a good politician is not the same as being a good person, and sometimes it’s exactly the opposite. </w:t>
      </w:r>
      <w:r w:rsidRPr="004F391E">
        <w:rPr>
          <w:rStyle w:val="StyleUnderline"/>
          <w:highlight w:val="yellow"/>
        </w:rPr>
        <w:t>Trump doesn’t seem like a nice guy, but he’s gifted at connecting with voters and journalists, while Clinton is not</w:t>
      </w:r>
      <w:r w:rsidRPr="005C74A6">
        <w:rPr>
          <w:rStyle w:val="StyleUnderline"/>
        </w:rPr>
        <w:t xml:space="preserve">. </w:t>
      </w:r>
      <w:r w:rsidRPr="004F391E">
        <w:rPr>
          <w:rStyle w:val="StyleUnderline"/>
          <w:highlight w:val="yellow"/>
        </w:rPr>
        <w:t>Trump lies all the time, but he seems to sort of believe what he’s saying</w:t>
      </w:r>
      <w:r w:rsidRPr="005C74A6">
        <w:rPr>
          <w:rStyle w:val="StyleUnderline"/>
        </w:rPr>
        <w:t xml:space="preserve">, </w:t>
      </w:r>
      <w:r w:rsidRPr="004F391E">
        <w:rPr>
          <w:rStyle w:val="StyleUnderline"/>
          <w:highlight w:val="yellow"/>
        </w:rPr>
        <w:t>and he’s comfortable with his act</w:t>
      </w:r>
      <w:r w:rsidRPr="005C74A6">
        <w:rPr>
          <w:rStyle w:val="StyleUnderline"/>
        </w:rPr>
        <w:t>. H</w:t>
      </w:r>
      <w:r w:rsidRPr="004F391E">
        <w:rPr>
          <w:rStyle w:val="StyleUnderline"/>
          <w:highlight w:val="yellow"/>
        </w:rPr>
        <w:t>illary lies much less, but she does it clumsily and noticeably, and she’s uncomfortable with her act.</w:t>
      </w:r>
      <w:r w:rsidRPr="005C74A6">
        <w:rPr>
          <w:rStyle w:val="StyleUnderline"/>
        </w:rPr>
        <w:t xml:space="preserve"> In a politician, </w:t>
      </w:r>
      <w:r w:rsidRPr="004F391E">
        <w:rPr>
          <w:rStyle w:val="StyleUnderline"/>
          <w:highlight w:val="yellow"/>
        </w:rPr>
        <w:t>trustworthiness often depends less on truthfulness than conviction</w:t>
      </w:r>
      <w:r w:rsidRPr="005C74A6">
        <w:rPr>
          <w:rStyle w:val="StyleUnderline"/>
        </w:rPr>
        <w:t>.</w:t>
      </w:r>
      <w:r>
        <w:rPr>
          <w:rStyle w:val="StyleUnderline"/>
        </w:rPr>
        <w:t xml:space="preserve"> </w:t>
      </w:r>
      <w:r>
        <w:t xml:space="preserve">Being a good politician is also different from being a statesman. Statesmen preserve an elevated tenor of rhetoric and debate, even amid campaigns, and it gives them stature when addressing the nation or conducting world affairs. Clinton is a statesman. Trump is not. He’s willing to fight dirty as a matter of short-term tactics. But it works. Will you forget the nicknames “Lyin’ Ted” or “Li’l Marco”? Trump has now unveiled “Crooked Hillary,” and the intonation will be relentless. He has been dredging up new Clinton scandals and ancient ones, even revisiting the fringe claim that the suicide in 1993 of Clinton deputy White House counsel Vince Foster was a Clinton-linked murder. Again, Trump’s ability to play this game is a testament to his political gifts. Trump’s past is full of black marks and scandal, but he’s unruffled by it. Trump’s marital record is far from sterling, but he is happy to go after Bill Clinton for past sexual escapades. Trump will get entangled with the government over Trump University lawsuits (he did manage to postpone the trial until November 28th) but he’s been good at brushing it off. Clinton is entangled with the government over e-mail misuse, but she’s been bad at brushing it off. </w:t>
      </w:r>
      <w:r w:rsidRPr="005C74A6">
        <w:rPr>
          <w:rStyle w:val="Emphasis"/>
        </w:rPr>
        <w:t xml:space="preserve">3. </w:t>
      </w:r>
      <w:r w:rsidRPr="004F391E">
        <w:rPr>
          <w:rStyle w:val="Emphasis"/>
          <w:highlight w:val="yellow"/>
        </w:rPr>
        <w:t>Trump will do well with white voters—and maybe not just white voters</w:t>
      </w:r>
      <w:r>
        <w:rPr>
          <w:rStyle w:val="Emphasis"/>
        </w:rPr>
        <w:t xml:space="preserve"> </w:t>
      </w:r>
      <w:r w:rsidRPr="004F391E">
        <w:rPr>
          <w:rStyle w:val="StyleUnderline"/>
          <w:highlight w:val="yellow"/>
        </w:rPr>
        <w:t xml:space="preserve">Over the long term, demographic trends favor Democrats, </w:t>
      </w:r>
      <w:r w:rsidRPr="004F391E">
        <w:rPr>
          <w:rStyle w:val="Emphasis"/>
          <w:highlight w:val="yellow"/>
        </w:rPr>
        <w:t>but people vote in the near term</w:t>
      </w:r>
      <w:r w:rsidRPr="004F391E">
        <w:rPr>
          <w:rStyle w:val="StyleUnderline"/>
          <w:highlight w:val="yellow"/>
        </w:rPr>
        <w:t>.</w:t>
      </w:r>
      <w:r w:rsidRPr="005C74A6">
        <w:rPr>
          <w:rStyle w:val="StyleUnderline"/>
        </w:rPr>
        <w:t xml:space="preserve"> </w:t>
      </w:r>
      <w:r w:rsidRPr="005C74A6">
        <w:t>For now, a Mitt-Romney-low level of support among non-whites and a modest increase in the share of white votes would be enough to put Trump in the White House. Freeze the 2012 results and increase the turnout and vote share of only non-college-educated whites by six points, for example, and the results go Republican</w:t>
      </w:r>
      <w:r>
        <w:t xml:space="preserve">. After the election of 2012, we the saw the emergence of a narrative that the Latino vote had been decisive. But this was a myth born of sentiment more than hard numbers. Romney would have required a 40-point gain among Latino voters to swing the election his way, something that was never going to happen. By contrast, a 4-point gain among whites would have had the same effect. Hispanic voters are concentrated heavily in a few states, enough so that California is solid blue, but those states do not include most current swing states. The battleground states in this election are shaping up to be Florida, Ohio, and possibly Michigan and Pennsylvania. The latter three are states with large white working-class populations and percentages of Latinos at 4.6 percent, 3.3 percent, and 6.6 percent, respectively—all well below the national number of about 17 percent. The exception, Florida, is 23 percent Latino but only 3.5 percent Mexican-American, the group directly insulted by Trump. Twice as many Latinos in Florida are Cuban, and nearly half would vote Republican in a normal year. </w:t>
      </w:r>
      <w:r w:rsidRPr="005C74A6">
        <w:rPr>
          <w:rStyle w:val="StyleUnderline"/>
        </w:rPr>
        <w:t>De</w:t>
      </w:r>
      <w:r w:rsidRPr="004F391E">
        <w:rPr>
          <w:rStyle w:val="StyleUnderline"/>
          <w:highlight w:val="yellow"/>
        </w:rPr>
        <w:t>mocrats are hopeful that Trump’s</w:t>
      </w:r>
      <w:r w:rsidRPr="005C74A6">
        <w:rPr>
          <w:rStyle w:val="StyleUnderline"/>
        </w:rPr>
        <w:t xml:space="preserve"> </w:t>
      </w:r>
      <w:r w:rsidRPr="004F391E">
        <w:rPr>
          <w:rStyle w:val="StyleUnderline"/>
          <w:highlight w:val="yellow"/>
        </w:rPr>
        <w:t>rhetoric</w:t>
      </w:r>
      <w:r w:rsidRPr="005C74A6">
        <w:rPr>
          <w:rStyle w:val="StyleUnderline"/>
        </w:rPr>
        <w:t xml:space="preserve"> about Mexico sending its problems to the United States will spur </w:t>
      </w:r>
      <w:r w:rsidRPr="004F391E">
        <w:rPr>
          <w:rStyle w:val="StyleUnderline"/>
          <w:highlight w:val="yellow"/>
        </w:rPr>
        <w:t>outraged Latinos into the voting booth</w:t>
      </w:r>
      <w:r w:rsidRPr="005C74A6">
        <w:rPr>
          <w:rStyle w:val="StyleUnderline"/>
        </w:rPr>
        <w:t xml:space="preserve">, and reports suggest this is starting to happen. </w:t>
      </w:r>
      <w:r w:rsidRPr="004F391E">
        <w:rPr>
          <w:rStyle w:val="StyleUnderline"/>
          <w:highlight w:val="yellow"/>
        </w:rPr>
        <w:t>But even if the spike is large in percentage terms, it’s unlikely to be decisive, because Latino turnout numbers are low</w:t>
      </w:r>
      <w:r w:rsidRPr="005C74A6">
        <w:rPr>
          <w:rStyle w:val="StyleUnderline"/>
        </w:rPr>
        <w:t xml:space="preserve"> (under 48 percent in 2012) and Latino populations are distributed in non-swing states</w:t>
      </w:r>
      <w:r>
        <w:t xml:space="preserve">. </w:t>
      </w:r>
      <w:r w:rsidRPr="005C74A6">
        <w:rPr>
          <w:rStyle w:val="StyleUnderline"/>
        </w:rPr>
        <w:t>Then there’s the black vote.</w:t>
      </w:r>
      <w:r>
        <w:t xml:space="preserve"> Slate’s Jamelle Bouie has argued that both black and Latino turnout will stay steady or rise in 2016, with Trump doing even worse among African Americans than Romney. </w:t>
      </w:r>
      <w:r w:rsidRPr="004F391E">
        <w:rPr>
          <w:rStyle w:val="StyleUnderline"/>
          <w:highlight w:val="yellow"/>
        </w:rPr>
        <w:t>Working in Trump’s favor</w:t>
      </w:r>
      <w:r w:rsidRPr="005C74A6">
        <w:rPr>
          <w:rStyle w:val="StyleUnderline"/>
        </w:rPr>
        <w:t xml:space="preserve">, though, </w:t>
      </w:r>
      <w:r w:rsidRPr="004F391E">
        <w:rPr>
          <w:rStyle w:val="StyleUnderline"/>
          <w:highlight w:val="yellow"/>
        </w:rPr>
        <w:t>is the fact that Romney did so abysmally among African Americans in 2012</w:t>
      </w:r>
      <w:r w:rsidRPr="005C74A6">
        <w:rPr>
          <w:rStyle w:val="StyleUnderline"/>
        </w:rPr>
        <w:t>—</w:t>
      </w:r>
      <w:r w:rsidRPr="004F391E">
        <w:rPr>
          <w:rStyle w:val="StyleUnderline"/>
          <w:highlight w:val="yellow"/>
        </w:rPr>
        <w:t xml:space="preserve">winning </w:t>
      </w:r>
      <w:r w:rsidRPr="004F391E">
        <w:rPr>
          <w:rStyle w:val="Emphasis"/>
          <w:highlight w:val="yellow"/>
        </w:rPr>
        <w:t>only 6 percent of their votes</w:t>
      </w:r>
      <w:r>
        <w:t>—</w:t>
      </w:r>
      <w:r w:rsidRPr="004F391E">
        <w:rPr>
          <w:rStyle w:val="StyleUnderline"/>
          <w:highlight w:val="yellow"/>
        </w:rPr>
        <w:t xml:space="preserve">that Trump has </w:t>
      </w:r>
      <w:r w:rsidRPr="004F391E">
        <w:rPr>
          <w:rStyle w:val="Emphasis"/>
          <w:highlight w:val="yellow"/>
        </w:rPr>
        <w:t>almost nowhere to go but up,</w:t>
      </w:r>
      <w:r w:rsidRPr="004F391E">
        <w:rPr>
          <w:highlight w:val="yellow"/>
        </w:rPr>
        <w:t xml:space="preserve"> </w:t>
      </w:r>
      <w:r w:rsidRPr="004F391E">
        <w:rPr>
          <w:rStyle w:val="StyleUnderline"/>
          <w:highlight w:val="yellow"/>
        </w:rPr>
        <w:t xml:space="preserve">and if he goes down, </w:t>
      </w:r>
      <w:r w:rsidRPr="004F391E">
        <w:rPr>
          <w:rStyle w:val="Emphasis"/>
          <w:highlight w:val="yellow"/>
        </w:rPr>
        <w:t>the drop isn’t far</w:t>
      </w:r>
      <w:r w:rsidRPr="004F391E">
        <w:rPr>
          <w:highlight w:val="yellow"/>
        </w:rPr>
        <w:t>.</w:t>
      </w:r>
      <w:r>
        <w:t xml:space="preserve"> Trump’s focus on immigration and trade is theoretically attractive to a subset of African Americans, many of whom have been negatively affected by both, so there might even be an opening for Trump there. If he makes a serious effort to win their votes and shed his David Duke baggage—pretty much the dumbest suitcase he could have picked up, but Trump is Trump—he might have a chance at winning over an increased African-American vote share, or at least a black voter who isn’t Ben Carson. Again, Trump has little to lose. </w:t>
      </w:r>
      <w:r w:rsidRPr="005C74A6">
        <w:rPr>
          <w:rStyle w:val="StyleUnderline"/>
        </w:rPr>
        <w:t>Trump’s unfavorable numbers among women and college-educated whites will be one of the biggest obstacles to his victory, and he may be scaring away enough middle-class voters to outweigh any gains among working-class voters</w:t>
      </w:r>
      <w:r w:rsidRPr="005C74A6">
        <w:rPr>
          <w:rStyle w:val="Emphasis"/>
        </w:rPr>
        <w:t xml:space="preserve">, but </w:t>
      </w:r>
      <w:r w:rsidRPr="004F391E">
        <w:rPr>
          <w:rStyle w:val="Emphasis"/>
          <w:highlight w:val="yellow"/>
        </w:rPr>
        <w:t>his enemies are helping him</w:t>
      </w:r>
      <w:r>
        <w:t xml:space="preserve">. </w:t>
      </w:r>
      <w:r w:rsidRPr="005C74A6">
        <w:rPr>
          <w:rStyle w:val="StyleUnderline"/>
        </w:rPr>
        <w:t>The street violence being unleashed by anti-Trump protesters in various cities is damaging enough to make you wonder if Roger Stone is paying them for their efforts. Whatever the case, Democrats had better figure out how to make them stop.</w:t>
      </w:r>
      <w:r>
        <w:rPr>
          <w:rStyle w:val="StyleUnderline"/>
        </w:rPr>
        <w:t xml:space="preserve"> </w:t>
      </w:r>
      <w:r w:rsidRPr="005C74A6">
        <w:rPr>
          <w:rStyle w:val="StyleUnderline"/>
        </w:rPr>
        <w:t>Richard North Patterson recently summarized the conventional wisdom in the Huffington Post that “there aren’t enough old or angry white folks left alive to elect a president by themselves.” But actually, like it or not, there probably are.</w:t>
      </w:r>
    </w:p>
    <w:p w14:paraId="044164F3" w14:textId="77777777" w:rsidR="004F391E" w:rsidRPr="005C74A6" w:rsidRDefault="004F391E" w:rsidP="004F391E"/>
    <w:p w14:paraId="5BCA701B" w14:textId="77777777" w:rsidR="004F391E" w:rsidRDefault="004F391E" w:rsidP="004F391E"/>
    <w:p w14:paraId="6EE9207A" w14:textId="003BA4A1" w:rsidR="00AB4A28" w:rsidRPr="0046429D" w:rsidRDefault="004F391E" w:rsidP="004F391E">
      <w:pPr>
        <w:pStyle w:val="Heading4"/>
      </w:pPr>
      <w:r w:rsidRPr="0046429D">
        <w:t xml:space="preserve"> </w:t>
      </w:r>
      <w:r w:rsidR="00AB4A28" w:rsidRPr="0046429D">
        <w:t xml:space="preserve">Clinton drives more turnout for conservatives than she does from democrats – she isn’t a unifying force on the left </w:t>
      </w:r>
    </w:p>
    <w:p w14:paraId="008FE00F" w14:textId="77777777" w:rsidR="00AB4A28" w:rsidRDefault="00AB4A28" w:rsidP="00AB4A28">
      <w:r w:rsidRPr="0046429D">
        <w:rPr>
          <w:rStyle w:val="Style13ptBold"/>
        </w:rPr>
        <w:t>Harsanyi</w:t>
      </w:r>
      <w:r>
        <w:t xml:space="preserve">, senior editor at The Federalist, </w:t>
      </w:r>
      <w:r w:rsidRPr="0046429D">
        <w:rPr>
          <w:rStyle w:val="Style13ptBold"/>
        </w:rPr>
        <w:t>5-25</w:t>
      </w:r>
      <w:r>
        <w:t>-16</w:t>
      </w:r>
    </w:p>
    <w:p w14:paraId="2A935D1E" w14:textId="77777777" w:rsidR="00AB4A28" w:rsidRDefault="00AB4A28" w:rsidP="00AB4A28">
      <w:r>
        <w:t xml:space="preserve">(David, Donald Trump’s Secret Weapon Is Hillary Clinton, </w:t>
      </w:r>
      <w:hyperlink r:id="rId37" w:history="1">
        <w:r w:rsidRPr="003C5B69">
          <w:rPr>
            <w:rStyle w:val="Hyperlink"/>
          </w:rPr>
          <w:t>http://thefederalist.com/2016/05/25/donald-trumps-secret-weapon-is-hillary-clinton/</w:t>
        </w:r>
      </w:hyperlink>
      <w:r>
        <w:t xml:space="preserve">) </w:t>
      </w:r>
    </w:p>
    <w:p w14:paraId="72680E2E" w14:textId="77777777" w:rsidR="00AB4A28" w:rsidRDefault="00AB4A28" w:rsidP="00AB4A28">
      <w:pPr>
        <w:rPr>
          <w:rStyle w:val="Emphasis"/>
        </w:rPr>
      </w:pPr>
      <w:r>
        <w:t xml:space="preserve">Don’t think of the 2016 presidential election as a popularity contest. Think of it as a race to see who the American electorate detests slightly less. </w:t>
      </w:r>
      <w:r w:rsidRPr="0046429D">
        <w:rPr>
          <w:rStyle w:val="StyleUnderline"/>
        </w:rPr>
        <w:t xml:space="preserve">These days, </w:t>
      </w:r>
      <w:r w:rsidRPr="004F391E">
        <w:rPr>
          <w:rStyle w:val="StyleUnderline"/>
          <w:highlight w:val="yellow"/>
        </w:rPr>
        <w:t>there’s a lot of excitement in Trumpland</w:t>
      </w:r>
      <w:r w:rsidRPr="004F391E">
        <w:rPr>
          <w:highlight w:val="yellow"/>
        </w:rPr>
        <w:t>.</w:t>
      </w:r>
      <w:r>
        <w:t xml:space="preserve"> Since March, the billionaire has picked up 11 points in The Washington Post-ABC News national poll, nudging him slightly ahead of Hillary Clinton with a 46-44 percent lead. In a NBC News/Wall Street Journal poll we find a similar statistical tie, with Clinton leading by three points, 46-43 percent. </w:t>
      </w:r>
      <w:r w:rsidRPr="004F391E">
        <w:rPr>
          <w:rStyle w:val="StyleUnderline"/>
        </w:rPr>
        <w:t xml:space="preserve">Most polls show a predictable partisan split. </w:t>
      </w:r>
      <w:r w:rsidRPr="004F391E">
        <w:rPr>
          <w:rStyle w:val="StyleUnderline"/>
          <w:highlight w:val="yellow"/>
        </w:rPr>
        <w:t>Trump is “surging,”</w:t>
      </w:r>
      <w:r w:rsidRPr="0046429D">
        <w:rPr>
          <w:rStyle w:val="StyleUnderline"/>
        </w:rPr>
        <w:t xml:space="preserve"> they</w:t>
      </w:r>
      <w:r>
        <w:t xml:space="preserve"> say. Now, I’m not sure why we keep treating national polls with such deference. For one thing, it’s way too early. Obama, for instance, was leading McCain by a couple of points in April 2008 in the same NBC/WSJ poll. For another, as liberal columnist Juan Williams pointed out, it’s far more informative to take a state-by-state look at polls, where we see just how difficult it’ll probably be for the presumptive GOP nominee to win the general. Still, naturally, it’s better to gain in the polls than not. The </w:t>
      </w:r>
      <w:r w:rsidRPr="004F391E">
        <w:rPr>
          <w:rStyle w:val="StyleUnderline"/>
          <w:highlight w:val="yellow"/>
        </w:rPr>
        <w:t>relative closeness of the race might come as somewhat of a surprise to those who’ve seen the unprecedented antagonism of the GOP primaries</w:t>
      </w:r>
      <w:r w:rsidRPr="0046429D">
        <w:rPr>
          <w:rStyle w:val="StyleUnderline"/>
        </w:rPr>
        <w:t xml:space="preserve">, </w:t>
      </w:r>
      <w:r w:rsidRPr="004F391E">
        <w:rPr>
          <w:rStyle w:val="StyleUnderline"/>
          <w:highlight w:val="yellow"/>
        </w:rPr>
        <w:t>Trump’s general obnoxiousness,</w:t>
      </w:r>
      <w:r w:rsidRPr="0046429D">
        <w:rPr>
          <w:rStyle w:val="StyleUnderline"/>
        </w:rPr>
        <w:t xml:space="preserve"> </w:t>
      </w:r>
      <w:r w:rsidRPr="004F391E">
        <w:rPr>
          <w:rStyle w:val="StyleUnderline"/>
          <w:highlight w:val="yellow"/>
        </w:rPr>
        <w:t>and ongoing efforts by intrepid conservatives to mount a third-party candidacy</w:t>
      </w:r>
      <w:r w:rsidRPr="0046429D">
        <w:rPr>
          <w:rStyle w:val="StyleUnderline"/>
        </w:rPr>
        <w:t>.</w:t>
      </w:r>
      <w:r>
        <w:t xml:space="preserve"> </w:t>
      </w:r>
      <w:r w:rsidRPr="004F391E">
        <w:rPr>
          <w:highlight w:val="yellow"/>
        </w:rPr>
        <w:t>It shouldn’t</w:t>
      </w:r>
      <w:r>
        <w:t xml:space="preserve">. Although I’m still skeptical Trump will remain competitive, it’s not inconceivable that voters who loathe the political class with this much vigor may slap around conventional wisdom for a little bit longer. There are plenty of pundits warning Democrats not to underestimate Trump’s crossover appeal to independents, etc., but perhaps Democrats are just seriously overestimating Hillary’s appeal. Both candidates are disliked “or even hated” by around six in 10 Americans, according to a new NBC News/SurveyMonkey tracking poll. According to the NBC/WSJ poll, more than of half of registered voters claim their vote is mostly about opposing the other candidate. In a Washington Post-ABC News survey and a new CBS/New York Times poll, both candidates are on their way to unfavorables approaching the 60 percent territory. Trump’s is a bit higher than Hillary’s. Thanks to Hillary, Trump’s unification of the GOP is happening despite the candidate’s best efforts. Anecdotally speaking, the rationalization I hear most from conservatives who now begrudgingly back the billionaire has nothing to do with the candidate’s policy positions, outlook, or temperament. It’s generally little more than a deep detestation of Clinton, whom conservatives believe must be stopped for the good of the country. The thought of her presidency is unpalatable for most Republicans in a way that even an Obama term wasn’t. President Obama’s favorability numbers in 2008 and 2012 were far better. Hillary rouses a special kind of disdain. So does Trump, who carries around historically low favorability numbers among female, black, Hispanic, and Asian voters. But we shouldn’t forget that a chunk of those numbers are already baked into the electoral cake for Republicans. The GOP candidate was going to lose those groups anyway, even if a soft-spoken establishmentarian had won the primary. Obama, for instance, won 73 percent of Asian-Americans in 2012. How many will Hillary win? 75? Right now, 68 percent have a favorable view of her. The numbers may be similar, but they are unlikely to be much worse. Don’t get me wrong, Trump will almost certainly exacerbate the GOP’s minority problem in the long run and ensure that it’s a generational issue. But let’s put it this way: although it’s true that all the ugly things Democrats usually say about Republican candidates might actually be true this cycle, it doesn’t look like it will shake up the traditional dynamics of a partisan presidential election in the short term. </w:t>
      </w:r>
      <w:r w:rsidRPr="004F391E">
        <w:rPr>
          <w:rStyle w:val="StyleUnderline"/>
          <w:highlight w:val="yellow"/>
        </w:rPr>
        <w:t>The only way it seems that Trump will suffer is if his own party turns on him</w:t>
      </w:r>
      <w:r>
        <w:t xml:space="preserve"> (fingers crossed). </w:t>
      </w:r>
      <w:r w:rsidRPr="0046429D">
        <w:rPr>
          <w:rStyle w:val="StyleUnderline"/>
        </w:rPr>
        <w:t>This is mostly due to the fact that</w:t>
      </w:r>
      <w:r>
        <w:t xml:space="preserve"> </w:t>
      </w:r>
      <w:r w:rsidRPr="004F391E">
        <w:rPr>
          <w:rStyle w:val="StyleUnderline"/>
          <w:highlight w:val="yellow"/>
        </w:rPr>
        <w:t>Hillary</w:t>
      </w:r>
      <w:r w:rsidRPr="004F391E">
        <w:rPr>
          <w:highlight w:val="yellow"/>
        </w:rPr>
        <w:t xml:space="preserve"> </w:t>
      </w:r>
      <w:r w:rsidRPr="004F391E">
        <w:rPr>
          <w:rStyle w:val="StyleUnderline"/>
          <w:highlight w:val="yellow"/>
        </w:rPr>
        <w:t>is a galvanizing force for conservatives like few others</w:t>
      </w:r>
      <w:r>
        <w:t xml:space="preserve">. </w:t>
      </w:r>
      <w:r w:rsidRPr="004F391E">
        <w:rPr>
          <w:rStyle w:val="StyleUnderline"/>
          <w:highlight w:val="yellow"/>
        </w:rPr>
        <w:t>Is she the same for liberals? She does not possess the charisma of Obama. Nor the idealism</w:t>
      </w:r>
      <w:r w:rsidRPr="004F391E">
        <w:rPr>
          <w:highlight w:val="yellow"/>
        </w:rPr>
        <w:t>.</w:t>
      </w:r>
      <w:r>
        <w:t xml:space="preserve"> </w:t>
      </w:r>
      <w:r w:rsidRPr="0046429D">
        <w:rPr>
          <w:rStyle w:val="StyleUnderline"/>
        </w:rPr>
        <w:t xml:space="preserve">Her </w:t>
      </w:r>
      <w:r w:rsidRPr="004F391E">
        <w:rPr>
          <w:rStyle w:val="StyleUnderline"/>
          <w:highlight w:val="yellow"/>
        </w:rPr>
        <w:t>campaign is predicated on a single unbreakable promise: she will do whatever it takes to be president</w:t>
      </w:r>
      <w:r w:rsidRPr="0046429D">
        <w:rPr>
          <w:rStyle w:val="StyleUnderline"/>
        </w:rPr>
        <w:t>.</w:t>
      </w:r>
      <w:r>
        <w:t xml:space="preserve"> She is a woman, yes. She will promise to protect Obama’s legacy — a collection of policies that half the country still doesn’t like. </w:t>
      </w:r>
      <w:r w:rsidRPr="004F391E">
        <w:rPr>
          <w:rStyle w:val="StyleUnderline"/>
          <w:highlight w:val="yellow"/>
        </w:rPr>
        <w:t>No one trusts her to keep her word</w:t>
      </w:r>
      <w:r w:rsidRPr="0046429D">
        <w:rPr>
          <w:rStyle w:val="StyleUnderline"/>
        </w:rPr>
        <w:t xml:space="preserve">. </w:t>
      </w:r>
      <w:r>
        <w:t>She is ethically compromised. The unfolding Terry McAuliffe mess — and the entire decade of the 90s, to think of it — should remind us that the Clintons are always on the brink of a scandal. These are not things that will make her any more popular. (All of these things, incidentally, also make good fodder for the #NeverTrump argument that conservatives should sit this one out. An ethically compromised, unpopular, unreliable liberal presidency would almost certainly reanimate conservatism</w:t>
      </w:r>
      <w:r w:rsidRPr="0046429D">
        <w:rPr>
          <w:rStyle w:val="StyleUnderline"/>
        </w:rPr>
        <w:t xml:space="preserve">.) It’s early. A lot of things can disrupt these dynamics. Perhaps it will be the Libertarian or third-party candidates, although at this point Libertarian Gary </w:t>
      </w:r>
      <w:r w:rsidRPr="004F391E">
        <w:rPr>
          <w:rStyle w:val="StyleUnderline"/>
          <w:highlight w:val="yellow"/>
        </w:rPr>
        <w:t>Johnson</w:t>
      </w:r>
      <w:r w:rsidRPr="0046429D">
        <w:rPr>
          <w:rStyle w:val="StyleUnderline"/>
        </w:rPr>
        <w:t xml:space="preserve">, who is polling at 10 percent in a number of polls, </w:t>
      </w:r>
      <w:r w:rsidRPr="004F391E">
        <w:rPr>
          <w:rStyle w:val="StyleUnderline"/>
          <w:highlight w:val="yellow"/>
        </w:rPr>
        <w:t xml:space="preserve">is </w:t>
      </w:r>
      <w:r w:rsidRPr="004F391E">
        <w:rPr>
          <w:rStyle w:val="Emphasis"/>
          <w:highlight w:val="yellow"/>
        </w:rPr>
        <w:t>drawing more from Clinton than he is from Trump</w:t>
      </w:r>
      <w:r>
        <w:t xml:space="preserve">. As it stands now, </w:t>
      </w:r>
      <w:r w:rsidRPr="004F391E">
        <w:rPr>
          <w:rStyle w:val="Emphasis"/>
          <w:highlight w:val="yellow"/>
        </w:rPr>
        <w:t>the luckiest thing that’s happened to candidate Trump might be Hillary.</w:t>
      </w:r>
    </w:p>
    <w:p w14:paraId="57FAC44F" w14:textId="77777777" w:rsidR="00410931" w:rsidRDefault="00410931" w:rsidP="00AB4A28">
      <w:pPr>
        <w:rPr>
          <w:rStyle w:val="Emphasis"/>
        </w:rPr>
      </w:pPr>
    </w:p>
    <w:p w14:paraId="0F66F898" w14:textId="2CFC6C2F" w:rsidR="00410931" w:rsidRPr="00E13F5F" w:rsidRDefault="00410931" w:rsidP="00410931">
      <w:pPr>
        <w:pStyle w:val="Heading4"/>
      </w:pPr>
      <w:r>
        <w:t>Demographics don’t doom Trump – he can win with just the white working-class vote</w:t>
      </w:r>
    </w:p>
    <w:p w14:paraId="7C5B9144" w14:textId="77777777" w:rsidR="00410931" w:rsidRPr="00E13F5F" w:rsidRDefault="00410931" w:rsidP="00410931">
      <w:r w:rsidRPr="00E13F5F">
        <w:rPr>
          <w:rStyle w:val="Style13ptBold"/>
        </w:rPr>
        <w:t>Cohn 6/9</w:t>
      </w:r>
      <w:r w:rsidRPr="00E13F5F">
        <w:t xml:space="preserve"> (Nate, writer for The Upshot blog for the New York Times. “There Are More White Voters Than People Think. That’s Good News for Trump.” http://www.nytimes.com/2016/06/10/upshot/there-are-more-white-voters-than-people-think-thats-good-news-for-trump.html)</w:t>
      </w:r>
    </w:p>
    <w:p w14:paraId="5FE0EACB" w14:textId="77777777" w:rsidR="00410931" w:rsidRPr="00E13F5F" w:rsidRDefault="00410931" w:rsidP="00410931">
      <w:pPr>
        <w:rPr>
          <w:sz w:val="16"/>
        </w:rPr>
      </w:pPr>
      <w:r w:rsidRPr="00E13F5F">
        <w:rPr>
          <w:sz w:val="16"/>
        </w:rPr>
        <w:t xml:space="preserve">One of the biggest reasons Donald Trump is considered to be a long shot to win the presidency is the diversity of the country. As Joe Scarborough of MSNBC put it, “There are not enough white voters in America for Donald Trump to win while getting routed among minorities.” But </w:t>
      </w:r>
      <w:r w:rsidRPr="00E13F5F">
        <w:rPr>
          <w:rStyle w:val="StyleUnderline"/>
        </w:rPr>
        <w:t xml:space="preserve">a </w:t>
      </w:r>
      <w:r w:rsidRPr="004F391E">
        <w:rPr>
          <w:rStyle w:val="StyleUnderline"/>
          <w:highlight w:val="yellow"/>
        </w:rPr>
        <w:t>growing body of evidence suggests that there is still a path</w:t>
      </w:r>
      <w:r w:rsidRPr="00E13F5F">
        <w:rPr>
          <w:rStyle w:val="StyleUnderline"/>
        </w:rPr>
        <w:t xml:space="preserve">, albeit a narrow one, for </w:t>
      </w:r>
      <w:r w:rsidRPr="00E13F5F">
        <w:rPr>
          <w:sz w:val="16"/>
        </w:rPr>
        <w:t xml:space="preserve">Mr. </w:t>
      </w:r>
      <w:r w:rsidRPr="004F391E">
        <w:rPr>
          <w:rStyle w:val="StyleUnderline"/>
          <w:highlight w:val="yellow"/>
        </w:rPr>
        <w:t>Trump to win without gains among nonwhite voters</w:t>
      </w:r>
      <w:r w:rsidRPr="00E13F5F">
        <w:rPr>
          <w:rStyle w:val="StyleUnderline"/>
        </w:rPr>
        <w:t>.</w:t>
      </w:r>
      <w:r w:rsidRPr="00E13F5F">
        <w:rPr>
          <w:sz w:val="16"/>
        </w:rPr>
        <w:t xml:space="preserve"> New analysis by The Upshot shows that </w:t>
      </w:r>
      <w:r w:rsidRPr="00E13F5F">
        <w:rPr>
          <w:rStyle w:val="StyleUnderline"/>
        </w:rPr>
        <w:t>millions more white, older working-class voters went to the polls in 2012 than was found by exit polls on Election Day</w:t>
      </w:r>
      <w:r w:rsidRPr="00E13F5F">
        <w:rPr>
          <w:sz w:val="16"/>
        </w:rPr>
        <w:t xml:space="preserve">. This raises the prospect that Mr. </w:t>
      </w:r>
      <w:r w:rsidRPr="00E13F5F">
        <w:rPr>
          <w:rStyle w:val="StyleUnderline"/>
        </w:rPr>
        <w:t>Tru</w:t>
      </w:r>
      <w:r w:rsidRPr="004F391E">
        <w:rPr>
          <w:rStyle w:val="StyleUnderline"/>
          <w:highlight w:val="yellow"/>
        </w:rPr>
        <w:t>mp has a larger pool of potential voters than generally believed.</w:t>
      </w:r>
      <w:r w:rsidRPr="00E13F5F">
        <w:rPr>
          <w:rStyle w:val="StyleUnderline"/>
        </w:rPr>
        <w:t xml:space="preserve"> </w:t>
      </w:r>
      <w:r w:rsidRPr="004F391E">
        <w:rPr>
          <w:rStyle w:val="StyleUnderline"/>
          <w:highlight w:val="yellow"/>
        </w:rPr>
        <w:t>The wider path may help explain why</w:t>
      </w:r>
      <w:r w:rsidRPr="00E13F5F">
        <w:rPr>
          <w:sz w:val="16"/>
        </w:rPr>
        <w:t xml:space="preserve"> Mr. </w:t>
      </w:r>
      <w:r w:rsidRPr="004F391E">
        <w:rPr>
          <w:rStyle w:val="StyleUnderline"/>
          <w:highlight w:val="yellow"/>
        </w:rPr>
        <w:t>Trump is competitive in early general election surveys against</w:t>
      </w:r>
      <w:r w:rsidRPr="00E13F5F">
        <w:rPr>
          <w:rStyle w:val="StyleUnderline"/>
        </w:rPr>
        <w:t xml:space="preserve"> </w:t>
      </w:r>
      <w:r w:rsidRPr="00E13F5F">
        <w:rPr>
          <w:sz w:val="16"/>
        </w:rPr>
        <w:t xml:space="preserve">Hillary </w:t>
      </w:r>
      <w:r w:rsidRPr="004F391E">
        <w:rPr>
          <w:rStyle w:val="StyleUnderline"/>
          <w:highlight w:val="yellow"/>
        </w:rPr>
        <w:t>Clinton</w:t>
      </w:r>
      <w:r w:rsidRPr="00E13F5F">
        <w:rPr>
          <w:sz w:val="16"/>
        </w:rPr>
        <w:t xml:space="preserve">. And it calls into question the prevailing demographic explanation of recent elections, which held that Barack Obama did very poorly among whites and won only because young and minority voters turned out in record numbers. This story line led Republicans to conclude that they had maximized their support from white voters and needed to reach out to Hispanics to win in 2016. Those previous conclusions emerged from exit polls released on election night. </w:t>
      </w:r>
      <w:r w:rsidRPr="00E13F5F">
        <w:rPr>
          <w:rStyle w:val="StyleUnderline"/>
        </w:rPr>
        <w:t>The n</w:t>
      </w:r>
      <w:r w:rsidRPr="004F391E">
        <w:rPr>
          <w:rStyle w:val="StyleUnderline"/>
          <w:highlight w:val="yellow"/>
        </w:rPr>
        <w:t>ew data from the census, voter registration files, polls and the finalized results tells a subtly different story with potential consequences for the 2016 election.</w:t>
      </w:r>
      <w:r w:rsidRPr="00E13F5F">
        <w:rPr>
          <w:rStyle w:val="StyleUnderline"/>
        </w:rPr>
        <w:t xml:space="preserve"> The data implies that</w:t>
      </w:r>
      <w:r w:rsidRPr="00E13F5F">
        <w:rPr>
          <w:sz w:val="16"/>
        </w:rPr>
        <w:t xml:space="preserve"> Mr. </w:t>
      </w:r>
      <w:r w:rsidRPr="004F391E">
        <w:rPr>
          <w:rStyle w:val="StyleUnderline"/>
          <w:highlight w:val="yellow"/>
        </w:rPr>
        <w:t>Obama was not as weak among white voters as typically believed</w:t>
      </w:r>
      <w:r w:rsidRPr="00E13F5F">
        <w:rPr>
          <w:sz w:val="16"/>
        </w:rPr>
        <w:t xml:space="preserve">. He fared better than his predecessors among white voters outside the South. Demographic shifts weren’t so important: He would have been re-elected even with an electorate as old and white as it was in 2004. </w:t>
      </w:r>
      <w:r w:rsidRPr="004F391E">
        <w:rPr>
          <w:rStyle w:val="StyleUnderline"/>
          <w:highlight w:val="yellow"/>
        </w:rPr>
        <w:t>Latino voters did not put</w:t>
      </w:r>
      <w:r w:rsidRPr="00E13F5F">
        <w:rPr>
          <w:sz w:val="16"/>
        </w:rPr>
        <w:t xml:space="preserve"> Mr. </w:t>
      </w:r>
      <w:r w:rsidRPr="004F391E">
        <w:rPr>
          <w:rStyle w:val="StyleUnderline"/>
          <w:highlight w:val="yellow"/>
        </w:rPr>
        <w:t>Obama over</w:t>
      </w:r>
      <w:r w:rsidRPr="00E13F5F">
        <w:rPr>
          <w:rStyle w:val="StyleUnderline"/>
        </w:rPr>
        <w:t xml:space="preserve"> the top</w:t>
      </w:r>
      <w:r w:rsidRPr="00E13F5F">
        <w:rPr>
          <w:sz w:val="16"/>
        </w:rPr>
        <w:t xml:space="preserve">, as many argued in the days after Mr. Obama’s re-election. He would have won even if he had done as poorly among Latino voters as John Kerry. </w:t>
      </w:r>
      <w:r w:rsidRPr="004F391E">
        <w:rPr>
          <w:rStyle w:val="StyleUnderline"/>
          <w:highlight w:val="yellow"/>
        </w:rPr>
        <w:t>This is all good news for</w:t>
      </w:r>
      <w:r w:rsidRPr="00E13F5F">
        <w:rPr>
          <w:sz w:val="16"/>
        </w:rPr>
        <w:t xml:space="preserve"> Mr. </w:t>
      </w:r>
      <w:r w:rsidRPr="004F391E">
        <w:rPr>
          <w:rStyle w:val="StyleUnderline"/>
          <w:highlight w:val="yellow"/>
        </w:rPr>
        <w:t>Trump</w:t>
      </w:r>
      <w:r w:rsidRPr="00E13F5F">
        <w:rPr>
          <w:sz w:val="16"/>
        </w:rPr>
        <w:t xml:space="preserve">. </w:t>
      </w:r>
      <w:r w:rsidRPr="004F391E">
        <w:rPr>
          <w:rStyle w:val="StyleUnderline"/>
          <w:highlight w:val="yellow"/>
        </w:rPr>
        <w:t>There’s more room for him to make gains among white working-class voters than many assume</w:t>
      </w:r>
      <w:r w:rsidRPr="00E13F5F">
        <w:rPr>
          <w:rStyle w:val="StyleUnderline"/>
        </w:rPr>
        <w:t xml:space="preserve">d — </w:t>
      </w:r>
      <w:r w:rsidRPr="004F391E">
        <w:rPr>
          <w:rStyle w:val="StyleUnderline"/>
          <w:highlight w:val="yellow"/>
        </w:rPr>
        <w:t>enough to win without making gains among nonwhite or college-educated white voters</w:t>
      </w:r>
      <w:r w:rsidRPr="00E13F5F">
        <w:rPr>
          <w:sz w:val="16"/>
        </w:rPr>
        <w:t>. But Mr. Trump’s narrow path could close if he loses ground among well-educated voters and alienates even more nonwhite voters than Mitt Romney did four years ago. His ratings among these groups remain poor, and he continues to draw fresh criticism, most recently for saying the judge overseeing a lawsuit against Trump University is biased because of his Mexican heritage.</w:t>
      </w:r>
    </w:p>
    <w:p w14:paraId="4A49E1C4" w14:textId="77777777" w:rsidR="00410931" w:rsidRPr="0046429D" w:rsidRDefault="00410931" w:rsidP="00AB4A28">
      <w:pPr>
        <w:rPr>
          <w:rStyle w:val="Emphasis"/>
        </w:rPr>
      </w:pPr>
    </w:p>
    <w:p w14:paraId="19ADE10F" w14:textId="2022379A" w:rsidR="00241825" w:rsidRDefault="00241825" w:rsidP="00241825">
      <w:pPr>
        <w:pStyle w:val="Heading3"/>
      </w:pPr>
      <w:r>
        <w:t>Too Early – 2AC</w:t>
      </w:r>
    </w:p>
    <w:p w14:paraId="3E9FB46C" w14:textId="77777777" w:rsidR="00241825" w:rsidRPr="00E13F5F" w:rsidRDefault="00241825" w:rsidP="00241825">
      <w:pPr>
        <w:pStyle w:val="Heading4"/>
      </w:pPr>
      <w:r w:rsidRPr="00E13F5F">
        <w:t>View neg evidence with a high degree of skepticism—this election is wildly unpredictable</w:t>
      </w:r>
    </w:p>
    <w:p w14:paraId="0FD96103" w14:textId="77777777" w:rsidR="00241825" w:rsidRPr="00E13F5F" w:rsidRDefault="00241825" w:rsidP="00241825">
      <w:pPr>
        <w:rPr>
          <w:rStyle w:val="StyleUnderline"/>
        </w:rPr>
      </w:pPr>
      <w:r w:rsidRPr="00E13F5F">
        <w:rPr>
          <w:rStyle w:val="Style13ptBold"/>
        </w:rPr>
        <w:t xml:space="preserve">Needham 16 </w:t>
      </w:r>
      <w:r w:rsidRPr="00E13F5F">
        <w:t>(Vicki, reporter for the Hill. “Economic models predict GOP White House, even with Trump.” 4/4/16, http://thehill.com/policy/finance/275084-models-predict-gop-white-house-even-with-trump)</w:t>
      </w:r>
    </w:p>
    <w:p w14:paraId="216B7866" w14:textId="77777777" w:rsidR="00241825" w:rsidRPr="00E13F5F" w:rsidRDefault="00241825" w:rsidP="00241825">
      <w:pPr>
        <w:rPr>
          <w:sz w:val="16"/>
        </w:rPr>
      </w:pPr>
      <w:r w:rsidRPr="00E13F5F">
        <w:rPr>
          <w:rStyle w:val="StyleUnderline"/>
        </w:rPr>
        <w:t>Republicans are expected to win the White House under two economic models that have accurately forecast presidential elections for decades</w:t>
      </w:r>
      <w:r w:rsidRPr="00E13F5F">
        <w:rPr>
          <w:sz w:val="16"/>
        </w:rPr>
        <w:t xml:space="preserve">. </w:t>
      </w:r>
      <w:r w:rsidRPr="00E13F5F">
        <w:rPr>
          <w:rStyle w:val="StyleUnderline"/>
        </w:rPr>
        <w:t>A third model run by Moody’s Analytics predicts Democrats will win the White House</w:t>
      </w:r>
      <w:r w:rsidRPr="00E13F5F">
        <w:rPr>
          <w:sz w:val="16"/>
        </w:rPr>
        <w:t xml:space="preserve">, in part because of President Obama’s rising approval rating. The three </w:t>
      </w:r>
      <w:r w:rsidRPr="004F391E">
        <w:rPr>
          <w:rStyle w:val="Emphasis"/>
          <w:highlight w:val="yellow"/>
        </w:rPr>
        <w:t>models are being challenged like never before by the presence of</w:t>
      </w:r>
      <w:r w:rsidRPr="00E13F5F">
        <w:rPr>
          <w:sz w:val="16"/>
        </w:rPr>
        <w:t xml:space="preserve"> GOP presidential front-runner Donald </w:t>
      </w:r>
      <w:r w:rsidRPr="004F391E">
        <w:rPr>
          <w:rStyle w:val="Emphasis"/>
          <w:highlight w:val="yellow"/>
        </w:rPr>
        <w:t>Trump</w:t>
      </w:r>
      <w:r w:rsidRPr="00E13F5F">
        <w:rPr>
          <w:sz w:val="16"/>
        </w:rPr>
        <w:t xml:space="preserve">, </w:t>
      </w:r>
      <w:r w:rsidRPr="004F391E">
        <w:rPr>
          <w:rStyle w:val="Emphasis"/>
          <w:highlight w:val="yellow"/>
        </w:rPr>
        <w:t>whose campaign has shaken up politics</w:t>
      </w:r>
      <w:r w:rsidRPr="004F391E">
        <w:rPr>
          <w:sz w:val="16"/>
          <w:highlight w:val="yellow"/>
        </w:rPr>
        <w:t xml:space="preserve">. </w:t>
      </w:r>
      <w:r w:rsidRPr="004F391E">
        <w:rPr>
          <w:rStyle w:val="StyleUnderline"/>
          <w:highlight w:val="yellow"/>
        </w:rPr>
        <w:t>Trump’s fights with</w:t>
      </w:r>
      <w:r w:rsidRPr="00E13F5F">
        <w:rPr>
          <w:sz w:val="16"/>
        </w:rPr>
        <w:t xml:space="preserve"> Ted Cruz and his other </w:t>
      </w:r>
      <w:r w:rsidRPr="004F391E">
        <w:rPr>
          <w:rStyle w:val="StyleUnderline"/>
          <w:highlight w:val="yellow"/>
        </w:rPr>
        <w:t>GOP rivals have electrified his supporters but have turned off other voters</w:t>
      </w:r>
      <w:r w:rsidRPr="00E13F5F">
        <w:rPr>
          <w:sz w:val="16"/>
        </w:rPr>
        <w:t xml:space="preserve">. A Washington Post-ABC poll last week found that 67 percent of registered voters held an unfavorable view of the outspoken billionaire. That has given hope to Democrats that even with a weakened Hillary Clinton as their nominee, their party could cruise to victory. “As economists </w:t>
      </w:r>
      <w:r w:rsidRPr="00E13F5F">
        <w:rPr>
          <w:rStyle w:val="StyleUnderline"/>
        </w:rPr>
        <w:t>this is a very unusual election</w:t>
      </w:r>
      <w:r w:rsidRPr="00E13F5F">
        <w:rPr>
          <w:sz w:val="16"/>
        </w:rPr>
        <w:t xml:space="preserve"> and </w:t>
      </w:r>
      <w:r w:rsidRPr="004F391E">
        <w:rPr>
          <w:rStyle w:val="Emphasis"/>
          <w:highlight w:val="yellow"/>
        </w:rPr>
        <w:t>there’s a lot more uncertainty</w:t>
      </w:r>
      <w:r w:rsidRPr="00E13F5F">
        <w:rPr>
          <w:sz w:val="16"/>
        </w:rPr>
        <w:t xml:space="preserve"> introduced this time around </w:t>
      </w:r>
      <w:r w:rsidRPr="004F391E">
        <w:rPr>
          <w:rStyle w:val="Emphasis"/>
          <w:highlight w:val="yellow"/>
        </w:rPr>
        <w:t>that could upset the balance and the historical relationship</w:t>
      </w:r>
      <w:r w:rsidRPr="00E13F5F">
        <w:rPr>
          <w:rStyle w:val="Emphasis"/>
        </w:rPr>
        <w:t xml:space="preserve"> </w:t>
      </w:r>
      <w:r w:rsidRPr="00E13F5F">
        <w:rPr>
          <w:sz w:val="16"/>
        </w:rPr>
        <w:t xml:space="preserve">of how marginal voters vote,” </w:t>
      </w:r>
      <w:r w:rsidRPr="00E13F5F">
        <w:rPr>
          <w:rStyle w:val="StyleUnderline"/>
        </w:rPr>
        <w:t>said</w:t>
      </w:r>
      <w:r w:rsidRPr="00E13F5F">
        <w:rPr>
          <w:sz w:val="16"/>
        </w:rPr>
        <w:t xml:space="preserve"> Dan White, </w:t>
      </w:r>
      <w:r w:rsidRPr="00E13F5F">
        <w:rPr>
          <w:rStyle w:val="StyleUnderline"/>
        </w:rPr>
        <w:t>an economist</w:t>
      </w:r>
      <w:r w:rsidRPr="00E13F5F">
        <w:rPr>
          <w:sz w:val="16"/>
        </w:rPr>
        <w:t xml:space="preserve"> with Moody’s Analytics </w:t>
      </w:r>
      <w:r w:rsidRPr="00E13F5F">
        <w:rPr>
          <w:rStyle w:val="StyleUnderline"/>
        </w:rPr>
        <w:t>who oversees</w:t>
      </w:r>
      <w:r w:rsidRPr="00E13F5F">
        <w:rPr>
          <w:sz w:val="16"/>
        </w:rPr>
        <w:t xml:space="preserve"> the firm’s monthly </w:t>
      </w:r>
      <w:r w:rsidRPr="00E13F5F">
        <w:rPr>
          <w:rStyle w:val="StyleUnderline"/>
        </w:rPr>
        <w:t>election model</w:t>
      </w:r>
      <w:r w:rsidRPr="00E13F5F">
        <w:rPr>
          <w:sz w:val="16"/>
        </w:rPr>
        <w:t xml:space="preserve">. Ray Fair, a Yale professor who launched his model in 1978, told The Hill that </w:t>
      </w:r>
      <w:r w:rsidRPr="004F391E">
        <w:rPr>
          <w:rStyle w:val="StyleUnderline"/>
          <w:highlight w:val="yellow"/>
        </w:rPr>
        <w:t>while all elections include unruly features that an economic model can’t pick up, “this one seems particularly unusual</w:t>
      </w:r>
      <w:r w:rsidRPr="00E13F5F">
        <w:rPr>
          <w:sz w:val="16"/>
        </w:rPr>
        <w:t>.” “</w:t>
      </w:r>
      <w:r w:rsidRPr="004F391E">
        <w:rPr>
          <w:rStyle w:val="StyleUnderline"/>
          <w:highlight w:val="yellow"/>
        </w:rPr>
        <w:t>If there’s any time in which personalities would trump</w:t>
      </w:r>
      <w:r w:rsidRPr="00E13F5F">
        <w:rPr>
          <w:sz w:val="16"/>
        </w:rPr>
        <w:t xml:space="preserve"> the economy </w:t>
      </w:r>
      <w:r w:rsidRPr="004F391E">
        <w:rPr>
          <w:rStyle w:val="StyleUnderline"/>
          <w:highlight w:val="yellow"/>
        </w:rPr>
        <w:t>it would be this election</w:t>
      </w:r>
      <w:r w:rsidRPr="00E13F5F">
        <w:rPr>
          <w:sz w:val="16"/>
        </w:rPr>
        <w:t xml:space="preserve">,” Fair said. </w:t>
      </w:r>
    </w:p>
    <w:p w14:paraId="32F69F65" w14:textId="0714C6A6" w:rsidR="00241825" w:rsidRDefault="00241825" w:rsidP="00241825">
      <w:pPr>
        <w:pStyle w:val="Heading3"/>
      </w:pPr>
      <w:r>
        <w:t>Too Early – 1AR</w:t>
      </w:r>
    </w:p>
    <w:p w14:paraId="6C65C8A2" w14:textId="4412B7C6" w:rsidR="00C96A2B" w:rsidRDefault="00C96A2B" w:rsidP="00C96A2B">
      <w:pPr>
        <w:pStyle w:val="Heading4"/>
      </w:pPr>
      <w:r>
        <w:t xml:space="preserve">Trump defies all polling and modeling methods – no one thought he had a chance for the nomination but he won in a landslide – this means uniqueness </w:t>
      </w:r>
      <w:r w:rsidRPr="00C96A2B">
        <w:rPr>
          <w:u w:val="single"/>
        </w:rPr>
        <w:t>starts</w:t>
      </w:r>
      <w:r>
        <w:t xml:space="preserve"> much closer to 50/50 before you consider uniqueness arguments – that’s Needham</w:t>
      </w:r>
    </w:p>
    <w:p w14:paraId="449931A7" w14:textId="77777777" w:rsidR="00C96A2B" w:rsidRPr="00C96A2B" w:rsidRDefault="00C96A2B" w:rsidP="00C96A2B"/>
    <w:p w14:paraId="3A4DC454" w14:textId="77777777" w:rsidR="00241825" w:rsidRPr="00E13F5F" w:rsidRDefault="00241825" w:rsidP="00241825">
      <w:pPr>
        <w:pStyle w:val="Heading4"/>
      </w:pPr>
      <w:r w:rsidRPr="00E13F5F">
        <w:t>It’s too far away and Trump is unpredictable</w:t>
      </w:r>
    </w:p>
    <w:p w14:paraId="54718DCD" w14:textId="77777777" w:rsidR="00241825" w:rsidRPr="00E13F5F" w:rsidRDefault="00241825" w:rsidP="00241825">
      <w:r w:rsidRPr="00E13F5F">
        <w:rPr>
          <w:rStyle w:val="Style13ptBold"/>
        </w:rPr>
        <w:t>Byler 16</w:t>
      </w:r>
      <w:r w:rsidRPr="00E13F5F">
        <w:t xml:space="preserve"> (David, elections analyst for RealClearPolitics, "Will Demographics Sink Donald Trump?" 3/28/16 http://www.realclearpolitics.com/articles/2016/03/28/will_demographics_sink_donald_trump_130095.html)</w:t>
      </w:r>
    </w:p>
    <w:p w14:paraId="2359CFA9" w14:textId="77777777" w:rsidR="00241825" w:rsidRPr="00E13F5F" w:rsidRDefault="00241825" w:rsidP="00241825">
      <w:pPr>
        <w:rPr>
          <w:sz w:val="16"/>
        </w:rPr>
      </w:pPr>
      <w:r w:rsidRPr="004F391E">
        <w:rPr>
          <w:highlight w:val="yellow"/>
          <w:u w:val="single"/>
        </w:rPr>
        <w:t>Can</w:t>
      </w:r>
      <w:r w:rsidRPr="00E13F5F">
        <w:rPr>
          <w:sz w:val="16"/>
        </w:rPr>
        <w:t xml:space="preserve"> Donald </w:t>
      </w:r>
      <w:r w:rsidRPr="004F391E">
        <w:rPr>
          <w:highlight w:val="yellow"/>
          <w:u w:val="single"/>
        </w:rPr>
        <w:t>Trump win the presidential election?</w:t>
      </w:r>
      <w:r w:rsidRPr="00E13F5F">
        <w:rPr>
          <w:u w:val="single"/>
        </w:rPr>
        <w:t xml:space="preserve"> </w:t>
      </w:r>
      <w:r w:rsidRPr="004F391E">
        <w:rPr>
          <w:highlight w:val="yellow"/>
          <w:u w:val="single"/>
        </w:rPr>
        <w:t>A year ago most reporters and analysts would have scoffed</w:t>
      </w:r>
      <w:r w:rsidRPr="00E13F5F">
        <w:rPr>
          <w:sz w:val="16"/>
        </w:rPr>
        <w:t xml:space="preserve"> at the question – at that time, many of us didn’t even think he would run. But with Trump poised to either win the Republican nomination outright or head into the convention with a strong plurality of delegates, it’s a question we should take seriously. </w:t>
      </w:r>
      <w:r w:rsidRPr="004F391E">
        <w:rPr>
          <w:b/>
          <w:iCs/>
          <w:highlight w:val="yellow"/>
          <w:u w:val="single"/>
        </w:rPr>
        <w:t>It’s difficult to put exact probabilities on a presidential election more than seven months out</w:t>
      </w:r>
      <w:r w:rsidRPr="00E13F5F">
        <w:rPr>
          <w:sz w:val="16"/>
        </w:rPr>
        <w:t xml:space="preserve">, and </w:t>
      </w:r>
      <w:r w:rsidRPr="004F391E">
        <w:rPr>
          <w:highlight w:val="yellow"/>
          <w:u w:val="single"/>
        </w:rPr>
        <w:t>a Trump vs. Clinton matchup could be more unpredictable than most</w:t>
      </w:r>
      <w:r w:rsidRPr="00E13F5F">
        <w:rPr>
          <w:sz w:val="16"/>
        </w:rPr>
        <w:t xml:space="preserve">. </w:t>
      </w:r>
      <w:r w:rsidRPr="004F391E">
        <w:rPr>
          <w:highlight w:val="yellow"/>
          <w:u w:val="single"/>
        </w:rPr>
        <w:t>The GOP front-runner’s mix of positions on the left and right could change the party’s coalition in unexpected ways</w:t>
      </w:r>
      <w:r w:rsidRPr="00E13F5F">
        <w:rPr>
          <w:sz w:val="16"/>
        </w:rPr>
        <w:t xml:space="preserve">. Hillary Clinton is far from a perfect candidate, and it’s unclear how her high unfavorable ratings will change the race. </w:t>
      </w:r>
      <w:r w:rsidRPr="004F391E">
        <w:rPr>
          <w:b/>
          <w:iCs/>
          <w:highlight w:val="yellow"/>
          <w:u w:val="single"/>
        </w:rPr>
        <w:t>Additionally, it’s been hard to predict Trump so far</w:t>
      </w:r>
      <w:r w:rsidRPr="00E13F5F">
        <w:rPr>
          <w:b/>
          <w:iCs/>
          <w:u w:val="single"/>
        </w:rPr>
        <w:t xml:space="preserve"> </w:t>
      </w:r>
      <w:r w:rsidRPr="00E13F5F">
        <w:rPr>
          <w:sz w:val="16"/>
        </w:rPr>
        <w:t xml:space="preserve">– it’s possible that he does something that scrambles traditional general election models.  </w:t>
      </w:r>
    </w:p>
    <w:p w14:paraId="4780463C" w14:textId="77777777" w:rsidR="00241825" w:rsidRPr="00E13F5F" w:rsidRDefault="00241825" w:rsidP="00241825">
      <w:pPr>
        <w:rPr>
          <w:sz w:val="14"/>
        </w:rPr>
      </w:pPr>
    </w:p>
    <w:p w14:paraId="1F133C59" w14:textId="77777777" w:rsidR="00241825" w:rsidRPr="00E13F5F" w:rsidRDefault="00241825" w:rsidP="00241825">
      <w:pPr>
        <w:pStyle w:val="Heading4"/>
        <w:rPr>
          <w:rFonts w:eastAsia="Times New Roman"/>
        </w:rPr>
      </w:pPr>
      <w:r w:rsidRPr="00E13F5F">
        <w:rPr>
          <w:rFonts w:eastAsia="Times New Roman"/>
        </w:rPr>
        <w:t>Too many variables to call the election</w:t>
      </w:r>
    </w:p>
    <w:p w14:paraId="3FFEDFEC" w14:textId="77777777" w:rsidR="00241825" w:rsidRPr="00E13F5F" w:rsidRDefault="00241825" w:rsidP="00241825">
      <w:pPr>
        <w:rPr>
          <w:rFonts w:eastAsia="Calibri"/>
          <w:b/>
          <w:bCs/>
          <w:u w:val="single"/>
        </w:rPr>
      </w:pPr>
      <w:r w:rsidRPr="00E13F5F">
        <w:rPr>
          <w:rStyle w:val="Heading4Char"/>
        </w:rPr>
        <w:t xml:space="preserve">Lauter 16 </w:t>
      </w:r>
      <w:r w:rsidRPr="00E13F5F">
        <w:rPr>
          <w:rFonts w:eastAsia="Calibri"/>
        </w:rPr>
        <w:t xml:space="preserve">(David, The Los Angeles Times, “Five unknowns that could determine the winner in 2016”, 1/3/16 </w:t>
      </w:r>
      <w:hyperlink r:id="rId38" w:history="1">
        <w:r w:rsidRPr="00E13F5F">
          <w:rPr>
            <w:rFonts w:eastAsia="Calibri"/>
          </w:rPr>
          <w:t>http://www.latimes.com/politics/la-na-five-questions-for-2016-20160103-story.html</w:t>
        </w:r>
      </w:hyperlink>
      <w:r w:rsidRPr="00E13F5F">
        <w:rPr>
          <w:rFonts w:eastAsia="Calibri"/>
        </w:rPr>
        <w:t>)</w:t>
      </w:r>
    </w:p>
    <w:p w14:paraId="2FE1466A" w14:textId="77777777" w:rsidR="00241825" w:rsidRPr="00E13F5F" w:rsidRDefault="00241825" w:rsidP="00241825">
      <w:pPr>
        <w:rPr>
          <w:rFonts w:eastAsia="Calibri"/>
          <w:sz w:val="16"/>
        </w:rPr>
      </w:pPr>
      <w:r w:rsidRPr="00E13F5F">
        <w:rPr>
          <w:rStyle w:val="StyleUnderline"/>
        </w:rPr>
        <w:t>Anyone who confidently predicts the outcome of this year’s presidential race is either not serious or seriously delusional</w:t>
      </w:r>
      <w:r w:rsidRPr="00E13F5F">
        <w:rPr>
          <w:rFonts w:eastAsia="Calibri"/>
          <w:sz w:val="16"/>
        </w:rPr>
        <w:t xml:space="preserve">. </w:t>
      </w:r>
      <w:r w:rsidRPr="00E13F5F">
        <w:rPr>
          <w:rStyle w:val="StyleUnderline"/>
        </w:rPr>
        <w:t>Particularly on the Republican side</w:t>
      </w:r>
      <w:r w:rsidRPr="00E13F5F">
        <w:rPr>
          <w:rFonts w:eastAsia="Calibri"/>
          <w:sz w:val="16"/>
        </w:rPr>
        <w:t xml:space="preserve">, the number of plausible scenarios outstrips anyone’s ability to forecast. But </w:t>
      </w:r>
      <w:r w:rsidRPr="00E13F5F">
        <w:rPr>
          <w:rStyle w:val="StyleUnderline"/>
        </w:rPr>
        <w:t>we can highlight five of the key unknowns</w:t>
      </w:r>
      <w:r w:rsidRPr="00E13F5F">
        <w:rPr>
          <w:rFonts w:eastAsia="Calibri"/>
          <w:sz w:val="16"/>
        </w:rPr>
        <w:t xml:space="preserve">. </w:t>
      </w:r>
      <w:r w:rsidRPr="00E13F5F">
        <w:rPr>
          <w:rStyle w:val="StyleUnderline"/>
        </w:rPr>
        <w:t>How will Donald Trump respond to losing? Rarely does a candidate run the table in the primaries. Except for incumbent presidents seeking a second term, almost every candidate loses somewhere</w:t>
      </w:r>
      <w:r w:rsidRPr="00E13F5F">
        <w:rPr>
          <w:rFonts w:eastAsia="Calibri"/>
          <w:sz w:val="16"/>
        </w:rPr>
        <w:t xml:space="preserve">. For Trump, that first loss could come early. In Iowa, which holds the first contest of the nominating race on Feb. 1, Trump has trailed Sen. Ted Cruz of Texas in most polls for the last month. </w:t>
      </w:r>
      <w:r w:rsidRPr="00E13F5F">
        <w:rPr>
          <w:rStyle w:val="StyleUnderline"/>
        </w:rPr>
        <w:t>Losing stings any politician, but for Trump, who brags so much about his standing in polls and has built his image so thoroughly around being a “winner,” the impact could be particularly harsh.</w:t>
      </w:r>
      <w:r w:rsidRPr="00E13F5F">
        <w:rPr>
          <w:rFonts w:eastAsia="Calibri"/>
          <w:sz w:val="16"/>
        </w:rPr>
        <w:t xml:space="preserve"> </w:t>
      </w:r>
      <w:r w:rsidRPr="00E13F5F">
        <w:rPr>
          <w:rStyle w:val="StyleUnderline"/>
        </w:rPr>
        <w:t xml:space="preserve">Does he bounce back from a loss or does it send his campaign into a downward spiral? </w:t>
      </w:r>
      <w:r w:rsidRPr="00E13F5F">
        <w:rPr>
          <w:rFonts w:eastAsia="Calibri"/>
          <w:sz w:val="16"/>
        </w:rPr>
        <w:t>Does he begin to spend large amounts of his own money – something he has avoided so far? Do his supporters, many of whom are already alienated from politics, grow discouraged if they see him defeated?</w:t>
      </w:r>
      <w:r w:rsidRPr="00E13F5F">
        <w:rPr>
          <w:rStyle w:val="StyleUnderline"/>
        </w:rPr>
        <w:t xml:space="preserve"> Does turnout go up? Even in hotly contested years, only a fraction of voters actually take part in primary elections</w:t>
      </w:r>
      <w:r w:rsidRPr="00E13F5F">
        <w:rPr>
          <w:rFonts w:eastAsia="Calibri"/>
          <w:sz w:val="16"/>
        </w:rPr>
        <w:t xml:space="preserve">. Iowa, for example, has nearly 2.1 million registered voters. In 2012, in a fiercely contested Republican race, only a bit more than 121,000 turned out to vote in the party caucuses. That was slightly fewer than one-fifth of the GOP’s registered voters. That’s about average for both parties. In 2008, however, then-Sen. Barack Obama’s campaign broke the pattern, organizing tens of thousands of first-time caucus goers, getting them to show up on a frigidly cold evening and boosting turnout to almost 4 in 10 Democrats. Can any of this year’s candidates pull off a similar feat, either in Iowa or other early voting states? Sen. </w:t>
      </w:r>
      <w:r w:rsidRPr="00E13F5F">
        <w:rPr>
          <w:rStyle w:val="StyleUnderline"/>
        </w:rPr>
        <w:t>Bernie Sanders’ hopes for pulling off an upset victory over Hillary Clinton depend on that.</w:t>
      </w:r>
      <w:r w:rsidRPr="00E13F5F">
        <w:rPr>
          <w:rFonts w:eastAsia="Calibri"/>
          <w:sz w:val="16"/>
        </w:rPr>
        <w:t xml:space="preserve"> </w:t>
      </w:r>
      <w:r w:rsidRPr="00E13F5F">
        <w:rPr>
          <w:rStyle w:val="StyleUnderline"/>
        </w:rPr>
        <w:t>Trump’s chances may also go up if turnout rises – many of his supporters are not traditional primary voters</w:t>
      </w:r>
      <w:r w:rsidRPr="00E13F5F">
        <w:rPr>
          <w:rFonts w:eastAsia="Calibri"/>
          <w:sz w:val="16"/>
        </w:rPr>
        <w:t xml:space="preserve">. </w:t>
      </w:r>
      <w:r w:rsidRPr="00E13F5F">
        <w:rPr>
          <w:rStyle w:val="StyleUnderline"/>
        </w:rPr>
        <w:t>Turnout is hard to predict in advance. And for all the news coverage and attention, most voters are only now beginning to focus on their choices</w:t>
      </w:r>
      <w:r w:rsidRPr="00E13F5F">
        <w:rPr>
          <w:rFonts w:eastAsia="Calibri"/>
          <w:sz w:val="16"/>
        </w:rPr>
        <w:t xml:space="preserve">. But so far, pollsters who have done well at predicting turnout in the past, such as J. Ann Selzer, whose surveys have long been the gold standard for polling in Iowa, say they don’t see signs of a wave of new voters. </w:t>
      </w:r>
      <w:r w:rsidRPr="00E13F5F">
        <w:rPr>
          <w:rStyle w:val="StyleUnderline"/>
        </w:rPr>
        <w:t>Where can Marco Rubio break through? His cadre of admirers often refer to the junior senator from Florida as a potential “transformational” candidate – one who could change the Republican Party’s image with voters, much as Bill Clinton did for Democrats in 1992</w:t>
      </w:r>
      <w:r w:rsidRPr="00E13F5F">
        <w:rPr>
          <w:rFonts w:eastAsia="Calibri"/>
          <w:sz w:val="16"/>
        </w:rPr>
        <w:t xml:space="preserve">. </w:t>
      </w:r>
      <w:r w:rsidRPr="00E13F5F">
        <w:rPr>
          <w:rStyle w:val="StyleUnderline"/>
        </w:rPr>
        <w:t>First</w:t>
      </w:r>
      <w:r w:rsidRPr="00E13F5F">
        <w:rPr>
          <w:rFonts w:eastAsia="Calibri"/>
          <w:sz w:val="16"/>
        </w:rPr>
        <w:t xml:space="preserve">, however, </w:t>
      </w:r>
      <w:r w:rsidRPr="00E13F5F">
        <w:rPr>
          <w:rStyle w:val="StyleUnderline"/>
        </w:rPr>
        <w:t xml:space="preserve">Rubio would have to actually win the nomination, and for all his skill as a politician, the path to that goal has proven elusive. </w:t>
      </w:r>
      <w:r w:rsidRPr="00E13F5F">
        <w:rPr>
          <w:rFonts w:eastAsia="Calibri"/>
          <w:sz w:val="16"/>
        </w:rPr>
        <w:t xml:space="preserve">Trump has changed the dynamics of the GOP race in a way that hasn’t helped Rubio. At the same time, Sen. Ted Cruz of Texas has consolidated support among the most conservative Republicans, forcing Rubio to compete in a scrum of candidates seeking more moderate voters. Rubio’s aides insist that all is well. </w:t>
      </w:r>
      <w:r w:rsidRPr="00E13F5F">
        <w:rPr>
          <w:rStyle w:val="StyleUnderline"/>
        </w:rPr>
        <w:t>Cruz may have peaked too early</w:t>
      </w:r>
      <w:r w:rsidRPr="00E13F5F">
        <w:rPr>
          <w:rFonts w:eastAsia="Calibri"/>
          <w:sz w:val="16"/>
        </w:rPr>
        <w:t>, they suggest, and is now every other candidate’s target. Support for their candidate will crest at just the right time, they say</w:t>
      </w:r>
      <w:r w:rsidRPr="00E13F5F">
        <w:rPr>
          <w:rStyle w:val="StyleUnderline"/>
        </w:rPr>
        <w:t>. So long as no one candidate sweeps the early contests, Rubio could still emerge the winner because he is the candidate who is most acceptable to the broadest swath of the party’s voters as well as its influential big donors</w:t>
      </w:r>
      <w:r w:rsidRPr="00E13F5F">
        <w:rPr>
          <w:rFonts w:eastAsia="Calibri"/>
          <w:sz w:val="16"/>
        </w:rPr>
        <w:t xml:space="preserve">. But </w:t>
      </w:r>
      <w:r w:rsidRPr="00E13F5F">
        <w:rPr>
          <w:rStyle w:val="StyleUnderline"/>
        </w:rPr>
        <w:t>winning the nomination without actually coming in first in any early state is tough. Rubio almost certainly needs to win the primary in his home state, Florida, on March 15. But to do that, he’ll probably need to score some other victories first. Rubio’s strategists once made confident predictions about South Carolina as their breakout state. Aides now point to Nevada</w:t>
      </w:r>
      <w:r w:rsidRPr="00E13F5F">
        <w:rPr>
          <w:rFonts w:eastAsia="Calibri"/>
          <w:sz w:val="16"/>
        </w:rPr>
        <w:t xml:space="preserve">. If Cruz’s lead persists in Iowa, he, and whoever wins New Hampshire, will pose a major obstacle to Rubio in both those states. </w:t>
      </w:r>
      <w:r w:rsidRPr="00E13F5F">
        <w:rPr>
          <w:rStyle w:val="StyleUnderline"/>
        </w:rPr>
        <w:t xml:space="preserve">What about that FBI investigation into Clinton’s emails? So far, Sanders has not shown an ability to defeat Clinton. He has raised a lot of money -- $33 million in the final three months of the year, almost as much as Clinton — and has more than a million small-dollar donors, but Clinton continues to command the support of a large majority of Democrats and leads in polls of all the early primary states except New Hampshire. But the email issue continues to cast a shadow. Law enforcement officials have said Clinton is not a target of their investigation. </w:t>
      </w:r>
      <w:r w:rsidRPr="00E13F5F">
        <w:rPr>
          <w:rFonts w:eastAsia="Calibri"/>
          <w:sz w:val="16"/>
        </w:rPr>
        <w:t xml:space="preserve">They say they are seeking to determine if people who worked for her at the State Department mishandled classified information in several emails they sent her. Still, </w:t>
      </w:r>
      <w:r w:rsidRPr="00E13F5F">
        <w:rPr>
          <w:rStyle w:val="StyleUnderline"/>
        </w:rPr>
        <w:t>investigations can take sudden turns, and as long as this one continues, its outcome will remain a big question mark over the 2016 race</w:t>
      </w:r>
      <w:r w:rsidRPr="00E13F5F">
        <w:rPr>
          <w:rFonts w:eastAsia="Calibri"/>
          <w:sz w:val="16"/>
        </w:rPr>
        <w:t xml:space="preserve">. Will demographics outweigh the desire for change? Pay no attention to polls of hypothetical general election matchups – they’re mostly meaningless right now. </w:t>
      </w:r>
      <w:r w:rsidRPr="00E13F5F">
        <w:rPr>
          <w:rStyle w:val="StyleUnderline"/>
        </w:rPr>
        <w:t>Almost regardless of who wins the Republican nomination, the 2016 general election seems likely to be close. After</w:t>
      </w:r>
      <w:r w:rsidRPr="00E13F5F">
        <w:rPr>
          <w:rFonts w:eastAsia="Calibri"/>
          <w:sz w:val="16"/>
        </w:rPr>
        <w:t xml:space="preserve"> eight years of George W. Bush and eight more of Obama, </w:t>
      </w:r>
      <w:r w:rsidRPr="00E13F5F">
        <w:rPr>
          <w:rStyle w:val="StyleUnderline"/>
        </w:rPr>
        <w:t>the country remains nearly evenly divided between Democrats and Republicans,</w:t>
      </w:r>
      <w:r w:rsidRPr="00E13F5F">
        <w:rPr>
          <w:rFonts w:eastAsia="Calibri"/>
          <w:sz w:val="16"/>
        </w:rPr>
        <w:t xml:space="preserve"> </w:t>
      </w:r>
      <w:r w:rsidRPr="00E13F5F">
        <w:rPr>
          <w:rStyle w:val="StyleUnderline"/>
        </w:rPr>
        <w:t>and the gap between the two parties has widened</w:t>
      </w:r>
      <w:r w:rsidRPr="00E13F5F">
        <w:rPr>
          <w:rFonts w:eastAsia="Calibri"/>
          <w:sz w:val="16"/>
        </w:rPr>
        <w:t xml:space="preserve">. </w:t>
      </w:r>
      <w:r w:rsidRPr="00E13F5F">
        <w:rPr>
          <w:rStyle w:val="StyleUnderline"/>
        </w:rPr>
        <w:t>Young versus old, minority versus white, secular versus religious, liberal versus conservative, urban versus rural – all these splits in American society have come to coincide with the partisan division</w:t>
      </w:r>
      <w:r w:rsidRPr="00E13F5F">
        <w:rPr>
          <w:rFonts w:eastAsia="Calibri"/>
          <w:sz w:val="16"/>
        </w:rPr>
        <w:t xml:space="preserve">. The number of Americans who shift back and forth between parties has fallen to a low ebb, and partisan polarization has not been so strong for a century. Perhaps if Trump becomes the GOP nominee -- or if he runs as a third-party candidate – that dynamic will change. But other than that, </w:t>
      </w:r>
      <w:r w:rsidRPr="00E13F5F">
        <w:rPr>
          <w:rStyle w:val="StyleUnderline"/>
        </w:rPr>
        <w:t>the likelihood is strong that the 2016 election, like the contests in 2008 and 2012, will come down to a relative handful of voters in a small number of states, including Florida, North Carolina, Virginia, Ohio, Colorado, Nevada and perhaps a few others</w:t>
      </w:r>
      <w:r w:rsidRPr="00E13F5F">
        <w:rPr>
          <w:rFonts w:eastAsia="Calibri"/>
          <w:sz w:val="16"/>
        </w:rPr>
        <w:t xml:space="preserve">. Both parties will seek to boost the turnout of their supporters. Republicans will be hoping that after eight years of a Democrat in the White House, the desire for change will swing enough voters their way. Democrats will pin most of their hopes on mobilizing and turning out the coalition of white liberals, minorities, single women and urban voters that put Obama in the White House. </w:t>
      </w:r>
      <w:r w:rsidRPr="00E13F5F">
        <w:rPr>
          <w:rStyle w:val="StyleUnderline"/>
        </w:rPr>
        <w:t>How much will black voter turnout fall without the country’s first black president on the ballot? Will Latino voters show up in greater numbers? Will Clinton, if she wins the Democratic nomination, expand the Democrats’ usual lead among women? Or will fatigue with the party in power swing a few key states to the opposition as has happened before after two-term presidencies? Those questions, in the end, will probably matter more to the outcome than all the headlines between now and election day</w:t>
      </w:r>
      <w:r w:rsidRPr="00E13F5F">
        <w:rPr>
          <w:rFonts w:eastAsia="Calibri"/>
          <w:sz w:val="16"/>
        </w:rPr>
        <w:t>.</w:t>
      </w:r>
    </w:p>
    <w:p w14:paraId="4CD1FDE7" w14:textId="16419747" w:rsidR="00AB4A28" w:rsidRDefault="00AB4A28" w:rsidP="00AB4A28">
      <w:pPr>
        <w:pStyle w:val="Heading2"/>
      </w:pPr>
      <w:r>
        <w:t>Link</w:t>
      </w:r>
    </w:p>
    <w:p w14:paraId="6ACF2329" w14:textId="20511CD5" w:rsidR="00410931" w:rsidRDefault="00410931" w:rsidP="00410931">
      <w:pPr>
        <w:pStyle w:val="Heading3"/>
      </w:pPr>
      <w:r>
        <w:t>Warming Link Turn – 2AC</w:t>
      </w:r>
    </w:p>
    <w:p w14:paraId="7A49B586" w14:textId="2D97E925" w:rsidR="00410931" w:rsidRDefault="00410931" w:rsidP="00410931">
      <w:pPr>
        <w:pStyle w:val="Heading4"/>
      </w:pPr>
      <w:r>
        <w:t>Forcing the climate change issue is great for Hillary – Trump’s climate denial will cost him the election</w:t>
      </w:r>
    </w:p>
    <w:p w14:paraId="37D7F8D3" w14:textId="57E2A3E1" w:rsidR="00410931" w:rsidRPr="00410931" w:rsidRDefault="00410931" w:rsidP="00410931">
      <w:r w:rsidRPr="00410931">
        <w:rPr>
          <w:b/>
        </w:rPr>
        <w:t>Mooney, 5/9</w:t>
      </w:r>
      <w:r>
        <w:t>/2016, reports on science and the environment for the Washington Post (Chris, “Why this could finally be the election where climate change matters”, https://www.washingtonpost.com/news/energy-environment/wp/2016/05/09/why-this-could-finally-be-the-election-when-climate-change-matters/)</w:t>
      </w:r>
    </w:p>
    <w:p w14:paraId="5D786913" w14:textId="65F542D0" w:rsidR="00410931" w:rsidRPr="008E1465" w:rsidRDefault="00410931" w:rsidP="00410931">
      <w:pPr>
        <w:rPr>
          <w:rStyle w:val="StyleUnderline"/>
        </w:rPr>
      </w:pPr>
      <w:r>
        <w:t xml:space="preserve">Donald </w:t>
      </w:r>
      <w:r w:rsidRPr="008E1465">
        <w:rPr>
          <w:rStyle w:val="StyleUnderline"/>
        </w:rPr>
        <w:t>Trump</w:t>
      </w:r>
      <w:r>
        <w:t xml:space="preserve">, now the presumptive Republican presidential nominee, </w:t>
      </w:r>
      <w:r w:rsidRPr="008E1465">
        <w:rPr>
          <w:rStyle w:val="StyleUnderline"/>
        </w:rPr>
        <w:t>has said that “I’m not a big believer in man-made climate change.”</w:t>
      </w:r>
      <w:r>
        <w:t xml:space="preserve"> Hillary </w:t>
      </w:r>
      <w:r w:rsidRPr="008E1465">
        <w:rPr>
          <w:rStyle w:val="Emphasis"/>
          <w:highlight w:val="yellow"/>
        </w:rPr>
        <w:t>Clinton</w:t>
      </w:r>
      <w:r>
        <w:t xml:space="preserve">, meanwhile, </w:t>
      </w:r>
      <w:r w:rsidRPr="008E1465">
        <w:rPr>
          <w:rStyle w:val="Emphasis"/>
          <w:highlight w:val="yellow"/>
        </w:rPr>
        <w:t>is a strong proponent of climate change action</w:t>
      </w:r>
      <w:r>
        <w:t xml:space="preserve">, </w:t>
      </w:r>
      <w:r w:rsidRPr="008E1465">
        <w:rPr>
          <w:rStyle w:val="StyleUnderline"/>
        </w:rPr>
        <w:t>and a supporter of continuing President Obama’s policies on the matter, which include joining and honoring the Paris climate agreement and instituting the Clean Power Plan, which would shift domestic electricity generation onto a less carbon-intensive path.</w:t>
      </w:r>
    </w:p>
    <w:p w14:paraId="377E48FE" w14:textId="63E2F8E5" w:rsidR="00410931" w:rsidRDefault="00410931" w:rsidP="00410931">
      <w:r>
        <w:t xml:space="preserve">Now that the race appears to have narrowed to these two, </w:t>
      </w:r>
      <w:r w:rsidRPr="008E1465">
        <w:rPr>
          <w:rStyle w:val="StyleUnderline"/>
          <w:highlight w:val="yellow"/>
        </w:rPr>
        <w:t>it sets up a situation</w:t>
      </w:r>
      <w:r w:rsidRPr="008E1465">
        <w:rPr>
          <w:rStyle w:val="StyleUnderline"/>
        </w:rPr>
        <w:t xml:space="preserve"> that many environmentalists have long hoped for</w:t>
      </w:r>
      <w:r>
        <w:t xml:space="preserve"> — </w:t>
      </w:r>
      <w:r w:rsidRPr="008E1465">
        <w:rPr>
          <w:rStyle w:val="Emphasis"/>
        </w:rPr>
        <w:t xml:space="preserve">one </w:t>
      </w:r>
      <w:r w:rsidRPr="008E1465">
        <w:rPr>
          <w:rStyle w:val="Emphasis"/>
          <w:highlight w:val="yellow"/>
        </w:rPr>
        <w:t>in which a sharp contrast on climate change between the two candidates means that it might not only come up prominently in an election</w:t>
      </w:r>
      <w:r>
        <w:t xml:space="preserve">, </w:t>
      </w:r>
      <w:r w:rsidRPr="008E1465">
        <w:rPr>
          <w:rStyle w:val="StyleUnderline"/>
          <w:highlight w:val="yellow"/>
        </w:rPr>
        <w:t>but</w:t>
      </w:r>
      <w:r w:rsidRPr="008E1465">
        <w:rPr>
          <w:rStyle w:val="StyleUnderline"/>
        </w:rPr>
        <w:t xml:space="preserve"> moreover, </w:t>
      </w:r>
      <w:r w:rsidRPr="008E1465">
        <w:rPr>
          <w:rStyle w:val="StyleUnderline"/>
          <w:highlight w:val="yellow"/>
        </w:rPr>
        <w:t>actually make a difference</w:t>
      </w:r>
      <w:r>
        <w:t>. (And if Bernie Sanders somehow racks up hard-to-imagine delegate totals in coming races or achieves some kind of convention upset, that contrast would only be heightened further.)</w:t>
      </w:r>
    </w:p>
    <w:p w14:paraId="486D8E07" w14:textId="02805457" w:rsidR="00410931" w:rsidRDefault="00410931" w:rsidP="00410931">
      <w:r>
        <w:t>That would be pretty different from other recent elections. In 2012, President Obama and the media alike were widely faulted for rarely talking about climate change. In the 2014 midterms, meanwhile, billionaire Tom Steyer’s super PAC NextGen Climate Action spent $ 74 million, but saw candidates it was opposing win nonetheless in key Senate races.</w:t>
      </w:r>
    </w:p>
    <w:p w14:paraId="08D5B6E2" w14:textId="2615561E" w:rsidR="00410931" w:rsidRPr="008E1465" w:rsidRDefault="00410931" w:rsidP="00410931">
      <w:pPr>
        <w:rPr>
          <w:rStyle w:val="StyleUnderline"/>
        </w:rPr>
      </w:pPr>
      <w:r>
        <w:t xml:space="preserve">However, </w:t>
      </w:r>
      <w:r w:rsidRPr="008E1465">
        <w:rPr>
          <w:rStyle w:val="StyleUnderline"/>
          <w:highlight w:val="yellow"/>
        </w:rPr>
        <w:t>the issue appears to have grown in public salience</w:t>
      </w:r>
      <w:r w:rsidRPr="008E1465">
        <w:rPr>
          <w:rStyle w:val="StyleUnderline"/>
        </w:rPr>
        <w:t xml:space="preserve"> since then, </w:t>
      </w:r>
      <w:r w:rsidRPr="008E1465">
        <w:rPr>
          <w:rStyle w:val="StyleUnderline"/>
          <w:highlight w:val="yellow"/>
        </w:rPr>
        <w:t>and new polling data</w:t>
      </w:r>
      <w:r w:rsidRPr="008E1465">
        <w:rPr>
          <w:rStyle w:val="StyleUnderline"/>
        </w:rPr>
        <w:t xml:space="preserve">, in combination with the very clear difference between Trump and Clinton on the issue, </w:t>
      </w:r>
      <w:r w:rsidRPr="008E1465">
        <w:rPr>
          <w:rStyle w:val="StyleUnderline"/>
          <w:highlight w:val="yellow"/>
        </w:rPr>
        <w:t>suggests</w:t>
      </w:r>
      <w:r w:rsidRPr="008E1465">
        <w:rPr>
          <w:rStyle w:val="StyleUnderline"/>
        </w:rPr>
        <w:t xml:space="preserve"> at least a chance that </w:t>
      </w:r>
      <w:r w:rsidRPr="008E1465">
        <w:rPr>
          <w:rStyle w:val="StyleUnderline"/>
          <w:highlight w:val="yellow"/>
        </w:rPr>
        <w:t>things might actually be different this time around</w:t>
      </w:r>
      <w:r w:rsidRPr="008E1465">
        <w:rPr>
          <w:rStyle w:val="StyleUnderline"/>
        </w:rPr>
        <w:t>.</w:t>
      </w:r>
    </w:p>
    <w:p w14:paraId="662D02C0" w14:textId="4F8BFE78" w:rsidR="00410931" w:rsidRDefault="00410931" w:rsidP="00410931">
      <w:r>
        <w:t>“</w:t>
      </w:r>
      <w:r w:rsidRPr="008E1465">
        <w:rPr>
          <w:rStyle w:val="StyleUnderline"/>
        </w:rPr>
        <w:t xml:space="preserve">It is an important issue on which to sharpen the contrast in the general election, </w:t>
      </w:r>
      <w:r w:rsidRPr="008E1465">
        <w:rPr>
          <w:rStyle w:val="Emphasis"/>
          <w:highlight w:val="yellow"/>
        </w:rPr>
        <w:t>particularly with young voters</w:t>
      </w:r>
      <w:r>
        <w:t>,” says Gene Karpinski, the president of the League of Conservation Voters. Karpinski points out not only that Clinton already talks about climate change on the stump regularly (and that it has been a constant theme in Democratic debates) but that her campaign manager, Robby Mook, formerly headed the campaign of Virginia Gov. Terry McAuliffe, who hit his opponent — Ken Cuccinelli — hard on the issue of climate change.</w:t>
      </w:r>
    </w:p>
    <w:p w14:paraId="62CBE3BB" w14:textId="1948008C" w:rsidR="00410931" w:rsidRDefault="00410931" w:rsidP="00410931">
      <w:r w:rsidRPr="008E1465">
        <w:t>“In my view, rarely does any one issue decide a Presidential election,</w:t>
      </w:r>
      <w:r>
        <w:t xml:space="preserve"> </w:t>
      </w:r>
      <w:r w:rsidRPr="008E1465">
        <w:t>but</w:t>
      </w:r>
      <w:r w:rsidRPr="008E1465">
        <w:rPr>
          <w:rStyle w:val="Emphasis"/>
          <w:highlight w:val="yellow"/>
        </w:rPr>
        <w:t xml:space="preserve"> being a climate denier hurts Trump</w:t>
      </w:r>
      <w:r>
        <w:t>,” adds Democratic pollster and strategist Mark Mellman. “</w:t>
      </w:r>
      <w:r w:rsidRPr="008E1465">
        <w:rPr>
          <w:rStyle w:val="Emphasis"/>
          <w:highlight w:val="yellow"/>
        </w:rPr>
        <w:t>Trump’s position sends a wider signal about being anti-science and anti-environment which will make it very difficult for him to appeal to moderates</w:t>
      </w:r>
      <w:r w:rsidRPr="008E1465">
        <w:rPr>
          <w:highlight w:val="yellow"/>
        </w:rPr>
        <w:t>.”</w:t>
      </w:r>
    </w:p>
    <w:p w14:paraId="2CB5CA74" w14:textId="71671188" w:rsidR="00410931" w:rsidRDefault="00410931" w:rsidP="00410931">
      <w:pPr>
        <w:pStyle w:val="Heading3"/>
      </w:pPr>
      <w:r>
        <w:t>Warming Link Turn – 1AR</w:t>
      </w:r>
    </w:p>
    <w:p w14:paraId="1D20F42F" w14:textId="44BE93A3" w:rsidR="00C96A2B" w:rsidRDefault="00C96A2B" w:rsidP="00C96A2B">
      <w:pPr>
        <w:pStyle w:val="Heading4"/>
      </w:pPr>
      <w:r>
        <w:t>The plan brings back up the fact that Trump is probably a climate denier – polls show that Clinton could take that opportunity to win over independents with whom the issue is highly salient – that’s Mooney</w:t>
      </w:r>
    </w:p>
    <w:p w14:paraId="02CB1A5A" w14:textId="77777777" w:rsidR="00C96A2B" w:rsidRPr="00C96A2B" w:rsidRDefault="00C96A2B" w:rsidP="00C96A2B"/>
    <w:p w14:paraId="40D72502" w14:textId="175BB618" w:rsidR="00410931" w:rsidRDefault="00410931" w:rsidP="00410931">
      <w:pPr>
        <w:pStyle w:val="Heading4"/>
      </w:pPr>
      <w:r>
        <w:t>It’s an issue of high salience to potential voters – the more they win that Trump spins the plan, the better it is for Hillary</w:t>
      </w:r>
    </w:p>
    <w:p w14:paraId="34657296" w14:textId="67B87549" w:rsidR="00410931" w:rsidRPr="00410931" w:rsidRDefault="00410931" w:rsidP="00410931">
      <w:r w:rsidRPr="00410931">
        <w:rPr>
          <w:b/>
        </w:rPr>
        <w:t>Mooney, 5/9</w:t>
      </w:r>
      <w:r>
        <w:t>/2016, reports on science and the environment for the Washington Post (Chris, “Why this could finally be the election where climate change matters”, https://www.washingtonpost.com/news/energy-environment/wp/2016/05/09/why-this-could-finally-be-the-election-when-climate-change-matters/)</w:t>
      </w:r>
    </w:p>
    <w:p w14:paraId="141DF9B6" w14:textId="5A062701" w:rsidR="00410931" w:rsidRPr="008E1465" w:rsidRDefault="00410931" w:rsidP="00410931">
      <w:pPr>
        <w:rPr>
          <w:rStyle w:val="StyleUnderline"/>
        </w:rPr>
      </w:pPr>
      <w:r>
        <w:t xml:space="preserve">Nonetheless, </w:t>
      </w:r>
      <w:r w:rsidRPr="008E1465">
        <w:rPr>
          <w:rStyle w:val="StyleUnderline"/>
        </w:rPr>
        <w:t xml:space="preserve">other recent polling data reinforces the idea that </w:t>
      </w:r>
      <w:r w:rsidRPr="008E1465">
        <w:rPr>
          <w:rStyle w:val="Emphasis"/>
          <w:highlight w:val="yellow"/>
        </w:rPr>
        <w:t>if there were ever a year in which climate change could matter, it’s this one</w:t>
      </w:r>
      <w:r>
        <w:t xml:space="preserve"> — </w:t>
      </w:r>
      <w:r w:rsidRPr="008E1465">
        <w:rPr>
          <w:rStyle w:val="StyleUnderline"/>
        </w:rPr>
        <w:t xml:space="preserve">both </w:t>
      </w:r>
      <w:r w:rsidRPr="008E1465">
        <w:rPr>
          <w:rStyle w:val="StyleUnderline"/>
          <w:highlight w:val="yellow"/>
        </w:rPr>
        <w:t>because of how different Clinton and Trump are</w:t>
      </w:r>
      <w:r w:rsidRPr="008E1465">
        <w:rPr>
          <w:rStyle w:val="StyleUnderline"/>
        </w:rPr>
        <w:t xml:space="preserve">, and </w:t>
      </w:r>
      <w:r w:rsidRPr="008E1465">
        <w:rPr>
          <w:rStyle w:val="StyleUnderline"/>
          <w:highlight w:val="yellow"/>
        </w:rPr>
        <w:t xml:space="preserve">because of the </w:t>
      </w:r>
      <w:r w:rsidRPr="008E1465">
        <w:rPr>
          <w:rStyle w:val="Emphasis"/>
          <w:highlight w:val="yellow"/>
        </w:rPr>
        <w:t>rising profile of the issue</w:t>
      </w:r>
      <w:r w:rsidRPr="008E1465">
        <w:rPr>
          <w:rStyle w:val="StyleUnderline"/>
          <w:highlight w:val="yellow"/>
        </w:rPr>
        <w:t>.</w:t>
      </w:r>
    </w:p>
    <w:p w14:paraId="2903B189" w14:textId="7249BDE4" w:rsidR="00410931" w:rsidRDefault="00410931" w:rsidP="00410931">
      <w:r>
        <w:t xml:space="preserve">A March Gallup poll, for instance, </w:t>
      </w:r>
      <w:r w:rsidRPr="008E1465">
        <w:rPr>
          <w:rStyle w:val="StyleUnderline"/>
        </w:rPr>
        <w:t xml:space="preserve">found more </w:t>
      </w:r>
      <w:r w:rsidRPr="008E1465">
        <w:rPr>
          <w:rStyle w:val="Emphasis"/>
          <w:highlight w:val="yellow"/>
        </w:rPr>
        <w:t>Americans worried either a “great deal” or a “fair amount” about global warming</w:t>
      </w:r>
      <w:r w:rsidRPr="008E1465">
        <w:rPr>
          <w:rStyle w:val="StyleUnderline"/>
        </w:rPr>
        <w:t xml:space="preserve"> than at any time since 2008</w:t>
      </w:r>
      <w:r>
        <w:t xml:space="preserve"> — at 64 percent. </w:t>
      </w:r>
      <w:r w:rsidRPr="008E1465">
        <w:rPr>
          <w:rStyle w:val="StyleUnderline"/>
        </w:rPr>
        <w:t>It also found that a record 65 percent believe that rising temperatures are being caused by humans, and that all three major political groups in the U.S. show an upswing in concern</w:t>
      </w:r>
      <w:r>
        <w:t>. 84 percent of Democrats, 64 percent of Independents, and 40 percent of Republicans told Gallup that they “worry a great deal o</w:t>
      </w:r>
      <w:r w:rsidR="006712C0">
        <w:t>r fair amount” about the issue.</w:t>
      </w:r>
    </w:p>
    <w:p w14:paraId="150A09C0" w14:textId="2BD2DF24" w:rsidR="00410931" w:rsidRDefault="00410931" w:rsidP="00410931">
      <w:r>
        <w:t>“</w:t>
      </w:r>
      <w:r w:rsidRPr="008E1465">
        <w:rPr>
          <w:rStyle w:val="Emphasis"/>
          <w:highlight w:val="yellow"/>
        </w:rPr>
        <w:t>Americans are now expressing record- or near-record-high belief that global warming is happening, as well as concern about the issue</w:t>
      </w:r>
      <w:r>
        <w:t>,” the group concluded</w:t>
      </w:r>
      <w:r w:rsidR="006712C0">
        <w:t>.</w:t>
      </w:r>
    </w:p>
    <w:p w14:paraId="05737EB8" w14:textId="77777777" w:rsidR="00410931" w:rsidRPr="008E1465" w:rsidRDefault="00410931" w:rsidP="00410931">
      <w:pPr>
        <w:rPr>
          <w:rStyle w:val="StyleUnderline"/>
        </w:rPr>
      </w:pPr>
      <w:r>
        <w:t>Other types of analysis also suggest the issue has some potential. “</w:t>
      </w:r>
      <w:r w:rsidRPr="008E1465">
        <w:rPr>
          <w:rStyle w:val="Emphasis"/>
          <w:highlight w:val="yellow"/>
        </w:rPr>
        <w:t>Climate change is the issue that is the most starkly different between Clinton supporters and Trump supporters</w:t>
      </w:r>
      <w:r>
        <w:t>,” adds Anthony Leiserowitz, who heads the Yale Project on Climate Change Communication, which has conducted a number of surveys on the subject. “</w:t>
      </w:r>
      <w:r w:rsidRPr="008E1465">
        <w:rPr>
          <w:rStyle w:val="StyleUnderline"/>
          <w:highlight w:val="yellow"/>
        </w:rPr>
        <w:t>Among that set of voters that say that global warming will be one of the key issues on which they base their vote</w:t>
      </w:r>
      <w:r w:rsidRPr="008E1465">
        <w:rPr>
          <w:rStyle w:val="StyleUnderline"/>
        </w:rPr>
        <w:t xml:space="preserve">, </w:t>
      </w:r>
      <w:r w:rsidRPr="008E1465">
        <w:rPr>
          <w:rStyle w:val="StyleUnderline"/>
          <w:highlight w:val="yellow"/>
        </w:rPr>
        <w:t>she has a huge lead over him</w:t>
      </w:r>
      <w:r w:rsidRPr="008E1465">
        <w:rPr>
          <w:rStyle w:val="StyleUnderline"/>
        </w:rPr>
        <w:t>.”</w:t>
      </w:r>
    </w:p>
    <w:p w14:paraId="00A47989" w14:textId="77777777" w:rsidR="00410931" w:rsidRDefault="00410931" w:rsidP="00410931"/>
    <w:p w14:paraId="6FE142A8" w14:textId="64EB9325" w:rsidR="006712C0" w:rsidRDefault="006712C0" w:rsidP="006712C0">
      <w:pPr>
        <w:pStyle w:val="Heading4"/>
      </w:pPr>
      <w:r>
        <w:t xml:space="preserve">She’ll push back aggressively if Trump makes the plan </w:t>
      </w:r>
      <w:r w:rsidR="00811BD3">
        <w:t>an issue</w:t>
      </w:r>
      <w:r>
        <w:t xml:space="preserve"> – that allows her to consolidate her base and win key swing states</w:t>
      </w:r>
    </w:p>
    <w:p w14:paraId="3A1CC92C" w14:textId="4D57E395" w:rsidR="006712C0" w:rsidRPr="006712C0" w:rsidRDefault="006712C0" w:rsidP="006712C0">
      <w:r w:rsidRPr="00410931">
        <w:rPr>
          <w:b/>
        </w:rPr>
        <w:t>Mooney, 5/9</w:t>
      </w:r>
      <w:r>
        <w:t>/2016, reports on science and the environment for the Washington Post (Chris, “Why this could finally be the election where climate change matters”, https://www.washingtonpost.com/news/energy-environment/wp/2016/05/09/why-this-could-finally-be-the-election-when-climate-change-matters/)</w:t>
      </w:r>
    </w:p>
    <w:p w14:paraId="288264B3" w14:textId="3FC2AC50" w:rsidR="006712C0" w:rsidRPr="008E1465" w:rsidRDefault="006712C0" w:rsidP="00410931">
      <w:pPr>
        <w:rPr>
          <w:rStyle w:val="Emphasis"/>
        </w:rPr>
      </w:pPr>
      <w:r>
        <w:t>“</w:t>
      </w:r>
      <w:r w:rsidRPr="008E1465">
        <w:rPr>
          <w:rStyle w:val="StyleUnderline"/>
        </w:rPr>
        <w:t xml:space="preserve">The </w:t>
      </w:r>
      <w:r w:rsidRPr="008E1465">
        <w:rPr>
          <w:rStyle w:val="StyleUnderline"/>
          <w:highlight w:val="yellow"/>
        </w:rPr>
        <w:t>Clinton</w:t>
      </w:r>
      <w:r w:rsidRPr="008E1465">
        <w:rPr>
          <w:rStyle w:val="StyleUnderline"/>
        </w:rPr>
        <w:t xml:space="preserve"> campaign </w:t>
      </w:r>
      <w:r w:rsidRPr="008E1465">
        <w:rPr>
          <w:rStyle w:val="StyleUnderline"/>
          <w:highlight w:val="yellow"/>
        </w:rPr>
        <w:t>sees polling showing profound political vulnerability on climate for</w:t>
      </w:r>
      <w:r w:rsidRPr="008E1465">
        <w:rPr>
          <w:rStyle w:val="StyleUnderline"/>
        </w:rPr>
        <w:t xml:space="preserve"> the Republicans generally and </w:t>
      </w:r>
      <w:r w:rsidRPr="008E1465">
        <w:rPr>
          <w:rStyle w:val="Emphasis"/>
          <w:highlight w:val="yellow"/>
        </w:rPr>
        <w:t>Trump</w:t>
      </w:r>
      <w:r w:rsidRPr="008E1465">
        <w:rPr>
          <w:rStyle w:val="Emphasis"/>
        </w:rPr>
        <w:t xml:space="preserve"> specifically</w:t>
      </w:r>
      <w:r>
        <w:t xml:space="preserve">, </w:t>
      </w:r>
      <w:r w:rsidRPr="008E1465">
        <w:rPr>
          <w:rStyle w:val="Emphasis"/>
          <w:highlight w:val="yellow"/>
        </w:rPr>
        <w:t>so the Clinton camp intends to push climate themes aggressively,</w:t>
      </w:r>
      <w:r>
        <w:t xml:space="preserve"> ” adds Paul Bledsoe, who worked on climate issues in the former Clinton White House and is now an independent energy consultant. “</w:t>
      </w:r>
      <w:r w:rsidRPr="008E1465">
        <w:rPr>
          <w:rStyle w:val="StyleUnderline"/>
          <w:highlight w:val="yellow"/>
        </w:rPr>
        <w:t>They see GOP climate denial fitting into a larger narrative of Trump</w:t>
      </w:r>
      <w:r w:rsidRPr="008E1465">
        <w:rPr>
          <w:rStyle w:val="StyleUnderline"/>
        </w:rPr>
        <w:t xml:space="preserve"> and the Republicans </w:t>
      </w:r>
      <w:r w:rsidRPr="008E1465">
        <w:rPr>
          <w:rStyle w:val="StyleUnderline"/>
          <w:highlight w:val="yellow"/>
        </w:rPr>
        <w:t>being</w:t>
      </w:r>
      <w:r w:rsidRPr="008E1465">
        <w:rPr>
          <w:rStyle w:val="StyleUnderline"/>
        </w:rPr>
        <w:t xml:space="preserve"> </w:t>
      </w:r>
      <w:r w:rsidRPr="008E1465">
        <w:rPr>
          <w:rStyle w:val="StyleUnderline"/>
          <w:highlight w:val="yellow"/>
        </w:rPr>
        <w:t xml:space="preserve">willing to </w:t>
      </w:r>
      <w:r w:rsidRPr="008E1465">
        <w:rPr>
          <w:rStyle w:val="Emphasis"/>
          <w:highlight w:val="yellow"/>
        </w:rPr>
        <w:t xml:space="preserve">deny factual information </w:t>
      </w:r>
      <w:r w:rsidRPr="008E1465">
        <w:rPr>
          <w:rStyle w:val="Emphasis"/>
        </w:rPr>
        <w:t xml:space="preserve">injurious </w:t>
      </w:r>
      <w:r w:rsidRPr="008E1465">
        <w:rPr>
          <w:rStyle w:val="Emphasis"/>
          <w:highlight w:val="yellow"/>
        </w:rPr>
        <w:t>to the American public</w:t>
      </w:r>
      <w:r w:rsidRPr="008E1465">
        <w:rPr>
          <w:rStyle w:val="StyleUnderline"/>
        </w:rPr>
        <w:t xml:space="preserve"> just because it doesn’t fit into Tea Party ideology</w:t>
      </w:r>
      <w:r>
        <w:t xml:space="preserve">.  </w:t>
      </w:r>
      <w:r w:rsidRPr="008E1465">
        <w:rPr>
          <w:rStyle w:val="Emphasis"/>
          <w:highlight w:val="yellow"/>
        </w:rPr>
        <w:t>That will be a meta-theme of the campaign, and climate fits into it.”</w:t>
      </w:r>
    </w:p>
    <w:p w14:paraId="623A0BAB" w14:textId="2A595A19" w:rsidR="006712C0" w:rsidRDefault="006712C0" w:rsidP="00410931">
      <w:r w:rsidRPr="008E1465">
        <w:rPr>
          <w:rStyle w:val="Emphasis"/>
        </w:rPr>
        <w:t xml:space="preserve">Bledsoe says he would </w:t>
      </w:r>
      <w:r w:rsidRPr="008E1465">
        <w:rPr>
          <w:rStyle w:val="Emphasis"/>
          <w:highlight w:val="yellow"/>
        </w:rPr>
        <w:t>expect the Clinton campaign to focus on climate change in “key swing states that are vulnerable to climate impacts</w:t>
      </w:r>
      <w:r w:rsidRPr="008E1465">
        <w:rPr>
          <w:rStyle w:val="Emphasis"/>
        </w:rPr>
        <w:t>, like Florida, Colorado, Arizona and even Virginia</w:t>
      </w:r>
      <w:r>
        <w:t>.”</w:t>
      </w:r>
    </w:p>
    <w:p w14:paraId="4F103E1F" w14:textId="40E22D2D" w:rsidR="006712C0" w:rsidRDefault="006712C0" w:rsidP="00410931">
      <w:r>
        <w:t xml:space="preserve">Leiserowitz’s take is that </w:t>
      </w:r>
      <w:r w:rsidRPr="008E1465">
        <w:rPr>
          <w:rStyle w:val="StyleUnderline"/>
        </w:rPr>
        <w:t>Clinton may have an incentive to make a lot of hay out of the topic</w:t>
      </w:r>
      <w:r>
        <w:t xml:space="preserve"> (though Trump will not) </w:t>
      </w:r>
      <w:r w:rsidRPr="008E1465">
        <w:rPr>
          <w:rStyle w:val="Emphasis"/>
        </w:rPr>
        <w:t xml:space="preserve">because </w:t>
      </w:r>
      <w:r w:rsidRPr="008E1465">
        <w:rPr>
          <w:rStyle w:val="Emphasis"/>
          <w:highlight w:val="yellow"/>
        </w:rPr>
        <w:t>it will consolidate her support among liberal Democrats</w:t>
      </w:r>
      <w:r>
        <w:t xml:space="preserve">, </w:t>
      </w:r>
      <w:r w:rsidRPr="008E1465">
        <w:rPr>
          <w:rStyle w:val="StyleUnderline"/>
        </w:rPr>
        <w:t>who now rank climate change, clean energy and broad environmental protections as three of their top eight campaign issue</w:t>
      </w:r>
      <w:r>
        <w:t>s, according to his data. Those who care about it most of all are supporters of Bernie Sanders — whom Clinton certainly needs to rally in the general election.</w:t>
      </w:r>
    </w:p>
    <w:p w14:paraId="16522864" w14:textId="3FEBE4C0" w:rsidR="006712C0" w:rsidRDefault="006712C0" w:rsidP="00410931">
      <w:r>
        <w:t>“</w:t>
      </w:r>
      <w:r w:rsidRPr="008E1465">
        <w:rPr>
          <w:rStyle w:val="StyleUnderline"/>
          <w:highlight w:val="yellow"/>
        </w:rPr>
        <w:t>She has incentive to talk more about climate change</w:t>
      </w:r>
      <w:r w:rsidRPr="008E1465">
        <w:rPr>
          <w:rStyle w:val="StyleUnderline"/>
        </w:rPr>
        <w:t xml:space="preserve">, </w:t>
      </w:r>
      <w:r w:rsidRPr="008E1465">
        <w:rPr>
          <w:rStyle w:val="StyleUnderline"/>
          <w:highlight w:val="yellow"/>
        </w:rPr>
        <w:t>and because we see that it’s such a stark difference between her and Trump</w:t>
      </w:r>
      <w:r w:rsidRPr="008E1465">
        <w:rPr>
          <w:rStyle w:val="StyleUnderline"/>
        </w:rPr>
        <w:t xml:space="preserve">, </w:t>
      </w:r>
      <w:r w:rsidRPr="008E1465">
        <w:rPr>
          <w:rStyle w:val="StyleUnderline"/>
          <w:highlight w:val="yellow"/>
        </w:rPr>
        <w:t>there may be political advantage there as well</w:t>
      </w:r>
      <w:r>
        <w:t>,” says Leiserowitz.</w:t>
      </w:r>
    </w:p>
    <w:p w14:paraId="53C7212C" w14:textId="1A093FCC" w:rsidR="006712C0" w:rsidRDefault="006712C0" w:rsidP="00410931">
      <w:r w:rsidRPr="008E1465">
        <w:rPr>
          <w:rStyle w:val="Emphasis"/>
          <w:highlight w:val="yellow"/>
        </w:rPr>
        <w:t>Climate change is now a top issue that is “uniting the progressive Democratic donor base,”</w:t>
      </w:r>
      <w:r>
        <w:t xml:space="preserve"> adds Betsy Taylor of Breakthrough Strategies &amp; Solutions, which focuses on the climate issue.</w:t>
      </w:r>
    </w:p>
    <w:p w14:paraId="31AE55E1" w14:textId="3AD10B1F" w:rsidR="00410931" w:rsidRDefault="00410931" w:rsidP="00410931"/>
    <w:p w14:paraId="0DBBE3FF" w14:textId="77777777" w:rsidR="00811BD3" w:rsidRDefault="00811BD3" w:rsidP="00410931"/>
    <w:p w14:paraId="7C266F45" w14:textId="011F348F" w:rsidR="00811BD3" w:rsidRDefault="00811BD3" w:rsidP="00811BD3">
      <w:pPr>
        <w:pStyle w:val="Heading4"/>
      </w:pPr>
      <w:r>
        <w:t>Trump’s response will play to Clinton’s advantage – polls prove</w:t>
      </w:r>
    </w:p>
    <w:p w14:paraId="25301191" w14:textId="3BD9CFC4" w:rsidR="00811BD3" w:rsidRPr="00811BD3" w:rsidRDefault="00811BD3" w:rsidP="00811BD3">
      <w:r w:rsidRPr="00410931">
        <w:rPr>
          <w:b/>
        </w:rPr>
        <w:t>Mooney, 5/9</w:t>
      </w:r>
      <w:r>
        <w:t>/2016, reports on science and the environment for the Washington Post (Chris, “Why this could finally be the election where climate change matters”, https://www.washingtonpost.com/news/energy-environment/wp/2016/05/09/why-this-could-finally-be-the-election-when-climate-change-matters/)</w:t>
      </w:r>
    </w:p>
    <w:p w14:paraId="4B74C236" w14:textId="7A52D7EF" w:rsidR="00811BD3" w:rsidRPr="00037DA5" w:rsidRDefault="00811BD3" w:rsidP="00410931">
      <w:pPr>
        <w:rPr>
          <w:rStyle w:val="StyleUnderline"/>
        </w:rPr>
      </w:pPr>
      <w:r w:rsidRPr="00037DA5">
        <w:rPr>
          <w:rStyle w:val="StyleUnderline"/>
        </w:rPr>
        <w:t xml:space="preserve">Kull says that </w:t>
      </w:r>
      <w:r w:rsidRPr="00037DA5">
        <w:rPr>
          <w:rStyle w:val="StyleUnderline"/>
          <w:highlight w:val="yellow"/>
        </w:rPr>
        <w:t>especially when you merge climate related concerns with air quality concerns</w:t>
      </w:r>
      <w:r w:rsidRPr="00037DA5">
        <w:rPr>
          <w:highlight w:val="yellow"/>
        </w:rPr>
        <w:t xml:space="preserve">, </w:t>
      </w:r>
      <w:r w:rsidRPr="00037DA5">
        <w:rPr>
          <w:rStyle w:val="Emphasis"/>
          <w:highlight w:val="yellow"/>
        </w:rPr>
        <w:t>people are supportive of taking action</w:t>
      </w:r>
      <w:r>
        <w:t xml:space="preserve">. </w:t>
      </w:r>
      <w:r w:rsidRPr="00037DA5">
        <w:rPr>
          <w:rStyle w:val="StyleUnderline"/>
        </w:rPr>
        <w:t>And he notes that even among Republicans and especially Independents, there are significant numbers of voters who care a lot about the issue.</w:t>
      </w:r>
    </w:p>
    <w:p w14:paraId="6D422CE9" w14:textId="54E6991F" w:rsidR="00811BD3" w:rsidRDefault="00811BD3" w:rsidP="00410931">
      <w:r>
        <w:t>“</w:t>
      </w:r>
      <w:r w:rsidRPr="00037DA5">
        <w:rPr>
          <w:rStyle w:val="StyleUnderline"/>
        </w:rPr>
        <w:t xml:space="preserve">For Republicans, </w:t>
      </w:r>
      <w:r w:rsidRPr="00037DA5">
        <w:rPr>
          <w:rStyle w:val="StyleUnderline"/>
          <w:highlight w:val="yellow"/>
        </w:rPr>
        <w:t>those saying that reducing greenhouse gases</w:t>
      </w:r>
      <w:r w:rsidRPr="00037DA5">
        <w:rPr>
          <w:rStyle w:val="StyleUnderline"/>
        </w:rPr>
        <w:t xml:space="preserve"> is a very high priority is 12 percent</w:t>
      </w:r>
      <w:r>
        <w:t>, while those saying it not a priority at all is 17 percent,” says Kull. “</w:t>
      </w:r>
      <w:r w:rsidRPr="00037DA5">
        <w:rPr>
          <w:rStyle w:val="StyleUnderline"/>
        </w:rPr>
        <w:t xml:space="preserve">But </w:t>
      </w:r>
      <w:r w:rsidRPr="00037DA5">
        <w:rPr>
          <w:rStyle w:val="StyleUnderline"/>
          <w:highlight w:val="yellow"/>
        </w:rPr>
        <w:t>for independents very high priority is 26 percent</w:t>
      </w:r>
      <w:r w:rsidRPr="00037DA5">
        <w:rPr>
          <w:rStyle w:val="StyleUnderline"/>
        </w:rPr>
        <w:t>, while not at all a priority is 10 percent.  Nationally very high is 34 percent and not at all is 9 percent</w:t>
      </w:r>
      <w:r>
        <w:t>.”</w:t>
      </w:r>
    </w:p>
    <w:p w14:paraId="1B0FB4C7" w14:textId="1C176F47" w:rsidR="00811BD3" w:rsidRDefault="00811BD3" w:rsidP="00410931">
      <w:r>
        <w:t>Granted, all of this remains hypothetical, because we don’t yet know how Clinton might pursue her attack — although it may have already begun. On CBS’s “Face the Nation” Sunday, Clinton said of Trump, “</w:t>
      </w:r>
      <w:r w:rsidRPr="00037DA5">
        <w:rPr>
          <w:rStyle w:val="Emphasis"/>
          <w:highlight w:val="yellow"/>
        </w:rPr>
        <w:t>When he says climate change is a Chinese hoax, what does that mean? Has he ever talked to a scientist, or is he just again assuming a slogan?”</w:t>
      </w:r>
    </w:p>
    <w:p w14:paraId="7E4FFB1F" w14:textId="191F24D9" w:rsidR="00811BD3" w:rsidRPr="00037DA5" w:rsidRDefault="00811BD3" w:rsidP="00410931">
      <w:pPr>
        <w:rPr>
          <w:rStyle w:val="Emphasis"/>
        </w:rPr>
      </w:pPr>
      <w:r w:rsidRPr="00037DA5">
        <w:rPr>
          <w:rStyle w:val="StyleUnderline"/>
        </w:rPr>
        <w:t>The biggest uncertainty of all, though, is how Trump will respond</w:t>
      </w:r>
      <w:r>
        <w:t xml:space="preserve">. </w:t>
      </w:r>
      <w:r w:rsidRPr="00037DA5">
        <w:rPr>
          <w:rStyle w:val="Emphasis"/>
          <w:highlight w:val="yellow"/>
        </w:rPr>
        <w:t>Unlike other candidates who might consult the polling numbers above and play defense on the issue, he may be more inclined to keep on saying what he actually thinks.</w:t>
      </w:r>
    </w:p>
    <w:p w14:paraId="28893649" w14:textId="5D61D882" w:rsidR="00811BD3" w:rsidRPr="00037DA5" w:rsidRDefault="00811BD3" w:rsidP="00410931">
      <w:pPr>
        <w:rPr>
          <w:rStyle w:val="Emphasis"/>
        </w:rPr>
      </w:pPr>
      <w:r w:rsidRPr="00037DA5">
        <w:rPr>
          <w:rStyle w:val="Emphasis"/>
          <w:highlight w:val="yellow"/>
        </w:rPr>
        <w:t>Based on these numbers, that could play to Clinton’s advantage</w:t>
      </w:r>
      <w:r w:rsidRPr="00037DA5">
        <w:rPr>
          <w:rStyle w:val="Emphasis"/>
        </w:rPr>
        <w:t>.</w:t>
      </w:r>
    </w:p>
    <w:p w14:paraId="17786CEE" w14:textId="58409E04" w:rsidR="00514E9F" w:rsidRDefault="00514E9F" w:rsidP="00514E9F"/>
    <w:p w14:paraId="7DA14821" w14:textId="58409E04" w:rsidR="00514E9F" w:rsidRDefault="00514E9F" w:rsidP="00514E9F">
      <w:pPr>
        <w:pStyle w:val="Heading3"/>
      </w:pPr>
      <w:r>
        <w:t>AT: TPP Link – 2AC</w:t>
      </w:r>
    </w:p>
    <w:p w14:paraId="4D048870" w14:textId="03238CE4" w:rsidR="00514E9F" w:rsidRPr="00514E9F" w:rsidRDefault="00514E9F" w:rsidP="00514E9F">
      <w:pPr>
        <w:pStyle w:val="Heading4"/>
      </w:pPr>
      <w:r>
        <w:t>TPP won’t hurt Clinton – she’ll use it as an opportunity to distance herself from Obama</w:t>
      </w:r>
    </w:p>
    <w:p w14:paraId="379500A6" w14:textId="0CF7BF74" w:rsidR="00514E9F" w:rsidRPr="00514E9F" w:rsidRDefault="00514E9F" w:rsidP="00514E9F">
      <w:r w:rsidRPr="00514E9F">
        <w:rPr>
          <w:b/>
        </w:rPr>
        <w:t>Nichols, 5/19</w:t>
      </w:r>
      <w:r>
        <w:t>/2016, The Nation’s national affairs correspondent (John, “The TPP Is ‘Disastrous for Working Families’ and Central to the 2016 Campaign”, https://www.thenation.com/article/the-tpp-is-disastrous-for-working-families-and-central-to-the-2016-campaign/)</w:t>
      </w:r>
    </w:p>
    <w:p w14:paraId="66475667" w14:textId="05E0AF85" w:rsidR="00514E9F" w:rsidRDefault="00514E9F" w:rsidP="00514E9F">
      <w:r w:rsidRPr="00037DA5">
        <w:rPr>
          <w:rStyle w:val="StyleUnderline"/>
          <w:highlight w:val="yellow"/>
        </w:rPr>
        <w:t>Trade policy was already a big issue in the 2016 presidential race</w:t>
      </w:r>
      <w:r>
        <w:t xml:space="preserve">, and the ITC report will make it a bigger issue. </w:t>
      </w:r>
      <w:r w:rsidRPr="00037DA5">
        <w:rPr>
          <w:rStyle w:val="StyleUnderline"/>
          <w:highlight w:val="yellow"/>
        </w:rPr>
        <w:t>Sanders will continue to denounce the TPP</w:t>
      </w:r>
      <w:r w:rsidRPr="00037DA5">
        <w:rPr>
          <w:rStyle w:val="StyleUnderline"/>
        </w:rPr>
        <w:t xml:space="preserve"> as “part of a global race to the bottom to boost the profits of large corporations and Wall Street by outsourcing jobs; undercutting worker rights; dismantling labor, environmental, health, food safety and financial laws; and allowing corporations to challenge our laws in international tribunals rather than our own court system</w:t>
      </w:r>
      <w:r>
        <w:t>.” And he will make demands for firm opposition to the deal a key focus of platform fights before and perhaps during the Democratic National Convention in Philadelphia.</w:t>
      </w:r>
    </w:p>
    <w:p w14:paraId="38359851" w14:textId="17BA26A3" w:rsidR="00514E9F" w:rsidRDefault="00514E9F" w:rsidP="00514E9F">
      <w:r>
        <w:t>Sanders argues that it is essential for Democrats to be absolutely clear in their opposition to the TPP because Republican Donald Trump will continue try to attract working-class voters by railing against the “crony capitalist” deals. (It turns out that Trump’s the crony capitalist—Bloomberg reports that he actually invested in companies he has denounced for outsourcing—but his complaints about “bad deals” resonated in the Republican primary race, helping the billionaire to frame himself as an anti-establishment candidate.)</w:t>
      </w:r>
    </w:p>
    <w:p w14:paraId="2B4DD58A" w14:textId="5B68F0DA" w:rsidR="00514E9F" w:rsidRDefault="00514E9F" w:rsidP="00514E9F">
      <w:r w:rsidRPr="00037DA5">
        <w:rPr>
          <w:rStyle w:val="Emphasis"/>
          <w:highlight w:val="yellow"/>
        </w:rPr>
        <w:t>Pressured by Sanders and his supporters</w:t>
      </w:r>
      <w:r w:rsidRPr="00037DA5">
        <w:rPr>
          <w:rStyle w:val="Emphasis"/>
        </w:rPr>
        <w:t xml:space="preserve">, </w:t>
      </w:r>
      <w:r w:rsidRPr="00037DA5">
        <w:rPr>
          <w:rStyle w:val="Emphasis"/>
          <w:highlight w:val="yellow"/>
        </w:rPr>
        <w:t>and conscious of the threat posed by Trump</w:t>
      </w:r>
      <w:r w:rsidRPr="00037DA5">
        <w:rPr>
          <w:rStyle w:val="Emphasis"/>
        </w:rPr>
        <w:t xml:space="preserve">, Democratic front-runner Hillary </w:t>
      </w:r>
      <w:r w:rsidRPr="00037DA5">
        <w:rPr>
          <w:rStyle w:val="Emphasis"/>
          <w:highlight w:val="yellow"/>
        </w:rPr>
        <w:t>Clinton will continue to become more precise and focused in her criticism of the deal.</w:t>
      </w:r>
      <w:r>
        <w:t xml:space="preserve"> The former secretary of state, who once suggested that “this TPP sets the gold standard in trade agreements,” has grown increasingly ardent in her expressions of disapproval. Earlier this month, Clinton indicated that she is opposed to a post-election “lame-duck” vote by Congress to accept the agreement. “</w:t>
      </w:r>
      <w:r w:rsidRPr="00037DA5">
        <w:rPr>
          <w:rStyle w:val="StyleUnderline"/>
          <w:highlight w:val="yellow"/>
        </w:rPr>
        <w:t>I have said I oppose the TPP agreement—and that means before and after the election</w:t>
      </w:r>
      <w:r w:rsidRPr="00037DA5">
        <w:rPr>
          <w:rStyle w:val="StyleUnderline"/>
        </w:rPr>
        <w:t>,”</w:t>
      </w:r>
      <w:r>
        <w:t xml:space="preserve"> she told the Oregon Fair Trade Campaign.</w:t>
      </w:r>
    </w:p>
    <w:p w14:paraId="3FDE0ACB" w14:textId="0EB13064" w:rsidR="00514E9F" w:rsidRDefault="00514E9F" w:rsidP="00514E9F">
      <w:r w:rsidRPr="00037DA5">
        <w:rPr>
          <w:rStyle w:val="StyleUnderline"/>
          <w:highlight w:val="yellow"/>
        </w:rPr>
        <w:t>Even if political and media elites refuse to recognize how central trade issues have become in the 2016 campaign,</w:t>
      </w:r>
      <w:r w:rsidRPr="00037DA5">
        <w:rPr>
          <w:rStyle w:val="StyleUnderline"/>
        </w:rPr>
        <w:t xml:space="preserve"> the </w:t>
      </w:r>
      <w:r w:rsidRPr="00037DA5">
        <w:rPr>
          <w:rStyle w:val="StyleUnderline"/>
          <w:highlight w:val="yellow"/>
        </w:rPr>
        <w:t>candidates are recognizing that</w:t>
      </w:r>
      <w:r w:rsidRPr="00037DA5">
        <w:rPr>
          <w:rStyle w:val="StyleUnderline"/>
        </w:rPr>
        <w:t>, fo</w:t>
      </w:r>
      <w:r w:rsidRPr="00037DA5">
        <w:rPr>
          <w:rStyle w:val="StyleUnderline"/>
          <w:highlight w:val="yellow"/>
        </w:rPr>
        <w:t>r voters across America, failed trade policies</w:t>
      </w:r>
      <w:r>
        <w:t>—and the more-of the-same threat posed by the TPP—</w:t>
      </w:r>
      <w:r w:rsidRPr="00037DA5">
        <w:rPr>
          <w:rStyle w:val="StyleUnderline"/>
          <w:highlight w:val="yellow"/>
        </w:rPr>
        <w:t>have to be addressed as part of any serious debate about the future of the American economy</w:t>
      </w:r>
      <w:r>
        <w:t>.</w:t>
      </w:r>
      <w:r>
        <w:tab/>
      </w:r>
    </w:p>
    <w:p w14:paraId="63ECCE3F" w14:textId="77777777" w:rsidR="00514E9F" w:rsidRDefault="00514E9F" w:rsidP="00514E9F"/>
    <w:p w14:paraId="1684B2AC" w14:textId="68A9EEC8" w:rsidR="00514E9F" w:rsidRDefault="00514E9F" w:rsidP="00514E9F">
      <w:pPr>
        <w:pStyle w:val="Heading3"/>
      </w:pPr>
      <w:r>
        <w:t>AT: TPP Link – 1AR</w:t>
      </w:r>
    </w:p>
    <w:p w14:paraId="5E329CBF" w14:textId="29992FE9" w:rsidR="00C96A2B" w:rsidRDefault="00C96A2B" w:rsidP="00C96A2B">
      <w:pPr>
        <w:pStyle w:val="Heading4"/>
      </w:pPr>
      <w:r>
        <w:t>Clinton has come out against the TPP – she’ll double down on her position after the plan is announced – that allows her to distance herself from Obama which shields blame – that’s Nichols</w:t>
      </w:r>
    </w:p>
    <w:p w14:paraId="022391B3" w14:textId="77777777" w:rsidR="00C96A2B" w:rsidRPr="00C96A2B" w:rsidRDefault="00C96A2B" w:rsidP="00C96A2B"/>
    <w:p w14:paraId="48405FD9" w14:textId="6FFCFABA" w:rsidR="00514E9F" w:rsidRDefault="00514E9F" w:rsidP="00514E9F">
      <w:pPr>
        <w:pStyle w:val="Heading4"/>
      </w:pPr>
      <w:r>
        <w:t>Clinton’s criticism of the deal shields blame – any “flip-flop” link argument is non-unique because she’s already faced criticism for switching her position</w:t>
      </w:r>
    </w:p>
    <w:p w14:paraId="1EA9B7CD" w14:textId="2E2359FD" w:rsidR="00514E9F" w:rsidRPr="00514E9F" w:rsidRDefault="00514E9F" w:rsidP="00514E9F">
      <w:r w:rsidRPr="00514E9F">
        <w:rPr>
          <w:b/>
        </w:rPr>
        <w:t>Hains, 5/9</w:t>
      </w:r>
      <w:r>
        <w:t>/2016, reporter at Real Clear Politics (Tim, “Hillary Clinton Calls For New "Trade Prosecutor" Position, Opposes TPP "In Its Current Form"”, http://www.realclearpolitics.com/video/2016/05/09/hillary_clinton_calls_for_trade_prosecutor_to_investigate_problems_opposes_tpp_in_its_current_form.html)</w:t>
      </w:r>
    </w:p>
    <w:p w14:paraId="7C64E19F" w14:textId="04E0AC31" w:rsidR="00514E9F" w:rsidRDefault="00514E9F" w:rsidP="00514E9F">
      <w:r>
        <w:t xml:space="preserve">Democratic presidential nominee Hillary </w:t>
      </w:r>
      <w:r w:rsidRPr="00037DA5">
        <w:rPr>
          <w:rStyle w:val="StyleUnderline"/>
          <w:highlight w:val="yellow"/>
        </w:rPr>
        <w:t>Clinton sets the record straight on her free trade stance</w:t>
      </w:r>
      <w:r w:rsidRPr="00037DA5">
        <w:rPr>
          <w:rStyle w:val="StyleUnderline"/>
        </w:rPr>
        <w:t xml:space="preserve"> in this clip cut from her interview yesterday</w:t>
      </w:r>
      <w:r>
        <w:t xml:space="preserve"> on "Face The Natiion."</w:t>
      </w:r>
    </w:p>
    <w:p w14:paraId="20DC81FE" w14:textId="73E88F01" w:rsidR="00514E9F" w:rsidRDefault="00514E9F" w:rsidP="00514E9F">
      <w:r w:rsidRPr="00037DA5">
        <w:rPr>
          <w:rStyle w:val="Emphasis"/>
          <w:highlight w:val="yellow"/>
        </w:rPr>
        <w:t>Clinton called for a new political position who would report directly to the president</w:t>
      </w:r>
      <w:r>
        <w:t>: The Trade Prosecutor. "I do believe in trade," Clinton said. "</w:t>
      </w:r>
      <w:r w:rsidRPr="00037DA5">
        <w:rPr>
          <w:rStyle w:val="StyleUnderline"/>
          <w:highlight w:val="yellow"/>
        </w:rPr>
        <w:t>We have to be smart however, and we certainly have to enforce them.</w:t>
      </w:r>
      <w:r>
        <w:t xml:space="preserve"> That is why I have called for a Trade Prosecutor to report directly to the president. Because we can't wait until somebody takes advantage of our markets, we have to be much more affirmative on that."</w:t>
      </w:r>
    </w:p>
    <w:p w14:paraId="30AAB0AC" w14:textId="7BB753EB" w:rsidR="00514E9F" w:rsidRDefault="00514E9F" w:rsidP="00514E9F">
      <w:r w:rsidRPr="00037DA5">
        <w:rPr>
          <w:rStyle w:val="Emphasis"/>
          <w:highlight w:val="yellow"/>
        </w:rPr>
        <w:t>She has faced extensive criticism from both</w:t>
      </w:r>
      <w:r w:rsidRPr="00037DA5">
        <w:rPr>
          <w:rStyle w:val="Emphasis"/>
        </w:rPr>
        <w:t xml:space="preserve"> Donald </w:t>
      </w:r>
      <w:r w:rsidRPr="00037DA5">
        <w:rPr>
          <w:rStyle w:val="Emphasis"/>
          <w:highlight w:val="yellow"/>
        </w:rPr>
        <w:t>Trump and</w:t>
      </w:r>
      <w:r w:rsidRPr="00037DA5">
        <w:rPr>
          <w:rStyle w:val="Emphasis"/>
        </w:rPr>
        <w:t xml:space="preserve"> Bernie </w:t>
      </w:r>
      <w:r w:rsidRPr="00037DA5">
        <w:rPr>
          <w:rStyle w:val="Emphasis"/>
          <w:highlight w:val="yellow"/>
        </w:rPr>
        <w:t>Sanders for her support of past and future free trade agreements</w:t>
      </w:r>
      <w:r>
        <w:t xml:space="preserve">. </w:t>
      </w:r>
      <w:r w:rsidRPr="00037DA5">
        <w:rPr>
          <w:rStyle w:val="StyleUnderline"/>
          <w:highlight w:val="yellow"/>
        </w:rPr>
        <w:t>Clinton famously called the</w:t>
      </w:r>
      <w:r w:rsidRPr="00037DA5">
        <w:rPr>
          <w:rStyle w:val="StyleUnderline"/>
        </w:rPr>
        <w:t xml:space="preserve"> pending </w:t>
      </w:r>
      <w:r w:rsidRPr="00037DA5">
        <w:rPr>
          <w:rStyle w:val="StyleUnderline"/>
          <w:highlight w:val="yellow"/>
        </w:rPr>
        <w:t>T</w:t>
      </w:r>
      <w:r w:rsidRPr="00037DA5">
        <w:rPr>
          <w:rStyle w:val="StyleUnderline"/>
        </w:rPr>
        <w:t>rans-</w:t>
      </w:r>
      <w:r w:rsidRPr="00037DA5">
        <w:rPr>
          <w:rStyle w:val="StyleUnderline"/>
          <w:highlight w:val="yellow"/>
        </w:rPr>
        <w:t>P</w:t>
      </w:r>
      <w:r w:rsidRPr="00037DA5">
        <w:rPr>
          <w:rStyle w:val="StyleUnderline"/>
        </w:rPr>
        <w:t xml:space="preserve">acific </w:t>
      </w:r>
      <w:r w:rsidRPr="00037DA5">
        <w:rPr>
          <w:rStyle w:val="StyleUnderline"/>
          <w:highlight w:val="yellow"/>
        </w:rPr>
        <w:t>P</w:t>
      </w:r>
      <w:r w:rsidRPr="00037DA5">
        <w:rPr>
          <w:rStyle w:val="StyleUnderline"/>
        </w:rPr>
        <w:t xml:space="preserve">artnership </w:t>
      </w:r>
      <w:r w:rsidRPr="00037DA5">
        <w:rPr>
          <w:rStyle w:val="StyleUnderline"/>
          <w:highlight w:val="yellow"/>
        </w:rPr>
        <w:t>trade deal the "Gold Standard" of trade deals while working on it as Secretary of State</w:t>
      </w:r>
      <w:r w:rsidRPr="00037DA5">
        <w:rPr>
          <w:rStyle w:val="StyleUnderline"/>
        </w:rPr>
        <w:t>.</w:t>
      </w:r>
      <w:r>
        <w:t xml:space="preserve"> "I said I would like to renegotiate NAFTA when I ran in 2008," she said Sunday. "And I currently oppose TPP in its current form."</w:t>
      </w:r>
    </w:p>
    <w:p w14:paraId="0DB534CD" w14:textId="77777777" w:rsidR="00514E9F" w:rsidRDefault="00514E9F" w:rsidP="00514E9F"/>
    <w:p w14:paraId="4773B8B4" w14:textId="6A1981D7" w:rsidR="00514E9F" w:rsidRDefault="00514E9F" w:rsidP="00514E9F">
      <w:pPr>
        <w:pStyle w:val="Heading4"/>
      </w:pPr>
      <w:r>
        <w:t>Email scandal and flip-flopping make the link non-unique – if trade is going to lose Hillary the election, the damage is already done</w:t>
      </w:r>
    </w:p>
    <w:p w14:paraId="6F970EDD" w14:textId="407DB635" w:rsidR="00514E9F" w:rsidRPr="00514E9F" w:rsidRDefault="00514E9F" w:rsidP="00514E9F">
      <w:r w:rsidRPr="00514E9F">
        <w:rPr>
          <w:b/>
        </w:rPr>
        <w:t>Sirota, 6/6</w:t>
      </w:r>
      <w:r>
        <w:t>/2016, editor in chief at Political Capital (David, “State Department Blocks Release Of Hillary Clinton-Era TPP Emails Until After The Election”, http://www.ibtimes.com/political-capital/state-department-blocks-release-hillary-clinton-era-tpp-emails-until-after)</w:t>
      </w:r>
    </w:p>
    <w:p w14:paraId="3536B1F7" w14:textId="42F4B959" w:rsidR="00514E9F" w:rsidRDefault="00514E9F" w:rsidP="00514E9F">
      <w:r w:rsidRPr="00037DA5">
        <w:rPr>
          <w:rStyle w:val="Emphasis"/>
        </w:rPr>
        <w:t>Trade is a hot issue in the 2016 U.S. presidential campaign</w:t>
      </w:r>
      <w:r>
        <w:t xml:space="preserve">. </w:t>
      </w:r>
      <w:r w:rsidRPr="00037DA5">
        <w:rPr>
          <w:rStyle w:val="StyleUnderline"/>
        </w:rPr>
        <w:t>But correspondence from Hillary Clinton and her top State Department aides about a controversial 12-nation trade deal will not be available for public review</w:t>
      </w:r>
      <w:r>
        <w:t xml:space="preserve"> — at least not until after the election. </w:t>
      </w:r>
      <w:r w:rsidRPr="00037DA5">
        <w:rPr>
          <w:rStyle w:val="StyleUnderline"/>
        </w:rPr>
        <w:t>The Obama administration abruptly blocked the release of Clinton’s State Department correspondence about the so-called Trans-Pacific Partnership (TPP</w:t>
      </w:r>
      <w:r>
        <w:t>), after first saying it expected to produce the emails this spring.</w:t>
      </w:r>
    </w:p>
    <w:p w14:paraId="73A8E7C8" w14:textId="1DEF6975" w:rsidR="00514E9F" w:rsidRDefault="00514E9F" w:rsidP="00514E9F">
      <w:r w:rsidRPr="00037DA5">
        <w:rPr>
          <w:rStyle w:val="StyleUnderline"/>
        </w:rPr>
        <w:t>The decision came in response to International Business Times' open records request for correspondence between Clinton’s State Department office and the United States Trade Representative</w:t>
      </w:r>
      <w:r>
        <w:t>. The request, which was submitted in July 2015, specifically asked for all such correspondence that made reference to the TPP.</w:t>
      </w:r>
    </w:p>
    <w:p w14:paraId="1CA858A9" w14:textId="0E76406E" w:rsidR="00514E9F" w:rsidRDefault="00514E9F" w:rsidP="00514E9F">
      <w:r w:rsidRPr="00037DA5">
        <w:rPr>
          <w:rStyle w:val="StyleUnderline"/>
        </w:rPr>
        <w:t>The State Department originally said it estimated the request would be completed by April 2016</w:t>
      </w:r>
      <w:r>
        <w:t>. Last week the agency said it had completed the search process for the correspondence but also said it was delaying the completion of the request until late November 2016 — weeks after the presidential election. Th</w:t>
      </w:r>
      <w:r w:rsidRPr="00037DA5">
        <w:rPr>
          <w:rStyle w:val="StyleUnderline"/>
        </w:rPr>
        <w:t>e delay was issued in the same week the Obama administration filed a court motion to try to kill a lawsuit aimed at forcing the federal government to more quickly comply with open records requests for Clinton-era State Department documen</w:t>
      </w:r>
      <w:r>
        <w:t>ts.</w:t>
      </w:r>
    </w:p>
    <w:p w14:paraId="6F9A5988" w14:textId="5761367A" w:rsidR="00514E9F" w:rsidRPr="00037DA5" w:rsidRDefault="00514E9F" w:rsidP="00514E9F">
      <w:pPr>
        <w:rPr>
          <w:rStyle w:val="Emphasis"/>
        </w:rPr>
      </w:pPr>
      <w:r w:rsidRPr="00037DA5">
        <w:rPr>
          <w:rStyle w:val="Emphasis"/>
        </w:rPr>
        <w:t>Clinton’s shifting positions on the TPP have been a source of controversy during the campaign</w:t>
      </w:r>
      <w:r>
        <w:t xml:space="preserve">: She </w:t>
      </w:r>
      <w:r w:rsidRPr="00037DA5">
        <w:rPr>
          <w:rStyle w:val="StyleUnderline"/>
        </w:rPr>
        <w:t>repeatedly promoted the deal as secretary of state but then in 2015 said, "I did not work on TPP," even though some leaked State Department cables show that her agency was involved in diplomatic discussions about the pact</w:t>
      </w:r>
      <w:r>
        <w:t xml:space="preserve">. </w:t>
      </w:r>
      <w:r w:rsidRPr="00037DA5">
        <w:rPr>
          <w:rStyle w:val="Emphasis"/>
        </w:rPr>
        <w:t>Under pressure from her Democratic primary opponent, Bernie Sanders, Clinton  announced in October that she now opposes the deal — and has disputed that she ever fully backed it in the first place.</w:t>
      </w:r>
    </w:p>
    <w:p w14:paraId="7BD450D5" w14:textId="52F75D99" w:rsidR="00241825" w:rsidRPr="00E13F5F" w:rsidRDefault="00241825" w:rsidP="00241825">
      <w:pPr>
        <w:pStyle w:val="Heading3"/>
      </w:pPr>
      <w:r>
        <w:t>Business Lobby – 2AC</w:t>
      </w:r>
    </w:p>
    <w:p w14:paraId="1B2E064C" w14:textId="77777777" w:rsidR="00241825" w:rsidRPr="00E13F5F" w:rsidRDefault="00241825" w:rsidP="00241825">
      <w:pPr>
        <w:pStyle w:val="Heading4"/>
      </w:pPr>
      <w:r w:rsidRPr="00E13F5F">
        <w:t xml:space="preserve">Biz lobby solves the link – counteracts ‘soft on China’ charges  </w:t>
      </w:r>
    </w:p>
    <w:p w14:paraId="4FB46275" w14:textId="77777777" w:rsidR="00241825" w:rsidRPr="00E13F5F" w:rsidRDefault="00241825" w:rsidP="00241825">
      <w:r w:rsidRPr="00E13F5F">
        <w:rPr>
          <w:rStyle w:val="Style13ptBold"/>
        </w:rPr>
        <w:t xml:space="preserve">Golan 15 </w:t>
      </w:r>
      <w:r w:rsidRPr="00E13F5F">
        <w:t xml:space="preserve">(Shahar, Henry M. Jackson School of Int’l Studies at University of Washington – Chaired by Sorenson - Director Center for Korea Studies, Building a Pragmatic Coalition in American Politics, Rethinking United States Military Bases in East Asia, University of Washington, The Henry M. Jackson School of International Studies, Task Force - Winter 2015, </w:t>
      </w:r>
      <w:hyperlink r:id="rId39" w:history="1">
        <w:r w:rsidRPr="00E13F5F">
          <w:rPr>
            <w:rStyle w:val="Hyperlink"/>
          </w:rPr>
          <w:t>https://digital.lib.washington.edu/researchworks/bitstream/handle/1773/33275/Task%20Force%20E%202015.pdf?sequence=1&amp;isAllowed=y</w:t>
        </w:r>
      </w:hyperlink>
      <w:r w:rsidRPr="00E13F5F">
        <w:t>)</w:t>
      </w:r>
    </w:p>
    <w:p w14:paraId="5631FBF8" w14:textId="77777777" w:rsidR="00241825" w:rsidRPr="00E13F5F" w:rsidRDefault="00241825" w:rsidP="00241825">
      <w:pPr>
        <w:rPr>
          <w:sz w:val="16"/>
        </w:rPr>
      </w:pPr>
      <w:r w:rsidRPr="00E13F5F">
        <w:rPr>
          <w:sz w:val="16"/>
        </w:rPr>
        <w:t xml:space="preserve">Business Community Although the business community is not directly involved in security matters, majority </w:t>
      </w:r>
      <w:r w:rsidRPr="00E13F5F">
        <w:rPr>
          <w:rStyle w:val="StyleUnderline"/>
        </w:rPr>
        <w:t>American business leaders favor pragmatic relations with the PRC. The US ability to maintain stability in the region and increase cooperation with China is likely to improve trade conditions</w:t>
      </w:r>
      <w:r w:rsidRPr="00E13F5F">
        <w:rPr>
          <w:sz w:val="16"/>
        </w:rPr>
        <w:t xml:space="preserve">. As Sutter points out, in the American business community [The] prevailing sentiment is to sustain stability in the Chinese business environments which has proven advantageous for many American companies that invest, manufacture, and trade in China. The drive for stability often causes American business interests to place differences and disputes with China in second place as they lobby American officials in Washington. (Shambaugh, p.118) The role the business community plays in US-Sino relations could be seen during Clinton’s presidency when “US business pressures pushed Clinton to intervene in May 1994 to reverse existing policy and allow for unimpeded US renewal of MFN status for China”(Shambaugh, 2013, 120). It is true that </w:t>
      </w:r>
      <w:r w:rsidRPr="00E13F5F">
        <w:rPr>
          <w:rStyle w:val="StyleUnderline"/>
        </w:rPr>
        <w:t xml:space="preserve">on the edges of the political spectrum in the US, hardline liberals and conservatives prefer tougher acts towards the PRC, </w:t>
      </w:r>
      <w:r w:rsidRPr="00E13F5F">
        <w:rPr>
          <w:rStyle w:val="Emphasis"/>
        </w:rPr>
        <w:t>but these lines of thought are a minority in comparison to those favoring policy that maintains good trade relations</w:t>
      </w:r>
      <w:r w:rsidRPr="00E13F5F">
        <w:rPr>
          <w:rStyle w:val="StyleUnderline"/>
        </w:rPr>
        <w:t xml:space="preserve"> between the world’s two largest economies</w:t>
      </w:r>
      <w:r w:rsidRPr="00E13F5F">
        <w:rPr>
          <w:sz w:val="16"/>
        </w:rPr>
        <w:t xml:space="preserve">. Rethinks of the military bases promise to improve </w:t>
      </w:r>
      <w:r w:rsidRPr="00E13F5F">
        <w:rPr>
          <w:rStyle w:val="StyleUnderline"/>
        </w:rPr>
        <w:t>trade relations</w:t>
      </w:r>
      <w:r w:rsidRPr="00E13F5F">
        <w:rPr>
          <w:sz w:val="16"/>
        </w:rPr>
        <w:t xml:space="preserve"> in the region, </w:t>
      </w:r>
      <w:r w:rsidRPr="00E13F5F">
        <w:rPr>
          <w:rStyle w:val="StyleUnderline"/>
        </w:rPr>
        <w:t>and</w:t>
      </w:r>
      <w:r w:rsidRPr="00E13F5F">
        <w:rPr>
          <w:sz w:val="16"/>
        </w:rPr>
        <w:t xml:space="preserve"> such e</w:t>
      </w:r>
      <w:r w:rsidRPr="00E13F5F">
        <w:rPr>
          <w:rStyle w:val="StyleUnderline"/>
        </w:rPr>
        <w:t xml:space="preserve">conomic perks </w:t>
      </w:r>
      <w:r w:rsidRPr="00E13F5F">
        <w:rPr>
          <w:rStyle w:val="Emphasis"/>
        </w:rPr>
        <w:t>are a source of massive mainstream support</w:t>
      </w:r>
      <w:r w:rsidRPr="00E13F5F">
        <w:rPr>
          <w:rStyle w:val="StyleUnderline"/>
        </w:rPr>
        <w:t>.</w:t>
      </w:r>
      <w:r w:rsidRPr="00E13F5F">
        <w:rPr>
          <w:sz w:val="16"/>
        </w:rPr>
        <w:t xml:space="preserve"> </w:t>
      </w:r>
      <w:r w:rsidRPr="00E13F5F">
        <w:rPr>
          <w:rStyle w:val="Emphasis"/>
        </w:rPr>
        <w:t>The powerful lobbying of the business community can supply a counterweight to those</w:t>
      </w:r>
      <w:r w:rsidRPr="00E13F5F">
        <w:rPr>
          <w:sz w:val="16"/>
        </w:rPr>
        <w:t xml:space="preserve">, especially </w:t>
      </w:r>
      <w:r w:rsidRPr="00E13F5F">
        <w:rPr>
          <w:rStyle w:val="Emphasis"/>
        </w:rPr>
        <w:t>in Republican circles, arguing for less friendly ties with the PRC</w:t>
      </w:r>
      <w:r w:rsidRPr="00E13F5F">
        <w:rPr>
          <w:sz w:val="16"/>
        </w:rPr>
        <w:t>.</w:t>
      </w:r>
    </w:p>
    <w:p w14:paraId="35F17C0B" w14:textId="2CFD39A2" w:rsidR="00241825" w:rsidRDefault="00241825" w:rsidP="00241825">
      <w:pPr>
        <w:pStyle w:val="Heading3"/>
      </w:pPr>
      <w:r>
        <w:t>AT: Link Turns Case – 2AC</w:t>
      </w:r>
    </w:p>
    <w:p w14:paraId="0C30810D" w14:textId="77777777" w:rsidR="00241825" w:rsidRDefault="00241825" w:rsidP="00241825">
      <w:pPr>
        <w:pStyle w:val="Heading4"/>
      </w:pPr>
      <w:r>
        <w:t>Link doesn’t turn the case – it’s empty campaign rhetoric</w:t>
      </w:r>
    </w:p>
    <w:p w14:paraId="3BD3750A" w14:textId="77777777" w:rsidR="00241825" w:rsidRDefault="00241825" w:rsidP="00241825">
      <w:r w:rsidRPr="0091092E">
        <w:rPr>
          <w:b/>
        </w:rPr>
        <w:t>Collinson</w:t>
      </w:r>
      <w:r>
        <w:t>, 7/7/</w:t>
      </w:r>
      <w:r w:rsidRPr="0091092E">
        <w:rPr>
          <w:b/>
        </w:rPr>
        <w:t>2015</w:t>
      </w:r>
      <w:r>
        <w:t>, senior enterprise reporter with CNN, covers 2016 election (Stephen, “Why 2016 candidates should worry more about China”, http://www.cnn.com/2015/07/06/politics/china-elections-2016-isis-russia/)</w:t>
      </w:r>
    </w:p>
    <w:p w14:paraId="3A3DC5A4" w14:textId="77777777" w:rsidR="00241825" w:rsidRDefault="00241825" w:rsidP="00241825">
      <w:r w:rsidRPr="002F6F15">
        <w:rPr>
          <w:rStyle w:val="StyleUnderline"/>
        </w:rPr>
        <w:t>National security specialists with an eye on the long game appear alarmed at the way China is evolvin</w:t>
      </w:r>
      <w:r>
        <w:t>g.</w:t>
      </w:r>
    </w:p>
    <w:p w14:paraId="6ED40994" w14:textId="77777777" w:rsidR="00241825" w:rsidRPr="002F6F15" w:rsidRDefault="00241825" w:rsidP="00241825">
      <w:pPr>
        <w:rPr>
          <w:sz w:val="16"/>
        </w:rPr>
      </w:pPr>
      <w:r w:rsidRPr="002F6F15">
        <w:rPr>
          <w:sz w:val="16"/>
        </w:rPr>
        <w:t>"China is a rising power, we are a status quo power," former CIA acting director Michael Morell told CNN's Erin Burnett in May. "They want more influence. Are we going to move a little bit? Are they going to push? How is that dance going to work out?"</w:t>
      </w:r>
    </w:p>
    <w:p w14:paraId="57806D46" w14:textId="77777777" w:rsidR="00241825" w:rsidRPr="002F6F15" w:rsidRDefault="00241825" w:rsidP="00241825">
      <w:pPr>
        <w:rPr>
          <w:sz w:val="16"/>
        </w:rPr>
      </w:pPr>
      <w:r w:rsidRPr="002F6F15">
        <w:rPr>
          <w:sz w:val="16"/>
        </w:rPr>
        <w:t>He emphasized, "This is going to be a significant issue for the next president of the United States."</w:t>
      </w:r>
    </w:p>
    <w:p w14:paraId="74ECEFAB" w14:textId="77777777" w:rsidR="00241825" w:rsidRPr="002F6F15" w:rsidRDefault="00241825" w:rsidP="00241825">
      <w:pPr>
        <w:rPr>
          <w:sz w:val="16"/>
        </w:rPr>
      </w:pPr>
      <w:r w:rsidRPr="002F6F15">
        <w:rPr>
          <w:sz w:val="16"/>
        </w:rPr>
        <w:t>There have been some muted stirrings in the 2016 race of how the debate over China could play out in the campaign and the presidency beyond, and the trend appears to point to a more confrontational American posture toward Beijing.</w:t>
      </w:r>
    </w:p>
    <w:p w14:paraId="40B359C6" w14:textId="77777777" w:rsidR="00241825" w:rsidRPr="002F6F15" w:rsidRDefault="00241825" w:rsidP="00241825">
      <w:pPr>
        <w:rPr>
          <w:rStyle w:val="StyleUnderline"/>
        </w:rPr>
      </w:pPr>
      <w:r w:rsidRPr="002F6F15">
        <w:rPr>
          <w:sz w:val="16"/>
        </w:rPr>
        <w:t xml:space="preserve">Though </w:t>
      </w:r>
      <w:r w:rsidRPr="002F6F15">
        <w:rPr>
          <w:rStyle w:val="Emphasis"/>
        </w:rPr>
        <w:t>foreign policy rarely decides presidential campaigns</w:t>
      </w:r>
      <w:r w:rsidRPr="002F6F15">
        <w:rPr>
          <w:sz w:val="16"/>
        </w:rPr>
        <w:t xml:space="preserve">, </w:t>
      </w:r>
      <w:r w:rsidRPr="002F6F15">
        <w:rPr>
          <w:rStyle w:val="StyleUnderline"/>
        </w:rPr>
        <w:t xml:space="preserve">China gets raised because candidates </w:t>
      </w:r>
      <w:r w:rsidRPr="002F6F15">
        <w:rPr>
          <w:rStyle w:val="Emphasis"/>
        </w:rPr>
        <w:t>want to look tough</w:t>
      </w:r>
      <w:r w:rsidRPr="002F6F15">
        <w:rPr>
          <w:sz w:val="16"/>
        </w:rPr>
        <w:t xml:space="preserve">, </w:t>
      </w:r>
      <w:r w:rsidRPr="002F6F15">
        <w:rPr>
          <w:rStyle w:val="StyleUnderline"/>
        </w:rPr>
        <w:t>particularly with a country whose emergence has had a significant impact on the U.S. economy.</w:t>
      </w:r>
    </w:p>
    <w:p w14:paraId="3B87D513" w14:textId="77777777" w:rsidR="00241825" w:rsidRPr="002F6F15" w:rsidRDefault="00241825" w:rsidP="00241825">
      <w:pPr>
        <w:rPr>
          <w:rStyle w:val="StyleUnderline"/>
        </w:rPr>
      </w:pPr>
      <w:r w:rsidRPr="002F6F15">
        <w:rPr>
          <w:rStyle w:val="StyleUnderline"/>
        </w:rPr>
        <w:t xml:space="preserve">Candidates often </w:t>
      </w:r>
      <w:r w:rsidRPr="002F6F15">
        <w:rPr>
          <w:rStyle w:val="Emphasis"/>
        </w:rPr>
        <w:t>vow to crack down</w:t>
      </w:r>
      <w:r w:rsidRPr="002F6F15">
        <w:rPr>
          <w:rStyle w:val="StyleUnderline"/>
        </w:rPr>
        <w:t xml:space="preserve"> on its alleged cheating on trade and currency issues as they campaign in swing states hit by the flight of blue collar jobs abroad.</w:t>
      </w:r>
    </w:p>
    <w:p w14:paraId="65061311" w14:textId="77777777" w:rsidR="00241825" w:rsidRPr="002F6F15" w:rsidRDefault="00241825" w:rsidP="00241825">
      <w:pPr>
        <w:rPr>
          <w:rStyle w:val="Emphasis"/>
        </w:rPr>
      </w:pPr>
      <w:r w:rsidRPr="002F6F15">
        <w:rPr>
          <w:rStyle w:val="Emphasis"/>
        </w:rPr>
        <w:t>Once in office, however, the reality of how the two nations' economies are interconnected tends to render bombastic campaign trail sound bites hollow</w:t>
      </w:r>
      <w:r>
        <w:t xml:space="preserve">. </w:t>
      </w:r>
      <w:r w:rsidRPr="002F6F15">
        <w:rPr>
          <w:rStyle w:val="Emphasis"/>
        </w:rPr>
        <w:t>Presidents typically seek an accommodation with China.</w:t>
      </w:r>
    </w:p>
    <w:p w14:paraId="351652DC" w14:textId="77777777" w:rsidR="00241825" w:rsidRPr="002F6F15" w:rsidRDefault="00241825" w:rsidP="00241825"/>
    <w:p w14:paraId="794634F9" w14:textId="7E137DE7" w:rsidR="00AB4A28" w:rsidRPr="00AB4A28" w:rsidRDefault="00AB4A28" w:rsidP="00AB4A28">
      <w:pPr>
        <w:pStyle w:val="Heading2"/>
      </w:pPr>
      <w:r>
        <w:t>Internal Link</w:t>
      </w:r>
    </w:p>
    <w:p w14:paraId="42E4CEA2" w14:textId="78C69964" w:rsidR="00AB4A28" w:rsidRDefault="00241825" w:rsidP="00AB4A28">
      <w:pPr>
        <w:pStyle w:val="Heading3"/>
      </w:pPr>
      <w:r>
        <w:t>Foreign Policy Irrelevant – 2AC</w:t>
      </w:r>
    </w:p>
    <w:p w14:paraId="5ED7EFCC" w14:textId="77777777" w:rsidR="00AB4A28" w:rsidRPr="00AC3FB3" w:rsidRDefault="00AB4A28" w:rsidP="00AB4A28">
      <w:pPr>
        <w:pStyle w:val="Heading4"/>
      </w:pPr>
      <w:r>
        <w:t>People don’t care</w:t>
      </w:r>
    </w:p>
    <w:p w14:paraId="1D1741E0" w14:textId="77777777" w:rsidR="00AB4A28" w:rsidRPr="00AC3FB3" w:rsidRDefault="00AB4A28" w:rsidP="00AB4A28">
      <w:r w:rsidRPr="00AC3FB3">
        <w:rPr>
          <w:b/>
        </w:rPr>
        <w:t>Bremmer</w:t>
      </w:r>
      <w:r>
        <w:t>, 5/21/</w:t>
      </w:r>
      <w:r w:rsidRPr="00AC3FB3">
        <w:rPr>
          <w:b/>
        </w:rPr>
        <w:t>2015</w:t>
      </w:r>
      <w:r>
        <w:t>, the president of Eurasia Group, a political-risk consultancy, and a Global Research Professor at New York University (Ian, “How the Presidential Candidates See America in the World”, http://time.com/3891430/superpower-how-the-presidential-candidates-see-america-in-the-world/)</w:t>
      </w:r>
    </w:p>
    <w:p w14:paraId="2046DCE8" w14:textId="77777777" w:rsidR="00AB4A28" w:rsidRPr="00037DA5" w:rsidRDefault="00AB4A28" w:rsidP="00AB4A28">
      <w:pPr>
        <w:rPr>
          <w:rStyle w:val="Emphasis"/>
        </w:rPr>
      </w:pPr>
      <w:r w:rsidRPr="00037DA5">
        <w:rPr>
          <w:rStyle w:val="StyleUnderline"/>
        </w:rPr>
        <w:t>They have good reason</w:t>
      </w:r>
      <w:r>
        <w:t xml:space="preserve">, of course, </w:t>
      </w:r>
      <w:r w:rsidRPr="00037DA5">
        <w:rPr>
          <w:rStyle w:val="StyleUnderline"/>
        </w:rPr>
        <w:t>to avoid detailed descriptions of their policy plans</w:t>
      </w:r>
      <w:r>
        <w:t xml:space="preserve">. </w:t>
      </w:r>
      <w:r w:rsidRPr="00037DA5">
        <w:rPr>
          <w:rStyle w:val="StyleUnderline"/>
          <w:highlight w:val="yellow"/>
        </w:rPr>
        <w:t>A candidate’s message is crafted to maximize fundraising and vote counts, not to enlighten the public,</w:t>
      </w:r>
      <w:r w:rsidRPr="00037DA5">
        <w:rPr>
          <w:rStyle w:val="StyleUnderline"/>
        </w:rPr>
        <w:t xml:space="preserve"> and </w:t>
      </w:r>
      <w:r w:rsidRPr="00037DA5">
        <w:rPr>
          <w:rStyle w:val="StyleUnderline"/>
          <w:highlight w:val="yellow"/>
        </w:rPr>
        <w:t>foreign policy is the area where candidates are most likely to go light on substance</w:t>
      </w:r>
      <w:r>
        <w:t xml:space="preserve">. Even in an uncertain world, </w:t>
      </w:r>
      <w:r w:rsidRPr="00037DA5">
        <w:rPr>
          <w:rStyle w:val="Emphasis"/>
          <w:highlight w:val="yellow"/>
        </w:rPr>
        <w:t>the American voter cares much more about hot-button domestic issues</w:t>
      </w:r>
      <w:r w:rsidRPr="00037DA5">
        <w:rPr>
          <w:rStyle w:val="Emphasis"/>
        </w:rPr>
        <w:t xml:space="preserve"> like health care, immigration, tax policy, entitlement reform, gay marriage and gun rights </w:t>
      </w:r>
      <w:r w:rsidRPr="00037DA5">
        <w:rPr>
          <w:rStyle w:val="Emphasis"/>
          <w:highlight w:val="yellow"/>
        </w:rPr>
        <w:t>than they do about</w:t>
      </w:r>
      <w:r w:rsidRPr="00037DA5">
        <w:rPr>
          <w:rStyle w:val="Emphasis"/>
        </w:rPr>
        <w:t xml:space="preserve"> Syria, Ukraine, trans-Atlantic relations, or </w:t>
      </w:r>
      <w:r w:rsidRPr="00037DA5">
        <w:rPr>
          <w:rStyle w:val="Emphasis"/>
          <w:highlight w:val="yellow"/>
        </w:rPr>
        <w:t>China</w:t>
      </w:r>
      <w:r w:rsidRPr="00037DA5">
        <w:rPr>
          <w:rStyle w:val="Emphasis"/>
        </w:rPr>
        <w:t>.</w:t>
      </w:r>
    </w:p>
    <w:p w14:paraId="59958267" w14:textId="77777777" w:rsidR="00AB4A28" w:rsidRPr="00037DA5" w:rsidRDefault="00AB4A28" w:rsidP="00AB4A28">
      <w:pPr>
        <w:rPr>
          <w:rStyle w:val="StyleUnderline"/>
        </w:rPr>
      </w:pPr>
      <w:r>
        <w:t xml:space="preserve">More importantly, </w:t>
      </w:r>
      <w:r w:rsidRPr="00037DA5">
        <w:rPr>
          <w:rStyle w:val="StyleUnderline"/>
          <w:highlight w:val="yellow"/>
        </w:rPr>
        <w:t>the United States has been a superpower so long that many voters appear to think that successful foreign policy is mainly a test of toughness and will</w:t>
      </w:r>
      <w:r>
        <w:t xml:space="preserve">. </w:t>
      </w:r>
      <w:r w:rsidRPr="00037DA5">
        <w:rPr>
          <w:rStyle w:val="StyleUnderline"/>
        </w:rPr>
        <w:t>They don’t see the need to make tough choices—or why those choices will matter so much for the lives and livelihoods of their children and grandchildren.</w:t>
      </w:r>
    </w:p>
    <w:p w14:paraId="57B88641" w14:textId="77777777" w:rsidR="00AB4A28" w:rsidRDefault="00AB4A28" w:rsidP="00AB4A28"/>
    <w:p w14:paraId="5D034779" w14:textId="7C06FAC2" w:rsidR="00AB4A28" w:rsidRDefault="00241825" w:rsidP="00241825">
      <w:pPr>
        <w:pStyle w:val="Heading3"/>
      </w:pPr>
      <w:r>
        <w:t>Foreign Policy Irrelevant – 1AR</w:t>
      </w:r>
    </w:p>
    <w:p w14:paraId="61D9E152" w14:textId="77777777" w:rsidR="00AB4A28" w:rsidRDefault="00AB4A28" w:rsidP="00AB4A28">
      <w:pPr>
        <w:pStyle w:val="Heading4"/>
      </w:pPr>
      <w:r>
        <w:t>GOP can’t make fopo an issue because Clinton is better at it</w:t>
      </w:r>
    </w:p>
    <w:p w14:paraId="7EA5E3FF" w14:textId="77777777" w:rsidR="00AB4A28" w:rsidRPr="00F40CD0" w:rsidRDefault="00AB4A28" w:rsidP="00AB4A28">
      <w:r w:rsidRPr="00DB0A3A">
        <w:rPr>
          <w:b/>
        </w:rPr>
        <w:t>Welitzkin</w:t>
      </w:r>
      <w:r>
        <w:t>, 4/18/</w:t>
      </w:r>
      <w:r w:rsidRPr="00DB0A3A">
        <w:rPr>
          <w:b/>
        </w:rPr>
        <w:t>2015</w:t>
      </w:r>
      <w:r>
        <w:t>, reporter at China Daily News (Paul, “China and the 2016 US election”, http://usa.chinadaily.com.cn/us/2015-04/18/content_20463494.htm)</w:t>
      </w:r>
    </w:p>
    <w:p w14:paraId="3D28AC57" w14:textId="77777777" w:rsidR="00AB4A28" w:rsidRDefault="00AB4A28" w:rsidP="00AB4A28">
      <w:r w:rsidRPr="00037DA5">
        <w:rPr>
          <w:rStyle w:val="StyleUnderline"/>
        </w:rPr>
        <w:t xml:space="preserve">Yet </w:t>
      </w:r>
      <w:r w:rsidRPr="00037DA5">
        <w:rPr>
          <w:rStyle w:val="StyleUnderline"/>
          <w:highlight w:val="yellow"/>
        </w:rPr>
        <w:t>even if the GOP manages to get voters concerned about world affairs</w:t>
      </w:r>
      <w:r>
        <w:t xml:space="preserve">, </w:t>
      </w:r>
      <w:r w:rsidRPr="00037DA5">
        <w:rPr>
          <w:rStyle w:val="Emphasis"/>
          <w:highlight w:val="yellow"/>
        </w:rPr>
        <w:t>the party nominee may be unable to take advantage of the situ</w:t>
      </w:r>
      <w:r w:rsidRPr="00037DA5">
        <w:rPr>
          <w:highlight w:val="yellow"/>
        </w:rPr>
        <w:t>ation.</w:t>
      </w:r>
    </w:p>
    <w:p w14:paraId="5C686570" w14:textId="77777777" w:rsidR="00AB4A28" w:rsidRDefault="00AB4A28" w:rsidP="00AB4A28">
      <w:r w:rsidRPr="00037DA5">
        <w:rPr>
          <w:rStyle w:val="StyleUnderline"/>
        </w:rPr>
        <w:t xml:space="preserve">Almost all </w:t>
      </w:r>
      <w:r w:rsidRPr="00037DA5">
        <w:rPr>
          <w:rStyle w:val="StyleUnderline"/>
          <w:highlight w:val="yellow"/>
        </w:rPr>
        <w:t>of the GOP contenders lack major foreign policy experience</w:t>
      </w:r>
      <w:r>
        <w:t xml:space="preserve">. </w:t>
      </w:r>
      <w:r w:rsidRPr="00037DA5">
        <w:rPr>
          <w:rStyle w:val="StyleUnderline"/>
          <w:highlight w:val="yellow"/>
        </w:rPr>
        <w:t>Even Obama faced that criticism</w:t>
      </w:r>
      <w:r w:rsidRPr="00037DA5">
        <w:rPr>
          <w:rStyle w:val="StyleUnderline"/>
        </w:rPr>
        <w:t xml:space="preserve"> in his primary and presidential campaigns </w:t>
      </w:r>
      <w:r w:rsidRPr="00037DA5">
        <w:rPr>
          <w:rStyle w:val="StyleUnderline"/>
          <w:highlight w:val="yellow"/>
        </w:rPr>
        <w:t>in 2008</w:t>
      </w:r>
      <w:r>
        <w:t>.</w:t>
      </w:r>
    </w:p>
    <w:p w14:paraId="2C085FBE" w14:textId="77777777" w:rsidR="00AB4A28" w:rsidRPr="00037DA5" w:rsidRDefault="00AB4A28" w:rsidP="00AB4A28">
      <w:pPr>
        <w:rPr>
          <w:rStyle w:val="Emphasis"/>
        </w:rPr>
      </w:pPr>
      <w:r w:rsidRPr="00037DA5">
        <w:rPr>
          <w:rStyle w:val="Emphasis"/>
        </w:rPr>
        <w:t xml:space="preserve">And </w:t>
      </w:r>
      <w:r w:rsidRPr="00037DA5">
        <w:rPr>
          <w:rStyle w:val="Emphasis"/>
          <w:highlight w:val="yellow"/>
        </w:rPr>
        <w:t xml:space="preserve">whoever wins the GOP nomination </w:t>
      </w:r>
      <w:r w:rsidRPr="00037DA5">
        <w:rPr>
          <w:rStyle w:val="Emphasis"/>
        </w:rPr>
        <w:t xml:space="preserve">may </w:t>
      </w:r>
      <w:r w:rsidRPr="00037DA5">
        <w:rPr>
          <w:rStyle w:val="Emphasis"/>
          <w:highlight w:val="yellow"/>
        </w:rPr>
        <w:t>face</w:t>
      </w:r>
      <w:r w:rsidRPr="00037DA5">
        <w:rPr>
          <w:rStyle w:val="Emphasis"/>
        </w:rPr>
        <w:t xml:space="preserve"> Hillary Rodham </w:t>
      </w:r>
      <w:r w:rsidRPr="00037DA5">
        <w:rPr>
          <w:rStyle w:val="Emphasis"/>
          <w:highlight w:val="yellow"/>
        </w:rPr>
        <w:t>Clinton, who served four years as secretary of state</w:t>
      </w:r>
      <w:r w:rsidRPr="00037DA5">
        <w:rPr>
          <w:rStyle w:val="Emphasis"/>
        </w:rPr>
        <w:t>.</w:t>
      </w:r>
    </w:p>
    <w:p w14:paraId="584DBEA2" w14:textId="77777777" w:rsidR="00AB4A28" w:rsidRDefault="00AB4A28" w:rsidP="00AB4A28"/>
    <w:p w14:paraId="3997390C" w14:textId="77777777" w:rsidR="00AB4A28" w:rsidRDefault="00AB4A28" w:rsidP="00AB4A28"/>
    <w:p w14:paraId="79746649" w14:textId="77777777" w:rsidR="00AB4A28" w:rsidRDefault="00AB4A28" w:rsidP="00AB4A28">
      <w:pPr>
        <w:pStyle w:val="Heading4"/>
      </w:pPr>
      <w:r>
        <w:t>China’s not an election issue</w:t>
      </w:r>
    </w:p>
    <w:p w14:paraId="0184F210" w14:textId="77777777" w:rsidR="00AB4A28" w:rsidRPr="00707905" w:rsidRDefault="00AB4A28" w:rsidP="00AB4A28">
      <w:r w:rsidRPr="00707905">
        <w:rPr>
          <w:b/>
        </w:rPr>
        <w:t>Carpenter</w:t>
      </w:r>
      <w:r>
        <w:t>, 8/31/</w:t>
      </w:r>
      <w:r w:rsidRPr="00707905">
        <w:rPr>
          <w:b/>
        </w:rPr>
        <w:t>2015</w:t>
      </w:r>
      <w:r>
        <w:t>, senior fellow for defense and foreign policy studies at the Cato Institute (Ted Galen, “China: The Mishandled Issue in the U.S. Presidential Election Campaign”, http://www.cato.org/publications/commentary/china-mishandled-issue-us-presidential-election-campaign)</w:t>
      </w:r>
    </w:p>
    <w:p w14:paraId="644706E2" w14:textId="77777777" w:rsidR="00AB4A28" w:rsidRDefault="00AB4A28" w:rsidP="00AB4A28">
      <w:r w:rsidRPr="00037DA5">
        <w:rPr>
          <w:rStyle w:val="StyleUnderline"/>
        </w:rPr>
        <w:t xml:space="preserve">US </w:t>
      </w:r>
      <w:r w:rsidRPr="00037DA5">
        <w:rPr>
          <w:rStyle w:val="StyleUnderline"/>
          <w:highlight w:val="yellow"/>
        </w:rPr>
        <w:t>presidential election campaigns are supposed to include sober discussions of the most crucial issues</w:t>
      </w:r>
      <w:r w:rsidRPr="00037DA5">
        <w:rPr>
          <w:rStyle w:val="StyleUnderline"/>
        </w:rPr>
        <w:t xml:space="preserve"> facing the country</w:t>
      </w:r>
      <w:r>
        <w:t xml:space="preserve">. </w:t>
      </w:r>
      <w:r w:rsidRPr="00037DA5">
        <w:rPr>
          <w:rStyle w:val="Emphasis"/>
        </w:rPr>
        <w:t>Unfortunately, th</w:t>
      </w:r>
      <w:r w:rsidRPr="00037DA5">
        <w:rPr>
          <w:rStyle w:val="Emphasis"/>
          <w:highlight w:val="yellow"/>
        </w:rPr>
        <w:t>e reality rarely corresponds to that ideal</w:t>
      </w:r>
      <w:r w:rsidRPr="00037DA5">
        <w:rPr>
          <w:rStyle w:val="Emphasis"/>
        </w:rPr>
        <w:t xml:space="preserve">, and </w:t>
      </w:r>
      <w:r w:rsidRPr="00037DA5">
        <w:rPr>
          <w:rStyle w:val="Emphasis"/>
          <w:highlight w:val="yellow"/>
        </w:rPr>
        <w:t>the current conduct of candidates seeking their party’s nomination for the 2016 election is no exception</w:t>
      </w:r>
      <w:r>
        <w:t>.</w:t>
      </w:r>
    </w:p>
    <w:p w14:paraId="13DFF95A" w14:textId="77777777" w:rsidR="00AB4A28" w:rsidRDefault="00AB4A28" w:rsidP="00AB4A28">
      <w:r w:rsidRPr="00037DA5">
        <w:rPr>
          <w:rStyle w:val="StyleUnderline"/>
          <w:highlight w:val="yellow"/>
        </w:rPr>
        <w:t>One issue that should be front and center in the campaign is U.S. policy toward China</w:t>
      </w:r>
      <w:r>
        <w:t xml:space="preserve">. Instead, </w:t>
      </w:r>
      <w:r w:rsidRPr="00037DA5">
        <w:rPr>
          <w:rStyle w:val="Emphasis"/>
          <w:highlight w:val="yellow"/>
        </w:rPr>
        <w:t>that topic receives surprisingly little attention</w:t>
      </w:r>
      <w:r>
        <w:t>—</w:t>
      </w:r>
      <w:r w:rsidRPr="00037DA5">
        <w:rPr>
          <w:rStyle w:val="Emphasis"/>
          <w:highlight w:val="yellow"/>
        </w:rPr>
        <w:t>especially compared to the obsession over every aspect of Middle East policy</w:t>
      </w:r>
      <w:r>
        <w:t>. When it is not ignored, candidates too often take shrill positions merely to score cheap political points with disgruntled constituencies. Given the great importance of the bilateral relationship, such posturing is unfortunate and could become dangerous.</w:t>
      </w:r>
    </w:p>
    <w:p w14:paraId="126DAA32" w14:textId="77777777" w:rsidR="00AB4A28" w:rsidRDefault="00AB4A28" w:rsidP="00AB4A28">
      <w:r w:rsidRPr="00037DA5">
        <w:rPr>
          <w:rStyle w:val="Emphasis"/>
          <w:highlight w:val="yellow"/>
        </w:rPr>
        <w:t>The lack of attention to China policy was evident in the first debate among</w:t>
      </w:r>
      <w:r w:rsidRPr="00037DA5">
        <w:rPr>
          <w:rStyle w:val="Emphasis"/>
        </w:rPr>
        <w:t xml:space="preserve"> the 10 leading </w:t>
      </w:r>
      <w:r w:rsidRPr="00037DA5">
        <w:rPr>
          <w:rStyle w:val="Emphasis"/>
          <w:highlight w:val="yellow"/>
        </w:rPr>
        <w:t>GOP candidates</w:t>
      </w:r>
      <w:r>
        <w:t xml:space="preserve">. </w:t>
      </w:r>
      <w:r w:rsidRPr="00037DA5">
        <w:rPr>
          <w:rStyle w:val="StyleUnderline"/>
          <w:highlight w:val="yellow"/>
        </w:rPr>
        <w:t>Most of them did not even mention the country</w:t>
      </w:r>
      <w:r w:rsidRPr="00037DA5">
        <w:rPr>
          <w:rStyle w:val="StyleUnderline"/>
        </w:rPr>
        <w:t>, and those who did clearly adopted a hostile attitude</w:t>
      </w:r>
      <w:r>
        <w:t>. Donald Trump scorned U.S. leaders for not being better negotiators in their dealings with Beijing. Senator Rand Paul mentioned that China holds an enormous amount of U.S. governmental debt, making it clear that he believed such dependence was unhealthy and a national vulnerability. A few of the other candidates on the stage implied that China was among the “enemies” that supposedly no longer respected the United States because of Barack Obama’s lack of effective leadership.</w:t>
      </w:r>
    </w:p>
    <w:p w14:paraId="73036144" w14:textId="77777777" w:rsidR="00241825" w:rsidRDefault="00241825" w:rsidP="00AB4A28"/>
    <w:p w14:paraId="38A36BD0" w14:textId="17771814" w:rsidR="00241825" w:rsidRPr="00E13F5F" w:rsidRDefault="00241825" w:rsidP="00241825">
      <w:pPr>
        <w:pStyle w:val="Heading4"/>
      </w:pPr>
      <w:r>
        <w:t>If foreign policy</w:t>
      </w:r>
      <w:r w:rsidRPr="00E13F5F">
        <w:t xml:space="preserve"> is key, </w:t>
      </w:r>
      <w:r>
        <w:t>lots of other issues trigger the link</w:t>
      </w:r>
    </w:p>
    <w:p w14:paraId="706BE167" w14:textId="710C5B50" w:rsidR="00241825" w:rsidRPr="00E13F5F" w:rsidRDefault="00241825" w:rsidP="00241825">
      <w:r w:rsidRPr="00E13F5F">
        <w:rPr>
          <w:rStyle w:val="Style13ptBold"/>
        </w:rPr>
        <w:t>Stokes</w:t>
      </w:r>
      <w:r>
        <w:rPr>
          <w:rStyle w:val="Style13ptBold"/>
        </w:rPr>
        <w:t>,</w:t>
      </w:r>
      <w:r w:rsidRPr="00E13F5F">
        <w:rPr>
          <w:rStyle w:val="Style13ptBold"/>
        </w:rPr>
        <w:t xml:space="preserve"> </w:t>
      </w:r>
      <w:r>
        <w:rPr>
          <w:rStyle w:val="Style13ptBold"/>
        </w:rPr>
        <w:t>20</w:t>
      </w:r>
      <w:r w:rsidRPr="00E13F5F">
        <w:rPr>
          <w:rStyle w:val="Style13ptBold"/>
        </w:rPr>
        <w:t>16</w:t>
      </w:r>
      <w:r w:rsidRPr="00E13F5F">
        <w:t xml:space="preserve"> (Bruce Stokes is director of global economic attitudes at the Pew Research Center. “It’s the Foreign Policy, Stupid.” JANUARY 5, 2016. http://foreignpolicy.com/2016/01/05/its-the-foreign-policy-stupid/?page=full&amp;wp_login_redirect=0) </w:t>
      </w:r>
    </w:p>
    <w:p w14:paraId="75B31A43" w14:textId="77777777" w:rsidR="00241825" w:rsidRPr="00E13F5F" w:rsidRDefault="00241825" w:rsidP="00241825">
      <w:pPr>
        <w:rPr>
          <w:sz w:val="16"/>
        </w:rPr>
      </w:pPr>
      <w:r w:rsidRPr="00E13F5F">
        <w:rPr>
          <w:rStyle w:val="StyleUnderline"/>
        </w:rPr>
        <w:t>Foreign policy rarely plays a major role in U.S. presidential elections</w:t>
      </w:r>
      <w:r w:rsidRPr="00E13F5F">
        <w:rPr>
          <w:sz w:val="16"/>
        </w:rPr>
        <w:t xml:space="preserve"> </w:t>
      </w:r>
      <w:r w:rsidRPr="00E13F5F">
        <w:rPr>
          <w:rStyle w:val="StyleUnderline"/>
        </w:rPr>
        <w:t>— most years “it’s the economy, stupid</w:t>
      </w:r>
      <w:r w:rsidRPr="00E13F5F">
        <w:rPr>
          <w:sz w:val="16"/>
        </w:rPr>
        <w:t xml:space="preserve">” — </w:t>
      </w:r>
      <w:r w:rsidRPr="00E13F5F">
        <w:rPr>
          <w:rStyle w:val="StyleUnderline"/>
        </w:rPr>
        <w:t xml:space="preserve">but 2016 is shaping up to be an exception. </w:t>
      </w:r>
      <w:r w:rsidRPr="00E13F5F">
        <w:rPr>
          <w:sz w:val="16"/>
        </w:rPr>
        <w:t xml:space="preserve">As the race for the White House swings into high gear, </w:t>
      </w:r>
      <w:r w:rsidRPr="00E13F5F">
        <w:rPr>
          <w:rStyle w:val="StyleUnderline"/>
        </w:rPr>
        <w:t>Americans have foreign policy</w:t>
      </w:r>
      <w:r w:rsidRPr="00E13F5F">
        <w:rPr>
          <w:sz w:val="16"/>
        </w:rPr>
        <w:t xml:space="preserve">, especially terrorism, </w:t>
      </w:r>
      <w:r w:rsidRPr="00E13F5F">
        <w:rPr>
          <w:rStyle w:val="StyleUnderline"/>
        </w:rPr>
        <w:t>on their minds</w:t>
      </w:r>
      <w:r w:rsidRPr="00E13F5F">
        <w:rPr>
          <w:sz w:val="16"/>
        </w:rPr>
        <w:t xml:space="preserve">. And the public now sees national security concerns, not economic issues, as the most significant challenge facing the nation in this election year. In December 2011, on the eve of the 2012 election, 55 percent of Americans cited economic worries — unemployment, poverty, inequality, and so forth — as the most important problems facing the country, according to a Pew Research Center survey. Only 6 percent named international matters, such as defense or the war in Iraq. By December 2014, just 9 percent pointed to foreign-policy concerns as the nation’s principle difficulty, while 34 percent still pointed to economic issues. But </w:t>
      </w:r>
      <w:r w:rsidRPr="00E13F5F">
        <w:rPr>
          <w:rStyle w:val="StyleUnderline"/>
        </w:rPr>
        <w:t xml:space="preserve">by December 2015, 32 percent named international issues as the biggest challenge, while 23 percent mentioned economic problems. </w:t>
      </w:r>
      <w:r w:rsidRPr="00E13F5F">
        <w:rPr>
          <w:sz w:val="16"/>
        </w:rPr>
        <w:t xml:space="preserve">When Americans worry about the world today, their anxiety is largely about terrorism. In the wake of the San Bernardino attack, against the backdrop of the mass killings in Paris, 18 percent of Americans volunteer terrorism as the most important problem facing the country, up from 1 percent who voiced such concern in December 2014. An additional 7 percent of respondents volunteer the Islamic State, or the wars in Iraq and Syria, as the nation’s greatest challenge heading into 2016. But </w:t>
      </w:r>
      <w:r w:rsidRPr="00E13F5F">
        <w:rPr>
          <w:rStyle w:val="StyleUnderline"/>
        </w:rPr>
        <w:t>terrorism and the Islamic State</w:t>
      </w:r>
      <w:r w:rsidRPr="00E13F5F">
        <w:rPr>
          <w:sz w:val="16"/>
        </w:rPr>
        <w:t xml:space="preserve"> may be co-mingled in the public’s mind. When asked about a discrete list of potential international threats to the well-being of the United States, from growing authoritarianism in Russia to global climate change, the Islamic State is at the top of the list, with 83 percent of Americans calling it a “major threat.” And that proportion is up from 67 percent in August 2014. Concern about most other international issues is relatively unchanged over that time period, suggesting that terrorism and the Islamic State have become almost synonymous for Americans when they think about international threats. Roughly six in 10 (62 percent) Americans see Iran’s nuclear program as a major threat to U.S. well-being. And a similar proportion (59 percent) voices the same concern about </w:t>
      </w:r>
      <w:r w:rsidRPr="00E13F5F">
        <w:rPr>
          <w:rStyle w:val="StyleUnderline"/>
        </w:rPr>
        <w:t>North Korea’s nuclear ambitions.</w:t>
      </w:r>
      <w:r w:rsidRPr="00E13F5F">
        <w:rPr>
          <w:sz w:val="16"/>
        </w:rPr>
        <w:t xml:space="preserve"> Notably, </w:t>
      </w:r>
      <w:r w:rsidRPr="00E13F5F">
        <w:rPr>
          <w:rStyle w:val="StyleUnderline"/>
        </w:rPr>
        <w:t>both these anxieties dwarf fears of China’s emergence as a world power</w:t>
      </w:r>
      <w:r w:rsidRPr="00E13F5F">
        <w:rPr>
          <w:sz w:val="16"/>
        </w:rPr>
        <w:t xml:space="preserve"> (49 percent) </w:t>
      </w:r>
      <w:r w:rsidRPr="00E13F5F">
        <w:rPr>
          <w:rStyle w:val="StyleUnderline"/>
        </w:rPr>
        <w:t>and the Israeli-Palestinian conflict</w:t>
      </w:r>
      <w:r w:rsidRPr="00E13F5F">
        <w:rPr>
          <w:sz w:val="16"/>
        </w:rPr>
        <w:t xml:space="preserve"> (43 percent). Not surprisingly, given the rhetoric in the presidential campaign to date, Republicans and Democrats are divided on the importance of foreign-policy issues as the nation heads into an election season. </w:t>
      </w:r>
      <w:r w:rsidRPr="00E13F5F">
        <w:rPr>
          <w:rStyle w:val="StyleUnderline"/>
        </w:rPr>
        <w:t>Forty-two percent of the GOP, but only 24 percent of Democrats, says that international concerns are the most important problem facing the country</w:t>
      </w:r>
      <w:r w:rsidRPr="00E13F5F">
        <w:rPr>
          <w:sz w:val="16"/>
        </w:rPr>
        <w:t xml:space="preserve">. A similar partisan divide exists over specific international threats to the country’s well-being. Both Republicans and Democrats are worried about the Islamic State, but there is still a 14-percentage-point partisan gap: 93 percent of the GOP and 79 percent of Democrats are concerned. Nearly eight in 10 (79 percent) Republicans, but only about five in 10 (52 percent) Democrats, see Iran’s nuclear program as a major challenge. And there is an 18-percentage-point gap in fears about the Israeli-Palestinian conflict and China’s rise as a world power. In both cases, Republicans are more concerned than Democrats. This partisan divide plays out in what Americans believe should be done about some of these threats, specifically terrorism and the Islamic State. The country is divided over whether using overwhelming military force is the best way to defeat terrorism or whether relying too much on force creates hatred that leads to more terrorist activity. But this national division masks a deep partisan divide: 72 percent of Republicans say using military force is the solution, while 66 percent of Democrats worry such an approach will sow the seeds for more terrorism. Similarly, while 75 percent of Republicans say their biggest concern about military action in Iraq and Syria is that the United States will not go far enough to stop Islamic militants, 61 percent of Democrats are concerned the United States will get too involved in the situation. </w:t>
      </w:r>
      <w:r w:rsidRPr="00E13F5F">
        <w:rPr>
          <w:rStyle w:val="StyleUnderline"/>
        </w:rPr>
        <w:t>Whether international concerns, specifically terrorism and the Islamic State, will remain Americans’ predominant preoccupation by the time they enter the voting booth in November depends on circumstances we can’t yet know. An economic downturn or a domestic political scandal could refocus voters’ attention.</w:t>
      </w:r>
      <w:r w:rsidRPr="00E13F5F">
        <w:rPr>
          <w:sz w:val="16"/>
        </w:rPr>
        <w:t xml:space="preserve"> </w:t>
      </w:r>
      <w:r w:rsidRPr="00E13F5F">
        <w:rPr>
          <w:rStyle w:val="StyleUnderline"/>
        </w:rPr>
        <w:t>But in dangerous times such as these, there’s no denying the risk of a so-called “black swan” event in foreign policy, whether it’s more terrorist incidents at home, or adverse developments in Syria, Iraq, Afghanistan, Russia, or China</w:t>
      </w:r>
      <w:r w:rsidRPr="00E13F5F">
        <w:rPr>
          <w:sz w:val="16"/>
        </w:rPr>
        <w:t xml:space="preserve">. Don’t be surprised, in other words, if 2016 ends up one of the rare presidential elections that turns on foreign policy. </w:t>
      </w:r>
    </w:p>
    <w:p w14:paraId="5969382C" w14:textId="20FBA101" w:rsidR="00241825" w:rsidRPr="00E13F5F" w:rsidRDefault="00241825" w:rsidP="00241825">
      <w:pPr>
        <w:pStyle w:val="Heading3"/>
      </w:pPr>
      <w:r>
        <w:t>Obama Not Key – 2AC</w:t>
      </w:r>
    </w:p>
    <w:p w14:paraId="349CD695" w14:textId="77777777" w:rsidR="00241825" w:rsidRPr="00E13F5F" w:rsidRDefault="00241825" w:rsidP="00241825">
      <w:pPr>
        <w:pStyle w:val="Heading4"/>
      </w:pPr>
      <w:r w:rsidRPr="00E13F5F">
        <w:t>Clinton is already distancing herself from Obama on China</w:t>
      </w:r>
    </w:p>
    <w:p w14:paraId="7FE0D749" w14:textId="77777777" w:rsidR="00241825" w:rsidRPr="00E13F5F" w:rsidRDefault="00241825" w:rsidP="00241825">
      <w:pPr>
        <w:rPr>
          <w:rFonts w:eastAsia="Calibri"/>
        </w:rPr>
      </w:pPr>
      <w:r w:rsidRPr="00E13F5F">
        <w:rPr>
          <w:rFonts w:eastAsia="Calibri"/>
          <w:b/>
          <w:bCs/>
          <w:sz w:val="26"/>
        </w:rPr>
        <w:t xml:space="preserve">Glaser 15 </w:t>
      </w:r>
      <w:r w:rsidRPr="00E13F5F">
        <w:rPr>
          <w:rFonts w:eastAsia="Calibri"/>
        </w:rPr>
        <w:t>(Bonnie S., Senior Adviser for Asia in the Freeman Chair in China Studies. “China bashing: American campaign ritual or harbinger of tougher policy?,” The Interpreter, 8/25/15  http://www.lowyinterpreter.org/post/2015/08/25/China-bashing-American-campaign-ritual-or-harbinger-of-tougher-policy.aspx)</w:t>
      </w:r>
    </w:p>
    <w:p w14:paraId="6FAFFE75" w14:textId="77777777" w:rsidR="00241825" w:rsidRPr="00E13F5F" w:rsidRDefault="00241825" w:rsidP="00241825">
      <w:pPr>
        <w:rPr>
          <w:rStyle w:val="StyleUnderline"/>
        </w:rPr>
      </w:pPr>
      <w:r w:rsidRPr="00E13F5F">
        <w:rPr>
          <w:rStyle w:val="StyleUnderline"/>
        </w:rPr>
        <w:t>China's repressive policies at home</w:t>
      </w:r>
      <w:r w:rsidRPr="00E13F5F">
        <w:rPr>
          <w:sz w:val="16"/>
        </w:rPr>
        <w:t xml:space="preserve">, combined with its transgressions in the South China Sea and massive cyber attacks on US companies and the Federal Government, </w:t>
      </w:r>
      <w:r w:rsidRPr="00E13F5F">
        <w:rPr>
          <w:rStyle w:val="StyleUnderline"/>
        </w:rPr>
        <w:t>make it an easy target</w:t>
      </w:r>
      <w:r w:rsidRPr="00E13F5F">
        <w:rPr>
          <w:sz w:val="16"/>
        </w:rPr>
        <w:t xml:space="preserve">. Moreover, </w:t>
      </w:r>
      <w:r w:rsidRPr="00E13F5F">
        <w:rPr>
          <w:rStyle w:val="StyleUnderline"/>
        </w:rPr>
        <w:t>criticism of China likely resonates with most Americans</w:t>
      </w:r>
      <w:r w:rsidRPr="00E13F5F">
        <w:rPr>
          <w:sz w:val="16"/>
        </w:rPr>
        <w:t xml:space="preserve">. Republican candidates will accuse Obama of being too soft on China and vow that if elected, they will stand up for American interests. </w:t>
      </w:r>
      <w:r w:rsidRPr="00E13F5F">
        <w:rPr>
          <w:rStyle w:val="StyleUnderline"/>
        </w:rPr>
        <w:t>Democrats, including</w:t>
      </w:r>
      <w:r w:rsidRPr="00E13F5F">
        <w:rPr>
          <w:sz w:val="16"/>
        </w:rPr>
        <w:t xml:space="preserve"> Obama's former secretary of state, Hillary </w:t>
      </w:r>
      <w:r w:rsidRPr="00E13F5F">
        <w:rPr>
          <w:rStyle w:val="StyleUnderline"/>
        </w:rPr>
        <w:t>Clinton, are more likely to find fault with than defend the current Administration's approach to managing US-China relations</w:t>
      </w:r>
      <w:r w:rsidRPr="00E13F5F">
        <w:rPr>
          <w:sz w:val="16"/>
        </w:rPr>
        <w:t xml:space="preserve">. Regardless of who is elected president in November 2016, he or she is likely to adopt a firmer approach to China on a litany of issues. So what are the candidates saying about China so far? GOP candidate Donald Trump condemned China's recent currency devaluation as 'the greatest theft in the history of the United States.' If elected president, Trump said, 'Oh would China be in trouble!' Carly Fiorina, another GOP contender, criticised China's cyber hacks on federal databases as an 'act of aggression' against America. She also warned against allowing the Chinese to control trade routes in the South China Sea and pledged she would be 'more aggressive in helping our allies...push back against new Chinese aggression.' In a lengthy critique of Obama Administration policies published in Foreign Affairs, GOP candidate Marco Rubio lambasted Obama's 'willingness to ignore human rights violations in the hope of appeasing the Chinese leadership.' He also accused China of pursuing 'increasingly aggressive regional expansionism.' Democratic front-runner Hillary </w:t>
      </w:r>
      <w:r w:rsidRPr="00E13F5F">
        <w:rPr>
          <w:rStyle w:val="StyleUnderline"/>
        </w:rPr>
        <w:t>Clinton has joined the fray in an effort to shield herself from the accusation that she was complicit in the implementation of a policy that accommodated China and failed to sufficiently stand up for American interests. Clinton</w:t>
      </w:r>
      <w:r w:rsidRPr="00E13F5F">
        <w:rPr>
          <w:sz w:val="16"/>
        </w:rPr>
        <w:t xml:space="preserve"> acknowledges that as secretary of state she worked hard to build a better relationship with China and says she would continue to do so as president. But she also </w:t>
      </w:r>
      <w:r w:rsidRPr="00E13F5F">
        <w:rPr>
          <w:rStyle w:val="StyleUnderline"/>
        </w:rPr>
        <w:t>warns about the dangers posed by China's militarisation of the South China Sea and condemns China's 'stealing commercial secrets, blueprints from defense contractors' and 'huge amounts of government information' in its quest for an advantage over other nations.</w:t>
      </w:r>
    </w:p>
    <w:p w14:paraId="4DC1C0EB" w14:textId="0AD1E812" w:rsidR="00241825" w:rsidRPr="00241825" w:rsidRDefault="00241825" w:rsidP="00241825">
      <w:pPr>
        <w:pStyle w:val="Heading3"/>
      </w:pPr>
      <w:r w:rsidRPr="00241825">
        <w:t>Obama Not Key – 1AR</w:t>
      </w:r>
    </w:p>
    <w:p w14:paraId="1D12DF4D" w14:textId="77777777" w:rsidR="00241825" w:rsidRPr="00E13F5F" w:rsidRDefault="00241825" w:rsidP="00241825">
      <w:pPr>
        <w:pStyle w:val="Heading4"/>
      </w:pPr>
      <w:r w:rsidRPr="00E13F5F">
        <w:t>Clinton doesn’t get tied to the plan – Dems are bashing China too</w:t>
      </w:r>
    </w:p>
    <w:p w14:paraId="780D3DF9" w14:textId="77777777" w:rsidR="00241825" w:rsidRPr="00E13F5F" w:rsidRDefault="00241825" w:rsidP="00241825">
      <w:r w:rsidRPr="00E13F5F">
        <w:rPr>
          <w:rStyle w:val="Style13ptBold"/>
        </w:rPr>
        <w:t>Nakamura 15</w:t>
      </w:r>
      <w:r w:rsidRPr="00E13F5F">
        <w:t xml:space="preserve"> (David Nakamura covers the White House. He has previously covered sports, education and city government and reported from Afghanistan, Pakistan and Japan. “Anti-China rhetoric in campaign suggests change under a new president.” September 23, 2015 https://www.washingtonpost.com/politics/anti-china-rhetoric-in-campaign-suggests-change-under-a-new-president/2015/09/23/f6bb3066-61ff-11e5-b38e-06883aacba64_story.html)</w:t>
      </w:r>
    </w:p>
    <w:p w14:paraId="2F0F71B8" w14:textId="77777777" w:rsidR="00241825" w:rsidRPr="00E13F5F" w:rsidRDefault="00241825" w:rsidP="00241825">
      <w:pPr>
        <w:rPr>
          <w:sz w:val="16"/>
        </w:rPr>
      </w:pPr>
      <w:r w:rsidRPr="00E13F5F">
        <w:rPr>
          <w:sz w:val="16"/>
        </w:rPr>
        <w:t xml:space="preserve">Still, </w:t>
      </w:r>
      <w:r w:rsidRPr="00E13F5F">
        <w:rPr>
          <w:rStyle w:val="StyleUnderline"/>
        </w:rPr>
        <w:t>China is unlikely to fade as a campaign issue</w:t>
      </w:r>
      <w:r w:rsidRPr="00E13F5F">
        <w:rPr>
          <w:sz w:val="16"/>
        </w:rPr>
        <w:t xml:space="preserve">. </w:t>
      </w:r>
      <w:r w:rsidRPr="00E13F5F">
        <w:rPr>
          <w:rStyle w:val="StyleUnderline"/>
        </w:rPr>
        <w:t>Organized labor has railed against China’s currency ma­nipu­la­tion, saying it has contributed to trade imbalances. Congressional Democrats</w:t>
      </w:r>
      <w:r w:rsidRPr="00E13F5F">
        <w:rPr>
          <w:sz w:val="16"/>
        </w:rPr>
        <w:t xml:space="preserve">, including Sen. Charles E. Schumer (N.Y.), who is slated to take over as party leader in 2017, </w:t>
      </w:r>
      <w:r w:rsidRPr="00E13F5F">
        <w:rPr>
          <w:rStyle w:val="StyleUnderline"/>
        </w:rPr>
        <w:t>are pushing for legislation that would punish China over currency ma­nipu­la­tion. And although</w:t>
      </w:r>
      <w:r w:rsidRPr="00E13F5F">
        <w:rPr>
          <w:sz w:val="16"/>
        </w:rPr>
        <w:t xml:space="preserve"> Hillary Rodham </w:t>
      </w:r>
      <w:r w:rsidRPr="00E13F5F">
        <w:rPr>
          <w:rStyle w:val="StyleUnderline"/>
        </w:rPr>
        <w:t>Clinton has not spoken much about China on the campaign trail, her tenures</w:t>
      </w:r>
      <w:r w:rsidRPr="00E13F5F">
        <w:rPr>
          <w:sz w:val="16"/>
        </w:rPr>
        <w:t xml:space="preserve"> as first lady in the 1990s and as secretary of state during Obama’s first term </w:t>
      </w:r>
      <w:r w:rsidRPr="00E13F5F">
        <w:rPr>
          <w:rStyle w:val="StyleUnderline"/>
        </w:rPr>
        <w:t>were marked by memorable moments in confronting Beijing</w:t>
      </w:r>
      <w:r w:rsidRPr="00E13F5F">
        <w:rPr>
          <w:sz w:val="16"/>
        </w:rPr>
        <w:t xml:space="preserve">. In 1995, she spoke out forcefully on women’s rights during a speech at the U.N. World Conference on Women in Beijing. And in 2010, her declaration during a security conference in Hanoi that the United States would intervene in growing regional tensions over China’s bid to gain more control in the South China Sea signaled a shift in the Obama administration’s tone. A year later, </w:t>
      </w:r>
      <w:r w:rsidRPr="00E13F5F">
        <w:rPr>
          <w:rStyle w:val="StyleUnderline"/>
        </w:rPr>
        <w:t>the administration announced a “pivot to Asia,”</w:t>
      </w:r>
      <w:r w:rsidRPr="00E13F5F">
        <w:rPr>
          <w:sz w:val="16"/>
        </w:rPr>
        <w:t xml:space="preserve"> a bid to refocus foreign policy attention to the region </w:t>
      </w:r>
      <w:r w:rsidRPr="00E13F5F">
        <w:rPr>
          <w:rStyle w:val="StyleUnderline"/>
        </w:rPr>
        <w:t>that Beijing interpreted as an effort to contain China. Beijing has responded by launching several major regional economic initiatives</w:t>
      </w:r>
      <w:r w:rsidRPr="00E13F5F">
        <w:rPr>
          <w:sz w:val="16"/>
        </w:rPr>
        <w:t>, including an Asian Infrastructure Investment Bank, and by building artificial islands in the South China Sea, which analysts said will probably be used as military outposts. “There is an argument in the region that I hear frequently from allies and partners that China is consolidating what it can now because they expect a tougher administration in 2017,” said Michael Green, who served as senior Asia director in the George W. Bush administration. “That’s a hard thing to prove, but you frequently hear that hypothesis in Tokyo and Canberra and Delhi and elsewhere.”</w:t>
      </w:r>
    </w:p>
    <w:p w14:paraId="6D553E68" w14:textId="4946DFDF" w:rsidR="00AB4A28" w:rsidRDefault="00AB4A28" w:rsidP="00AB4A28">
      <w:pPr>
        <w:pStyle w:val="Heading2"/>
      </w:pPr>
      <w:r>
        <w:t>Impact</w:t>
      </w:r>
    </w:p>
    <w:p w14:paraId="7132F7E1" w14:textId="1AEEC185" w:rsidR="00421CEB" w:rsidRDefault="00AB4A28" w:rsidP="00421CEB">
      <w:pPr>
        <w:pStyle w:val="Heading3"/>
      </w:pPr>
      <w:r>
        <w:t>Clinton Bad for China – 2AC</w:t>
      </w:r>
    </w:p>
    <w:p w14:paraId="7132F7E2" w14:textId="77777777" w:rsidR="00421CEB" w:rsidRPr="00421CEB" w:rsidRDefault="00421CEB" w:rsidP="00421CEB">
      <w:pPr>
        <w:pStyle w:val="Heading4"/>
      </w:pPr>
      <w:r>
        <w:t>Clinton kills China relations</w:t>
      </w:r>
    </w:p>
    <w:p w14:paraId="7132F7E3" w14:textId="77777777" w:rsidR="00421CEB" w:rsidRPr="00421CEB" w:rsidRDefault="00421CEB" w:rsidP="00421CEB">
      <w:r w:rsidRPr="00421CEB">
        <w:rPr>
          <w:b/>
        </w:rPr>
        <w:t>Chen</w:t>
      </w:r>
      <w:r>
        <w:t>, 4/20/</w:t>
      </w:r>
      <w:r w:rsidRPr="00421CEB">
        <w:rPr>
          <w:b/>
        </w:rPr>
        <w:t>2015</w:t>
      </w:r>
      <w:r>
        <w:t xml:space="preserve">, assistant professor of Government and Public Administration at the University of Macau, Non-Resident Fellow at the Global Public Policy Institute (GPPi) Berlin, Germany (Dingding, “3 Ways a Hillary Clinton Presidency Would Affect US-China Relations”, http://thediplomat.com/2015/04/3-ways-a-hillary-clinton-presidency-would-affect-us-china-relations/) </w:t>
      </w:r>
    </w:p>
    <w:p w14:paraId="7132F7E5" w14:textId="0247B6C0" w:rsidR="00421CEB" w:rsidRPr="00037DA5" w:rsidRDefault="00421CEB" w:rsidP="00421CEB">
      <w:pPr>
        <w:rPr>
          <w:rStyle w:val="Emphasis"/>
        </w:rPr>
      </w:pPr>
      <w:r>
        <w:t xml:space="preserve">Now that Hillary </w:t>
      </w:r>
      <w:r w:rsidRPr="00037DA5">
        <w:rPr>
          <w:rStyle w:val="StyleUnderline"/>
        </w:rPr>
        <w:t>Clinton has announced her decision to run for the presidency of the United States in 2016</w:t>
      </w:r>
      <w:r>
        <w:t xml:space="preserve">, </w:t>
      </w:r>
      <w:r w:rsidRPr="00037DA5">
        <w:rPr>
          <w:rStyle w:val="Emphasis"/>
          <w:highlight w:val="yellow"/>
        </w:rPr>
        <w:t>the interesting question for Sino-U.S. relations is would her success mean a tougher U.S. approach to China?</w:t>
      </w:r>
    </w:p>
    <w:p w14:paraId="7132F7E7" w14:textId="7847286C" w:rsidR="00421CEB" w:rsidRDefault="00421CEB" w:rsidP="00421CEB">
      <w:r w:rsidRPr="00037DA5">
        <w:rPr>
          <w:rStyle w:val="Emphasis"/>
        </w:rPr>
        <w:t xml:space="preserve">Many </w:t>
      </w:r>
      <w:r w:rsidRPr="00037DA5">
        <w:rPr>
          <w:rStyle w:val="Emphasis"/>
          <w:highlight w:val="yellow"/>
        </w:rPr>
        <w:t>Chinese pundits and netizens seem to be worried about such a possibility</w:t>
      </w:r>
      <w:r>
        <w:t xml:space="preserve">. </w:t>
      </w:r>
      <w:r w:rsidRPr="00037DA5">
        <w:rPr>
          <w:rStyle w:val="StyleUnderline"/>
          <w:highlight w:val="yellow"/>
        </w:rPr>
        <w:t>The Global Times did an online survey asking Chinese netizens’ about their views of Hillary Clinton and 95 percent of the respondents had negative views of her</w:t>
      </w:r>
      <w:r>
        <w:t>. Because the Global Times and its readers tend toward the more nationalistic and patriotic end of the spectrum, we should not take this result at face value. Nonetheless, many others (here and here) in China share these negative views toward Clinton.</w:t>
      </w:r>
    </w:p>
    <w:p w14:paraId="7132F7E9" w14:textId="5BB7DF56" w:rsidR="00421CEB" w:rsidRDefault="00421CEB" w:rsidP="00421CEB">
      <w:r>
        <w:t>Why is this so? Is this a fair perception of Clinton? Regardless of the accuracy of such views, three main reasons have been cited to support the negative view of Hillary Clinton.</w:t>
      </w:r>
    </w:p>
    <w:p w14:paraId="7132F7EB" w14:textId="654467FA" w:rsidR="00421CEB" w:rsidRDefault="00421CEB" w:rsidP="00421CEB">
      <w:r>
        <w:t xml:space="preserve">First, </w:t>
      </w:r>
      <w:r w:rsidRPr="00037DA5">
        <w:rPr>
          <w:rStyle w:val="StyleUnderline"/>
        </w:rPr>
        <w:t xml:space="preserve">it is about </w:t>
      </w:r>
      <w:r w:rsidRPr="00037DA5">
        <w:rPr>
          <w:rStyle w:val="StyleUnderline"/>
          <w:highlight w:val="yellow"/>
        </w:rPr>
        <w:t>Clinton’s past attitudes toward China</w:t>
      </w:r>
      <w:r>
        <w:t xml:space="preserve">. While still the first lady, Hillary </w:t>
      </w:r>
      <w:r w:rsidRPr="00037DA5">
        <w:rPr>
          <w:rStyle w:val="StyleUnderline"/>
        </w:rPr>
        <w:t>Clinton had some tough words for China when she attended the fourth world conference on women in Beijing in 1995.</w:t>
      </w:r>
      <w:r>
        <w:t xml:space="preserve"> </w:t>
      </w:r>
      <w:r w:rsidRPr="00037DA5">
        <w:rPr>
          <w:rStyle w:val="Emphasis"/>
        </w:rPr>
        <w:t xml:space="preserve">That </w:t>
      </w:r>
      <w:r w:rsidRPr="00037DA5">
        <w:rPr>
          <w:rStyle w:val="Emphasis"/>
          <w:highlight w:val="yellow"/>
        </w:rPr>
        <w:t>unhappy memory still lingers on the minds of many Chinese</w:t>
      </w:r>
      <w:r>
        <w:t xml:space="preserve">. Then again, </w:t>
      </w:r>
      <w:r w:rsidRPr="00037DA5">
        <w:rPr>
          <w:rStyle w:val="StyleUnderline"/>
        </w:rPr>
        <w:t>recently Hillary strongly criticized China for arresting five women for promoting women’s rights</w:t>
      </w:r>
      <w:r>
        <w:t xml:space="preserve">. And then, of course, </w:t>
      </w:r>
      <w:r w:rsidRPr="00037DA5">
        <w:rPr>
          <w:rStyle w:val="StyleUnderline"/>
        </w:rPr>
        <w:t>Chinese officials and scholars did not appreciate her interference in China’s disputes with other Asian countries in the South China Sea</w:t>
      </w:r>
      <w:r>
        <w:t xml:space="preserve">. </w:t>
      </w:r>
      <w:r w:rsidRPr="00037DA5">
        <w:rPr>
          <w:rStyle w:val="Emphasis"/>
          <w:highlight w:val="yellow"/>
        </w:rPr>
        <w:t>Many in China also acknowledge the United States’ pivot to Asia</w:t>
      </w:r>
      <w:r w:rsidRPr="00037DA5">
        <w:rPr>
          <w:rStyle w:val="Emphasis"/>
        </w:rPr>
        <w:t xml:space="preserve"> – or rebalance – </w:t>
      </w:r>
      <w:r w:rsidRPr="00037DA5">
        <w:rPr>
          <w:rStyle w:val="Emphasis"/>
          <w:highlight w:val="yellow"/>
        </w:rPr>
        <w:t>strategy as Hillary’s brainchild, for better or worse</w:t>
      </w:r>
      <w:r>
        <w:t>. So most Chinese experts have concluded, perhaps correctly, that Hillary Clinton is a strong leader who would do everything possible to maintain American hegemony in the world, a goal increasingly at odds with China’s growing geopolitical desires.</w:t>
      </w:r>
    </w:p>
    <w:p w14:paraId="7132F7ED" w14:textId="742C77EF" w:rsidR="00421CEB" w:rsidRDefault="00421CEB" w:rsidP="00421CEB">
      <w:r>
        <w:t xml:space="preserve">Second, </w:t>
      </w:r>
      <w:r w:rsidRPr="00037DA5">
        <w:rPr>
          <w:rStyle w:val="StyleUnderline"/>
        </w:rPr>
        <w:t xml:space="preserve">if elected, Clinton’s party, </w:t>
      </w:r>
      <w:r w:rsidRPr="00037DA5">
        <w:rPr>
          <w:rStyle w:val="StyleUnderline"/>
          <w:highlight w:val="yellow"/>
        </w:rPr>
        <w:t>the Democratic Party, is traditionally strong on issues like human rights and trade protectionism</w:t>
      </w:r>
      <w:r>
        <w:t xml:space="preserve">. Chairman Mao once said jokingly that he would any day prefer to deal with the Republican Party, and that might still be the case of Chinese leaders today. </w:t>
      </w:r>
      <w:r w:rsidRPr="00037DA5">
        <w:t>Again, this might be a misperception because the Republican Party is also known for its tendency to flex America’s military muscle, something China wouldn’t prefer</w:t>
      </w:r>
      <w:r>
        <w:t>. So it remains to be seen whether another Democratic president would act tough on China.</w:t>
      </w:r>
    </w:p>
    <w:p w14:paraId="7132F7EF" w14:textId="30BC969F" w:rsidR="00421CEB" w:rsidRDefault="00421CEB" w:rsidP="00421CEB">
      <w:r w:rsidRPr="00037DA5">
        <w:rPr>
          <w:rStyle w:val="StyleUnderline"/>
        </w:rPr>
        <w:t xml:space="preserve">Third, and perhaps most importantly, </w:t>
      </w:r>
      <w:r w:rsidRPr="00037DA5">
        <w:rPr>
          <w:rStyle w:val="StyleUnderline"/>
          <w:highlight w:val="yellow"/>
        </w:rPr>
        <w:t>there is increasing tension between China and the United States from a structural point of view</w:t>
      </w:r>
      <w:r w:rsidRPr="00037DA5">
        <w:rPr>
          <w:rStyle w:val="StyleUnderline"/>
        </w:rPr>
        <w:t xml:space="preserve"> as China continues to grow stronger economically and militarily</w:t>
      </w:r>
      <w:r>
        <w:t xml:space="preserve">. </w:t>
      </w:r>
      <w:r w:rsidRPr="00037DA5">
        <w:rPr>
          <w:rStyle w:val="StyleUnderline"/>
        </w:rPr>
        <w:t>China will demand more power and respect from the United States, and the United States will refuse to give in as long as it can sustain the current global system</w:t>
      </w:r>
      <w:r>
        <w:t>. Such structural tensions will not disappear if both sides cannot find an effective way to narrow their differences, manage their conflicts carefully, and eventually share power in Asia. It is in this sense that the person to assume the  next U.S. presidency probably matters very little. Whether or not the next U.S. president will adopt a tougher approach toward China very much depends on the capabilities and intentions of the United States as a whole. A single individual, even someone as powerful as the U.S. president, might not have a large enough influence on the democratic and fragmented U.S. system to cause real change. Many in China tend to neglect the influence of the U.S. Congress on American foreign policy, but, in reality, Congress can have a huge impact on U.S. foreign policy. It seems that the Republican Party will continue to dominate the Congress in near future, thus putting more constraints on a Democratic president.</w:t>
      </w:r>
    </w:p>
    <w:p w14:paraId="7132F7F0" w14:textId="77777777" w:rsidR="00421CEB" w:rsidRPr="00037DA5" w:rsidRDefault="00421CEB" w:rsidP="00421CEB">
      <w:pPr>
        <w:rPr>
          <w:rStyle w:val="Emphasis"/>
        </w:rPr>
      </w:pPr>
      <w:r w:rsidRPr="00037DA5">
        <w:rPr>
          <w:rStyle w:val="StyleUnderline"/>
        </w:rPr>
        <w:t xml:space="preserve">In the end, the attitude Hillary </w:t>
      </w:r>
      <w:r w:rsidRPr="00037DA5">
        <w:rPr>
          <w:rStyle w:val="StyleUnderline"/>
          <w:highlight w:val="yellow"/>
        </w:rPr>
        <w:t>Clinton</w:t>
      </w:r>
      <w:r w:rsidRPr="00037DA5">
        <w:rPr>
          <w:rStyle w:val="StyleUnderline"/>
        </w:rPr>
        <w:t xml:space="preserve">, </w:t>
      </w:r>
      <w:r w:rsidRPr="00037DA5">
        <w:rPr>
          <w:rStyle w:val="StyleUnderline"/>
          <w:highlight w:val="yellow"/>
        </w:rPr>
        <w:t>if elected</w:t>
      </w:r>
      <w:r w:rsidRPr="00037DA5">
        <w:rPr>
          <w:rStyle w:val="StyleUnderline"/>
        </w:rPr>
        <w:t>, would adopt toward China is a result of all three factors mentioned above</w:t>
      </w:r>
      <w:r>
        <w:t xml:space="preserve">. </w:t>
      </w:r>
      <w:r w:rsidRPr="00037DA5">
        <w:rPr>
          <w:rStyle w:val="Emphasis"/>
        </w:rPr>
        <w:t xml:space="preserve">The bad news, however, is that </w:t>
      </w:r>
      <w:r w:rsidRPr="00037DA5">
        <w:rPr>
          <w:rStyle w:val="Emphasis"/>
          <w:highlight w:val="yellow"/>
        </w:rPr>
        <w:t>all</w:t>
      </w:r>
      <w:r w:rsidRPr="00037DA5">
        <w:rPr>
          <w:rStyle w:val="Emphasis"/>
        </w:rPr>
        <w:t xml:space="preserve"> three </w:t>
      </w:r>
      <w:r w:rsidRPr="00037DA5">
        <w:rPr>
          <w:rStyle w:val="Emphasis"/>
          <w:highlight w:val="yellow"/>
        </w:rPr>
        <w:t>factors seem to converge and point to a more turbulent relationship between China and the United States.</w:t>
      </w:r>
    </w:p>
    <w:p w14:paraId="7132F7F1" w14:textId="741DD6D2" w:rsidR="0099183A" w:rsidRDefault="00AB4A28" w:rsidP="00AB4A28">
      <w:pPr>
        <w:pStyle w:val="Heading3"/>
      </w:pPr>
      <w:r>
        <w:t>Clinton Bad for China – 1AR</w:t>
      </w:r>
    </w:p>
    <w:p w14:paraId="74CFB3BE" w14:textId="0FA8232E" w:rsidR="00C96A2B" w:rsidRDefault="00C96A2B" w:rsidP="00C96A2B">
      <w:pPr>
        <w:pStyle w:val="Heading4"/>
      </w:pPr>
      <w:r>
        <w:t xml:space="preserve">Clinton is a foreign policy hawk – that’s perceived poorly among both the Chinese public and leadership </w:t>
      </w:r>
      <w:r w:rsidR="0032554A">
        <w:t>–</w:t>
      </w:r>
      <w:r>
        <w:t xml:space="preserve"> </w:t>
      </w:r>
      <w:r w:rsidR="0032554A">
        <w:t>her presidency means relations tank – that’s Chen</w:t>
      </w:r>
    </w:p>
    <w:p w14:paraId="24D4B81E" w14:textId="77777777" w:rsidR="0032554A" w:rsidRPr="0032554A" w:rsidRDefault="0032554A" w:rsidP="0032554A"/>
    <w:p w14:paraId="7132F7F2" w14:textId="77777777" w:rsidR="0099183A" w:rsidRDefault="00707905" w:rsidP="00707905">
      <w:pPr>
        <w:pStyle w:val="Heading4"/>
      </w:pPr>
      <w:r>
        <w:t>Clinton would contain China</w:t>
      </w:r>
    </w:p>
    <w:p w14:paraId="7132F7F3" w14:textId="77777777" w:rsidR="0099183A" w:rsidRDefault="0099183A" w:rsidP="00421CEB">
      <w:r w:rsidRPr="0099183A">
        <w:rPr>
          <w:b/>
        </w:rPr>
        <w:t>Steinbock, 3/7</w:t>
      </w:r>
      <w:r>
        <w:t>/2016, PhD, internationally recognized expert of the multipolar world and the founder of Difference Group (Dan, “America’s 2016 Election Risk, China and Asia”, http://www.economonitor.com/blog/2016/03/americas-2016-election-risk-china-and-asia/)</w:t>
      </w:r>
    </w:p>
    <w:p w14:paraId="7132F7F5" w14:textId="180D29F6" w:rsidR="0099183A" w:rsidRDefault="0099183A" w:rsidP="00421CEB">
      <w:r>
        <w:t xml:space="preserve">In Beijing, </w:t>
      </w:r>
      <w:r w:rsidRPr="00970F8F">
        <w:rPr>
          <w:rStyle w:val="StyleUnderline"/>
          <w:highlight w:val="yellow"/>
        </w:rPr>
        <w:t>Clinton’s politics</w:t>
      </w:r>
      <w:r>
        <w:t xml:space="preserve"> sparks constipation, including Washington’s view of human rights and internet freedoms (which exclude cyber-monitoring). But when US economic prospects have dimmed, she has ignored her principles (her first trip to Asia as secretary of state in 2009). </w:t>
      </w:r>
      <w:r w:rsidRPr="00970F8F">
        <w:rPr>
          <w:rStyle w:val="Emphasis"/>
          <w:highlight w:val="yellow"/>
        </w:rPr>
        <w:t>China and most of Asia tend to see her as a shrewd Machiavellian</w:t>
      </w:r>
      <w:r>
        <w:t>.</w:t>
      </w:r>
    </w:p>
    <w:p w14:paraId="7132F7F7" w14:textId="2146AD1A" w:rsidR="0099183A" w:rsidRDefault="0099183A" w:rsidP="00421CEB">
      <w:r w:rsidRPr="00970F8F">
        <w:rPr>
          <w:rStyle w:val="StyleUnderline"/>
          <w:highlight w:val="yellow"/>
        </w:rPr>
        <w:t>Clinton is also seen by China as something of an anathema</w:t>
      </w:r>
      <w:r w:rsidRPr="00037DA5">
        <w:rPr>
          <w:rStyle w:val="StyleUnderline"/>
        </w:rPr>
        <w:t xml:space="preserve">, </w:t>
      </w:r>
      <w:r w:rsidRPr="00970F8F">
        <w:rPr>
          <w:rStyle w:val="StyleUnderline"/>
          <w:highlight w:val="yellow"/>
        </w:rPr>
        <w:t xml:space="preserve">due to her role in the US “pivot” strategy and efforts to </w:t>
      </w:r>
      <w:r w:rsidRPr="00970F8F">
        <w:rPr>
          <w:rStyle w:val="StyleUnderline"/>
        </w:rPr>
        <w:t>restrict</w:t>
      </w:r>
      <w:r w:rsidRPr="00037DA5">
        <w:rPr>
          <w:rStyle w:val="StyleUnderline"/>
        </w:rPr>
        <w:t xml:space="preserve"> (de facto “</w:t>
      </w:r>
      <w:r w:rsidRPr="00970F8F">
        <w:rPr>
          <w:rStyle w:val="StyleUnderline"/>
          <w:highlight w:val="yellow"/>
        </w:rPr>
        <w:t>contain</w:t>
      </w:r>
      <w:r w:rsidRPr="00037DA5">
        <w:rPr>
          <w:rStyle w:val="StyleUnderline"/>
        </w:rPr>
        <w:t xml:space="preserve">”) </w:t>
      </w:r>
      <w:r w:rsidRPr="00970F8F">
        <w:rPr>
          <w:rStyle w:val="StyleUnderline"/>
          <w:highlight w:val="yellow"/>
        </w:rPr>
        <w:t>China’s rise</w:t>
      </w:r>
      <w:r w:rsidRPr="00037DA5">
        <w:rPr>
          <w:rStyle w:val="StyleUnderline"/>
        </w:rPr>
        <w:t>.</w:t>
      </w:r>
      <w:r>
        <w:t xml:space="preserve"> </w:t>
      </w:r>
      <w:r w:rsidRPr="00970F8F">
        <w:rPr>
          <w:rStyle w:val="StyleUnderline"/>
          <w:highlight w:val="yellow"/>
        </w:rPr>
        <w:t>That policy stance accounts for</w:t>
      </w:r>
      <w:r w:rsidRPr="00037DA5">
        <w:rPr>
          <w:rStyle w:val="StyleUnderline"/>
        </w:rPr>
        <w:t xml:space="preserve"> the ongoing transfer of 60 per cent of the US Navy fleet into Asia by 2020 and the accompanying </w:t>
      </w:r>
      <w:r w:rsidRPr="00970F8F">
        <w:rPr>
          <w:rStyle w:val="StyleUnderline"/>
          <w:highlight w:val="yellow"/>
        </w:rPr>
        <w:t>military build-up in the region</w:t>
      </w:r>
      <w:r>
        <w:t>.</w:t>
      </w:r>
    </w:p>
    <w:p w14:paraId="7132F7F9" w14:textId="145CE861" w:rsidR="0099183A" w:rsidRDefault="0099183A" w:rsidP="00421CEB">
      <w:r>
        <w:t>To benefit from Asia’s growth potential, President Barack Obama negotiated the Trans-Pacific Partnership (TPP) agreement, which excludes China. To deter Sanders, Clinton has condemned the TPP but is likely to adjust her views in the end.</w:t>
      </w:r>
    </w:p>
    <w:p w14:paraId="7132F7FB" w14:textId="6D1AA615" w:rsidR="0099183A" w:rsidRDefault="0099183A" w:rsidP="00421CEB">
      <w:r w:rsidRPr="00037DA5">
        <w:rPr>
          <w:rStyle w:val="StyleUnderline"/>
        </w:rPr>
        <w:t>The US pivot is supported by those East and Southeast Asian nations</w:t>
      </w:r>
      <w:r>
        <w:t xml:space="preserve"> – especially Japan, Vietnam and the Philippines – that have territorial and maritime disputes with China. But while many would like to hedge their bets between the US and China, most are focused on economic development and inclusive trade.</w:t>
      </w:r>
    </w:p>
    <w:p w14:paraId="7132F7FD" w14:textId="2E28637F" w:rsidR="0099183A" w:rsidRPr="00037DA5" w:rsidRDefault="0099183A" w:rsidP="00421CEB">
      <w:pPr>
        <w:rPr>
          <w:rStyle w:val="StyleUnderline"/>
        </w:rPr>
      </w:pPr>
      <w:r>
        <w:t xml:space="preserve">The same goes for the TPP. In China and much of the Association of Southeast Asian Nations, it is seen as a step to a broader free trade agreement that would include China. </w:t>
      </w:r>
      <w:r w:rsidRPr="00970F8F">
        <w:rPr>
          <w:highlight w:val="yellow"/>
        </w:rPr>
        <w:t xml:space="preserve">Asia prefers </w:t>
      </w:r>
      <w:r w:rsidRPr="00970F8F">
        <w:rPr>
          <w:rStyle w:val="StyleUnderline"/>
          <w:highlight w:val="yellow"/>
        </w:rPr>
        <w:t>engagement, not containment.</w:t>
      </w:r>
    </w:p>
    <w:p w14:paraId="7132F7FE" w14:textId="77777777" w:rsidR="0099183A" w:rsidRPr="00037DA5" w:rsidRDefault="0099183A" w:rsidP="00421CEB">
      <w:pPr>
        <w:rPr>
          <w:rStyle w:val="Emphasis"/>
        </w:rPr>
      </w:pPr>
      <w:r w:rsidRPr="00970F8F">
        <w:rPr>
          <w:rStyle w:val="StyleUnderline"/>
          <w:highlight w:val="yellow"/>
        </w:rPr>
        <w:t>Under</w:t>
      </w:r>
      <w:r w:rsidRPr="00037DA5">
        <w:rPr>
          <w:rStyle w:val="StyleUnderline"/>
        </w:rPr>
        <w:t xml:space="preserve"> the George W. </w:t>
      </w:r>
      <w:r w:rsidRPr="00970F8F">
        <w:rPr>
          <w:rStyle w:val="StyleUnderline"/>
          <w:highlight w:val="yellow"/>
        </w:rPr>
        <w:t>Bush</w:t>
      </w:r>
      <w:r w:rsidRPr="00037DA5">
        <w:rPr>
          <w:rStyle w:val="StyleUnderline"/>
        </w:rPr>
        <w:t xml:space="preserve"> administration, </w:t>
      </w:r>
      <w:r w:rsidRPr="00970F8F">
        <w:rPr>
          <w:rStyle w:val="StyleUnderline"/>
          <w:highlight w:val="yellow"/>
        </w:rPr>
        <w:t>America’s imperial dreams alienated much of the world</w:t>
      </w:r>
      <w:r w:rsidRPr="00037DA5">
        <w:rPr>
          <w:rStyle w:val="StyleUnderline"/>
        </w:rPr>
        <w:t xml:space="preserve">. </w:t>
      </w:r>
      <w:r w:rsidRPr="00970F8F">
        <w:rPr>
          <w:rStyle w:val="StyleUnderline"/>
          <w:highlight w:val="yellow"/>
        </w:rPr>
        <w:t>Obama has tried to keep the neoconservatives in check</w:t>
      </w:r>
      <w:r w:rsidRPr="00037DA5">
        <w:rPr>
          <w:rStyle w:val="StyleUnderline"/>
        </w:rPr>
        <w:t xml:space="preserve">. In contrast, </w:t>
      </w:r>
      <w:r w:rsidRPr="00970F8F">
        <w:rPr>
          <w:rStyle w:val="StyleUnderline"/>
          <w:highlight w:val="yellow"/>
        </w:rPr>
        <w:t>Clinton likes to keep them close,</w:t>
      </w:r>
      <w:r w:rsidRPr="00037DA5">
        <w:rPr>
          <w:rStyle w:val="StyleUnderline"/>
        </w:rPr>
        <w:t xml:space="preserve"> </w:t>
      </w:r>
      <w:r w:rsidRPr="00970F8F">
        <w:rPr>
          <w:rStyle w:val="StyleUnderline"/>
          <w:highlight w:val="yellow"/>
        </w:rPr>
        <w:t>including</w:t>
      </w:r>
      <w:r w:rsidRPr="00037DA5">
        <w:rPr>
          <w:rStyle w:val="StyleUnderline"/>
        </w:rPr>
        <w:t xml:space="preserve"> Dick </w:t>
      </w:r>
      <w:r w:rsidRPr="00970F8F">
        <w:rPr>
          <w:rStyle w:val="StyleUnderline"/>
          <w:highlight w:val="yellow"/>
        </w:rPr>
        <w:t>Cheney’s foreign policy adviser</w:t>
      </w:r>
      <w:r w:rsidRPr="00037DA5">
        <w:rPr>
          <w:rStyle w:val="StyleUnderline"/>
        </w:rPr>
        <w:t xml:space="preserve"> Victoria Nuland </w:t>
      </w:r>
      <w:r w:rsidRPr="00970F8F">
        <w:rPr>
          <w:rStyle w:val="StyleUnderline"/>
          <w:highlight w:val="yellow"/>
        </w:rPr>
        <w:t>and</w:t>
      </w:r>
      <w:r w:rsidRPr="00037DA5">
        <w:rPr>
          <w:rStyle w:val="StyleUnderline"/>
        </w:rPr>
        <w:t xml:space="preserve"> her husband Robert </w:t>
      </w:r>
      <w:r w:rsidRPr="00970F8F">
        <w:rPr>
          <w:rStyle w:val="StyleUnderline"/>
          <w:highlight w:val="yellow"/>
        </w:rPr>
        <w:t>Kagan</w:t>
      </w:r>
      <w:r w:rsidRPr="00037DA5">
        <w:rPr>
          <w:rStyle w:val="StyleUnderline"/>
        </w:rPr>
        <w:t>, a leading neoconservative and advocate of an American Empire</w:t>
      </w:r>
      <w:r>
        <w:t xml:space="preserve">. </w:t>
      </w:r>
      <w:r w:rsidRPr="00970F8F">
        <w:rPr>
          <w:rStyle w:val="Emphasis"/>
          <w:highlight w:val="yellow"/>
        </w:rPr>
        <w:t>Occasionally, even Clinton has flirted with the kind of “dangerous containment” that Kagan outlined in the late 1990s</w:t>
      </w:r>
      <w:r w:rsidRPr="00037DA5">
        <w:rPr>
          <w:rStyle w:val="Emphasis"/>
        </w:rPr>
        <w:t>.</w:t>
      </w:r>
      <w:r>
        <w:t xml:space="preserve"> </w:t>
      </w:r>
      <w:r w:rsidRPr="00970F8F">
        <w:rPr>
          <w:rStyle w:val="Emphasis"/>
          <w:highlight w:val="yellow"/>
        </w:rPr>
        <w:t>Designed against China, a part of this strategy is a renewed effort to confront – not engage – China.</w:t>
      </w:r>
    </w:p>
    <w:p w14:paraId="7132F7FF" w14:textId="77777777" w:rsidR="00707905" w:rsidRDefault="00707905" w:rsidP="00421CEB"/>
    <w:p w14:paraId="7132F800" w14:textId="77777777" w:rsidR="00707905" w:rsidRDefault="00707905" w:rsidP="00707905">
      <w:pPr>
        <w:pStyle w:val="Heading4"/>
      </w:pPr>
      <w:r>
        <w:t>Trump wouldn’t be as bad</w:t>
      </w:r>
    </w:p>
    <w:p w14:paraId="7132F801" w14:textId="77777777" w:rsidR="00707905" w:rsidRPr="00707905" w:rsidRDefault="00707905" w:rsidP="00707905">
      <w:r w:rsidRPr="0099183A">
        <w:rPr>
          <w:b/>
        </w:rPr>
        <w:t>Steinbock, 3/7</w:t>
      </w:r>
      <w:r>
        <w:t>/2016, PhD, internationally recognized expert of the multipolar world and the founder of Difference Group (Dan, “America’s 2016 Election Risk, China and Asia”, http://www.economonitor.com/blog/2016/03/americas-2016-election-risk-china-and-asia/)</w:t>
      </w:r>
    </w:p>
    <w:p w14:paraId="7132F803" w14:textId="795E495D" w:rsidR="00707905" w:rsidRDefault="00707905" w:rsidP="00421CEB">
      <w:r w:rsidRPr="00970F8F">
        <w:rPr>
          <w:rStyle w:val="StyleUnderline"/>
        </w:rPr>
        <w:t xml:space="preserve">In </w:t>
      </w:r>
      <w:r w:rsidRPr="00970F8F">
        <w:rPr>
          <w:rStyle w:val="StyleUnderline"/>
          <w:highlight w:val="yellow"/>
        </w:rPr>
        <w:t>foreign policy</w:t>
      </w:r>
      <w:r w:rsidRPr="00970F8F">
        <w:rPr>
          <w:highlight w:val="yellow"/>
        </w:rPr>
        <w:t xml:space="preserve">, </w:t>
      </w:r>
      <w:r w:rsidRPr="00970F8F">
        <w:rPr>
          <w:rStyle w:val="StyleUnderline"/>
          <w:highlight w:val="yellow"/>
        </w:rPr>
        <w:t>Trump is seen as Bush’s ultra-zero-lite counterpart who needs (and can afford) a regime of handlers</w:t>
      </w:r>
      <w:r w:rsidRPr="00970F8F">
        <w:rPr>
          <w:highlight w:val="yellow"/>
        </w:rPr>
        <w:t>.</w:t>
      </w:r>
      <w:r>
        <w:t xml:space="preserve"> The bad news is that he has already angered most US minorities, two former Mexican presidents, the British Parliament, the world’s Muslims, Israelis and the Palestinians, and even the Pope.</w:t>
      </w:r>
    </w:p>
    <w:p w14:paraId="7132F805" w14:textId="2A332C47" w:rsidR="00707905" w:rsidRPr="00970F8F" w:rsidRDefault="00707905" w:rsidP="00421CEB">
      <w:pPr>
        <w:rPr>
          <w:rStyle w:val="Emphasis"/>
        </w:rPr>
      </w:pPr>
      <w:r w:rsidRPr="00970F8F">
        <w:rPr>
          <w:rStyle w:val="Emphasis"/>
        </w:rPr>
        <w:t xml:space="preserve">But if Trump should walk the talk, </w:t>
      </w:r>
      <w:r w:rsidRPr="00970F8F">
        <w:rPr>
          <w:rStyle w:val="Emphasis"/>
          <w:highlight w:val="yellow"/>
        </w:rPr>
        <w:t>what would it mean to China and Asia?</w:t>
      </w:r>
    </w:p>
    <w:p w14:paraId="7132F807" w14:textId="2DB3C17D" w:rsidR="00707905" w:rsidRDefault="00707905" w:rsidP="00421CEB">
      <w:r>
        <w:t xml:space="preserve">In foreign trade, </w:t>
      </w:r>
      <w:r w:rsidRPr="00970F8F">
        <w:rPr>
          <w:rStyle w:val="StyleUnderline"/>
          <w:highlight w:val="yellow"/>
        </w:rPr>
        <w:t>Trump has pledged to tear up or renegotiate the TPP, which</w:t>
      </w:r>
      <w:r w:rsidRPr="00970F8F">
        <w:rPr>
          <w:rStyle w:val="StyleUnderline"/>
        </w:rPr>
        <w:t xml:space="preserve"> would be an ultimate embarrassment to Japan and those ASEAN nations that have joined the deal</w:t>
      </w:r>
      <w:r>
        <w:t xml:space="preserve">. To reduce the US trade deficit with the region, </w:t>
      </w:r>
      <w:r w:rsidRPr="00970F8F">
        <w:rPr>
          <w:rStyle w:val="StyleUnderline"/>
        </w:rPr>
        <w:t xml:space="preserve">Trump </w:t>
      </w:r>
      <w:r w:rsidRPr="00970F8F">
        <w:rPr>
          <w:rStyle w:val="StyleUnderline"/>
          <w:highlight w:val="yellow"/>
        </w:rPr>
        <w:t>would raise trade rhetoric against China</w:t>
      </w:r>
      <w:r>
        <w:t>, Japan and ASEAN’s emerging low-cost producers. That could unleash a currency war with a Treasury department, including a 45% tariff on Chinese exports, and raising import duties on Japanese cars.</w:t>
      </w:r>
    </w:p>
    <w:p w14:paraId="7132F809" w14:textId="2DB9E539" w:rsidR="00707905" w:rsidRDefault="00707905" w:rsidP="00421CEB">
      <w:r w:rsidRPr="00970F8F">
        <w:t>In currency policy, Trump would confront Prime Minister Shinzo Abe and the Bank of Japan, which are driving the yen down against the dollar, while challenging China’s foreign exchange reforms that currently translate</w:t>
      </w:r>
      <w:r>
        <w:t xml:space="preserve"> into depreciation. In each case, the net effect would be aggravated currency friction.</w:t>
      </w:r>
    </w:p>
    <w:p w14:paraId="7132F80B" w14:textId="29C07D2C" w:rsidR="00707905" w:rsidRDefault="00707905" w:rsidP="00421CEB">
      <w:r>
        <w:t>Neither Trump nor his rivals believe in climate change. Nor do their donors, who represent shale interests and hedge funds. Yet, climate change threatens disproportionately the emerging economies, particularly in Asia.</w:t>
      </w:r>
    </w:p>
    <w:p w14:paraId="7132F80D" w14:textId="4F3DB598" w:rsidR="00707905" w:rsidRPr="00970F8F" w:rsidRDefault="00707905" w:rsidP="00421CEB">
      <w:pPr>
        <w:rPr>
          <w:rStyle w:val="StyleUnderline"/>
        </w:rPr>
      </w:pPr>
      <w:r w:rsidRPr="00970F8F">
        <w:rPr>
          <w:rStyle w:val="Emphasis"/>
        </w:rPr>
        <w:t>De</w:t>
      </w:r>
      <w:r w:rsidRPr="00970F8F">
        <w:rPr>
          <w:rStyle w:val="Emphasis"/>
          <w:highlight w:val="yellow"/>
        </w:rPr>
        <w:t>spite tough talk, such scenarios may not materialize</w:t>
      </w:r>
      <w:r>
        <w:t xml:space="preserve">. </w:t>
      </w:r>
      <w:r w:rsidRPr="00970F8F">
        <w:rPr>
          <w:rStyle w:val="StyleUnderline"/>
        </w:rPr>
        <w:t xml:space="preserve">As </w:t>
      </w:r>
      <w:r w:rsidRPr="00970F8F">
        <w:rPr>
          <w:rStyle w:val="StyleUnderline"/>
          <w:highlight w:val="yellow"/>
        </w:rPr>
        <w:t>China and ASEAN are fully aware</w:t>
      </w:r>
      <w:r w:rsidRPr="00970F8F">
        <w:rPr>
          <w:rStyle w:val="StyleUnderline"/>
        </w:rPr>
        <w:t>,</w:t>
      </w:r>
      <w:r>
        <w:t xml:space="preserve"> from Ronald Reagan to Obama, </w:t>
      </w:r>
      <w:r w:rsidRPr="00970F8F">
        <w:rPr>
          <w:rStyle w:val="StyleUnderline"/>
        </w:rPr>
        <w:t>the “</w:t>
      </w:r>
      <w:r w:rsidRPr="00970F8F">
        <w:rPr>
          <w:rStyle w:val="StyleUnderline"/>
          <w:highlight w:val="yellow"/>
        </w:rPr>
        <w:t>tough on China” rhetoric has been the ticket to the White House.</w:t>
      </w:r>
      <w:r w:rsidRPr="00970F8F">
        <w:rPr>
          <w:rStyle w:val="StyleUnderline"/>
        </w:rPr>
        <w:t xml:space="preserve"> </w:t>
      </w:r>
      <w:r w:rsidRPr="00970F8F">
        <w:rPr>
          <w:rStyle w:val="Emphasis"/>
        </w:rPr>
        <w:t xml:space="preserve">But </w:t>
      </w:r>
      <w:r w:rsidRPr="00970F8F">
        <w:rPr>
          <w:rStyle w:val="Emphasis"/>
          <w:highlight w:val="yellow"/>
        </w:rPr>
        <w:t>in each case, pragmatism has ultimately given in to geopolitical realities</w:t>
      </w:r>
      <w:r w:rsidRPr="00970F8F">
        <w:rPr>
          <w:rStyle w:val="Emphasis"/>
        </w:rPr>
        <w:t>.</w:t>
      </w:r>
    </w:p>
    <w:p w14:paraId="27E0C5E2" w14:textId="4A397B57" w:rsidR="00241825" w:rsidRPr="00970F8F" w:rsidRDefault="00707905" w:rsidP="00241825">
      <w:pPr>
        <w:rPr>
          <w:rStyle w:val="Emphasis"/>
        </w:rPr>
      </w:pPr>
      <w:r w:rsidRPr="00970F8F">
        <w:rPr>
          <w:rStyle w:val="StyleUnderline"/>
          <w:highlight w:val="yellow"/>
        </w:rPr>
        <w:t>There is another and far more realistic side to Trump’s bullying rhetoric</w:t>
      </w:r>
      <w:r>
        <w:t xml:space="preserve">. </w:t>
      </w:r>
      <w:r w:rsidRPr="00970F8F">
        <w:rPr>
          <w:rStyle w:val="StyleUnderline"/>
          <w:highlight w:val="yellow"/>
        </w:rPr>
        <w:t>Some of his murmurings</w:t>
      </w:r>
      <w:r>
        <w:t xml:space="preserve"> – that the Middle East would be more stable if Saddam Hussein and Muammar Gaddafi were still in power, that he could get along well with Russia’s Vladimir Putin, and so on – </w:t>
      </w:r>
      <w:r w:rsidRPr="00970F8F">
        <w:rPr>
          <w:rStyle w:val="StyleUnderline"/>
          <w:highlight w:val="yellow"/>
        </w:rPr>
        <w:t>suggest that</w:t>
      </w:r>
      <w:r w:rsidRPr="00970F8F">
        <w:rPr>
          <w:rStyle w:val="StyleUnderline"/>
        </w:rPr>
        <w:t xml:space="preserve">, in the final analysis, </w:t>
      </w:r>
      <w:r w:rsidRPr="00970F8F">
        <w:rPr>
          <w:rStyle w:val="Emphasis"/>
          <w:highlight w:val="yellow"/>
        </w:rPr>
        <w:t>Trump would focus on better deals, not regime change and global empire games.</w:t>
      </w:r>
    </w:p>
    <w:p w14:paraId="56678D7B" w14:textId="55882B87" w:rsidR="00CB56DA" w:rsidRPr="00E13F5F" w:rsidRDefault="00241825" w:rsidP="00CB56DA">
      <w:pPr>
        <w:pStyle w:val="Heading3"/>
      </w:pPr>
      <w:r>
        <w:t>Trump Constrained – 2AC</w:t>
      </w:r>
    </w:p>
    <w:p w14:paraId="5DAB9EAB" w14:textId="19CA519D" w:rsidR="00CB56DA" w:rsidRPr="00E13F5F" w:rsidRDefault="00C91218" w:rsidP="00CB56DA">
      <w:pPr>
        <w:pStyle w:val="Heading4"/>
      </w:pPr>
      <w:r>
        <w:t>Security bureaucracies check Trump</w:t>
      </w:r>
    </w:p>
    <w:p w14:paraId="1BF2F10C" w14:textId="77777777" w:rsidR="00CB56DA" w:rsidRPr="00E13F5F" w:rsidRDefault="00CB56DA" w:rsidP="00CB56DA">
      <w:r w:rsidRPr="00E13F5F">
        <w:rPr>
          <w:rStyle w:val="Style13ptBold"/>
        </w:rPr>
        <w:t>Walt 16</w:t>
      </w:r>
      <w:r w:rsidRPr="00E13F5F">
        <w:t xml:space="preserve"> (Stephen M., the Robert and Renée Belfer professor of international relations at Harvard University, “The Big 5 and the Sad State of Foreign Policy in 2016,” 2/2/16 http://foreignpolicy.com/2016/02/02/the-big-5-and-the-sad-state-of-foreign-policy-in-2016-sanders-clinton-trump-cruz-rubio/)</w:t>
      </w:r>
    </w:p>
    <w:p w14:paraId="5216148D" w14:textId="77777777" w:rsidR="00CB56DA" w:rsidRPr="00E13F5F" w:rsidRDefault="00CB56DA" w:rsidP="00CB56DA">
      <w:pPr>
        <w:rPr>
          <w:rStyle w:val="StyleUnderline"/>
        </w:rPr>
      </w:pPr>
      <w:r w:rsidRPr="00E13F5F">
        <w:rPr>
          <w:sz w:val="16"/>
        </w:rPr>
        <w:t xml:space="preserve">Moreover, </w:t>
      </w:r>
      <w:r w:rsidRPr="00E13F5F">
        <w:rPr>
          <w:rStyle w:val="StyleUnderline"/>
        </w:rPr>
        <w:t>whenever the next president is elected, he or she is going to get an earful from the permanent national security bureaucracy</w:t>
      </w:r>
      <w:r w:rsidRPr="00E13F5F">
        <w:rPr>
          <w:sz w:val="16"/>
        </w:rPr>
        <w:t xml:space="preserve"> about the difference between the fairy tales peddled during the campaign and the realities of the real world. </w:t>
      </w:r>
      <w:r w:rsidRPr="00E13F5F">
        <w:rPr>
          <w:rStyle w:val="StyleUnderline"/>
        </w:rPr>
        <w:t>Obama got schooled before he took office</w:t>
      </w:r>
      <w:r w:rsidRPr="00E13F5F">
        <w:rPr>
          <w:sz w:val="16"/>
        </w:rPr>
        <w:t xml:space="preserve">, </w:t>
      </w:r>
      <w:r w:rsidRPr="00E13F5F">
        <w:rPr>
          <w:rStyle w:val="StyleUnderline"/>
        </w:rPr>
        <w:t>and even an egomaniac like Trump might pay attention when experienced officials explain to him why his ideas make no sense. And even if Trump or Cruz remains unchastened, bureaucracies have lots of ways to slow down,</w:t>
      </w:r>
      <w:r w:rsidRPr="00E13F5F">
        <w:rPr>
          <w:sz w:val="16"/>
        </w:rPr>
        <w:t xml:space="preserve"> obstruct</w:t>
      </w:r>
      <w:r w:rsidRPr="00E13F5F">
        <w:rPr>
          <w:rStyle w:val="StyleUnderline"/>
        </w:rPr>
        <w:t>, interfere, and dilute whatever cockamamie ideas a president might try to pursue.</w:t>
      </w:r>
      <w:r w:rsidRPr="00E13F5F">
        <w:t>¶</w:t>
      </w:r>
      <w:r w:rsidRPr="00E13F5F">
        <w:rPr>
          <w:sz w:val="16"/>
        </w:rPr>
        <w:t xml:space="preserve"> Does this mean the election doesn’t matter? Of course not. The United States is still the strongest country in the world, and whoever sits in the Oval Office can still make a huge difference, both in the people he or she appoints and the decisions he or she makes. And that’s what saddens me most as I contemplate this election: Instead of being excited by a smart new leader with a promising vision for addressing our current challenges, I’ve been reduced to hoping that </w:t>
      </w:r>
      <w:r w:rsidRPr="00E13F5F">
        <w:rPr>
          <w:rStyle w:val="StyleUnderline"/>
        </w:rPr>
        <w:t>the foreign-policy establishment will rein in the various candidates’ worst instincts.</w:t>
      </w:r>
    </w:p>
    <w:p w14:paraId="341F5218" w14:textId="2031A1F1" w:rsidR="00CB56DA" w:rsidRPr="00E13F5F" w:rsidRDefault="00241825" w:rsidP="00241825">
      <w:pPr>
        <w:pStyle w:val="Heading3"/>
      </w:pPr>
      <w:r>
        <w:t>Trump Constrained – 1AR</w:t>
      </w:r>
    </w:p>
    <w:p w14:paraId="309D39A3" w14:textId="77777777" w:rsidR="00CB56DA" w:rsidRPr="00E13F5F" w:rsidRDefault="00CB56DA" w:rsidP="00CB56DA">
      <w:pPr>
        <w:pStyle w:val="Heading4"/>
      </w:pPr>
      <w:r w:rsidRPr="00E13F5F">
        <w:t>No impact to Trump – institutional mechanisms check</w:t>
      </w:r>
    </w:p>
    <w:p w14:paraId="1AB8F0AB" w14:textId="77777777" w:rsidR="00CB56DA" w:rsidRPr="00E13F5F" w:rsidRDefault="00CB56DA" w:rsidP="00CB56DA">
      <w:r w:rsidRPr="00E13F5F">
        <w:rPr>
          <w:rStyle w:val="Style13ptBold"/>
        </w:rPr>
        <w:t>Cooper 16</w:t>
      </w:r>
      <w:r w:rsidRPr="00E13F5F">
        <w:t xml:space="preserve"> (Matthew, Columnist @ Newsweek, "WHAT THE WORLD WILL LOOK LIKE UNDER PRESIDENT DONALD TRUMP," 3/16/16 http://www.newsweek.com/2016/03/25/world-under-president-donald-trump-437158.html)</w:t>
      </w:r>
    </w:p>
    <w:p w14:paraId="43F58A6A" w14:textId="77777777" w:rsidR="00CB56DA" w:rsidRPr="00E13F5F" w:rsidRDefault="00CB56DA" w:rsidP="00CB56DA">
      <w:pPr>
        <w:rPr>
          <w:sz w:val="16"/>
        </w:rPr>
      </w:pPr>
      <w:r w:rsidRPr="00E13F5F">
        <w:rPr>
          <w:sz w:val="16"/>
        </w:rPr>
        <w:t xml:space="preserve">All of which is nuts. </w:t>
      </w:r>
      <w:r w:rsidRPr="00E13F5F">
        <w:rPr>
          <w:rStyle w:val="StyleUnderline"/>
        </w:rPr>
        <w:t>Trump isn’t Hitler. He isn’t a fascist either</w:t>
      </w:r>
      <w:r w:rsidRPr="00E13F5F">
        <w:rPr>
          <w:sz w:val="16"/>
        </w:rPr>
        <w:t xml:space="preserve">—although he has, despite a career of deal-making, the my-way-or-the-highway proclivities of a Latin American strongman, which would be worrisome if America were Bolivia and not an enduring democracy. (Trump was the inspiration, by the way, for the Back to the Future bully, Biff Tannen.) He’s also not a savior. Due to his solipsistic personality and vague, unworkable policies, he could never be what he promises to be if elected. But that doesn’t make him the sum of all fears. </w:t>
      </w:r>
      <w:r w:rsidRPr="00E13F5F">
        <w:rPr>
          <w:rStyle w:val="StyleUnderline"/>
        </w:rPr>
        <w:t>The unspectacular truth is that a Trump presidency would probably be marked by the quotidian work of so many other presidents</w:t>
      </w:r>
      <w:r w:rsidRPr="00E13F5F">
        <w:rPr>
          <w:sz w:val="16"/>
        </w:rPr>
        <w:t xml:space="preserve">—trying to sell Congress and the public on proposals while fighting off not only a culture of protest but also the usual swarm of lobbyists who kill any interesting idea with ads and donations. Trump has a rarefied confidence in his abilities and, as we recently learned, in his, um, manhood. But </w:t>
      </w:r>
      <w:r w:rsidRPr="00E13F5F">
        <w:rPr>
          <w:rStyle w:val="Emphasis"/>
        </w:rPr>
        <w:t>what he doesn’t have is a magic wand</w:t>
      </w:r>
      <w:r w:rsidRPr="00E13F5F">
        <w:rPr>
          <w:sz w:val="16"/>
        </w:rPr>
        <w:t xml:space="preserve"> (insert wand-penis joke here). Remember Schoolhouse Rock ? </w:t>
      </w:r>
      <w:r w:rsidRPr="00E13F5F">
        <w:rPr>
          <w:rStyle w:val="Emphasis"/>
        </w:rPr>
        <w:t>Trump is no match for the American political system, with its three branches of government</w:t>
      </w:r>
      <w:r w:rsidRPr="00E13F5F">
        <w:rPr>
          <w:sz w:val="16"/>
        </w:rPr>
        <w:t xml:space="preserve">. </w:t>
      </w:r>
      <w:r w:rsidRPr="00E13F5F">
        <w:rPr>
          <w:rStyle w:val="StyleUnderline"/>
        </w:rPr>
        <w:t>The president</w:t>
      </w:r>
      <w:r w:rsidRPr="00E13F5F">
        <w:rPr>
          <w:sz w:val="16"/>
        </w:rPr>
        <w:t xml:space="preserve">, as famed political scientist Richard Neustadt once said, </w:t>
      </w:r>
      <w:r w:rsidRPr="00E13F5F">
        <w:rPr>
          <w:rStyle w:val="StyleUnderline"/>
        </w:rPr>
        <w:t>has to take an inherently weak position</w:t>
      </w:r>
      <w:r w:rsidRPr="00E13F5F">
        <w:rPr>
          <w:sz w:val="16"/>
        </w:rPr>
        <w:t xml:space="preserve"> and use the powers of persuasion to get others to do what he wants.</w:t>
      </w:r>
    </w:p>
    <w:p w14:paraId="3DCBEA7C" w14:textId="77777777" w:rsidR="00CB56DA" w:rsidRPr="00E13F5F" w:rsidRDefault="00CB56DA" w:rsidP="00CB56DA"/>
    <w:p w14:paraId="703925A9" w14:textId="77777777" w:rsidR="00241825" w:rsidRDefault="00241825" w:rsidP="00241825">
      <w:pPr>
        <w:pStyle w:val="Heading3"/>
      </w:pPr>
      <w:r>
        <w:t>AT: China Impact – 2AC</w:t>
      </w:r>
    </w:p>
    <w:p w14:paraId="5B66BE60" w14:textId="77777777" w:rsidR="00241825" w:rsidRPr="00CE4EC1" w:rsidRDefault="00241825" w:rsidP="00241825">
      <w:pPr>
        <w:pStyle w:val="Heading4"/>
      </w:pPr>
      <w:r w:rsidRPr="00CE4EC1">
        <w:t xml:space="preserve">Trump won’t escalate conflict with China – he wants to disengage, and that won’t hurt relations, Xi can compartmentalize issues </w:t>
      </w:r>
    </w:p>
    <w:p w14:paraId="0FA25DFE" w14:textId="77777777" w:rsidR="00241825" w:rsidRDefault="00241825" w:rsidP="00241825">
      <w:r w:rsidRPr="00CE4EC1">
        <w:rPr>
          <w:rStyle w:val="Style13ptBold"/>
        </w:rPr>
        <w:t>Bremmer</w:t>
      </w:r>
      <w:r>
        <w:t xml:space="preserve">, global research professor @ New York University, </w:t>
      </w:r>
      <w:r w:rsidRPr="00CE4EC1">
        <w:rPr>
          <w:rStyle w:val="Style13ptBold"/>
        </w:rPr>
        <w:t>6-3</w:t>
      </w:r>
      <w:r>
        <w:t xml:space="preserve">-16 </w:t>
      </w:r>
    </w:p>
    <w:p w14:paraId="62FC8913" w14:textId="77777777" w:rsidR="00241825" w:rsidRDefault="00241825" w:rsidP="00241825">
      <w:r>
        <w:t xml:space="preserve">(Ian, Trump and the World: What Could Actually Go Wrong, </w:t>
      </w:r>
      <w:hyperlink r:id="rId40" w:history="1">
        <w:r w:rsidRPr="003C5B69">
          <w:rPr>
            <w:rStyle w:val="Hyperlink"/>
          </w:rPr>
          <w:t>http://www.politico.com/magazine/story/2016/06/2016-donald-trump-international-foreign-policy-global-risk-security-guide-213936</w:t>
        </w:r>
      </w:hyperlink>
      <w:r>
        <w:t>)</w:t>
      </w:r>
    </w:p>
    <w:p w14:paraId="0D2399C3" w14:textId="77777777" w:rsidR="00241825" w:rsidRPr="00CE4EC1" w:rsidRDefault="00241825" w:rsidP="00241825">
      <w:pPr>
        <w:rPr>
          <w:rStyle w:val="StyleUnderline"/>
        </w:rPr>
      </w:pPr>
      <w:r w:rsidRPr="00CE4EC1">
        <w:rPr>
          <w:rStyle w:val="StyleUnderline"/>
        </w:rPr>
        <w:t>There is considerable fear that Trump’s anti-China rhetoric will ratchet up tension with a nation that could be our most dangerous rival, militarily and economically.</w:t>
      </w:r>
      <w:r>
        <w:t xml:space="preserve"> But this doesn’t pose the risk you might think. </w:t>
      </w:r>
      <w:r w:rsidRPr="00CE4EC1">
        <w:rPr>
          <w:rStyle w:val="StyleUnderline"/>
        </w:rPr>
        <w:t>The next president, Trump or Clinton, will have two advantages in U.S. relations with China</w:t>
      </w:r>
      <w:r>
        <w:t xml:space="preserve">, </w:t>
      </w:r>
      <w:r w:rsidRPr="00CE4EC1">
        <w:rPr>
          <w:rStyle w:val="StyleUnderline"/>
        </w:rPr>
        <w:t>the world’s most important bilateral relationship</w:t>
      </w:r>
      <w:r>
        <w:t xml:space="preserve">. </w:t>
      </w:r>
      <w:r w:rsidRPr="00CE4EC1">
        <w:rPr>
          <w:rStyle w:val="StyleUnderline"/>
        </w:rPr>
        <w:t>First, China’s leaders are now focused on a complex, high-stakes economic reform process, one designed to transition from an inefficient export-based economy to a more innovative and resilient model powered mainly by domestic consumption. Success depends on Beijing’s ability to avoid conflicts that are bad for business, even those concocted by a U.S. president who wants to shake things up. Second, the expected slowdown in Chinese economic growth looks to be under control, and President Xi Jinping appears confident in his hold on power</w:t>
      </w:r>
      <w:r>
        <w:t xml:space="preserve">. </w:t>
      </w:r>
      <w:r w:rsidRPr="00CE4EC1">
        <w:rPr>
          <w:rStyle w:val="StyleUnderline"/>
        </w:rPr>
        <w:t>Trump’s campaign assertion that Japan and South Korea should take greater responsibility for their own security will increase that confidence</w:t>
      </w:r>
      <w:r>
        <w:t xml:space="preserve">. </w:t>
      </w:r>
      <w:r w:rsidRPr="00CE4EC1">
        <w:rPr>
          <w:rStyle w:val="StyleUnderline"/>
        </w:rPr>
        <w:t>This gives him less incentive to create an artificial foreign policy emergency to divert public attention from domestic problems.</w:t>
      </w:r>
    </w:p>
    <w:p w14:paraId="29CE8AFC" w14:textId="77777777" w:rsidR="00241825" w:rsidRDefault="00241825" w:rsidP="00241825">
      <w:r>
        <w:t xml:space="preserve">President </w:t>
      </w:r>
      <w:r w:rsidRPr="00CE4EC1">
        <w:rPr>
          <w:rStyle w:val="StyleUnderline"/>
        </w:rPr>
        <w:t>Trump will make a point of antagonizing China</w:t>
      </w:r>
      <w:r>
        <w:t xml:space="preserve">, particularly on trade and investment relations, </w:t>
      </w:r>
      <w:r w:rsidRPr="00CE4EC1">
        <w:rPr>
          <w:rStyle w:val="StyleUnderline"/>
        </w:rPr>
        <w:t>but Chinese officials can afford to respond by taking the high road on most points of potential conflict to try to convince other governments that Washington, not Beijing, is the cause of trouble in U.S.-China relations. Tru</w:t>
      </w:r>
      <w:r>
        <w:t xml:space="preserve">mp will sometimes spoil for a fight, but Xi </w:t>
      </w:r>
      <w:r w:rsidRPr="00CE4EC1">
        <w:rPr>
          <w:rStyle w:val="StyleUnderline"/>
        </w:rPr>
        <w:t>appears unlikely to give him one under any but the most extraordinary circumstances</w:t>
      </w:r>
      <w:r>
        <w:t>.</w:t>
      </w:r>
    </w:p>
    <w:p w14:paraId="73B6A169" w14:textId="77777777" w:rsidR="00241825" w:rsidRDefault="00241825" w:rsidP="00241825"/>
    <w:p w14:paraId="405B3E5E" w14:textId="77777777" w:rsidR="00241825" w:rsidRDefault="00241825" w:rsidP="00241825">
      <w:pPr>
        <w:rPr>
          <w:rStyle w:val="StyleUnderline"/>
        </w:rPr>
      </w:pPr>
    </w:p>
    <w:p w14:paraId="5496803E" w14:textId="051766EA" w:rsidR="00CB56DA" w:rsidRPr="00E13F5F" w:rsidRDefault="00241825" w:rsidP="00241825">
      <w:pPr>
        <w:pStyle w:val="Heading3"/>
      </w:pPr>
      <w:r>
        <w:t xml:space="preserve">AT: Warming Impact – 2AC </w:t>
      </w:r>
    </w:p>
    <w:p w14:paraId="0FB5B80B" w14:textId="77777777" w:rsidR="00241825" w:rsidRPr="00E13F5F" w:rsidRDefault="00241825" w:rsidP="00241825">
      <w:pPr>
        <w:pStyle w:val="Heading4"/>
      </w:pPr>
      <w:r w:rsidRPr="00E13F5F">
        <w:t>Paris talks won’t solve warming – cuts are too small, non-binding commitments, scientific consensus is skeptical</w:t>
      </w:r>
    </w:p>
    <w:p w14:paraId="49623777" w14:textId="77777777" w:rsidR="00241825" w:rsidRPr="00E13F5F" w:rsidRDefault="00241825" w:rsidP="00241825">
      <w:r w:rsidRPr="00E13F5F">
        <w:rPr>
          <w:rStyle w:val="Style13ptBold"/>
        </w:rPr>
        <w:t>Lomborg 2/22/16</w:t>
      </w:r>
      <w:r w:rsidRPr="00E13F5F">
        <w:t xml:space="preserve"> (Bjorn, directs the Copenhagen Consensus Center, "The Paris climate deal won’t even dent global warming," http://nypost.com/2016/02/22/the-paris-climate-deal-wont-even-dent-global-warming/)</w:t>
      </w:r>
    </w:p>
    <w:p w14:paraId="57F6B648" w14:textId="77777777" w:rsidR="00241825" w:rsidRDefault="00241825" w:rsidP="00241825">
      <w:pPr>
        <w:rPr>
          <w:sz w:val="16"/>
        </w:rPr>
      </w:pPr>
      <w:r w:rsidRPr="00E13F5F">
        <w:rPr>
          <w:sz w:val="16"/>
        </w:rPr>
        <w:t xml:space="preserve">Two months after </w:t>
      </w:r>
      <w:r w:rsidRPr="00970F8F">
        <w:rPr>
          <w:rStyle w:val="StyleUnderline"/>
          <w:highlight w:val="yellow"/>
        </w:rPr>
        <w:t>the Paris climate-treaty negotiations</w:t>
      </w:r>
      <w:r w:rsidRPr="00E13F5F">
        <w:rPr>
          <w:sz w:val="16"/>
        </w:rPr>
        <w:t xml:space="preserve"> concluded with fanfare, the world is figuring out it was sold a lemon. In December, global leaders patted each other on the back and declared a job well done. The treaty will come into force later this year after it has been signed by representatives of at least 55 nations representing 55 percent of global greenhouse-gas emissions. This will provide “a turning point for the world,” according to President Obama. “Our children and grandchildren will see that we did our duty,” says UK Prime Minister David Cameron. Climate activists have been quick to declare success. This marks “the end of the era of fossil fuels,” said activist group 350.org. Jeffrey Sachs, director of the Earth Institute, called the Paris agreement a “diplomatic triumph</w:t>
      </w:r>
      <w:r w:rsidRPr="00E13F5F">
        <w:rPr>
          <w:rStyle w:val="StyleUnderline"/>
        </w:rPr>
        <w:t>.” A diplomatic triumph? More like a p.r. coup</w:t>
      </w:r>
      <w:r w:rsidRPr="00E13F5F">
        <w:rPr>
          <w:sz w:val="16"/>
        </w:rPr>
        <w:t xml:space="preserve">. </w:t>
      </w:r>
      <w:r w:rsidRPr="00E13F5F">
        <w:rPr>
          <w:rStyle w:val="Emphasis"/>
        </w:rPr>
        <w:t>The Paris Treaty</w:t>
      </w:r>
      <w:r w:rsidRPr="00E13F5F">
        <w:rPr>
          <w:sz w:val="16"/>
        </w:rPr>
        <w:t xml:space="preserve"> is rich in rhetoric, but </w:t>
      </w:r>
      <w:r w:rsidRPr="00E13F5F">
        <w:rPr>
          <w:rStyle w:val="Emphasis"/>
        </w:rPr>
        <w:t xml:space="preserve">it’ll </w:t>
      </w:r>
      <w:r w:rsidRPr="00970F8F">
        <w:rPr>
          <w:rStyle w:val="Emphasis"/>
          <w:highlight w:val="yellow"/>
        </w:rPr>
        <w:t>make little change in actual temperature rises</w:t>
      </w:r>
      <w:r w:rsidRPr="00E13F5F">
        <w:rPr>
          <w:sz w:val="16"/>
        </w:rPr>
        <w:t xml:space="preserve">. Increasingly, </w:t>
      </w:r>
      <w:r w:rsidRPr="00E13F5F">
        <w:rPr>
          <w:rStyle w:val="StyleUnderline"/>
        </w:rPr>
        <w:t>that fact is being recognized, even by some of the biggest proponents of climate action</w:t>
      </w:r>
      <w:r w:rsidRPr="00E13F5F">
        <w:rPr>
          <w:sz w:val="16"/>
        </w:rPr>
        <w:t xml:space="preserve">. Jim </w:t>
      </w:r>
      <w:r w:rsidRPr="00970F8F">
        <w:rPr>
          <w:rStyle w:val="StyleUnderline"/>
          <w:highlight w:val="yellow"/>
        </w:rPr>
        <w:t>Hansen, a former NASA scientist</w:t>
      </w:r>
      <w:r w:rsidRPr="00E13F5F">
        <w:rPr>
          <w:rStyle w:val="StyleUnderline"/>
        </w:rPr>
        <w:t xml:space="preserve"> </w:t>
      </w:r>
      <w:r w:rsidRPr="00E13F5F">
        <w:rPr>
          <w:sz w:val="16"/>
        </w:rPr>
        <w:t xml:space="preserve">and advisor to Al Gore who was the first to put global warming on the public radar in 1988, </w:t>
      </w:r>
      <w:r w:rsidRPr="00970F8F">
        <w:rPr>
          <w:rStyle w:val="Emphasis"/>
          <w:highlight w:val="yellow"/>
        </w:rPr>
        <w:t>wasn’t fooled. “It’s a fraud really, a fake</w:t>
      </w:r>
      <w:r w:rsidRPr="00E13F5F">
        <w:rPr>
          <w:sz w:val="16"/>
        </w:rPr>
        <w:t>,” he said in December. “</w:t>
      </w:r>
      <w:r w:rsidRPr="00970F8F">
        <w:rPr>
          <w:rStyle w:val="Emphasis"/>
          <w:highlight w:val="yellow"/>
        </w:rPr>
        <w:t>It’s just worthless words</w:t>
      </w:r>
      <w:r w:rsidRPr="00970F8F">
        <w:rPr>
          <w:sz w:val="16"/>
        </w:rPr>
        <w:t xml:space="preserve">.” And this month, </w:t>
      </w:r>
      <w:r w:rsidRPr="00970F8F">
        <w:rPr>
          <w:rStyle w:val="StyleUnderline"/>
          <w:highlight w:val="yellow"/>
        </w:rPr>
        <w:t>11 climate scientists signed a declaration stating that the Paris treaty is crippled by “deadly flaws</w:t>
      </w:r>
      <w:r w:rsidRPr="00970F8F">
        <w:rPr>
          <w:sz w:val="16"/>
          <w:highlight w:val="yellow"/>
        </w:rPr>
        <w:t>.”</w:t>
      </w:r>
      <w:r w:rsidRPr="00970F8F">
        <w:rPr>
          <w:sz w:val="16"/>
        </w:rPr>
        <w:t xml:space="preserve"> The problem with the deal is simple, and was obvious from before it was even signed. The Paris agreement</w:t>
      </w:r>
      <w:r w:rsidRPr="00E13F5F">
        <w:rPr>
          <w:sz w:val="16"/>
        </w:rPr>
        <w:t xml:space="preserve"> talks a big game. It doesn’t just commit to capping the global temperature increase at the much-discussed level of 2°C above pre-industrial levels. It says that leaders commit to keeping the increase “well below 2°C,” with an effort to cap it at 1.5°C. But this is all talk. My own peer-reviewed research, published in the journal Global Policy, shows that </w:t>
      </w:r>
      <w:r w:rsidRPr="00970F8F">
        <w:rPr>
          <w:rStyle w:val="StyleUnderline"/>
          <w:highlight w:val="yellow"/>
        </w:rPr>
        <w:t>all of the treaty’s</w:t>
      </w:r>
      <w:r w:rsidRPr="00E13F5F">
        <w:rPr>
          <w:rStyle w:val="StyleUnderline"/>
        </w:rPr>
        <w:t xml:space="preserve"> </w:t>
      </w:r>
      <w:r w:rsidRPr="00E13F5F">
        <w:rPr>
          <w:sz w:val="16"/>
        </w:rPr>
        <w:t xml:space="preserve">2016-2030 </w:t>
      </w:r>
      <w:r w:rsidRPr="00970F8F">
        <w:rPr>
          <w:rStyle w:val="StyleUnderline"/>
          <w:highlight w:val="yellow"/>
        </w:rPr>
        <w:t>promises on cutting carbon-dioxide emissions will reduce temperatures</w:t>
      </w:r>
      <w:r w:rsidRPr="00E13F5F">
        <w:rPr>
          <w:sz w:val="16"/>
        </w:rPr>
        <w:t xml:space="preserve"> by the year 2100 </w:t>
      </w:r>
      <w:r w:rsidRPr="00970F8F">
        <w:rPr>
          <w:rStyle w:val="Emphasis"/>
          <w:highlight w:val="yellow"/>
        </w:rPr>
        <w:t>by just 0.05°C</w:t>
      </w:r>
      <w:r w:rsidRPr="00E13F5F">
        <w:rPr>
          <w:sz w:val="16"/>
        </w:rPr>
        <w:t xml:space="preserve">. Even if the promised emissions cuts continued unabated throughout the century, the Paris agreement would cut global temperature increases by just 0.17°C. </w:t>
      </w:r>
      <w:r w:rsidRPr="00E13F5F">
        <w:rPr>
          <w:rStyle w:val="StyleUnderline"/>
        </w:rPr>
        <w:t xml:space="preserve">Scientists from </w:t>
      </w:r>
      <w:r w:rsidRPr="00E13F5F">
        <w:rPr>
          <w:sz w:val="16"/>
        </w:rPr>
        <w:t xml:space="preserve">the </w:t>
      </w:r>
      <w:r w:rsidRPr="00E13F5F">
        <w:rPr>
          <w:rStyle w:val="StyleUnderline"/>
        </w:rPr>
        <w:t>M</w:t>
      </w:r>
      <w:r w:rsidRPr="00E13F5F">
        <w:rPr>
          <w:sz w:val="16"/>
        </w:rPr>
        <w:t xml:space="preserve">assachusetts </w:t>
      </w:r>
      <w:r w:rsidRPr="00E13F5F">
        <w:rPr>
          <w:rStyle w:val="StyleUnderline"/>
        </w:rPr>
        <w:t>I</w:t>
      </w:r>
      <w:r w:rsidRPr="00E13F5F">
        <w:rPr>
          <w:sz w:val="16"/>
        </w:rPr>
        <w:t xml:space="preserve">nstitute of </w:t>
      </w:r>
      <w:r w:rsidRPr="00E13F5F">
        <w:rPr>
          <w:rStyle w:val="StyleUnderline"/>
        </w:rPr>
        <w:t>Te</w:t>
      </w:r>
      <w:r w:rsidRPr="00E13F5F">
        <w:rPr>
          <w:sz w:val="16"/>
        </w:rPr>
        <w:t xml:space="preserve">chnology </w:t>
      </w:r>
      <w:r w:rsidRPr="00E13F5F">
        <w:rPr>
          <w:rStyle w:val="StyleUnderline"/>
        </w:rPr>
        <w:t>reach a similar conclusion</w:t>
      </w:r>
      <w:r w:rsidRPr="00E13F5F">
        <w:rPr>
          <w:sz w:val="16"/>
        </w:rPr>
        <w:t xml:space="preserve">. And that’s assuming countries actually live up to their promises: </w:t>
      </w:r>
      <w:r w:rsidRPr="00970F8F">
        <w:rPr>
          <w:rStyle w:val="Emphasis"/>
          <w:highlight w:val="yellow"/>
        </w:rPr>
        <w:t>The treaty’s nonbinding</w:t>
      </w:r>
      <w:r w:rsidRPr="00E13F5F">
        <w:rPr>
          <w:sz w:val="16"/>
        </w:rPr>
        <w:t xml:space="preserve">. This is reminiscent of another non-binding pact also signed in Paris. The Kellogg-Briand Pact was drafted in 1928 and signatories included the United Kingdom, United States, France, Germany, Japan and Italy. Leaders agreed to outlaw war. The treaty scored its architect, Secretary of State Frank Kellogg, a Nobel Peace Prize. But after barely a decade, global war broke out. By the United Nations’ own reckoning, the treaty will only achieve less than 1 percent of the emission cuts needed to meet target temperatures. So instead, signatories point to the fact that beginning in 2020, countries will be asked to lay out more ambitious targets every five years. In other words, 99 percent of the problem is left for tomorrow’s leaders to deal with. Paris won’t solve global warming. What will? In the Copenhagen Consensus on Climate project, 28 climate economists and a panel of experts including three Nobel laureates found that the best long-term climate strategy is to dramatically increase investment in green R&amp;D, with every dollar spent on green R&amp;D avoiding 100 times more climate change than money spent on inefficient wind and solar. For 20 years, we’ve insisted on trying to solve climate change by mainly supporting solar and wind power. This approach puts the cart in front of the horse: Green technologies aren’t competitive yet. Instead of production subsidies, governments should focus on making renewable energy cheaper and competitive through research and development. Drive down prices through innovation, and everyone will switch. And we need to acknowledge that much-maligned fracking must be a part of our shorter-term solution to climate change. Natural gas is far more environmentally friendly than coal. Gas emits less than half the CO2, and it emits much lower amounts of other pollutants. Though it doesn’t provide the ultimate answer to global warming, shale gas is greener than the alternatives. After the self-congratulatory party in </w:t>
      </w:r>
      <w:r w:rsidRPr="00970F8F">
        <w:rPr>
          <w:rStyle w:val="Emphasis"/>
          <w:highlight w:val="yellow"/>
        </w:rPr>
        <w:t>Paris</w:t>
      </w:r>
      <w:r w:rsidRPr="00E13F5F">
        <w:rPr>
          <w:sz w:val="16"/>
        </w:rPr>
        <w:t xml:space="preserve"> has come an awakening: This deal </w:t>
      </w:r>
      <w:r w:rsidRPr="00970F8F">
        <w:rPr>
          <w:rStyle w:val="Emphasis"/>
          <w:highlight w:val="yellow"/>
        </w:rPr>
        <w:t>isn’t going to solve climate change</w:t>
      </w:r>
      <w:r w:rsidRPr="00E13F5F">
        <w:rPr>
          <w:sz w:val="16"/>
        </w:rPr>
        <w:t>. It’s time to focus on what will.</w:t>
      </w:r>
    </w:p>
    <w:p w14:paraId="5DB48E60" w14:textId="6C885606" w:rsidR="00241825" w:rsidRPr="00E13F5F" w:rsidRDefault="00241825" w:rsidP="00241825">
      <w:pPr>
        <w:pStyle w:val="Heading3"/>
      </w:pPr>
      <w:r>
        <w:t xml:space="preserve">AT: Warming Impact – </w:t>
      </w:r>
      <w:r w:rsidR="00533218">
        <w:t>1AR</w:t>
      </w:r>
    </w:p>
    <w:p w14:paraId="2EBBD122" w14:textId="77777777" w:rsidR="00241825" w:rsidRPr="00E13F5F" w:rsidRDefault="00241825" w:rsidP="00241825">
      <w:pPr>
        <w:rPr>
          <w:sz w:val="16"/>
        </w:rPr>
      </w:pPr>
    </w:p>
    <w:p w14:paraId="7652CB2F" w14:textId="77777777" w:rsidR="00241825" w:rsidRPr="00E13F5F" w:rsidRDefault="00241825" w:rsidP="00241825">
      <w:pPr>
        <w:pStyle w:val="Heading4"/>
      </w:pPr>
      <w:r w:rsidRPr="00E13F5F">
        <w:t xml:space="preserve">Recent Court rulings thump - undermine Paris talks and gut US climate leadership </w:t>
      </w:r>
    </w:p>
    <w:p w14:paraId="6149AF00" w14:textId="77777777" w:rsidR="00241825" w:rsidRPr="00E13F5F" w:rsidRDefault="00241825" w:rsidP="00241825">
      <w:r w:rsidRPr="00E13F5F">
        <w:rPr>
          <w:rStyle w:val="Style13ptBold"/>
        </w:rPr>
        <w:t>Davenport 2/10/16</w:t>
      </w:r>
      <w:r w:rsidRPr="00E13F5F">
        <w:t xml:space="preserve"> (Coral, NYT, "Supreme Court’s Blow to Emissions Efforts May Imperil Paris Climate Accord," http://www.nytimes.com/2016/02/11/us/politics/carbon-emissions-paris-climate-accord.html)</w:t>
      </w:r>
    </w:p>
    <w:p w14:paraId="62CB869D" w14:textId="77777777" w:rsidR="00241825" w:rsidRPr="00E13F5F" w:rsidRDefault="00241825" w:rsidP="00241825">
      <w:pPr>
        <w:rPr>
          <w:sz w:val="16"/>
        </w:rPr>
      </w:pPr>
      <w:r w:rsidRPr="00E13F5F">
        <w:rPr>
          <w:sz w:val="16"/>
        </w:rPr>
        <w:t xml:space="preserve">WASHINGTON — </w:t>
      </w:r>
      <w:r w:rsidRPr="00970F8F">
        <w:rPr>
          <w:rStyle w:val="StyleUnderline"/>
          <w:highlight w:val="yellow"/>
        </w:rPr>
        <w:t>The Supreme Court’s surprise decision</w:t>
      </w:r>
      <w:r w:rsidRPr="00E13F5F">
        <w:rPr>
          <w:sz w:val="16"/>
        </w:rPr>
        <w:t xml:space="preserve"> Tuesday </w:t>
      </w:r>
      <w:r w:rsidRPr="00970F8F">
        <w:rPr>
          <w:rStyle w:val="StyleUnderline"/>
          <w:highlight w:val="yellow"/>
        </w:rPr>
        <w:t>to halt the carrying out of</w:t>
      </w:r>
      <w:r w:rsidRPr="00E13F5F">
        <w:rPr>
          <w:rStyle w:val="StyleUnderline"/>
        </w:rPr>
        <w:t xml:space="preserve"> </w:t>
      </w:r>
      <w:r w:rsidRPr="00E13F5F">
        <w:rPr>
          <w:sz w:val="16"/>
        </w:rPr>
        <w:t xml:space="preserve">President </w:t>
      </w:r>
      <w:r w:rsidRPr="00970F8F">
        <w:rPr>
          <w:rStyle w:val="StyleUnderline"/>
          <w:highlight w:val="yellow"/>
        </w:rPr>
        <w:t>Obama’s climate change regulation could</w:t>
      </w:r>
      <w:r w:rsidRPr="00E13F5F">
        <w:rPr>
          <w:sz w:val="16"/>
        </w:rPr>
        <w:t xml:space="preserve"> weaken or even </w:t>
      </w:r>
      <w:r w:rsidRPr="00970F8F">
        <w:rPr>
          <w:rStyle w:val="Emphasis"/>
          <w:highlight w:val="yellow"/>
        </w:rPr>
        <w:t>imperil the international global warming accord</w:t>
      </w:r>
      <w:r w:rsidRPr="00970F8F">
        <w:rPr>
          <w:sz w:val="16"/>
          <w:highlight w:val="yellow"/>
        </w:rPr>
        <w:t xml:space="preserve"> </w:t>
      </w:r>
      <w:r w:rsidRPr="00970F8F">
        <w:rPr>
          <w:rStyle w:val="StyleUnderline"/>
          <w:highlight w:val="yellow"/>
        </w:rPr>
        <w:t>reached</w:t>
      </w:r>
      <w:r w:rsidRPr="00E13F5F">
        <w:rPr>
          <w:rStyle w:val="StyleUnderline"/>
        </w:rPr>
        <w:t xml:space="preserve"> </w:t>
      </w:r>
      <w:r w:rsidRPr="00E13F5F">
        <w:rPr>
          <w:sz w:val="16"/>
        </w:rPr>
        <w:t xml:space="preserve">with great ceremony </w:t>
      </w:r>
      <w:r w:rsidRPr="00970F8F">
        <w:rPr>
          <w:rStyle w:val="StyleUnderline"/>
          <w:highlight w:val="yellow"/>
        </w:rPr>
        <w:t>in Paris</w:t>
      </w:r>
      <w:r w:rsidRPr="00E13F5F">
        <w:rPr>
          <w:sz w:val="16"/>
        </w:rPr>
        <w:t xml:space="preserve"> less than two months ago, climate diplomats say. The Paris Agreement, the first accord to commit every country to combat climate change, had as a cornerstone Mr. Obama’s assurance that the United States would enact strong, legally sound policies to significantly cut carbon emissions. The United States is the largest historical greenhouse gas polluter, although its annual emissions have been overtaken by China’s. But in </w:t>
      </w:r>
      <w:r w:rsidRPr="00E13F5F">
        <w:rPr>
          <w:rStyle w:val="StyleUnderline"/>
        </w:rPr>
        <w:t>the capitals of India and China</w:t>
      </w:r>
      <w:r w:rsidRPr="00E13F5F">
        <w:rPr>
          <w:sz w:val="16"/>
        </w:rPr>
        <w:t xml:space="preserve">, the other two largest polluters, </w:t>
      </w:r>
      <w:r w:rsidRPr="00970F8F">
        <w:rPr>
          <w:rStyle w:val="StyleUnderline"/>
          <w:highlight w:val="yellow"/>
        </w:rPr>
        <w:t xml:space="preserve">climate change policy experts said the court’s decision </w:t>
      </w:r>
      <w:r w:rsidRPr="00970F8F">
        <w:rPr>
          <w:rStyle w:val="Emphasis"/>
          <w:highlight w:val="yellow"/>
        </w:rPr>
        <w:t>threw the United States’ commitment into question</w:t>
      </w:r>
      <w:r w:rsidRPr="00E13F5F">
        <w:rPr>
          <w:sz w:val="16"/>
        </w:rPr>
        <w:t xml:space="preserve">, and possibly New Delhi’s and Beijing’s. “If the U.S. Supreme Court actually declares the coal power plant rules stillborn, the chances of nurturing trust between countries would all but vanish,” </w:t>
      </w:r>
      <w:r w:rsidRPr="00E13F5F">
        <w:rPr>
          <w:rStyle w:val="StyleUnderline"/>
        </w:rPr>
        <w:t>said</w:t>
      </w:r>
      <w:r w:rsidRPr="00E13F5F">
        <w:rPr>
          <w:sz w:val="16"/>
        </w:rPr>
        <w:t xml:space="preserve"> Navroz K. </w:t>
      </w:r>
      <w:r w:rsidRPr="00E13F5F">
        <w:rPr>
          <w:rStyle w:val="StyleUnderline"/>
        </w:rPr>
        <w:t>Dubash, a senior fellow at the Center for Policy Research</w:t>
      </w:r>
      <w:r w:rsidRPr="00E13F5F">
        <w:rPr>
          <w:sz w:val="16"/>
        </w:rPr>
        <w:t xml:space="preserve"> in New Delhi. “</w:t>
      </w:r>
      <w:r w:rsidRPr="00E13F5F">
        <w:rPr>
          <w:rStyle w:val="Emphasis"/>
        </w:rPr>
        <w:t>This could be the proverbial string which causes Paris to unravel</w:t>
      </w:r>
      <w:r w:rsidRPr="00E13F5F">
        <w:rPr>
          <w:sz w:val="16"/>
        </w:rPr>
        <w:t xml:space="preserve">.” The court did not block the rule permanently, but halted it from being carried out in the states until legal challenges against it have been decided, a process that could take a year or more. </w:t>
      </w:r>
      <w:r w:rsidRPr="00E13F5F">
        <w:rPr>
          <w:rStyle w:val="StyleUnderline"/>
        </w:rPr>
        <w:t xml:space="preserve">Legal experts said </w:t>
      </w:r>
      <w:r w:rsidRPr="00970F8F">
        <w:rPr>
          <w:rStyle w:val="StyleUnderline"/>
          <w:highlight w:val="yellow"/>
        </w:rPr>
        <w:t>the justices’ decision to stop work on the rule</w:t>
      </w:r>
      <w:r w:rsidRPr="00E13F5F">
        <w:rPr>
          <w:sz w:val="16"/>
        </w:rPr>
        <w:t xml:space="preserve"> before any court had decided against it </w:t>
      </w:r>
      <w:r w:rsidRPr="00970F8F">
        <w:rPr>
          <w:rStyle w:val="StyleUnderline"/>
          <w:highlight w:val="yellow"/>
        </w:rPr>
        <w:t xml:space="preserve">was unprecedented and </w:t>
      </w:r>
      <w:r w:rsidRPr="00970F8F">
        <w:rPr>
          <w:rStyle w:val="Emphasis"/>
          <w:highlight w:val="yellow"/>
        </w:rPr>
        <w:t>signaled that the regulation might ultimately be overturned</w:t>
      </w:r>
      <w:r w:rsidRPr="00970F8F">
        <w:rPr>
          <w:sz w:val="16"/>
          <w:highlight w:val="yellow"/>
        </w:rPr>
        <w:t xml:space="preserve">. </w:t>
      </w:r>
      <w:r w:rsidRPr="00970F8F">
        <w:rPr>
          <w:rStyle w:val="Emphasis"/>
          <w:highlight w:val="yellow"/>
        </w:rPr>
        <w:t>That could set back the United States’ climate efforts for years</w:t>
      </w:r>
      <w:r w:rsidRPr="00E13F5F">
        <w:rPr>
          <w:sz w:val="16"/>
        </w:rPr>
        <w:t>, although there would still be a chance for Washington to meet its commitments by 2025.</w:t>
      </w:r>
    </w:p>
    <w:p w14:paraId="3F4BD2B3" w14:textId="77777777" w:rsidR="00241825" w:rsidRPr="00E13F5F" w:rsidRDefault="00241825" w:rsidP="00CB56DA">
      <w:pPr>
        <w:rPr>
          <w:rStyle w:val="StyleUnderline"/>
        </w:rPr>
      </w:pPr>
    </w:p>
    <w:p w14:paraId="78AFC348" w14:textId="77777777" w:rsidR="00241825" w:rsidRPr="00E13F5F" w:rsidRDefault="00241825" w:rsidP="00241825">
      <w:pPr>
        <w:pStyle w:val="Heading4"/>
      </w:pPr>
      <w:r w:rsidRPr="00E13F5F">
        <w:t>Clinton doesn’t solve climate change</w:t>
      </w:r>
    </w:p>
    <w:p w14:paraId="09E3A6C2" w14:textId="77777777" w:rsidR="00241825" w:rsidRPr="00E13F5F" w:rsidRDefault="00241825" w:rsidP="00241825">
      <w:r w:rsidRPr="00E13F5F">
        <w:rPr>
          <w:rStyle w:val="Style13ptBold"/>
        </w:rPr>
        <w:t>Leber 15</w:t>
      </w:r>
      <w:r w:rsidRPr="00E13F5F">
        <w:t xml:space="preserve"> (Rebecca, staff writer for the New Republic, where she writes on politics and policy. She focuses on energy and the environment. “Why Does Hillary Clinton Still Make Environmentalists Nervous?,” New Republic, 12/18  https://newrepublic.com/article/126183/hillary-clinton-still-make-environmentalists-nervous</w:t>
      </w:r>
    </w:p>
    <w:p w14:paraId="7D810EDB" w14:textId="77777777" w:rsidR="00241825" w:rsidRDefault="00241825" w:rsidP="00241825">
      <w:pPr>
        <w:rPr>
          <w:rStyle w:val="StyleUnderline"/>
        </w:rPr>
      </w:pPr>
      <w:r w:rsidRPr="00E13F5F">
        <w:rPr>
          <w:sz w:val="16"/>
        </w:rPr>
        <w:t xml:space="preserve">Despite all this, </w:t>
      </w:r>
      <w:r w:rsidRPr="00E13F5F">
        <w:rPr>
          <w:rStyle w:val="StyleUnderline"/>
        </w:rPr>
        <w:t>Clinton hasn’t quite been able to allay doubts about her commitment to climate and environmental priorities</w:t>
      </w:r>
      <w:r w:rsidRPr="00E13F5F">
        <w:rPr>
          <w:sz w:val="16"/>
        </w:rPr>
        <w:t xml:space="preserve">. Although she did secure an endorsement from major green group League of Conservation Voters Action Fund this fall, many environmentalists remain skeptical. LCV’s endorsement provoked such a backlash that the group later felt compelled to defend its decision, insisting, “she will be the most effective leader to fight the big polluters and win on climate.” Activists with 350.org Action continue to press Clinton at her campaign stops about her weak spots, including one Iowa activist who asked her this week about her ties to the fossil fuel industry. “There are many people in the climate community that understand </w:t>
      </w:r>
      <w:r w:rsidRPr="00E13F5F">
        <w:rPr>
          <w:rStyle w:val="StyleUnderline"/>
        </w:rPr>
        <w:t>Hillary is only moving slowly on climate,</w:t>
      </w:r>
      <w:r w:rsidRPr="00E13F5F">
        <w:rPr>
          <w:sz w:val="16"/>
        </w:rPr>
        <w:t xml:space="preserve"> and only when pushed,” R.L. Miller, a climate activist with the group Climate Hawks Vote, told ThinkProgress last month. </w:t>
      </w:r>
      <w:r w:rsidRPr="00E13F5F">
        <w:t>¶</w:t>
      </w:r>
      <w:r w:rsidRPr="00E13F5F">
        <w:rPr>
          <w:sz w:val="16"/>
        </w:rPr>
        <w:t xml:space="preserve"> Why are they nervous? It mainly comes down to Clinton’s history and connections. </w:t>
      </w:r>
      <w:r w:rsidRPr="00E13F5F">
        <w:rPr>
          <w:rStyle w:val="StyleUnderline"/>
        </w:rPr>
        <w:t>In the past, she supported some of the same policies she’s now against. As secretary of state, she said she was “inclined” to approve</w:t>
      </w:r>
      <w:r w:rsidRPr="00E13F5F">
        <w:rPr>
          <w:sz w:val="16"/>
        </w:rPr>
        <w:t xml:space="preserve"> the </w:t>
      </w:r>
      <w:r w:rsidRPr="00E13F5F">
        <w:rPr>
          <w:rStyle w:val="StyleUnderline"/>
        </w:rPr>
        <w:t>Keystone</w:t>
      </w:r>
      <w:r w:rsidRPr="00E13F5F">
        <w:rPr>
          <w:sz w:val="16"/>
        </w:rPr>
        <w:t xml:space="preserve"> XL pipeline permit. </w:t>
      </w:r>
      <w:r w:rsidRPr="00E13F5F">
        <w:rPr>
          <w:rStyle w:val="StyleUnderline"/>
        </w:rPr>
        <w:t>As a senator, she once took a different view of offshore drilling</w:t>
      </w:r>
      <w:r w:rsidRPr="00E13F5F">
        <w:rPr>
          <w:sz w:val="16"/>
        </w:rPr>
        <w:t>, as well, voting with Republicans (pre-BP disaster) to pass a bill that opened up 8 million acres in the Gulf of Mexico to offshore drilling.</w:t>
      </w:r>
      <w:r w:rsidRPr="00E13F5F">
        <w:t>¶</w:t>
      </w:r>
      <w:r w:rsidRPr="00E13F5F">
        <w:rPr>
          <w:sz w:val="16"/>
        </w:rPr>
        <w:t xml:space="preserve"> </w:t>
      </w:r>
      <w:r w:rsidRPr="00E13F5F">
        <w:rPr>
          <w:rStyle w:val="Emphasis"/>
        </w:rPr>
        <w:t>On top of that, Clinton has stronger ties to the fossil-fuel industry than her Democratic counterparts—not to mention many Republicans</w:t>
      </w:r>
      <w:r w:rsidRPr="00E13F5F">
        <w:rPr>
          <w:sz w:val="16"/>
        </w:rPr>
        <w:t xml:space="preserve">. </w:t>
      </w:r>
      <w:r w:rsidRPr="00E13F5F">
        <w:rPr>
          <w:rStyle w:val="StyleUnderline"/>
        </w:rPr>
        <w:t xml:space="preserve">In 2014, she campaigned for Keystone </w:t>
      </w:r>
      <w:r w:rsidRPr="00E13F5F">
        <w:rPr>
          <w:sz w:val="16"/>
        </w:rPr>
        <w:t xml:space="preserve">XL </w:t>
      </w:r>
      <w:r w:rsidRPr="00E13F5F">
        <w:rPr>
          <w:rStyle w:val="StyleUnderline"/>
        </w:rPr>
        <w:t>pipeline supporter</w:t>
      </w:r>
      <w:r w:rsidRPr="00E13F5F">
        <w:rPr>
          <w:sz w:val="16"/>
        </w:rPr>
        <w:t xml:space="preserve"> Mary </w:t>
      </w:r>
      <w:r w:rsidRPr="00E13F5F">
        <w:rPr>
          <w:rStyle w:val="StyleUnderline"/>
        </w:rPr>
        <w:t>Landrieu</w:t>
      </w:r>
      <w:r w:rsidRPr="00E13F5F">
        <w:rPr>
          <w:sz w:val="16"/>
        </w:rPr>
        <w:t xml:space="preserve">, who was fighting to keep her Senate seat in Louisiana. (Landrieu has returned the favor.) Clinton has also taken at least $150,000 in oil and gas contributions, which Huffington Post notes is more than any of the GOP presidential candidates. </w:t>
      </w:r>
      <w:r w:rsidRPr="00E13F5F">
        <w:t>¶</w:t>
      </w:r>
      <w:r w:rsidRPr="00E13F5F">
        <w:rPr>
          <w:sz w:val="16"/>
        </w:rPr>
        <w:t xml:space="preserve"> Clinton maintains she wasn’t aware of those donations. “They certainly haven’t made that much of an impression on me if I don’t even know it,” she told 350.org at an Iowa town hall. But for many in the green movement, the oil and gas money only reinforces the suspicion that the industry has some sway over Clinton’s climate policies.</w:t>
      </w:r>
      <w:r w:rsidRPr="00E13F5F">
        <w:t>¶</w:t>
      </w:r>
      <w:r w:rsidRPr="00E13F5F">
        <w:rPr>
          <w:sz w:val="16"/>
        </w:rPr>
        <w:t xml:space="preserve"> It doesn’t help, either, that</w:t>
      </w:r>
      <w:r w:rsidRPr="00E13F5F">
        <w:rPr>
          <w:rStyle w:val="StyleUnderline"/>
        </w:rPr>
        <w:t xml:space="preserve"> she hasn’t pledged to ban fossil fuel extraction on federal lands</w:t>
      </w:r>
      <w:r w:rsidRPr="00E13F5F">
        <w:rPr>
          <w:sz w:val="16"/>
        </w:rPr>
        <w:t xml:space="preserve">—environmentalists’ top priority now, after Keystone. </w:t>
      </w:r>
      <w:r w:rsidRPr="00E13F5F">
        <w:rPr>
          <w:rStyle w:val="StyleUnderline"/>
        </w:rPr>
        <w:t>She struck a middle ground on permitting coal, oil, and gas production to continue, much like Obama has</w:t>
      </w:r>
      <w:r w:rsidRPr="00E13F5F">
        <w:rPr>
          <w:sz w:val="16"/>
        </w:rPr>
        <w:t>. Sanders, on the other hand, has called for halting future production on public lands.</w:t>
      </w:r>
      <w:r w:rsidRPr="00E13F5F">
        <w:t>¶</w:t>
      </w:r>
      <w:r w:rsidRPr="00E13F5F">
        <w:rPr>
          <w:sz w:val="16"/>
        </w:rPr>
        <w:t xml:space="preserve"> Clinton’s political motivation for adopting a more aggressive climate agenda is clear: President Barack Obama has made climate change an unavoidable issue in the 2016 election, and the Clinton campaign is counting on Republicans’ unique form of climate denial to boost her chances to win the presidency. But first, she has to secure the nomination, and to maintain her edge over Bernie Sanders—who has a long environmental record in the Senate and boasts backers like environmentalist Bill McKibben. </w:t>
      </w:r>
      <w:r w:rsidRPr="00E13F5F">
        <w:t>¶</w:t>
      </w:r>
      <w:r w:rsidRPr="00E13F5F">
        <w:rPr>
          <w:sz w:val="16"/>
        </w:rPr>
        <w:t xml:space="preserve"> If Middle East politics doesn’t completely dominate the debate on Saturday night, as it did in the fifth Republican debate, then the Paris climate agreement will be a topic of discussion. It is much more likely to come up for Democrats than for Republicans because Clinton, Sanders, and Martin O’Malley want to talk about it. Clinton and O’Malley have embraced the historic accord, while Sanders has been less supportive, saying the U.S. needs to do much more. The question for all of the candidates is much the same: How far are they willing to go to build on the Paris momentum?</w:t>
      </w:r>
      <w:r w:rsidRPr="00E13F5F">
        <w:t>¶</w:t>
      </w:r>
      <w:r w:rsidRPr="00E13F5F">
        <w:rPr>
          <w:sz w:val="16"/>
        </w:rPr>
        <w:t xml:space="preserve"> Clinton won’t allay doubts about her commitment to climate action by restating her positions—even the ones the environmental movement supports. She could do more, and she might, especially if Sanders makes another surge before the caucuses and primaries begin. </w:t>
      </w:r>
      <w:r w:rsidRPr="00E13F5F">
        <w:rPr>
          <w:rStyle w:val="StyleUnderline"/>
        </w:rPr>
        <w:t xml:space="preserve">Clinton still has work left to do to convince environmentalists that her support for climate change action is more a matter of principle than politics. </w:t>
      </w:r>
    </w:p>
    <w:p w14:paraId="5B23D21B" w14:textId="77777777" w:rsidR="00241825" w:rsidRDefault="00241825" w:rsidP="00241825">
      <w:pPr>
        <w:rPr>
          <w:rStyle w:val="StyleUnderline"/>
        </w:rPr>
      </w:pPr>
    </w:p>
    <w:p w14:paraId="1A877A5F" w14:textId="135141FD" w:rsidR="00241825" w:rsidRDefault="00533218" w:rsidP="00533218">
      <w:pPr>
        <w:pStyle w:val="Heading3"/>
      </w:pPr>
      <w:r>
        <w:t>AT: Asia Prolif – 2AC</w:t>
      </w:r>
    </w:p>
    <w:p w14:paraId="2F5D30CC" w14:textId="3A6D1825" w:rsidR="00533218" w:rsidRPr="00A850F4" w:rsidRDefault="00533218" w:rsidP="00533218">
      <w:pPr>
        <w:pStyle w:val="Heading4"/>
      </w:pPr>
      <w:r>
        <w:t>Japan won’t prolif even if the NPT collapsed</w:t>
      </w:r>
    </w:p>
    <w:p w14:paraId="2525CA31" w14:textId="77777777" w:rsidR="00533218" w:rsidRPr="001462B0" w:rsidRDefault="00533218" w:rsidP="00533218">
      <w:pPr>
        <w:rPr>
          <w:sz w:val="16"/>
        </w:rPr>
      </w:pPr>
      <w:r w:rsidRPr="001462B0">
        <w:rPr>
          <w:rStyle w:val="Style13ptBold"/>
        </w:rPr>
        <w:t>Kulacki 2015</w:t>
      </w:r>
      <w:r w:rsidRPr="001462B0">
        <w:rPr>
          <w:sz w:val="16"/>
        </w:rPr>
        <w:t xml:space="preserve"> Gregory, China Project Manager in the UCS Global Security Program, Union of Concerned Scientists, Japan Calls for United States to End Hair-Trigger Alert, April 2015 </w:t>
      </w:r>
      <w:hyperlink r:id="rId41" w:history="1">
        <w:r w:rsidRPr="001462B0">
          <w:rPr>
            <w:rStyle w:val="Hyperlink"/>
            <w:sz w:val="16"/>
          </w:rPr>
          <w:t>http://www.ucsusa.org/sites/default/files/attach/2015/04/Japan-hair-trigger-fact-sheet.pdf</w:t>
        </w:r>
      </w:hyperlink>
    </w:p>
    <w:p w14:paraId="35CA899A" w14:textId="77777777" w:rsidR="00533218" w:rsidRPr="009A338F" w:rsidRDefault="00533218" w:rsidP="00533218">
      <w:pPr>
        <w:rPr>
          <w:sz w:val="16"/>
        </w:rPr>
      </w:pPr>
      <w:r w:rsidRPr="009A338F">
        <w:rPr>
          <w:sz w:val="16"/>
        </w:rPr>
        <w:t xml:space="preserve">This week the Review Conference of the Parties to the Treaty on the Non-Proliferation of Nuclear Weapons (NPT) will open a month-long push by many non-nuclear weapons states to compel the five nuclear weapons states that are party to the NPT to honor their obligation to take meaningful steps towards disarmament. </w:t>
      </w:r>
      <w:r w:rsidRPr="009A338F">
        <w:rPr>
          <w:rStyle w:val="StyleUnderline"/>
        </w:rPr>
        <w:t>Japan, along with the other members</w:t>
      </w:r>
      <w:r w:rsidRPr="009A338F">
        <w:rPr>
          <w:sz w:val="16"/>
        </w:rPr>
        <w:t xml:space="preserve"> of an 11-nation group of U.S. friends and allies called the Nonproliferation and Disarmament Initiative (NPDI), </w:t>
      </w:r>
      <w:r w:rsidRPr="009A338F">
        <w:rPr>
          <w:rStyle w:val="StyleUnderline"/>
        </w:rPr>
        <w:t>are urging an end to the U.S. and Russian practice of keeping their nuclear forces on “launch-ready alert,”</w:t>
      </w:r>
      <w:r w:rsidRPr="009A338F">
        <w:rPr>
          <w:sz w:val="16"/>
        </w:rPr>
        <w:t xml:space="preserve"> meaning they can be launched within minutes. This status— often called “hair-trigger alert”—is a relic of the Cold War, when both countries were concerned about the possibility of a surprise nuclear attack by the other. Keeping their nuclear missiles on high alert gave them the ability to launch on warning of attack, so the incoming warheads could not destroy the missiles on the ground. Today both the United States and Russia see the chance of such surprise attacks as extremely low. As retired U.S. and Russian generals James Cartwright and Vladimir Dvorkin explain in a recent editorial in the New York Times, this removes the rationale for keeping nuclear missiles on high alert. Continuing to do so increases the chances of accidental, mistaken, or unauthorized nuclear launches. A number of incidents in the last couple of decades have shown that concerns about such launches are justified. Japanese public leads world in opposing nuclear weapons </w:t>
      </w:r>
      <w:r w:rsidRPr="009A338F">
        <w:rPr>
          <w:rStyle w:val="StyleUnderline"/>
        </w:rPr>
        <w:t>While it may seem surprising that a hawkish Japanese prime minister would sponsor a proposal to de-alert U.S. nuclear weapons</w:t>
      </w:r>
      <w:r w:rsidRPr="009A338F">
        <w:rPr>
          <w:sz w:val="16"/>
        </w:rPr>
        <w:t xml:space="preserve"> in a time of increased tension with a nuclear-armed China, </w:t>
      </w:r>
      <w:r w:rsidRPr="009A338F">
        <w:rPr>
          <w:rStyle w:val="Emphasis"/>
        </w:rPr>
        <w:t>it really shouldn’t be</w:t>
      </w:r>
      <w:r w:rsidRPr="009A338F">
        <w:rPr>
          <w:sz w:val="16"/>
        </w:rPr>
        <w:t xml:space="preserve">. </w:t>
      </w:r>
      <w:r w:rsidRPr="009A338F">
        <w:rPr>
          <w:rStyle w:val="StyleUnderline"/>
        </w:rPr>
        <w:t>Japan is the only nation to have suffered a nuclear attack, and this year marks the 70th anniversary</w:t>
      </w:r>
      <w:r w:rsidRPr="009A338F">
        <w:rPr>
          <w:sz w:val="16"/>
        </w:rPr>
        <w:t xml:space="preserve"> of the atomic bombing of Hiroshima and Nagasaki. </w:t>
      </w:r>
      <w:r w:rsidRPr="00E73391">
        <w:rPr>
          <w:rStyle w:val="Emphasis"/>
          <w:highlight w:val="cyan"/>
        </w:rPr>
        <w:t>Japanese public and political support for nuclear disarmament is especially strong</w:t>
      </w:r>
      <w:r w:rsidRPr="009A338F">
        <w:rPr>
          <w:sz w:val="16"/>
        </w:rPr>
        <w:t xml:space="preserve">. According to a recent Pew survey, </w:t>
      </w:r>
      <w:r w:rsidRPr="009A338F">
        <w:rPr>
          <w:rStyle w:val="StyleUnderline"/>
        </w:rPr>
        <w:t xml:space="preserve">nearly </w:t>
      </w:r>
      <w:r w:rsidRPr="00E73391">
        <w:rPr>
          <w:rStyle w:val="StyleUnderline"/>
          <w:highlight w:val="cyan"/>
        </w:rPr>
        <w:t>half</w:t>
      </w:r>
      <w:r w:rsidRPr="009A338F">
        <w:rPr>
          <w:rStyle w:val="StyleUnderline"/>
        </w:rPr>
        <w:t xml:space="preserve"> </w:t>
      </w:r>
      <w:r w:rsidRPr="00E73391">
        <w:rPr>
          <w:rStyle w:val="StyleUnderline"/>
          <w:highlight w:val="cyan"/>
        </w:rPr>
        <w:t>of Japan’s people consider nuclear weapons the world’s greatest danger</w:t>
      </w:r>
      <w:r w:rsidRPr="00E73391">
        <w:rPr>
          <w:sz w:val="16"/>
          <w:highlight w:val="cyan"/>
        </w:rPr>
        <w:t>—</w:t>
      </w:r>
      <w:r w:rsidRPr="00E73391">
        <w:rPr>
          <w:rStyle w:val="Emphasis"/>
          <w:highlight w:val="cyan"/>
        </w:rPr>
        <w:t xml:space="preserve">a </w:t>
      </w:r>
      <w:r w:rsidRPr="00E73391">
        <w:rPr>
          <w:rStyle w:val="Emphasis"/>
        </w:rPr>
        <w:t>far</w:t>
      </w:r>
      <w:r w:rsidRPr="009A338F">
        <w:rPr>
          <w:rStyle w:val="Emphasis"/>
        </w:rPr>
        <w:t xml:space="preserve"> </w:t>
      </w:r>
      <w:r w:rsidRPr="00E73391">
        <w:rPr>
          <w:rStyle w:val="Emphasis"/>
          <w:highlight w:val="cyan"/>
        </w:rPr>
        <w:t>higher percentage than in any</w:t>
      </w:r>
      <w:r w:rsidRPr="009A338F">
        <w:rPr>
          <w:rStyle w:val="Emphasis"/>
        </w:rPr>
        <w:t xml:space="preserve"> of the </w:t>
      </w:r>
      <w:r w:rsidRPr="00E73391">
        <w:rPr>
          <w:rStyle w:val="Emphasis"/>
          <w:highlight w:val="cyan"/>
        </w:rPr>
        <w:t>other</w:t>
      </w:r>
      <w:r w:rsidRPr="009A338F">
        <w:rPr>
          <w:rStyle w:val="Emphasis"/>
        </w:rPr>
        <w:t xml:space="preserve"> 43 </w:t>
      </w:r>
      <w:r w:rsidRPr="00E73391">
        <w:rPr>
          <w:rStyle w:val="Emphasis"/>
          <w:highlight w:val="cyan"/>
        </w:rPr>
        <w:t>nations</w:t>
      </w:r>
      <w:r w:rsidRPr="009A338F">
        <w:rPr>
          <w:rStyle w:val="Emphasis"/>
        </w:rPr>
        <w:t xml:space="preserve"> included in the survey</w:t>
      </w:r>
      <w:r w:rsidRPr="009A338F">
        <w:rPr>
          <w:sz w:val="16"/>
        </w:rPr>
        <w:t xml:space="preserve">. A whopping 82 percent of respondents in another recent poll supported maintaining Japan’s Three Non-Nuclear Principles, which stipulate that Japan shall neither possess nor manufacture nuclear weapons, nor shall it permit any country to introduce nuclear weapons in to Japanese territory—including the nuclear weapons of the United States. </w:t>
      </w:r>
      <w:r w:rsidRPr="00E73391">
        <w:rPr>
          <w:rStyle w:val="StyleUnderline"/>
          <w:highlight w:val="cyan"/>
        </w:rPr>
        <w:t>Some</w:t>
      </w:r>
      <w:r w:rsidRPr="009A338F">
        <w:rPr>
          <w:rStyle w:val="StyleUnderline"/>
        </w:rPr>
        <w:t xml:space="preserve"> U.S. </w:t>
      </w:r>
      <w:r w:rsidRPr="00E73391">
        <w:rPr>
          <w:rStyle w:val="StyleUnderline"/>
          <w:highlight w:val="cyan"/>
        </w:rPr>
        <w:t>experts claim Japan</w:t>
      </w:r>
      <w:r w:rsidRPr="009A338F">
        <w:rPr>
          <w:rStyle w:val="StyleUnderline"/>
        </w:rPr>
        <w:t xml:space="preserve"> </w:t>
      </w:r>
      <w:r w:rsidRPr="00E73391">
        <w:rPr>
          <w:rStyle w:val="StyleUnderline"/>
          <w:highlight w:val="cyan"/>
        </w:rPr>
        <w:t>values nuclear weapons and might decide to develop its own</w:t>
      </w:r>
      <w:r w:rsidRPr="009A338F">
        <w:rPr>
          <w:rStyle w:val="StyleUnderline"/>
        </w:rPr>
        <w:t xml:space="preserve"> in response to the national security concerns</w:t>
      </w:r>
      <w:r w:rsidRPr="009A338F">
        <w:rPr>
          <w:sz w:val="16"/>
        </w:rPr>
        <w:t xml:space="preserve"> Abe will discuss while he is in Washington. </w:t>
      </w:r>
      <w:r w:rsidRPr="00E73391">
        <w:rPr>
          <w:rStyle w:val="Emphasis"/>
          <w:highlight w:val="cyan"/>
        </w:rPr>
        <w:t>But those U.S. experts are mistaken</w:t>
      </w:r>
      <w:r w:rsidRPr="009A338F">
        <w:rPr>
          <w:sz w:val="16"/>
        </w:rPr>
        <w:t xml:space="preserve">. </w:t>
      </w:r>
      <w:r w:rsidRPr="009A338F">
        <w:rPr>
          <w:rStyle w:val="StyleUnderline"/>
        </w:rPr>
        <w:t>A new UCS report provides an analysis of Japan’s relationship with nuclear weapons and their role in the history of the U.S.-Japanese security relationship.</w:t>
      </w:r>
      <w:r w:rsidRPr="009A338F">
        <w:rPr>
          <w:sz w:val="16"/>
        </w:rPr>
        <w:t xml:space="preserve"> </w:t>
      </w:r>
      <w:r w:rsidRPr="009A338F">
        <w:rPr>
          <w:rStyle w:val="StyleUnderline"/>
        </w:rPr>
        <w:t>The UCS report includes this revealing passage</w:t>
      </w:r>
      <w:r w:rsidRPr="009A338F">
        <w:rPr>
          <w:sz w:val="16"/>
        </w:rPr>
        <w:t xml:space="preserve"> from a non-public Japanese government study on Japan’s nuclear options completed prior to Japan’s decision to agree to a permanent extension of the NPT in 1995. </w:t>
      </w:r>
      <w:r w:rsidRPr="001462B0">
        <w:rPr>
          <w:rStyle w:val="Emphasis"/>
          <w:highlight w:val="cyan"/>
        </w:rPr>
        <w:t>The passage considers a worst-case scenario</w:t>
      </w:r>
      <w:r w:rsidRPr="001462B0">
        <w:rPr>
          <w:rStyle w:val="StyleUnderline"/>
          <w:highlight w:val="cyan"/>
        </w:rPr>
        <w:t xml:space="preserve"> positing “</w:t>
      </w:r>
      <w:r w:rsidRPr="001462B0">
        <w:rPr>
          <w:rStyle w:val="Emphasis"/>
          <w:highlight w:val="cyan"/>
        </w:rPr>
        <w:t>a break-up of the U.S.- Japan alliance</w:t>
      </w:r>
      <w:r w:rsidRPr="001462B0">
        <w:rPr>
          <w:rStyle w:val="StyleUnderline"/>
          <w:highlight w:val="cyan"/>
        </w:rPr>
        <w:t xml:space="preserve">, </w:t>
      </w:r>
      <w:r w:rsidRPr="001462B0">
        <w:rPr>
          <w:rStyle w:val="Emphasis"/>
          <w:highlight w:val="cyan"/>
        </w:rPr>
        <w:t>a collapse of the</w:t>
      </w:r>
      <w:r w:rsidRPr="009A338F">
        <w:rPr>
          <w:rStyle w:val="Emphasis"/>
        </w:rPr>
        <w:t xml:space="preserve"> </w:t>
      </w:r>
      <w:r w:rsidRPr="001462B0">
        <w:rPr>
          <w:rStyle w:val="Emphasis"/>
          <w:highlight w:val="cyan"/>
        </w:rPr>
        <w:t>nonproliferation regime</w:t>
      </w:r>
      <w:r w:rsidRPr="001462B0">
        <w:rPr>
          <w:rStyle w:val="StyleUnderline"/>
          <w:highlight w:val="cyan"/>
        </w:rPr>
        <w:t xml:space="preserve">, </w:t>
      </w:r>
      <w:r w:rsidRPr="001462B0">
        <w:rPr>
          <w:rStyle w:val="Emphasis"/>
          <w:highlight w:val="cyan"/>
        </w:rPr>
        <w:t>and an inclination of</w:t>
      </w:r>
      <w:r w:rsidRPr="009A338F">
        <w:rPr>
          <w:rStyle w:val="Emphasis"/>
        </w:rPr>
        <w:t xml:space="preserve"> various </w:t>
      </w:r>
      <w:r w:rsidRPr="001462B0">
        <w:rPr>
          <w:rStyle w:val="Emphasis"/>
          <w:highlight w:val="cyan"/>
        </w:rPr>
        <w:t>countries to go nuclear</w:t>
      </w:r>
      <w:r w:rsidRPr="001462B0">
        <w:rPr>
          <w:rStyle w:val="StyleUnderline"/>
          <w:highlight w:val="cyan"/>
        </w:rPr>
        <w:t>.”</w:t>
      </w:r>
      <w:r w:rsidRPr="001462B0">
        <w:rPr>
          <w:sz w:val="16"/>
          <w:highlight w:val="cyan"/>
        </w:rPr>
        <w:t xml:space="preserve"> </w:t>
      </w:r>
      <w:r w:rsidRPr="001462B0">
        <w:rPr>
          <w:rStyle w:val="StyleUnderline"/>
          <w:highlight w:val="cyan"/>
        </w:rPr>
        <w:t>The</w:t>
      </w:r>
      <w:r w:rsidRPr="009A338F">
        <w:rPr>
          <w:rStyle w:val="StyleUnderline"/>
        </w:rPr>
        <w:t xml:space="preserve"> </w:t>
      </w:r>
      <w:r w:rsidRPr="009A338F">
        <w:rPr>
          <w:sz w:val="16"/>
        </w:rPr>
        <w:t>confidential Japanese government</w:t>
      </w:r>
      <w:r w:rsidRPr="009A338F">
        <w:rPr>
          <w:rStyle w:val="StyleUnderline"/>
        </w:rPr>
        <w:t xml:space="preserve"> </w:t>
      </w:r>
      <w:r w:rsidRPr="001462B0">
        <w:rPr>
          <w:rStyle w:val="StyleUnderline"/>
          <w:highlight w:val="cyan"/>
        </w:rPr>
        <w:t>study concludes,</w:t>
      </w:r>
      <w:r w:rsidRPr="001462B0">
        <w:rPr>
          <w:sz w:val="16"/>
          <w:highlight w:val="cyan"/>
        </w:rPr>
        <w:t xml:space="preserve"> </w:t>
      </w:r>
      <w:r w:rsidRPr="001462B0">
        <w:rPr>
          <w:rStyle w:val="StyleUnderline"/>
          <w:highlight w:val="cyan"/>
        </w:rPr>
        <w:t xml:space="preserve">“Even in such a case, </w:t>
      </w:r>
      <w:r w:rsidRPr="001462B0">
        <w:rPr>
          <w:rStyle w:val="Emphasis"/>
          <w:highlight w:val="cyan"/>
        </w:rPr>
        <w:t>it is</w:t>
      </w:r>
      <w:r w:rsidRPr="009A338F">
        <w:rPr>
          <w:rStyle w:val="Emphasis"/>
        </w:rPr>
        <w:t xml:space="preserve"> </w:t>
      </w:r>
      <w:r w:rsidRPr="001462B0">
        <w:rPr>
          <w:rStyle w:val="Emphasis"/>
          <w:highlight w:val="cyan"/>
        </w:rPr>
        <w:t>questionable whether there is any value for a</w:t>
      </w:r>
      <w:r w:rsidRPr="009A338F">
        <w:rPr>
          <w:rStyle w:val="Emphasis"/>
        </w:rPr>
        <w:t xml:space="preserve"> trading </w:t>
      </w:r>
      <w:r w:rsidRPr="001462B0">
        <w:rPr>
          <w:rStyle w:val="Emphasis"/>
          <w:highlight w:val="cyan"/>
        </w:rPr>
        <w:t>nation that depends on the stability of international society to</w:t>
      </w:r>
      <w:r w:rsidRPr="009A338F">
        <w:rPr>
          <w:rStyle w:val="StyleUnderline"/>
        </w:rPr>
        <w:t xml:space="preserve"> </w:t>
      </w:r>
      <w:r w:rsidRPr="009A338F">
        <w:rPr>
          <w:sz w:val="16"/>
        </w:rPr>
        <w:t>try to</w:t>
      </w:r>
      <w:r w:rsidRPr="009A338F">
        <w:rPr>
          <w:rStyle w:val="StyleUnderline"/>
        </w:rPr>
        <w:t xml:space="preserve"> </w:t>
      </w:r>
      <w:r w:rsidRPr="001462B0">
        <w:rPr>
          <w:rStyle w:val="Emphasis"/>
          <w:highlight w:val="cyan"/>
        </w:rPr>
        <w:t>secure its survival</w:t>
      </w:r>
      <w:r w:rsidRPr="009A338F">
        <w:rPr>
          <w:rStyle w:val="StyleUnderline"/>
        </w:rPr>
        <w:t xml:space="preserve"> </w:t>
      </w:r>
      <w:r w:rsidRPr="009A338F">
        <w:rPr>
          <w:sz w:val="16"/>
        </w:rPr>
        <w:t>and protect its interests</w:t>
      </w:r>
      <w:r w:rsidRPr="009A338F">
        <w:rPr>
          <w:rStyle w:val="StyleUnderline"/>
        </w:rPr>
        <w:t xml:space="preserve"> </w:t>
      </w:r>
      <w:r w:rsidRPr="001462B0">
        <w:rPr>
          <w:rStyle w:val="Emphasis"/>
          <w:highlight w:val="cyan"/>
        </w:rPr>
        <w:t>with</w:t>
      </w:r>
      <w:r w:rsidRPr="009A338F">
        <w:rPr>
          <w:rStyle w:val="Emphasis"/>
        </w:rPr>
        <w:t xml:space="preserve"> its own </w:t>
      </w:r>
      <w:r w:rsidRPr="001462B0">
        <w:rPr>
          <w:rStyle w:val="Emphasis"/>
          <w:highlight w:val="cyan"/>
        </w:rPr>
        <w:t>nuclear weapons.</w:t>
      </w:r>
      <w:r w:rsidRPr="001462B0">
        <w:rPr>
          <w:sz w:val="16"/>
          <w:highlight w:val="cyan"/>
        </w:rPr>
        <w:t xml:space="preserve"> </w:t>
      </w:r>
      <w:r w:rsidRPr="001462B0">
        <w:rPr>
          <w:rStyle w:val="Emphasis"/>
          <w:highlight w:val="cyan"/>
        </w:rPr>
        <w:t>It would</w:t>
      </w:r>
      <w:r w:rsidRPr="009A338F">
        <w:rPr>
          <w:rStyle w:val="Emphasis"/>
        </w:rPr>
        <w:t xml:space="preserve"> more likely </w:t>
      </w:r>
      <w:r w:rsidRPr="001462B0">
        <w:rPr>
          <w:rStyle w:val="Emphasis"/>
          <w:highlight w:val="cyan"/>
        </w:rPr>
        <w:t>undermine the basis of its own survival</w:t>
      </w:r>
      <w:r w:rsidRPr="001462B0">
        <w:rPr>
          <w:sz w:val="16"/>
          <w:highlight w:val="cyan"/>
        </w:rPr>
        <w:t xml:space="preserve">. </w:t>
      </w:r>
      <w:r w:rsidRPr="001462B0">
        <w:rPr>
          <w:rStyle w:val="StyleUnderline"/>
          <w:highlight w:val="cyan"/>
        </w:rPr>
        <w:t>Only in a case where</w:t>
      </w:r>
      <w:r w:rsidRPr="009A338F">
        <w:rPr>
          <w:rStyle w:val="StyleUnderline"/>
        </w:rPr>
        <w:t xml:space="preserve"> destitution reaches a stage where </w:t>
      </w:r>
      <w:r w:rsidRPr="001462B0">
        <w:rPr>
          <w:rStyle w:val="StyleUnderline"/>
          <w:highlight w:val="cyan"/>
        </w:rPr>
        <w:t>the exchange of damage with an opponent is not a concern</w:t>
      </w:r>
      <w:r w:rsidRPr="009A338F">
        <w:rPr>
          <w:rStyle w:val="StyleUnderline"/>
        </w:rPr>
        <w:t xml:space="preserve"> anymore</w:t>
      </w:r>
      <w:r w:rsidRPr="009A338F">
        <w:rPr>
          <w:sz w:val="16"/>
        </w:rPr>
        <w:t xml:space="preserve">, </w:t>
      </w:r>
      <w:r w:rsidRPr="001462B0">
        <w:rPr>
          <w:rStyle w:val="StyleUnderline"/>
          <w:highlight w:val="cyan"/>
        </w:rPr>
        <w:t>would the</w:t>
      </w:r>
      <w:r w:rsidRPr="009A338F">
        <w:rPr>
          <w:rStyle w:val="StyleUnderline"/>
        </w:rPr>
        <w:t xml:space="preserve"> geopolitical </w:t>
      </w:r>
      <w:r w:rsidRPr="001462B0">
        <w:rPr>
          <w:rStyle w:val="StyleUnderline"/>
          <w:highlight w:val="cyan"/>
        </w:rPr>
        <w:t>vulnerability of Japan make the nuclear option a possibility</w:t>
      </w:r>
      <w:r w:rsidRPr="009A338F">
        <w:rPr>
          <w:sz w:val="16"/>
        </w:rPr>
        <w:t xml:space="preserve">. </w:t>
      </w:r>
      <w:r w:rsidRPr="001462B0">
        <w:rPr>
          <w:rStyle w:val="Emphasis"/>
          <w:highlight w:val="cyan"/>
        </w:rPr>
        <w:t>This</w:t>
      </w:r>
      <w:r w:rsidRPr="009A338F">
        <w:rPr>
          <w:rStyle w:val="Emphasis"/>
        </w:rPr>
        <w:t xml:space="preserve">, however, is a </w:t>
      </w:r>
      <w:r w:rsidRPr="001462B0">
        <w:rPr>
          <w:rStyle w:val="Emphasis"/>
          <w:highlight w:val="cyan"/>
        </w:rPr>
        <w:t>case</w:t>
      </w:r>
      <w:r w:rsidRPr="009A338F">
        <w:rPr>
          <w:rStyle w:val="Emphasis"/>
        </w:rPr>
        <w:t xml:space="preserve"> where a condition becomes its own goal, and </w:t>
      </w:r>
      <w:r w:rsidRPr="001462B0">
        <w:rPr>
          <w:rStyle w:val="Emphasis"/>
          <w:highlight w:val="cyan"/>
        </w:rPr>
        <w:t>is not worthy of consideration.”</w:t>
      </w:r>
      <w:r w:rsidRPr="009A338F">
        <w:rPr>
          <w:sz w:val="16"/>
        </w:rPr>
        <w:t xml:space="preserve"> </w:t>
      </w:r>
    </w:p>
    <w:p w14:paraId="12C7BAAD" w14:textId="77777777" w:rsidR="00533218" w:rsidRDefault="00533218" w:rsidP="00533218"/>
    <w:p w14:paraId="19675577" w14:textId="77777777" w:rsidR="00533218" w:rsidRDefault="00533218" w:rsidP="00533218">
      <w:pPr>
        <w:pStyle w:val="Heading4"/>
      </w:pPr>
      <w:r>
        <w:t>No prolif impact</w:t>
      </w:r>
    </w:p>
    <w:p w14:paraId="2C4667E9" w14:textId="77777777" w:rsidR="00533218" w:rsidRPr="00F46E0D" w:rsidRDefault="00533218" w:rsidP="00533218">
      <w:pPr>
        <w:rPr>
          <w:b/>
          <w:sz w:val="24"/>
        </w:rPr>
      </w:pPr>
      <w:r w:rsidRPr="00F46E0D">
        <w:rPr>
          <w:b/>
          <w:sz w:val="24"/>
        </w:rPr>
        <w:t>Suzuki, Institute for International Conflict Resolution and Reconstruction, 2015</w:t>
      </w:r>
    </w:p>
    <w:p w14:paraId="25993F9D" w14:textId="79B063C8" w:rsidR="00533218" w:rsidRDefault="00533218" w:rsidP="00533218">
      <w:r>
        <w:t>(Akisato, “Is more better or worse? New empirics on nuclear proliferation and interstate conflict by Random Forests”, Research and Politics, June, SAGE)</w:t>
      </w:r>
    </w:p>
    <w:p w14:paraId="032A2F46" w14:textId="77777777" w:rsidR="00533218" w:rsidRDefault="00533218" w:rsidP="00533218">
      <w:pPr>
        <w:rPr>
          <w:sz w:val="10"/>
        </w:rPr>
      </w:pPr>
      <w:r>
        <w:rPr>
          <w:rStyle w:val="StyleUnderline"/>
        </w:rPr>
        <w:t>Given these conflict-reducing/provoking effects of nuclear proliferation, what overall effect would</w:t>
      </w:r>
      <w:r>
        <w:rPr>
          <w:sz w:val="10"/>
        </w:rPr>
        <w:t xml:space="preserve"> nuclear </w:t>
      </w:r>
      <w:r>
        <w:rPr>
          <w:rStyle w:val="StyleUnderline"/>
        </w:rPr>
        <w:t>prolif</w:t>
      </w:r>
      <w:r>
        <w:rPr>
          <w:sz w:val="10"/>
        </w:rPr>
        <w:t xml:space="preserve">eration </w:t>
      </w:r>
      <w:r>
        <w:rPr>
          <w:rStyle w:val="StyleUnderline"/>
        </w:rPr>
        <w:t>have on a systemic propensity for conflict?</w:t>
      </w:r>
      <w:r>
        <w:rPr>
          <w:sz w:val="10"/>
        </w:rPr>
        <w:t xml:space="preserve"> This is difficult to answer, not only due to the controversy over whether nuclear states are more or less prone to conflict, but also because the existing theories do not explain whether those conflict-reducing/provoking effects are large enough to influence a systemic propensity for interstate conflict, given the ratio of nuclear states to non-nuclear states in the system. </w:t>
      </w:r>
      <w:r>
        <w:rPr>
          <w:rStyle w:val="StyleUnderline"/>
        </w:rPr>
        <w:t>This challenge motivates the empirical examination</w:t>
      </w:r>
      <w:r>
        <w:rPr>
          <w:sz w:val="10"/>
        </w:rPr>
        <w:t xml:space="preserve"> of the relationship between nuclear proliferation and a systemic propensity for conflict.</w:t>
      </w:r>
    </w:p>
    <w:p w14:paraId="04643D9E" w14:textId="77777777" w:rsidR="00533218" w:rsidRDefault="00533218" w:rsidP="00533218">
      <w:pPr>
        <w:rPr>
          <w:sz w:val="10"/>
        </w:rPr>
      </w:pPr>
      <w:r>
        <w:rPr>
          <w:sz w:val="10"/>
        </w:rPr>
        <w:t>Empirical investigation by Random Forests</w:t>
      </w:r>
    </w:p>
    <w:p w14:paraId="149C77D2" w14:textId="77777777" w:rsidR="00533218" w:rsidRDefault="00533218" w:rsidP="00533218">
      <w:pPr>
        <w:rPr>
          <w:sz w:val="10"/>
        </w:rPr>
      </w:pPr>
      <w:r>
        <w:rPr>
          <w:sz w:val="10"/>
        </w:rPr>
        <w:t>The interstate–systemic year data are used here to investigate the relationship between nuclear proliferation and a systemic propensity for interstate conflict. The dependent variable is the number of militarized interstate dispute onsets (Palmer et al., 2015; version 4.01 is used) per systemic-year, standardized as the ratio to the number of states in the interstate system (Correlates of War Project, 2011) – hereafter, the ‘dispute–state ratio’. Observations one year ahead (t+1) are used to make sure that causal effects precede a variation in the dispute–state ratio.2</w:t>
      </w:r>
    </w:p>
    <w:p w14:paraId="51AD7E35" w14:textId="77777777" w:rsidR="00533218" w:rsidRDefault="00533218" w:rsidP="00533218">
      <w:pPr>
        <w:rPr>
          <w:sz w:val="10"/>
        </w:rPr>
      </w:pPr>
      <w:r>
        <w:rPr>
          <w:sz w:val="10"/>
        </w:rPr>
        <w:t>Two regressors are used to examine the effect of nuclear proliferation: the number of nuclear states in the interstate system; and a count of the years since the number of nuclear states changes (hereafter ‘nuclear year counter’), measuring the effect of new nuclear states (Horowitz, 2009). The data about nuclear states are from Gartzke and Kroenig (2009); additionally, the current paper codes North Korea as a nuclear state since 2009 (Table 1).3</w:t>
      </w:r>
    </w:p>
    <w:p w14:paraId="07CF9A6D" w14:textId="77777777" w:rsidR="00533218" w:rsidRDefault="00533218" w:rsidP="00533218">
      <w:pPr>
        <w:rPr>
          <w:sz w:val="10"/>
        </w:rPr>
      </w:pPr>
      <w:r>
        <w:rPr>
          <w:sz w:val="10"/>
        </w:rPr>
        <w:t xml:space="preserve">The model also includes the number of democratic states (Polity2 score </w:t>
      </w:r>
      <w:r>
        <w:rPr>
          <w:rFonts w:ascii="Cambria Math" w:hAnsi="Cambria Math" w:cs="Cambria Math"/>
          <w:sz w:val="10"/>
        </w:rPr>
        <w:t>⩾</w:t>
      </w:r>
      <w:r>
        <w:rPr>
          <w:sz w:val="10"/>
        </w:rPr>
        <w:t xml:space="preserve"> 6 in Marshall, 2013) in the interstate system, the gross world product (Earth Policy Institute, 2012), and the binary variable of unipolarity (coded zero until 1989 and one from 1990; see Monteiro, 2011/2012); these three variables control for democratic peace (Russett and Oneal, 2001), capitalist peace (Gartzke, 2007), and polarity (Monteiro, 2011/2012) respectively. The number of nuclear states and these control variables suffer from multicollinearity (see Table A-9 in the online appendix), and this paer later explains how to resolve this problem. A lagged dependent variable is also included to address the temporal dependence of time-series data. The temporal scope is 1950–2009 (i.e. N=59) due to the data availability and the use of the dependent variable at t+1. The descriptive statistics of all variables are displayed in Table 2.4.</w:t>
      </w:r>
    </w:p>
    <w:p w14:paraId="4263F741" w14:textId="77777777" w:rsidR="00533218" w:rsidRDefault="00533218" w:rsidP="00533218">
      <w:pPr>
        <w:rPr>
          <w:sz w:val="10"/>
        </w:rPr>
      </w:pPr>
      <w:r>
        <w:rPr>
          <w:sz w:val="10"/>
        </w:rPr>
        <w:t>As mentioned in the introduction, this paper uses the machine learning, non-parametric method Random Forests for the empirical investigation.5 Although it is unfamiliar to most political science and international relations analysts, Random Forests has been widely used in numerous scientific studies (Strobl et al., 2009: 324; Strobl et al., 2008). The popularity of the method is also apparent from the fact that Breiman’s (2001) original paper has been cited 12,721 times in the literature.6</w:t>
      </w:r>
    </w:p>
    <w:p w14:paraId="1011402C" w14:textId="77777777" w:rsidR="00533218" w:rsidRDefault="00533218" w:rsidP="00533218">
      <w:pPr>
        <w:rPr>
          <w:sz w:val="10"/>
        </w:rPr>
      </w:pPr>
      <w:r>
        <w:rPr>
          <w:sz w:val="10"/>
        </w:rPr>
        <w:t>Random Forests generates two useful analytics: first, ‘conditional variable importance’ measures how ‘important’ each regressor is, conditional on the remaining regressors (Hothorn et al., 2006; Strobl et al., 2007, 2008). This is analogous to statistical significance in conventional regression models. The significance threshold proposed by Strobl et al. (2009: 343) is whether the importance score of a regressor is negative, zero, or lower than the absolute value of the lowest negative score. If none applies, the regressor is considered as important; and the second relevant analytic is a partial dependence plot (Friedman, 2001). This estimates the marginal effect of each regressor on the dependent variable while taking the remaining regressors into consideration.</w:t>
      </w:r>
    </w:p>
    <w:p w14:paraId="00D79D5F" w14:textId="77777777" w:rsidR="00533218" w:rsidRDefault="00533218" w:rsidP="00533218">
      <w:pPr>
        <w:rPr>
          <w:sz w:val="10"/>
        </w:rPr>
      </w:pPr>
      <w:r>
        <w:rPr>
          <w:sz w:val="10"/>
          <w:szCs w:val="10"/>
        </w:rPr>
        <w:t>Random Forests has three attractive and distinctive characteristics</w:t>
      </w:r>
      <w:r>
        <w:rPr>
          <w:sz w:val="10"/>
        </w:rPr>
        <w:t xml:space="preserve"> for the purposes of this paper: first, the estimation of conditional variable importance and partial dependence plots enable conventional applied researchers to interpret non-parametric analysis in an intuitive way; second, </w:t>
      </w:r>
      <w:r>
        <w:rPr>
          <w:rStyle w:val="StyleUnderline"/>
          <w:highlight w:val="yellow"/>
        </w:rPr>
        <w:t>Random Forests</w:t>
      </w:r>
      <w:r>
        <w:rPr>
          <w:rStyle w:val="StyleUnderline"/>
        </w:rPr>
        <w:t xml:space="preserve"> can </w:t>
      </w:r>
      <w:r>
        <w:rPr>
          <w:rStyle w:val="StyleUnderline"/>
          <w:highlight w:val="yellow"/>
        </w:rPr>
        <w:t>examine non-linearity</w:t>
      </w:r>
      <w:r>
        <w:rPr>
          <w:sz w:val="10"/>
        </w:rPr>
        <w:t xml:space="preserve"> (Strobl et al., 2009: 339–341), </w:t>
      </w:r>
      <w:r>
        <w:rPr>
          <w:rStyle w:val="StyleUnderline"/>
        </w:rPr>
        <w:t>which is desirable because</w:t>
      </w:r>
      <w:r>
        <w:rPr>
          <w:sz w:val="10"/>
        </w:rPr>
        <w:t xml:space="preserve">, as already noted, </w:t>
      </w:r>
      <w:r>
        <w:rPr>
          <w:rStyle w:val="StyleUnderline"/>
        </w:rPr>
        <w:t>some theories expect non-linearity between nuclear proliferation and</w:t>
      </w:r>
      <w:r>
        <w:rPr>
          <w:sz w:val="10"/>
        </w:rPr>
        <w:t xml:space="preserve"> a systemic </w:t>
      </w:r>
      <w:r>
        <w:rPr>
          <w:rStyle w:val="StyleUnderline"/>
        </w:rPr>
        <w:t>propensity for conflict</w:t>
      </w:r>
      <w:r>
        <w:rPr>
          <w:sz w:val="10"/>
        </w:rPr>
        <w:t xml:space="preserve">; and </w:t>
      </w:r>
      <w:r>
        <w:rPr>
          <w:rStyle w:val="StyleUnderline"/>
        </w:rPr>
        <w:t>finally</w:t>
      </w:r>
      <w:r>
        <w:rPr>
          <w:sz w:val="10"/>
        </w:rPr>
        <w:t xml:space="preserve">, </w:t>
      </w:r>
      <w:r>
        <w:rPr>
          <w:rStyle w:val="StyleUnderline"/>
          <w:highlight w:val="yellow"/>
        </w:rPr>
        <w:t>it can cope with</w:t>
      </w:r>
      <w:r>
        <w:rPr>
          <w:rStyle w:val="StyleUnderline"/>
        </w:rPr>
        <w:t xml:space="preserve"> potential </w:t>
      </w:r>
      <w:r>
        <w:rPr>
          <w:rStyle w:val="StyleUnderline"/>
          <w:highlight w:val="yellow"/>
        </w:rPr>
        <w:t>interactions and multicollinearity between regressors</w:t>
      </w:r>
      <w:r>
        <w:rPr>
          <w:sz w:val="10"/>
        </w:rPr>
        <w:t xml:space="preserve"> (Strobl et al., 2009: 339–341; Strobl et al., 2008). As noted before, </w:t>
      </w:r>
      <w:r>
        <w:rPr>
          <w:rStyle w:val="StyleUnderline"/>
        </w:rPr>
        <w:t>most</w:t>
      </w:r>
      <w:r>
        <w:rPr>
          <w:sz w:val="10"/>
        </w:rPr>
        <w:t xml:space="preserve"> of the </w:t>
      </w:r>
      <w:r>
        <w:rPr>
          <w:rStyle w:val="StyleUnderline"/>
        </w:rPr>
        <w:t>regressors here are highly correlated, and</w:t>
      </w:r>
      <w:r>
        <w:rPr>
          <w:sz w:val="10"/>
        </w:rPr>
        <w:t xml:space="preserve"> also </w:t>
      </w:r>
      <w:r>
        <w:rPr>
          <w:rStyle w:val="StyleUnderline"/>
        </w:rPr>
        <w:t>it is plausible to anticipate some interaction</w:t>
      </w:r>
      <w:r>
        <w:rPr>
          <w:sz w:val="10"/>
        </w:rPr>
        <w:t xml:space="preserve"> effect between them (</w:t>
      </w:r>
      <w:r>
        <w:rPr>
          <w:rStyle w:val="StyleUnderline"/>
          <w:highlight w:val="yellow"/>
        </w:rPr>
        <w:t>e.g.</w:t>
      </w:r>
      <w:r>
        <w:rPr>
          <w:sz w:val="10"/>
        </w:rPr>
        <w:t xml:space="preserve"> the number of </w:t>
      </w:r>
      <w:r>
        <w:rPr>
          <w:rStyle w:val="StyleUnderline"/>
          <w:highlight w:val="yellow"/>
        </w:rPr>
        <w:t>democratic states and</w:t>
      </w:r>
      <w:r>
        <w:rPr>
          <w:sz w:val="10"/>
        </w:rPr>
        <w:t xml:space="preserve"> the </w:t>
      </w:r>
      <w:r>
        <w:rPr>
          <w:rStyle w:val="Emphasis"/>
          <w:highlight w:val="yellow"/>
        </w:rPr>
        <w:t>g</w:t>
      </w:r>
      <w:r>
        <w:rPr>
          <w:sz w:val="10"/>
        </w:rPr>
        <w:t xml:space="preserve">ross </w:t>
      </w:r>
      <w:r>
        <w:rPr>
          <w:rStyle w:val="Emphasis"/>
          <w:highlight w:val="yellow"/>
        </w:rPr>
        <w:t>w</w:t>
      </w:r>
      <w:r>
        <w:rPr>
          <w:sz w:val="10"/>
        </w:rPr>
        <w:t xml:space="preserve">orld </w:t>
      </w:r>
      <w:r>
        <w:rPr>
          <w:rStyle w:val="Emphasis"/>
          <w:highlight w:val="yellow"/>
        </w:rPr>
        <w:t>p</w:t>
      </w:r>
      <w:r>
        <w:rPr>
          <w:sz w:val="10"/>
        </w:rPr>
        <w:t xml:space="preserve">roduct). </w:t>
      </w:r>
      <w:r>
        <w:rPr>
          <w:rStyle w:val="Emphasis"/>
        </w:rPr>
        <w:t xml:space="preserve">The </w:t>
      </w:r>
      <w:r>
        <w:rPr>
          <w:rStyle w:val="Emphasis"/>
          <w:highlight w:val="yellow"/>
        </w:rPr>
        <w:t>specific capabilities of Random Forests are</w:t>
      </w:r>
      <w:r>
        <w:rPr>
          <w:rStyle w:val="Emphasis"/>
        </w:rPr>
        <w:t xml:space="preserve"> therefore </w:t>
      </w:r>
      <w:r>
        <w:rPr>
          <w:rStyle w:val="Emphasis"/>
          <w:highlight w:val="yellow"/>
        </w:rPr>
        <w:t>essential</w:t>
      </w:r>
      <w:r>
        <w:rPr>
          <w:sz w:val="10"/>
        </w:rPr>
        <w:t>.</w:t>
      </w:r>
    </w:p>
    <w:p w14:paraId="6ABD00A1" w14:textId="77777777" w:rsidR="00533218" w:rsidRDefault="00533218" w:rsidP="00533218">
      <w:pPr>
        <w:rPr>
          <w:sz w:val="10"/>
        </w:rPr>
      </w:pPr>
      <w:r>
        <w:rPr>
          <w:sz w:val="10"/>
        </w:rPr>
        <w:t xml:space="preserve">The estimation of conditional variable importance shows that the nuclear year counter has a negative importance score.7 Thus, the nuclear year counter is not important in explaining the dispute–state ratio. This suggests that </w:t>
      </w:r>
      <w:r>
        <w:rPr>
          <w:rStyle w:val="Emphasis"/>
          <w:highlight w:val="yellow"/>
        </w:rPr>
        <w:t>the optimist theory is supported</w:t>
      </w:r>
      <w:r>
        <w:rPr>
          <w:sz w:val="10"/>
        </w:rPr>
        <w:t xml:space="preserve">. The remaining regressors have an importance score higher than the absolute value of the importance score of the nuclear year counter, meaning that they are all important. </w:t>
      </w:r>
      <w:r>
        <w:rPr>
          <w:rStyle w:val="Emphasis"/>
          <w:highlight w:val="yellow"/>
        </w:rPr>
        <w:t>Controlling for democratic</w:t>
      </w:r>
      <w:r>
        <w:rPr>
          <w:rStyle w:val="Emphasis"/>
        </w:rPr>
        <w:t xml:space="preserve"> peace, </w:t>
      </w:r>
      <w:r>
        <w:rPr>
          <w:rStyle w:val="Emphasis"/>
          <w:highlight w:val="yellow"/>
        </w:rPr>
        <w:t>capitalist peace, and polarity</w:t>
      </w:r>
      <w:r>
        <w:rPr>
          <w:sz w:val="10"/>
        </w:rPr>
        <w:t xml:space="preserve">, </w:t>
      </w:r>
      <w:r>
        <w:rPr>
          <w:rStyle w:val="StyleUnderline"/>
          <w:highlight w:val="yellow"/>
        </w:rPr>
        <w:t>the number of nuclear states is</w:t>
      </w:r>
      <w:r>
        <w:rPr>
          <w:rStyle w:val="StyleUnderline"/>
        </w:rPr>
        <w:t xml:space="preserve"> </w:t>
      </w:r>
      <w:r>
        <w:rPr>
          <w:rStyle w:val="Emphasis"/>
        </w:rPr>
        <w:t xml:space="preserve">still </w:t>
      </w:r>
      <w:r>
        <w:rPr>
          <w:rStyle w:val="Emphasis"/>
          <w:highlight w:val="yellow"/>
        </w:rPr>
        <w:t>a significant predictor</w:t>
      </w:r>
      <w:r>
        <w:rPr>
          <w:rStyle w:val="StyleUnderline"/>
          <w:highlight w:val="yellow"/>
        </w:rPr>
        <w:t xml:space="preserve"> in explaining</w:t>
      </w:r>
      <w:r>
        <w:rPr>
          <w:rStyle w:val="StyleUnderline"/>
        </w:rPr>
        <w:t xml:space="preserve"> a systemic propensity for </w:t>
      </w:r>
      <w:r>
        <w:rPr>
          <w:rStyle w:val="StyleUnderline"/>
          <w:highlight w:val="yellow"/>
        </w:rPr>
        <w:t>interstate conflict</w:t>
      </w:r>
      <w:r>
        <w:rPr>
          <w:sz w:val="10"/>
        </w:rPr>
        <w:t>.</w:t>
      </w:r>
    </w:p>
    <w:p w14:paraId="6FCE0664" w14:textId="77777777" w:rsidR="00533218" w:rsidRDefault="00533218" w:rsidP="00533218">
      <w:pPr>
        <w:rPr>
          <w:rStyle w:val="Emphasis"/>
        </w:rPr>
      </w:pPr>
      <w:r>
        <w:rPr>
          <w:sz w:val="10"/>
        </w:rPr>
        <w:t xml:space="preserve">Figure 1 presents the partial dependence plots of the model.8 First, on average, a larger number of nuclear states is associated with a lower dispute–state ratio, although the changes from two nuclear states to three and from six to seven increase the ratio instead. Thus, </w:t>
      </w:r>
      <w:r>
        <w:rPr>
          <w:rStyle w:val="Emphasis"/>
          <w:highlight w:val="yellow"/>
        </w:rPr>
        <w:t>the relationship is empirically non-linear</w:t>
      </w:r>
      <w:r>
        <w:rPr>
          <w:sz w:val="10"/>
        </w:rPr>
        <w:t xml:space="preserve">, as Bueno de Mesquita and Riker (1982) and Intriligator and Brito (1981) expected in part. </w:t>
      </w:r>
      <w:r>
        <w:rPr>
          <w:rStyle w:val="StyleUnderline"/>
        </w:rPr>
        <w:t>Overall</w:t>
      </w:r>
      <w:r>
        <w:rPr>
          <w:sz w:val="10"/>
        </w:rPr>
        <w:t xml:space="preserve">, however, </w:t>
      </w:r>
      <w:r>
        <w:rPr>
          <w:rStyle w:val="StyleUnderline"/>
        </w:rPr>
        <w:t>the optimist theory is supported, and the change from two nuclear states to nine nuclear states decreases the dispute–state ratio</w:t>
      </w:r>
      <w:r>
        <w:rPr>
          <w:sz w:val="10"/>
        </w:rPr>
        <w:t xml:space="preserve"> approximately from 0.228 to 0.18. This means that, if there are 194 states in the system (as there were in 2009), </w:t>
      </w:r>
      <w:r>
        <w:rPr>
          <w:rStyle w:val="StyleUnderline"/>
        </w:rPr>
        <w:t>the number of militarized interstate dispute onsets per system-year decreases</w:t>
      </w:r>
      <w:r>
        <w:rPr>
          <w:sz w:val="10"/>
        </w:rPr>
        <w:t xml:space="preserve"> approximately from 44 to 35. </w:t>
      </w:r>
      <w:r>
        <w:rPr>
          <w:rStyle w:val="Emphasis"/>
        </w:rPr>
        <w:t>This is a substantively significant decline.</w:t>
      </w:r>
    </w:p>
    <w:p w14:paraId="4DD810D4" w14:textId="77777777" w:rsidR="00533218" w:rsidRDefault="00533218" w:rsidP="00533218">
      <w:pPr>
        <w:rPr>
          <w:sz w:val="10"/>
        </w:rPr>
      </w:pPr>
      <w:r>
        <w:rPr>
          <w:sz w:val="10"/>
        </w:rPr>
        <w:t xml:space="preserve">Second, the nuclear year counter shows a concave relationship with the dispute–state ratio, suggesting that new nuclear states are less prone to conflict than middle-aged nuclear states. Thus, </w:t>
      </w:r>
      <w:r>
        <w:rPr>
          <w:rStyle w:val="Emphasis"/>
          <w:highlight w:val="yellow"/>
        </w:rPr>
        <w:t>the pessimist theory finds no support</w:t>
      </w:r>
      <w:r>
        <w:rPr>
          <w:sz w:val="10"/>
        </w:rPr>
        <w:t xml:space="preserve"> </w:t>
      </w:r>
      <w:r>
        <w:rPr>
          <w:rStyle w:val="StyleUnderline"/>
        </w:rPr>
        <w:t>from either</w:t>
      </w:r>
      <w:r>
        <w:rPr>
          <w:sz w:val="10"/>
        </w:rPr>
        <w:t xml:space="preserve"> the </w:t>
      </w:r>
      <w:r>
        <w:rPr>
          <w:rStyle w:val="StyleUnderline"/>
        </w:rPr>
        <w:t>variable importance estimation or the partial dependence plot</w:t>
      </w:r>
      <w:r>
        <w:rPr>
          <w:sz w:val="10"/>
        </w:rPr>
        <w:t>.</w:t>
      </w:r>
    </w:p>
    <w:p w14:paraId="750A816F" w14:textId="77777777" w:rsidR="00533218" w:rsidRDefault="00533218" w:rsidP="00533218">
      <w:pPr>
        <w:rPr>
          <w:sz w:val="10"/>
        </w:rPr>
      </w:pPr>
      <w:r>
        <w:rPr>
          <w:sz w:val="10"/>
        </w:rPr>
        <w:t xml:space="preserve">Finally, as for the control variables, the number of democratic states and the gross world product have a complex non-linear relationship with the dispute–state ratio, but </w:t>
      </w:r>
      <w:r>
        <w:rPr>
          <w:rStyle w:val="StyleUnderline"/>
        </w:rPr>
        <w:t xml:space="preserve">if the number of democratic states and the </w:t>
      </w:r>
      <w:r>
        <w:rPr>
          <w:rStyle w:val="Emphasis"/>
        </w:rPr>
        <w:t>g</w:t>
      </w:r>
      <w:r>
        <w:rPr>
          <w:sz w:val="10"/>
        </w:rPr>
        <w:t xml:space="preserve">ross </w:t>
      </w:r>
      <w:r>
        <w:rPr>
          <w:rStyle w:val="Emphasis"/>
        </w:rPr>
        <w:t>w</w:t>
      </w:r>
      <w:r>
        <w:rPr>
          <w:sz w:val="10"/>
        </w:rPr>
        <w:t xml:space="preserve">orld </w:t>
      </w:r>
      <w:r>
        <w:rPr>
          <w:rStyle w:val="Emphasis"/>
        </w:rPr>
        <w:t>p</w:t>
      </w:r>
      <w:r>
        <w:rPr>
          <w:sz w:val="10"/>
        </w:rPr>
        <w:t xml:space="preserve">roduct </w:t>
      </w:r>
      <w:r>
        <w:rPr>
          <w:rStyle w:val="StyleUnderline"/>
        </w:rPr>
        <w:t>are sufficiently large, they</w:t>
      </w:r>
      <w:r>
        <w:rPr>
          <w:sz w:val="10"/>
        </w:rPr>
        <w:t xml:space="preserve"> tend to </w:t>
      </w:r>
      <w:r>
        <w:rPr>
          <w:rStyle w:val="StyleUnderline"/>
        </w:rPr>
        <w:t>decrease the dispute–state ratio</w:t>
      </w:r>
      <w:r>
        <w:rPr>
          <w:sz w:val="10"/>
        </w:rPr>
        <w:t xml:space="preserve">. </w:t>
      </w:r>
      <w:r>
        <w:rPr>
          <w:rStyle w:val="StyleUnderline"/>
        </w:rPr>
        <w:t>Their</w:t>
      </w:r>
      <w:r>
        <w:rPr>
          <w:sz w:val="10"/>
        </w:rPr>
        <w:t xml:space="preserve"> substantive </w:t>
      </w:r>
      <w:r>
        <w:rPr>
          <w:rStyle w:val="StyleUnderline"/>
        </w:rPr>
        <w:t>effects are</w:t>
      </w:r>
      <w:r>
        <w:rPr>
          <w:sz w:val="10"/>
        </w:rPr>
        <w:t xml:space="preserve"> also </w:t>
      </w:r>
      <w:r>
        <w:rPr>
          <w:rStyle w:val="StyleUnderline"/>
        </w:rPr>
        <w:t xml:space="preserve">significant, though </w:t>
      </w:r>
      <w:r>
        <w:rPr>
          <w:rStyle w:val="Emphasis"/>
        </w:rPr>
        <w:t>not as much as the number of nuclear states</w:t>
      </w:r>
      <w:r>
        <w:rPr>
          <w:rStyle w:val="StyleUnderline"/>
        </w:rPr>
        <w:t>.</w:t>
      </w:r>
      <w:r>
        <w:rPr>
          <w:sz w:val="10"/>
        </w:rPr>
        <w:t xml:space="preserve"> When comparing the effect of their lowest and highest values (23 and 94 in the number of democratic states and 7 and 71.2 in the gross world product), the number of democratic states decreases the number of militarized interstate dispute onsets per system-year approximately from 40 to 37, and the gross world product from 44 to 37. </w:t>
      </w:r>
      <w:r>
        <w:rPr>
          <w:rStyle w:val="StyleUnderline"/>
        </w:rPr>
        <w:t>Unipolarity is also associated with a decline</w:t>
      </w:r>
      <w:r>
        <w:rPr>
          <w:sz w:val="10"/>
        </w:rPr>
        <w:t xml:space="preserve"> in the dispute–state ratio, suggesting that unipolarity is better than bipolarity in terms of a systemic propensity for interstate conflict; </w:t>
      </w:r>
      <w:r>
        <w:rPr>
          <w:rStyle w:val="Emphasis"/>
        </w:rPr>
        <w:t>however, its effect is negligible</w:t>
      </w:r>
      <w:r>
        <w:rPr>
          <w:sz w:val="10"/>
        </w:rPr>
        <w:t>, as it reduces the number of militarized interstate dispute onsets per system-year from 39 to 38. One caveat is, as explained in the online appendix, that the results of the number of democratic states and unipolarity are significantly sensitive to a parameter setting. Thus, these predictors are less robust, and the aforementioned points about them should be treated with caution.</w:t>
      </w:r>
    </w:p>
    <w:p w14:paraId="2F147929" w14:textId="77777777" w:rsidR="00533218" w:rsidRDefault="00533218" w:rsidP="00533218">
      <w:pPr>
        <w:rPr>
          <w:sz w:val="10"/>
        </w:rPr>
      </w:pPr>
      <w:r>
        <w:rPr>
          <w:sz w:val="10"/>
        </w:rPr>
        <w:t>Discussion and concluding remarks</w:t>
      </w:r>
    </w:p>
    <w:p w14:paraId="3F78DADC" w14:textId="77777777" w:rsidR="00533218" w:rsidRDefault="00533218" w:rsidP="00533218">
      <w:pPr>
        <w:rPr>
          <w:sz w:val="10"/>
        </w:rPr>
      </w:pPr>
      <w:r>
        <w:rPr>
          <w:rStyle w:val="Emphasis"/>
        </w:rPr>
        <w:t>The main findings reveal that the optimist expectation of the relationship between nuclear proliferation and interstate conflict is empirically supported</w:t>
      </w:r>
      <w:r>
        <w:rPr>
          <w:sz w:val="10"/>
        </w:rPr>
        <w:t xml:space="preserve">:9 </w:t>
      </w:r>
      <w:r>
        <w:rPr>
          <w:rStyle w:val="StyleUnderline"/>
        </w:rPr>
        <w:t xml:space="preserve">first, </w:t>
      </w:r>
      <w:r>
        <w:rPr>
          <w:rStyle w:val="StyleUnderline"/>
          <w:highlight w:val="yellow"/>
        </w:rPr>
        <w:t>a larger number of nuclear states</w:t>
      </w:r>
      <w:r>
        <w:rPr>
          <w:sz w:val="10"/>
        </w:rPr>
        <w:t xml:space="preserve"> on average </w:t>
      </w:r>
      <w:r>
        <w:rPr>
          <w:rStyle w:val="StyleUnderline"/>
          <w:highlight w:val="yellow"/>
        </w:rPr>
        <w:t>decreases</w:t>
      </w:r>
      <w:r>
        <w:rPr>
          <w:rStyle w:val="StyleUnderline"/>
        </w:rPr>
        <w:t xml:space="preserve"> the</w:t>
      </w:r>
      <w:r>
        <w:rPr>
          <w:sz w:val="10"/>
        </w:rPr>
        <w:t xml:space="preserve"> systemic </w:t>
      </w:r>
      <w:r>
        <w:rPr>
          <w:rStyle w:val="StyleUnderline"/>
        </w:rPr>
        <w:t xml:space="preserve">propensity for interstate </w:t>
      </w:r>
      <w:r>
        <w:rPr>
          <w:rStyle w:val="StyleUnderline"/>
          <w:highlight w:val="yellow"/>
        </w:rPr>
        <w:t>conflict</w:t>
      </w:r>
      <w:r>
        <w:rPr>
          <w:sz w:val="10"/>
          <w:highlight w:val="yellow"/>
        </w:rPr>
        <w:t xml:space="preserve">; </w:t>
      </w:r>
      <w:r>
        <w:rPr>
          <w:rStyle w:val="StyleUnderline"/>
          <w:highlight w:val="yellow"/>
        </w:rPr>
        <w:t>and</w:t>
      </w:r>
      <w:r>
        <w:rPr>
          <w:sz w:val="10"/>
        </w:rPr>
        <w:t xml:space="preserve"> second, </w:t>
      </w:r>
      <w:r>
        <w:rPr>
          <w:rStyle w:val="StyleUnderline"/>
          <w:highlight w:val="yellow"/>
        </w:rPr>
        <w:t xml:space="preserve">there is </w:t>
      </w:r>
      <w:r>
        <w:rPr>
          <w:rStyle w:val="Emphasis"/>
          <w:highlight w:val="yellow"/>
        </w:rPr>
        <w:t>no</w:t>
      </w:r>
      <w:r>
        <w:rPr>
          <w:rStyle w:val="Emphasis"/>
        </w:rPr>
        <w:t xml:space="preserve"> clear </w:t>
      </w:r>
      <w:r>
        <w:rPr>
          <w:rStyle w:val="Emphasis"/>
          <w:highlight w:val="yellow"/>
        </w:rPr>
        <w:t>evidence</w:t>
      </w:r>
      <w:r>
        <w:rPr>
          <w:rStyle w:val="StyleUnderline"/>
          <w:highlight w:val="yellow"/>
        </w:rPr>
        <w:t xml:space="preserve"> that</w:t>
      </w:r>
      <w:r>
        <w:rPr>
          <w:rStyle w:val="StyleUnderline"/>
        </w:rPr>
        <w:t xml:space="preserve"> the emergence of </w:t>
      </w:r>
      <w:r>
        <w:rPr>
          <w:rStyle w:val="StyleUnderline"/>
          <w:highlight w:val="yellow"/>
        </w:rPr>
        <w:t>new nuclear states increases</w:t>
      </w:r>
      <w:r>
        <w:rPr>
          <w:rStyle w:val="StyleUnderline"/>
        </w:rPr>
        <w:t xml:space="preserve"> the systemic propensity for interstate </w:t>
      </w:r>
      <w:r>
        <w:rPr>
          <w:rStyle w:val="StyleUnderline"/>
          <w:highlight w:val="yellow"/>
        </w:rPr>
        <w:t>conflict</w:t>
      </w:r>
      <w:r>
        <w:rPr>
          <w:sz w:val="10"/>
        </w:rPr>
        <w:t>. Gartzke and Jo (2009) argue that nuclear weapons themselves have no exogenous effect on the probability of conflict, because when a state is engaged in or expects to engage in conflict, it may develop nuclear weapons to keep fighting, or to prepare for, that conflict. If this selection effect existed, the analysis should overestimate the conflict-provoking effect of nuclear proliferation in the above model. Still, the results indicate that a larger number of nuclear states are associated with fewer disputes in the system.</w:t>
      </w:r>
    </w:p>
    <w:p w14:paraId="1A70EFE8" w14:textId="77777777" w:rsidR="00533218" w:rsidRPr="0064538B" w:rsidRDefault="00533218" w:rsidP="00533218">
      <w:pPr>
        <w:rPr>
          <w:sz w:val="10"/>
        </w:rPr>
      </w:pPr>
      <w:r>
        <w:rPr>
          <w:rStyle w:val="StyleUnderline"/>
        </w:rPr>
        <w:t>This conclusion</w:t>
      </w:r>
      <w:r>
        <w:rPr>
          <w:sz w:val="10"/>
        </w:rPr>
        <w:t xml:space="preserve">, however, </w:t>
      </w:r>
      <w:r>
        <w:rPr>
          <w:rStyle w:val="StyleUnderline"/>
        </w:rPr>
        <w:t>raises questions about how to reconcile this study’s findings with those of a recent quantitative dyadic-level study</w:t>
      </w:r>
      <w:r>
        <w:rPr>
          <w:sz w:val="10"/>
        </w:rPr>
        <w:t xml:space="preserve"> (</w:t>
      </w:r>
      <w:r>
        <w:rPr>
          <w:rStyle w:val="Emphasis"/>
        </w:rPr>
        <w:t>Bell and Miller</w:t>
      </w:r>
      <w:r>
        <w:rPr>
          <w:sz w:val="10"/>
        </w:rPr>
        <w:t xml:space="preserve">, 2015). The current paper finds that nuclear proliferation decreases the systemic propensity for interstate conflict, while Bell and Miller (2015) find that nuclear symmetry has no significant effect on dyadic conflict, but that nuclear asymmetry is associated with a higher probability of dyadic conflict. </w:t>
      </w:r>
      <w:r>
        <w:rPr>
          <w:rStyle w:val="StyleUnderline"/>
        </w:rPr>
        <w:t>It is possible that nuclear proliferation decreases conflict through the conflict-mitigating effects of extended nuclear deterrence and/or fear of nuclear states’ intervention, to the extent that these effects overwhelm the conflict-provoking effect of nuclear–asymmetrical dyads</w:t>
      </w:r>
      <w:r>
        <w:rPr>
          <w:sz w:val="10"/>
        </w:rPr>
        <w:t>. Thus</w:t>
      </w:r>
      <w:r>
        <w:rPr>
          <w:sz w:val="10"/>
          <w:highlight w:val="yellow"/>
        </w:rPr>
        <w:t xml:space="preserve">, </w:t>
      </w:r>
      <w:r>
        <w:rPr>
          <w:rStyle w:val="Emphasis"/>
          <w:highlight w:val="yellow"/>
        </w:rPr>
        <w:t>dyadic-level empirics cannot</w:t>
      </w:r>
      <w:r>
        <w:rPr>
          <w:rStyle w:val="Emphasis"/>
        </w:rPr>
        <w:t xml:space="preserve"> solely </w:t>
      </w:r>
      <w:r>
        <w:rPr>
          <w:rStyle w:val="Emphasis"/>
          <w:highlight w:val="yellow"/>
        </w:rPr>
        <w:t>be relied on</w:t>
      </w:r>
      <w:r>
        <w:rPr>
          <w:sz w:val="10"/>
          <w:highlight w:val="yellow"/>
        </w:rPr>
        <w:t xml:space="preserve"> </w:t>
      </w:r>
      <w:r>
        <w:rPr>
          <w:rStyle w:val="StyleUnderline"/>
          <w:highlight w:val="yellow"/>
        </w:rPr>
        <w:t xml:space="preserve">to infer </w:t>
      </w:r>
      <w:r>
        <w:rPr>
          <w:rStyle w:val="Emphasis"/>
          <w:highlight w:val="yellow"/>
        </w:rPr>
        <w:t>causal links</w:t>
      </w:r>
      <w:r>
        <w:rPr>
          <w:sz w:val="10"/>
        </w:rPr>
        <w:t xml:space="preserve"> between nuclear proliferation and a systemic propensity for conflict. The </w:t>
      </w:r>
      <w:r>
        <w:rPr>
          <w:rStyle w:val="Emphasis"/>
        </w:rPr>
        <w:t>systemic-level empirics deserve attention</w:t>
      </w:r>
      <w:r>
        <w:rPr>
          <w:sz w:val="10"/>
        </w:rPr>
        <w:t>.</w:t>
      </w:r>
    </w:p>
    <w:p w14:paraId="1156B175" w14:textId="2E29F731" w:rsidR="00533218" w:rsidRDefault="00533218" w:rsidP="00533218">
      <w:pPr>
        <w:pStyle w:val="Heading3"/>
      </w:pPr>
      <w:r>
        <w:t xml:space="preserve">AT: Asia Prolif – 1AR </w:t>
      </w:r>
    </w:p>
    <w:p w14:paraId="298AD489" w14:textId="77777777" w:rsidR="00533218" w:rsidRPr="009F1A1B" w:rsidRDefault="00533218" w:rsidP="00533218">
      <w:pPr>
        <w:pStyle w:val="Heading4"/>
        <w:rPr>
          <w:rFonts w:asciiTheme="minorHAnsi" w:hAnsiTheme="minorHAnsi" w:cs="Times New Roman"/>
        </w:rPr>
      </w:pPr>
      <w:r w:rsidRPr="009F1A1B">
        <w:rPr>
          <w:rFonts w:asciiTheme="minorHAnsi" w:hAnsiTheme="minorHAnsi" w:cs="Times New Roman"/>
        </w:rPr>
        <w:t xml:space="preserve">NPT resilient and domino theory is a myth </w:t>
      </w:r>
    </w:p>
    <w:p w14:paraId="4E084829" w14:textId="77777777" w:rsidR="00533218" w:rsidRPr="009F1A1B" w:rsidRDefault="00533218" w:rsidP="00533218">
      <w:pPr>
        <w:rPr>
          <w:rFonts w:asciiTheme="minorHAnsi" w:hAnsiTheme="minorHAnsi"/>
        </w:rPr>
      </w:pPr>
      <w:r w:rsidRPr="009F1A1B">
        <w:rPr>
          <w:rStyle w:val="Style13ptBold"/>
          <w:rFonts w:asciiTheme="minorHAnsi" w:hAnsiTheme="minorHAnsi"/>
        </w:rPr>
        <w:t>Horovitz</w:t>
      </w:r>
      <w:r w:rsidRPr="009F1A1B">
        <w:rPr>
          <w:rFonts w:asciiTheme="minorHAnsi" w:hAnsiTheme="minorHAnsi"/>
        </w:rPr>
        <w:t xml:space="preserve">, Center for Security Studies, ETH Zurich, Switzerland, </w:t>
      </w:r>
      <w:r w:rsidRPr="009F1A1B">
        <w:rPr>
          <w:rStyle w:val="Style13ptBold"/>
          <w:rFonts w:asciiTheme="minorHAnsi" w:hAnsiTheme="minorHAnsi"/>
        </w:rPr>
        <w:t>14</w:t>
      </w:r>
      <w:r w:rsidRPr="009F1A1B">
        <w:rPr>
          <w:rFonts w:asciiTheme="minorHAnsi" w:hAnsiTheme="minorHAnsi"/>
        </w:rPr>
        <w:t xml:space="preserve"> </w:t>
      </w:r>
    </w:p>
    <w:p w14:paraId="2EC5362C" w14:textId="77777777" w:rsidR="00533218" w:rsidRPr="009F1A1B" w:rsidRDefault="00533218" w:rsidP="00533218">
      <w:pPr>
        <w:rPr>
          <w:rFonts w:asciiTheme="minorHAnsi" w:hAnsiTheme="minorHAnsi"/>
        </w:rPr>
      </w:pPr>
      <w:r w:rsidRPr="009F1A1B">
        <w:rPr>
          <w:rFonts w:asciiTheme="minorHAnsi" w:hAnsiTheme="minorHAnsi"/>
        </w:rPr>
        <w:t>(Liviu, “Beyond Pessimism: Why the Treaty on the Non-Proliferation of Nuclear Weapons Will Not Collapse,” The Journal of Strategic Studies</w:t>
      </w:r>
    </w:p>
    <w:p w14:paraId="5EBBF153" w14:textId="77777777" w:rsidR="00533218" w:rsidRPr="009F1A1B" w:rsidRDefault="00906470" w:rsidP="00533218">
      <w:pPr>
        <w:rPr>
          <w:rFonts w:asciiTheme="minorHAnsi" w:hAnsiTheme="minorHAnsi"/>
        </w:rPr>
      </w:pPr>
      <w:hyperlink r:id="rId42" w:history="1">
        <w:r w:rsidR="00533218" w:rsidRPr="009F1A1B">
          <w:rPr>
            <w:rStyle w:val="Hyperlink"/>
            <w:rFonts w:asciiTheme="minorHAnsi" w:hAnsiTheme="minorHAnsi"/>
          </w:rPr>
          <w:t>https://www.academia.edu/7795260/Beyond_Pessimism_Why_the_NPT_Will_Not_Collapse_Journal_of_Strategic_Studies_2015_38_1-2_126-158</w:t>
        </w:r>
      </w:hyperlink>
      <w:r w:rsidR="00533218" w:rsidRPr="009F1A1B">
        <w:rPr>
          <w:rFonts w:asciiTheme="minorHAnsi" w:hAnsiTheme="minorHAnsi"/>
        </w:rPr>
        <w:t xml:space="preserve">) </w:t>
      </w:r>
    </w:p>
    <w:p w14:paraId="6B25F7F5" w14:textId="77777777" w:rsidR="00533218" w:rsidRPr="009F1A1B" w:rsidRDefault="00533218" w:rsidP="00533218">
      <w:pPr>
        <w:rPr>
          <w:rFonts w:asciiTheme="minorHAnsi" w:hAnsiTheme="minorHAnsi"/>
          <w:sz w:val="14"/>
        </w:rPr>
      </w:pPr>
      <w:r w:rsidRPr="009F1A1B">
        <w:rPr>
          <w:rFonts w:asciiTheme="minorHAnsi" w:hAnsiTheme="minorHAnsi"/>
          <w:sz w:val="14"/>
        </w:rPr>
        <w:t xml:space="preserve">Assuming the prolongation of the current world order, </w:t>
      </w:r>
      <w:r w:rsidRPr="0098238B">
        <w:rPr>
          <w:rStyle w:val="StyleUnderline"/>
          <w:rFonts w:asciiTheme="minorHAnsi" w:hAnsiTheme="minorHAnsi"/>
          <w:highlight w:val="cyan"/>
        </w:rPr>
        <w:t>should a</w:t>
      </w:r>
      <w:r w:rsidRPr="009F1A1B">
        <w:rPr>
          <w:rFonts w:asciiTheme="minorHAnsi" w:hAnsiTheme="minorHAnsi"/>
          <w:sz w:val="14"/>
        </w:rPr>
        <w:t xml:space="preserve"> particular </w:t>
      </w:r>
      <w:r w:rsidRPr="0098238B">
        <w:rPr>
          <w:rStyle w:val="StyleUnderline"/>
          <w:rFonts w:asciiTheme="minorHAnsi" w:hAnsiTheme="minorHAnsi"/>
          <w:highlight w:val="cyan"/>
        </w:rPr>
        <w:t>state withdraw</w:t>
      </w:r>
      <w:r w:rsidRPr="009F1A1B">
        <w:rPr>
          <w:rStyle w:val="StyleUnderline"/>
          <w:rFonts w:asciiTheme="minorHAnsi" w:hAnsiTheme="minorHAnsi"/>
        </w:rPr>
        <w:t xml:space="preserve"> in order to acquire nuclear arms</w:t>
      </w:r>
      <w:r w:rsidRPr="009F1A1B">
        <w:rPr>
          <w:rFonts w:asciiTheme="minorHAnsi" w:hAnsiTheme="minorHAnsi"/>
          <w:sz w:val="14"/>
        </w:rPr>
        <w:t xml:space="preserve">, </w:t>
      </w:r>
      <w:r w:rsidRPr="0098238B">
        <w:rPr>
          <w:rStyle w:val="StyleUnderline"/>
          <w:rFonts w:asciiTheme="minorHAnsi" w:hAnsiTheme="minorHAnsi"/>
          <w:highlight w:val="cyan"/>
        </w:rPr>
        <w:t>would this</w:t>
      </w:r>
      <w:r w:rsidRPr="009F1A1B">
        <w:rPr>
          <w:rFonts w:asciiTheme="minorHAnsi" w:hAnsiTheme="minorHAnsi"/>
          <w:sz w:val="14"/>
        </w:rPr>
        <w:t xml:space="preserve"> dramatically </w:t>
      </w:r>
      <w:r w:rsidRPr="0098238B">
        <w:rPr>
          <w:rStyle w:val="StyleUnderline"/>
          <w:rFonts w:asciiTheme="minorHAnsi" w:hAnsiTheme="minorHAnsi"/>
          <w:highlight w:val="cyan"/>
        </w:rPr>
        <w:t>affect the</w:t>
      </w:r>
      <w:r w:rsidRPr="009F1A1B">
        <w:rPr>
          <w:rStyle w:val="StyleUnderline"/>
          <w:rFonts w:asciiTheme="minorHAnsi" w:hAnsiTheme="minorHAnsi"/>
        </w:rPr>
        <w:t xml:space="preserve"> </w:t>
      </w:r>
      <w:r w:rsidRPr="009F1A1B">
        <w:rPr>
          <w:rStyle w:val="Emphasis"/>
          <w:rFonts w:asciiTheme="minorHAnsi" w:hAnsiTheme="minorHAnsi"/>
        </w:rPr>
        <w:t xml:space="preserve">overall </w:t>
      </w:r>
      <w:r w:rsidRPr="0098238B">
        <w:rPr>
          <w:rStyle w:val="Emphasis"/>
          <w:rFonts w:asciiTheme="minorHAnsi" w:hAnsiTheme="minorHAnsi"/>
          <w:highlight w:val="cyan"/>
        </w:rPr>
        <w:t>NPT</w:t>
      </w:r>
      <w:r w:rsidRPr="009F1A1B">
        <w:rPr>
          <w:rStyle w:val="StyleUnderline"/>
          <w:rFonts w:asciiTheme="minorHAnsi" w:hAnsiTheme="minorHAnsi"/>
        </w:rPr>
        <w:t xml:space="preserve"> </w:t>
      </w:r>
      <w:r w:rsidRPr="009F1A1B">
        <w:rPr>
          <w:rFonts w:asciiTheme="minorHAnsi" w:hAnsiTheme="minorHAnsi"/>
          <w:sz w:val="14"/>
        </w:rPr>
        <w:t xml:space="preserve">system? For instance, when Tokyo left the Washington Naval Treaty in 1934 in order to build the weapons the agreement prohibited, the settlement collapsed. Various proliferation theories put forward a number of reasons – most of them detached from the NPT’s interactions – for why a particular country might desire nuclear weapons, and might thus be tempted to withdraw from the NPT.62 Models emphasizing security threats suggest confrontation with a nuclear or conventionally superior power or the nuclear ambitions of a neighbour might generate proliferation pressures. Normative approaches maintain that nuclear arms might be perceived as prestigious enough to warrant acquisition efforts. Proponents of domestic models argue bureaucracies or leaders might develop an interest in a weapons programme. Therefore, in a scenario in which a proliferator is followed by many others, who themselves breed followers, the treaty would eventually collapse. Both the historical record and a plethora of theories suggest that additional states might, over time, become interested in acquiring nuclear weapons, and therefore withdraw from the NPT. </w:t>
      </w:r>
      <w:r w:rsidRPr="009F1A1B">
        <w:rPr>
          <w:rStyle w:val="StyleUnderline"/>
          <w:rFonts w:asciiTheme="minorHAnsi" w:hAnsiTheme="minorHAnsi"/>
        </w:rPr>
        <w:t>Some accounts posited that</w:t>
      </w:r>
      <w:r w:rsidRPr="009F1A1B">
        <w:rPr>
          <w:rFonts w:asciiTheme="minorHAnsi" w:hAnsiTheme="minorHAnsi"/>
          <w:sz w:val="14"/>
        </w:rPr>
        <w:t xml:space="preserve">, </w:t>
      </w:r>
      <w:r w:rsidRPr="009F1A1B">
        <w:rPr>
          <w:rStyle w:val="StyleUnderline"/>
          <w:rFonts w:asciiTheme="minorHAnsi" w:hAnsiTheme="minorHAnsi"/>
        </w:rPr>
        <w:t>with proliferation begetting more proliferation</w:t>
      </w:r>
      <w:r w:rsidRPr="009F1A1B">
        <w:rPr>
          <w:rFonts w:asciiTheme="minorHAnsi" w:hAnsiTheme="minorHAnsi"/>
          <w:sz w:val="14"/>
        </w:rPr>
        <w:t xml:space="preserve">, </w:t>
      </w:r>
      <w:r w:rsidRPr="009F1A1B">
        <w:rPr>
          <w:rStyle w:val="StyleUnderline"/>
          <w:rFonts w:asciiTheme="minorHAnsi" w:hAnsiTheme="minorHAnsi"/>
        </w:rPr>
        <w:t xml:space="preserve">the NPT would </w:t>
      </w:r>
      <w:r w:rsidRPr="009F1A1B">
        <w:rPr>
          <w:rStyle w:val="Emphasis"/>
          <w:rFonts w:asciiTheme="minorHAnsi" w:hAnsiTheme="minorHAnsi"/>
        </w:rPr>
        <w:t>quickly collapse</w:t>
      </w:r>
      <w:r w:rsidRPr="009F1A1B">
        <w:rPr>
          <w:rFonts w:asciiTheme="minorHAnsi" w:hAnsiTheme="minorHAnsi"/>
          <w:sz w:val="14"/>
        </w:rPr>
        <w:t xml:space="preserve">. Others argued that a treaty which is unable to stop the further spread of nuclear weapons would soon be considered useless and ultimately abandoned by all its members.63 However, </w:t>
      </w:r>
      <w:r w:rsidRPr="0098238B">
        <w:rPr>
          <w:rStyle w:val="Emphasis"/>
          <w:rFonts w:asciiTheme="minorHAnsi" w:hAnsiTheme="minorHAnsi"/>
          <w:highlight w:val="cyan"/>
        </w:rPr>
        <w:t>little evidence supports</w:t>
      </w:r>
      <w:r w:rsidRPr="009F1A1B">
        <w:rPr>
          <w:rStyle w:val="Emphasis"/>
          <w:rFonts w:asciiTheme="minorHAnsi" w:hAnsiTheme="minorHAnsi"/>
        </w:rPr>
        <w:t xml:space="preserve"> these </w:t>
      </w:r>
      <w:r w:rsidRPr="0098238B">
        <w:rPr>
          <w:rStyle w:val="Emphasis"/>
          <w:rFonts w:asciiTheme="minorHAnsi" w:hAnsiTheme="minorHAnsi"/>
          <w:highlight w:val="cyan"/>
        </w:rPr>
        <w:t>pessimistic assessments</w:t>
      </w:r>
      <w:r w:rsidRPr="009F1A1B">
        <w:rPr>
          <w:rFonts w:asciiTheme="minorHAnsi" w:hAnsiTheme="minorHAnsi"/>
          <w:sz w:val="14"/>
        </w:rPr>
        <w:t xml:space="preserve">. First, </w:t>
      </w:r>
      <w:r w:rsidRPr="009F1A1B">
        <w:rPr>
          <w:rStyle w:val="StyleUnderline"/>
          <w:rFonts w:asciiTheme="minorHAnsi" w:hAnsiTheme="minorHAnsi"/>
        </w:rPr>
        <w:t>additional nuclear prolif</w:t>
      </w:r>
      <w:r w:rsidRPr="009F1A1B">
        <w:rPr>
          <w:rFonts w:asciiTheme="minorHAnsi" w:hAnsiTheme="minorHAnsi"/>
          <w:sz w:val="14"/>
        </w:rPr>
        <w:t xml:space="preserve">eration </w:t>
      </w:r>
      <w:r w:rsidRPr="009F1A1B">
        <w:rPr>
          <w:rStyle w:val="StyleUnderline"/>
          <w:rFonts w:asciiTheme="minorHAnsi" w:hAnsiTheme="minorHAnsi"/>
        </w:rPr>
        <w:t xml:space="preserve">appears to jolt only a few into slowly acquiring </w:t>
      </w:r>
      <w:r w:rsidRPr="009F1A1B">
        <w:rPr>
          <w:rStyle w:val="Emphasis"/>
          <w:rFonts w:asciiTheme="minorHAnsi" w:hAnsiTheme="minorHAnsi"/>
        </w:rPr>
        <w:t>their own nuclear devices</w:t>
      </w:r>
      <w:r w:rsidRPr="009F1A1B">
        <w:rPr>
          <w:rFonts w:asciiTheme="minorHAnsi" w:hAnsiTheme="minorHAnsi"/>
          <w:sz w:val="14"/>
        </w:rPr>
        <w:t xml:space="preserve">. On the one hand, </w:t>
      </w:r>
      <w:r w:rsidRPr="009F1A1B">
        <w:rPr>
          <w:rStyle w:val="StyleUnderline"/>
          <w:rFonts w:asciiTheme="minorHAnsi" w:hAnsiTheme="minorHAnsi"/>
        </w:rPr>
        <w:t xml:space="preserve">recent </w:t>
      </w:r>
      <w:r w:rsidRPr="0098238B">
        <w:rPr>
          <w:rStyle w:val="StyleUnderline"/>
          <w:rFonts w:asciiTheme="minorHAnsi" w:hAnsiTheme="minorHAnsi"/>
          <w:highlight w:val="cyan"/>
        </w:rPr>
        <w:t xml:space="preserve">scholarship has questioned </w:t>
      </w:r>
      <w:r w:rsidRPr="0098238B">
        <w:rPr>
          <w:rStyle w:val="Emphasis"/>
          <w:rFonts w:asciiTheme="minorHAnsi" w:hAnsiTheme="minorHAnsi"/>
          <w:highlight w:val="cyan"/>
        </w:rPr>
        <w:t>reactive</w:t>
      </w:r>
      <w:r w:rsidRPr="0098238B">
        <w:rPr>
          <w:rStyle w:val="StyleUnderline"/>
          <w:rFonts w:asciiTheme="minorHAnsi" w:hAnsiTheme="minorHAnsi"/>
          <w:highlight w:val="cyan"/>
        </w:rPr>
        <w:t xml:space="preserve"> </w:t>
      </w:r>
      <w:r w:rsidRPr="0098238B">
        <w:rPr>
          <w:rStyle w:val="Emphasis"/>
          <w:rFonts w:asciiTheme="minorHAnsi" w:hAnsiTheme="minorHAnsi"/>
          <w:highlight w:val="cyan"/>
        </w:rPr>
        <w:t>prolif</w:t>
      </w:r>
      <w:r w:rsidRPr="0098238B">
        <w:rPr>
          <w:rFonts w:asciiTheme="minorHAnsi" w:hAnsiTheme="minorHAnsi"/>
          <w:sz w:val="14"/>
        </w:rPr>
        <w:t>eration</w:t>
      </w:r>
      <w:r w:rsidRPr="009F1A1B">
        <w:rPr>
          <w:rFonts w:asciiTheme="minorHAnsi" w:hAnsiTheme="minorHAnsi"/>
          <w:sz w:val="14"/>
        </w:rPr>
        <w:t xml:space="preserve"> </w:t>
      </w:r>
      <w:r w:rsidRPr="0098238B">
        <w:rPr>
          <w:rStyle w:val="StyleUnderline"/>
          <w:rFonts w:asciiTheme="minorHAnsi" w:hAnsiTheme="minorHAnsi"/>
          <w:highlight w:val="cyan"/>
        </w:rPr>
        <w:t>theories</w:t>
      </w:r>
      <w:r w:rsidRPr="009F1A1B">
        <w:rPr>
          <w:rFonts w:asciiTheme="minorHAnsi" w:hAnsiTheme="minorHAnsi"/>
          <w:sz w:val="14"/>
        </w:rPr>
        <w:t xml:space="preserve"> that build upon the realist paradigm.64 On the other hand, a number of theories do suggest that proliferation </w:t>
      </w:r>
      <w:r w:rsidRPr="0098238B">
        <w:rPr>
          <w:rFonts w:asciiTheme="minorHAnsi" w:hAnsiTheme="minorHAnsi"/>
          <w:sz w:val="14"/>
        </w:rPr>
        <w:t xml:space="preserve">incentives for actors in a nuclear newcomer’s immediate environment would increase. Thus, a state might start on the path to nuclear acquisition. </w:t>
      </w:r>
      <w:r w:rsidRPr="0098238B">
        <w:rPr>
          <w:rStyle w:val="StyleUnderline"/>
          <w:rFonts w:asciiTheme="minorHAnsi" w:hAnsiTheme="minorHAnsi"/>
        </w:rPr>
        <w:t xml:space="preserve">Global, regional, and domestic </w:t>
      </w:r>
      <w:r w:rsidRPr="0098238B">
        <w:rPr>
          <w:rStyle w:val="StyleUnderline"/>
          <w:rFonts w:asciiTheme="minorHAnsi" w:hAnsiTheme="minorHAnsi"/>
          <w:highlight w:val="cyan"/>
        </w:rPr>
        <w:t>costs might be endured</w:t>
      </w:r>
      <w:r w:rsidRPr="0098238B">
        <w:rPr>
          <w:rStyle w:val="StyleUnderline"/>
          <w:rFonts w:asciiTheme="minorHAnsi" w:hAnsiTheme="minorHAnsi"/>
        </w:rPr>
        <w:t xml:space="preserve">: the likely </w:t>
      </w:r>
      <w:r w:rsidRPr="0098238B">
        <w:rPr>
          <w:rStyle w:val="StyleUnderline"/>
          <w:rFonts w:asciiTheme="minorHAnsi" w:hAnsiTheme="minorHAnsi"/>
          <w:highlight w:val="cyan"/>
        </w:rPr>
        <w:t xml:space="preserve">sanctions might be </w:t>
      </w:r>
      <w:r w:rsidRPr="0098238B">
        <w:rPr>
          <w:rStyle w:val="Emphasis"/>
          <w:rFonts w:asciiTheme="minorHAnsi" w:hAnsiTheme="minorHAnsi"/>
          <w:highlight w:val="cyan"/>
        </w:rPr>
        <w:t>counterbalanced</w:t>
      </w:r>
      <w:r w:rsidRPr="0098238B">
        <w:rPr>
          <w:rFonts w:asciiTheme="minorHAnsi" w:hAnsiTheme="minorHAnsi"/>
          <w:sz w:val="14"/>
        </w:rPr>
        <w:t xml:space="preserve">, </w:t>
      </w:r>
      <w:r w:rsidRPr="0098238B">
        <w:rPr>
          <w:rStyle w:val="StyleUnderline"/>
          <w:rFonts w:asciiTheme="minorHAnsi" w:hAnsiTheme="minorHAnsi"/>
        </w:rPr>
        <w:t xml:space="preserve">the neighbours’ </w:t>
      </w:r>
      <w:r w:rsidRPr="0098238B">
        <w:rPr>
          <w:rStyle w:val="StyleUnderline"/>
          <w:rFonts w:asciiTheme="minorHAnsi" w:hAnsiTheme="minorHAnsi"/>
          <w:highlight w:val="cyan"/>
        </w:rPr>
        <w:t xml:space="preserve">mistrust might be </w:t>
      </w:r>
      <w:r w:rsidRPr="0098238B">
        <w:rPr>
          <w:rStyle w:val="Emphasis"/>
          <w:rFonts w:asciiTheme="minorHAnsi" w:hAnsiTheme="minorHAnsi"/>
          <w:highlight w:val="cyan"/>
        </w:rPr>
        <w:t>compensated</w:t>
      </w:r>
      <w:r w:rsidRPr="009F1A1B">
        <w:rPr>
          <w:rFonts w:asciiTheme="minorHAnsi" w:hAnsiTheme="minorHAnsi"/>
          <w:sz w:val="14"/>
        </w:rPr>
        <w:t xml:space="preserve">, and </w:t>
      </w:r>
      <w:r w:rsidRPr="009F1A1B">
        <w:rPr>
          <w:rStyle w:val="StyleUnderline"/>
          <w:rFonts w:asciiTheme="minorHAnsi" w:hAnsiTheme="minorHAnsi"/>
        </w:rPr>
        <w:t>institutional investments might be</w:t>
      </w:r>
      <w:r w:rsidRPr="009F1A1B">
        <w:rPr>
          <w:rFonts w:asciiTheme="minorHAnsi" w:hAnsiTheme="minorHAnsi"/>
          <w:sz w:val="14"/>
        </w:rPr>
        <w:t xml:space="preserve"> </w:t>
      </w:r>
      <w:r w:rsidRPr="009F1A1B">
        <w:rPr>
          <w:rStyle w:val="StyleUnderline"/>
          <w:rFonts w:asciiTheme="minorHAnsi" w:hAnsiTheme="minorHAnsi"/>
        </w:rPr>
        <w:t>shouldered</w:t>
      </w:r>
      <w:r w:rsidRPr="009F1A1B">
        <w:rPr>
          <w:rFonts w:asciiTheme="minorHAnsi" w:hAnsiTheme="minorHAnsi"/>
          <w:sz w:val="14"/>
        </w:rPr>
        <w:t xml:space="preserve">. </w:t>
      </w:r>
      <w:r w:rsidRPr="0098238B">
        <w:rPr>
          <w:rStyle w:val="Emphasis"/>
          <w:rFonts w:asciiTheme="minorHAnsi" w:hAnsiTheme="minorHAnsi"/>
          <w:highlight w:val="cyan"/>
        </w:rPr>
        <w:t>Having absorbed these costs</w:t>
      </w:r>
      <w:r w:rsidRPr="009F1A1B">
        <w:rPr>
          <w:rFonts w:asciiTheme="minorHAnsi" w:hAnsiTheme="minorHAnsi"/>
          <w:sz w:val="14"/>
        </w:rPr>
        <w:t xml:space="preserve">, and </w:t>
      </w:r>
      <w:r w:rsidRPr="0098238B">
        <w:rPr>
          <w:rStyle w:val="StyleUnderline"/>
          <w:rFonts w:asciiTheme="minorHAnsi" w:hAnsiTheme="minorHAnsi"/>
          <w:highlight w:val="cyan"/>
        </w:rPr>
        <w:t xml:space="preserve">in the absence of a </w:t>
      </w:r>
      <w:r w:rsidRPr="0098238B">
        <w:rPr>
          <w:rStyle w:val="Emphasis"/>
          <w:rFonts w:asciiTheme="minorHAnsi" w:hAnsiTheme="minorHAnsi"/>
          <w:highlight w:val="cyan"/>
        </w:rPr>
        <w:t>change of heart</w:t>
      </w:r>
      <w:r w:rsidRPr="0098238B">
        <w:rPr>
          <w:rFonts w:asciiTheme="minorHAnsi" w:hAnsiTheme="minorHAnsi"/>
          <w:sz w:val="14"/>
          <w:highlight w:val="cyan"/>
        </w:rPr>
        <w:t xml:space="preserve">, </w:t>
      </w:r>
      <w:r w:rsidRPr="0098238B">
        <w:rPr>
          <w:rStyle w:val="Emphasis"/>
          <w:rFonts w:asciiTheme="minorHAnsi" w:hAnsiTheme="minorHAnsi"/>
          <w:highlight w:val="cyan"/>
        </w:rPr>
        <w:t>no less than a decade later</w:t>
      </w:r>
      <w:r w:rsidRPr="0098238B">
        <w:rPr>
          <w:rFonts w:asciiTheme="minorHAnsi" w:hAnsiTheme="minorHAnsi"/>
          <w:sz w:val="14"/>
          <w:highlight w:val="cyan"/>
        </w:rPr>
        <w:t xml:space="preserve">, </w:t>
      </w:r>
      <w:r w:rsidRPr="0098238B">
        <w:rPr>
          <w:rStyle w:val="StyleUnderline"/>
          <w:rFonts w:asciiTheme="minorHAnsi" w:hAnsiTheme="minorHAnsi"/>
          <w:highlight w:val="cyan"/>
        </w:rPr>
        <w:t>a first</w:t>
      </w:r>
      <w:r w:rsidRPr="009F1A1B">
        <w:rPr>
          <w:rFonts w:asciiTheme="minorHAnsi" w:hAnsiTheme="minorHAnsi"/>
          <w:sz w:val="14"/>
        </w:rPr>
        <w:t xml:space="preserve"> atomic </w:t>
      </w:r>
      <w:r w:rsidRPr="0098238B">
        <w:rPr>
          <w:rStyle w:val="StyleUnderline"/>
          <w:rFonts w:asciiTheme="minorHAnsi" w:hAnsiTheme="minorHAnsi"/>
          <w:highlight w:val="cyan"/>
        </w:rPr>
        <w:t>weapon might be fielded</w:t>
      </w:r>
      <w:r w:rsidRPr="009F1A1B">
        <w:rPr>
          <w:rStyle w:val="StyleUnderline"/>
          <w:rFonts w:asciiTheme="minorHAnsi" w:hAnsiTheme="minorHAnsi"/>
        </w:rPr>
        <w:t>.</w:t>
      </w:r>
      <w:r w:rsidRPr="009F1A1B">
        <w:rPr>
          <w:rFonts w:asciiTheme="minorHAnsi" w:hAnsiTheme="minorHAnsi"/>
          <w:sz w:val="14"/>
        </w:rPr>
        <w:t xml:space="preserve"> Arguably, this slow cycle might start anew. However, for innumerable reasons, </w:t>
      </w:r>
      <w:r w:rsidRPr="009F1A1B">
        <w:rPr>
          <w:rStyle w:val="StyleUnderline"/>
          <w:rFonts w:asciiTheme="minorHAnsi" w:hAnsiTheme="minorHAnsi"/>
        </w:rPr>
        <w:t>such a threatened state might decide that the security of nuclear weapons was not worth the price,</w:t>
      </w:r>
      <w:r w:rsidRPr="009F1A1B">
        <w:rPr>
          <w:rFonts w:asciiTheme="minorHAnsi" w:hAnsiTheme="minorHAnsi"/>
          <w:sz w:val="14"/>
        </w:rPr>
        <w:t xml:space="preserve"> </w:t>
      </w:r>
      <w:r w:rsidRPr="009F1A1B">
        <w:rPr>
          <w:rStyle w:val="StyleUnderline"/>
          <w:rFonts w:asciiTheme="minorHAnsi" w:hAnsiTheme="minorHAnsi"/>
        </w:rPr>
        <w:t>or it might consider these arms to be</w:t>
      </w:r>
      <w:r w:rsidRPr="009F1A1B">
        <w:rPr>
          <w:rFonts w:asciiTheme="minorHAnsi" w:hAnsiTheme="minorHAnsi"/>
          <w:sz w:val="14"/>
        </w:rPr>
        <w:t xml:space="preserve"> – at least partially – </w:t>
      </w:r>
      <w:r w:rsidRPr="009F1A1B">
        <w:rPr>
          <w:rStyle w:val="StyleUnderline"/>
          <w:rFonts w:asciiTheme="minorHAnsi" w:hAnsiTheme="minorHAnsi"/>
        </w:rPr>
        <w:t>replaceable by other means</w:t>
      </w:r>
      <w:r w:rsidRPr="009F1A1B">
        <w:rPr>
          <w:rFonts w:asciiTheme="minorHAnsi" w:hAnsiTheme="minorHAnsi"/>
          <w:sz w:val="14"/>
        </w:rPr>
        <w:t xml:space="preserve">. For instance, US </w:t>
      </w:r>
      <w:r w:rsidRPr="0098238B">
        <w:rPr>
          <w:rStyle w:val="StyleUnderline"/>
          <w:rFonts w:asciiTheme="minorHAnsi" w:hAnsiTheme="minorHAnsi"/>
        </w:rPr>
        <w:t xml:space="preserve">policies involving </w:t>
      </w:r>
      <w:r w:rsidRPr="0098238B">
        <w:rPr>
          <w:rStyle w:val="StyleUnderline"/>
          <w:rFonts w:asciiTheme="minorHAnsi" w:hAnsiTheme="minorHAnsi"/>
          <w:highlight w:val="cyan"/>
        </w:rPr>
        <w:t>coercion</w:t>
      </w:r>
      <w:r w:rsidRPr="009F1A1B">
        <w:rPr>
          <w:rStyle w:val="StyleUnderline"/>
          <w:rFonts w:asciiTheme="minorHAnsi" w:hAnsiTheme="minorHAnsi"/>
        </w:rPr>
        <w:t xml:space="preserve">, security </w:t>
      </w:r>
      <w:r w:rsidRPr="0098238B">
        <w:rPr>
          <w:rStyle w:val="StyleUnderline"/>
          <w:rFonts w:asciiTheme="minorHAnsi" w:hAnsiTheme="minorHAnsi"/>
          <w:highlight w:val="cyan"/>
        </w:rPr>
        <w:t>assurances, or</w:t>
      </w:r>
      <w:r w:rsidRPr="009F1A1B">
        <w:rPr>
          <w:rStyle w:val="StyleUnderline"/>
          <w:rFonts w:asciiTheme="minorHAnsi" w:hAnsiTheme="minorHAnsi"/>
        </w:rPr>
        <w:t xml:space="preserve"> various </w:t>
      </w:r>
      <w:r w:rsidRPr="0098238B">
        <w:rPr>
          <w:rStyle w:val="StyleUnderline"/>
          <w:rFonts w:asciiTheme="minorHAnsi" w:hAnsiTheme="minorHAnsi"/>
          <w:highlight w:val="cyan"/>
        </w:rPr>
        <w:t>political benefits prevented</w:t>
      </w:r>
      <w:r w:rsidRPr="009F1A1B">
        <w:rPr>
          <w:rStyle w:val="StyleUnderline"/>
          <w:rFonts w:asciiTheme="minorHAnsi" w:hAnsiTheme="minorHAnsi"/>
        </w:rPr>
        <w:t xml:space="preserve"> a number of </w:t>
      </w:r>
      <w:r w:rsidRPr="0098238B">
        <w:rPr>
          <w:rStyle w:val="Emphasis"/>
          <w:rFonts w:asciiTheme="minorHAnsi" w:hAnsiTheme="minorHAnsi"/>
          <w:highlight w:val="cyan"/>
        </w:rPr>
        <w:t>‘tilting dominoes’ from falling</w:t>
      </w:r>
      <w:r w:rsidRPr="009F1A1B">
        <w:rPr>
          <w:rFonts w:asciiTheme="minorHAnsi" w:hAnsiTheme="minorHAnsi"/>
          <w:sz w:val="14"/>
        </w:rPr>
        <w:t xml:space="preserve">.65 In even starker contrast, </w:t>
      </w:r>
      <w:r w:rsidRPr="009F1A1B">
        <w:rPr>
          <w:rStyle w:val="StyleUnderline"/>
          <w:rFonts w:asciiTheme="minorHAnsi" w:hAnsiTheme="minorHAnsi"/>
        </w:rPr>
        <w:t xml:space="preserve">any state outside of the new proliferator’s immediate vicinity or reach would have little additional security incentive to start its own nuclear programme. </w:t>
      </w:r>
      <w:r w:rsidRPr="009F1A1B">
        <w:rPr>
          <w:rFonts w:asciiTheme="minorHAnsi" w:hAnsiTheme="minorHAnsi"/>
          <w:sz w:val="14"/>
        </w:rPr>
        <w:t xml:space="preserve">Such </w:t>
      </w:r>
      <w:r w:rsidRPr="009F1A1B">
        <w:rPr>
          <w:rStyle w:val="StyleUnderline"/>
          <w:rFonts w:asciiTheme="minorHAnsi" w:hAnsiTheme="minorHAnsi"/>
        </w:rPr>
        <w:t>a</w:t>
      </w:r>
      <w:r w:rsidRPr="009F1A1B">
        <w:rPr>
          <w:rFonts w:asciiTheme="minorHAnsi" w:hAnsiTheme="minorHAnsi"/>
          <w:sz w:val="14"/>
        </w:rPr>
        <w:t xml:space="preserve"> </w:t>
      </w:r>
      <w:r w:rsidRPr="009F1A1B">
        <w:rPr>
          <w:rStyle w:val="StyleUnderline"/>
          <w:rFonts w:asciiTheme="minorHAnsi" w:hAnsiTheme="minorHAnsi"/>
        </w:rPr>
        <w:t>non-threatened state</w:t>
      </w:r>
      <w:r w:rsidRPr="009F1A1B">
        <w:rPr>
          <w:rFonts w:asciiTheme="minorHAnsi" w:hAnsiTheme="minorHAnsi"/>
          <w:sz w:val="14"/>
        </w:rPr>
        <w:t xml:space="preserve"> </w:t>
      </w:r>
      <w:r w:rsidRPr="009F1A1B">
        <w:rPr>
          <w:rStyle w:val="StyleUnderline"/>
          <w:rFonts w:asciiTheme="minorHAnsi" w:hAnsiTheme="minorHAnsi"/>
        </w:rPr>
        <w:t>might fear</w:t>
      </w:r>
      <w:r w:rsidRPr="009F1A1B">
        <w:rPr>
          <w:rFonts w:asciiTheme="minorHAnsi" w:hAnsiTheme="minorHAnsi"/>
          <w:sz w:val="14"/>
        </w:rPr>
        <w:t xml:space="preserve"> that regional </w:t>
      </w:r>
      <w:r w:rsidRPr="009F1A1B">
        <w:rPr>
          <w:rStyle w:val="StyleUnderline"/>
          <w:rFonts w:asciiTheme="minorHAnsi" w:hAnsiTheme="minorHAnsi"/>
        </w:rPr>
        <w:t>instability</w:t>
      </w:r>
      <w:r w:rsidRPr="009F1A1B">
        <w:rPr>
          <w:rFonts w:asciiTheme="minorHAnsi" w:hAnsiTheme="minorHAnsi"/>
          <w:sz w:val="14"/>
        </w:rPr>
        <w:t xml:space="preserve"> </w:t>
      </w:r>
      <w:r w:rsidRPr="009F1A1B">
        <w:rPr>
          <w:rStyle w:val="StyleUnderline"/>
          <w:rFonts w:asciiTheme="minorHAnsi" w:hAnsiTheme="minorHAnsi"/>
        </w:rPr>
        <w:t>in the proliferator’s neighbourhood</w:t>
      </w:r>
      <w:r w:rsidRPr="009F1A1B">
        <w:rPr>
          <w:rFonts w:asciiTheme="minorHAnsi" w:hAnsiTheme="minorHAnsi"/>
          <w:sz w:val="14"/>
        </w:rPr>
        <w:t xml:space="preserve"> or a nuclear exchange might have global repercussions.66 </w:t>
      </w:r>
      <w:r w:rsidRPr="009F1A1B">
        <w:rPr>
          <w:rStyle w:val="Emphasis"/>
          <w:rFonts w:asciiTheme="minorHAnsi" w:hAnsiTheme="minorHAnsi"/>
        </w:rPr>
        <w:t>However</w:t>
      </w:r>
      <w:r w:rsidRPr="009F1A1B">
        <w:rPr>
          <w:rFonts w:asciiTheme="minorHAnsi" w:hAnsiTheme="minorHAnsi"/>
          <w:sz w:val="14"/>
        </w:rPr>
        <w:t xml:space="preserve">, </w:t>
      </w:r>
      <w:r w:rsidRPr="009F1A1B">
        <w:rPr>
          <w:rStyle w:val="StyleUnderline"/>
          <w:rFonts w:asciiTheme="minorHAnsi" w:hAnsiTheme="minorHAnsi"/>
        </w:rPr>
        <w:t>withdrawing from the NPT or sabotaging the agreement would</w:t>
      </w:r>
      <w:r w:rsidRPr="009F1A1B">
        <w:rPr>
          <w:rFonts w:asciiTheme="minorHAnsi" w:hAnsiTheme="minorHAnsi"/>
          <w:sz w:val="14"/>
        </w:rPr>
        <w:t xml:space="preserve"> surely </w:t>
      </w:r>
      <w:r w:rsidRPr="009F1A1B">
        <w:rPr>
          <w:rStyle w:val="StyleUnderline"/>
          <w:rFonts w:asciiTheme="minorHAnsi" w:hAnsiTheme="minorHAnsi"/>
        </w:rPr>
        <w:t xml:space="preserve">not </w:t>
      </w:r>
      <w:r w:rsidRPr="009F1A1B">
        <w:rPr>
          <w:rStyle w:val="Emphasis"/>
          <w:rFonts w:asciiTheme="minorHAnsi" w:hAnsiTheme="minorHAnsi"/>
        </w:rPr>
        <w:t>put these concerns to res</w:t>
      </w:r>
      <w:r w:rsidRPr="009F1A1B">
        <w:rPr>
          <w:rStyle w:val="StyleUnderline"/>
          <w:rFonts w:asciiTheme="minorHAnsi" w:hAnsiTheme="minorHAnsi"/>
        </w:rPr>
        <w:t>t</w:t>
      </w:r>
      <w:r w:rsidRPr="009F1A1B">
        <w:rPr>
          <w:rFonts w:asciiTheme="minorHAnsi" w:hAnsiTheme="minorHAnsi"/>
          <w:sz w:val="14"/>
        </w:rPr>
        <w:t xml:space="preserve">. Second, recent scholarship surveying 12 carefully selected ‘most-likely’ states suggests that nuclear proliferation is neither impending, nor likely to entail inevitable contagion.67 Within the broader Middle East, Israel possesses nuclear weapons and the United States deploys overwhelming conventional forces. Significant evidence shows that Iran has explored weapons-related technologies. Its current pursuit of dual-use technologies can surely be qualified as nuclear hedging. However, absent a military confrontation or dramatic alteration in the domestic context, there is little suggesting Tehran will soon be willing to accept the costs of outright nuclearization. Even assuming this improbable outcome, Egypt, Saudi Arabia, or Turkey remain unlikely to immediately embark on an accelerated nuclear program: none of these states went nuclear during previous decades when the security conditions were much more compelling and the domestic and international environments were less constraining. In addition, the US and other states interested in non-proliferation have both the means and the incentives to pursue policies reinforcing nuclear restraint.68 In East Asia, China’s first atomic test occurred half a century ago. Over the past decade, North Korea withdrew from the NPT and conducted three nuclear explosions. While domestic debates in both South Korea and Japan changed drastically and both countries are currently engaged in the acquisition of dual-use technology, careful analysis suggests neither seems prone to acquire nuclear weapons in the near future. Similar to the Middle East, Washington devotes significant resources to reassuring its East Asian allies and thus persuading them to remain non-nuclear.69 Third, prestige and domestic theories do not yield more pessimistic expectations. When the NPT was negotiated, perfect compliance seemed illusory. The verification regime was designed only to provide timely notification of a breach in order to give treaty members the opportunity to react. However, the limited expectations of the drafters have been widely surpassed. Thus, there is very little evidence that any additional proliferation would somehow cause the NPT’s members to become disillusioned with the agreement, consider the treaty’s reputation destroyed, its normative binding flawed, believe nuclear acquisition to be the ‘appropriate behaviour’, and start forswearing their membership. </w:t>
      </w:r>
      <w:r w:rsidRPr="0098238B">
        <w:rPr>
          <w:rStyle w:val="StyleUnderline"/>
          <w:rFonts w:asciiTheme="minorHAnsi" w:hAnsiTheme="minorHAnsi"/>
          <w:highlight w:val="cyan"/>
        </w:rPr>
        <w:t>The</w:t>
      </w:r>
      <w:r w:rsidRPr="009F1A1B">
        <w:rPr>
          <w:rStyle w:val="StyleUnderline"/>
          <w:rFonts w:asciiTheme="minorHAnsi" w:hAnsiTheme="minorHAnsi"/>
        </w:rPr>
        <w:t xml:space="preserve"> domestic </w:t>
      </w:r>
      <w:r w:rsidRPr="0098238B">
        <w:rPr>
          <w:rStyle w:val="StyleUnderline"/>
          <w:rFonts w:asciiTheme="minorHAnsi" w:hAnsiTheme="minorHAnsi"/>
          <w:highlight w:val="cyan"/>
        </w:rPr>
        <w:t>influence of NPT noncompliance</w:t>
      </w:r>
      <w:r w:rsidRPr="009F1A1B">
        <w:rPr>
          <w:rFonts w:asciiTheme="minorHAnsi" w:hAnsiTheme="minorHAnsi"/>
          <w:sz w:val="14"/>
        </w:rPr>
        <w:t xml:space="preserve"> also </w:t>
      </w:r>
      <w:r w:rsidRPr="0098238B">
        <w:rPr>
          <w:rStyle w:val="StyleUnderline"/>
          <w:rFonts w:asciiTheme="minorHAnsi" w:hAnsiTheme="minorHAnsi"/>
          <w:highlight w:val="cyan"/>
        </w:rPr>
        <w:t>seems overrated</w:t>
      </w:r>
      <w:r w:rsidRPr="009F1A1B">
        <w:rPr>
          <w:rFonts w:asciiTheme="minorHAnsi" w:hAnsiTheme="minorHAnsi"/>
          <w:sz w:val="14"/>
        </w:rPr>
        <w:t xml:space="preserve">. Interested bureaucracies might be able to use a neighbour’s or foe’s noncompliance or withdrawal to aid their case. However, the governance model proposed by recent would-be proliferators does not seem very appealing to either policy-makers or publics. Thus, it is no surprise that emulation of Iraq, Libya, or North Korea is very limited. To the contrary, </w:t>
      </w:r>
      <w:r w:rsidRPr="0098238B">
        <w:rPr>
          <w:rStyle w:val="Emphasis"/>
          <w:rFonts w:asciiTheme="minorHAnsi" w:hAnsiTheme="minorHAnsi"/>
          <w:highlight w:val="cyan"/>
        </w:rPr>
        <w:t>the detection of further proliferation seems to help generate the consensus to strengthen the NPT regime’s constraints</w:t>
      </w:r>
      <w:r w:rsidRPr="009F1A1B">
        <w:rPr>
          <w:rStyle w:val="Emphasis"/>
          <w:rFonts w:asciiTheme="minorHAnsi" w:hAnsiTheme="minorHAnsi"/>
        </w:rPr>
        <w:t>:</w:t>
      </w:r>
      <w:r w:rsidRPr="009F1A1B">
        <w:rPr>
          <w:rFonts w:asciiTheme="minorHAnsi" w:hAnsiTheme="minorHAnsi"/>
          <w:sz w:val="14"/>
        </w:rPr>
        <w:t xml:space="preserve"> for example, </w:t>
      </w:r>
      <w:r w:rsidRPr="009F1A1B">
        <w:rPr>
          <w:rStyle w:val="StyleUnderline"/>
          <w:rFonts w:asciiTheme="minorHAnsi" w:hAnsiTheme="minorHAnsi"/>
        </w:rPr>
        <w:t xml:space="preserve">it was the discovery of </w:t>
      </w:r>
      <w:r w:rsidRPr="0098238B">
        <w:rPr>
          <w:rStyle w:val="StyleUnderline"/>
          <w:rFonts w:asciiTheme="minorHAnsi" w:hAnsiTheme="minorHAnsi"/>
          <w:highlight w:val="cyan"/>
        </w:rPr>
        <w:t>Iraq’s clandestine programme</w:t>
      </w:r>
      <w:r w:rsidRPr="009F1A1B">
        <w:rPr>
          <w:rFonts w:asciiTheme="minorHAnsi" w:hAnsiTheme="minorHAnsi"/>
          <w:sz w:val="14"/>
        </w:rPr>
        <w:t xml:space="preserve"> </w:t>
      </w:r>
      <w:r w:rsidRPr="009F1A1B">
        <w:rPr>
          <w:rStyle w:val="StyleUnderline"/>
          <w:rFonts w:asciiTheme="minorHAnsi" w:hAnsiTheme="minorHAnsi"/>
        </w:rPr>
        <w:t xml:space="preserve">that </w:t>
      </w:r>
      <w:r w:rsidRPr="0098238B">
        <w:rPr>
          <w:rStyle w:val="StyleUnderline"/>
          <w:rFonts w:asciiTheme="minorHAnsi" w:hAnsiTheme="minorHAnsi"/>
          <w:highlight w:val="cyan"/>
        </w:rPr>
        <w:t>spawned</w:t>
      </w:r>
      <w:r w:rsidRPr="009F1A1B">
        <w:rPr>
          <w:rStyle w:val="StyleUnderline"/>
          <w:rFonts w:asciiTheme="minorHAnsi" w:hAnsiTheme="minorHAnsi"/>
        </w:rPr>
        <w:t xml:space="preserve"> the design of </w:t>
      </w:r>
      <w:r w:rsidRPr="0098238B">
        <w:rPr>
          <w:rStyle w:val="Emphasis"/>
          <w:rFonts w:asciiTheme="minorHAnsi" w:hAnsiTheme="minorHAnsi"/>
          <w:highlight w:val="cyan"/>
        </w:rPr>
        <w:t>enhanced safeguards</w:t>
      </w:r>
      <w:r w:rsidRPr="009F1A1B">
        <w:rPr>
          <w:rStyle w:val="Emphasis"/>
          <w:rFonts w:asciiTheme="minorHAnsi" w:hAnsiTheme="minorHAnsi"/>
        </w:rPr>
        <w:t xml:space="preserve"> instruments</w:t>
      </w:r>
      <w:r w:rsidRPr="009F1A1B">
        <w:rPr>
          <w:rFonts w:asciiTheme="minorHAnsi" w:hAnsiTheme="minorHAnsi"/>
          <w:sz w:val="14"/>
        </w:rPr>
        <w:t>.70</w:t>
      </w:r>
    </w:p>
    <w:p w14:paraId="29E74D3D" w14:textId="77777777" w:rsidR="00533218" w:rsidRPr="00533218" w:rsidRDefault="00533218" w:rsidP="00533218"/>
    <w:p w14:paraId="1AFCE141" w14:textId="77777777" w:rsidR="00533218" w:rsidRPr="009F1A1B" w:rsidRDefault="00533218" w:rsidP="00533218">
      <w:pPr>
        <w:pStyle w:val="Heading4"/>
        <w:rPr>
          <w:rFonts w:asciiTheme="minorHAnsi" w:hAnsiTheme="minorHAnsi"/>
        </w:rPr>
      </w:pPr>
      <w:r w:rsidRPr="009F1A1B">
        <w:rPr>
          <w:rFonts w:asciiTheme="minorHAnsi" w:hAnsiTheme="minorHAnsi"/>
        </w:rPr>
        <w:t xml:space="preserve">No prolif – technical and political hurdles </w:t>
      </w:r>
    </w:p>
    <w:p w14:paraId="725A34E8" w14:textId="77777777" w:rsidR="00533218" w:rsidRPr="009F1A1B" w:rsidRDefault="00533218" w:rsidP="00533218">
      <w:pPr>
        <w:rPr>
          <w:rStyle w:val="Style13ptBold"/>
          <w:rFonts w:asciiTheme="minorHAnsi" w:hAnsiTheme="minorHAnsi"/>
        </w:rPr>
      </w:pPr>
      <w:r w:rsidRPr="009F1A1B">
        <w:rPr>
          <w:rStyle w:val="Style13ptBold"/>
          <w:rFonts w:asciiTheme="minorHAnsi" w:hAnsiTheme="minorHAnsi"/>
        </w:rPr>
        <w:t xml:space="preserve">Holmes, former US Navy surface warfare officer, 12 </w:t>
      </w:r>
    </w:p>
    <w:p w14:paraId="09AC8E43" w14:textId="77777777" w:rsidR="00533218" w:rsidRPr="009F1A1B" w:rsidRDefault="00533218" w:rsidP="00533218">
      <w:pPr>
        <w:rPr>
          <w:rFonts w:asciiTheme="minorHAnsi" w:hAnsiTheme="minorHAnsi"/>
        </w:rPr>
      </w:pPr>
      <w:r w:rsidRPr="009F1A1B">
        <w:rPr>
          <w:rFonts w:asciiTheme="minorHAnsi" w:hAnsiTheme="minorHAnsi"/>
        </w:rPr>
        <w:t xml:space="preserve">(James, “Japan: Joining the Nuclear Weapons Club? It Could.,” </w:t>
      </w:r>
      <w:hyperlink r:id="rId43" w:history="1">
        <w:r w:rsidRPr="009F1A1B">
          <w:rPr>
            <w:rStyle w:val="Hyperlink"/>
            <w:rFonts w:asciiTheme="minorHAnsi" w:hAnsiTheme="minorHAnsi"/>
          </w:rPr>
          <w:t>http://thediplomat.com/2012/10/japan-joining-the-nuclear-weapons-club-it-could/</w:t>
        </w:r>
      </w:hyperlink>
      <w:r w:rsidRPr="009F1A1B">
        <w:rPr>
          <w:rFonts w:asciiTheme="minorHAnsi" w:hAnsiTheme="minorHAnsi"/>
        </w:rPr>
        <w:t xml:space="preserve">) </w:t>
      </w:r>
    </w:p>
    <w:p w14:paraId="3BDA5C0F" w14:textId="77777777" w:rsidR="00533218" w:rsidRPr="009F1A1B" w:rsidRDefault="00533218" w:rsidP="00533218">
      <w:pPr>
        <w:rPr>
          <w:rFonts w:asciiTheme="minorHAnsi" w:hAnsiTheme="minorHAnsi"/>
          <w:sz w:val="14"/>
        </w:rPr>
      </w:pPr>
      <w:r w:rsidRPr="009F1A1B">
        <w:rPr>
          <w:rStyle w:val="StyleUnderline"/>
          <w:rFonts w:asciiTheme="minorHAnsi" w:hAnsiTheme="minorHAnsi"/>
          <w:highlight w:val="cyan"/>
        </w:rPr>
        <w:t>Despite</w:t>
      </w:r>
      <w:r w:rsidRPr="009F1A1B">
        <w:rPr>
          <w:rFonts w:asciiTheme="minorHAnsi" w:hAnsiTheme="minorHAnsi"/>
          <w:sz w:val="14"/>
          <w:highlight w:val="cyan"/>
        </w:rPr>
        <w:t xml:space="preserve"> </w:t>
      </w:r>
      <w:r w:rsidRPr="009F1A1B">
        <w:rPr>
          <w:rStyle w:val="StyleUnderline"/>
          <w:rFonts w:asciiTheme="minorHAnsi" w:hAnsiTheme="minorHAnsi"/>
          <w:highlight w:val="cyan"/>
        </w:rPr>
        <w:t>Japan's</w:t>
      </w:r>
      <w:r w:rsidRPr="009F1A1B">
        <w:rPr>
          <w:rStyle w:val="StyleUnderline"/>
          <w:rFonts w:asciiTheme="minorHAnsi" w:hAnsiTheme="minorHAnsi"/>
        </w:rPr>
        <w:t xml:space="preserve"> renown for </w:t>
      </w:r>
      <w:r w:rsidRPr="009F1A1B">
        <w:rPr>
          <w:rStyle w:val="StyleUnderline"/>
          <w:rFonts w:asciiTheme="minorHAnsi" w:hAnsiTheme="minorHAnsi"/>
          <w:highlight w:val="cyan"/>
        </w:rPr>
        <w:t>high-tech wizardry</w:t>
      </w:r>
      <w:r w:rsidRPr="009F1A1B">
        <w:rPr>
          <w:rFonts w:asciiTheme="minorHAnsi" w:hAnsiTheme="minorHAnsi"/>
          <w:sz w:val="14"/>
          <w:highlight w:val="cyan"/>
        </w:rPr>
        <w:t xml:space="preserve"> </w:t>
      </w:r>
      <w:r w:rsidRPr="009F1A1B">
        <w:rPr>
          <w:rStyle w:val="StyleUnderline"/>
          <w:rFonts w:asciiTheme="minorHAnsi" w:hAnsiTheme="minorHAnsi"/>
          <w:highlight w:val="cyan"/>
        </w:rPr>
        <w:t>and</w:t>
      </w:r>
      <w:r w:rsidRPr="009F1A1B">
        <w:rPr>
          <w:rStyle w:val="StyleUnderline"/>
          <w:rFonts w:asciiTheme="minorHAnsi" w:hAnsiTheme="minorHAnsi"/>
        </w:rPr>
        <w:t xml:space="preserve"> long </w:t>
      </w:r>
      <w:r w:rsidRPr="009F1A1B">
        <w:rPr>
          <w:rStyle w:val="StyleUnderline"/>
          <w:rFonts w:asciiTheme="minorHAnsi" w:hAnsiTheme="minorHAnsi"/>
          <w:highlight w:val="cyan"/>
        </w:rPr>
        <w:t>experience</w:t>
      </w:r>
      <w:r w:rsidRPr="009F1A1B">
        <w:rPr>
          <w:rStyle w:val="StyleUnderline"/>
          <w:rFonts w:asciiTheme="minorHAnsi" w:hAnsiTheme="minorHAnsi"/>
        </w:rPr>
        <w:t xml:space="preserve"> operating nuclear power plants,</w:t>
      </w:r>
      <w:r w:rsidRPr="009F1A1B">
        <w:rPr>
          <w:rFonts w:asciiTheme="minorHAnsi" w:hAnsiTheme="minorHAnsi"/>
          <w:sz w:val="14"/>
        </w:rPr>
        <w:t xml:space="preserve"> </w:t>
      </w:r>
      <w:r w:rsidRPr="009F1A1B">
        <w:rPr>
          <w:rStyle w:val="StyleUnderline"/>
          <w:rFonts w:asciiTheme="minorHAnsi" w:hAnsiTheme="minorHAnsi"/>
          <w:highlight w:val="cyan"/>
        </w:rPr>
        <w:t xml:space="preserve">it would take Tokyo far longer than a year to deploy a </w:t>
      </w:r>
      <w:r w:rsidRPr="009F1A1B">
        <w:rPr>
          <w:rStyle w:val="Emphasis"/>
          <w:rFonts w:asciiTheme="minorHAnsi" w:hAnsiTheme="minorHAnsi"/>
          <w:highlight w:val="cyan"/>
        </w:rPr>
        <w:t>working nuclear arsenal. We're talking many years</w:t>
      </w:r>
      <w:r w:rsidRPr="009F1A1B">
        <w:rPr>
          <w:rFonts w:asciiTheme="minorHAnsi" w:hAnsiTheme="minorHAnsi"/>
          <w:sz w:val="14"/>
          <w:highlight w:val="cyan"/>
        </w:rPr>
        <w:t>. As J. C. Wylie defines it, strategy is a plan for using available resources and assets to accomplish some goal. Strategy goes no farther than those implements can carry it —</w:t>
      </w:r>
      <w:r w:rsidRPr="009F1A1B">
        <w:rPr>
          <w:rFonts w:asciiTheme="minorHAnsi" w:hAnsiTheme="minorHAnsi"/>
          <w:sz w:val="14"/>
        </w:rPr>
        <w:t xml:space="preserve"> and strategists cannot simply conjure them into being. Toshi and I see a variety of impediments to a Japanese breakout. Let's catalogue just a few. </w:t>
      </w:r>
      <w:r w:rsidRPr="009F1A1B">
        <w:rPr>
          <w:rStyle w:val="StyleUnderline"/>
          <w:rFonts w:asciiTheme="minorHAnsi" w:hAnsiTheme="minorHAnsi"/>
        </w:rPr>
        <w:t>Consider the</w:t>
      </w:r>
      <w:r w:rsidRPr="009F1A1B">
        <w:rPr>
          <w:rFonts w:asciiTheme="minorHAnsi" w:hAnsiTheme="minorHAnsi"/>
          <w:sz w:val="14"/>
        </w:rPr>
        <w:t xml:space="preserve"> politics. </w:t>
      </w:r>
      <w:r w:rsidRPr="009F1A1B">
        <w:rPr>
          <w:rStyle w:val="Emphasis"/>
          <w:rFonts w:asciiTheme="minorHAnsi" w:hAnsiTheme="minorHAnsi"/>
        </w:rPr>
        <w:t>It is certainly true that nu</w:t>
      </w:r>
      <w:r w:rsidRPr="009F1A1B">
        <w:rPr>
          <w:rStyle w:val="Emphasis"/>
          <w:rFonts w:asciiTheme="minorHAnsi" w:hAnsiTheme="minorHAnsi"/>
          <w:highlight w:val="cyan"/>
        </w:rPr>
        <w:t>clear weapons are no longer the third rail of Japanese politics — a topic officials</w:t>
      </w:r>
      <w:r w:rsidRPr="009F1A1B">
        <w:rPr>
          <w:rStyle w:val="Emphasis"/>
          <w:rFonts w:asciiTheme="minorHAnsi" w:hAnsiTheme="minorHAnsi"/>
        </w:rPr>
        <w:t xml:space="preserve"> and pundits </w:t>
      </w:r>
      <w:r w:rsidRPr="009F1A1B">
        <w:rPr>
          <w:rStyle w:val="Emphasis"/>
          <w:rFonts w:asciiTheme="minorHAnsi" w:hAnsiTheme="minorHAnsi"/>
          <w:highlight w:val="cyan"/>
        </w:rPr>
        <w:t>dare not touch lest it strike them (politically) dead</w:t>
      </w:r>
      <w:r w:rsidRPr="009F1A1B">
        <w:rPr>
          <w:rFonts w:asciiTheme="minorHAnsi" w:hAnsiTheme="minorHAnsi"/>
          <w:sz w:val="14"/>
        </w:rPr>
        <w:t xml:space="preserve">. But </w:t>
      </w:r>
      <w:r w:rsidRPr="009F1A1B">
        <w:rPr>
          <w:rStyle w:val="StyleUnderline"/>
          <w:rFonts w:asciiTheme="minorHAnsi" w:hAnsiTheme="minorHAnsi"/>
          <w:highlight w:val="cyan"/>
        </w:rPr>
        <w:t xml:space="preserve">Japan's </w:t>
      </w:r>
      <w:r w:rsidRPr="009F1A1B">
        <w:rPr>
          <w:rStyle w:val="Emphasis"/>
          <w:rFonts w:asciiTheme="minorHAnsi" w:hAnsiTheme="minorHAnsi"/>
          <w:highlight w:val="cyan"/>
        </w:rPr>
        <w:t>painful past experience</w:t>
      </w:r>
      <w:r w:rsidRPr="009F1A1B">
        <w:rPr>
          <w:rStyle w:val="Emphasis"/>
          <w:rFonts w:asciiTheme="minorHAnsi" w:hAnsiTheme="minorHAnsi"/>
        </w:rPr>
        <w:t xml:space="preserve"> </w:t>
      </w:r>
      <w:r w:rsidRPr="009F1A1B">
        <w:rPr>
          <w:rStyle w:val="StyleUnderline"/>
          <w:rFonts w:asciiTheme="minorHAnsi" w:hAnsiTheme="minorHAnsi"/>
        </w:rPr>
        <w:t xml:space="preserve">as a target of </w:t>
      </w:r>
      <w:r w:rsidRPr="009F1A1B">
        <w:rPr>
          <w:rStyle w:val="Emphasis"/>
          <w:rFonts w:asciiTheme="minorHAnsi" w:hAnsiTheme="minorHAnsi"/>
        </w:rPr>
        <w:t>atomic warfare</w:t>
      </w:r>
      <w:r w:rsidRPr="009F1A1B">
        <w:rPr>
          <w:rStyle w:val="StyleUnderline"/>
          <w:rFonts w:asciiTheme="minorHAnsi" w:hAnsiTheme="minorHAnsi"/>
        </w:rPr>
        <w:t xml:space="preserve">, </w:t>
      </w:r>
      <w:r w:rsidRPr="009F1A1B">
        <w:rPr>
          <w:rStyle w:val="StyleUnderline"/>
          <w:rFonts w:asciiTheme="minorHAnsi" w:hAnsiTheme="minorHAnsi"/>
          <w:highlight w:val="cyan"/>
        </w:rPr>
        <w:t xml:space="preserve">its </w:t>
      </w:r>
      <w:r w:rsidRPr="009F1A1B">
        <w:rPr>
          <w:rStyle w:val="Emphasis"/>
          <w:rFonts w:asciiTheme="minorHAnsi" w:hAnsiTheme="minorHAnsi"/>
          <w:highlight w:val="cyan"/>
        </w:rPr>
        <w:t>ardent sponsorship of nonprolif</w:t>
      </w:r>
      <w:r w:rsidRPr="009F1A1B">
        <w:rPr>
          <w:rStyle w:val="Emphasis"/>
          <w:rFonts w:asciiTheme="minorHAnsi" w:hAnsiTheme="minorHAnsi"/>
        </w:rPr>
        <w:t>eration accords</w:t>
      </w:r>
      <w:r w:rsidRPr="009F1A1B">
        <w:rPr>
          <w:rFonts w:asciiTheme="minorHAnsi" w:hAnsiTheme="minorHAnsi"/>
          <w:sz w:val="14"/>
        </w:rPr>
        <w:t xml:space="preserve">, </w:t>
      </w:r>
      <w:r w:rsidRPr="009F1A1B">
        <w:rPr>
          <w:rStyle w:val="StyleUnderline"/>
          <w:rFonts w:asciiTheme="minorHAnsi" w:hAnsiTheme="minorHAnsi"/>
          <w:highlight w:val="cyan"/>
        </w:rPr>
        <w:t>and</w:t>
      </w:r>
      <w:r w:rsidRPr="009F1A1B">
        <w:rPr>
          <w:rStyle w:val="StyleUnderline"/>
          <w:rFonts w:asciiTheme="minorHAnsi" w:hAnsiTheme="minorHAnsi"/>
        </w:rPr>
        <w:t xml:space="preserve"> the fury with which </w:t>
      </w:r>
      <w:r w:rsidRPr="009F1A1B">
        <w:rPr>
          <w:rStyle w:val="StyleUnderline"/>
          <w:rFonts w:asciiTheme="minorHAnsi" w:hAnsiTheme="minorHAnsi"/>
          <w:highlight w:val="cyan"/>
        </w:rPr>
        <w:t>pacifist-leaning citizens</w:t>
      </w:r>
      <w:r w:rsidRPr="009F1A1B">
        <w:rPr>
          <w:rStyle w:val="StyleUnderline"/>
          <w:rFonts w:asciiTheme="minorHAnsi" w:hAnsiTheme="minorHAnsi"/>
        </w:rPr>
        <w:t xml:space="preserve"> and Japan's Asian neighbors would greet evidence of a bombmaking program </w:t>
      </w:r>
      <w:r w:rsidRPr="009F1A1B">
        <w:rPr>
          <w:rStyle w:val="StyleUnderline"/>
          <w:rFonts w:asciiTheme="minorHAnsi" w:hAnsiTheme="minorHAnsi"/>
          <w:highlight w:val="cyan"/>
        </w:rPr>
        <w:t xml:space="preserve">add up to a </w:t>
      </w:r>
      <w:r w:rsidRPr="009F1A1B">
        <w:rPr>
          <w:rStyle w:val="Emphasis"/>
          <w:rFonts w:asciiTheme="minorHAnsi" w:hAnsiTheme="minorHAnsi"/>
          <w:highlight w:val="cyan"/>
        </w:rPr>
        <w:t>forbidding political barrier</w:t>
      </w:r>
      <w:r w:rsidRPr="009F1A1B">
        <w:rPr>
          <w:rStyle w:val="StyleUnderline"/>
          <w:rFonts w:asciiTheme="minorHAnsi" w:hAnsiTheme="minorHAnsi"/>
        </w:rPr>
        <w:t xml:space="preserve">. </w:t>
      </w:r>
      <w:r w:rsidRPr="009F1A1B">
        <w:rPr>
          <w:rFonts w:asciiTheme="minorHAnsi" w:hAnsiTheme="minorHAnsi"/>
          <w:sz w:val="14"/>
        </w:rPr>
        <w:t xml:space="preserve">That barrier is hardly unbreachable, but it would demand quite a feat of political persuasion on Tokyo's part. As the learned strategist Mike Tyson points out, "everyone has a strategy 'til they get punched in the mouth." Memo to nuclear-weapons advocates: duck! Nor are the strategic, operational, and technical challenges less daunting. A nuclear triad — land- and sea-based missiles combined with weapons delivered by manned bombers — holds little promise in light of Japan's lack of geographic depth and the vulnerability of surface ships and aircraft to enemy action. That means fielding an undersea deterrent would be Tokyo's best nuclear option. But doing so would be far from easy. The Japan Maritime Self-Defense Force operates an impressive fleet of diesel submarines but has no experience with naval nuclear propulsion. And that leaves aside the difficulty of developing sea-launched ballistic missiles and their nuclear payloads. Such engineering challenges are far from insoluble for Japan's scientific-technical complex but cannot be conquered overnight. A force of nuclear-powered ballistic-missile subs, or SSBNs, thus looks like a remote prospect for Japan. As an interim solution, the JMSDF might construct cruise missiles resembling the U.S. Navy's old TLAM-Ns, or nuclear-tipped Tomahawks. JMSDF boats could fire such missiles through torpedo tubes, the easiest method. Or, shipyards could backfit Japanese subs with vertical launchers — much as the U.S. Navy installed Tomahawk launchers in its fast attack boats starting in the late Cold War. The problem of constructing nuclear weapons small enough to fit on a missile would remain — but nuclear-armed diesel boats would represent a viable course of action should Japan decide to join the nuclear-weapons club. </w:t>
      </w:r>
      <w:r w:rsidRPr="009F1A1B">
        <w:rPr>
          <w:rStyle w:val="Emphasis"/>
          <w:rFonts w:asciiTheme="minorHAnsi" w:hAnsiTheme="minorHAnsi"/>
          <w:highlight w:val="cyan"/>
        </w:rPr>
        <w:t>Years down the road</w:t>
      </w:r>
      <w:r w:rsidRPr="009F1A1B">
        <w:rPr>
          <w:rStyle w:val="Emphasis"/>
          <w:rFonts w:asciiTheme="minorHAnsi" w:hAnsiTheme="minorHAnsi"/>
        </w:rPr>
        <w:t>,</w:t>
      </w:r>
      <w:r w:rsidRPr="009F1A1B">
        <w:rPr>
          <w:rFonts w:asciiTheme="minorHAnsi" w:hAnsiTheme="minorHAnsi"/>
          <w:sz w:val="14"/>
        </w:rPr>
        <w:t xml:space="preserve"> then — </w:t>
      </w:r>
      <w:r w:rsidRPr="009F1A1B">
        <w:rPr>
          <w:rStyle w:val="Emphasis"/>
          <w:rFonts w:asciiTheme="minorHAnsi" w:hAnsiTheme="minorHAnsi"/>
          <w:highlight w:val="cyan"/>
        </w:rPr>
        <w:t>not overnight</w:t>
      </w:r>
      <w:r w:rsidRPr="009F1A1B">
        <w:rPr>
          <w:rFonts w:asciiTheme="minorHAnsi" w:hAnsiTheme="minorHAnsi"/>
          <w:sz w:val="14"/>
        </w:rPr>
        <w:t xml:space="preserve"> </w:t>
      </w:r>
      <w:r w:rsidRPr="009F1A1B">
        <w:rPr>
          <w:rFonts w:asciiTheme="minorHAnsi" w:hAnsiTheme="minorHAnsi"/>
          <w:sz w:val="14"/>
          <w:highlight w:val="cyan"/>
        </w:rPr>
        <w:t xml:space="preserve">— </w:t>
      </w:r>
      <w:r w:rsidRPr="009F1A1B">
        <w:rPr>
          <w:rStyle w:val="StyleUnderline"/>
          <w:rFonts w:asciiTheme="minorHAnsi" w:hAnsiTheme="minorHAnsi"/>
          <w:highlight w:val="cyan"/>
        </w:rPr>
        <w:t>a modest Japanese nuclear deterrent might put out to sea</w:t>
      </w:r>
      <w:r w:rsidRPr="009F1A1B">
        <w:rPr>
          <w:rFonts w:asciiTheme="minorHAnsi" w:hAnsiTheme="minorHAnsi"/>
          <w:sz w:val="14"/>
          <w:highlight w:val="cyan"/>
        </w:rPr>
        <w:t xml:space="preserve">. </w:t>
      </w:r>
      <w:r w:rsidRPr="009F1A1B">
        <w:rPr>
          <w:rStyle w:val="Emphasis"/>
          <w:rFonts w:asciiTheme="minorHAnsi" w:hAnsiTheme="minorHAnsi"/>
          <w:highlight w:val="cyan"/>
        </w:rPr>
        <w:t>Will Tokyo proceed down that road? I doubt It</w:t>
      </w:r>
      <w:r w:rsidRPr="009F1A1B">
        <w:rPr>
          <w:rStyle w:val="Emphasis"/>
          <w:rFonts w:asciiTheme="minorHAnsi" w:hAnsiTheme="minorHAnsi"/>
        </w:rPr>
        <w:t>.</w:t>
      </w:r>
      <w:r w:rsidRPr="009F1A1B">
        <w:rPr>
          <w:rFonts w:asciiTheme="minorHAnsi" w:hAnsiTheme="minorHAnsi"/>
          <w:sz w:val="14"/>
        </w:rPr>
        <w:t xml:space="preserve"> But the prospect no longer appears unthinkable.</w:t>
      </w:r>
    </w:p>
    <w:p w14:paraId="430A7C5F" w14:textId="77777777" w:rsidR="00533218" w:rsidRDefault="00533218" w:rsidP="00533218"/>
    <w:p w14:paraId="045228F3" w14:textId="77777777" w:rsidR="00533218" w:rsidRDefault="00533218" w:rsidP="00533218">
      <w:pPr>
        <w:pStyle w:val="Heading4"/>
      </w:pPr>
      <w:r>
        <w:t>No prolif – history, the public, non-pro agenda, and international monitoring</w:t>
      </w:r>
    </w:p>
    <w:p w14:paraId="5EF99CFC" w14:textId="77777777" w:rsidR="00533218" w:rsidRDefault="00533218" w:rsidP="00533218">
      <w:r w:rsidRPr="00EB2C4A">
        <w:rPr>
          <w:rStyle w:val="Style13ptBold"/>
        </w:rPr>
        <w:t>Berger</w:t>
      </w:r>
      <w:r>
        <w:t xml:space="preserve">, Senior Research Fellow specializing in nuclear policy at the Royal United Services Institute,     </w:t>
      </w:r>
      <w:r w:rsidRPr="00EB2C4A">
        <w:rPr>
          <w:rStyle w:val="Style13ptBold"/>
        </w:rPr>
        <w:t>9-20-15</w:t>
      </w:r>
      <w:r>
        <w:t xml:space="preserve"> (Andrea, “Pacifism bill: Why Japan won't build a nuclear weapon quickly,” </w:t>
      </w:r>
      <w:hyperlink r:id="rId44" w:history="1">
        <w:r w:rsidRPr="00F203F5">
          <w:rPr>
            <w:rStyle w:val="Hyperlink"/>
          </w:rPr>
          <w:t>http://www.cnn.com/2015/09/20/opinions/japan-military-opinion-berger/</w:t>
        </w:r>
      </w:hyperlink>
      <w:r>
        <w:t>, accessed 10-4-15, CMM)</w:t>
      </w:r>
    </w:p>
    <w:p w14:paraId="29085DEB" w14:textId="77777777" w:rsidR="00533218" w:rsidRDefault="00533218" w:rsidP="00533218">
      <w:pPr>
        <w:rPr>
          <w:rStyle w:val="StyleUnderline"/>
        </w:rPr>
      </w:pPr>
      <w:r w:rsidRPr="00EB2C4A">
        <w:rPr>
          <w:sz w:val="16"/>
        </w:rPr>
        <w:t xml:space="preserve">There's a war of words going on in Asia right now. Japan's upper house of parliament approved a controversial security bill that would allow it to engage in defensive military action overseas in the event that the national security of its allies is severely </w:t>
      </w:r>
      <w:r w:rsidRPr="002E3E0F">
        <w:rPr>
          <w:sz w:val="16"/>
        </w:rPr>
        <w:t xml:space="preserve">threatened. </w:t>
      </w:r>
      <w:r w:rsidRPr="002E3E0F">
        <w:rPr>
          <w:rStyle w:val="StyleUnderline"/>
        </w:rPr>
        <w:t>For the first time since the end of World War II, Japanese troops can deploy in overseas operations in a combat role in support of its allies</w:t>
      </w:r>
      <w:r w:rsidRPr="002E3E0F">
        <w:rPr>
          <w:sz w:val="16"/>
        </w:rPr>
        <w:t xml:space="preserve">; in other words, </w:t>
      </w:r>
      <w:r w:rsidRPr="002E3E0F">
        <w:rPr>
          <w:rStyle w:val="StyleUnderline"/>
        </w:rPr>
        <w:t>for collective self-defense</w:t>
      </w:r>
      <w:r w:rsidRPr="002E3E0F">
        <w:rPr>
          <w:sz w:val="16"/>
        </w:rPr>
        <w:t xml:space="preserve">. Japanese Prime Minister Shinzo </w:t>
      </w:r>
      <w:r w:rsidRPr="002E3E0F">
        <w:rPr>
          <w:rStyle w:val="StyleUnderline"/>
        </w:rPr>
        <w:t xml:space="preserve">Abe's attempts to explain the change to domestic and international audiences have not gone smoothly. He has faced opposition at home, with fist fights breaking out between lawmakers debating the bill. </w:t>
      </w:r>
      <w:r w:rsidRPr="002E3E0F">
        <w:rPr>
          <w:sz w:val="16"/>
        </w:rPr>
        <w:t xml:space="preserve">In the wider region, China, which Japan perceives to be one of its greatest security threats, has raised the specter of a less-restrained Japan with possible nuclear weapons ambitions. China itself has nuclear weapons, making its first test 1964. </w:t>
      </w:r>
      <w:r w:rsidRPr="002E3E0F">
        <w:rPr>
          <w:rStyle w:val="StyleUnderline"/>
        </w:rPr>
        <w:t>Chinese officials and experts have periodically tied Japan's reinterpretation of its military posture to the country's domestic nuclear capability in</w:t>
      </w:r>
      <w:r w:rsidRPr="00EB2C4A">
        <w:rPr>
          <w:rStyle w:val="StyleUnderline"/>
        </w:rPr>
        <w:t xml:space="preserve"> order to raise concerns that Japan could in future become more aggressive.</w:t>
      </w:r>
      <w:r>
        <w:rPr>
          <w:rStyle w:val="StyleUnderline"/>
        </w:rPr>
        <w:t xml:space="preserve"> </w:t>
      </w:r>
      <w:r w:rsidRPr="00EB2C4A">
        <w:rPr>
          <w:sz w:val="16"/>
        </w:rPr>
        <w:t xml:space="preserve">While it is reasonable to debate the new security bill, </w:t>
      </w:r>
      <w:r w:rsidRPr="00EB2C4A">
        <w:rPr>
          <w:rStyle w:val="StyleUnderline"/>
        </w:rPr>
        <w:t xml:space="preserve">such insinuations are unwarranted. </w:t>
      </w:r>
      <w:r w:rsidRPr="002E3E0F">
        <w:rPr>
          <w:rStyle w:val="StyleUnderline"/>
        </w:rPr>
        <w:t xml:space="preserve">Here's why </w:t>
      </w:r>
      <w:r w:rsidRPr="00810878">
        <w:rPr>
          <w:rStyle w:val="StyleUnderline"/>
          <w:highlight w:val="cyan"/>
        </w:rPr>
        <w:t>Japan is unlikely to ever build a nuclear bomb</w:t>
      </w:r>
      <w:r w:rsidRPr="00EB2C4A">
        <w:rPr>
          <w:rStyle w:val="StyleUnderline"/>
        </w:rPr>
        <w:t>.</w:t>
      </w:r>
      <w:r>
        <w:rPr>
          <w:rStyle w:val="StyleUnderline"/>
        </w:rPr>
        <w:t xml:space="preserve"> </w:t>
      </w:r>
      <w:r w:rsidRPr="00EB2C4A">
        <w:rPr>
          <w:sz w:val="16"/>
        </w:rPr>
        <w:t xml:space="preserve">Since the 1960s, Tokyo has developed one of the most advanced civilian nuclear energy programs that exists amongst the international community. That program generates approximately one third of the country's electricity at present, but could in theory also be used to produce material for use in a nuclear weapon. </w:t>
      </w:r>
      <w:r w:rsidRPr="00EB2C4A">
        <w:rPr>
          <w:rStyle w:val="StyleUnderline"/>
        </w:rPr>
        <w:t>Some assess that the scale and sophistication of Japan's nuclear infrastructure would enable it to build a nuclear weapon in a matter of months, should the unlikely political decision be taken to do so.</w:t>
      </w:r>
      <w:r>
        <w:rPr>
          <w:rStyle w:val="StyleUnderline"/>
        </w:rPr>
        <w:t xml:space="preserve"> </w:t>
      </w:r>
      <w:r w:rsidRPr="00EB2C4A">
        <w:rPr>
          <w:sz w:val="16"/>
        </w:rPr>
        <w:t xml:space="preserve">Strategic rival China has sought to draw attention to this fact, issuing loud warnings over Japan's stocks of nuclear material, for example. </w:t>
      </w:r>
      <w:r w:rsidRPr="00810878">
        <w:rPr>
          <w:sz w:val="16"/>
        </w:rPr>
        <w:t xml:space="preserve">But </w:t>
      </w:r>
      <w:r w:rsidRPr="00810878">
        <w:rPr>
          <w:rStyle w:val="StyleUnderline"/>
        </w:rPr>
        <w:t>it should</w:t>
      </w:r>
      <w:r w:rsidRPr="00EB2C4A">
        <w:rPr>
          <w:rStyle w:val="StyleUnderline"/>
        </w:rPr>
        <w:t xml:space="preserve"> be noted that </w:t>
      </w:r>
      <w:r w:rsidRPr="00810878">
        <w:rPr>
          <w:rStyle w:val="StyleUnderline"/>
          <w:highlight w:val="cyan"/>
        </w:rPr>
        <w:t xml:space="preserve">under the </w:t>
      </w:r>
      <w:r w:rsidRPr="002E3E0F">
        <w:rPr>
          <w:rStyle w:val="StyleUnderline"/>
        </w:rPr>
        <w:t>terms of the</w:t>
      </w:r>
      <w:r w:rsidRPr="00EB2C4A">
        <w:rPr>
          <w:rStyle w:val="StyleUnderline"/>
        </w:rPr>
        <w:t xml:space="preserve"> </w:t>
      </w:r>
      <w:r w:rsidRPr="00810878">
        <w:rPr>
          <w:rStyle w:val="StyleUnderline"/>
          <w:highlight w:val="cyan"/>
        </w:rPr>
        <w:t>N</w:t>
      </w:r>
      <w:r w:rsidRPr="00EB2C4A">
        <w:rPr>
          <w:rStyle w:val="StyleUnderline"/>
        </w:rPr>
        <w:t>on-</w:t>
      </w:r>
      <w:r w:rsidRPr="00810878">
        <w:rPr>
          <w:rStyle w:val="StyleUnderline"/>
          <w:highlight w:val="cyan"/>
        </w:rPr>
        <w:t>P</w:t>
      </w:r>
      <w:r w:rsidRPr="00EB2C4A">
        <w:rPr>
          <w:rStyle w:val="StyleUnderline"/>
        </w:rPr>
        <w:t xml:space="preserve">roliferation </w:t>
      </w:r>
      <w:r w:rsidRPr="00810878">
        <w:rPr>
          <w:rStyle w:val="StyleUnderline"/>
          <w:highlight w:val="cyan"/>
        </w:rPr>
        <w:t>T</w:t>
      </w:r>
      <w:r w:rsidRPr="00EB2C4A">
        <w:rPr>
          <w:rStyle w:val="StyleUnderline"/>
        </w:rPr>
        <w:t>reaty</w:t>
      </w:r>
      <w:r w:rsidRPr="00EB2C4A">
        <w:rPr>
          <w:sz w:val="16"/>
        </w:rPr>
        <w:t xml:space="preserve"> -- which Japan ratified in 1976 -- </w:t>
      </w:r>
      <w:r w:rsidRPr="00810878">
        <w:rPr>
          <w:rStyle w:val="StyleUnderline"/>
          <w:highlight w:val="cyan"/>
        </w:rPr>
        <w:t xml:space="preserve">states </w:t>
      </w:r>
      <w:r w:rsidRPr="002E3E0F">
        <w:rPr>
          <w:rStyle w:val="StyleUnderline"/>
        </w:rPr>
        <w:t xml:space="preserve">are </w:t>
      </w:r>
      <w:r w:rsidRPr="00810878">
        <w:rPr>
          <w:rStyle w:val="StyleUnderline"/>
          <w:highlight w:val="cyan"/>
        </w:rPr>
        <w:t>entitled to peaceful nuclear tech</w:t>
      </w:r>
      <w:r w:rsidRPr="00810878">
        <w:rPr>
          <w:rStyle w:val="StyleUnderline"/>
        </w:rPr>
        <w:t>nology</w:t>
      </w:r>
      <w:r w:rsidRPr="00EB2C4A">
        <w:rPr>
          <w:rStyle w:val="StyleUnderline"/>
        </w:rPr>
        <w:t xml:space="preserve"> for energy purposes if they forswear nuclear weapons.</w:t>
      </w:r>
      <w:r>
        <w:rPr>
          <w:rStyle w:val="StyleUnderline"/>
        </w:rPr>
        <w:t xml:space="preserve"> </w:t>
      </w:r>
      <w:r w:rsidRPr="00EB2C4A">
        <w:rPr>
          <w:sz w:val="16"/>
        </w:rPr>
        <w:t xml:space="preserve">To ensure that the country's nuclear sites remain exclusively for peaceful use, </w:t>
      </w:r>
      <w:r w:rsidRPr="002E3E0F">
        <w:rPr>
          <w:rStyle w:val="StyleUnderline"/>
        </w:rPr>
        <w:t xml:space="preserve">they </w:t>
      </w:r>
      <w:r w:rsidRPr="00810878">
        <w:rPr>
          <w:rStyle w:val="StyleUnderline"/>
          <w:highlight w:val="cyan"/>
        </w:rPr>
        <w:t>are subjected to intensive scrutiny</w:t>
      </w:r>
      <w:r w:rsidRPr="00EB2C4A">
        <w:rPr>
          <w:rStyle w:val="StyleUnderline"/>
        </w:rPr>
        <w:t xml:space="preserve"> by the International Atomic Energy Agency in Vienna.</w:t>
      </w:r>
      <w:r>
        <w:rPr>
          <w:rStyle w:val="StyleUnderline"/>
        </w:rPr>
        <w:t xml:space="preserve"> </w:t>
      </w:r>
      <w:r w:rsidRPr="00810878">
        <w:rPr>
          <w:rStyle w:val="StyleUnderline"/>
          <w:highlight w:val="cyan"/>
        </w:rPr>
        <w:t>The</w:t>
      </w:r>
      <w:r w:rsidRPr="00EB2C4A">
        <w:rPr>
          <w:rStyle w:val="StyleUnderline"/>
        </w:rPr>
        <w:t xml:space="preserve"> </w:t>
      </w:r>
      <w:r w:rsidRPr="00810878">
        <w:rPr>
          <w:rStyle w:val="StyleUnderline"/>
          <w:highlight w:val="cyan"/>
        </w:rPr>
        <w:t xml:space="preserve">Agency consistently </w:t>
      </w:r>
      <w:r w:rsidRPr="002E3E0F">
        <w:rPr>
          <w:rStyle w:val="StyleUnderline"/>
          <w:highlight w:val="cyan"/>
        </w:rPr>
        <w:t xml:space="preserve">verifies </w:t>
      </w:r>
      <w:r w:rsidRPr="002E3E0F">
        <w:rPr>
          <w:rStyle w:val="StyleUnderline"/>
        </w:rPr>
        <w:t xml:space="preserve">the accuracy and completeness of </w:t>
      </w:r>
      <w:r w:rsidRPr="00810878">
        <w:rPr>
          <w:rStyle w:val="StyleUnderline"/>
          <w:highlight w:val="cyan"/>
        </w:rPr>
        <w:t>Japan</w:t>
      </w:r>
      <w:r w:rsidRPr="002E3E0F">
        <w:rPr>
          <w:rStyle w:val="StyleUnderline"/>
        </w:rPr>
        <w:t>'s declarations</w:t>
      </w:r>
      <w:r w:rsidRPr="00EB2C4A">
        <w:rPr>
          <w:rStyle w:val="StyleUnderline"/>
        </w:rPr>
        <w:t xml:space="preserve"> regarding its nuclear facilities, material, and activities and conducts monitoring and inspections at relevant facilities.</w:t>
      </w:r>
      <w:r>
        <w:rPr>
          <w:rStyle w:val="StyleUnderline"/>
        </w:rPr>
        <w:t xml:space="preserve"> </w:t>
      </w:r>
      <w:r w:rsidRPr="00810878">
        <w:rPr>
          <w:rStyle w:val="StyleUnderline"/>
          <w:highlight w:val="cyan"/>
        </w:rPr>
        <w:t>Its role</w:t>
      </w:r>
      <w:r w:rsidRPr="00EB2C4A">
        <w:rPr>
          <w:rStyle w:val="StyleUnderline"/>
        </w:rPr>
        <w:t xml:space="preserve"> in Japan </w:t>
      </w:r>
      <w:r w:rsidRPr="00810878">
        <w:rPr>
          <w:rStyle w:val="StyleUnderline"/>
          <w:highlight w:val="cyan"/>
        </w:rPr>
        <w:t xml:space="preserve">will </w:t>
      </w:r>
      <w:r w:rsidRPr="002E3E0F">
        <w:rPr>
          <w:rStyle w:val="StyleUnderline"/>
        </w:rPr>
        <w:t xml:space="preserve">continue to </w:t>
      </w:r>
      <w:r w:rsidRPr="00810878">
        <w:rPr>
          <w:rStyle w:val="StyleUnderline"/>
          <w:highlight w:val="cyan"/>
        </w:rPr>
        <w:t>be</w:t>
      </w:r>
      <w:r w:rsidRPr="00EB2C4A">
        <w:rPr>
          <w:rStyle w:val="StyleUnderline"/>
        </w:rPr>
        <w:t xml:space="preserve"> particularly </w:t>
      </w:r>
      <w:r w:rsidRPr="00810878">
        <w:rPr>
          <w:rStyle w:val="StyleUnderline"/>
          <w:highlight w:val="cyan"/>
        </w:rPr>
        <w:t xml:space="preserve">important </w:t>
      </w:r>
      <w:r w:rsidRPr="002E3E0F">
        <w:rPr>
          <w:rStyle w:val="StyleUnderline"/>
        </w:rPr>
        <w:t xml:space="preserve">in order </w:t>
      </w:r>
      <w:r w:rsidRPr="00810878">
        <w:rPr>
          <w:rStyle w:val="StyleUnderline"/>
          <w:highlight w:val="cyan"/>
        </w:rPr>
        <w:t xml:space="preserve">to dispel </w:t>
      </w:r>
      <w:r w:rsidRPr="002E3E0F">
        <w:rPr>
          <w:rStyle w:val="StyleUnderline"/>
        </w:rPr>
        <w:t>any fears that the country may harbor</w:t>
      </w:r>
      <w:r w:rsidRPr="00810878">
        <w:rPr>
          <w:rStyle w:val="StyleUnderline"/>
          <w:highlight w:val="cyan"/>
        </w:rPr>
        <w:t xml:space="preserve"> nuclear </w:t>
      </w:r>
      <w:r w:rsidRPr="002E3E0F">
        <w:rPr>
          <w:rStyle w:val="StyleUnderline"/>
        </w:rPr>
        <w:t xml:space="preserve">weapons </w:t>
      </w:r>
      <w:r w:rsidRPr="00810878">
        <w:rPr>
          <w:rStyle w:val="StyleUnderline"/>
          <w:highlight w:val="cyan"/>
        </w:rPr>
        <w:t>intentions</w:t>
      </w:r>
      <w:r w:rsidRPr="00EB2C4A">
        <w:rPr>
          <w:rStyle w:val="StyleUnderline"/>
        </w:rPr>
        <w:t>.</w:t>
      </w:r>
      <w:r>
        <w:rPr>
          <w:rStyle w:val="StyleUnderline"/>
        </w:rPr>
        <w:t xml:space="preserve"> </w:t>
      </w:r>
      <w:r w:rsidRPr="00EB2C4A">
        <w:rPr>
          <w:sz w:val="16"/>
        </w:rPr>
        <w:t xml:space="preserve">China and the International Atomic Energy Agency are not the only ones following Japan's nuclear activity closely. </w:t>
      </w:r>
      <w:r w:rsidRPr="00EB2C4A">
        <w:rPr>
          <w:rStyle w:val="StyleUnderline"/>
        </w:rPr>
        <w:t>Two other audiences are noteworthy.</w:t>
      </w:r>
      <w:r>
        <w:rPr>
          <w:rStyle w:val="StyleUnderline"/>
        </w:rPr>
        <w:t xml:space="preserve"> </w:t>
      </w:r>
      <w:r w:rsidRPr="00EB2C4A">
        <w:rPr>
          <w:rStyle w:val="StyleUnderline"/>
        </w:rPr>
        <w:t xml:space="preserve">The first is </w:t>
      </w:r>
      <w:r w:rsidRPr="002E3E0F">
        <w:rPr>
          <w:rStyle w:val="StyleUnderline"/>
          <w:highlight w:val="cyan"/>
        </w:rPr>
        <w:t>Japan's public</w:t>
      </w:r>
      <w:r w:rsidRPr="00EB2C4A">
        <w:rPr>
          <w:rStyle w:val="StyleUnderline"/>
        </w:rPr>
        <w:t xml:space="preserve">, who </w:t>
      </w:r>
      <w:r w:rsidRPr="002E3E0F">
        <w:rPr>
          <w:rStyle w:val="StyleUnderline"/>
          <w:highlight w:val="cyan"/>
        </w:rPr>
        <w:t>have become</w:t>
      </w:r>
      <w:r w:rsidRPr="00EB2C4A">
        <w:rPr>
          <w:rStyle w:val="StyleUnderline"/>
        </w:rPr>
        <w:t xml:space="preserve"> increasingly </w:t>
      </w:r>
      <w:r w:rsidRPr="002E3E0F">
        <w:rPr>
          <w:rStyle w:val="StyleUnderline"/>
          <w:highlight w:val="cyan"/>
        </w:rPr>
        <w:t>wary of the risks</w:t>
      </w:r>
      <w:r w:rsidRPr="00EB2C4A">
        <w:rPr>
          <w:rStyle w:val="StyleUnderline"/>
        </w:rPr>
        <w:t xml:space="preserve"> and dangers associated </w:t>
      </w:r>
      <w:r w:rsidRPr="002E3E0F">
        <w:rPr>
          <w:rStyle w:val="StyleUnderline"/>
          <w:highlight w:val="cyan"/>
        </w:rPr>
        <w:t>with nuclear tech</w:t>
      </w:r>
      <w:r w:rsidRPr="00EB2C4A">
        <w:rPr>
          <w:rStyle w:val="StyleUnderline"/>
        </w:rPr>
        <w:t>nology</w:t>
      </w:r>
      <w:r w:rsidRPr="00EB2C4A">
        <w:rPr>
          <w:sz w:val="16"/>
        </w:rPr>
        <w:t xml:space="preserve"> -- whether for civilian or military applications -- </w:t>
      </w:r>
      <w:r w:rsidRPr="002E3E0F">
        <w:rPr>
          <w:rStyle w:val="StyleUnderline"/>
          <w:highlight w:val="cyan"/>
        </w:rPr>
        <w:t>following</w:t>
      </w:r>
      <w:r w:rsidRPr="00EB2C4A">
        <w:rPr>
          <w:rStyle w:val="StyleUnderline"/>
        </w:rPr>
        <w:t xml:space="preserve"> the disaster at </w:t>
      </w:r>
      <w:r w:rsidRPr="002E3E0F">
        <w:rPr>
          <w:rStyle w:val="StyleUnderline"/>
          <w:highlight w:val="cyan"/>
        </w:rPr>
        <w:t>Fukushima</w:t>
      </w:r>
      <w:r w:rsidRPr="00EB2C4A">
        <w:rPr>
          <w:rStyle w:val="StyleUnderline"/>
        </w:rPr>
        <w:t xml:space="preserve"> in 2011.</w:t>
      </w:r>
      <w:r>
        <w:rPr>
          <w:rStyle w:val="StyleUnderline"/>
        </w:rPr>
        <w:t xml:space="preserve"> </w:t>
      </w:r>
      <w:r w:rsidRPr="00EB2C4A">
        <w:rPr>
          <w:rStyle w:val="StyleUnderline"/>
        </w:rPr>
        <w:t xml:space="preserve">The second is the country's closest ally, </w:t>
      </w:r>
      <w:r w:rsidRPr="002E3E0F">
        <w:rPr>
          <w:rStyle w:val="StyleUnderline"/>
          <w:highlight w:val="cyan"/>
        </w:rPr>
        <w:t>the U</w:t>
      </w:r>
      <w:r w:rsidRPr="00EB2C4A">
        <w:rPr>
          <w:sz w:val="16"/>
        </w:rPr>
        <w:t xml:space="preserve">nited </w:t>
      </w:r>
      <w:r w:rsidRPr="002E3E0F">
        <w:rPr>
          <w:rStyle w:val="StyleUnderline"/>
          <w:highlight w:val="cyan"/>
        </w:rPr>
        <w:t>S</w:t>
      </w:r>
      <w:r w:rsidRPr="00EB2C4A">
        <w:rPr>
          <w:sz w:val="16"/>
        </w:rPr>
        <w:t>tates</w:t>
      </w:r>
      <w:r w:rsidRPr="00EB2C4A">
        <w:rPr>
          <w:rStyle w:val="StyleUnderline"/>
        </w:rPr>
        <w:t xml:space="preserve">, who </w:t>
      </w:r>
      <w:r w:rsidRPr="002E3E0F">
        <w:rPr>
          <w:rStyle w:val="StyleUnderline"/>
          <w:highlight w:val="cyan"/>
        </w:rPr>
        <w:t>is similarly attentive</w:t>
      </w:r>
      <w:r w:rsidRPr="00EB2C4A">
        <w:rPr>
          <w:rStyle w:val="StyleUnderline"/>
        </w:rPr>
        <w:t xml:space="preserve"> to the state of Japan's nuclear program.</w:t>
      </w:r>
      <w:r>
        <w:rPr>
          <w:rStyle w:val="StyleUnderline"/>
        </w:rPr>
        <w:t xml:space="preserve"> </w:t>
      </w:r>
      <w:r w:rsidRPr="00EB2C4A">
        <w:rPr>
          <w:sz w:val="16"/>
        </w:rPr>
        <w:t xml:space="preserve">In fact, it is because of Japan's alliance with the United States that the former has even less of an incentive to build a nuclear weapon. In order to guarantee the security of Japan against major threats in its region, whether a militarily assertive China or a belligerent and nuclear-armed North Korea, Washington has vowed to respond to any serious armed aggression against Japan using whatever means necessary, including nuclear weapons. By demonstrating the depth of its resolve to defend Japan, the U.S. hopes to deter any potential aggressors from attacking in the first place. U.S. troops stationed in Okinawa are a visible reminder of the alliance and the commitment that underpins it. As long as Japan believes in the strength of the U.S.'s so-called "extended deterrence" guarantee it is unlikely to see any merit in having its own nuclear weapons capability. For this reason, both countries work tirelessly to ensure the credibility and durability of their defence partnership -- an immeasurably important aim. Despite what many may think, the Abe administration sees the new security bill as part of this broader effort to contribute to a two-way military relationship -- not as a legal green light for offensive action. The bill creates the framework for Japan to give as much to the relationship as it receives, by enabling it to come to the aid of the United States if necessary. </w:t>
      </w:r>
      <w:r w:rsidRPr="002E3E0F">
        <w:rPr>
          <w:rStyle w:val="Emphasis"/>
          <w:highlight w:val="cyan"/>
        </w:rPr>
        <w:t>More than anything else</w:t>
      </w:r>
      <w:r w:rsidRPr="002E3E0F">
        <w:rPr>
          <w:rStyle w:val="StyleUnderline"/>
          <w:highlight w:val="cyan"/>
        </w:rPr>
        <w:t>, history is likely to undermine</w:t>
      </w:r>
      <w:r w:rsidRPr="00EB2C4A">
        <w:rPr>
          <w:rStyle w:val="StyleUnderline"/>
        </w:rPr>
        <w:t xml:space="preserve"> any </w:t>
      </w:r>
      <w:r w:rsidRPr="002E3E0F">
        <w:rPr>
          <w:rStyle w:val="StyleUnderline"/>
          <w:highlight w:val="cyan"/>
        </w:rPr>
        <w:t>temptation</w:t>
      </w:r>
      <w:r w:rsidRPr="00EB2C4A">
        <w:rPr>
          <w:rStyle w:val="StyleUnderline"/>
        </w:rPr>
        <w:t xml:space="preserve"> Japan might have to build a bomb.</w:t>
      </w:r>
      <w:r>
        <w:rPr>
          <w:rStyle w:val="StyleUnderline"/>
        </w:rPr>
        <w:t xml:space="preserve"> </w:t>
      </w:r>
      <w:r w:rsidRPr="00EB2C4A">
        <w:rPr>
          <w:rStyle w:val="StyleUnderline"/>
        </w:rPr>
        <w:t>Japan was the first and only country to ever be attacked with nuclear weapons.</w:t>
      </w:r>
      <w:r>
        <w:rPr>
          <w:rStyle w:val="StyleUnderline"/>
        </w:rPr>
        <w:t xml:space="preserve"> </w:t>
      </w:r>
      <w:r w:rsidRPr="00EB2C4A">
        <w:rPr>
          <w:sz w:val="16"/>
        </w:rPr>
        <w:t xml:space="preserve">Over 100,000 Japanese citizens were killed in the August 1945 bombings of Hiroshima and Nagasaki. </w:t>
      </w:r>
      <w:r w:rsidRPr="00EB2C4A">
        <w:rPr>
          <w:rStyle w:val="StyleUnderline"/>
        </w:rPr>
        <w:t>Seventy years on, Japan's nuclear history will not be forgotten any time soon.</w:t>
      </w:r>
      <w:r>
        <w:rPr>
          <w:rStyle w:val="StyleUnderline"/>
        </w:rPr>
        <w:t xml:space="preserve"> </w:t>
      </w:r>
      <w:r w:rsidRPr="00EB2C4A">
        <w:rPr>
          <w:sz w:val="16"/>
        </w:rPr>
        <w:t>Indeed</w:t>
      </w:r>
      <w:r w:rsidRPr="00EB2C4A">
        <w:rPr>
          <w:rStyle w:val="StyleUnderline"/>
        </w:rPr>
        <w:t>, it is because of that history that Japan has become one of the most active signatories of the Non-Proliferation Treaty.</w:t>
      </w:r>
      <w:r w:rsidRPr="00EB2C4A">
        <w:rPr>
          <w:sz w:val="16"/>
        </w:rPr>
        <w:t xml:space="preserve"> </w:t>
      </w:r>
      <w:r w:rsidRPr="002E3E0F">
        <w:rPr>
          <w:rStyle w:val="StyleUnderline"/>
          <w:highlight w:val="cyan"/>
        </w:rPr>
        <w:t xml:space="preserve">Tokyo has invested significant resources into </w:t>
      </w:r>
      <w:r w:rsidRPr="002E3E0F">
        <w:rPr>
          <w:rStyle w:val="StyleUnderline"/>
        </w:rPr>
        <w:t>preventing the</w:t>
      </w:r>
      <w:r w:rsidRPr="00EB2C4A">
        <w:rPr>
          <w:rStyle w:val="StyleUnderline"/>
        </w:rPr>
        <w:t xml:space="preserve"> illegal spread of nuclear weapons-relevant materials and technology, </w:t>
      </w:r>
      <w:r w:rsidRPr="002E3E0F">
        <w:rPr>
          <w:rStyle w:val="StyleUnderline"/>
          <w:highlight w:val="cyan"/>
        </w:rPr>
        <w:t>promoting</w:t>
      </w:r>
      <w:r w:rsidRPr="00EB2C4A">
        <w:rPr>
          <w:rStyle w:val="StyleUnderline"/>
        </w:rPr>
        <w:t xml:space="preserve"> the conditions needed for </w:t>
      </w:r>
      <w:r w:rsidRPr="002E3E0F">
        <w:rPr>
          <w:rStyle w:val="StyleUnderline"/>
          <w:highlight w:val="cyan"/>
        </w:rPr>
        <w:t>nuclear disarmament</w:t>
      </w:r>
      <w:r w:rsidRPr="00EB2C4A">
        <w:rPr>
          <w:sz w:val="16"/>
        </w:rPr>
        <w:t xml:space="preserve">, and reminding the world of the grotesque effects of the use of an atomic bomb. </w:t>
      </w:r>
      <w:r w:rsidRPr="002E3E0F">
        <w:rPr>
          <w:rStyle w:val="StyleUnderline"/>
          <w:highlight w:val="cyan"/>
        </w:rPr>
        <w:t>The non-prolif</w:t>
      </w:r>
      <w:r w:rsidRPr="00EB2C4A">
        <w:rPr>
          <w:rStyle w:val="StyleUnderline"/>
        </w:rPr>
        <w:t xml:space="preserve">eration </w:t>
      </w:r>
      <w:r w:rsidRPr="002E3E0F">
        <w:rPr>
          <w:rStyle w:val="StyleUnderline"/>
          <w:highlight w:val="cyan"/>
        </w:rPr>
        <w:t>norm is one that Japan will have little incentive to abandon</w:t>
      </w:r>
      <w:r w:rsidRPr="00EB2C4A">
        <w:rPr>
          <w:rStyle w:val="StyleUnderline"/>
        </w:rPr>
        <w:t xml:space="preserve"> in the short, medium, or likely even in the long-term.</w:t>
      </w:r>
    </w:p>
    <w:p w14:paraId="7F4250FD" w14:textId="71486E4F" w:rsidR="00533218" w:rsidRDefault="00533218" w:rsidP="00533218">
      <w:pPr>
        <w:pStyle w:val="Heading3"/>
      </w:pPr>
      <w:r>
        <w:t>AT: Trade Impact – 2AC</w:t>
      </w:r>
    </w:p>
    <w:p w14:paraId="02BCC1B4" w14:textId="77777777" w:rsidR="00533218" w:rsidRDefault="00533218" w:rsidP="00533218">
      <w:pPr>
        <w:pStyle w:val="Heading4"/>
      </w:pPr>
      <w:r>
        <w:t>Interdependence doesn’t solve war</w:t>
      </w:r>
    </w:p>
    <w:p w14:paraId="1E5FCEF7" w14:textId="77777777" w:rsidR="00533218" w:rsidRPr="00891AA6" w:rsidRDefault="00533218" w:rsidP="00533218">
      <w:pPr>
        <w:rPr>
          <w:b/>
          <w:bCs/>
          <w:sz w:val="26"/>
        </w:rPr>
      </w:pPr>
      <w:r w:rsidRPr="002D398F">
        <w:rPr>
          <w:rStyle w:val="Style13ptBold"/>
        </w:rPr>
        <w:t>Mearsheimer 14</w:t>
      </w:r>
      <w:r>
        <w:rPr>
          <w:rStyle w:val="Style13ptBold"/>
        </w:rPr>
        <w:t xml:space="preserve"> </w:t>
      </w:r>
      <w:r w:rsidRPr="00D24EE8">
        <w:t xml:space="preserve">(John, Professor of International Politics at the University of Chicago, Can China Rise Peacefully?, National Interest, 10/25/2014 </w:t>
      </w:r>
      <w:hyperlink r:id="rId45" w:history="1">
        <w:r w:rsidRPr="00D24EE8">
          <w:rPr>
            <w:rStyle w:val="Hyperlink"/>
          </w:rPr>
          <w:t>http://nationalinterest.org/commentary/can-china-rise-peacefully-10204</w:t>
        </w:r>
      </w:hyperlink>
      <w:r w:rsidRPr="00D24EE8">
        <w:t>)</w:t>
      </w:r>
    </w:p>
    <w:p w14:paraId="5C939287" w14:textId="77777777" w:rsidR="00533218" w:rsidRPr="002D398F" w:rsidRDefault="00533218" w:rsidP="00533218">
      <w:pPr>
        <w:rPr>
          <w:sz w:val="16"/>
        </w:rPr>
      </w:pPr>
      <w:r w:rsidRPr="002D398F">
        <w:rPr>
          <w:sz w:val="16"/>
        </w:rPr>
        <w:t xml:space="preserve">At the most basic level, </w:t>
      </w:r>
      <w:r w:rsidRPr="002D398F">
        <w:rPr>
          <w:rStyle w:val="StyleUnderline"/>
        </w:rPr>
        <w:t>political calculations often trump economic ones when they come into conflict</w:t>
      </w:r>
      <w:r w:rsidRPr="002D398F">
        <w:rPr>
          <w:sz w:val="16"/>
        </w:rPr>
        <w:t xml:space="preserve">. This is certainly true regarding </w:t>
      </w:r>
      <w:r w:rsidRPr="003D6586">
        <w:rPr>
          <w:sz w:val="16"/>
        </w:rPr>
        <w:t>matters</w:t>
      </w:r>
      <w:r w:rsidRPr="002D398F">
        <w:rPr>
          <w:sz w:val="16"/>
        </w:rPr>
        <w:t xml:space="preserve"> of national security, because </w:t>
      </w:r>
      <w:r w:rsidRPr="003D6586">
        <w:rPr>
          <w:rStyle w:val="StyleUnderline"/>
          <w:highlight w:val="cyan"/>
        </w:rPr>
        <w:t>concerns about survival</w:t>
      </w:r>
      <w:r w:rsidRPr="002D398F">
        <w:rPr>
          <w:rStyle w:val="StyleUnderline"/>
        </w:rPr>
        <w:t xml:space="preserve"> are invariably at stake in the security realm, and they </w:t>
      </w:r>
      <w:r w:rsidRPr="003D6586">
        <w:rPr>
          <w:rStyle w:val="StyleUnderline"/>
          <w:highlight w:val="cyan"/>
        </w:rPr>
        <w:t>are more important than</w:t>
      </w:r>
      <w:r w:rsidRPr="002D398F">
        <w:rPr>
          <w:rStyle w:val="StyleUnderline"/>
        </w:rPr>
        <w:t xml:space="preserve"> worries about </w:t>
      </w:r>
      <w:r w:rsidRPr="003D6586">
        <w:rPr>
          <w:rStyle w:val="StyleUnderline"/>
          <w:highlight w:val="cyan"/>
        </w:rPr>
        <w:t>prosperity</w:t>
      </w:r>
      <w:r w:rsidRPr="002D398F">
        <w:rPr>
          <w:sz w:val="16"/>
        </w:rPr>
        <w:t xml:space="preserve">. As emphasized, if you do not survive, you cannot prosper. It is worth noting in this regard that </w:t>
      </w:r>
      <w:r w:rsidRPr="003D6586">
        <w:rPr>
          <w:rStyle w:val="StyleUnderline"/>
          <w:highlight w:val="cyan"/>
        </w:rPr>
        <w:t xml:space="preserve">there was substantial </w:t>
      </w:r>
      <w:r w:rsidRPr="00D24EE8">
        <w:rPr>
          <w:rStyle w:val="StyleUnderline"/>
        </w:rPr>
        <w:t>economic</w:t>
      </w:r>
      <w:r w:rsidRPr="003D6586">
        <w:rPr>
          <w:rStyle w:val="StyleUnderline"/>
          <w:highlight w:val="cyan"/>
        </w:rPr>
        <w:t xml:space="preserve"> interdependence</w:t>
      </w:r>
      <w:r w:rsidRPr="002D398F">
        <w:rPr>
          <w:sz w:val="16"/>
        </w:rPr>
        <w:t xml:space="preserve"> and prosperity </w:t>
      </w:r>
      <w:r w:rsidRPr="00D24EE8">
        <w:rPr>
          <w:rStyle w:val="StyleUnderline"/>
        </w:rPr>
        <w:t xml:space="preserve">among the European great powers </w:t>
      </w:r>
      <w:r w:rsidRPr="003D6586">
        <w:rPr>
          <w:rStyle w:val="StyleUnderline"/>
          <w:highlight w:val="cyan"/>
        </w:rPr>
        <w:t>before 1914</w:t>
      </w:r>
      <w:r w:rsidRPr="002D398F">
        <w:rPr>
          <w:rStyle w:val="StyleUnderline"/>
        </w:rPr>
        <w:t xml:space="preserve">. Nevertheless, World War I happened. </w:t>
      </w:r>
      <w:r w:rsidRPr="003D6586">
        <w:rPr>
          <w:rStyle w:val="StyleUnderline"/>
          <w:highlight w:val="cyan"/>
        </w:rPr>
        <w:t>Germany</w:t>
      </w:r>
      <w:r w:rsidRPr="002D398F">
        <w:rPr>
          <w:sz w:val="16"/>
        </w:rPr>
        <w:t>, which was principally responsible for causing that conflict</w:t>
      </w:r>
      <w:r w:rsidRPr="00D24EE8">
        <w:rPr>
          <w:sz w:val="16"/>
        </w:rPr>
        <w:t xml:space="preserve">, </w:t>
      </w:r>
      <w:r w:rsidRPr="00D24EE8">
        <w:rPr>
          <w:rStyle w:val="StyleUnderline"/>
        </w:rPr>
        <w:t>was bent on preventing</w:t>
      </w:r>
      <w:r w:rsidRPr="002D398F">
        <w:rPr>
          <w:rStyle w:val="StyleUnderline"/>
        </w:rPr>
        <w:t xml:space="preserve"> Russia from growing more powerful while at the same time </w:t>
      </w:r>
      <w:r w:rsidRPr="003D6586">
        <w:rPr>
          <w:rStyle w:val="StyleUnderline"/>
          <w:highlight w:val="cyan"/>
        </w:rPr>
        <w:t>trying to become a hegemon</w:t>
      </w:r>
      <w:r w:rsidRPr="002D398F">
        <w:rPr>
          <w:rStyle w:val="StyleUnderline"/>
        </w:rPr>
        <w:t xml:space="preserve"> in Europe. </w:t>
      </w:r>
      <w:r w:rsidRPr="003D6586">
        <w:rPr>
          <w:rStyle w:val="StyleUnderline"/>
          <w:highlight w:val="cyan"/>
        </w:rPr>
        <w:t>Politics overwhelmed economics</w:t>
      </w:r>
      <w:r w:rsidRPr="002D398F">
        <w:rPr>
          <w:rStyle w:val="StyleUnderline"/>
        </w:rPr>
        <w:t xml:space="preserve"> in this important case</w:t>
      </w:r>
      <w:r w:rsidRPr="002D398F">
        <w:rPr>
          <w:sz w:val="16"/>
        </w:rPr>
        <w:t xml:space="preserve">. Politics also tends to win out over concerns about prosperity when nationalism affects the issue at stake. Consider Beijing’s position on Taiwan. Chinese leaders have stressed that they will go to war if Taiwan declares its independence, even though they believe the ensuing conflict would damage China’s economy. Of course, nationalism is at the core of Chinese thinking on Taiwan; that island is considered sacred territory. One might also note that </w:t>
      </w:r>
      <w:r w:rsidRPr="003D6586">
        <w:rPr>
          <w:rStyle w:val="StyleUnderline"/>
          <w:highlight w:val="cyan"/>
        </w:rPr>
        <w:t>history is littered with civil wars, and in almost every case there was substantial economic interdependence</w:t>
      </w:r>
      <w:r w:rsidRPr="002D398F">
        <w:rPr>
          <w:rStyle w:val="StyleUnderline"/>
        </w:rPr>
        <w:t xml:space="preserve"> between the combatants </w:t>
      </w:r>
      <w:r w:rsidRPr="003D6586">
        <w:rPr>
          <w:rStyle w:val="StyleUnderline"/>
          <w:highlight w:val="cyan"/>
        </w:rPr>
        <w:t xml:space="preserve">before the fighting </w:t>
      </w:r>
      <w:r w:rsidRPr="00D24EE8">
        <w:rPr>
          <w:rStyle w:val="StyleUnderline"/>
        </w:rPr>
        <w:t>broke out.</w:t>
      </w:r>
      <w:r w:rsidRPr="00D24EE8">
        <w:rPr>
          <w:sz w:val="16"/>
        </w:rPr>
        <w:t xml:space="preserve"> But political calculations proved to be more influential in the end. </w:t>
      </w:r>
      <w:r w:rsidRPr="00D24EE8">
        <w:rPr>
          <w:rStyle w:val="StyleUnderline"/>
        </w:rPr>
        <w:t>There are three other reasons to doubt the claim</w:t>
      </w:r>
      <w:r w:rsidRPr="002D398F">
        <w:rPr>
          <w:rStyle w:val="StyleUnderline"/>
        </w:rPr>
        <w:t xml:space="preserve"> that economic interdependence can sustain peace</w:t>
      </w:r>
      <w:r w:rsidRPr="002D398F">
        <w:rPr>
          <w:sz w:val="16"/>
        </w:rPr>
        <w:t xml:space="preserve"> in Asia in the face of an increasingly powerful China. The theory depends on permanent prosperity to work, but there is no guarantee there will not be a trade war or a major economic crisis that undermines that assumption. Consider, for example, how the ongoing euro crisis is doing serious damage to the economies of many European countries. But even in the absence of a severe global economic downturn, </w:t>
      </w:r>
      <w:r w:rsidRPr="003D6586">
        <w:rPr>
          <w:rStyle w:val="StyleUnderline"/>
          <w:highlight w:val="cyan"/>
        </w:rPr>
        <w:t>a particular state might be having</w:t>
      </w:r>
      <w:r w:rsidRPr="002D398F">
        <w:rPr>
          <w:rStyle w:val="StyleUnderline"/>
        </w:rPr>
        <w:t xml:space="preserve"> significant </w:t>
      </w:r>
      <w:r w:rsidRPr="003D6586">
        <w:rPr>
          <w:rStyle w:val="StyleUnderline"/>
          <w:highlight w:val="cyan"/>
        </w:rPr>
        <w:t>economic problems</w:t>
      </w:r>
      <w:r w:rsidRPr="002D398F">
        <w:rPr>
          <w:rStyle w:val="StyleUnderline"/>
        </w:rPr>
        <w:t xml:space="preserve">, which could put it in a position </w:t>
      </w:r>
      <w:r w:rsidRPr="003D6586">
        <w:rPr>
          <w:rStyle w:val="StyleUnderline"/>
          <w:highlight w:val="cyan"/>
        </w:rPr>
        <w:t xml:space="preserve">where it had little to lose </w:t>
      </w:r>
      <w:r w:rsidRPr="003D6586">
        <w:rPr>
          <w:rStyle w:val="StyleUnderline"/>
        </w:rPr>
        <w:t>economically</w:t>
      </w:r>
      <w:r w:rsidRPr="002D398F">
        <w:rPr>
          <w:sz w:val="16"/>
        </w:rPr>
        <w:t xml:space="preserve">, and maybe even something to </w:t>
      </w:r>
      <w:r w:rsidRPr="00D24EE8">
        <w:rPr>
          <w:sz w:val="16"/>
        </w:rPr>
        <w:t xml:space="preserve">gain, </w:t>
      </w:r>
      <w:r w:rsidRPr="00D24EE8">
        <w:rPr>
          <w:rStyle w:val="StyleUnderline"/>
        </w:rPr>
        <w:t>by starting a war</w:t>
      </w:r>
      <w:r w:rsidRPr="00D24EE8">
        <w:rPr>
          <w:sz w:val="16"/>
        </w:rPr>
        <w:t>. For instance</w:t>
      </w:r>
      <w:r w:rsidRPr="002D398F">
        <w:rPr>
          <w:sz w:val="16"/>
        </w:rPr>
        <w:t xml:space="preserve">, a key reason </w:t>
      </w:r>
      <w:r w:rsidRPr="003D6586">
        <w:rPr>
          <w:rStyle w:val="StyleUnderline"/>
          <w:highlight w:val="cyan"/>
        </w:rPr>
        <w:t>Iraq invaded Kuwait</w:t>
      </w:r>
      <w:r w:rsidRPr="002D398F">
        <w:rPr>
          <w:sz w:val="16"/>
        </w:rPr>
        <w:t xml:space="preserve"> in August 1990—</w:t>
      </w:r>
      <w:r w:rsidRPr="003D6586">
        <w:rPr>
          <w:rStyle w:val="StyleUnderline"/>
          <w:highlight w:val="cyan"/>
        </w:rPr>
        <w:t>despite their close economic ties</w:t>
      </w:r>
      <w:r w:rsidRPr="002D398F">
        <w:rPr>
          <w:sz w:val="16"/>
        </w:rPr>
        <w:t xml:space="preserve">—is that Kuwait was exceeding its OPEC oil production quotas and driving down Iraq’s oil profits, which its economy could ill afford. </w:t>
      </w:r>
      <w:r w:rsidRPr="003D6586">
        <w:rPr>
          <w:rStyle w:val="StyleUnderline"/>
        </w:rPr>
        <w:t>Another</w:t>
      </w:r>
      <w:r w:rsidRPr="002D398F">
        <w:rPr>
          <w:rStyle w:val="StyleUnderline"/>
        </w:rPr>
        <w:t xml:space="preserve"> reason to question economic-interdependence theory is that </w:t>
      </w:r>
      <w:r w:rsidRPr="003D6586">
        <w:rPr>
          <w:rStyle w:val="StyleUnderline"/>
          <w:highlight w:val="cyan"/>
        </w:rPr>
        <w:t>states</w:t>
      </w:r>
      <w:r w:rsidRPr="002D398F">
        <w:rPr>
          <w:rStyle w:val="StyleUnderline"/>
        </w:rPr>
        <w:t xml:space="preserve"> sometimes </w:t>
      </w:r>
      <w:r w:rsidRPr="003D6586">
        <w:rPr>
          <w:rStyle w:val="StyleUnderline"/>
          <w:highlight w:val="cyan"/>
        </w:rPr>
        <w:t xml:space="preserve">start wars in the expectation that victory will bring </w:t>
      </w:r>
      <w:r w:rsidRPr="00D24EE8">
        <w:rPr>
          <w:rStyle w:val="StyleUnderline"/>
        </w:rPr>
        <w:t xml:space="preserve">them substantial economic </w:t>
      </w:r>
      <w:r w:rsidRPr="00D24EE8">
        <w:rPr>
          <w:sz w:val="16"/>
        </w:rPr>
        <w:t>and strategic</w:t>
      </w:r>
      <w:r w:rsidRPr="002D398F">
        <w:rPr>
          <w:sz w:val="16"/>
        </w:rPr>
        <w:t xml:space="preserve"> benefits and that those prospective </w:t>
      </w:r>
      <w:r w:rsidRPr="003D6586">
        <w:rPr>
          <w:rStyle w:val="StyleUnderline"/>
          <w:highlight w:val="cyan"/>
        </w:rPr>
        <w:t>benefits</w:t>
      </w:r>
      <w:r w:rsidRPr="002D398F">
        <w:rPr>
          <w:sz w:val="16"/>
        </w:rPr>
        <w:t xml:space="preserve"> will be </w:t>
      </w:r>
      <w:r w:rsidRPr="003D6586">
        <w:rPr>
          <w:rStyle w:val="StyleUnderline"/>
          <w:highlight w:val="cyan"/>
        </w:rPr>
        <w:t>greater than the prosperity lost</w:t>
      </w:r>
      <w:r w:rsidRPr="002D398F">
        <w:rPr>
          <w:rStyle w:val="StyleUnderline"/>
        </w:rPr>
        <w:t xml:space="preserve"> from damaged inter-dependence</w:t>
      </w:r>
      <w:r w:rsidRPr="002D398F">
        <w:rPr>
          <w:sz w:val="16"/>
        </w:rPr>
        <w:t xml:space="preserve">. For example, it is widely believed there are abundant natural resources on the floor of the South China Sea. However, China and its neighbors disagree significantly over who controls that large body of water. Although it is unlikely, one can imagine a more powerful China using military force to gain control over the South China Sea so that it can exploit its seabed and fuel Chinese economic growth. The final reason for doubting this theory of peace is that </w:t>
      </w:r>
      <w:r w:rsidRPr="002D398F">
        <w:rPr>
          <w:rStyle w:val="StyleUnderline"/>
        </w:rPr>
        <w:t xml:space="preserve">economically interdependent </w:t>
      </w:r>
      <w:r w:rsidRPr="003D6586">
        <w:rPr>
          <w:rStyle w:val="StyleUnderline"/>
          <w:highlight w:val="cyan"/>
        </w:rPr>
        <w:t>countries</w:t>
      </w:r>
      <w:r w:rsidRPr="002D398F">
        <w:rPr>
          <w:rStyle w:val="StyleUnderline"/>
        </w:rPr>
        <w:t xml:space="preserve"> can sometimes </w:t>
      </w:r>
      <w:r w:rsidRPr="003D6586">
        <w:rPr>
          <w:rStyle w:val="StyleUnderline"/>
          <w:highlight w:val="cyan"/>
        </w:rPr>
        <w:t>fight wars and</w:t>
      </w:r>
      <w:r w:rsidRPr="002D398F">
        <w:rPr>
          <w:rStyle w:val="StyleUnderline"/>
        </w:rPr>
        <w:t xml:space="preserve"> still </w:t>
      </w:r>
      <w:r w:rsidRPr="003D6586">
        <w:rPr>
          <w:rStyle w:val="StyleUnderline"/>
          <w:highlight w:val="cyan"/>
        </w:rPr>
        <w:t xml:space="preserve">avoid incurring </w:t>
      </w:r>
      <w:r w:rsidRPr="003D6586">
        <w:rPr>
          <w:rStyle w:val="StyleUnderline"/>
        </w:rPr>
        <w:t xml:space="preserve">significant </w:t>
      </w:r>
      <w:r w:rsidRPr="003D6586">
        <w:rPr>
          <w:rStyle w:val="StyleUnderline"/>
          <w:highlight w:val="cyan"/>
        </w:rPr>
        <w:t>economic costs</w:t>
      </w:r>
      <w:r w:rsidRPr="002D398F">
        <w:rPr>
          <w:sz w:val="16"/>
        </w:rPr>
        <w:t xml:space="preserve">. To begin with, </w:t>
      </w:r>
      <w:r w:rsidRPr="002D398F">
        <w:rPr>
          <w:rStyle w:val="StyleUnderline"/>
        </w:rPr>
        <w:t>a country can take aim at a single rival, devise a clever military strategy, and win a quick and decisive victory</w:t>
      </w:r>
      <w:r w:rsidRPr="002D398F">
        <w:rPr>
          <w:sz w:val="16"/>
        </w:rPr>
        <w:t xml:space="preserve">. In fact, </w:t>
      </w:r>
      <w:r w:rsidRPr="003D6586">
        <w:rPr>
          <w:rStyle w:val="Emphasis"/>
          <w:highlight w:val="cyan"/>
        </w:rPr>
        <w:t>most states go to war thinking they will achieve a swift triumph</w:t>
      </w:r>
      <w:r w:rsidRPr="002D398F">
        <w:rPr>
          <w:sz w:val="16"/>
        </w:rPr>
        <w:t xml:space="preserve">, although it does not always work out that way. When it does, however, the economic costs are not likely to be significant, since the fight is with a single rival and success comes </w:t>
      </w:r>
      <w:r w:rsidRPr="00D24EE8">
        <w:rPr>
          <w:sz w:val="16"/>
        </w:rPr>
        <w:t xml:space="preserve">quickly. </w:t>
      </w:r>
      <w:r w:rsidRPr="00D24EE8">
        <w:rPr>
          <w:rStyle w:val="StyleUnderline"/>
        </w:rPr>
        <w:t>The economic costs of war are usually greatest when states get involved in protracted wars with multiple countries, as happened in the two world wars. But leaders do not take their country to war expecting that outcome; indeed, they expect to avoid it</w:t>
      </w:r>
      <w:r w:rsidRPr="00D24EE8">
        <w:rPr>
          <w:sz w:val="16"/>
        </w:rPr>
        <w:t>. Furthermore, as discussed earlier, nuclear weapons make it extremely unlikely that China will end up fighting a major conventional conflict resembling World War II.</w:t>
      </w:r>
      <w:r w:rsidRPr="002D398F">
        <w:rPr>
          <w:sz w:val="16"/>
        </w:rPr>
        <w:t xml:space="preserve"> In fact, any wars that break out in Asia are likely to be limited in terms of both goals and means. In such circumstances, the economic costs of fighting are likely to be limited and thus do not pose a significant threat to the prosperity of the belligerents. Winning a small-scale war might indeed add to a country’s prosperity, as might happen if China seized control of the South China Sea. Furthermore, </w:t>
      </w:r>
      <w:r w:rsidRPr="003D6586">
        <w:rPr>
          <w:rStyle w:val="StyleUnderline"/>
          <w:highlight w:val="cyan"/>
        </w:rPr>
        <w:t xml:space="preserve">there is abundant evidence that states at war with each other </w:t>
      </w:r>
      <w:r w:rsidRPr="003D6586">
        <w:rPr>
          <w:rStyle w:val="StyleUnderline"/>
        </w:rPr>
        <w:t xml:space="preserve">often </w:t>
      </w:r>
      <w:r w:rsidRPr="003D6586">
        <w:rPr>
          <w:rStyle w:val="StyleUnderline"/>
          <w:highlight w:val="cyan"/>
        </w:rPr>
        <w:t>do not break off economic relations</w:t>
      </w:r>
      <w:r w:rsidRPr="002D398F">
        <w:rPr>
          <w:rStyle w:val="StyleUnderline"/>
        </w:rPr>
        <w:t xml:space="preserve">. In other words, </w:t>
      </w:r>
      <w:r w:rsidRPr="003D6586">
        <w:rPr>
          <w:rStyle w:val="StyleUnderline"/>
          <w:highlight w:val="cyan"/>
        </w:rPr>
        <w:t>states trade with the enemy in wartime, mainly because each side believes it benefits</w:t>
      </w:r>
      <w:r w:rsidRPr="002D398F">
        <w:rPr>
          <w:rStyle w:val="StyleUnderline"/>
        </w:rPr>
        <w:t xml:space="preserve"> from the intercourse</w:t>
      </w:r>
      <w:r w:rsidRPr="002D398F">
        <w:rPr>
          <w:sz w:val="16"/>
        </w:rPr>
        <w:t>. Jack Levy and Katherine Barbieri, two of the leading experts on this subject, write, “</w:t>
      </w:r>
      <w:r w:rsidRPr="002D398F">
        <w:rPr>
          <w:rStyle w:val="StyleUnderline"/>
        </w:rPr>
        <w:t>It is clear that trading with the enemy occurs frequently enough to contradict the conventional wisdom that war will systematica</w:t>
      </w:r>
      <w:r w:rsidRPr="003D6586">
        <w:rPr>
          <w:rStyle w:val="StyleUnderline"/>
        </w:rPr>
        <w:t>l</w:t>
      </w:r>
      <w:r w:rsidRPr="002D398F">
        <w:rPr>
          <w:rStyle w:val="StyleUnderline"/>
        </w:rPr>
        <w:t>ly and significantly disrupt trade between adversaries</w:t>
      </w:r>
      <w:r w:rsidRPr="002D398F">
        <w:rPr>
          <w:sz w:val="16"/>
        </w:rPr>
        <w:t>.” They add that “</w:t>
      </w:r>
      <w:r w:rsidRPr="002D398F">
        <w:rPr>
          <w:rStyle w:val="StyleUnderline"/>
        </w:rPr>
        <w:t>trading with the enemy occurs during all-out wars fought for national independence or global dominance as well as during more limited military encounters</w:t>
      </w:r>
      <w:r w:rsidRPr="002D398F">
        <w:rPr>
          <w:sz w:val="16"/>
        </w:rPr>
        <w:t>.” In short, it is possible for a country to fight a war against a rival with which it is economically interdependent, and not threaten its own prosperity.</w:t>
      </w:r>
    </w:p>
    <w:p w14:paraId="1F67EEFF" w14:textId="77777777" w:rsidR="00533218" w:rsidRDefault="00533218" w:rsidP="00533218"/>
    <w:p w14:paraId="246929C0" w14:textId="4DAE6801" w:rsidR="00533218" w:rsidRDefault="00533218" w:rsidP="00533218">
      <w:pPr>
        <w:pStyle w:val="Heading3"/>
      </w:pPr>
      <w:r>
        <w:t>AT: Trade Impact – 1AR</w:t>
      </w:r>
    </w:p>
    <w:p w14:paraId="36D8CCB3" w14:textId="77777777" w:rsidR="00533218" w:rsidRDefault="00533218" w:rsidP="00533218">
      <w:pPr>
        <w:pStyle w:val="Heading4"/>
      </w:pPr>
      <w:r w:rsidRPr="00FA46A3">
        <w:t>Open trade is locked in—no protectionism</w:t>
      </w:r>
    </w:p>
    <w:p w14:paraId="3631BCCE" w14:textId="77777777" w:rsidR="00533218" w:rsidRPr="00FA46A3" w:rsidRDefault="00533218" w:rsidP="00533218">
      <w:pPr>
        <w:rPr>
          <w:b/>
          <w:sz w:val="24"/>
        </w:rPr>
      </w:pPr>
      <w:r w:rsidRPr="00FA46A3">
        <w:rPr>
          <w:b/>
          <w:sz w:val="24"/>
        </w:rPr>
        <w:t>Kim, the National University of Singapore, 2013</w:t>
      </w:r>
    </w:p>
    <w:p w14:paraId="2D24F325" w14:textId="77777777" w:rsidR="00533218" w:rsidRPr="00131D1E" w:rsidRDefault="00533218" w:rsidP="00533218">
      <w:r>
        <w:t xml:space="preserve">(Soo-Yeon, “Protectionism During Recessions: Is This Time Different?”, 1-30, </w:t>
      </w:r>
      <w:hyperlink r:id="rId46" w:history="1">
        <w:r w:rsidRPr="007D46AF">
          <w:rPr>
            <w:rStyle w:val="Hyperlink"/>
          </w:rPr>
          <w:t>http://themonkeycage.org/blog/2013/01/30/protectionism-during-recessions-is-this-time-different/</w:t>
        </w:r>
      </w:hyperlink>
      <w:r>
        <w:t>)</w:t>
      </w:r>
    </w:p>
    <w:p w14:paraId="7D9090C7" w14:textId="77777777" w:rsidR="00533218" w:rsidRDefault="00533218" w:rsidP="00533218">
      <w:pPr>
        <w:rPr>
          <w:sz w:val="14"/>
        </w:rPr>
      </w:pPr>
      <w:r w:rsidRPr="001A6443">
        <w:rPr>
          <w:rStyle w:val="StyleUnderline"/>
          <w:highlight w:val="yellow"/>
        </w:rPr>
        <w:t>There is widespread agreement regarding</w:t>
      </w:r>
      <w:r w:rsidRPr="007353A8">
        <w:rPr>
          <w:rStyle w:val="StyleUnderline"/>
        </w:rPr>
        <w:t xml:space="preserve"> the critical role of international </w:t>
      </w:r>
      <w:r w:rsidRPr="001A6443">
        <w:rPr>
          <w:rStyle w:val="StyleUnderline"/>
          <w:highlight w:val="yellow"/>
        </w:rPr>
        <w:t>institutions as “firewalls” against protectionism</w:t>
      </w:r>
      <w:r w:rsidRPr="007353A8">
        <w:rPr>
          <w:rStyle w:val="StyleUnderline"/>
        </w:rPr>
        <w:t xml:space="preserve"> during</w:t>
      </w:r>
      <w:r w:rsidRPr="00131D1E">
        <w:rPr>
          <w:sz w:val="14"/>
        </w:rPr>
        <w:t xml:space="preserve"> this </w:t>
      </w:r>
      <w:r w:rsidRPr="007353A8">
        <w:rPr>
          <w:rStyle w:val="StyleUnderline"/>
        </w:rPr>
        <w:t>recession</w:t>
      </w:r>
      <w:r w:rsidRPr="00131D1E">
        <w:rPr>
          <w:sz w:val="14"/>
        </w:rPr>
        <w:t xml:space="preserve">. Economic and non-economic international </w:t>
      </w:r>
      <w:r w:rsidRPr="007353A8">
        <w:rPr>
          <w:rStyle w:val="StyleUnderline"/>
        </w:rPr>
        <w:t>institutions have served as conveyors of information and mechanisms of commitment and socialization.</w:t>
      </w:r>
      <w:r w:rsidRPr="00131D1E">
        <w:rPr>
          <w:sz w:val="14"/>
        </w:rPr>
        <w:t xml:space="preserve"> Their </w:t>
      </w:r>
      <w:r w:rsidRPr="007353A8">
        <w:rPr>
          <w:rStyle w:val="StyleUnderline"/>
        </w:rPr>
        <w:t>informational</w:t>
      </w:r>
      <w:r w:rsidRPr="00131D1E">
        <w:rPr>
          <w:sz w:val="14"/>
        </w:rPr>
        <w:t xml:space="preserve"> function </w:t>
      </w:r>
      <w:r w:rsidRPr="007353A8">
        <w:rPr>
          <w:rStyle w:val="StyleUnderline"/>
        </w:rPr>
        <w:t>enhances the transparency and accountability of states’ trade policies, and they mitigate uncertainty when it is running high</w:t>
      </w:r>
      <w:r w:rsidRPr="00131D1E">
        <w:rPr>
          <w:sz w:val="14"/>
        </w:rPr>
        <w:t xml:space="preserve">. Specialized international institutions devoted to trade, such as </w:t>
      </w:r>
      <w:r w:rsidRPr="001A6443">
        <w:rPr>
          <w:rStyle w:val="StyleUnderline"/>
          <w:highlight w:val="yellow"/>
        </w:rPr>
        <w:t>the WTO and</w:t>
      </w:r>
      <w:r w:rsidRPr="00131D1E">
        <w:rPr>
          <w:sz w:val="14"/>
        </w:rPr>
        <w:t xml:space="preserve"> preferential trade agreements (</w:t>
      </w:r>
      <w:r w:rsidRPr="001A6443">
        <w:rPr>
          <w:rStyle w:val="StyleUnderline"/>
          <w:highlight w:val="yellow"/>
        </w:rPr>
        <w:t>PTAs</w:t>
      </w:r>
      <w:r w:rsidRPr="007353A8">
        <w:rPr>
          <w:rStyle w:val="StyleUnderline"/>
        </w:rPr>
        <w:t xml:space="preserve">), also </w:t>
      </w:r>
      <w:r w:rsidRPr="001A6443">
        <w:rPr>
          <w:rStyle w:val="StyleUnderline"/>
          <w:highlight w:val="yellow"/>
        </w:rPr>
        <w:t>lock in commitments</w:t>
      </w:r>
      <w:r w:rsidRPr="007353A8">
        <w:rPr>
          <w:rStyle w:val="StyleUnderline"/>
        </w:rPr>
        <w:t xml:space="preserve"> to liberal trade through legal obligations </w:t>
      </w:r>
      <w:r w:rsidRPr="001A6443">
        <w:rPr>
          <w:rStyle w:val="StyleUnderline"/>
          <w:highlight w:val="yellow"/>
        </w:rPr>
        <w:t>that make defections costly</w:t>
      </w:r>
      <w:r w:rsidRPr="00131D1E">
        <w:rPr>
          <w:sz w:val="14"/>
        </w:rPr>
        <w:t xml:space="preserve">, thus creating accountability in the actions of its members. Equally important, international </w:t>
      </w:r>
      <w:r w:rsidRPr="001A6443">
        <w:rPr>
          <w:rStyle w:val="StyleUnderline"/>
          <w:highlight w:val="yellow"/>
        </w:rPr>
        <w:t>institutions</w:t>
      </w:r>
      <w:r w:rsidRPr="00131D1E">
        <w:rPr>
          <w:sz w:val="14"/>
        </w:rPr>
        <w:t xml:space="preserve"> are </w:t>
      </w:r>
      <w:r w:rsidRPr="007353A8">
        <w:rPr>
          <w:rStyle w:val="StyleUnderline"/>
        </w:rPr>
        <w:t>also</w:t>
      </w:r>
      <w:r w:rsidRPr="00131D1E">
        <w:rPr>
          <w:sz w:val="14"/>
        </w:rPr>
        <w:t xml:space="preserve"> arenas of socialization that help </w:t>
      </w:r>
      <w:r w:rsidRPr="001A6443">
        <w:rPr>
          <w:rStyle w:val="StyleUnderline"/>
          <w:highlight w:val="yellow"/>
        </w:rPr>
        <w:t>propagate</w:t>
      </w:r>
      <w:r w:rsidRPr="007353A8">
        <w:rPr>
          <w:rStyle w:val="StyleUnderline"/>
        </w:rPr>
        <w:t xml:space="preserve"> important </w:t>
      </w:r>
      <w:r w:rsidRPr="001A6443">
        <w:rPr>
          <w:rStyle w:val="StyleUnderline"/>
          <w:highlight w:val="yellow"/>
        </w:rPr>
        <w:t>norms</w:t>
      </w:r>
      <w:r w:rsidRPr="007353A8">
        <w:rPr>
          <w:rStyle w:val="StyleUnderline"/>
        </w:rPr>
        <w:t xml:space="preserve"> such as the commitment to the liberal trading system and cooperative economic behavior</w:t>
      </w:r>
      <w:r w:rsidRPr="00131D1E">
        <w:rPr>
          <w:sz w:val="14"/>
        </w:rPr>
        <w:t xml:space="preserve">. In this connection, the degree to which a particular country was embedded in the global network of economic and non-economic international institutions has been found to be strongly correlated with fewer instances of protectionist trade measures. Information provided to date by international institutions, with the exception of the GTA project, largely agree that </w:t>
      </w:r>
      <w:r w:rsidRPr="007353A8">
        <w:rPr>
          <w:rStyle w:val="StyleUnderline"/>
        </w:rPr>
        <w:t>states have not resorted to large-scale protectionism during this recession</w:t>
      </w:r>
      <w:r w:rsidRPr="00131D1E">
        <w:rPr>
          <w:sz w:val="14"/>
        </w:rPr>
        <w:t xml:space="preserve">, in spite of the fact that the “great trade collapse” at the beginning of the current crisis was steeper and more sudden than that of its Great Depression predecessor. The WTO Secretariat, in addition to its regular individual reports on members’ trade policies under the Trade Policy Review Mechanism (TPRM), has issued more than a dozen reports on member states’ trade policies during the crisis. At the request of the G-20 countries, which pledged not to adopt protectionist trade measures at the onset of the crisis in 2008, the WTO, the OECD, and UNCTAD have produced joint reports on the trade and investment measures of the world’s largest trading states. They, too, find that G-20 countries had largely adhered to their commitment not to raise trade and investment barriers. In the World Bank’s Temporary Trade Barriers (TTB) project, an important and unique data collection that includes information on pre-crisis and crisis trade policy behavior, Bown finds that temporary trade barriers such as safeguards, countervailing and antidumping duties saw only a slight increase of usage by developed countries, in the neighborhood of 4%. In contrast, emerging market economies were the heavy users of TTBs, whose usage rose by almost 40% between 2008 and 2009. As scholarly insights accumulate on the current recession and its impact on protectionism (or lack thereof), two questions emerge for further research. First, to what extent have governments employed policy substitutes that have the same effect as trade protectionism? International institutions may appear to have been successful in preventing protectionism, but governments may well have looked elsewhere to defend national economies. This question can be seen in the broader context of the “open economy trilemma,” in which governments may achieve only two of three macroeconomic policy objectives: stable exchange rates, stable prices, and open trade. Irwin argues that governments that abandoned the gold standard during the Great Depression were less protectionist, and their economies also suffered less from the recession. Existing </w:t>
      </w:r>
      <w:r w:rsidRPr="001A6443">
        <w:rPr>
          <w:rStyle w:val="StyleUnderline"/>
          <w:highlight w:val="yellow"/>
        </w:rPr>
        <w:t>scholarship</w:t>
      </w:r>
      <w:r w:rsidRPr="007353A8">
        <w:rPr>
          <w:rStyle w:val="StyleUnderline"/>
        </w:rPr>
        <w:t xml:space="preserve"> also </w:t>
      </w:r>
      <w:r w:rsidRPr="001A6443">
        <w:rPr>
          <w:rStyle w:val="StyleUnderline"/>
          <w:highlight w:val="yellow"/>
        </w:rPr>
        <w:t>indicates</w:t>
      </w:r>
      <w:r w:rsidRPr="007353A8">
        <w:rPr>
          <w:rStyle w:val="StyleUnderline"/>
        </w:rPr>
        <w:t xml:space="preserve"> that </w:t>
      </w:r>
      <w:r w:rsidRPr="001A6443">
        <w:rPr>
          <w:rStyle w:val="StyleUnderline"/>
          <w:highlight w:val="yellow"/>
        </w:rPr>
        <w:t xml:space="preserve">governments </w:t>
      </w:r>
      <w:r w:rsidRPr="007353A8">
        <w:rPr>
          <w:rStyle w:val="StyleUnderline"/>
        </w:rPr>
        <w:t xml:space="preserve">are likely to </w:t>
      </w:r>
      <w:r w:rsidRPr="001A6443">
        <w:rPr>
          <w:rStyle w:val="StyleUnderline"/>
          <w:highlight w:val="yellow"/>
        </w:rPr>
        <w:t xml:space="preserve">employ </w:t>
      </w:r>
      <w:r w:rsidRPr="007353A8">
        <w:rPr>
          <w:rStyle w:val="StyleUnderline"/>
        </w:rPr>
        <w:t xml:space="preserve">policy </w:t>
      </w:r>
      <w:r w:rsidRPr="001A6443">
        <w:rPr>
          <w:rStyle w:val="StyleUnderline"/>
          <w:highlight w:val="yellow"/>
        </w:rPr>
        <w:t>substitutes</w:t>
      </w:r>
      <w:r w:rsidRPr="007353A8">
        <w:rPr>
          <w:rStyle w:val="StyleUnderline"/>
        </w:rPr>
        <w:t xml:space="preserve">, opting for monetary autonomy when facing trade policy constraints, for example, </w:t>
      </w:r>
      <w:r w:rsidRPr="001A6443">
        <w:rPr>
          <w:rStyle w:val="StyleUnderline"/>
          <w:highlight w:val="yellow"/>
        </w:rPr>
        <w:t xml:space="preserve">due to </w:t>
      </w:r>
      <w:r w:rsidRPr="007353A8">
        <w:rPr>
          <w:rStyle w:val="StyleUnderline"/>
        </w:rPr>
        <w:t xml:space="preserve">membership in a preferential </w:t>
      </w:r>
      <w:r w:rsidRPr="001A6443">
        <w:rPr>
          <w:rStyle w:val="StyleUnderline"/>
          <w:highlight w:val="yellow"/>
        </w:rPr>
        <w:t xml:space="preserve">trade </w:t>
      </w:r>
      <w:r w:rsidRPr="007353A8">
        <w:rPr>
          <w:rStyle w:val="StyleUnderline"/>
        </w:rPr>
        <w:t>agreement</w:t>
      </w:r>
      <w:r w:rsidRPr="00131D1E">
        <w:rPr>
          <w:sz w:val="14"/>
        </w:rPr>
        <w:t xml:space="preserve">. Moreover, at the time of writing, the International Monetary Fund (IMF) has announced that it has dropped its objections to capital controls, albeit cautiously and only under certain conditions, thus potentially providing another policy alternative for governments to achieve economic stability during this crisis. Future research may further extend the application to policy substitutes that are deployed during economic downturns. Finally, why did firms not push for more protection? </w:t>
      </w:r>
      <w:r w:rsidRPr="007353A8">
        <w:rPr>
          <w:rStyle w:val="StyleUnderline"/>
        </w:rPr>
        <w:t>Protectionist policies are not adopted by governments in a political vacuum. In order to adopt trade defense measures such as anti-dumping duties, governments first conduct investigations</w:t>
      </w:r>
      <w:r w:rsidRPr="00131D1E">
        <w:rPr>
          <w:sz w:val="14"/>
        </w:rPr>
        <w:t xml:space="preserve"> to assess the extent of injury. </w:t>
      </w:r>
      <w:r w:rsidRPr="007353A8">
        <w:rPr>
          <w:rStyle w:val="StyleUnderline"/>
        </w:rPr>
        <w:t>Such investigations are initiated when firms apply for them through the domestic political process</w:t>
      </w:r>
      <w:r w:rsidRPr="00131D1E">
        <w:rPr>
          <w:sz w:val="14"/>
        </w:rPr>
        <w:t xml:space="preserve">. If indeed governments did not appeal extensively or unusually to protectionist trade policies, the explanation to a significant degree lies in firm behavior. A distinguished body of research exists in this area that is due for a revisit in the age of extensive international supply chains, from Schattschneider’s classic examination of the domestic pressures that led to the Smoot-Hawley Act to Helen Milner’s study of export-dependent firms that resisted protectionism during the crisis of the 1920s and the 1970s. Milner rightly pointed out that </w:t>
      </w:r>
      <w:r w:rsidRPr="007353A8">
        <w:rPr>
          <w:rStyle w:val="StyleUnderline"/>
        </w:rPr>
        <w:t xml:space="preserve">“firms are central,” and over the years </w:t>
      </w:r>
      <w:r w:rsidRPr="001A6443">
        <w:rPr>
          <w:rStyle w:val="StyleUnderline"/>
          <w:highlight w:val="yellow"/>
        </w:rPr>
        <w:t>the export-dependent, multinational firm has evolved</w:t>
      </w:r>
      <w:r w:rsidRPr="007353A8">
        <w:rPr>
          <w:rStyle w:val="StyleUnderline"/>
        </w:rPr>
        <w:t xml:space="preserve"> in tandem with the increasing complexity of the international supply chain. </w:t>
      </w:r>
      <w:r w:rsidRPr="001A6443">
        <w:rPr>
          <w:rStyle w:val="StyleUnderline"/>
          <w:highlight w:val="yellow"/>
        </w:rPr>
        <w:t xml:space="preserve">Today’s firm is </w:t>
      </w:r>
      <w:r w:rsidRPr="007353A8">
        <w:rPr>
          <w:rStyle w:val="StyleUnderline"/>
        </w:rPr>
        <w:t xml:space="preserve">not only heavily export-dependent but </w:t>
      </w:r>
      <w:r w:rsidRPr="001A6443">
        <w:rPr>
          <w:rStyle w:val="StyleUnderline"/>
          <w:highlight w:val="yellow"/>
        </w:rPr>
        <w:t>equally import-dependent</w:t>
      </w:r>
      <w:r w:rsidRPr="007353A8">
        <w:rPr>
          <w:rStyle w:val="StyleUnderline"/>
        </w:rPr>
        <w:t xml:space="preserve"> in its reliance on intermediate inputs</w:t>
      </w:r>
      <w:r w:rsidRPr="00131D1E">
        <w:rPr>
          <w:sz w:val="14"/>
        </w:rPr>
        <w:t xml:space="preserve">, whether through intra-firm trade or from foreign firms. </w:t>
      </w:r>
      <w:r w:rsidRPr="007353A8">
        <w:rPr>
          <w:rStyle w:val="StyleUnderline"/>
        </w:rPr>
        <w:t xml:space="preserve">The extensive </w:t>
      </w:r>
      <w:r w:rsidRPr="001A6443">
        <w:rPr>
          <w:rStyle w:val="StyleUnderline"/>
          <w:highlight w:val="yellow"/>
        </w:rPr>
        <w:t xml:space="preserve">international supply chain thus </w:t>
      </w:r>
      <w:r w:rsidRPr="007353A8">
        <w:rPr>
          <w:rStyle w:val="StyleUnderline"/>
        </w:rPr>
        <w:t xml:space="preserve">often </w:t>
      </w:r>
      <w:r w:rsidRPr="001A6443">
        <w:rPr>
          <w:rStyle w:val="StyleUnderline"/>
          <w:highlight w:val="yellow"/>
        </w:rPr>
        <w:t>puts</w:t>
      </w:r>
      <w:r w:rsidRPr="007353A8">
        <w:rPr>
          <w:rStyle w:val="StyleUnderline"/>
        </w:rPr>
        <w:t xml:space="preserve"> exporting and importing </w:t>
      </w:r>
      <w:r w:rsidRPr="001A6443">
        <w:rPr>
          <w:rStyle w:val="StyleUnderline"/>
          <w:highlight w:val="yellow"/>
        </w:rPr>
        <w:t>firms on the same side of the political debate</w:t>
      </w:r>
      <w:r w:rsidRPr="00131D1E">
        <w:rPr>
          <w:sz w:val="14"/>
        </w:rPr>
        <w:t>, especially when they are members of large multinational firms. Moreover, the study of firm-level behavior must extend beyond the developed world to consider firms in emerging market economies, which have been the heavy users of trade defense measures during the current recession. How the internationalization of production, driven by investment and trade in intermediate goods, restrained multinational firms from pushing for more protection remains an important question for further research.</w:t>
      </w:r>
    </w:p>
    <w:p w14:paraId="3BBD877D" w14:textId="78BE49E2" w:rsidR="00252585" w:rsidRDefault="00252585" w:rsidP="00252585">
      <w:pPr>
        <w:pStyle w:val="Heading3"/>
      </w:pPr>
      <w:r>
        <w:t>AT: Latin America Instability – 2AC</w:t>
      </w:r>
    </w:p>
    <w:p w14:paraId="37254C9A" w14:textId="77777777" w:rsidR="00252585" w:rsidRDefault="00252585" w:rsidP="00252585">
      <w:pPr>
        <w:pStyle w:val="Heading4"/>
      </w:pPr>
      <w:r w:rsidRPr="000F28A9">
        <w:t>No impact to Latin American instability – no nukes</w:t>
      </w:r>
    </w:p>
    <w:p w14:paraId="2CF88032" w14:textId="77777777" w:rsidR="00252585" w:rsidRPr="000F28A9" w:rsidRDefault="00252585" w:rsidP="00252585">
      <w:pPr>
        <w:rPr>
          <w:b/>
          <w:sz w:val="24"/>
        </w:rPr>
      </w:pPr>
      <w:r w:rsidRPr="000F28A9">
        <w:rPr>
          <w:b/>
          <w:sz w:val="24"/>
        </w:rPr>
        <w:t>Cardenas, Brookings Latin America Initiative senior fellow, 2011</w:t>
      </w:r>
    </w:p>
    <w:p w14:paraId="545AC63F" w14:textId="77777777" w:rsidR="00252585" w:rsidRPr="000F28A9" w:rsidRDefault="00252585" w:rsidP="00252585">
      <w:r>
        <w:t xml:space="preserve">(Mauricio, “Think Again Latin America”, 3-17, </w:t>
      </w:r>
      <w:hyperlink r:id="rId47" w:history="1">
        <w:r w:rsidRPr="00F11680">
          <w:rPr>
            <w:rStyle w:val="Hyperlink"/>
          </w:rPr>
          <w:t>http://www.foreignpolicy.com/articles/2011/03/17/think_again_latin_america?page=full</w:t>
        </w:r>
      </w:hyperlink>
      <w:r>
        <w:t>, ldg)</w:t>
      </w:r>
    </w:p>
    <w:p w14:paraId="39742EB0" w14:textId="77777777" w:rsidR="00252585" w:rsidRDefault="00252585" w:rsidP="00252585">
      <w:pPr>
        <w:rPr>
          <w:sz w:val="14"/>
        </w:rPr>
      </w:pPr>
      <w:r w:rsidRPr="000F28A9">
        <w:rPr>
          <w:rStyle w:val="StyleUnderline"/>
        </w:rPr>
        <w:t>"</w:t>
      </w:r>
      <w:r w:rsidRPr="00B60531">
        <w:rPr>
          <w:rStyle w:val="StyleUnderline"/>
          <w:highlight w:val="cyan"/>
        </w:rPr>
        <w:t>Latin America is violent</w:t>
      </w:r>
      <w:r w:rsidRPr="000F28A9">
        <w:rPr>
          <w:rStyle w:val="StyleUnderline"/>
        </w:rPr>
        <w:t xml:space="preserve"> and dangerous." Yes, </w:t>
      </w:r>
      <w:r w:rsidRPr="00B60531">
        <w:rPr>
          <w:rStyle w:val="StyleUnderline"/>
          <w:highlight w:val="cyan"/>
        </w:rPr>
        <w:t>but not unstable</w:t>
      </w:r>
      <w:r w:rsidRPr="000F28A9">
        <w:rPr>
          <w:sz w:val="14"/>
        </w:rPr>
        <w:t xml:space="preserve">. Latin American countries have among the world's highest rates of crime, murder, and kidnapping. Pockets of abnormal levels of violence have emerged in countries such as Colombia -- and more recently, in Mexico, Central America, and some large cities such as Caracas. With 140,000 homicides in 2010, it is understandable how Latin America got this reputation. Each of the countries in Central America's "Northern Triangle" (Guatemala, Honduras, and El Salvador) had more murders in 2010 than the entire European Union combined. Violence in Latin America is strongly related to poverty and inequality. When combined with the insatiable international appetite for the illegal drugs produced in the region, it's a noxious brew. As strongly argued by a number of prominent regional leaders -- including Brazil's former president, Fernando H. Cardoso, and Colombia's former president, Cesar Gaviria -- a strategy based on demand reduction, rather than supply, is the only way to reduce crime in Latin America. Although some fear the Mexican drug violence could spill over into the southern United States, </w:t>
      </w:r>
      <w:r w:rsidRPr="00B60531">
        <w:rPr>
          <w:rStyle w:val="Emphasis"/>
          <w:highlight w:val="cyan"/>
        </w:rPr>
        <w:t>Latin America poses little to no threat to international peace or stability</w:t>
      </w:r>
      <w:r w:rsidRPr="00B60531">
        <w:rPr>
          <w:sz w:val="14"/>
          <w:highlight w:val="cyan"/>
        </w:rPr>
        <w:t>.</w:t>
      </w:r>
      <w:r w:rsidRPr="000F28A9">
        <w:rPr>
          <w:sz w:val="14"/>
        </w:rPr>
        <w:t xml:space="preserve"> </w:t>
      </w:r>
      <w:r w:rsidRPr="000F28A9">
        <w:rPr>
          <w:rStyle w:val="StyleUnderline"/>
        </w:rPr>
        <w:t>The major global security concerns today are the proliferation of nuclear weapons and terrorism</w:t>
      </w:r>
      <w:r w:rsidRPr="000F28A9">
        <w:rPr>
          <w:sz w:val="14"/>
        </w:rPr>
        <w:t xml:space="preserve">. </w:t>
      </w:r>
      <w:r w:rsidRPr="00B60531">
        <w:rPr>
          <w:rStyle w:val="StyleUnderline"/>
          <w:highlight w:val="cyan"/>
        </w:rPr>
        <w:t>No country in the region is in possession of nuclear weapons -- nor has expressed an interest in having them</w:t>
      </w:r>
      <w:r w:rsidRPr="00B60531">
        <w:rPr>
          <w:sz w:val="14"/>
          <w:highlight w:val="cyan"/>
        </w:rPr>
        <w:t xml:space="preserve">. </w:t>
      </w:r>
      <w:r w:rsidRPr="00B60531">
        <w:rPr>
          <w:rStyle w:val="StyleUnderline"/>
          <w:highlight w:val="cyan"/>
        </w:rPr>
        <w:t>Latin American countries</w:t>
      </w:r>
      <w:r w:rsidRPr="000F28A9">
        <w:rPr>
          <w:rStyle w:val="StyleUnderline"/>
        </w:rPr>
        <w:t>,</w:t>
      </w:r>
      <w:r w:rsidRPr="000F28A9">
        <w:rPr>
          <w:sz w:val="14"/>
        </w:rPr>
        <w:t xml:space="preserve"> on the whole, </w:t>
      </w:r>
      <w:r w:rsidRPr="00B60531">
        <w:rPr>
          <w:rStyle w:val="StyleUnderline"/>
          <w:highlight w:val="cyan"/>
        </w:rPr>
        <w:t>do</w:t>
      </w:r>
      <w:r w:rsidRPr="00B60531">
        <w:rPr>
          <w:sz w:val="14"/>
          <w:highlight w:val="cyan"/>
        </w:rPr>
        <w:t xml:space="preserve"> </w:t>
      </w:r>
      <w:r w:rsidRPr="00B60531">
        <w:rPr>
          <w:rStyle w:val="StyleUnderline"/>
          <w:highlight w:val="cyan"/>
        </w:rPr>
        <w:t>not</w:t>
      </w:r>
      <w:r w:rsidRPr="000F28A9">
        <w:rPr>
          <w:rStyle w:val="StyleUnderline"/>
        </w:rPr>
        <w:t xml:space="preserve"> have much history of </w:t>
      </w:r>
      <w:r w:rsidRPr="00B60531">
        <w:rPr>
          <w:rStyle w:val="StyleUnderline"/>
          <w:highlight w:val="cyan"/>
        </w:rPr>
        <w:t>engag</w:t>
      </w:r>
      <w:r w:rsidRPr="000F28A9">
        <w:rPr>
          <w:rStyle w:val="StyleUnderline"/>
        </w:rPr>
        <w:t xml:space="preserve">ing </w:t>
      </w:r>
      <w:r w:rsidRPr="00B60531">
        <w:rPr>
          <w:rStyle w:val="StyleUnderline"/>
          <w:highlight w:val="cyan"/>
        </w:rPr>
        <w:t>in cross-border wars.</w:t>
      </w:r>
      <w:r w:rsidRPr="000F28A9">
        <w:rPr>
          <w:rStyle w:val="StyleUnderline"/>
        </w:rPr>
        <w:t xml:space="preserve"> </w:t>
      </w:r>
      <w:r w:rsidRPr="000F28A9">
        <w:rPr>
          <w:sz w:val="14"/>
        </w:rPr>
        <w:t xml:space="preserve">Despite the recent tensions on the Venezuela-Colombia border, it should be pointed out that </w:t>
      </w:r>
      <w:r w:rsidRPr="000F28A9">
        <w:rPr>
          <w:rStyle w:val="StyleUnderline"/>
        </w:rPr>
        <w:t>Venezuela has never taken part in an international armed conflict</w:t>
      </w:r>
      <w:r w:rsidRPr="000F28A9">
        <w:rPr>
          <w:sz w:val="14"/>
        </w:rPr>
        <w:t xml:space="preserve">. </w:t>
      </w:r>
      <w:r w:rsidRPr="00B60531">
        <w:rPr>
          <w:rStyle w:val="StyleUnderline"/>
          <w:highlight w:val="cyan"/>
        </w:rPr>
        <w:t>Ethnic and religious conflicts are very uncommon</w:t>
      </w:r>
      <w:r w:rsidRPr="000F28A9">
        <w:rPr>
          <w:rStyle w:val="StyleUnderline"/>
        </w:rPr>
        <w:t xml:space="preserve"> in Latin America</w:t>
      </w:r>
      <w:r w:rsidRPr="000F28A9">
        <w:rPr>
          <w:sz w:val="14"/>
        </w:rPr>
        <w:t>. Although the region has not been immune to radical jihadist attacks -- the 1994 attack on a Jewish Community Center in Buenos Aires, for instance -- they have been rare. Terrorist attacks on the civilian population have been limited to a large extent to the FARC organization in Colombia, a tactic which contributed in large part to the organization's loss of popular support.</w:t>
      </w:r>
    </w:p>
    <w:p w14:paraId="392FDA93" w14:textId="77777777" w:rsidR="00252585" w:rsidRPr="00D55136" w:rsidRDefault="00252585" w:rsidP="00252585"/>
    <w:p w14:paraId="7BE0FB90" w14:textId="77777777" w:rsidR="00252585" w:rsidRDefault="00252585" w:rsidP="00252585">
      <w:pPr>
        <w:pStyle w:val="Heading4"/>
      </w:pPr>
      <w:r>
        <w:t>No wars in Latin America</w:t>
      </w:r>
    </w:p>
    <w:p w14:paraId="011FAC11" w14:textId="77777777" w:rsidR="00252585" w:rsidRPr="003C5CBB" w:rsidRDefault="00252585" w:rsidP="00252585">
      <w:pPr>
        <w:rPr>
          <w:b/>
          <w:sz w:val="24"/>
        </w:rPr>
      </w:pPr>
      <w:r w:rsidRPr="003C5CBB">
        <w:rPr>
          <w:b/>
          <w:sz w:val="24"/>
        </w:rPr>
        <w:t>Tokatlian, Universidad Di Tella political science department director, 2013</w:t>
      </w:r>
    </w:p>
    <w:p w14:paraId="3718B941" w14:textId="77777777" w:rsidR="00252585" w:rsidRDefault="00252585" w:rsidP="00252585">
      <w:r>
        <w:t xml:space="preserve">(Juan, “The State Of Argentine-Brazilian Nuclear Relations”, 4-26, </w:t>
      </w:r>
      <w:hyperlink r:id="rId48" w:history="1">
        <w:r w:rsidRPr="00876452">
          <w:rPr>
            <w:rStyle w:val="Hyperlink"/>
          </w:rPr>
          <w:t>http://jia.sipa.columbia.edu/state-of-argentine-brazilian-nuclear-relations</w:t>
        </w:r>
      </w:hyperlink>
      <w:r>
        <w:t>, ldg)</w:t>
      </w:r>
    </w:p>
    <w:p w14:paraId="4A87CB7B" w14:textId="77777777" w:rsidR="00252585" w:rsidRPr="00AE02A6" w:rsidRDefault="00252585" w:rsidP="00252585">
      <w:pPr>
        <w:rPr>
          <w:sz w:val="14"/>
        </w:rPr>
      </w:pPr>
      <w:r w:rsidRPr="00AE02A6">
        <w:rPr>
          <w:sz w:val="14"/>
        </w:rPr>
        <w:t xml:space="preserve">In contrast to the global landscape, the Latin American region is highly positive concerning the nuclear question. </w:t>
      </w:r>
      <w:r w:rsidRPr="00923C0E">
        <w:rPr>
          <w:rStyle w:val="StyleUnderline"/>
        </w:rPr>
        <w:t>The region is witnessing a nonviolent, non-nuclear weapons-based distribution of power</w:t>
      </w:r>
      <w:r w:rsidRPr="00AE02A6">
        <w:rPr>
          <w:sz w:val="14"/>
        </w:rPr>
        <w:t xml:space="preserve"> where an emerging power—Brazil—several lesser and regional powers—Argentina, Mexico, Colombia, Peru, and Venezuela—and a few smaller powers—Cuba, Chile, and Costa Rica—coexist with a superpower—the United States—that feels secure, due to the absence of any real countervailing actor or coalition of nations against Washington. The region has underlying and localized balance of threat relationships, e.g. between Colombia and Venezuela, but </w:t>
      </w:r>
      <w:r w:rsidRPr="00923C0E">
        <w:rPr>
          <w:rStyle w:val="StyleUnderline"/>
        </w:rPr>
        <w:t xml:space="preserve">the fact that Latin America has no weapons of mass destruction, and has been arguably the least aggressive in terms of resorting to war between states, </w:t>
      </w:r>
      <w:r w:rsidRPr="00923C0E">
        <w:rPr>
          <w:rStyle w:val="Emphasis"/>
        </w:rPr>
        <w:t>contributes to ameliorate the actual tensions and potential confrontation in the area</w:t>
      </w:r>
      <w:r w:rsidRPr="00AE02A6">
        <w:rPr>
          <w:sz w:val="14"/>
        </w:rPr>
        <w:t xml:space="preserve">. </w:t>
      </w:r>
      <w:r w:rsidRPr="00923C0E">
        <w:rPr>
          <w:rStyle w:val="StyleUnderline"/>
        </w:rPr>
        <w:t>It is characterized by certain ideas and institutions, which support commitment to the principle of</w:t>
      </w:r>
      <w:r w:rsidRPr="00AE02A6">
        <w:rPr>
          <w:sz w:val="14"/>
        </w:rPr>
        <w:t xml:space="preserve"> uti possidetis—may </w:t>
      </w:r>
      <w:r w:rsidRPr="00923C0E">
        <w:rPr>
          <w:rStyle w:val="StyleUnderline"/>
        </w:rPr>
        <w:t>you continue to possess such as you do possess—the adherence to international as well as inter-American regimes</w:t>
      </w:r>
      <w:r w:rsidRPr="00AE02A6">
        <w:rPr>
          <w:sz w:val="14"/>
        </w:rPr>
        <w:t xml:space="preserve">, the </w:t>
      </w:r>
      <w:r w:rsidRPr="00923C0E">
        <w:rPr>
          <w:rStyle w:val="Emphasis"/>
        </w:rPr>
        <w:t>peaceful resolution of conflicts, and non-proliferation.</w:t>
      </w:r>
      <w:r>
        <w:rPr>
          <w:rStyle w:val="Emphasis"/>
        </w:rPr>
        <w:t xml:space="preserve"> </w:t>
      </w:r>
      <w:r w:rsidRPr="00AE02A6">
        <w:rPr>
          <w:sz w:val="14"/>
        </w:rPr>
        <w:t xml:space="preserve">Within this context, </w:t>
      </w:r>
      <w:r w:rsidRPr="00AE02A6">
        <w:rPr>
          <w:rStyle w:val="StyleUnderline"/>
        </w:rPr>
        <w:t>a key stabilizing attribute of Latin America since the mid-1980s has been the cessation of the security dilemma between Brazil and Argentina</w:t>
      </w:r>
      <w:r w:rsidRPr="00AE02A6">
        <w:rPr>
          <w:sz w:val="14"/>
        </w:rPr>
        <w:t xml:space="preserve">. </w:t>
      </w:r>
      <w:r w:rsidRPr="00AE02A6">
        <w:rPr>
          <w:rStyle w:val="StyleUnderline"/>
        </w:rPr>
        <w:t>The pacifying effect of this bilateral achievement—under the impulse of democracy, interdependence, and integratio</w:t>
      </w:r>
      <w:r w:rsidRPr="00AE02A6">
        <w:rPr>
          <w:sz w:val="14"/>
        </w:rPr>
        <w:t>n—</w:t>
      </w:r>
      <w:r w:rsidRPr="00AE02A6">
        <w:rPr>
          <w:rStyle w:val="StyleUnderline"/>
        </w:rPr>
        <w:t>was reinforced by the establishment</w:t>
      </w:r>
      <w:r w:rsidRPr="00AE02A6">
        <w:rPr>
          <w:sz w:val="14"/>
        </w:rPr>
        <w:t xml:space="preserve"> in 1991 </w:t>
      </w:r>
      <w:r w:rsidRPr="00AE02A6">
        <w:rPr>
          <w:rStyle w:val="StyleUnderline"/>
        </w:rPr>
        <w:t>of</w:t>
      </w:r>
      <w:r w:rsidRPr="00AE02A6">
        <w:rPr>
          <w:sz w:val="14"/>
        </w:rPr>
        <w:t xml:space="preserve"> the Agency for Accounting and Control of Nuclear Materials (</w:t>
      </w:r>
      <w:r w:rsidRPr="00AE02A6">
        <w:rPr>
          <w:rStyle w:val="StyleUnderline"/>
        </w:rPr>
        <w:t>ABACC</w:t>
      </w:r>
      <w:r w:rsidRPr="00AE02A6">
        <w:rPr>
          <w:sz w:val="14"/>
        </w:rPr>
        <w:t>), the only one of its type in the world. In addition, according to the Nuclear Threat Initiative’s Nuclear Materials Security Index, Argentina ranks sixteenth—just below the United States at thirteenth and before France at nineteenth—due to its strengths, among inter alia material production and elimination trends, on-site physical protection, control and accounting procedures, response capabilities, domestic nuclear materials security legislation, independent regulatory agency, and voluntary commitments.[xi] Thus, from the Argentine opinion, Brazil should not fear a return to the past when both countries maneuvered for influence and advantage in South America using the nuclear issue as a critical component of their mutual geopolitical ambitions. This opinion is not a sign of weakness but of responsibility on the part of Buenos Aires. The organizational interest of key domestic actors linked to the nuclear issue has been in Argentina to guarantee its fundamental aim of developing peaceful nuclear capabilities with the greatest possible autonomy and within the context of legitimate constitutive and regulative rules.</w:t>
      </w:r>
    </w:p>
    <w:p w14:paraId="114E0263" w14:textId="77777777" w:rsidR="00252585" w:rsidRPr="00252585" w:rsidRDefault="00252585" w:rsidP="00252585"/>
    <w:p w14:paraId="6D9D7C17" w14:textId="0C152F0B" w:rsidR="00533218" w:rsidRDefault="00533218" w:rsidP="00533218">
      <w:pPr>
        <w:pStyle w:val="Heading3"/>
      </w:pPr>
      <w:r>
        <w:t>AT: Secession – 2AC</w:t>
      </w:r>
    </w:p>
    <w:p w14:paraId="578A33AA" w14:textId="4F99A704" w:rsidR="00533218" w:rsidRDefault="00533218" w:rsidP="00533218">
      <w:pPr>
        <w:pStyle w:val="Heading4"/>
      </w:pPr>
      <w:r>
        <w:t>This is stupid – it would get stopped immediately, and other separatist movements disprove spillover</w:t>
      </w:r>
    </w:p>
    <w:p w14:paraId="6BECF412" w14:textId="78B4B387" w:rsidR="00533218" w:rsidRPr="00533218" w:rsidRDefault="00533218" w:rsidP="00533218">
      <w:r w:rsidRPr="00533218">
        <w:rPr>
          <w:b/>
        </w:rPr>
        <w:t>Hutton</w:t>
      </w:r>
      <w:r>
        <w:t>, 7/26/</w:t>
      </w:r>
      <w:r w:rsidRPr="00533218">
        <w:rPr>
          <w:b/>
        </w:rPr>
        <w:t>2015</w:t>
      </w:r>
      <w:r>
        <w:t>, contributor at Ozy (Dani, “THE UNITED STATES OF SECESSION”, http://www.ozy.com/acumen/the-united-states-of-secession/61365)</w:t>
      </w:r>
    </w:p>
    <w:p w14:paraId="77ED2107" w14:textId="7F5AC024" w:rsidR="00533218" w:rsidRPr="00533218" w:rsidRDefault="00533218" w:rsidP="00533218">
      <w:pPr>
        <w:rPr>
          <w:sz w:val="16"/>
        </w:rPr>
      </w:pPr>
      <w:r w:rsidRPr="00533218">
        <w:rPr>
          <w:rStyle w:val="StyleUnderline"/>
        </w:rPr>
        <w:t>Secession is far from all-American</w:t>
      </w:r>
      <w:r w:rsidRPr="00533218">
        <w:rPr>
          <w:sz w:val="16"/>
        </w:rPr>
        <w:t xml:space="preserve">. </w:t>
      </w:r>
      <w:r w:rsidRPr="00533218">
        <w:rPr>
          <w:rStyle w:val="StyleUnderline"/>
        </w:rPr>
        <w:t>Scotland made international headlines last year when it tried to break from the U.K., and while the measure didn’t pass, nearly 45 percent of the population voted for it</w:t>
      </w:r>
      <w:r w:rsidRPr="00533218">
        <w:rPr>
          <w:sz w:val="16"/>
        </w:rPr>
        <w:t xml:space="preserve">. </w:t>
      </w:r>
      <w:r w:rsidRPr="00533218">
        <w:rPr>
          <w:rStyle w:val="StyleUnderline"/>
        </w:rPr>
        <w:t>Quebec has been shooting for sovereignty since the 1960s via a number of political groups, some fringe and violent, but the primary sovereignty group is part of mainstream government.</w:t>
      </w:r>
      <w:r w:rsidRPr="00533218">
        <w:rPr>
          <w:sz w:val="16"/>
        </w:rPr>
        <w:t xml:space="preserve"> Venice and Catalonia have also sought to secede. Algeria actually broke ties with France in 1962 after a full-scale war. Then there’s a tea party in 1773 … and a crew of rebel colonists who didn’t want their children to grow up with English accents. </w:t>
      </w:r>
    </w:p>
    <w:p w14:paraId="5EA45CEB" w14:textId="3EA496E1" w:rsidR="00533218" w:rsidRPr="00533218" w:rsidRDefault="00533218" w:rsidP="00533218">
      <w:pPr>
        <w:rPr>
          <w:sz w:val="16"/>
        </w:rPr>
      </w:pPr>
      <w:r w:rsidRPr="00533218">
        <w:rPr>
          <w:rStyle w:val="StyleUnderline"/>
        </w:rPr>
        <w:t>But could secession ever happen in modern America?</w:t>
      </w:r>
      <w:r w:rsidRPr="00533218">
        <w:rPr>
          <w:sz w:val="16"/>
        </w:rPr>
        <w:t xml:space="preserve"> Jason Sorens thinks so. A lecturer in the government department at Dartmouth, Sorens is also founder of New Hampshire’s Free State Project. According to Sorens, our current government is “too big and too distant” for everyday people to influence it, and seceding could restore a balance of power. But if a state is looking to separate, it’s got to do more than, say, boost its Facebook following. Article 4, Section 3 of the Constitution makes it tough for the aspiring secessionist. Cindy Ellsmore of Keep It California, a group that opposes one secession project that would blend rural Northern California and Southern Oregon into the state of Jefferson, lays it out: </w:t>
      </w:r>
      <w:r w:rsidRPr="00533218">
        <w:rPr>
          <w:rStyle w:val="StyleUnderline"/>
        </w:rPr>
        <w:t>Potential Jeffersonians would need to woo three Board of Supervisor members from all counties in the affected area</w:t>
      </w:r>
      <w:r w:rsidRPr="00533218">
        <w:rPr>
          <w:sz w:val="16"/>
        </w:rPr>
        <w:t xml:space="preserve">, she says, </w:t>
      </w:r>
      <w:r w:rsidRPr="00533218">
        <w:rPr>
          <w:rStyle w:val="StyleUnderline"/>
        </w:rPr>
        <w:t>before taking it to the California legislature, and then to Congress</w:t>
      </w:r>
      <w:r w:rsidRPr="00533218">
        <w:rPr>
          <w:sz w:val="16"/>
        </w:rPr>
        <w:t>.</w:t>
      </w:r>
    </w:p>
    <w:p w14:paraId="64BABFE9" w14:textId="49B5BA1A" w:rsidR="00533218" w:rsidRDefault="00533218" w:rsidP="00533218">
      <w:r w:rsidRPr="00533218">
        <w:rPr>
          <w:rStyle w:val="Emphasis"/>
        </w:rPr>
        <w:t>Nor would the state be viable</w:t>
      </w:r>
      <w:r>
        <w:t xml:space="preserve">, according to Ellsmore. </w:t>
      </w:r>
      <w:r w:rsidRPr="00533218">
        <w:rPr>
          <w:rStyle w:val="Emphasis"/>
        </w:rPr>
        <w:t>Breaking off with no credit</w:t>
      </w:r>
      <w:r>
        <w:t xml:space="preserve">, </w:t>
      </w:r>
      <w:r w:rsidRPr="00533218">
        <w:rPr>
          <w:rStyle w:val="Emphasis"/>
        </w:rPr>
        <w:t>a portion of their parent’s state’s debt,</w:t>
      </w:r>
      <w:r>
        <w:t xml:space="preserve"> </w:t>
      </w:r>
      <w:r w:rsidRPr="00533218">
        <w:rPr>
          <w:rStyle w:val="Emphasis"/>
        </w:rPr>
        <w:t>and a lack of support networks?</w:t>
      </w:r>
      <w:r>
        <w:t xml:space="preserve"> </w:t>
      </w:r>
      <w:r w:rsidRPr="00533218">
        <w:rPr>
          <w:rStyle w:val="StyleUnderline"/>
        </w:rPr>
        <w:t>Not a good idea</w:t>
      </w:r>
      <w:r>
        <w:t>, but it hasn’t stopped Jefferson from trying since 1941.</w:t>
      </w:r>
    </w:p>
    <w:p w14:paraId="3A1F1B51" w14:textId="366661D5" w:rsidR="00533218" w:rsidRPr="00533218" w:rsidRDefault="00533218" w:rsidP="00533218">
      <w:pPr>
        <w:rPr>
          <w:sz w:val="16"/>
        </w:rPr>
      </w:pPr>
      <w:r w:rsidRPr="00533218">
        <w:rPr>
          <w:sz w:val="16"/>
        </w:rPr>
        <w:t>Plenty of others remain undeterred. Rob Williams, co-founder of the Second Vermont Republic, cites George W. Bush’s “election thefts,” and what he calls “the collapse of the U.S. Republic following 9/11” as “the last straw.” He sees Article 4, Section 3 not as a deterrent but rather as validation. “Secession is constitutional, legal and part of the U.S. political fabric,” he says.</w:t>
      </w:r>
    </w:p>
    <w:p w14:paraId="23BA7B03" w14:textId="66AF82E6" w:rsidR="00533218" w:rsidRPr="00533218" w:rsidRDefault="00533218" w:rsidP="00533218">
      <w:pPr>
        <w:rPr>
          <w:sz w:val="16"/>
        </w:rPr>
      </w:pPr>
      <w:r w:rsidRPr="00533218">
        <w:rPr>
          <w:sz w:val="16"/>
        </w:rPr>
        <w:t>Perhaps someday you’ll need a passport to stock up on maple candy.</w:t>
      </w:r>
    </w:p>
    <w:p w14:paraId="2E0F274B" w14:textId="77777777" w:rsidR="00533218" w:rsidRPr="00533218" w:rsidRDefault="00533218" w:rsidP="00533218"/>
    <w:sectPr w:rsidR="00533218" w:rsidRPr="005332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Cambria Math">
    <w:panose1 w:val="02040503050406030204"/>
    <w:charset w:val="00"/>
    <w:family w:val="auto"/>
    <w:pitch w:val="variable"/>
    <w:sig w:usb0="E00002FF" w:usb1="420024FF" w:usb2="00000000" w:usb3="00000000" w:csb0="0000019F" w:csb1="00000000"/>
  </w:font>
  <w:font w:name="Arial">
    <w:panose1 w:val="020B0604020202020204"/>
    <w:charset w:val="00"/>
    <w:family w:val="auto"/>
    <w:pitch w:val="variable"/>
    <w:sig w:usb0="E0002AFF" w:usb1="C0007843" w:usb2="00000009" w:usb3="00000000" w:csb0="000001FF" w:csb1="00000000"/>
  </w:font>
  <w:font w:name="Calibri Light">
    <w:charset w:val="00"/>
    <w:family w:val="swiss"/>
    <w:pitch w:val="variable"/>
    <w:sig w:usb0="A00002EF" w:usb1="4000207B" w:usb2="00000000" w:usb3="00000000" w:csb0="0000019F" w:csb1="00000000"/>
  </w:font>
  <w:font w:name="ＭＳ 明朝">
    <w:charset w:val="4E"/>
    <w:family w:val="auto"/>
    <w:pitch w:val="variable"/>
    <w:sig w:usb0="00000001" w:usb1="08070000" w:usb2="00000010" w:usb3="00000000" w:csb0="0002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970663625896"/>
    <w:docVar w:name="VerbatimVersion" w:val="5.1"/>
  </w:docVars>
  <w:rsids>
    <w:rsidRoot w:val="004D4EE4"/>
    <w:rsid w:val="00002A32"/>
    <w:rsid w:val="000139A3"/>
    <w:rsid w:val="00015CEA"/>
    <w:rsid w:val="0003015B"/>
    <w:rsid w:val="00037DA5"/>
    <w:rsid w:val="00065054"/>
    <w:rsid w:val="00067209"/>
    <w:rsid w:val="00074A1D"/>
    <w:rsid w:val="000834A0"/>
    <w:rsid w:val="0009412E"/>
    <w:rsid w:val="000E79EA"/>
    <w:rsid w:val="00100833"/>
    <w:rsid w:val="00104529"/>
    <w:rsid w:val="00105942"/>
    <w:rsid w:val="00107396"/>
    <w:rsid w:val="00144A4C"/>
    <w:rsid w:val="00176AB0"/>
    <w:rsid w:val="00177B7D"/>
    <w:rsid w:val="00181FBA"/>
    <w:rsid w:val="0018322D"/>
    <w:rsid w:val="001843A0"/>
    <w:rsid w:val="0018480C"/>
    <w:rsid w:val="001B5776"/>
    <w:rsid w:val="001C0322"/>
    <w:rsid w:val="001C0739"/>
    <w:rsid w:val="001C24CF"/>
    <w:rsid w:val="001E38CB"/>
    <w:rsid w:val="001E527A"/>
    <w:rsid w:val="001F2583"/>
    <w:rsid w:val="001F78CE"/>
    <w:rsid w:val="00226F45"/>
    <w:rsid w:val="00236313"/>
    <w:rsid w:val="00241825"/>
    <w:rsid w:val="00251FC7"/>
    <w:rsid w:val="00252585"/>
    <w:rsid w:val="00272255"/>
    <w:rsid w:val="00277062"/>
    <w:rsid w:val="0028363A"/>
    <w:rsid w:val="00285023"/>
    <w:rsid w:val="002855A7"/>
    <w:rsid w:val="002B146A"/>
    <w:rsid w:val="002B5E17"/>
    <w:rsid w:val="002D70A1"/>
    <w:rsid w:val="002F6F15"/>
    <w:rsid w:val="00315690"/>
    <w:rsid w:val="00316B75"/>
    <w:rsid w:val="0032554A"/>
    <w:rsid w:val="00325646"/>
    <w:rsid w:val="003460F2"/>
    <w:rsid w:val="00374607"/>
    <w:rsid w:val="0038158C"/>
    <w:rsid w:val="003902BA"/>
    <w:rsid w:val="003A09E2"/>
    <w:rsid w:val="003E3309"/>
    <w:rsid w:val="00407037"/>
    <w:rsid w:val="00410931"/>
    <w:rsid w:val="00421CEB"/>
    <w:rsid w:val="004272B1"/>
    <w:rsid w:val="00430E28"/>
    <w:rsid w:val="0043760C"/>
    <w:rsid w:val="004605D6"/>
    <w:rsid w:val="004A3E04"/>
    <w:rsid w:val="004B66A2"/>
    <w:rsid w:val="004C60E8"/>
    <w:rsid w:val="004D4EE4"/>
    <w:rsid w:val="004E3579"/>
    <w:rsid w:val="004E728B"/>
    <w:rsid w:val="004F391E"/>
    <w:rsid w:val="004F39E0"/>
    <w:rsid w:val="004F4266"/>
    <w:rsid w:val="00514E9F"/>
    <w:rsid w:val="00527B2B"/>
    <w:rsid w:val="00533218"/>
    <w:rsid w:val="00537BD5"/>
    <w:rsid w:val="00556245"/>
    <w:rsid w:val="00564A77"/>
    <w:rsid w:val="0057268A"/>
    <w:rsid w:val="00595062"/>
    <w:rsid w:val="005B1233"/>
    <w:rsid w:val="005C31F7"/>
    <w:rsid w:val="005D2912"/>
    <w:rsid w:val="005D706F"/>
    <w:rsid w:val="005F3CEF"/>
    <w:rsid w:val="006065BD"/>
    <w:rsid w:val="006157B8"/>
    <w:rsid w:val="00617654"/>
    <w:rsid w:val="00625156"/>
    <w:rsid w:val="00641DFF"/>
    <w:rsid w:val="00645FA9"/>
    <w:rsid w:val="00647866"/>
    <w:rsid w:val="006610BF"/>
    <w:rsid w:val="00662279"/>
    <w:rsid w:val="00665003"/>
    <w:rsid w:val="006712C0"/>
    <w:rsid w:val="006A2AD0"/>
    <w:rsid w:val="006C2375"/>
    <w:rsid w:val="006D3D8C"/>
    <w:rsid w:val="006D40E0"/>
    <w:rsid w:val="006D4ECC"/>
    <w:rsid w:val="006E6DE9"/>
    <w:rsid w:val="00707905"/>
    <w:rsid w:val="00722258"/>
    <w:rsid w:val="007243E5"/>
    <w:rsid w:val="00734F24"/>
    <w:rsid w:val="00746823"/>
    <w:rsid w:val="00766EA0"/>
    <w:rsid w:val="007714F3"/>
    <w:rsid w:val="007A16D7"/>
    <w:rsid w:val="007A2226"/>
    <w:rsid w:val="007F5B66"/>
    <w:rsid w:val="008047E2"/>
    <w:rsid w:val="00807DC0"/>
    <w:rsid w:val="00811BD3"/>
    <w:rsid w:val="00816A2B"/>
    <w:rsid w:val="00823A1C"/>
    <w:rsid w:val="00845B9D"/>
    <w:rsid w:val="00860984"/>
    <w:rsid w:val="008B37E9"/>
    <w:rsid w:val="008B3ECB"/>
    <w:rsid w:val="008B4C87"/>
    <w:rsid w:val="008B4E85"/>
    <w:rsid w:val="008C1B2E"/>
    <w:rsid w:val="008C6926"/>
    <w:rsid w:val="008E1465"/>
    <w:rsid w:val="008E5311"/>
    <w:rsid w:val="00905F64"/>
    <w:rsid w:val="00906470"/>
    <w:rsid w:val="0091092E"/>
    <w:rsid w:val="0091627E"/>
    <w:rsid w:val="009238ED"/>
    <w:rsid w:val="00934340"/>
    <w:rsid w:val="009429B0"/>
    <w:rsid w:val="0097032B"/>
    <w:rsid w:val="00970F8F"/>
    <w:rsid w:val="00984223"/>
    <w:rsid w:val="0099183A"/>
    <w:rsid w:val="009B537B"/>
    <w:rsid w:val="009C6AFF"/>
    <w:rsid w:val="009C7594"/>
    <w:rsid w:val="009D2EAD"/>
    <w:rsid w:val="009D54B2"/>
    <w:rsid w:val="009E1922"/>
    <w:rsid w:val="009F4B37"/>
    <w:rsid w:val="009F7ED2"/>
    <w:rsid w:val="00A240C1"/>
    <w:rsid w:val="00A66548"/>
    <w:rsid w:val="00A75C2E"/>
    <w:rsid w:val="00A76ED7"/>
    <w:rsid w:val="00A93661"/>
    <w:rsid w:val="00A95652"/>
    <w:rsid w:val="00AB4A28"/>
    <w:rsid w:val="00AB563A"/>
    <w:rsid w:val="00AC0AB8"/>
    <w:rsid w:val="00AC3FB3"/>
    <w:rsid w:val="00AF3B24"/>
    <w:rsid w:val="00B30B26"/>
    <w:rsid w:val="00B33C6D"/>
    <w:rsid w:val="00B366D0"/>
    <w:rsid w:val="00B4508F"/>
    <w:rsid w:val="00B55AD5"/>
    <w:rsid w:val="00B8057C"/>
    <w:rsid w:val="00BB4A93"/>
    <w:rsid w:val="00BD6238"/>
    <w:rsid w:val="00BE39D5"/>
    <w:rsid w:val="00BF07EA"/>
    <w:rsid w:val="00BF593B"/>
    <w:rsid w:val="00BF773A"/>
    <w:rsid w:val="00BF7E81"/>
    <w:rsid w:val="00C13773"/>
    <w:rsid w:val="00C17CC8"/>
    <w:rsid w:val="00C83417"/>
    <w:rsid w:val="00C87E27"/>
    <w:rsid w:val="00C91218"/>
    <w:rsid w:val="00C9604F"/>
    <w:rsid w:val="00C96A2B"/>
    <w:rsid w:val="00CA19AA"/>
    <w:rsid w:val="00CB56DA"/>
    <w:rsid w:val="00CC5298"/>
    <w:rsid w:val="00CD736E"/>
    <w:rsid w:val="00CD798D"/>
    <w:rsid w:val="00CE161E"/>
    <w:rsid w:val="00CF50AE"/>
    <w:rsid w:val="00CF59A8"/>
    <w:rsid w:val="00D325A9"/>
    <w:rsid w:val="00D36A8A"/>
    <w:rsid w:val="00D41874"/>
    <w:rsid w:val="00D61409"/>
    <w:rsid w:val="00D6691E"/>
    <w:rsid w:val="00D71170"/>
    <w:rsid w:val="00DA1C92"/>
    <w:rsid w:val="00DA25D4"/>
    <w:rsid w:val="00DA6538"/>
    <w:rsid w:val="00DB0A3A"/>
    <w:rsid w:val="00DB709A"/>
    <w:rsid w:val="00DC3296"/>
    <w:rsid w:val="00DD3678"/>
    <w:rsid w:val="00DD40EC"/>
    <w:rsid w:val="00DE6717"/>
    <w:rsid w:val="00DE77F7"/>
    <w:rsid w:val="00E04102"/>
    <w:rsid w:val="00E15E75"/>
    <w:rsid w:val="00E30E48"/>
    <w:rsid w:val="00E31F4D"/>
    <w:rsid w:val="00E5262C"/>
    <w:rsid w:val="00EB182D"/>
    <w:rsid w:val="00EC7DC4"/>
    <w:rsid w:val="00ED30CF"/>
    <w:rsid w:val="00EE202A"/>
    <w:rsid w:val="00F05029"/>
    <w:rsid w:val="00F176EF"/>
    <w:rsid w:val="00F3167F"/>
    <w:rsid w:val="00F40CD0"/>
    <w:rsid w:val="00F45E10"/>
    <w:rsid w:val="00F6364A"/>
    <w:rsid w:val="00F6677B"/>
    <w:rsid w:val="00F74DCA"/>
    <w:rsid w:val="00F9113A"/>
    <w:rsid w:val="00FE2236"/>
    <w:rsid w:val="00FE2546"/>
    <w:rsid w:val="00FE37FC"/>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7132F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43760C"/>
    <w:rPr>
      <w:rFonts w:ascii="Calibri" w:hAnsi="Calibri"/>
    </w:rPr>
  </w:style>
  <w:style w:type="paragraph" w:styleId="Heading1">
    <w:name w:val="heading 1"/>
    <w:aliases w:val="Pocket"/>
    <w:basedOn w:val="Normal"/>
    <w:next w:val="Normal"/>
    <w:link w:val="Heading1Char"/>
    <w:qFormat/>
    <w:rsid w:val="0043760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3760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3760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small text,body,Normal Tag,no read,heading 2,Ch,No Spacing1121,No Spacing4,No Spacing21,No Spacing211,Heading 2 Char2 Char,Heading 2 Char1 Char Char,TAG,No Spacing12,No Spacing2111,No Spacing11111,No Spacing5,Card,Tags,tags,ta, Ch"/>
    <w:basedOn w:val="Normal"/>
    <w:next w:val="Normal"/>
    <w:link w:val="Heading4Char"/>
    <w:uiPriority w:val="3"/>
    <w:unhideWhenUsed/>
    <w:qFormat/>
    <w:rsid w:val="0043760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43760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3760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3760C"/>
    <w:rPr>
      <w:rFonts w:ascii="Calibri" w:eastAsiaTheme="majorEastAsia" w:hAnsi="Calibri" w:cstheme="majorBidi"/>
      <w:b/>
      <w:sz w:val="32"/>
      <w:szCs w:val="24"/>
      <w:u w:val="single"/>
    </w:rPr>
  </w:style>
  <w:style w:type="character" w:customStyle="1" w:styleId="Heading4Char">
    <w:name w:val="Heading 4 Char"/>
    <w:aliases w:val="Tag Char,Big card Char,small text Char,body Char,Normal Tag Char,no read Char,heading 2 Char,Ch Char,No Spacing1121 Char,No Spacing4 Char,No Spacing21 Char,No Spacing211 Char,Heading 2 Char2 Char Char,Heading 2 Char1 Char Char Char"/>
    <w:basedOn w:val="DefaultParagraphFont"/>
    <w:link w:val="Heading4"/>
    <w:uiPriority w:val="3"/>
    <w:rsid w:val="0043760C"/>
    <w:rPr>
      <w:rFonts w:ascii="Calibri" w:eastAsiaTheme="majorEastAsia" w:hAnsi="Calibri" w:cstheme="majorBidi"/>
      <w:b/>
      <w:iCs/>
      <w:sz w:val="26"/>
    </w:rPr>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Box,Style1"/>
    <w:basedOn w:val="DefaultParagraphFont"/>
    <w:link w:val="textbold"/>
    <w:uiPriority w:val="7"/>
    <w:qFormat/>
    <w:rsid w:val="0043760C"/>
    <w:rPr>
      <w:rFonts w:ascii="Calibri" w:hAnsi="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43760C"/>
    <w:rPr>
      <w:b/>
      <w:bCs/>
      <w:sz w:val="26"/>
      <w:u w:val="none"/>
    </w:rPr>
  </w:style>
  <w:style w:type="character" w:customStyle="1" w:styleId="StyleUnderline">
    <w:name w:val="Style Underline"/>
    <w:aliases w:val="Underline,Style Bold Underline,Intense Emphasis111,Intense Emphasis11,Intense Emphasis1111,Intense Emphasis3,Intense Emphasis31,Intense Emphasis311,Minimized Char,Heading 3 Char Char Char Char Char,Bo,B,cite,Heading 3 Char1,Citation Char"/>
    <w:basedOn w:val="DefaultParagraphFont"/>
    <w:uiPriority w:val="6"/>
    <w:qFormat/>
    <w:rsid w:val="0043760C"/>
    <w:rPr>
      <w:b w:val="0"/>
      <w:sz w:val="22"/>
      <w:u w:val="single"/>
    </w:rPr>
  </w:style>
  <w:style w:type="character" w:styleId="Hyperlink">
    <w:name w:val="Hyperlink"/>
    <w:aliases w:val="heading 1 (block title),Important,Read,Card Text,Internet Link,Analytic Text,Internet link"/>
    <w:basedOn w:val="DefaultParagraphFont"/>
    <w:uiPriority w:val="99"/>
    <w:unhideWhenUsed/>
    <w:rsid w:val="0043760C"/>
    <w:rPr>
      <w:color w:val="auto"/>
      <w:u w:val="none"/>
    </w:rPr>
  </w:style>
  <w:style w:type="character" w:styleId="FollowedHyperlink">
    <w:name w:val="FollowedHyperlink"/>
    <w:basedOn w:val="DefaultParagraphFont"/>
    <w:uiPriority w:val="99"/>
    <w:semiHidden/>
    <w:unhideWhenUsed/>
    <w:rsid w:val="0043760C"/>
    <w:rPr>
      <w:color w:val="auto"/>
      <w:u w:val="none"/>
    </w:rPr>
  </w:style>
  <w:style w:type="paragraph" w:customStyle="1" w:styleId="textbold">
    <w:name w:val="text bold"/>
    <w:basedOn w:val="Normal"/>
    <w:link w:val="Emphasis"/>
    <w:uiPriority w:val="7"/>
    <w:qFormat/>
    <w:rsid w:val="00746823"/>
    <w:pPr>
      <w:ind w:left="720"/>
    </w:pPr>
    <w:rPr>
      <w:b/>
      <w:iCs/>
      <w:u w:val="single"/>
      <w:bdr w:val="single" w:sz="8" w:space="0" w:color="auto"/>
    </w:rPr>
  </w:style>
  <w:style w:type="paragraph" w:customStyle="1" w:styleId="card">
    <w:name w:val="card"/>
    <w:basedOn w:val="Normal"/>
    <w:next w:val="Normal"/>
    <w:uiPriority w:val="6"/>
    <w:qFormat/>
    <w:rsid w:val="00533218"/>
    <w:pPr>
      <w:ind w:left="288" w:right="288"/>
    </w:pPr>
    <w:rPr>
      <w:rFonts w:asciiTheme="minorHAnsi" w:hAnsiTheme="minorHAnsi"/>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43760C"/>
    <w:rPr>
      <w:rFonts w:ascii="Calibri" w:hAnsi="Calibri"/>
    </w:rPr>
  </w:style>
  <w:style w:type="paragraph" w:styleId="Heading1">
    <w:name w:val="heading 1"/>
    <w:aliases w:val="Pocket"/>
    <w:basedOn w:val="Normal"/>
    <w:next w:val="Normal"/>
    <w:link w:val="Heading1Char"/>
    <w:qFormat/>
    <w:rsid w:val="0043760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3760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3760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small text,body,Normal Tag,no read,heading 2,Ch,No Spacing1121,No Spacing4,No Spacing21,No Spacing211,Heading 2 Char2 Char,Heading 2 Char1 Char Char,TAG,No Spacing12,No Spacing2111,No Spacing11111,No Spacing5,Card,Tags,tags,ta, Ch"/>
    <w:basedOn w:val="Normal"/>
    <w:next w:val="Normal"/>
    <w:link w:val="Heading4Char"/>
    <w:uiPriority w:val="3"/>
    <w:unhideWhenUsed/>
    <w:qFormat/>
    <w:rsid w:val="0043760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43760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3760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3760C"/>
    <w:rPr>
      <w:rFonts w:ascii="Calibri" w:eastAsiaTheme="majorEastAsia" w:hAnsi="Calibri" w:cstheme="majorBidi"/>
      <w:b/>
      <w:sz w:val="32"/>
      <w:szCs w:val="24"/>
      <w:u w:val="single"/>
    </w:rPr>
  </w:style>
  <w:style w:type="character" w:customStyle="1" w:styleId="Heading4Char">
    <w:name w:val="Heading 4 Char"/>
    <w:aliases w:val="Tag Char,Big card Char,small text Char,body Char,Normal Tag Char,no read Char,heading 2 Char,Ch Char,No Spacing1121 Char,No Spacing4 Char,No Spacing21 Char,No Spacing211 Char,Heading 2 Char2 Char Char,Heading 2 Char1 Char Char Char"/>
    <w:basedOn w:val="DefaultParagraphFont"/>
    <w:link w:val="Heading4"/>
    <w:uiPriority w:val="3"/>
    <w:rsid w:val="0043760C"/>
    <w:rPr>
      <w:rFonts w:ascii="Calibri" w:eastAsiaTheme="majorEastAsia" w:hAnsi="Calibri" w:cstheme="majorBidi"/>
      <w:b/>
      <w:iCs/>
      <w:sz w:val="26"/>
    </w:rPr>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Box,Style1"/>
    <w:basedOn w:val="DefaultParagraphFont"/>
    <w:link w:val="textbold"/>
    <w:uiPriority w:val="7"/>
    <w:qFormat/>
    <w:rsid w:val="0043760C"/>
    <w:rPr>
      <w:rFonts w:ascii="Calibri" w:hAnsi="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43760C"/>
    <w:rPr>
      <w:b/>
      <w:bCs/>
      <w:sz w:val="26"/>
      <w:u w:val="none"/>
    </w:rPr>
  </w:style>
  <w:style w:type="character" w:customStyle="1" w:styleId="StyleUnderline">
    <w:name w:val="Style Underline"/>
    <w:aliases w:val="Underline,Style Bold Underline,Intense Emphasis111,Intense Emphasis11,Intense Emphasis1111,Intense Emphasis3,Intense Emphasis31,Intense Emphasis311,Minimized Char,Heading 3 Char Char Char Char Char,Bo,B,cite,Heading 3 Char1,Citation Char"/>
    <w:basedOn w:val="DefaultParagraphFont"/>
    <w:uiPriority w:val="6"/>
    <w:qFormat/>
    <w:rsid w:val="0043760C"/>
    <w:rPr>
      <w:b w:val="0"/>
      <w:sz w:val="22"/>
      <w:u w:val="single"/>
    </w:rPr>
  </w:style>
  <w:style w:type="character" w:styleId="Hyperlink">
    <w:name w:val="Hyperlink"/>
    <w:aliases w:val="heading 1 (block title),Important,Read,Card Text,Internet Link,Analytic Text,Internet link"/>
    <w:basedOn w:val="DefaultParagraphFont"/>
    <w:uiPriority w:val="99"/>
    <w:unhideWhenUsed/>
    <w:rsid w:val="0043760C"/>
    <w:rPr>
      <w:color w:val="auto"/>
      <w:u w:val="none"/>
    </w:rPr>
  </w:style>
  <w:style w:type="character" w:styleId="FollowedHyperlink">
    <w:name w:val="FollowedHyperlink"/>
    <w:basedOn w:val="DefaultParagraphFont"/>
    <w:uiPriority w:val="99"/>
    <w:semiHidden/>
    <w:unhideWhenUsed/>
    <w:rsid w:val="0043760C"/>
    <w:rPr>
      <w:color w:val="auto"/>
      <w:u w:val="none"/>
    </w:rPr>
  </w:style>
  <w:style w:type="paragraph" w:customStyle="1" w:styleId="textbold">
    <w:name w:val="text bold"/>
    <w:basedOn w:val="Normal"/>
    <w:link w:val="Emphasis"/>
    <w:uiPriority w:val="7"/>
    <w:qFormat/>
    <w:rsid w:val="00746823"/>
    <w:pPr>
      <w:ind w:left="720"/>
    </w:pPr>
    <w:rPr>
      <w:b/>
      <w:iCs/>
      <w:u w:val="single"/>
      <w:bdr w:val="single" w:sz="8" w:space="0" w:color="auto"/>
    </w:rPr>
  </w:style>
  <w:style w:type="paragraph" w:customStyle="1" w:styleId="card">
    <w:name w:val="card"/>
    <w:basedOn w:val="Normal"/>
    <w:next w:val="Normal"/>
    <w:uiPriority w:val="6"/>
    <w:qFormat/>
    <w:rsid w:val="00533218"/>
    <w:pPr>
      <w:ind w:left="288" w:right="288"/>
    </w:pPr>
    <w:rPr>
      <w:rFonts w:asciiTheme="minorHAnsi" w:hAnsiTheme="minorHAns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46" Type="http://schemas.openxmlformats.org/officeDocument/2006/relationships/hyperlink" Target="http://themonkeycage.org/blog/2013/01/30/protectionism-during-recessions-is-this-time-different/" TargetMode="External"/><Relationship Id="rId47" Type="http://schemas.openxmlformats.org/officeDocument/2006/relationships/hyperlink" Target="http://www.foreignpolicy.com/articles/2011/03/17/think_again_latin_america?page=full" TargetMode="External"/><Relationship Id="rId48" Type="http://schemas.openxmlformats.org/officeDocument/2006/relationships/hyperlink" Target="http://jia.sipa.columbia.edu/state-of-argentine-brazilian-nuclear-relations" TargetMode="External"/><Relationship Id="rId49" Type="http://schemas.openxmlformats.org/officeDocument/2006/relationships/fontTable" Target="fontTable.xml"/><Relationship Id="rId20" Type="http://schemas.openxmlformats.org/officeDocument/2006/relationships/hyperlink" Target="http://www.huffingtonpost.com/gvh-live-/a-2016-polling-primer_b_8094528.html" TargetMode="External"/><Relationship Id="rId21" Type="http://schemas.openxmlformats.org/officeDocument/2006/relationships/hyperlink" Target="https://digital.lib.washington.edu/researchworks/bitstream/handle/1773/33275/Task%20Force%20E%202015.pdf?sequence=1&amp;isAllowed=y" TargetMode="External"/><Relationship Id="rId22" Type="http://schemas.openxmlformats.org/officeDocument/2006/relationships/hyperlink" Target="http://thediplomat.com/2015/08/us-public-opinion-on-china-a-new-low/" TargetMode="External"/><Relationship Id="rId23" Type="http://schemas.openxmlformats.org/officeDocument/2006/relationships/hyperlink" Target="http://www.bbc.com/news/election-us-2016-35422857" TargetMode="External"/><Relationship Id="rId24" Type="http://schemas.openxmlformats.org/officeDocument/2006/relationships/hyperlink" Target="https://www.foreignaffairs.com/articles/united-states/2015-06-09/measuring" TargetMode="External"/><Relationship Id="rId25" Type="http://schemas.openxmlformats.org/officeDocument/2006/relationships/hyperlink" Target="http://foreignpolicy.com/2016/03/02/hangover-wednesday-what-if-clinton-wins-in-a-squeaker-and-some-people-in-the-country-refuse-to-recognize-the-results/" TargetMode="External"/><Relationship Id="rId26" Type="http://schemas.openxmlformats.org/officeDocument/2006/relationships/hyperlink" Target="http://www.huffingtonpost.com/kimon-valaskakis/separatism-everywhere-the_b_4977800.html" TargetMode="External"/><Relationship Id="rId27" Type="http://schemas.openxmlformats.org/officeDocument/2006/relationships/image" Target="media/image1.png"/><Relationship Id="rId28" Type="http://schemas.openxmlformats.org/officeDocument/2006/relationships/hyperlink" Target="http://www.politico.com/magazine/story/2016/06/2016-donald-trump-international-foreign-policy-global-risk-security-guide-213936" TargetMode="External"/><Relationship Id="rId29" Type="http://schemas.openxmlformats.org/officeDocument/2006/relationships/hyperlink" Target="http://www.nytimes.com/2016/05/03/us/politics/donald-trump-trade-policy-china.html" TargetMode="External"/><Relationship Id="rId50"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30" Type="http://schemas.openxmlformats.org/officeDocument/2006/relationships/hyperlink" Target="http://www.wto.org/english/news_e/spsp_e/spsp22_e.htm" TargetMode="External"/><Relationship Id="rId31" Type="http://schemas.openxmlformats.org/officeDocument/2006/relationships/hyperlink" Target="http://ips.cap.anu.edu.au/sites/default/files/COG%20%2318%20Web.pdf" TargetMode="External"/><Relationship Id="rId32" Type="http://schemas.openxmlformats.org/officeDocument/2006/relationships/hyperlink" Target="https://twq.elliott.gwu.edu/sites/twq.elliott.gwu.edu/files/downloads/TWQ_Spring2015_Santoro-Warden.pdf" TargetMode="External"/><Relationship Id="rId9" Type="http://schemas.openxmlformats.org/officeDocument/2006/relationships/webSettings" Target="webSettings.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 Id="rId33" Type="http://schemas.openxmlformats.org/officeDocument/2006/relationships/hyperlink" Target="http://www.globalpolicyjournal.com/blog/14/05/2015/pride-diplomats-why-npt-works" TargetMode="External"/><Relationship Id="rId34" Type="http://schemas.openxmlformats.org/officeDocument/2006/relationships/hyperlink" Target="http://www.cnn.com/2015/01/14/opinion/co2-crisis-griffin/" TargetMode="External"/><Relationship Id="rId35" Type="http://schemas.openxmlformats.org/officeDocument/2006/relationships/hyperlink" Target="http://thediplomat.com/2015/04/3-ways-a-hillary-clinton-presidency-would-affect-us-china-relations/" TargetMode="External"/><Relationship Id="rId36" Type="http://schemas.openxmlformats.org/officeDocument/2006/relationships/hyperlink" Target="http://www.vanityfair.com/news/2016/05/how-trump-can-win" TargetMode="External"/><Relationship Id="rId10" Type="http://schemas.openxmlformats.org/officeDocument/2006/relationships/hyperlink" Target="http://www.politico.com/magazine/story/2016/06/2016-donald-trump-international-foreign-policy-global-risk-security-guide-213936" TargetMode="External"/><Relationship Id="rId11" Type="http://schemas.openxmlformats.org/officeDocument/2006/relationships/hyperlink" Target="http://observer.com/2016/06/hillary-clinton-will-win-by-a-landslide-against-donald-trump/" TargetMode="External"/><Relationship Id="rId12" Type="http://schemas.openxmlformats.org/officeDocument/2006/relationships/hyperlink" Target="http://www.marketwatch.com/story/hillary-clinton-will-win-in-november-says-the-economy-2016-05-25" TargetMode="External"/><Relationship Id="rId13" Type="http://schemas.openxmlformats.org/officeDocument/2006/relationships/hyperlink" Target="https://www.washingtonpost.com/news/monkey-cage/wp/2016/06/07/the-trump-bump-is-misleading-public-opinion-is-trending-steadily-toward-the-democratic-nominee-for-president/" TargetMode="External"/><Relationship Id="rId14" Type="http://schemas.openxmlformats.org/officeDocument/2006/relationships/hyperlink" Target="http://www.huffingtonpost.com/entry/donald-trump-general-election-polls_us_575599b8e4b0eb20fa0e7a24" TargetMode="External"/><Relationship Id="rId15" Type="http://schemas.openxmlformats.org/officeDocument/2006/relationships/hyperlink" Target="http://www.nytimes.com/2016/05/30/us/politics/donald-trump-general-election-battleground.html" TargetMode="External"/><Relationship Id="rId16" Type="http://schemas.openxmlformats.org/officeDocument/2006/relationships/hyperlink" Target="http://www.nytimes.com/2016/05/30/us/politics/donald-trump-general-election-battleground.html" TargetMode="External"/><Relationship Id="rId17" Type="http://schemas.openxmlformats.org/officeDocument/2006/relationships/hyperlink" Target="http://www.cnn.com/2016/05/31/politics/hillary-clinton-texas-donald-trump/" TargetMode="External"/><Relationship Id="rId18" Type="http://schemas.openxmlformats.org/officeDocument/2006/relationships/hyperlink" Target="http://www.vox.com/2016/6/1/11820854/sanders-drop-out-california" TargetMode="External"/><Relationship Id="rId19" Type="http://schemas.openxmlformats.org/officeDocument/2006/relationships/hyperlink" Target="http://www.vox.com/2016/6/1/11820854/sanders-drop-out-california" TargetMode="External"/><Relationship Id="rId37" Type="http://schemas.openxmlformats.org/officeDocument/2006/relationships/hyperlink" Target="http://thefederalist.com/2016/05/25/donald-trumps-secret-weapon-is-hillary-clinton/" TargetMode="External"/><Relationship Id="rId38" Type="http://schemas.openxmlformats.org/officeDocument/2006/relationships/hyperlink" Target="http://www.latimes.com/politics/la-na-five-questions-for-2016-20160103-story.html" TargetMode="External"/><Relationship Id="rId39" Type="http://schemas.openxmlformats.org/officeDocument/2006/relationships/hyperlink" Target="https://digital.lib.washington.edu/researchworks/bitstream/handle/1773/33275/Task%20Force%20E%202015.pdf?sequence=1&amp;isAllowed=y" TargetMode="External"/><Relationship Id="rId40" Type="http://schemas.openxmlformats.org/officeDocument/2006/relationships/hyperlink" Target="http://www.politico.com/magazine/story/2016/06/2016-donald-trump-international-foreign-policy-global-risk-security-guide-213936" TargetMode="External"/><Relationship Id="rId41" Type="http://schemas.openxmlformats.org/officeDocument/2006/relationships/hyperlink" Target="http://www.ucsusa.org/sites/default/files/attach/2015/04/Japan-hair-trigger-fact-sheet.pdf" TargetMode="External"/><Relationship Id="rId42" Type="http://schemas.openxmlformats.org/officeDocument/2006/relationships/hyperlink" Target="https://www.academia.edu/7795260/Beyond_Pessimism_Why_the_NPT_Will_Not_Collapse_Journal_of_Strategic_Studies_2015_38_1-2_126-158" TargetMode="External"/><Relationship Id="rId43" Type="http://schemas.openxmlformats.org/officeDocument/2006/relationships/hyperlink" Target="http://thediplomat.com/2012/10/japan-joining-the-nuclear-weapons-club-it-could/" TargetMode="External"/><Relationship Id="rId44" Type="http://schemas.openxmlformats.org/officeDocument/2006/relationships/hyperlink" Target="http://www.cnn.com/2015/09/20/opinions/japan-military-opinion-berger/" TargetMode="External"/><Relationship Id="rId45" Type="http://schemas.openxmlformats.org/officeDocument/2006/relationships/hyperlink" Target="http://nationalinterest.org/commentary/can-china-rise-peacefully-1020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olmeshampt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E79F9F60E1FE6428420770088820F73" ma:contentTypeVersion="0" ma:contentTypeDescription="Create a new document." ma:contentTypeScope="" ma:versionID="6fac1aaa5501e00145ecd99f8403bb83">
  <xsd:schema xmlns:xsd="http://www.w3.org/2001/XMLSchema" xmlns:xs="http://www.w3.org/2001/XMLSchema" xmlns:p="http://schemas.microsoft.com/office/2006/metadata/properties" targetNamespace="http://schemas.microsoft.com/office/2006/metadata/properties" ma:root="true" ma:fieldsID="e632581fadfa51a52ea46ddb307d92e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76F1DF-6275-45A6-84EC-CBEFAF8B58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0B9DDBF-6A03-462A-A35E-25591C7C1631}">
  <ds:schemaRefs>
    <ds:schemaRef ds:uri="http://purl.org/dc/dcmitype/"/>
    <ds:schemaRef ds:uri="http://www.w3.org/XML/1998/namespace"/>
    <ds:schemaRef ds:uri="http://schemas.openxmlformats.org/package/2006/metadata/core-properties"/>
    <ds:schemaRef ds:uri="http://schemas.microsoft.com/office/2006/documentManagement/types"/>
    <ds:schemaRef ds:uri="http://schemas.microsoft.com/office/infopath/2007/PartnerControls"/>
    <ds:schemaRef ds:uri="http://schemas.microsoft.com/office/2006/metadata/properties"/>
    <ds:schemaRef ds:uri="http://purl.org/dc/terms/"/>
    <ds:schemaRef ds:uri="http://purl.org/dc/elements/1.1/"/>
  </ds:schemaRefs>
</ds:datastoreItem>
</file>

<file path=customXml/itemProps3.xml><?xml version="1.0" encoding="utf-8"?>
<ds:datastoreItem xmlns:ds="http://schemas.openxmlformats.org/officeDocument/2006/customXml" ds:itemID="{8BCFC9E3-2505-4390-B114-5FECDEF5815F}">
  <ds:schemaRefs>
    <ds:schemaRef ds:uri="http://schemas.microsoft.com/sharepoint/v3/contenttype/forms"/>
  </ds:schemaRefs>
</ds:datastoreItem>
</file>

<file path=customXml/itemProps4.xml><?xml version="1.0" encoding="utf-8"?>
<ds:datastoreItem xmlns:ds="http://schemas.openxmlformats.org/officeDocument/2006/customXml" ds:itemID="{B976CC82-3BAF-A546-A055-BBEB65C1D9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\Users\holmeshampton\AppData\Roaming\Microsoft\Templates\Debate.dotm</Template>
  <TotalTime>14154</TotalTime>
  <Pages>20</Pages>
  <Words>67584</Words>
  <Characters>385231</Characters>
  <Application>Microsoft Macintosh Word</Application>
  <DocSecurity>0</DocSecurity>
  <Lines>3210</Lines>
  <Paragraphs>903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451912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holmeshampton</dc:creator>
  <cp:keywords>5.1.1</cp:keywords>
  <dc:description/>
  <cp:lastModifiedBy>Garrett Abelkop</cp:lastModifiedBy>
  <cp:revision>41</cp:revision>
  <dcterms:created xsi:type="dcterms:W3CDTF">2016-05-17T18:50:00Z</dcterms:created>
  <dcterms:modified xsi:type="dcterms:W3CDTF">2016-06-24T18:24:00Z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0x010100DE79F9F60E1FE6428420770088820F73</vt:lpwstr>
  </property>
</Properties>
</file>