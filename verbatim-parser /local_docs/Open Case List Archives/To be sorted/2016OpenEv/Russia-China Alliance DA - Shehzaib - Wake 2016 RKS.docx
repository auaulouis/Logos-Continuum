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B5B551" w14:textId="77777777" w:rsidR="00AB1E28" w:rsidRDefault="00AB1E28" w:rsidP="00AB1E28">
      <w:pPr>
        <w:pStyle w:val="Heading1"/>
      </w:pPr>
      <w:r>
        <w:t>China-Russia Alliance DA</w:t>
      </w:r>
    </w:p>
    <w:p w14:paraId="1E5B3872" w14:textId="77777777" w:rsidR="0014297A" w:rsidRDefault="0014297A" w:rsidP="0014297A">
      <w:pPr>
        <w:pStyle w:val="Heading2"/>
      </w:pPr>
      <w:r>
        <w:t>Notes</w:t>
      </w:r>
    </w:p>
    <w:p w14:paraId="2C912B62" w14:textId="77777777" w:rsidR="0014297A" w:rsidRPr="00DD7E40" w:rsidRDefault="0014297A" w:rsidP="0014297A"/>
    <w:p w14:paraId="583A0A65" w14:textId="77777777" w:rsidR="0014297A" w:rsidRDefault="0014297A" w:rsidP="0014297A">
      <w:r>
        <w:t>Key Terms</w:t>
      </w:r>
    </w:p>
    <w:p w14:paraId="45AD9C95" w14:textId="77777777" w:rsidR="0014297A" w:rsidRDefault="0014297A" w:rsidP="0014297A"/>
    <w:p w14:paraId="305CDC71" w14:textId="77777777" w:rsidR="0014297A" w:rsidRDefault="0014297A" w:rsidP="0014297A">
      <w:r>
        <w:t xml:space="preserve">CSTO - </w:t>
      </w:r>
      <w:r w:rsidRPr="00B5248A">
        <w:t>Collective Security Treaty Organization</w:t>
      </w:r>
    </w:p>
    <w:p w14:paraId="7581AC7F" w14:textId="77777777" w:rsidR="0014297A" w:rsidRDefault="0014297A" w:rsidP="0014297A"/>
    <w:p w14:paraId="0AC36EFD" w14:textId="77777777" w:rsidR="0014297A" w:rsidRDefault="0014297A" w:rsidP="0014297A">
      <w:r>
        <w:t>RCSP - Russia China Strategic Partnership</w:t>
      </w:r>
    </w:p>
    <w:p w14:paraId="0685944A" w14:textId="77777777" w:rsidR="0014297A" w:rsidRDefault="0014297A" w:rsidP="0014297A"/>
    <w:p w14:paraId="4D968D16" w14:textId="77777777" w:rsidR="0014297A" w:rsidRDefault="0014297A" w:rsidP="0014297A">
      <w:r w:rsidRPr="00B5248A">
        <w:t xml:space="preserve">SCO </w:t>
      </w:r>
      <w:r>
        <w:t xml:space="preserve">- </w:t>
      </w:r>
      <w:r w:rsidRPr="00B5248A">
        <w:t>Shanghai Cooperation Organization</w:t>
      </w:r>
    </w:p>
    <w:p w14:paraId="23AF534B" w14:textId="77777777" w:rsidR="0014297A" w:rsidRDefault="0014297A" w:rsidP="0014297A"/>
    <w:p w14:paraId="181B36F8" w14:textId="77777777" w:rsidR="0014297A" w:rsidRDefault="0014297A" w:rsidP="0014297A">
      <w:r>
        <w:t>US-Russia-China Triangle</w:t>
      </w:r>
    </w:p>
    <w:p w14:paraId="67188FF3" w14:textId="77777777" w:rsidR="0014297A" w:rsidRDefault="0014297A" w:rsidP="0014297A">
      <w:r>
        <w:rPr>
          <w:noProof/>
        </w:rPr>
        <mc:AlternateContent>
          <mc:Choice Requires="wps">
            <w:drawing>
              <wp:anchor distT="0" distB="0" distL="114300" distR="114300" simplePos="0" relativeHeight="251660288" behindDoc="0" locked="0" layoutInCell="1" allowOverlap="1" wp14:anchorId="2981173B" wp14:editId="5864F6C4">
                <wp:simplePos x="0" y="0"/>
                <wp:positionH relativeFrom="column">
                  <wp:posOffset>1235075</wp:posOffset>
                </wp:positionH>
                <wp:positionV relativeFrom="paragraph">
                  <wp:posOffset>78740</wp:posOffset>
                </wp:positionV>
                <wp:extent cx="732790" cy="333375"/>
                <wp:effectExtent l="0" t="0" r="0" b="0"/>
                <wp:wrapNone/>
                <wp:docPr id="2" name="Text Box 2"/>
                <wp:cNvGraphicFramePr/>
                <a:graphic xmlns:a="http://schemas.openxmlformats.org/drawingml/2006/main">
                  <a:graphicData uri="http://schemas.microsoft.com/office/word/2010/wordprocessingShape">
                    <wps:wsp>
                      <wps:cNvSpPr txBox="1"/>
                      <wps:spPr>
                        <a:xfrm>
                          <a:off x="0" y="0"/>
                          <a:ext cx="732790" cy="33337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C9471A" w14:textId="77777777" w:rsidR="0014297A" w:rsidRDefault="0014297A" w:rsidP="0014297A">
                            <w:r>
                              <w:t>Russia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97.25pt;margin-top:6.2pt;width:57.7pt;height:26.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" filled="f" stroked="f">
                <v:textbox>
                  <w:txbxContent>
                    <w:p w14:paraId="16C9471A" w14:textId="77777777" w:rsidR="0014297A" w:rsidRDefault="0014297A" w:rsidP="0014297A">
                      <w:r>
                        <w:t>Russia</w:t>
                      </w:r>
                    </w:p>
                  </w:txbxContent>
                </v:textbox>
              </v:shape>
            </w:pict>
          </mc:Fallback>
        </mc:AlternateContent>
      </w:r>
    </w:p>
    <w:p w14:paraId="34573E89" w14:textId="77777777" w:rsidR="0014297A" w:rsidRDefault="0014297A" w:rsidP="0014297A">
      <w:r>
        <w:rPr>
          <w:noProof/>
        </w:rPr>
        <mc:AlternateContent>
          <mc:Choice Requires="wps">
            <w:drawing>
              <wp:anchor distT="0" distB="0" distL="114300" distR="114300" simplePos="0" relativeHeight="251665408" behindDoc="0" locked="0" layoutInCell="1" allowOverlap="1" wp14:anchorId="345BB038" wp14:editId="3C842737">
                <wp:simplePos x="0" y="0"/>
                <wp:positionH relativeFrom="column">
                  <wp:posOffset>493395</wp:posOffset>
                </wp:positionH>
                <wp:positionV relativeFrom="paragraph">
                  <wp:posOffset>150495</wp:posOffset>
                </wp:positionV>
                <wp:extent cx="1509395" cy="231775"/>
                <wp:effectExtent l="232410" t="0" r="297815" b="0"/>
                <wp:wrapNone/>
                <wp:docPr id="7" name="Text Box 7"/>
                <wp:cNvGraphicFramePr/>
                <a:graphic xmlns:a="http://schemas.openxmlformats.org/drawingml/2006/main">
                  <a:graphicData uri="http://schemas.microsoft.com/office/word/2010/wordprocessingShape">
                    <wps:wsp>
                      <wps:cNvSpPr txBox="1"/>
                      <wps:spPr>
                        <a:xfrm rot="17964412">
                          <a:off x="0" y="0"/>
                          <a:ext cx="1509395" cy="23177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CCDEB52" w14:textId="77777777" w:rsidR="0014297A" w:rsidRPr="00464A96" w:rsidRDefault="0014297A" w:rsidP="0014297A">
                            <w:pPr>
                              <w:rPr>
                                <w:sz w:val="12"/>
                                <w:szCs w:val="12"/>
                              </w:rPr>
                            </w:pPr>
                            <w:r>
                              <w:rPr>
                                <w:sz w:val="12"/>
                                <w:szCs w:val="12"/>
                              </w:rPr>
                              <w:t>Fragile, but improving</w:t>
                            </w:r>
                          </w:p>
                          <w:p w14:paraId="62C98553" w14:textId="77777777" w:rsidR="0014297A" w:rsidRDefault="0014297A" w:rsidP="001429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7" type="#_x0000_t202" style="position:absolute;margin-left:38.85pt;margin-top:11.85pt;width:118.85pt;height:18.25pt;rotation:-3971032fd;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" filled="f" stroked="f">
                <v:textbox>
                  <w:txbxContent>
                    <w:p w14:paraId="5CCDEB52" w14:textId="77777777" w:rsidR="0014297A" w:rsidRPr="00464A96" w:rsidRDefault="0014297A" w:rsidP="0014297A">
                      <w:pPr>
                        <w:rPr>
                          <w:sz w:val="12"/>
                          <w:szCs w:val="12"/>
                        </w:rPr>
                      </w:pPr>
                      <w:r>
                        <w:rPr>
                          <w:sz w:val="12"/>
                          <w:szCs w:val="12"/>
                        </w:rPr>
                        <w:t>Fragile, but improving</w:t>
                      </w:r>
                    </w:p>
                    <w:p w14:paraId="62C98553" w14:textId="77777777" w:rsidR="0014297A" w:rsidRDefault="0014297A" w:rsidP="0014297A"/>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4E13EC6" wp14:editId="40320AF2">
                <wp:simplePos x="0" y="0"/>
                <wp:positionH relativeFrom="column">
                  <wp:posOffset>913130</wp:posOffset>
                </wp:positionH>
                <wp:positionV relativeFrom="paragraph">
                  <wp:posOffset>56515</wp:posOffset>
                </wp:positionV>
                <wp:extent cx="1236980" cy="1066800"/>
                <wp:effectExtent l="50800" t="25400" r="83820" b="101600"/>
                <wp:wrapNone/>
                <wp:docPr id="1" name="Isosceles Triangle 1"/>
                <wp:cNvGraphicFramePr/>
                <a:graphic xmlns:a="http://schemas.openxmlformats.org/drawingml/2006/main">
                  <a:graphicData uri="http://schemas.microsoft.com/office/word/2010/wordprocessingShape">
                    <wps:wsp>
                      <wps:cNvSpPr/>
                      <wps:spPr>
                        <a:xfrm>
                          <a:off x="0" y="0"/>
                          <a:ext cx="1236980" cy="1066800"/>
                        </a:xfrm>
                        <a:prstGeom prst="triangl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0l0,21600,21600,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71.9pt;margin-top:4.45pt;width:97.4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" fillcolor="#4f81bd [3204]" strokecolor="#4579b8 [3044]">
                <v:fill color2="#a7bfde [1620]" rotate="t" type="gradient">
                  <o:fill v:ext="view" type="gradientUnscaled"/>
                </v:fill>
                <v:shadow on="t" opacity="22937f" mv:blur="40000f" origin=",.5" offset="0,23000emu"/>
              </v:shape>
            </w:pict>
          </mc:Fallback>
        </mc:AlternateContent>
      </w:r>
    </w:p>
    <w:p w14:paraId="1206DEC5" w14:textId="77777777" w:rsidR="0014297A" w:rsidRDefault="0014297A" w:rsidP="0014297A"/>
    <w:p w14:paraId="2C9CEC9B" w14:textId="77777777" w:rsidR="0014297A" w:rsidRDefault="0014297A" w:rsidP="0014297A">
      <w:r>
        <w:rPr>
          <w:noProof/>
        </w:rPr>
        <mc:AlternateContent>
          <mc:Choice Requires="wps">
            <w:drawing>
              <wp:anchor distT="0" distB="0" distL="114300" distR="114300" simplePos="0" relativeHeight="251663360" behindDoc="0" locked="0" layoutInCell="1" allowOverlap="1" wp14:anchorId="5ADAB7A9" wp14:editId="13C4AEC1">
                <wp:simplePos x="0" y="0"/>
                <wp:positionH relativeFrom="column">
                  <wp:posOffset>1379855</wp:posOffset>
                </wp:positionH>
                <wp:positionV relativeFrom="paragraph">
                  <wp:posOffset>187960</wp:posOffset>
                </wp:positionV>
                <wp:extent cx="1509395" cy="231775"/>
                <wp:effectExtent l="232410" t="0" r="247015" b="0"/>
                <wp:wrapNone/>
                <wp:docPr id="5" name="Text Box 5"/>
                <wp:cNvGraphicFramePr/>
                <a:graphic xmlns:a="http://schemas.openxmlformats.org/drawingml/2006/main">
                  <a:graphicData uri="http://schemas.microsoft.com/office/word/2010/wordprocessingShape">
                    <wps:wsp>
                      <wps:cNvSpPr txBox="1"/>
                      <wps:spPr>
                        <a:xfrm rot="3643803">
                          <a:off x="0" y="0"/>
                          <a:ext cx="1509395" cy="23177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82DE59" w14:textId="77777777" w:rsidR="0014297A" w:rsidRPr="00464A96" w:rsidRDefault="0014297A" w:rsidP="0014297A">
                            <w:pPr>
                              <w:rPr>
                                <w:sz w:val="12"/>
                                <w:szCs w:val="12"/>
                              </w:rPr>
                            </w:pPr>
                            <w:r w:rsidRPr="00464A96">
                              <w:rPr>
                                <w:sz w:val="12"/>
                                <w:szCs w:val="12"/>
                              </w:rPr>
                              <w:t>Almost non-existent</w:t>
                            </w:r>
                          </w:p>
                          <w:p w14:paraId="5F98D80B" w14:textId="77777777" w:rsidR="0014297A" w:rsidRDefault="0014297A" w:rsidP="001429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 o:spid="_x0000_s1028" type="#_x0000_t202" style="position:absolute;margin-left:108.65pt;margin-top:14.8pt;width:118.85pt;height:18.25pt;rotation:3980005fd;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" filled="f" stroked="f">
                <v:textbox>
                  <w:txbxContent>
                    <w:p w14:paraId="4882DE59" w14:textId="77777777" w:rsidR="0014297A" w:rsidRPr="00464A96" w:rsidRDefault="0014297A" w:rsidP="0014297A">
                      <w:pPr>
                        <w:rPr>
                          <w:sz w:val="12"/>
                          <w:szCs w:val="12"/>
                        </w:rPr>
                      </w:pPr>
                      <w:r w:rsidRPr="00464A96">
                        <w:rPr>
                          <w:sz w:val="12"/>
                          <w:szCs w:val="12"/>
                        </w:rPr>
                        <w:t>Almost non-existent</w:t>
                      </w:r>
                    </w:p>
                    <w:p w14:paraId="5F98D80B" w14:textId="77777777" w:rsidR="0014297A" w:rsidRDefault="0014297A" w:rsidP="0014297A"/>
                  </w:txbxContent>
                </v:textbox>
              </v:shape>
            </w:pict>
          </mc:Fallback>
        </mc:AlternateContent>
      </w:r>
    </w:p>
    <w:p w14:paraId="1B2DC343" w14:textId="77777777" w:rsidR="0014297A" w:rsidRDefault="0014297A" w:rsidP="0014297A">
      <w:r>
        <w:rPr>
          <w:noProof/>
        </w:rPr>
        <mc:AlternateContent>
          <mc:Choice Requires="wps">
            <w:drawing>
              <wp:anchor distT="0" distB="0" distL="114300" distR="114300" simplePos="0" relativeHeight="251662336" behindDoc="0" locked="0" layoutInCell="1" allowOverlap="1" wp14:anchorId="7B70EC37" wp14:editId="3622EC79">
                <wp:simplePos x="0" y="0"/>
                <wp:positionH relativeFrom="column">
                  <wp:posOffset>1800225</wp:posOffset>
                </wp:positionH>
                <wp:positionV relativeFrom="paragraph">
                  <wp:posOffset>236855</wp:posOffset>
                </wp:positionV>
                <wp:extent cx="1211580" cy="298450"/>
                <wp:effectExtent l="304165" t="0" r="184785" b="0"/>
                <wp:wrapNone/>
                <wp:docPr id="4" name="Text Box 4"/>
                <wp:cNvGraphicFramePr/>
                <a:graphic xmlns:a="http://schemas.openxmlformats.org/drawingml/2006/main">
                  <a:graphicData uri="http://schemas.microsoft.com/office/word/2010/wordprocessingShape">
                    <wps:wsp>
                      <wps:cNvSpPr txBox="1"/>
                      <wps:spPr>
                        <a:xfrm rot="18351412">
                          <a:off x="0" y="0"/>
                          <a:ext cx="1211580" cy="29845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6A788B0" w14:textId="77777777" w:rsidR="0014297A" w:rsidRDefault="0014297A" w:rsidP="0014297A">
                            <w:r>
                              <w:t>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9" type="#_x0000_t202" style="position:absolute;margin-left:141.75pt;margin-top:18.65pt;width:95.4pt;height:23.5pt;rotation:-3548324fd;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" filled="f" stroked="f">
                <v:textbox>
                  <w:txbxContent>
                    <w:p w14:paraId="26A788B0" w14:textId="77777777" w:rsidR="0014297A" w:rsidRDefault="0014297A" w:rsidP="0014297A">
                      <w:r>
                        <w:t>United States</w:t>
                      </w:r>
                    </w:p>
                  </w:txbxContent>
                </v:textbox>
              </v:shape>
            </w:pict>
          </mc:Fallback>
        </mc:AlternateContent>
      </w:r>
    </w:p>
    <w:p w14:paraId="45A8A9B8" w14:textId="77777777" w:rsidR="0014297A" w:rsidRDefault="0014297A" w:rsidP="0014297A">
      <w:r>
        <w:rPr>
          <w:noProof/>
        </w:rPr>
        <mc:AlternateContent>
          <mc:Choice Requires="wps">
            <w:drawing>
              <wp:anchor distT="0" distB="0" distL="114300" distR="114300" simplePos="0" relativeHeight="251664384" behindDoc="0" locked="0" layoutInCell="1" allowOverlap="1" wp14:anchorId="74D6A669" wp14:editId="69BAFCC8">
                <wp:simplePos x="0" y="0"/>
                <wp:positionH relativeFrom="column">
                  <wp:posOffset>1096010</wp:posOffset>
                </wp:positionH>
                <wp:positionV relativeFrom="paragraph">
                  <wp:posOffset>99695</wp:posOffset>
                </wp:positionV>
                <wp:extent cx="1509395" cy="231775"/>
                <wp:effectExtent l="0" t="0" r="0" b="0"/>
                <wp:wrapNone/>
                <wp:docPr id="6" name="Text Box 6"/>
                <wp:cNvGraphicFramePr/>
                <a:graphic xmlns:a="http://schemas.openxmlformats.org/drawingml/2006/main">
                  <a:graphicData uri="http://schemas.microsoft.com/office/word/2010/wordprocessingShape">
                    <wps:wsp>
                      <wps:cNvSpPr txBox="1"/>
                      <wps:spPr>
                        <a:xfrm>
                          <a:off x="0" y="0"/>
                          <a:ext cx="1509395" cy="23177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B7BE4D8" w14:textId="77777777" w:rsidR="0014297A" w:rsidRPr="00464A96" w:rsidRDefault="0014297A" w:rsidP="0014297A">
                            <w:pPr>
                              <w:rPr>
                                <w:sz w:val="12"/>
                                <w:szCs w:val="12"/>
                              </w:rPr>
                            </w:pPr>
                            <w:r>
                              <w:rPr>
                                <w:sz w:val="12"/>
                                <w:szCs w:val="12"/>
                              </w:rPr>
                              <w:t>Improved, but tense</w:t>
                            </w:r>
                          </w:p>
                          <w:p w14:paraId="6B071466" w14:textId="77777777" w:rsidR="0014297A" w:rsidRDefault="0014297A" w:rsidP="001429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30" type="#_x0000_t202" style="position:absolute;margin-left:86.3pt;margin-top:7.85pt;width:118.85pt;height:18.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" filled="f" stroked="f">
                <v:textbox>
                  <w:txbxContent>
                    <w:p w14:paraId="4B7BE4D8" w14:textId="77777777" w:rsidR="0014297A" w:rsidRPr="00464A96" w:rsidRDefault="0014297A" w:rsidP="0014297A">
                      <w:pPr>
                        <w:rPr>
                          <w:sz w:val="12"/>
                          <w:szCs w:val="12"/>
                        </w:rPr>
                      </w:pPr>
                      <w:r>
                        <w:rPr>
                          <w:sz w:val="12"/>
                          <w:szCs w:val="12"/>
                        </w:rPr>
                        <w:t>Improved, but tense</w:t>
                      </w:r>
                    </w:p>
                    <w:p w14:paraId="6B071466" w14:textId="77777777" w:rsidR="0014297A" w:rsidRDefault="0014297A" w:rsidP="0014297A"/>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5808190" wp14:editId="6DF74348">
                <wp:simplePos x="0" y="0"/>
                <wp:positionH relativeFrom="column">
                  <wp:posOffset>342265</wp:posOffset>
                </wp:positionH>
                <wp:positionV relativeFrom="paragraph">
                  <wp:posOffset>166370</wp:posOffset>
                </wp:positionV>
                <wp:extent cx="1073785" cy="311785"/>
                <wp:effectExtent l="101600" t="0" r="247015" b="0"/>
                <wp:wrapNone/>
                <wp:docPr id="3" name="Text Box 3"/>
                <wp:cNvGraphicFramePr/>
                <a:graphic xmlns:a="http://schemas.openxmlformats.org/drawingml/2006/main">
                  <a:graphicData uri="http://schemas.microsoft.com/office/word/2010/wordprocessingShape">
                    <wps:wsp>
                      <wps:cNvSpPr txBox="1"/>
                      <wps:spPr>
                        <a:xfrm rot="3288693">
                          <a:off x="0" y="0"/>
                          <a:ext cx="1073785" cy="31178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219363E" w14:textId="77777777" w:rsidR="0014297A" w:rsidRDefault="0014297A" w:rsidP="0014297A">
                            <w:r>
                              <w:t>China</w:t>
                            </w:r>
                          </w:p>
                          <w:p w14:paraId="2C42C6C9" w14:textId="77777777" w:rsidR="0014297A" w:rsidRDefault="0014297A" w:rsidP="001429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 o:spid="_x0000_s1031" type="#_x0000_t202" style="position:absolute;margin-left:26.95pt;margin-top:13.1pt;width:84.55pt;height:24.55pt;rotation:3592130fd;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" filled="f" stroked="f">
                <v:textbox>
                  <w:txbxContent>
                    <w:p w14:paraId="5219363E" w14:textId="77777777" w:rsidR="0014297A" w:rsidRDefault="0014297A" w:rsidP="0014297A">
                      <w:r>
                        <w:t>China</w:t>
                      </w:r>
                    </w:p>
                    <w:p w14:paraId="2C42C6C9" w14:textId="77777777" w:rsidR="0014297A" w:rsidRDefault="0014297A" w:rsidP="0014297A"/>
                  </w:txbxContent>
                </v:textbox>
              </v:shape>
            </w:pict>
          </mc:Fallback>
        </mc:AlternateContent>
      </w:r>
    </w:p>
    <w:p w14:paraId="7283E383" w14:textId="77777777" w:rsidR="0014297A" w:rsidRDefault="0014297A" w:rsidP="0014297A"/>
    <w:p w14:paraId="48BC1977" w14:textId="77777777" w:rsidR="0014297A" w:rsidRDefault="0014297A" w:rsidP="0014297A"/>
    <w:p w14:paraId="7329D440" w14:textId="77777777" w:rsidR="0014297A" w:rsidRDefault="0014297A" w:rsidP="0014297A">
      <w:r>
        <w:t>Background Information</w:t>
      </w:r>
    </w:p>
    <w:p w14:paraId="26C09C47" w14:textId="77777777" w:rsidR="0014297A" w:rsidRDefault="0014297A" w:rsidP="0014297A"/>
    <w:p w14:paraId="4638218A" w14:textId="77777777" w:rsidR="0014297A" w:rsidRDefault="0014297A" w:rsidP="0014297A">
      <w:r>
        <w:t>Cold War Era</w:t>
      </w:r>
    </w:p>
    <w:p w14:paraId="726B8B7D" w14:textId="77777777" w:rsidR="0014297A" w:rsidRDefault="0014297A" w:rsidP="0014297A"/>
    <w:p w14:paraId="22D32AE1" w14:textId="77777777" w:rsidR="0014297A" w:rsidRDefault="0014297A" w:rsidP="0014297A">
      <w:pPr>
        <w:ind w:firstLine="720"/>
      </w:pPr>
      <w:r>
        <w:t xml:space="preserve">China and the Soviet Union experienced very drastic changes in their relationship throughout the Cold War. Near the beginning, China and the USSR were close allies, mostly because Joseph Stalin and Mao Zedong were extremely close and the CCP believed very strongly in Stalin’s view of communism. Both nations counterbalanced against the United States during the beginning of the Cold War and had large economic and military ties. However, those relations radically changed in the years following Stalin’s death in 1952 and the rise of Nikita Khrushchev in 1953. For a solid three years (1953-1956), Sino-Soviet relations were so strong that many historians refer to that time period as the “gold-age” of the Sino-Soviet partnership. Khrushchev and Mao created several policies that facilitated their economic partnership by increasing trade ties as well as expediting immigration between the two nations. Mao even adopted the created the Chinese “Five Year Plan”, which was modeled after the Soviet Union’s Five Year Plans. </w:t>
      </w:r>
    </w:p>
    <w:p w14:paraId="1A20C5F1" w14:textId="77777777" w:rsidR="0014297A" w:rsidRDefault="0014297A" w:rsidP="0014297A">
      <w:pPr>
        <w:ind w:firstLine="720"/>
      </w:pPr>
      <w:r>
        <w:t xml:space="preserve">However, their relationship started to decline in 1956 following Khrushchev’s “Secret Speech”, in which he denounced several of Stalin’s former policies such as the purges, Stalin’s personality cult, and Stalin’s violation of the norms of collective leadership. This marked a massive turning in Sino-Soviet relations because Mao felt deeply offended by Khrushchev’s dishonoring of Stalin. The PRC began to distance itself from the USSR over the next decade while also looking elsewhere for support. During this period, the Soviet Union sided against China during the Sino-Indian War of 1962 and renounced its support for Chinese nuclear development. Mao and Khrushchev argued at the Bucharest Conference by attacking each other’s ideologies as well as denouncing the other nations client states. By 1964, the Sino-Soviet alliance had collapsed and Mao looked toward other nations for economic and political support. In 1969, the Soviet Union and China fought a border war over the Ussuri River, which separates northeastern China from the Russian Far East, a mostly barren area of Russia that lacked an adequate military presence. In years past, the United States had considered a nuclear strike against China’s nuclear testing sites to prevent the CCP from getting nuclear weapons, but the Soviet Union refused to allow the US to do so because the USSR and PRC were allies at the time. However, Soviet leaders then discussed retaliating with nuclear weapons if China launched a mass assault against the troops stationed at the Ussuri River. This time, the United States told the Soviet Union that a nuclear strike against China would trigger an all-out nuclear war, so the Soviets had to back down. </w:t>
      </w:r>
    </w:p>
    <w:p w14:paraId="76567DF9" w14:textId="77777777" w:rsidR="0014297A" w:rsidRDefault="0014297A" w:rsidP="0014297A">
      <w:pPr>
        <w:ind w:firstLine="720"/>
      </w:pPr>
      <w:r>
        <w:t xml:space="preserve">The Sino-Soviet border conflict marked the beginning of a tripolar world, as China began the mass development of nuclear weapons and dramatically increased its military forces to counter the Soviet Union’s massive army and nuclear stockpile, which caused the US and USSR to increase their nuclear arsenals as well. Following the border conflict, the PRC started to look toward the US for support, which marked the beginning of the improvement of the Sino-American edge of the triangle. The two began counterbalancing against the USSR, since China felt diplomatically isolated in Asia and began to solidify economic and diplomatic ties for the next few years. Henry Kissinger’s secrete visit to Beijing in 1971and Richard Nixon’s public visits to Beijing, Shanghai, and Hangzhou in 1972 enhanced the Sino-American relationship even more. The PRC benefitted massively from the new rapprochement as its general security and economy greatly increased, while the US faced far fewer benefits from the partnership since it took American companies decades to gain any traction in the Chinese market. In 1979, the US transferred diplomatic recognition from Taipei to Beijing and supported the one China policy created by the Shanghai Communiqué. The next decade marked a great time for Sino-American relations: both countries benefitted from the partnership and normalized their diplomatic and trade ties. The Tiananmen Massacre of 1989 marked the end of the robust era of economic and diplomatic cooperation between the PRC and US for a long period of time. Several sanctions were placed on China, including the export controls lists, which caused China to look toward Russia for economic support. Since then, the US and China have cooperated frequently, with the Obama administration greatly increases ties between the two nations. </w:t>
      </w:r>
    </w:p>
    <w:p w14:paraId="6F2BA7F9" w14:textId="77777777" w:rsidR="0014297A" w:rsidRDefault="0014297A" w:rsidP="0014297A"/>
    <w:p w14:paraId="78D7F8A9" w14:textId="77777777" w:rsidR="0014297A" w:rsidRDefault="0014297A" w:rsidP="0014297A">
      <w:r>
        <w:t>Post Cold War Partnership</w:t>
      </w:r>
    </w:p>
    <w:p w14:paraId="106B5951" w14:textId="77777777" w:rsidR="0014297A" w:rsidRDefault="0014297A" w:rsidP="0014297A"/>
    <w:p w14:paraId="014E3DE3" w14:textId="77777777" w:rsidR="0014297A" w:rsidRDefault="0014297A" w:rsidP="0014297A">
      <w:pPr>
        <w:ind w:firstLine="720"/>
      </w:pPr>
      <w:r w:rsidRPr="00E04BDE">
        <w:t xml:space="preserve">Sino-Russo relations have dramatically improved since the fall of the USSR in 1991. So far, they’ve upgraded relationship their relationship three times from “Good-Neighborly and Mutually Beneficial” to a “Constructive Partnership” and finally into a “Strategic Partnership of Coordination”. Both China and Russia trade with each other using their own currencies (the Renminbi, or Yuan, and the Russian Ruble respectively). The reason behind this is that both nations want their people and trade to be less dependent on US currency and is another sign of their growing relationship. In fact, they signed a 150 billion Yuan liquidity swap to get around American sanctions on their behaviors in 2014. They formed the Shanghai Five in 1996, consisting of the following countries: the People’s Republic of China, Kyrgyzstan, Kazakhstan, Russia, and Tajikistan (with Uzbekistan added later). The organization was meant to foster greater cooperation between the two in order to secure their national interests. The Shanghai Five later became the Shanghai Cooperation Organization as more and more countries were added. The official list consists of the following nations: Member States - the People’s Republic of China, Kyrgyzstan, Kazakhstan, Russia, and Tajikistan // Acceding Members – India and Pakistan // Observer States – Afghanistan, Belarus, Iran, and Mongolia // Dialogue Partners – Armenia, Azerbaijan, Cambodia, Nepal, Sri Lanka, and Turkey. </w:t>
      </w:r>
    </w:p>
    <w:p w14:paraId="31A8EF8E" w14:textId="77777777" w:rsidR="0014297A" w:rsidRDefault="0014297A" w:rsidP="0014297A">
      <w:pPr>
        <w:ind w:firstLine="720"/>
      </w:pPr>
      <w:r>
        <w:t xml:space="preserve">China’s view of Russia is quite complex, especially considering it’s rise of power in the past few decades. </w:t>
      </w:r>
      <w:r w:rsidRPr="00E04BDE">
        <w:t>China buys a lot of its military technology from Russia (25-50% of all foreign military sales). However, there is also some tension between the two as Russia started to prevent the sales of several weapons and bombers as Chinese manufacturers were found reverse manufacturing the technology in order to produce the weapons without Russia aid. China is also looking to become more independent in terms of its defense sector and only buys goods from Russia when it can’t produce them by itself. In addition, China believes that Russia is a somewhat inefficient business partner because of complex business laws and tensions between their peoples over mass Chinese immigration into Russia. Despite improved relations between the two nations, China didn’t officially recognize Russia’s statement that Georgia attacked first and has also resisted Russia’s attempt to turn the SCO into a military alliance that could counter NATO. China receives weapons and oil from Russia</w:t>
      </w:r>
      <w:r>
        <w:t xml:space="preserve"> at extremely cheap prices because of its buying power and leverage in the region while </w:t>
      </w:r>
      <w:r w:rsidRPr="00E04BDE">
        <w:t>Russia doesn’t get anything more than a reassurance that they’re creating a multipolar world</w:t>
      </w:r>
      <w:r>
        <w:t xml:space="preserve">. </w:t>
      </w:r>
    </w:p>
    <w:p w14:paraId="38FAD602" w14:textId="77777777" w:rsidR="0014297A" w:rsidRDefault="0014297A" w:rsidP="0014297A">
      <w:pPr>
        <w:ind w:firstLine="720"/>
      </w:pPr>
      <w:r>
        <w:t xml:space="preserve">Russia also has somewhat contradictory views of China, especially since there are several factions within Russia that have differing opinions. Russia believes that China is a security risk and constantly fears the reemergence of a border conflict with China. In the past few years, Russia has focused most of its efforts into getting the US out of Central Asia, such as getting Kyrgyzstan to eject US forces from a military base in Bishkek. Despite working together with China, most of these actions allowed China to take over most of Central Asia by creating trade deals with multiple countries that have weak ties to Russia. In addition to China’s international rise to power, Russia has become extremely subservient as China is growing at a much more rapid pace than Russia; in some discussions in China, Russia is even compared to Angola, which is China’s largest trading partner in Africa, another nation that sends lots of trade goods to China without receiving much in return. Despite all of these tensions, Presidents Xi Jinping and Vladmir Putin are close friends and have met several times of the past few years to improve their partnership. Putin most recently visited China during June to negotiate a $400 billion trade deal between the two nations and to show the Russian populous that China isn’t a threat to them. </w:t>
      </w:r>
    </w:p>
    <w:p w14:paraId="09F0CB48" w14:textId="77777777" w:rsidR="0014297A" w:rsidRDefault="0014297A" w:rsidP="0014297A"/>
    <w:p w14:paraId="75B33BF4" w14:textId="77777777" w:rsidR="0014297A" w:rsidRDefault="0014297A" w:rsidP="0014297A">
      <w:r>
        <w:t>Neg notes</w:t>
      </w:r>
    </w:p>
    <w:p w14:paraId="781005AF" w14:textId="77777777" w:rsidR="0014297A" w:rsidRDefault="0014297A" w:rsidP="0014297A"/>
    <w:p w14:paraId="19B70921" w14:textId="77777777" w:rsidR="0014297A" w:rsidRDefault="0014297A" w:rsidP="0014297A">
      <w:r>
        <w:t>UQ</w:t>
      </w:r>
    </w:p>
    <w:p w14:paraId="1DE608E3" w14:textId="77777777" w:rsidR="0014297A" w:rsidRDefault="0014297A" w:rsidP="0014297A">
      <w:r>
        <w:t>Putin’s recent trip to China makes the uniqueness of the DA quite strong, as many reporters and journalists have described the Sino-Russian partnership as at an “all-time high”. The best part, however, is that all of them also talk about why the increase in relations doesn’t change the fragile nature of the relationship, which include the failures of previous trade deals and other tensions between the two nations. Most of the cards talk about how Russia is becoming increasingly desperate to solidify trade deals and negotiations with China because of the increase in sanctions placed on it by the US and other European nations. Nearly all academics and military strategists refer to the Sino-Russian partnership as a “marriage of convenience”, whereby both nations cooperate only because they have a few shared interests, including balancing against the US to create a multipolar world and to ensure regional stability</w:t>
      </w:r>
    </w:p>
    <w:p w14:paraId="1CEFB466" w14:textId="77777777" w:rsidR="0014297A" w:rsidRDefault="0014297A" w:rsidP="0014297A">
      <w:r>
        <w:t>Links</w:t>
      </w:r>
    </w:p>
    <w:p w14:paraId="32E86EEB" w14:textId="77777777" w:rsidR="0014297A" w:rsidRDefault="0014297A" w:rsidP="0014297A">
      <w:r>
        <w:t xml:space="preserve">The concepts of the marriage of convenience and strategic triangle come into play a lot here. In order to win the thesis of the DA, you need to win that the triangle is zero sum, which means every increase in US-China relations comes at the expense of Sino-Russian relations. This definitely works best against affs with a large US-China relations advantage because they probably have to win that they drastically improve relations in order to solve their impacts. The best part of this link story is that US-Russia relations are almost nonexistent because of the invasions of Georgia, Crimea, and Ukraine by Russia, the massive sanctions placed on Russia because of its actions, and the expansion of NATO into Central Asia and Ukraine. This means that any increase in US-China relations </w:t>
      </w:r>
      <w:r w:rsidRPr="00ED29B5">
        <w:rPr>
          <w:u w:val="single"/>
        </w:rPr>
        <w:t>must</w:t>
      </w:r>
      <w:r w:rsidRPr="00ED29B5">
        <w:t xml:space="preserve"> come </w:t>
      </w:r>
      <w:r>
        <w:t>at the expense of Sino-Russia relations. The worst part of the link story is that US-China cooperation happens all the time. However, cross ex and the hyperbolic rhetoric of the 1AC evidence should help you construct the mechanism of the 1AC as a massive change in US-China relations. Several of the link cards talk about the Russia fear of a Sino-US G-2, the equivalent of a new world order created by the US and China, which mirrors the attitude toward US-China cooperation that the Soviet Union had throughout the majority of the Cold War. The link story is especially good if you win that the Sino-Russian edge of the triangle is fragile because any risk of a link means the alliance would fall apart. Another really good part of the link evidence is that many cards say that Russia and China would ditch the other in order to solidify ties to the US. This is especially true in the case of China leaving Russia behind because China wants to facilitate its economic growth and improve its standing in the world. In the case that the aff somehow has both a Russia relations scenario and a China relations scenario, you’ve almost immediately won the link debate because both of those improvements must be built upon the destruction of the Sino-Russian link in the triangle.</w:t>
      </w:r>
    </w:p>
    <w:p w14:paraId="19F3FA40" w14:textId="77777777" w:rsidR="0014297A" w:rsidRDefault="0014297A" w:rsidP="0014297A">
      <w:r>
        <w:t>Internal Links/Impacts</w:t>
      </w:r>
    </w:p>
    <w:p w14:paraId="3FD42AAA" w14:textId="77777777" w:rsidR="0014297A" w:rsidRDefault="0014297A" w:rsidP="0014297A">
      <w:r>
        <w:t>There are two categories of the internal link debate:</w:t>
      </w:r>
    </w:p>
    <w:p w14:paraId="49758530" w14:textId="77777777" w:rsidR="0014297A" w:rsidRDefault="0014297A" w:rsidP="0014297A">
      <w:r>
        <w:t>1) The Russia China Strategic Partnership</w:t>
      </w:r>
    </w:p>
    <w:p w14:paraId="3C835C94" w14:textId="77777777" w:rsidR="0014297A" w:rsidRDefault="0014297A" w:rsidP="0014297A">
      <w:r>
        <w:t>2) The SCO</w:t>
      </w:r>
    </w:p>
    <w:p w14:paraId="168360F3" w14:textId="77777777" w:rsidR="0014297A" w:rsidRDefault="0014297A" w:rsidP="0014297A">
      <w:r>
        <w:t>The Russia China partnership scenarios are all directly linked to the ties between Russia and China so you don’t have to put too much work in the block in order to drop more internal link/impact scenarios in the block. Here are the RCSP scenarios:</w:t>
      </w:r>
    </w:p>
    <w:p w14:paraId="492B132F" w14:textId="77777777" w:rsidR="0014297A" w:rsidRDefault="0014297A" w:rsidP="0014297A">
      <w:r>
        <w:t>Border Wars --- Strong – border conflicts have already happened between China and the Soviet Union and nearly reached an all-out nuclear war and the only thing preventing those exact wars from breaking out is the cooperation between Beijing and Moscow</w:t>
      </w:r>
    </w:p>
    <w:p w14:paraId="148BC1CD" w14:textId="77777777" w:rsidR="0014297A" w:rsidRDefault="0014297A" w:rsidP="0014297A">
      <w:r>
        <w:t>Terrorism --- Strong – Russia and China agree very passionately on reducing the threat of terrorism in Central Asia as both nations face attacks from terrorist organization – both have recently agreed to step up efforts to prevent the spread of fissile material and the use of force against anyone who wants to carry out those attacks</w:t>
      </w:r>
    </w:p>
    <w:p w14:paraId="50969323" w14:textId="77777777" w:rsidR="0014297A" w:rsidRDefault="0014297A" w:rsidP="0014297A">
      <w:r>
        <w:t>Arms Sales --- Decent – the arms sales argument in this file relies on Russian dependence on nuclear weapons because its defense sector doesn’t have enough innovation and revenue to develop better conventional weapons that would prevent the immediate escalation of small-scale wars – good for an aff that has any Russia war scenario because if you win impact defense, then your turns case argument makes much more sense since Russia will only start a nuclear war as long as they don’t have conventional weapons</w:t>
      </w:r>
    </w:p>
    <w:p w14:paraId="3B97925D" w14:textId="77777777" w:rsidR="0014297A" w:rsidRDefault="0014297A" w:rsidP="0014297A">
      <w:r>
        <w:t>North Korean Nuclearization --- Decent – Russia and China both oppose a nuclearized North Korea and have agreed to prevent the spread of that technology – they’ve even threatened invading North Korea or placing large sanctions on the government to prevent them from using nuclear weapons</w:t>
      </w:r>
    </w:p>
    <w:p w14:paraId="40D6BBCC" w14:textId="77777777" w:rsidR="0014297A" w:rsidRDefault="0014297A" w:rsidP="0014297A">
      <w:r>
        <w:t>Russia NATO Conflict --- Strong – Russia uses its partnership with China as a bargaining chip to preserve any ties with the US and NATO  which prevents the risk of a Russia-NATO conflict over Ukraine</w:t>
      </w:r>
    </w:p>
    <w:p w14:paraId="08EF5BED" w14:textId="77777777" w:rsidR="0014297A" w:rsidRDefault="0014297A" w:rsidP="0014297A">
      <w:r>
        <w:t>The SCO scenarios all rely upon you winning that the Russia-China alliance is necessary to preserve the strength of the SCO, which is very intuitive because they’re the two largest sponsors of the organization. Here are the SCO scenarios:</w:t>
      </w:r>
    </w:p>
    <w:p w14:paraId="61A64C44" w14:textId="77777777" w:rsidR="0014297A" w:rsidRDefault="0014297A" w:rsidP="0014297A">
      <w:r>
        <w:t>Nagorno-Karabakh --- Very Strong – the SCO is the only organization that could deescalate conflicts between Armenia and Azerbaijan because they’re both dialogue partners  - the scenario is that a Nagorno-Karabakh war would draw in Turkey and Russia through a series of security alliances, which would lead to a Russia-NATO war --- the impact evidence is phenomenal and even describes the escalation scenarios</w:t>
      </w:r>
    </w:p>
    <w:p w14:paraId="43C8BD3F" w14:textId="77777777" w:rsidR="0014297A" w:rsidRDefault="0014297A" w:rsidP="0014297A">
      <w:r>
        <w:t>Indo-Pak War – the SCO is the only regional organization that could prevent another Indo-Pak conflict  since other organization have already failed to deescalate tensions – the inclusion of both India and Pakistan into the SCO means that Russia and China can facilitate trade and cultural ties between both nations which reduces the risk of war</w:t>
      </w:r>
    </w:p>
    <w:p w14:paraId="0710ECFC" w14:textId="77777777" w:rsidR="0014297A" w:rsidRDefault="0014297A" w:rsidP="0014297A"/>
    <w:p w14:paraId="2F6043E2" w14:textId="77777777" w:rsidR="0014297A" w:rsidRDefault="0014297A" w:rsidP="0014297A">
      <w:r>
        <w:t>Aff Notes</w:t>
      </w:r>
    </w:p>
    <w:p w14:paraId="1B1901C1" w14:textId="77777777" w:rsidR="0014297A" w:rsidRDefault="0014297A" w:rsidP="0014297A"/>
    <w:p w14:paraId="29651BFC" w14:textId="77777777" w:rsidR="0014297A" w:rsidRDefault="0014297A" w:rsidP="0014297A">
      <w:r>
        <w:t>Precursor: You’re going to want to go for alliance bad</w:t>
      </w:r>
    </w:p>
    <w:p w14:paraId="26EF6857" w14:textId="77777777" w:rsidR="0014297A" w:rsidRDefault="0014297A" w:rsidP="0014297A"/>
    <w:p w14:paraId="4982AA9F" w14:textId="77777777" w:rsidR="0014297A" w:rsidRDefault="0014297A" w:rsidP="0014297A">
      <w:r>
        <w:t xml:space="preserve">UQ </w:t>
      </w:r>
    </w:p>
    <w:p w14:paraId="34D86782" w14:textId="77777777" w:rsidR="0014297A" w:rsidRDefault="0014297A" w:rsidP="0014297A">
      <w:r>
        <w:t>There is good evidence that says the relationship between China and Russia is unstable now – it’s not a winning argument but coupled with arguments that the link is not unique, it could be a good strategy</w:t>
      </w:r>
    </w:p>
    <w:p w14:paraId="6D07C695" w14:textId="77777777" w:rsidR="0014297A" w:rsidRDefault="0014297A" w:rsidP="0014297A"/>
    <w:p w14:paraId="5E5A3298" w14:textId="77777777" w:rsidR="0014297A" w:rsidRDefault="0014297A" w:rsidP="0014297A">
      <w:r>
        <w:t>Link</w:t>
      </w:r>
    </w:p>
    <w:p w14:paraId="4553E3C9" w14:textId="77777777" w:rsidR="0014297A" w:rsidRDefault="0014297A" w:rsidP="0014297A">
      <w:r>
        <w:t>You’ll want to go with the link not unique route as well as responding to the argument that the triangle is zero sum because that’ll put you in a much better place by the end of the debate – you might even want to think of a few link turns – affs that prevent Chinese military modernization could say that makes Russia feel more secure and that security means it won’t lash out against China</w:t>
      </w:r>
    </w:p>
    <w:p w14:paraId="3E566572" w14:textId="77777777" w:rsidR="0014297A" w:rsidRDefault="0014297A" w:rsidP="0014297A"/>
    <w:p w14:paraId="137E8E93" w14:textId="77777777" w:rsidR="0014297A" w:rsidRDefault="0014297A" w:rsidP="0014297A">
      <w:r>
        <w:t>Impact Turns/Alliance Bad</w:t>
      </w:r>
    </w:p>
    <w:p w14:paraId="79304DCE" w14:textId="77777777" w:rsidR="0014297A" w:rsidRDefault="0014297A" w:rsidP="0014297A">
      <w:r>
        <w:t>This is the route almost all 2ARs should go. There is great evidence from American military planners that Russia and China are trying to destroy the world by counterbalancing against the US. There are three scenarios in the file:</w:t>
      </w:r>
    </w:p>
    <w:p w14:paraId="4D25BEB6" w14:textId="77777777" w:rsidR="0014297A" w:rsidRDefault="0014297A" w:rsidP="0014297A">
      <w:r>
        <w:t>1) Taiwan War --- Very Strong – Russia and China held joint exercises that mirrored what an attack on Taiwan would look like which makes it very possible that they’re planning to invade Taiwan – there are two important things you need to win: 1) China can adapt the tactics taught to them by the Russians to successfully invade Taiwan and 2) the scenario is quite complex so you’ll need to read the card – it talks about the escalation scenario beginning with a US cyber attack that would cause China to lash out or a US attack on Chinese military bases that have conventional and nuclear weapons (the opacity of China’s nuclear capability means the US and China couldn’t anticipate the next move so the conflict would rapidly escalate to the nuclear level)</w:t>
      </w:r>
    </w:p>
    <w:p w14:paraId="3C123518" w14:textId="77777777" w:rsidR="0014297A" w:rsidRDefault="0014297A" w:rsidP="0014297A">
      <w:r>
        <w:t>2) Counterbalancing --- Strong – many people write about how Russia and China are working together counterbalance against the US by massively increasing military efforts and spending – you’ll need to win that the alliance is military, however, which could tough to win, but most of the evidence is just crazy enough to say that the alliance is a threat</w:t>
      </w:r>
    </w:p>
    <w:p w14:paraId="218B9F8E" w14:textId="77777777" w:rsidR="0014297A" w:rsidRDefault="0014297A" w:rsidP="0014297A">
      <w:r>
        <w:t>3) Space War --- Decent – the evidence is great because it’s so exaggerated and simple – Russia and China have been coordinating joint space operations and have recently agreed to a deal that would facilitate the transfer of technology in space – there are currently no real conventions that dictate the norms of a space war so any conflict could escalate very rapidly</w:t>
      </w:r>
    </w:p>
    <w:p w14:paraId="0474C928" w14:textId="77777777" w:rsidR="0014297A" w:rsidRDefault="0014297A" w:rsidP="0014297A"/>
    <w:p w14:paraId="0F55AA59" w14:textId="77777777" w:rsidR="0014297A" w:rsidRDefault="0014297A" w:rsidP="0014297A">
      <w:r>
        <w:t>Updates</w:t>
      </w:r>
    </w:p>
    <w:p w14:paraId="6474CF41" w14:textId="77777777" w:rsidR="0014297A" w:rsidRDefault="0014297A" w:rsidP="0014297A">
      <w:r>
        <w:t>If you feel like reading this file during the year:</w:t>
      </w:r>
    </w:p>
    <w:p w14:paraId="703FCFEB" w14:textId="77777777" w:rsidR="0014297A" w:rsidRDefault="0014297A" w:rsidP="0014297A">
      <w:r>
        <w:t>1) You’ll need to stay up on the Russia-China partnership in order to see if anything changes – it should stay basically the same because the trend has been toward improving relations</w:t>
      </w:r>
    </w:p>
    <w:p w14:paraId="5B186C5F" w14:textId="77777777" w:rsidR="0014297A" w:rsidRDefault="0014297A" w:rsidP="0014297A">
      <w:r>
        <w:t>2) Try and find some new impact scenarios for the aff and neg that aren’t in the file or add onto the existing evidence</w:t>
      </w:r>
    </w:p>
    <w:p w14:paraId="5302580B" w14:textId="77777777" w:rsidR="0014297A" w:rsidRDefault="0014297A" w:rsidP="0014297A">
      <w:r>
        <w:t xml:space="preserve">If you have any questions or comments about the file, you can email me at </w:t>
      </w:r>
      <w:hyperlink r:id="rId10" w:history="1">
        <w:r w:rsidRPr="008C4D7C">
          <w:rPr>
            <w:rStyle w:val="Hyperlink"/>
          </w:rPr>
          <w:t>sraees@thecollegepreparatoryschool.org</w:t>
        </w:r>
      </w:hyperlink>
    </w:p>
    <w:p w14:paraId="2DA237FB" w14:textId="00E2B697" w:rsidR="0014297A" w:rsidRPr="0014297A" w:rsidRDefault="0014297A" w:rsidP="0014297A">
      <w:r>
        <w:t>Have fun debating and I hope my file treats you well!</w:t>
      </w:r>
    </w:p>
    <w:p w14:paraId="1AF98F5D" w14:textId="77777777" w:rsidR="00AB1E28" w:rsidRDefault="00AB1E28" w:rsidP="00AB1E28">
      <w:pPr>
        <w:pStyle w:val="Heading1"/>
      </w:pPr>
      <w:r>
        <w:t>Neg</w:t>
      </w:r>
    </w:p>
    <w:p w14:paraId="72FD9955" w14:textId="77777777" w:rsidR="00AB1E28" w:rsidRDefault="00AB1E28" w:rsidP="00AB1E28">
      <w:pPr>
        <w:pStyle w:val="Heading2"/>
      </w:pPr>
      <w:r>
        <w:t xml:space="preserve">1NC Economic Coop </w:t>
      </w:r>
    </w:p>
    <w:p w14:paraId="05F034B7" w14:textId="5F53C224" w:rsidR="00AB1E28" w:rsidRPr="00E45EA8" w:rsidRDefault="00AB1E28" w:rsidP="00AB1E28">
      <w:pPr>
        <w:pStyle w:val="Heading4"/>
      </w:pPr>
      <w:r>
        <w:t>China and Russia are solidifying a new economic partnership – their relation</w:t>
      </w:r>
      <w:r w:rsidR="00F46698">
        <w:t>ship is at an all time high but is still fragile</w:t>
      </w:r>
    </w:p>
    <w:p w14:paraId="6B22F412" w14:textId="77777777" w:rsidR="00AB1E28" w:rsidRPr="00E45EA8" w:rsidRDefault="00AB1E28" w:rsidP="00AB1E28">
      <w:r w:rsidRPr="00E45EA8">
        <w:rPr>
          <w:rStyle w:val="Style13ptBold"/>
        </w:rPr>
        <w:t xml:space="preserve">Fedorov 6/2 </w:t>
      </w:r>
      <w:r>
        <w:t>[</w:t>
      </w:r>
      <w:r w:rsidRPr="00E45EA8">
        <w:t>Gleb Fedorov, Asia Editor at Russia Beyond the Headlines, "Russia, China explore ways to reach $200B in trade", www.upi.com/Business_News/2016/06/02/Russia-China-explore-ways-to-reach-200B-in-tra</w:t>
      </w:r>
      <w:r>
        <w:t>de/9301464871657/, DOA: 6/23/16]</w:t>
      </w:r>
    </w:p>
    <w:p w14:paraId="36FA3B18" w14:textId="77777777" w:rsidR="00AB1E28" w:rsidRPr="00F601E6" w:rsidRDefault="00AB1E28" w:rsidP="00AB1E28">
      <w:r w:rsidRPr="0074121D">
        <w:rPr>
          <w:rStyle w:val="StyleUnderline"/>
        </w:rPr>
        <w:t xml:space="preserve">On the same day that the leaders of Eurasian Economic Union (EAEU) countries agreed in Astana to start talks with China for a free trade agreement, </w:t>
      </w:r>
      <w:r w:rsidRPr="00E43EDD">
        <w:rPr>
          <w:rStyle w:val="StyleUnderline"/>
          <w:highlight w:val="cyan"/>
        </w:rPr>
        <w:t>experts from China and Russia gathered</w:t>
      </w:r>
      <w:r w:rsidRPr="0074121D">
        <w:rPr>
          <w:rStyle w:val="StyleUnderline"/>
        </w:rPr>
        <w:t xml:space="preserve"> at the second Russia-China conference </w:t>
      </w:r>
      <w:r w:rsidRPr="00E43EDD">
        <w:rPr>
          <w:rStyle w:val="StyleUnderline"/>
          <w:highlight w:val="cyan"/>
        </w:rPr>
        <w:t>in Moscow. High on the agenda</w:t>
      </w:r>
      <w:r w:rsidRPr="0074121D">
        <w:rPr>
          <w:rStyle w:val="StyleUnderline"/>
        </w:rPr>
        <w:t xml:space="preserve"> at the two-day conference organized by the Russia International Affairs Council </w:t>
      </w:r>
      <w:r w:rsidRPr="00E43EDD">
        <w:rPr>
          <w:rStyle w:val="StyleUnderline"/>
          <w:highlight w:val="cyan"/>
        </w:rPr>
        <w:t>were</w:t>
      </w:r>
      <w:r w:rsidRPr="0074121D">
        <w:rPr>
          <w:rStyle w:val="StyleUnderline"/>
        </w:rPr>
        <w:t xml:space="preserve"> the </w:t>
      </w:r>
      <w:r w:rsidRPr="00E43EDD">
        <w:rPr>
          <w:rStyle w:val="StyleUnderline"/>
          <w:highlight w:val="cyan"/>
        </w:rPr>
        <w:t>barriers to greater trade ties between the countries</w:t>
      </w:r>
      <w:r w:rsidRPr="0074121D">
        <w:rPr>
          <w:rStyle w:val="StyleUnderline"/>
        </w:rPr>
        <w:t>. Experts also discussed the obstacles that cloud the future of a project to link the EAEU with China's Silk Road Project. The idea to link these regional initiatives was first announced by Vladimir Putin and Xi Jinping a year ago.</w:t>
      </w:r>
      <w:r>
        <w:t xml:space="preserve"> Sino-Russian mistrust Despite Russian Foreign Minister Sergey Lavrov once again emphasizing at the conference that Russia and China share a common or close position on many international issues, and are enjoying ideal political relations, </w:t>
      </w:r>
      <w:r w:rsidRPr="00E43EDD">
        <w:rPr>
          <w:rStyle w:val="StyleUnderline"/>
          <w:highlight w:val="cyan"/>
        </w:rPr>
        <w:t>Chinese experts raised the question of mutual mistrust</w:t>
      </w:r>
      <w:r w:rsidRPr="0074121D">
        <w:rPr>
          <w:rStyle w:val="StyleUnderline"/>
        </w:rPr>
        <w:t xml:space="preserve">. According to former Chinese Ambassador to Russia Li Fenglin, who was one of the most popular speakers at the conference, </w:t>
      </w:r>
      <w:r w:rsidRPr="00E43EDD">
        <w:rPr>
          <w:rStyle w:val="StyleUnderline"/>
          <w:highlight w:val="cyan"/>
        </w:rPr>
        <w:t>the bilateral relationship is at a 400-year high, but China wants Russia to trust it more.</w:t>
      </w:r>
      <w:r w:rsidRPr="0074121D">
        <w:rPr>
          <w:rStyle w:val="StyleUnderline"/>
        </w:rPr>
        <w:t xml:space="preserve"> "I have a feeling that Putin and Xi have a conceptual understanding of how we should work together, but there are problems of understanding in the midlevel," Li said in perfect and idiomatic Russian. "It does not matter that we have different approaches. It's a normal thing for such big and different countries to have different approaches. </w:t>
      </w:r>
      <w:r w:rsidRPr="00E43EDD">
        <w:rPr>
          <w:rStyle w:val="StyleUnderline"/>
          <w:highlight w:val="cyan"/>
        </w:rPr>
        <w:t>The main thing is that they do not lead to contradictions</w:t>
      </w:r>
      <w:r w:rsidRPr="0074121D">
        <w:rPr>
          <w:rStyle w:val="StyleUnderline"/>
        </w:rPr>
        <w:t>."</w:t>
      </w:r>
      <w:r>
        <w:t xml:space="preserve"> A Sino-Russian alliance? Both sides agree that the kind of alliance that the USSR had with China in 1950s was destructive and culminated in a painful breakup. In 2016, a big positive is the fact the countries no longer have a border dispute. According to Li Yongquan, the Director of Russian, East European and Central Asian Studies at the Chinese Academy of Social Sciences, Sino-Russian relations have a great degree of depth. </w:t>
      </w:r>
      <w:r w:rsidRPr="0074121D">
        <w:rPr>
          <w:rStyle w:val="StyleUnderline"/>
        </w:rPr>
        <w:t>"Having signed such an agreement in 2001, we now don't need to talk about any kind of alliance," he said. "</w:t>
      </w:r>
      <w:r w:rsidRPr="00E43EDD">
        <w:rPr>
          <w:rStyle w:val="StyleUnderline"/>
          <w:highlight w:val="cyan"/>
        </w:rPr>
        <w:t>Our goal now is to focus on</w:t>
      </w:r>
      <w:r w:rsidRPr="0074121D">
        <w:rPr>
          <w:rStyle w:val="StyleUnderline"/>
        </w:rPr>
        <w:t xml:space="preserve"> the practical side of our cooperation, and first of all on </w:t>
      </w:r>
      <w:r w:rsidRPr="00E43EDD">
        <w:rPr>
          <w:rStyle w:val="StyleUnderline"/>
          <w:highlight w:val="cyan"/>
        </w:rPr>
        <w:t>business</w:t>
      </w:r>
      <w:r w:rsidRPr="0074121D">
        <w:rPr>
          <w:rStyle w:val="StyleUnderline"/>
        </w:rPr>
        <w:t>." How to achieve the $200 billion trade target Lavrov said t</w:t>
      </w:r>
      <w:r w:rsidRPr="00E43EDD">
        <w:rPr>
          <w:rStyle w:val="StyleUnderline"/>
          <w:highlight w:val="cyan"/>
        </w:rPr>
        <w:t>he countries are</w:t>
      </w:r>
      <w:r w:rsidRPr="0074121D">
        <w:rPr>
          <w:rStyle w:val="StyleUnderline"/>
        </w:rPr>
        <w:t xml:space="preserve"> still </w:t>
      </w:r>
      <w:r w:rsidRPr="00E43EDD">
        <w:rPr>
          <w:rStyle w:val="StyleUnderline"/>
          <w:highlight w:val="cyan"/>
        </w:rPr>
        <w:t>confident about achieving a bilateral trade target of $200 billion by 2020</w:t>
      </w:r>
      <w:r w:rsidRPr="0074121D">
        <w:rPr>
          <w:rStyle w:val="StyleUnderline"/>
        </w:rPr>
        <w:t>. The Russian foreign minister said it's achievable by building closer manufacturing ties and using the investment potential, but experts are not convinced of this approach.</w:t>
      </w:r>
      <w:r>
        <w:t xml:space="preserve"> Li Fenglin believes that Russia and China need to switch from a state-initiated approach to one that is powered by the private sector. "From Rosneft and Gazprom to middle and small size business," he said. According to Russian billionaire Viktor Vekselberg, who is also chairman of the Russian-Chinese Chamber for Machinery, Technologies and Innovations, bilateral trade turnover does not come close to corresponding with the level achieved in political relations. He says this is more the case when it comes to trade in areas other than commodities. "We see tremendous examples of trade in the oil and gas sectors. But as for cooperation in mechanical engineering, I would call it a catastrophe," Vekselberg said. Vekselberg sees potential in connecting Russian technologies, which, he says are still more advanced in many fields, with China's manufacturing potential. He said that joint Russian-Chinese companies could become world leaders in building robots, new high-tech materials and planes. But to achieve this, the business community needs support, something that the chamber he heads can offer. Problems with finance </w:t>
      </w:r>
      <w:r w:rsidRPr="0074121D">
        <w:rPr>
          <w:rStyle w:val="StyleUnderline"/>
        </w:rPr>
        <w:t>Luo Yan, president of China CAMC Engineering, said there is a huge problem in financing joint projects. "</w:t>
      </w:r>
      <w:r w:rsidRPr="00E43EDD">
        <w:rPr>
          <w:rStyle w:val="StyleUnderline"/>
          <w:highlight w:val="cyan"/>
        </w:rPr>
        <w:t>Chinese money will be welcomed in Russia, if Chinese adapt their conditions to Russia</w:t>
      </w:r>
      <w:r w:rsidRPr="0074121D">
        <w:rPr>
          <w:rStyle w:val="StyleUnderline"/>
        </w:rPr>
        <w:t>," Fares Kilzie, chairman of Creon Energy, said. "Russia in not a Third World country and Russian companies will not accept the same conditions China gives in Africa."</w:t>
      </w:r>
      <w:r>
        <w:t xml:space="preserve"> A potential source for joint projects both in Russia and the EAEU countries may be the development banks. Yaroslav Lissovolik, chief economist in the Eurasian Bank of Development, told RBTH that the China-led Asian Infrastructure Investment Bank and the Asian Development Bank agreed to jointly lend $3 billion for infrastructure projects in Central Asia. Linking EAEU and the Silk Road After Putin and Xi announced plans to link the two projects last year, Chinese experts studied the idea in detail. "China didn't plan to connect the two projects," Igor Denisov, senior research fellow at the Institute for International Studies at MGIMO University, said. "Before the political decision was taken [by Putin and Xi in May 2015], Chinese experts were against such a connection and were saying it was impossible." Li Yongquan is optimistic about the idea. </w:t>
      </w:r>
      <w:r w:rsidRPr="0074121D">
        <w:rPr>
          <w:rStyle w:val="StyleUnderline"/>
        </w:rPr>
        <w:t>"What kind of agenda have we had in Central Asia for the past 20 years? Security issues, colored revolutions and terrorism," he said. "</w:t>
      </w:r>
      <w:r w:rsidRPr="00E43EDD">
        <w:rPr>
          <w:rStyle w:val="Emphasis"/>
          <w:highlight w:val="cyan"/>
        </w:rPr>
        <w:t>Now we can focus on economic development</w:t>
      </w:r>
      <w:r w:rsidRPr="0074121D">
        <w:rPr>
          <w:rStyle w:val="Emphasis"/>
        </w:rPr>
        <w:t>."</w:t>
      </w:r>
      <w:r>
        <w:t xml:space="preserve"> According to the studies conducted by the Chinese Academy of Social Sciences, the EAEU's internal trade and economic development is in deep stagnation and needs structural reforms with China's help. </w:t>
      </w:r>
      <w:r w:rsidRPr="0074121D">
        <w:rPr>
          <w:rStyle w:val="StyleUnderline"/>
        </w:rPr>
        <w:t>"</w:t>
      </w:r>
      <w:r w:rsidRPr="00E43EDD">
        <w:rPr>
          <w:rStyle w:val="Emphasis"/>
          <w:highlight w:val="cyan"/>
        </w:rPr>
        <w:t>Will that lead to more [economic] rivalry? Yes. There will be problems as well</w:t>
      </w:r>
      <w:r w:rsidRPr="00E43EDD">
        <w:rPr>
          <w:rStyle w:val="StyleUnderline"/>
          <w:highlight w:val="cyan"/>
        </w:rPr>
        <w:t>. But this is better, than stagnation</w:t>
      </w:r>
      <w:r w:rsidRPr="0074121D">
        <w:rPr>
          <w:rStyle w:val="StyleUnderline"/>
        </w:rPr>
        <w:t>," Li Yongquan said</w:t>
      </w:r>
      <w:r>
        <w:t>. According to Li Fenglin, the optimal way to link the EAEU and the Silk Road Project would be to create a free trade agreement within the Shanghai Cooperation Organization. "China suggested this idea a long time ago, but Russia didn't want to. Why? I don't know," he said. "It's not that Russia doesn't want to," Denisov told RBTH. "Such things need careful consideration. There were fears that Russian market will be flooded with Chinese products." "The connection is important, because on the one hand it could end an unnecessary rivalry between China and Russia in the region, on the other, it would address regional economical problems by creating a mechanism," Denisov added.</w:t>
      </w:r>
    </w:p>
    <w:p w14:paraId="38B9D891" w14:textId="77777777" w:rsidR="00AB1E28" w:rsidRPr="00A962E6" w:rsidRDefault="00AB1E28" w:rsidP="00AB1E28">
      <w:pPr>
        <w:pStyle w:val="Heading4"/>
      </w:pPr>
      <w:r w:rsidRPr="00A962E6">
        <w:t>Growing economic ties with the US shatters the Russia-China alliance – each relies on the US more than one another</w:t>
      </w:r>
    </w:p>
    <w:p w14:paraId="4CB60C24" w14:textId="77777777" w:rsidR="00AB1E28" w:rsidRDefault="00AB1E28" w:rsidP="00AB1E28">
      <w:r w:rsidRPr="00A962E6">
        <w:rPr>
          <w:rStyle w:val="Style13ptBold"/>
        </w:rPr>
        <w:t>Ramirez 9</w:t>
      </w:r>
      <w:r w:rsidRPr="00A962E6">
        <w:t xml:space="preserve"> [Luis Ramirez - Political analyst VOA, "China, Russia Exercises Highlight Growing Ties, Old Suspicions", m/content/a-13-2005-08-24-voa13/307150.html, DOA: 7/4/16]</w:t>
      </w:r>
    </w:p>
    <w:p w14:paraId="7EFC9645" w14:textId="77777777" w:rsidR="00AB1E28" w:rsidRDefault="00AB1E28" w:rsidP="00AB1E28">
      <w:r>
        <w:t xml:space="preserve">June Dreyer is a political science professor at the University of Miami and a member of the U.S.-China Economic and Security Review Commission, which met with Chinese officials in Beijing this week. </w:t>
      </w:r>
      <w:r w:rsidRPr="00E43EDD">
        <w:rPr>
          <w:rStyle w:val="StyleUnderline"/>
          <w:highlight w:val="cyan"/>
        </w:rPr>
        <w:t>She views the exercises as a sign of growing unease in Beijing as the United States strengthens its ties with others in the region</w:t>
      </w:r>
      <w:r w:rsidRPr="00A962E6">
        <w:rPr>
          <w:rStyle w:val="StyleUnderline"/>
        </w:rPr>
        <w:t>.</w:t>
      </w:r>
      <w:r>
        <w:t xml:space="preserve"> "I think they were designed to send a signal to the United States that the United States had better be careful. And, I think that to some extent, Japan was another target. I think the Chinese have been very concerned with a Japan-United States alliance," said June Dreyer. Russia and China did not invite the United States to observe the maneuvers, which have included a simulated naval blockade, the firing of air-to-air missiles, and other exercises involving hardware including nuclear submarines, destroyers and helicopters. Some of the drills are taking place not far from Taiwan. Analysts say Beijing wants to display its military might to the rival government of the island, which China claims as part of its territory and has threatened to take by force. For Russia, the benefits of the joint maneuvers are largely economic. The exercise provided Moscow an opportunity to showcase the latest of the hardware it wants to sell to China. Beijing, which is rapidly expanding its military capabilities, is already the biggest buyer of Russian military equipment. Yu Bin, a senior research associate for the Shanghai Institute of American Studies, says Russian leaders do not appear to want any part in the Taiwan dispute. "They do not want to get too much involved in the Taiwan Strait. Though some low-level tensions may help them sell weapons to China. So the Russians have their own agenda, not completely overlapping with the Chinese," said Yu Bin. </w:t>
      </w:r>
      <w:r w:rsidRPr="00A962E6">
        <w:rPr>
          <w:rStyle w:val="StyleUnderline"/>
        </w:rPr>
        <w:t>The exercises, while meant to show that an alliance is maturing between the two countries, do not change the centuries of conflict and suspicion that characterize their historical relationship.</w:t>
      </w:r>
      <w:r>
        <w:t xml:space="preserve"> Chinese and Soviet forces clashed along their border in 1969, and territorial disputes linger. </w:t>
      </w:r>
      <w:r w:rsidRPr="00A962E6">
        <w:rPr>
          <w:rStyle w:val="StyleUnderline"/>
        </w:rPr>
        <w:t xml:space="preserve">Moreover, </w:t>
      </w:r>
      <w:r w:rsidRPr="00E43EDD">
        <w:rPr>
          <w:rStyle w:val="StyleUnderline"/>
          <w:highlight w:val="cyan"/>
        </w:rPr>
        <w:t xml:space="preserve">China's recent emergence as a major investor in Russia's Far East has caused unease among many Russians. </w:t>
      </w:r>
      <w:r w:rsidRPr="00A962E6">
        <w:rPr>
          <w:rStyle w:val="StyleUnderline"/>
        </w:rPr>
        <w:t>"Many Russian businessmen and politicians [who] still perceive China as a hypothetical threat now think [if] 'China invests in our assets, it could be dangerous for Russian security,'" said Vasily Mikheyev is a Sino-Russian relations specialist at the Russian Academy of Sciences in Moscow. Some analysts say that a deep and lasting alliance does not appear likely at this stage</w:t>
      </w:r>
      <w:r w:rsidRPr="00A962E6">
        <w:t>, noting that Beijing and Moscow have - despite warming ties - failed to reach definite agreements on key issues such as the construction of an oil pipeline and long-running Chinese claims over Russian territory. Professor Yu Bin at the Shanghai Institute of American Studies says</w:t>
      </w:r>
      <w:r>
        <w:t xml:space="preserve"> </w:t>
      </w:r>
      <w:r w:rsidRPr="00E43EDD">
        <w:rPr>
          <w:rStyle w:val="Emphasis"/>
          <w:highlight w:val="cyan"/>
        </w:rPr>
        <w:t>economic interests of both sides and their growing trade ties to the United States may be what ultimately determine the future of Sino-Russian relations</w:t>
      </w:r>
      <w:r w:rsidRPr="00A962E6">
        <w:rPr>
          <w:rStyle w:val="StyleUnderline"/>
        </w:rPr>
        <w:t>. "For both Moscow and Beijing, their fundamental interest is to have a normal working relationship with the United States.</w:t>
      </w:r>
      <w:r>
        <w:t xml:space="preserve"> </w:t>
      </w:r>
      <w:r w:rsidRPr="00E43EDD">
        <w:rPr>
          <w:rStyle w:val="Emphasis"/>
          <w:highlight w:val="cyan"/>
        </w:rPr>
        <w:t>The problem is that if you look at the triangular [equation] both Russia and China actually need more from the American side than perhaps from each other</w:t>
      </w:r>
      <w:r>
        <w:t>," said professor Yu Bin.</w:t>
      </w:r>
    </w:p>
    <w:p w14:paraId="3B1DC310" w14:textId="77777777" w:rsidR="00AB1E28" w:rsidRPr="00FE5DA7" w:rsidRDefault="00AB1E28" w:rsidP="00AB1E28">
      <w:pPr>
        <w:pStyle w:val="Heading4"/>
      </w:pPr>
      <w:r w:rsidRPr="00FE5DA7">
        <w:t>SCO stability is premised on a strong Russia-Chinese partnership</w:t>
      </w:r>
      <w:r>
        <w:t xml:space="preserve"> – both use the institution as a way to facilitate their bilateral relationship</w:t>
      </w:r>
    </w:p>
    <w:p w14:paraId="7FD10929" w14:textId="77777777" w:rsidR="00AB1E28" w:rsidRDefault="00AB1E28" w:rsidP="00AB1E28">
      <w:r w:rsidRPr="00FE5DA7">
        <w:rPr>
          <w:rStyle w:val="Style13ptBold"/>
        </w:rPr>
        <w:t>Aris 8</w:t>
      </w:r>
      <w:r w:rsidRPr="00FE5DA7">
        <w:t xml:space="preserve"> [Stephen Aris - senior researcher at the Center for Security Studies, "Russian–Chinese Relations through the Lens of the SCO", https://www.ifri.org/sites/default/files/atoms/files/Ifri_RNV_Aris_SCO_Eng.pdf, DOA: 7/2/16]</w:t>
      </w:r>
    </w:p>
    <w:p w14:paraId="11596D9F" w14:textId="77777777" w:rsidR="00AB1E28" w:rsidRPr="00FE5DA7" w:rsidRDefault="00AB1E28" w:rsidP="00AB1E28">
      <w:r w:rsidRPr="00FE5DA7">
        <w:rPr>
          <w:rStyle w:val="StyleUnderline"/>
        </w:rPr>
        <w:t xml:space="preserve">Moscow and Beijing’s decision to create a regional organization stemming from their improved bilateral relationship is a good indication of how far their relations have come since the collapse of the Soviet Union. Indeed, it is possible to interpret </w:t>
      </w:r>
      <w:r w:rsidRPr="00E43EDD">
        <w:rPr>
          <w:rStyle w:val="StyleUnderline"/>
          <w:highlight w:val="cyan"/>
        </w:rPr>
        <w:t>the SCO as a barometer of the Russian- Chinese rapprochement</w:t>
      </w:r>
      <w:r w:rsidRPr="00FE5DA7">
        <w:rPr>
          <w:rStyle w:val="StyleUnderline"/>
        </w:rPr>
        <w:t>, as up to the present the SCO’s development has mirrored the evolution of their bilateral relationship</w:t>
      </w:r>
      <w:r w:rsidRPr="00FE5DA7">
        <w:t>. In the mid-1990s border demarcation dominated the agendas of both bilateral relations and the Shanghai Five mechanism. In 2001 the full institutionalization of the SCO and the signing of the main treaty of cooperation between Moscow and Beijing coincided. Currently, both bilateral relations and the SCO have entered periods of consolidation. If this synergy continues, the SCO will really have contributed to the improvement of Sino-Russian relations</w:t>
      </w:r>
      <w:r w:rsidRPr="00FE5DA7">
        <w:rPr>
          <w:rStyle w:val="Emphasis"/>
        </w:rPr>
        <w:t xml:space="preserve">. </w:t>
      </w:r>
      <w:r w:rsidRPr="00E43EDD">
        <w:rPr>
          <w:rStyle w:val="Emphasis"/>
          <w:highlight w:val="cyan"/>
        </w:rPr>
        <w:t>Russian-Chinese cooperation is undoubtedly the driving force behind the SCO’s developmen</w:t>
      </w:r>
      <w:r w:rsidRPr="00FE5DA7">
        <w:rPr>
          <w:rStyle w:val="Emphasis"/>
        </w:rPr>
        <w:t>t.</w:t>
      </w:r>
      <w:r w:rsidRPr="00FE5DA7">
        <w:t xml:space="preserve">12 However, that does not prevent their interaction within the SCO will having an impact on their bilateral relationship. </w:t>
      </w:r>
      <w:r w:rsidRPr="00E43EDD">
        <w:rPr>
          <w:rStyle w:val="StyleUnderline"/>
          <w:highlight w:val="cyan"/>
        </w:rPr>
        <w:t>Moscow and Beijing have found the SCO a useful vehicle for their bilateral relationship at a regional level</w:t>
      </w:r>
      <w:r w:rsidRPr="00FE5DA7">
        <w:rPr>
          <w:rStyle w:val="StyleUnderline"/>
        </w:rPr>
        <w:t>, avoiding the need for ad hoc bilateral deals, “which are difficult to balance politically</w:t>
      </w:r>
      <w:r w:rsidRPr="00FE5DA7">
        <w:t xml:space="preserve">.”13 A number of essentially bilateral Russian-Chinese programs are now found under the umbrella of the SCO. The proposed SCO Energy Club can be interpreted at least partially as a key Russian-Chinese project to promote the smooth development of their relationship as energy provider and consumer, respectively. Such a development would also bind the energy policies of the Central Asian Republics into the Russia-China orbit.14 Furthermore, “Russian-Chinese security cooperation paradoxically manifests itself as bilateralism within SCO multilateralism.”15 </w:t>
      </w:r>
      <w:r w:rsidRPr="00FE5DA7">
        <w:rPr>
          <w:rStyle w:val="StyleUnderline"/>
        </w:rPr>
        <w:t>A prime example being the SCO “Peace Mission” military exercises in 2005 and 2007, which most analysts interpreted as Russian-Chinese exercises camouflaged as SCO collaboration.16 The main reason Russian-Chinese cooperative projects are often so prominent in the SCO is that the organization has only meager financial resources at its disposal. Its budget is relatively small for an international organization, supporting only administrative functions.17 As a result, policies are implemented through contributions from member states on a program- by-program basis. Thus, while numerous bilateral, trilateral or multilateral projects are listed within the jurisdiction of the SCO, the reality is that “none of these projects is being implemented by the SCO proper; they [...] would be implemented even if the SCO did not exist at all.”18 Programs are often inspired by Russia, China or both as they are the most capable of financing implementation. In addition, financial contributions to the SCO budget are proportional to the strength of each state’s economy. Thus Russia and China each contribute 24 percent of the budget, followed by Kazakhstan (21percent), Uzbekistan (15percent), Kyrgyzstan (10percent), and Tajikistan (6percent); posts at the SCO Secretariat are apportioned on the same basis.</w:t>
      </w:r>
      <w:r>
        <w:t xml:space="preserve">19 Resultantly, Russia and China’s greater contribution may afford them more influence within the organization than the other member states. </w:t>
      </w:r>
      <w:r w:rsidRPr="00E43EDD">
        <w:rPr>
          <w:rStyle w:val="StyleUnderline"/>
          <w:highlight w:val="cyan"/>
        </w:rPr>
        <w:t>This organizational model serves to provide fertile ground for Russia and China to realize common projects and enhance their relationship beyond bilateral ties</w:t>
      </w:r>
      <w:r w:rsidRPr="00E43EDD">
        <w:rPr>
          <w:highlight w:val="cyan"/>
        </w:rPr>
        <w:t>.</w:t>
      </w:r>
      <w:r>
        <w:t xml:space="preserve"> In the twentieth century, the Chinese government pursued a relatively solitary foreign policy. However, it has begun to play a more active role in its surrounding regions. Notably, President Hu Jintao officially adopted the so-called ”good neighbor” policy, in 2003.20 As a result, China has become increasingly active in regional cooperative mechanisms, for example through joining the Association of Southeast Asian Nations Plus Three (ASEAN Plus Three). </w:t>
      </w:r>
      <w:r w:rsidRPr="00FE5DA7">
        <w:rPr>
          <w:rStyle w:val="StyleUnderline"/>
        </w:rPr>
        <w:t xml:space="preserve">However, </w:t>
      </w:r>
      <w:r w:rsidRPr="00E43EDD">
        <w:rPr>
          <w:rStyle w:val="StyleUnderline"/>
          <w:highlight w:val="cyan"/>
        </w:rPr>
        <w:t>the SCO represents China’s first attempt at establishing a regional organization from its inception</w:t>
      </w:r>
      <w:r w:rsidRPr="00FE5DA7">
        <w:rPr>
          <w:rStyle w:val="StyleUnderline"/>
        </w:rPr>
        <w:t>. For China, the SCO is not just a tool for developing positive relations with the states of Central Asia and Russia. It is also an experiment in a new approach to conducting foreign policy</w:t>
      </w:r>
      <w:r>
        <w:t xml:space="preserve">.21 China “has an interest in showing that it can build an international bloc independent of the West and organized on non-Western principles.”22 Bearing this in mind, the Chinese leadership has understood that it can only benefit from Russia’s experience in multilateral diplomacy.23 To this extent, Russia is a valued partner because it is an established regional actor. In addition, they share a broadly </w:t>
      </w:r>
      <w:r w:rsidRPr="00FE5DA7">
        <w:t xml:space="preserve">similar outlook on the international system, as opposed to a number of leading Western states. Conversely, </w:t>
      </w:r>
      <w:r w:rsidRPr="00E43EDD">
        <w:rPr>
          <w:rStyle w:val="StyleUnderline"/>
          <w:highlight w:val="cyan"/>
        </w:rPr>
        <w:t>Russia gains from its position</w:t>
      </w:r>
      <w:r w:rsidRPr="00FE5DA7">
        <w:rPr>
          <w:rStyle w:val="StyleUnderline"/>
        </w:rPr>
        <w:t xml:space="preserve"> as counselor within a structure which ensures its equal partnership with China, at a time when their relative influences are changing.</w:t>
      </w:r>
      <w:r w:rsidRPr="00FE5DA7">
        <w:t>24</w:t>
      </w:r>
    </w:p>
    <w:p w14:paraId="2ECF2CD4" w14:textId="77777777" w:rsidR="00AB1E28" w:rsidRDefault="00AB1E28" w:rsidP="00AB1E28">
      <w:pPr>
        <w:pStyle w:val="Heading4"/>
      </w:pPr>
      <w:r>
        <w:t>The SCO is necessary to resolve the Nagorno-Karabakh conflict – only Russian-Chinese cooperation makes the process easier and prevents NATO military intervention</w:t>
      </w:r>
    </w:p>
    <w:p w14:paraId="5CF7801B" w14:textId="77777777" w:rsidR="00AB1E28" w:rsidRDefault="00AB1E28" w:rsidP="00AB1E28">
      <w:r w:rsidRPr="00754B61">
        <w:rPr>
          <w:rStyle w:val="Style13ptBold"/>
        </w:rPr>
        <w:t>Korybko 15</w:t>
      </w:r>
      <w:r w:rsidRPr="00754B61">
        <w:t xml:space="preserve"> [Andrew Korybko - political analyst and journalist for Sputnik, "SCO will be the new framework for resolving the Nagorno-Karabakh conflict", orientalreview.org/2015/04/28/sco-will-be-the-new-framework-for-resolving-the-nagorno-karabakh-conflict/, DOA: 7/2/16]</w:t>
      </w:r>
    </w:p>
    <w:p w14:paraId="1DFA6367" w14:textId="77777777" w:rsidR="00AB1E28" w:rsidRDefault="00AB1E28" w:rsidP="00AB1E28">
      <w:r>
        <w:t>Azerbaijan and Armenia are slated to join the Shanghai Cooperation Organization as observer members during the group’s meeting this July, according to SCO General Secretary Dmitry Mezentsev. This gives Baku a fortuitous chance to finally move past the failed OSCE Minsk Group format and into a new framework that would inject fresh life into the stalled peace process. By removing the useless (France) and ulterior-minded (USA) actors and replacing them with the pinnacle of pragmatism (</w:t>
      </w:r>
      <w:r w:rsidRPr="00B55A1E">
        <w:t xml:space="preserve">China), </w:t>
      </w:r>
      <w:r w:rsidRPr="00E43EDD">
        <w:rPr>
          <w:rStyle w:val="StyleUnderline"/>
          <w:highlight w:val="cyan"/>
        </w:rPr>
        <w:t>it is expected that a resolution to the Nagorno-Karabakh conflict could realistically be expedited in the near future</w:t>
      </w:r>
      <w:r w:rsidRPr="003F0E3F">
        <w:rPr>
          <w:rStyle w:val="StyleUnderline"/>
        </w:rPr>
        <w:t xml:space="preserve">, dependent of course on the failure of the US and its European allies in sabotaging this breakthrough development. Three reasons why the SCO is the best solution While there are many strong points that can be made in favor of the </w:t>
      </w:r>
      <w:r w:rsidRPr="00E43EDD">
        <w:rPr>
          <w:rStyle w:val="StyleUnderline"/>
          <w:highlight w:val="cyan"/>
        </w:rPr>
        <w:t>SCO’s diplomatic involvement in the Nagorno-Karabakh peace</w:t>
      </w:r>
      <w:r w:rsidRPr="003F0E3F">
        <w:rPr>
          <w:rStyle w:val="StyleUnderline"/>
        </w:rPr>
        <w:t xml:space="preserve"> process, here are three of the most salient: </w:t>
      </w:r>
      <w:r w:rsidRPr="003F0E3F">
        <w:t>Patterned approach: The SCO plans to initiate a massive expansion of its reach during the upcoming July meeting in Ufa, which will welcome the inclusion of three pairs of rival states to the organization; India and Pakistan (as official members); Syria and Turkey (as an observer member and existing dialogue partner, respectively); and Azerbaijan and Armenia (as observer members).</w:t>
      </w:r>
      <w:r>
        <w:t xml:space="preserve"> </w:t>
      </w:r>
      <w:r w:rsidRPr="00B55A1E">
        <w:rPr>
          <w:rStyle w:val="Emphasis"/>
        </w:rPr>
        <w:t>This isn’t just mere coincidence, however, since it reveals a thought-out patterned approach by the SCO’s two leading countries</w:t>
      </w:r>
      <w:r w:rsidRPr="00E43EDD">
        <w:rPr>
          <w:rStyle w:val="Emphasis"/>
          <w:highlight w:val="cyan"/>
        </w:rPr>
        <w:t xml:space="preserve">, Russia and China, to prevent outbreaks of formal war in three of Eurasia’s most dramatic conflicts. </w:t>
      </w:r>
      <w:r w:rsidRPr="00E43EDD">
        <w:rPr>
          <w:rStyle w:val="StyleUnderline"/>
          <w:highlight w:val="cyan"/>
        </w:rPr>
        <w:t>The larger idea here is that the SCO, led by intense and dedicated diplomatic efforts from Moscow and Beijing, will try to constructively involve itself in all three of these prolonged conflicts in order to bring about their peaceful resolution,</w:t>
      </w:r>
      <w:r w:rsidRPr="003F0E3F">
        <w:rPr>
          <w:rStyle w:val="StyleUnderline"/>
        </w:rPr>
        <w:t xml:space="preserve"> </w:t>
      </w:r>
      <w:r>
        <w:t>with Nagorno-Karabakh only being a piece of the larger puzzle. Be that as it may, it’s expected that Baku will reap the resultant political dividends from Russia and China’s joint diplomatic intervention in this process, largely owing to the efficient nature of the Russian-Chinese Strategic Partnership. The Russian-Chinese Strategic Partnership:</w:t>
      </w:r>
      <w:r w:rsidRPr="00754B61">
        <w:t xml:space="preserve"> </w:t>
      </w:r>
      <w:r w:rsidRPr="003F0E3F">
        <w:rPr>
          <w:rStyle w:val="StyleUnderline"/>
        </w:rPr>
        <w:t xml:space="preserve">Moscow and Beijing have been engaged in complementary diplomacy since the formalization of their strategic partnership in 1996, with the past decade bearing witness to the far-reaching effect of these efforts. Both countries aspire to soothe over all destabilization in Eurasia and pave the way for pan-continental economic integration that benefits all players, which directly conflicts with the goal of influential US foreign policy lobbyists like Zbigniew Brzezinski who advocate for the weaponization of ‘controlled chaos’ in keeping these two giants apart. </w:t>
      </w:r>
      <w:r>
        <w:t xml:space="preserve">The underlying theme of the 21st century is thus the confrontation between Russia and China on one hand, and the US and some of its European and non-Western allies on the other, with the former supporting stability and integration in Eurasia, and the latter pursuing its strategic fragmentation for its self-interested benefit. Looked at through this geopolitical lens, it becomes clear that Russia and China have an inherent and sincere interest in preventing all three aforementioned conflicts from (re)erupting into full-fledged wars, since this would indirectly destabilize them and ruin their pan-continental integrationist plans. </w:t>
      </w:r>
      <w:r w:rsidRPr="003F0E3F">
        <w:rPr>
          <w:rStyle w:val="StyleUnderline"/>
        </w:rPr>
        <w:t xml:space="preserve">On the contrary, </w:t>
      </w:r>
      <w:r w:rsidRPr="00E43EDD">
        <w:rPr>
          <w:rStyle w:val="StyleUnderline"/>
          <w:highlight w:val="cyan"/>
        </w:rPr>
        <w:t>the US and its associated allies are interested in exacerbating these conflicts and provoking a manipulated war</w:t>
      </w:r>
      <w:r w:rsidRPr="003F0E3F">
        <w:rPr>
          <w:rStyle w:val="StyleUnderline"/>
        </w:rPr>
        <w:t>, and their deepening involvement in the Caucasus is designed to do just that as relates to Nagorno-Karabakh</w:t>
      </w:r>
      <w:r>
        <w:t>. Everyone wins: Should the SCO take the lead in restarting the Nagorno-Karabakh peace talks and comes to replace the failed OSCE Minsk Group, then all the four major players involved would stand to gain immensely: Azerbaijan With peace in the Caucasus, some of the billions of dollars that are spent every year on the military could be redirected to social, economic, and infrastructure developments that could more directly benefit the Azeri people</w:t>
      </w:r>
      <w:r w:rsidRPr="003F0E3F">
        <w:rPr>
          <w:rStyle w:val="StyleUnderline"/>
        </w:rPr>
        <w:t xml:space="preserve">. Not only that, but the money could also be invested in rebuilding Nagorno-Karabakh and assisting with the resettlement of the internally displaced population that fled in the early 1990s. </w:t>
      </w:r>
      <w:r>
        <w:t xml:space="preserve">Armenia The two-decade-long economic blockade that Turkey has been imposing on Armenia has crippled the latter’s economy and stymied its development. While it’s unlikely that ethnic Turks would buy Armenian goods once the blockade is lifted, it’s more probable that the millions of Kurds in Southeast Turkey that border the country will, either out of pure economic need or as a means of sending a defiant signal to Ankara. Either way, this would rejuvenate the poorest economy in the region and provide it with a much-needed lifeline of support that would stave off its collapse. Russia </w:t>
      </w:r>
      <w:r w:rsidRPr="003F0E3F">
        <w:rPr>
          <w:rStyle w:val="StyleUnderline"/>
        </w:rPr>
        <w:t xml:space="preserve">A </w:t>
      </w:r>
      <w:r w:rsidRPr="00E43EDD">
        <w:rPr>
          <w:rStyle w:val="StyleUnderline"/>
          <w:highlight w:val="cyan"/>
        </w:rPr>
        <w:t>peaceful settlement in Nagorno-Karabakh would stabilize the South Caucasus</w:t>
      </w:r>
      <w:r w:rsidRPr="003F0E3F">
        <w:rPr>
          <w:rStyle w:val="StyleUnderline"/>
        </w:rPr>
        <w:t xml:space="preserve"> and remove the last lever of influence that the US could manipulate in throwing the region into strategically engineered chaos. Should a war resume, then Russia would not be able to effectively manage concurrent crises on its western (Ukraine), Caucasian (Nagorno-Karabakh), and southern (Central Asia/Afghanistan) foci of security, which would consequently allow the US to asymmetrical break through Moscow’s defenses and directly destabilize the Federation itself</w:t>
      </w:r>
      <w:r>
        <w:t xml:space="preserve">. For this reason, mediating peace between Azerbaijan and Armenia is among Russia’s highest long-term security concerns. China </w:t>
      </w:r>
      <w:r w:rsidRPr="003F0E3F">
        <w:rPr>
          <w:rStyle w:val="StyleUnderline"/>
        </w:rPr>
        <w:t>Other than the previously mentioned interest in pan-Eurasian stability, China also wants to prevent the US military and NATO from inching closer to the Caspian Sea basin</w:t>
      </w:r>
      <w:r>
        <w:t xml:space="preserve">. </w:t>
      </w:r>
      <w:r w:rsidRPr="003F0E3F">
        <w:rPr>
          <w:rStyle w:val="StyleUnderline"/>
        </w:rPr>
        <w:t xml:space="preserve">This is because a sizeable amount of China’s gas is currently imported from Turkmenistan, and a </w:t>
      </w:r>
      <w:r w:rsidRPr="00E43EDD">
        <w:rPr>
          <w:rStyle w:val="Emphasis"/>
          <w:highlight w:val="cyan"/>
        </w:rPr>
        <w:t>renewal of warfare in Nagorno-Karabakh could create a scenario where out-of-region military intervention (US/NATO) becomes a reality</w:t>
      </w:r>
      <w:r w:rsidRPr="003F0E3F">
        <w:rPr>
          <w:rStyle w:val="Emphasis"/>
        </w:rPr>
        <w:t xml:space="preserve">. </w:t>
      </w:r>
      <w:r>
        <w:t>While the continued US presence in Afghanistan is certainly a threat in this regard, a simultaneous flanking influence on the western reaches of the Caspian Sea could create an overwhelming atmosphere of pressure on Turkmenistan that could be used to threaten China’s energy imports from the country in the future.</w:t>
      </w:r>
    </w:p>
    <w:p w14:paraId="29C426DC" w14:textId="77777777" w:rsidR="00AB1E28" w:rsidRDefault="00AB1E28" w:rsidP="00AB1E28">
      <w:pPr>
        <w:pStyle w:val="Heading4"/>
      </w:pPr>
      <w:r>
        <w:t>Nagorno-Karabakh war escalates and goes nuclear – strategic alliances causes US and Russian draw in – it’s the preeminent threat for a Russia/NATO nuclear conflict</w:t>
      </w:r>
    </w:p>
    <w:p w14:paraId="6513817D" w14:textId="77777777" w:rsidR="00AB1E28" w:rsidRDefault="00AB1E28" w:rsidP="00AB1E28">
      <w:r w:rsidRPr="00D3237A">
        <w:rPr>
          <w:rStyle w:val="Style13ptBold"/>
        </w:rPr>
        <w:t>Korybko 14</w:t>
      </w:r>
      <w:r w:rsidRPr="00D3237A">
        <w:t xml:space="preserve"> [Andrew Korybko - American political correspondent, "Nagorno-Karabakh and the Domino Destabilization of Disaster (I)" and "Nagorno-Karabakh and the Domino Destabilization of Disaster (II)", orientalreview.org/2014/08/07/nagorno-karabakh-and-the-domino-destabilization-of-disaster-i/, DOA: 7/2/16]</w:t>
      </w:r>
    </w:p>
    <w:p w14:paraId="385B81C3" w14:textId="77777777" w:rsidR="00AB1E28" w:rsidRPr="009827F8" w:rsidRDefault="00AB1E28" w:rsidP="00AB1E28">
      <w:pPr>
        <w:rPr>
          <w:b/>
          <w:iCs/>
          <w:u w:val="single"/>
          <w:bdr w:val="single" w:sz="12" w:space="0" w:color="auto"/>
        </w:rPr>
      </w:pPr>
      <w:r w:rsidRPr="00405C92">
        <w:rPr>
          <w:rStyle w:val="StyleUnderline"/>
        </w:rPr>
        <w:t xml:space="preserve">The formerly frozen conflict of Nagorno-Karabakh is showing rapid signs of thawing, unleashing the prospect of a renewed war between Armenia and Azerbaijan. Last week, a total of 15 soldiers were killed from both sides in what was the worst ceasefire violation in the 20 years since it was first agreed to. Unlike the first </w:t>
      </w:r>
      <w:r w:rsidRPr="00E43EDD">
        <w:rPr>
          <w:rStyle w:val="StyleUnderline"/>
          <w:highlight w:val="cyan"/>
        </w:rPr>
        <w:t>Nagorno-Karabakh War</w:t>
      </w:r>
      <w:r w:rsidRPr="00405C92">
        <w:rPr>
          <w:rStyle w:val="StyleUnderline"/>
        </w:rPr>
        <w:t xml:space="preserve">, however, </w:t>
      </w:r>
      <w:r w:rsidRPr="00E43EDD">
        <w:rPr>
          <w:rStyle w:val="Emphasis"/>
          <w:highlight w:val="cyan"/>
        </w:rPr>
        <w:t>a continuation conflict will likely see all the regional countries being dragged into it, even setting the stage for a disastrous domino destabilization that could place Russia and NATO a hair-trigger away from war</w:t>
      </w:r>
      <w:r w:rsidRPr="00405C92">
        <w:rPr>
          <w:rStyle w:val="Emphasis"/>
        </w:rPr>
        <w:t>.</w:t>
      </w:r>
      <w:r w:rsidRPr="009534AE">
        <w:rPr>
          <w:sz w:val="16"/>
        </w:rPr>
        <w:t xml:space="preserve"> The objective of this work is not to explain the roots of the crisis but to forecast its developments. Its genesis is very complex and controversial, in some ways representing a regional version of the Israel-Palestine issue. It is thus recommended that the reader refer to both the Armenian and Azeri Foreign Ministry sites for their respective interpretation of the conflict and draw their own conclusions. Additionally, for a strategic background from the perspective of American foreign policy goals, please review “The Reverse Brzezinski” and “The American Aggression Enabling Act”. … Neighboring Iran: This aspiring Mideast hegemon is trying to remove its negative stereotype in the Western political psyche and rebrand itself as a peaceful and responsible regional actor. It is endeavouring to emerge from punitive Western sanctions and establish constructive relations with the West, but on an equal and respectful footing. Russia has been a close ally in helping Iran acquire nuclear energy technology and anti-aircraft defences (with the inference that they would deter an Israeli and/or American bombing), and the two countries’ regional interests coincide in supporting the Syrian government and opposing the spread of terrorism. Iran has nurtured extremely positive relations with Armenia since 1991 but has mixed ties with Azerbaijan. At least a quarter of the population are of Azeri descent, and Baku has been coy about supporting separatist ambitions there despite most of this community patriotically identifying as Iranian. The unresolved delineation of the energy-rich Caspian border almost led both countries to war in 2001 and still remains a hot issue to this day. Iran is also suspicious of Azerbaijan’s booming ties with Israel, believing that Baku is being used as a proxy and possible drone base against it. Nonetheless, Iran does hold one trump card in bilateral relations – it supplies Azerbaijan’s vulnerable enclave of Nakhchivan with gas. In order of best to worst, Iran is on great terms with Russia and Armenia, less so with Azerbaijan and the US, and has no official relations with Israel. Ties with Turkey are currently lukewarm and practical. Russia: </w:t>
      </w:r>
      <w:r w:rsidRPr="00405C92">
        <w:rPr>
          <w:rStyle w:val="StyleUnderline"/>
        </w:rPr>
        <w:t xml:space="preserve">Moscow is the historic hegemon for South Caucasus affairs and helped to reach the 1994 Nagorno-Karabakh ceasefire. It sells weapons to both Armenia and Azerbaijan and has an interest in maintaining a peaceful equilibrium between both rivals and preventing out-of-regional actors from securing a dominant foothold here. Russia achieved a significant victory against Georgia in 2008 and demonstrated its resolve to defend its regional allies (South Ossetia and Abkhazia) from aggression against their territory. </w:t>
      </w:r>
      <w:r w:rsidRPr="009534AE">
        <w:rPr>
          <w:sz w:val="16"/>
        </w:rPr>
        <w:t xml:space="preserve">Over the past few years, relations have declined with the West, most noticeably and precipitously after the February coup in Ukraine. Concurrent to this, Russia has aspired to create the Eurasian Union, which was finally consecrated in late May, placing it in direct competition with the EU’s plans for the Caucasus. </w:t>
      </w:r>
      <w:r w:rsidRPr="00E43EDD">
        <w:rPr>
          <w:rStyle w:val="StyleUnderline"/>
          <w:highlight w:val="cyan"/>
        </w:rPr>
        <w:t>Russia is also against the expansion of NATO</w:t>
      </w:r>
      <w:r w:rsidRPr="00405C92">
        <w:rPr>
          <w:rStyle w:val="StyleUnderline"/>
        </w:rPr>
        <w:t>, both in official and shadow form</w:t>
      </w:r>
      <w:r w:rsidRPr="009534AE">
        <w:rPr>
          <w:sz w:val="16"/>
        </w:rPr>
        <w:t xml:space="preserve">. Turkey: This regional heavyweight is an important NATO member and harbors ambitions of Neo-Ottomanism (regional neo-colonialism). It has accordingly played a huge role in the US and NATO’s destabilization of Syria and is eager to flex its muscles on behalf of its military patrons. Being so close to its Azeri kin, the two states endearingly refer to their relationship as being of “one nation, two states”.As a result, Turkey has pledged solidarity with Baku since the beginning of the Nagorno-Karabakh conflict and reaffirmed its support for the country and its armed forces last week. It is dually responsible with Russia (as the successor state to the USSR) for preserving the security and integrity of the Azeri enclave of Nakhchivan per the 1921 Treaty of Kars, and Foreign Minister Davutoglu reminded the world of this in 2010. Turkey enjoys friendly and pragmatic relations with Russia, but the two could very well butt heads by militarily supporting opposite sides in the Nagorno-Karabakh conflict. Non-Neighboring EU: The heterogeneous hodgepodge that is the EU has been seeking to expand into the former Soviet Union using the Eastern Partnership platform. In late 2013, Azerbaijan was the only one of the six partner states that did not ‘take a side’ between the EU and the Eurasian Union. Although it would later say that it does not want to sign an Association Agreement (possibly to placate Russian fears that it was moving too rapidly in the Western direction), the EU did not chastise it. This may be due to its long-term goal of trying to transform Azerbaijan into a non-Russian energy conduit. The EU’s cozy relationship with Azerbaijan may also be because it invested cultural capital in it through Eurovision and the upcoming European Games. This demonstrates a strong effort to convince the European population that Azerbaijan is ‘part of Europe’, and by inference, part of the EU’s expanding ‘civilizational’ institution and therefore ‘not Russian-affiliated’. Israel: Israel is a close but semi-covert ally of Azerbaijan, with mutual ties having been described by President Aliyev as being “nine tenths below the surface”, just like an iceberg. Besides their mutual antagonisms against Iran, they also have shared energy interests since Azerbaijan supplies 40% of Israel’s oil. The same source, The Jerusalem Post, also reports that bilateral trade is $3 billion and that Azerbaijan buys “hundreds of millions of dollars worth of arms” from Israel. Quite clearly, Israel and Azerbaijan are strategic allies and firmly support one another. US: </w:t>
      </w:r>
      <w:r w:rsidRPr="00405C92">
        <w:rPr>
          <w:rStyle w:val="StyleUnderline"/>
        </w:rPr>
        <w:t>America’s adaptation to the changing multipolar environment has been to utilize the Lead From Behind strategy to solicit regional allies to do its bidding. As with Georgia in South Ossetia and Abkhazia or Turkey in Syria, the US may very well tempt Azerbaijan with the forbidden Karabakh fruit to get it to do Washington’s bidding and go against its own rational interests.</w:t>
      </w:r>
      <w:r w:rsidRPr="009534AE">
        <w:rPr>
          <w:sz w:val="16"/>
        </w:rPr>
        <w:t xml:space="preserve"> </w:t>
      </w:r>
      <w:r w:rsidRPr="00E43EDD">
        <w:rPr>
          <w:rStyle w:val="Emphasis"/>
          <w:highlight w:val="cyan"/>
        </w:rPr>
        <w:t>The US’ overall goal is to expand its military influence and NATO’s in order to contain and then rollback Russia, with the eventual long-term goal of dismantling it completely</w:t>
      </w:r>
      <w:r w:rsidRPr="009534AE">
        <w:rPr>
          <w:sz w:val="16"/>
        </w:rPr>
        <w:t xml:space="preserve">. Strategic destabilization of Russia’s periphery is the current stage of the game, and as it has shown in Ukraine, it has no qualms about creating Black Holes of Chaos to advance its overall unipolar objectives. Forecasted Conflict Scenario Now that the actors, their ambitions, and motivating interests have been touched upon, one can move on to forecasting their expected behavior in a Nagorno-Karabakh continuation war. It is predicted that such a conflict will likely have five stages of logical progression, but given the uncertainties of warfare, anything can of course happen. The following should thus be seen as a strategic outline for how the conflict could possibly play out. </w:t>
      </w:r>
      <w:r w:rsidRPr="00405C92">
        <w:rPr>
          <w:rStyle w:val="StyleUnderline"/>
        </w:rPr>
        <w:t xml:space="preserve">Stage One: Outbreak Armenia and Azerbaijan will likely first come to blows along the Line of Contact established after the 1994 ceasefire. </w:t>
      </w:r>
      <w:r w:rsidRPr="009534AE">
        <w:rPr>
          <w:sz w:val="16"/>
        </w:rPr>
        <w:t xml:space="preserve">Armenia and its Russian protector have absolutely nothing to gain by aggravating the situation and inciting a war. </w:t>
      </w:r>
      <w:r w:rsidRPr="00E43EDD">
        <w:rPr>
          <w:rStyle w:val="StyleUnderline"/>
          <w:highlight w:val="cyan"/>
        </w:rPr>
        <w:t>Nagorno-Karabakh is already de-facto independent</w:t>
      </w:r>
      <w:r w:rsidRPr="00405C92">
        <w:rPr>
          <w:rStyle w:val="StyleUnderline"/>
        </w:rPr>
        <w:t>, and it is not in Yerevan or Moscow’s interests to instigate a bloody and unpredictable war to change this and the existing balance of power in the Southern Caucasus</w:t>
      </w:r>
      <w:r w:rsidRPr="009534AE">
        <w:rPr>
          <w:sz w:val="16"/>
        </w:rPr>
        <w:t>. In fact, it’s not even in Azerbaijan’s interests to do so either. Its elite live a lavish and wealthy lifestyle, and the opulent funds procured from stable natural resource shipments to Europe and Israel are more than enough to placate any nationalist and power revisionist longings among them (Credit for this observation goes to Dmitry Babich, who personally expressed this opinion to the author). The perspective is different among the general population in Azerbaijan, however. They have been whipped up by their government over Nagorno-Karabakh for two decades now, and the loss of this territory and the massive amount of internally displaced people in the country as a result of it (700,000 people or 7.6% of the population) has become an integral part of their post-Soviet identity. Therefore, should the decision be made to militarily retake Nagorno-Karabakh (as Aliyev has threatened before), the population will support it. The only thing that could make Azerbaijan go against its elites’ previously described interests and shake the existing order is if the US either contracted the country to do so (per the Lead From Behind calculation of strategic destabilization) and/or promised some type of titillating reward for it (e.g. perhaps a post-war land corridor to Nakhchivan or even support for reunification with Iran’s ‘Southern Azerbaijan’). The US has a steady track record of misleading its ‘allies’ into engaging in disastrous military adventures, always under the inference that they would be quickly resolved and to their proxies’ benefit. In 2008, Saakashvili was under the impression that he could regain control over South Ossetia and Abkhazia, but Russia decisively proved him wrong. The war was short, as the US inferred it would be, but not in the way that Tbilisi or Washington wanted. In 2011, Turkey was talked into being the staging ground for the Syrian destabilization in exchange for re-establishing its Ottoman hegemonic legacy. This resulted in a disastrous campaign that killed over 100,000 people (with American, European, Turkish, Israeli, and Gulf Arab complicity) and is still ongoing three years after it began. The coup government in Kiev was also promised a speedy war in Donbass that would solidify its regime all across the country. Suffice to say, things are not panning out for the authorities as was anticipated and the entire country is now collapsing. Quite obviously, none of the US’ ‘allies’ have gained anything positive from these experiences, and if America continues its pattern (and it shows no sign of abating), then Azerbaijan will likely fall into the same detrimental trap as those who came before it</w:t>
      </w:r>
      <w:r w:rsidRPr="00405C92">
        <w:rPr>
          <w:rStyle w:val="StyleUnderline"/>
        </w:rPr>
        <w:t xml:space="preserve">. Stage Two: International Response </w:t>
      </w:r>
      <w:r w:rsidRPr="00E43EDD">
        <w:rPr>
          <w:rStyle w:val="Emphasis"/>
          <w:highlight w:val="cyan"/>
        </w:rPr>
        <w:t>Russia, the most important actor besides the two warring parties, is bound to protect Armenia from any aggression</w:t>
      </w:r>
      <w:r w:rsidRPr="00405C92">
        <w:rPr>
          <w:rStyle w:val="StyleUnderline"/>
        </w:rPr>
        <w:t>, but the nuance is that Moscow does not recognize Nagorno-Karabakh as under Yerevan’s jurisdiction</w:t>
      </w:r>
      <w:r w:rsidRPr="009534AE">
        <w:rPr>
          <w:sz w:val="16"/>
        </w:rPr>
        <w:t>. Azeri aggression against Armenian and Karabakh forces in that region will likely not meet with any militarized Russian reaction. Of course, Russia may place its forces in the Northern Caucasus and Armenia on high alert, but it will not directly engage Azerbaijan. Crisis diplomacy and calls for an immediate cessation of violence will likely be heard from Moscow at this stage while it prepares for the contingency that Azerbaijan’s offensive may spread into Armenia proper</w:t>
      </w:r>
      <w:r w:rsidRPr="00405C92">
        <w:rPr>
          <w:rStyle w:val="Emphasis"/>
        </w:rPr>
        <w:t xml:space="preserve">. </w:t>
      </w:r>
      <w:r w:rsidRPr="00E43EDD">
        <w:rPr>
          <w:rStyle w:val="Emphasis"/>
          <w:highlight w:val="cyan"/>
        </w:rPr>
        <w:t>The US will be Leading From Behind by supporting Azerbaijan diplomatically and with battlefield intelligence</w:t>
      </w:r>
      <w:r w:rsidRPr="00405C92">
        <w:rPr>
          <w:rStyle w:val="StyleUnderline"/>
        </w:rPr>
        <w:t>. It may eventually subcontract additionally military involvement to Turkey, but this stage will be addressed later on</w:t>
      </w:r>
      <w:r w:rsidRPr="009534AE">
        <w:rPr>
          <w:sz w:val="16"/>
        </w:rPr>
        <w:t xml:space="preserve">. More than likely, Azerbaijan will begin the American-advised war either on the false pretext of an Armenian ‘provocation’ or simply on the fact that it wants to restore its territorial integrity. It seems more plausible that it will begin by using the former as a justification for advancing the latter. This is because Armenia is closely allied to Russia, and in the West, everything is made to be ‘Putin’s fault’. By making it seem as though Azerbaijan is responding to Russian-sponsored aggression against territorial integrity (much in the same vein as the West has marketed Kiev’s offensive against the pro-Federalists), the US and EU will diplomatically support it. The EU will also press for a quick resolution to the conflict in order to secure its energy interests. Israel will voice its support for Azerbaijan, too, seeing its close ally’s offensive against Nagorno-Karabakh and response to ‘aggression’ as mirroring its own offensives in Gaza and the West Bank under the same pretenses. Like the EU, Israel is worried that its energy trade with Azerbaijan may be disrupted by a prolonged conflict, so it will also want to see a quick Azeri victory. Turkey will automatically support Azerbaijan because of its “one nation, two states” concept and historical antagonism against the Armenians, but it will stop short of a military attack until the Nakhchivan pretext is played (to be discussed later). Since it is on the downstream end of Azerbaijan’s energy projects (which increase Turkey’s international significance and influence), it, too, will want Baku to defeat Armenia as quickly as possible. Georgia and Iran and will be more reserved, however, preferring to see a quick halt in violence regardless of outcome. Tbilisi does not want to be faced with the prospect of Moscow requesting transit rights for its military in reinforcing its Armenian base. These rights were de-facto abolished after the 2008 war and de-jure in 2011, after which Russia allegedly struck a deal with Azerbaijan to continue its logistical operations. Baku would obviously not allow this to continue under a conflict environment, and thus, Moscow would have to route its supplies and troops over Georgian land or airspace once more. The reason Russia would not force them through Azerbaijan is that it will only militarily engage the country if Armenia proper is attacked, and even then, in an operation to ‘force Azerbaijan to peace’ (to paraphrase the justification of the 2008 war), it is not likely Russia will directly place its units into areas outside of the conflict zone (although it may strike them with long-range munitions or bombs). Therefore, Russian military transit through Georgia is the only option available, and this concern overrides any cares that Tbilisi has about Azerbaijan’s pipelines crossing its territory and their possibly disruption. Iran has a different justification for remaining on the sidelines: it does not want Azerbaijan or Israel to exploit the existing conflict to distract it or place it in a vulnerable position. Additionally, it does not want to fight someone else’s (Armenia and possibly Russia’s) war. The large Azeri minority in the northern border region can always be manipulated to destabilize Iran, and this is something that decision makers are attentively aware of. Stage </w:t>
      </w:r>
      <w:r w:rsidRPr="00405C92">
        <w:rPr>
          <w:rStyle w:val="StyleUnderline"/>
        </w:rPr>
        <w:t xml:space="preserve">Three: Regional Tremors Georgia and Iran are prime for near-immediate destabilization after the onset of a continuation war. </w:t>
      </w:r>
      <w:r w:rsidRPr="009534AE">
        <w:rPr>
          <w:sz w:val="16"/>
        </w:rPr>
        <w:t xml:space="preserve">To begin with, Georgia’s Samtskhe-Javakheti region is majority inhabited by Armenians. </w:t>
      </w:r>
      <w:r w:rsidRPr="00405C92">
        <w:rPr>
          <w:rStyle w:val="StyleUnderline"/>
        </w:rPr>
        <w:t>It could plausibly arise where the West launches an information blitzkrieg about this issue in order to rhetorically make Tbilisi question whether or not this population, like the Armenians in Nagorno-Karabakh, will want to forcibly reunify with their Armenian brethren with help of the ‘Russian menace’</w:t>
      </w:r>
      <w:r w:rsidRPr="009534AE">
        <w:rPr>
          <w:sz w:val="16"/>
        </w:rPr>
        <w:t xml:space="preserve">. This will also resurrect the shadow of the negative information campaign surrounding Crimea’s reunification with Russia. What’s more, the 2008 war is still fresh in the minds of many Georgians, further increasing their sensitivity to Western anti-Russian propaganda. All of this may compel them to treat Armenians there as second-class citizens, much as Russians in the Baltic are treated and the individuals in Kiev’s ‘liberated territories’ could soon be. It goes without saying that this can lead to chain reaction of internal destabilization. Iran is also vulnerable to destabilization, and this stems from the aforementioned Azeri factor in its northern regions. If the population there (either on its own, or more likely, through outside influence) begins aggressive public demonstrations to show their support for Baku, this could rapidly spiral into nationalist demonstrations that explode into outright independence agitation and a Color Revolution-esque attempt at achieving it on the regional level. If that fails, Syrian-style unconventional warfare is always an option. Both scenarios would destabilize Iran much to the West and Israel’s delight, taking advantage of the regional chaos to churn a Black Hole out of very little investment on their part. In these actors’ understanding, supporting such activity is a win-win for them. Stage Four: The Escalation </w:t>
      </w:r>
      <w:r w:rsidRPr="00405C92">
        <w:rPr>
          <w:rStyle w:val="StyleUnderline"/>
        </w:rPr>
        <w:t>There are three major events that are guaranteed to escalate an Armenian-Azeri continuation war into a direct regional ruckus. They are all extremely significant, and in no particular order they are: Azerbaijan Attacking Armenia Proper: If Azerbaijan directly attacks Armenia, this would instantly result in Armenia activating its mutual defense treaty with Russia and calling in Moscow’s military might to defend it. This could happen if Azerbaijan is on the offensive on Nagorno-Karabakh and decides to take the war into Armenia to finish its military off ‘once and for all’, or if it engages in a provocation from Nakhchivan as a rear or flank attack to relieve pressure from the Karabakh front or bring Turkey into the war</w:t>
      </w:r>
      <w:r w:rsidRPr="009534AE">
        <w:rPr>
          <w:sz w:val="16"/>
        </w:rPr>
        <w:t xml:space="preserve">. Georgia Blockading Armenia: Blockades are acts of war, and if Georgia de-facto blockades Armenia during a continuation war in Karabakh, this would certainly result in a Russian intervention. The reasoning is two-fold. First, Armenia would be placed in an even more dire economic position than it is now if war with Azerbaijan breaks out, making it all the more dependent on Georgia for the transit of goods. Iran does not have the required infrastructure and logistical networks to immediately compensate for any loss in Georgian-transited trade, and Russia will not allow Yerevan to suffer a war of attrition similar to what happened to Leningrad during World War II. Additionally, it was earlier mentioned that Russian forces may request immediate transit rights through Georgia to resupply their base in Armenia, but it is uncertain how Tbilisi would respond. </w:t>
      </w:r>
      <w:r w:rsidRPr="00405C92">
        <w:rPr>
          <w:rStyle w:val="StyleUnderline"/>
        </w:rPr>
        <w:t xml:space="preserve">Although it is in their best and most peaceful interests to accede to this, they may look at it as a ‘shadow intervention’ or ‘occupation’, and </w:t>
      </w:r>
      <w:r w:rsidRPr="00E43EDD">
        <w:rPr>
          <w:rStyle w:val="Emphasis"/>
          <w:highlight w:val="cyan"/>
        </w:rPr>
        <w:t>the US and NATO may once more falsely assure Georgia that they would militarily support its anti-Russian political decisions</w:t>
      </w:r>
      <w:r w:rsidRPr="009534AE">
        <w:rPr>
          <w:sz w:val="16"/>
        </w:rPr>
        <w:t xml:space="preserve">. Even more likely, they would actively make sure that Georgia does not agree to Russia’s request and would pressure it behind the scenes. If Russia sees the need to reinforce its Armenian base, especially if Armenia itself is under Azeri attack, then it would transit its forces through Georgian territory with or without permission, with all of the resultant consequences thereof. Turkey Entering the War: This event would be momentous since it would open the door for official NATO intervention in the conflict and its direct confrontation with Russia. Turkey would most likely use the pretext of a Nakhchivan provocation in order to enter the war. To remind the reader, Turkey is responsible for ensuring Nakhchivan’s territorial integrity per the 1921 Treaty of Kars and publicly reaffirmed this commitment in 2010. Azerbaijan may either create a provocation with Armenia through Nakhchivan to goad it into militarily responding or would simply directly attack it from this location. If the provocation scenario plays out, then Turkey would rush to Azerbaijan’s side in order to fulfill its legal obligation in defending against Armenian ‘aggression’. Such cunning of this caliber has been conspired by Turkey before, most recently in the Suleiman Shah Tomb false-flag plan. It is therefore not beyond Ankara to stage a similar setup with Azerbaijan in Nakhchivan to provoke a (NATO) war with Armenia. </w:t>
      </w:r>
      <w:r w:rsidRPr="009534AE">
        <w:rPr>
          <w:rStyle w:val="StyleUnderline"/>
        </w:rPr>
        <w:t>Stage Five: The Caucasian Conflagration This is the final step of the continuation war. By this stage, at least one of the previously mentioned escalations has occurred and the Karabakh conflict has become a larger war</w:t>
      </w:r>
      <w:r w:rsidRPr="009534AE">
        <w:rPr>
          <w:sz w:val="16"/>
        </w:rPr>
        <w:t xml:space="preserve">. At the worst, it could see Russia storming through a recalcitrant Georgia to resupply its Armenian base, Azerbaijan bringing the war into Armenia proper, and Turkey moving to capture Yerevan in a swift offensive while being blocked by Russia’s nearby units. As this is occurring, Iran could find itself in the same quagmire in its north that Kiev is currently experiencing in its east, albeit for completely different reasons and purposes. </w:t>
      </w:r>
      <w:r w:rsidRPr="009534AE">
        <w:rPr>
          <w:rStyle w:val="Emphasis"/>
        </w:rPr>
        <w:t xml:space="preserve">All the while, </w:t>
      </w:r>
      <w:r w:rsidRPr="00E43EDD">
        <w:rPr>
          <w:rStyle w:val="Emphasis"/>
          <w:highlight w:val="cyan"/>
        </w:rPr>
        <w:t>the US/NATO and Russia would face off in the closest they have ever come to conventional or nuclear war as a result of the Russia-Armenia and Turkey-NATO treaty interplay, with the future of the world hanging in the balance</w:t>
      </w:r>
      <w:r w:rsidRPr="009534AE">
        <w:rPr>
          <w:rStyle w:val="Emphasis"/>
        </w:rPr>
        <w:t>.</w:t>
      </w:r>
      <w:r w:rsidRPr="009534AE">
        <w:rPr>
          <w:sz w:val="16"/>
        </w:rPr>
        <w:t xml:space="preserve"> Conclusion A continuation war in Nagorno-Karabakh cannot be removed from the US’ grand strategic designs for Eurasia. </w:t>
      </w:r>
      <w:r w:rsidRPr="009534AE">
        <w:rPr>
          <w:rStyle w:val="StyleUnderline"/>
        </w:rPr>
        <w:t>Azerbaijan by its own will would not risk jeopardizing its wealth, status, and prestige through a risky and likely extended conflict, especially considering the possibility of Russian military intervention on behalf of Armenia. It would only partake on this dangerous course if set up to do so by the US, either through devious misleads or direct commands</w:t>
      </w:r>
      <w:r w:rsidRPr="009534AE">
        <w:rPr>
          <w:sz w:val="16"/>
        </w:rPr>
        <w:t xml:space="preserve">. The US seeks to maintain as many painful hot spots in areas sensitive to Russia’s security as possible (this of course includes Ukraine), thereby fulfilling the overarching goal of peripheral destabilization in order to weaken the Russian center. The US’ weaponization of chaos may be an effective strategy in the short term and in certain theaters, but its Pandora Box-nature makes it even more devilishly dangerous in the political context of the Caucasus. </w:t>
      </w:r>
      <w:r w:rsidRPr="009534AE">
        <w:rPr>
          <w:rStyle w:val="StyleUnderline"/>
        </w:rPr>
        <w:t xml:space="preserve">Due to the fact that it is chaos, </w:t>
      </w:r>
      <w:r w:rsidRPr="00E43EDD">
        <w:rPr>
          <w:rStyle w:val="Emphasis"/>
          <w:highlight w:val="cyan"/>
        </w:rPr>
        <w:t>the domino destabilization that it brings with it can become absolutely uncontrollable and result in extremely negative and undesirable results, with the US/NATO and Russian faceoff representing the most ominous outcome for the entire world</w:t>
      </w:r>
      <w:r w:rsidRPr="009534AE">
        <w:rPr>
          <w:rStyle w:val="Emphasis"/>
        </w:rPr>
        <w:t>.</w:t>
      </w:r>
    </w:p>
    <w:p w14:paraId="298DD827" w14:textId="77777777" w:rsidR="00AB1E28" w:rsidRDefault="00AB1E28" w:rsidP="00AB1E28">
      <w:pPr>
        <w:pStyle w:val="Heading2"/>
      </w:pPr>
      <w:r>
        <w:t>1NC Diplomatic Coop</w:t>
      </w:r>
    </w:p>
    <w:p w14:paraId="41AA207E" w14:textId="77777777" w:rsidR="00AB1E28" w:rsidRDefault="00AB1E28" w:rsidP="00AB1E28">
      <w:pPr>
        <w:pStyle w:val="Heading4"/>
      </w:pPr>
      <w:r>
        <w:t>China and Russia are seeking stronger ties – their relationship is stable but barely as many obstacles have emerged</w:t>
      </w:r>
    </w:p>
    <w:p w14:paraId="36AD50D3" w14:textId="77777777" w:rsidR="00AB1E28" w:rsidRDefault="00AB1E28" w:rsidP="00AB1E28">
      <w:r w:rsidRPr="000C384A">
        <w:rPr>
          <w:rStyle w:val="Style13ptBold"/>
        </w:rPr>
        <w:t>AP 6/22</w:t>
      </w:r>
      <w:r w:rsidRPr="000C384A">
        <w:t xml:space="preserve"> [Associated Press, "Putin heads to China to cement ties, but obstacles remain", https://www.yahoo.com/news/putin-heads-china-cement-ties-063304767.html, DOA: 6/22/16]</w:t>
      </w:r>
    </w:p>
    <w:p w14:paraId="32027A55" w14:textId="77777777" w:rsidR="00AB1E28" w:rsidRDefault="00AB1E28" w:rsidP="00AB1E28">
      <w:r>
        <w:t xml:space="preserve">MOSCOW (AP) — </w:t>
      </w:r>
      <w:r w:rsidRPr="000C384A">
        <w:rPr>
          <w:rStyle w:val="StyleUnderline"/>
        </w:rPr>
        <w:t xml:space="preserve">With President Vladimir Putin heading to China this weekend, </w:t>
      </w:r>
      <w:r w:rsidRPr="00E43EDD">
        <w:rPr>
          <w:rStyle w:val="StyleUnderline"/>
          <w:highlight w:val="cyan"/>
        </w:rPr>
        <w:t>officials in both countries extoll a blossoming "strategic partnership"</w:t>
      </w:r>
      <w:r w:rsidRPr="000C384A">
        <w:rPr>
          <w:rStyle w:val="StyleUnderline"/>
        </w:rPr>
        <w:t xml:space="preserve"> between the two former communist rivals. </w:t>
      </w:r>
      <w:r w:rsidRPr="00E43EDD">
        <w:rPr>
          <w:rStyle w:val="StyleUnderline"/>
          <w:highlight w:val="cyan"/>
        </w:rPr>
        <w:t>But despite Moscow's push to strengthen ties with Beijing amid a bitter strain in relations with the West, Russia-China trade has shrunk sharply</w:t>
      </w:r>
      <w:r w:rsidRPr="000C384A">
        <w:rPr>
          <w:rStyle w:val="StyleUnderline"/>
        </w:rPr>
        <w:t xml:space="preserve"> and a slew of ambitious projects have remained largely on </w:t>
      </w:r>
      <w:r w:rsidRPr="00C25971">
        <w:rPr>
          <w:rStyle w:val="StyleUnderline"/>
        </w:rPr>
        <w:t xml:space="preserve">paper. Observers attribute the slow progress to Beijing's hard-nosed bargaining position and the Kremlin's deep-seated suspicions about the growing power of its mighty partner. </w:t>
      </w:r>
      <w:r w:rsidRPr="00E43EDD">
        <w:rPr>
          <w:rStyle w:val="StyleUnderline"/>
          <w:highlight w:val="cyan"/>
        </w:rPr>
        <w:t>A shared desire to counter perceived U.S. global domination and strong personal ties</w:t>
      </w:r>
      <w:r w:rsidRPr="00C25971">
        <w:rPr>
          <w:rStyle w:val="StyleUnderline"/>
        </w:rPr>
        <w:t xml:space="preserve"> between Putin and Chinese leader Xi Jinping, who are to meet Saturday in Beijing, </w:t>
      </w:r>
      <w:r w:rsidRPr="00E43EDD">
        <w:rPr>
          <w:rStyle w:val="StyleUnderline"/>
          <w:highlight w:val="cyan"/>
        </w:rPr>
        <w:t>appear to be the main driving forces behind Russia-China cooperation</w:t>
      </w:r>
      <w:r w:rsidRPr="00C25971">
        <w:rPr>
          <w:rStyle w:val="StyleUnderline"/>
        </w:rPr>
        <w:t xml:space="preserve">. </w:t>
      </w:r>
      <w:r>
        <w:t xml:space="preserve">The renewed push to bolster relations with China came after the United States and the European Union imposed an array of crippling sanctions on Russia over its annexation of the Crimean Peninsula in March 2014, cutting its access to world financial markets and blocking the transfer of modern technologies. Moscow was also purged from the Group of Eight leading industrialized nations. In a bid to show the West that the ties with China could offer a viable alternative, Putin visited Beijing in May 2014, presiding over the signing of numerous deals, including a mammoth 30-year natural gas contract worth $400 billion. A later deal saw a branch of Chinese state-owned energy company CNPC buying a stake in a project to build a giant liquefied natural gas plant on the Yamal Peninsula in the Arctic. Last December, Chinese company Sinopec bought a stake in the Russia's Sibur energy company. China also promised to offer multibillion dollar loans to help build a high-speed rail link between Moscow and the Volga River city of Kazan. </w:t>
      </w:r>
      <w:r w:rsidRPr="00E43EDD">
        <w:rPr>
          <w:rStyle w:val="StyleUnderline"/>
          <w:highlight w:val="cyan"/>
        </w:rPr>
        <w:t>Other ambitious deals have been expected, but most of them have floundered amid Russia's economic uncertainty. A key factor behind Russia-China trade dropping</w:t>
      </w:r>
      <w:r w:rsidRPr="00C25971">
        <w:rPr>
          <w:rStyle w:val="StyleUnderline"/>
        </w:rPr>
        <w:t xml:space="preserve"> from nearly $100 billion a year in 2014 to just over $60 billion last year </w:t>
      </w:r>
      <w:r w:rsidRPr="00E43EDD">
        <w:rPr>
          <w:rStyle w:val="StyleUnderline"/>
          <w:highlight w:val="cyan"/>
        </w:rPr>
        <w:t>has been the sharp devaluation of the Russian currency</w:t>
      </w:r>
      <w:r w:rsidRPr="00C25971">
        <w:rPr>
          <w:rStyle w:val="StyleUnderline"/>
        </w:rPr>
        <w:t xml:space="preserve"> under the double impact of low global oil prices and Western sanctions. With energy resources accounting for two-thirds of Russian exports to China, </w:t>
      </w:r>
      <w:r w:rsidRPr="00E43EDD">
        <w:rPr>
          <w:rStyle w:val="StyleUnderline"/>
          <w:highlight w:val="cyan"/>
        </w:rPr>
        <w:t>trade volumes have shrunk as oil prices fell</w:t>
      </w:r>
      <w:r w:rsidRPr="00E43EDD">
        <w:rPr>
          <w:highlight w:val="cyan"/>
        </w:rPr>
        <w:t>.</w:t>
      </w:r>
      <w:r>
        <w:t xml:space="preserve"> The devaluation of the ruble has spooked Chinese investors, and low energy prices made some prospective energy projects unfeasible. Plans to tap new oil and gas fields in Siberia and build more China-bound pipelines, which require massive investment, have stalled. Chinese companies and banks also have been cautious about developing their business in Russia, fearing that it could adversely affect their operations elsewhere due to the spiraling Russia-West tensions and Western sanctions. Plans for Chinese companies to invest in the giant Vankor oil and gas fields in eastern Siberia have bogged down over pricing disputes, Russia's hopes of using China as an alternative to European financial markets have failed and a prospective transport corridor between China and the European Union has remained mired in uncertainty. Beijing's ambitious Silk Road Economic Belt project, intended to encourage infrastructure development in formerly Soviet Central Asia which Russia sees as its home turf, has caused unease in Moscow. China has promised to coordinate the project with the Russia-dominated Eurasian Economic Union, but clearly has put an emphasis on bilateral deals with Kazakhstan and other members of the bloc. "Moscow can't preserve its economic domination in Central Asia," Alexander Gabuyev of the Carnegie Moscow Center wrote in a commentary. At a recent Russia-China forum in Moscow, officials hailed an "unprecedented" closeness, but businessmen and experts pointed at numerous problems. Russian tycoon Viktor Vekselberg deplored what he described as a "catastrophically low" level of Russia-China cooperation in the high-tech sector, saying that Chinese companies have shown little interest in investing in Russian industries. While ambitious hopes for closer economic cooperation haven't materialized, </w:t>
      </w:r>
      <w:r w:rsidRPr="00E43EDD">
        <w:rPr>
          <w:rStyle w:val="StyleUnderline"/>
          <w:highlight w:val="cyan"/>
        </w:rPr>
        <w:t>Russia and China have bolstered their military ties</w:t>
      </w:r>
      <w:r w:rsidRPr="00C25971">
        <w:rPr>
          <w:rStyle w:val="StyleUnderline"/>
        </w:rPr>
        <w:t>, which have included joint war games and contacts on missile defense. Russian weapons exports to China, which peaked in the 1990s and fell dramatically in the following decade, have received a new boost recently</w:t>
      </w:r>
      <w:r>
        <w:t xml:space="preserve">. "We have common interests, especially now, when the United States has put pressure on both Russia and China," said Li Fenglin, a former Chinese ambassador to Moscow who heads a government-sponsored think tank. </w:t>
      </w:r>
      <w:r w:rsidRPr="00E43EDD">
        <w:rPr>
          <w:rStyle w:val="StyleUnderline"/>
          <w:highlight w:val="cyan"/>
        </w:rPr>
        <w:t>He urged Moscow to cooperate more closely with Beijing, noting that some in Russia still fear China and seek to counterbalance its influence. Some Russian military and political insiders view China's growing power with unease</w:t>
      </w:r>
      <w:r w:rsidRPr="00C25971">
        <w:rPr>
          <w:rStyle w:val="StyleUnderline"/>
        </w:rPr>
        <w:t>, fearing that the giant eastern neighbor could one day try to dictate its terms.</w:t>
      </w:r>
      <w:r>
        <w:t xml:space="preserve"> The prospect of potential Chinese expansion long has worried residents of Russia's sparsely populated far eastern regions, where many growled about the Kremlin's decision to surrender significant slices of land along the 4,200-kilometer (2,600-mile) border to China in a 2005 demarcation deal. Reflecting such fears, Russia's state television recently aired a program hosted by famous film director Nikita Mikhalkov that included a video describing a hypothetical Chinese invasion. The video ended with China quickly overrunning all of Russia's Far East and Siberia and drawing a new border along the Urals, the mountain range that traditionally serves as the boundary between Europe and Asia. Many in Russia also have been appalled by Chinese farmers leasing Russia's agricultural lands, seeing them as both a vanguard of potential expansion and an environmental scourge because of aggressive use of toxic fertilizers. "Chinese farmers have poisoned our land," ultranationalist leader Vladimir Zhirinovsky ranted during recent debates in parliament. "Nothing grows after them!"</w:t>
      </w:r>
    </w:p>
    <w:p w14:paraId="241BD3E4" w14:textId="77777777" w:rsidR="00AB1E28" w:rsidRDefault="00AB1E28" w:rsidP="00AB1E28">
      <w:pPr>
        <w:pStyle w:val="Heading4"/>
      </w:pPr>
      <w:r>
        <w:t>Russia and China value their ties with the US much more than with each other – any move to improve US China relations collapses the Sino-Russian partnership, which is already full of mistrust and tensions</w:t>
      </w:r>
    </w:p>
    <w:p w14:paraId="5A9C9078" w14:textId="77777777" w:rsidR="00AB1E28" w:rsidRPr="00F73B08" w:rsidRDefault="00AB1E28" w:rsidP="00AB1E28">
      <w:r w:rsidRPr="005F4A6D">
        <w:rPr>
          <w:rStyle w:val="Style13ptBold"/>
        </w:rPr>
        <w:t>Lo 15</w:t>
      </w:r>
      <w:r w:rsidRPr="005F4A6D">
        <w:t xml:space="preserve"> [Bobo Lo - Fellow at the Royal Insitute of International Affairs - Director of the Russia and Eurasia Programme at the Centre for European Reform, "A Fine Balance – The Strange Case of Sino-Russian Relations", www.ifri.org/sites/default/files/atoms/files/boboloanglais.pdf, DOA: 6/30/16]</w:t>
      </w:r>
    </w:p>
    <w:p w14:paraId="435F1FBD" w14:textId="77777777" w:rsidR="00AB1E28" w:rsidRDefault="00AB1E28" w:rsidP="00AB1E28">
      <w:r>
        <w:t xml:space="preserve">The principle of strategic diversity is integral to Russia’s world-view under Putin, enshrined in the much-publicized notions of a ‘multivectored’ foreign policy and ‘geographical balance’. </w:t>
      </w:r>
      <w:r w:rsidRPr="008B4449">
        <w:rPr>
          <w:rStyle w:val="StyleUnderline"/>
        </w:rPr>
        <w:t xml:space="preserve">Within this overarching conceptual framework, the Sino-Russian relationship stands on two pillars: a broadening bilateral agenda, and a commitment to counterbalance or constrain the power of the global hegemon. This anti-hegemonic consensus is often mistaken as an ‘alliance’. </w:t>
      </w:r>
      <w:r w:rsidRPr="008B4449">
        <w:t>In fact, it reflects a strategic mindset rooted in the early 19th century tradition of the Concert of Great Powers. The emphasis on ‘multipolarity’ in Sino-Russian summit statements reveals above all the commitment of both sides to an international system based on multiple checks and balances.</w:t>
      </w:r>
      <w:r>
        <w:t xml:space="preserve"> </w:t>
      </w:r>
      <w:r w:rsidRPr="00E43EDD">
        <w:rPr>
          <w:rStyle w:val="Emphasis"/>
          <w:highlight w:val="cyan"/>
        </w:rPr>
        <w:t>The obvious downside to this vision, other than its tenuous link to reality, is that in practice it has operated more as an anti-philosophy directed at the United States than as a positive basis for the development of Sino-Russian partnership</w:t>
      </w:r>
      <w:r w:rsidRPr="008B4449">
        <w:rPr>
          <w:rStyle w:val="StyleUnderline"/>
        </w:rPr>
        <w:t>.</w:t>
      </w:r>
      <w:r>
        <w:t xml:space="preserve"> This was especially the case during the Yeltsin years, when Moscow’s approach to China became instrumentalized as a series of reflex actions in response to ‘adverse’ Western actions, such as NATO enlargement and the alliance’s military intervention in Kosovo. The impression of negativity was heightened by the stagnation of economic ties and the declarative nature of many Sino-Russian bilateral agreements. </w:t>
      </w:r>
      <w:r w:rsidRPr="008B4449">
        <w:rPr>
          <w:rStyle w:val="StyleUnderline"/>
        </w:rPr>
        <w:t xml:space="preserve">Much though Moscow and Beijing criticized Washington, </w:t>
      </w:r>
      <w:r w:rsidRPr="00E43EDD">
        <w:rPr>
          <w:rStyle w:val="Emphasis"/>
          <w:highlight w:val="cyan"/>
        </w:rPr>
        <w:t>it was evident that they assigned far greater importance to relations with the United States than with each other</w:t>
      </w:r>
      <w:r w:rsidRPr="008B4449">
        <w:rPr>
          <w:rStyle w:val="StyleUnderline"/>
        </w:rPr>
        <w:t>. Under Putin, Sino-Russian relations have become more substantive, multifaceted and institutionalized</w:t>
      </w:r>
      <w:r>
        <w:t xml:space="preserve">. But Moscow’s world-view remains overwhelmingly Westerncentric for all that. Putin’s endorsement of an American military presence in Central Asia after 9/11; his complaisant attitude to Washington’s withdrawal from the 1972 Anti-Ballistic Missile Treaty (despite the Sino-Russian Friendship Treaty having described it as the ‘cornerstone of strategic stability’); and the conclusion in May 2002 of the Strategic Offensive Reductions Treaty – showed where he sees Russia’s priorities. </w:t>
      </w:r>
      <w:r w:rsidRPr="008B4449">
        <w:rPr>
          <w:rStyle w:val="StyleUnderline"/>
        </w:rPr>
        <w:t xml:space="preserve">Ultimately, </w:t>
      </w:r>
      <w:r w:rsidRPr="00E43EDD">
        <w:rPr>
          <w:rStyle w:val="StyleUnderline"/>
          <w:highlight w:val="cyan"/>
        </w:rPr>
        <w:t>partnership with China</w:t>
      </w:r>
      <w:r w:rsidRPr="008B4449">
        <w:rPr>
          <w:rStyle w:val="StyleUnderline"/>
        </w:rPr>
        <w:t xml:space="preserve">, no matter how close, </w:t>
      </w:r>
      <w:r w:rsidRPr="00E43EDD">
        <w:rPr>
          <w:rStyle w:val="StyleUnderline"/>
          <w:highlight w:val="cyan"/>
        </w:rPr>
        <w:t>can never substitute for functional relations with the United States</w:t>
      </w:r>
      <w:r w:rsidRPr="008B4449">
        <w:rPr>
          <w:rStyle w:val="StyleUnderline"/>
        </w:rPr>
        <w:t xml:space="preserve"> (or even Western Europe); it can only be an adjunct, albeit an important one. </w:t>
      </w:r>
      <w:r w:rsidRPr="00E43EDD">
        <w:rPr>
          <w:rStyle w:val="StyleUnderline"/>
          <w:highlight w:val="cyan"/>
        </w:rPr>
        <w:t>Strategic aspirations China, then, has assumed a peculiar and contradictory persona in Russian eyes</w:t>
      </w:r>
      <w:r>
        <w:t xml:space="preserve">. At one level, it is a ‘strategic partner’, whose similar outlook on many regional and international questions, ranging from separatism (Chechnya, Xinjiang, Tibet) to ‘multipolarity’, is valued highly. It is also a pivotal customer for Russian arms and energy exports. </w:t>
      </w:r>
      <w:r w:rsidRPr="008B4449">
        <w:rPr>
          <w:rStyle w:val="StyleUnderline"/>
        </w:rPr>
        <w:t>At the same time, however, Russian policy-makers recognize the limits of Chinese influence in world affairs. For now at least, China is not a significant player in regard to the post-9/11 security agenda, nor is it an economic partner comparable to the European Union or even some of the member-states of the Commonwealth of Independent States, such as Ukraine and Belarus</w:t>
      </w:r>
      <w:r>
        <w:t xml:space="preserve">. The primary strategic interest of China to Russia lies in the longer term. It is one of the many ironies in the relationship that the two countries are divided as much by their similarities as their differences. Both are aspiring world powers – China emerging from the ranks of the developing nations, Russia attempting to restore a measure of its Soviet-era status and influence. </w:t>
      </w:r>
      <w:r w:rsidRPr="008B4449">
        <w:rPr>
          <w:rStyle w:val="StyleUnderline"/>
        </w:rPr>
        <w:t>However, while Russia shows few signs of making this jump, China’s seemingly inexorable progression as the next global power has enormous implications for the world in general and for Russia specifically.</w:t>
      </w:r>
      <w:r>
        <w:t xml:space="preserve"> In these circumstances, the real ‘China threat’ would not be the notional possibility of military or demographic attack, or even the changing strategic balance, but rather China’s transformational process and Russia’s corresponding confinement to the periphery of international decision-making. </w:t>
      </w:r>
      <w:r w:rsidRPr="00E43EDD">
        <w:rPr>
          <w:rStyle w:val="StyleUnderline"/>
          <w:highlight w:val="cyan"/>
        </w:rPr>
        <w:t>Significantly</w:t>
      </w:r>
      <w:r w:rsidRPr="008B4449">
        <w:rPr>
          <w:rStyle w:val="StyleUnderline"/>
        </w:rPr>
        <w:t xml:space="preserve">, although Moscow and Beijing have been careful to underplay suggestions of strategic rivalry, </w:t>
      </w:r>
      <w:r w:rsidRPr="00E43EDD">
        <w:rPr>
          <w:rStyle w:val="Emphasis"/>
          <w:highlight w:val="cyan"/>
        </w:rPr>
        <w:t>incipient tensions have emerged even in today’s benign bilateral climate</w:t>
      </w:r>
      <w:r w:rsidRPr="008B4449">
        <w:rPr>
          <w:rStyle w:val="StyleUnderline"/>
        </w:rPr>
        <w:t xml:space="preserve"> – in the Shanghai Cooperation Organization where each looks to assume the leading role, and on the Korean question where Russia seeks to constrain – discreetly – Chinese assertiveness</w:t>
      </w:r>
      <w:r>
        <w:t>.</w:t>
      </w:r>
    </w:p>
    <w:p w14:paraId="33516ED3" w14:textId="77777777" w:rsidR="00AB1E28" w:rsidRDefault="00AB1E28" w:rsidP="00AB1E28">
      <w:pPr>
        <w:pStyle w:val="Heading4"/>
      </w:pPr>
      <w:r>
        <w:t>Worsening China-Russia ties results in bloody wars – border conflicts</w:t>
      </w:r>
    </w:p>
    <w:p w14:paraId="56157456" w14:textId="77777777" w:rsidR="00AB1E28" w:rsidRDefault="00AB1E28" w:rsidP="00AB1E28">
      <w:r w:rsidRPr="007439CD">
        <w:rPr>
          <w:rStyle w:val="Style13ptBold"/>
        </w:rPr>
        <w:t>Weitz 12</w:t>
      </w:r>
      <w:r>
        <w:t xml:space="preserve"> [Richard Weitz - </w:t>
      </w:r>
      <w:r w:rsidRPr="007439CD">
        <w:t xml:space="preserve">director of the Hudson Institute’s Center </w:t>
      </w:r>
      <w:r>
        <w:t xml:space="preserve">for Political-Military Analysis, </w:t>
      </w:r>
      <w:r w:rsidRPr="007439CD">
        <w:t>"Superpower Symbiosis: The Russia-China Axis", www.worldaffairsjournal.org/article/superpower-symbiosis-russia-china-axis, DOA: 6/25/16]</w:t>
      </w:r>
    </w:p>
    <w:p w14:paraId="101CDF5C" w14:textId="77777777" w:rsidR="00AB1E28" w:rsidRDefault="00AB1E28" w:rsidP="00AB1E28">
      <w:r w:rsidRPr="00E43EDD">
        <w:rPr>
          <w:rStyle w:val="StyleUnderline"/>
          <w:highlight w:val="cyan"/>
        </w:rPr>
        <w:t xml:space="preserve">A major worsening of China-Russia ties would </w:t>
      </w:r>
      <w:r w:rsidRPr="00693392">
        <w:rPr>
          <w:rStyle w:val="StyleUnderline"/>
        </w:rPr>
        <w:t>actually</w:t>
      </w:r>
      <w:r w:rsidRPr="00E43EDD">
        <w:rPr>
          <w:rStyle w:val="StyleUnderline"/>
          <w:highlight w:val="cyan"/>
        </w:rPr>
        <w:t xml:space="preserve"> represent a regression to the mean. The modern Chinese-Russian relationship has </w:t>
      </w:r>
      <w:r w:rsidRPr="00693392">
        <w:rPr>
          <w:rStyle w:val="StyleUnderline"/>
        </w:rPr>
        <w:t xml:space="preserve">most often </w:t>
      </w:r>
      <w:r w:rsidRPr="00E43EDD">
        <w:rPr>
          <w:rStyle w:val="StyleUnderline"/>
          <w:highlight w:val="cyan"/>
        </w:rPr>
        <w:t>been characterized by bloody wars, imperial conquests, and mutual denunciations</w:t>
      </w:r>
      <w:r w:rsidRPr="00E43EDD">
        <w:rPr>
          <w:highlight w:val="cyan"/>
        </w:rPr>
        <w:t>.</w:t>
      </w:r>
      <w:r>
        <w:t xml:space="preserve"> It has only been during the last twenty years, when Russian power had been decapitated by its lost Soviet empire and China has found itself a rising economic—but still militarily weak—power that the two countries have managed to achieve a harmonious balance in their relationship. While </w:t>
      </w:r>
      <w:r w:rsidRPr="007439CD">
        <w:rPr>
          <w:rStyle w:val="StyleUnderline"/>
        </w:rPr>
        <w:t xml:space="preserve">China now has the world’s second-largest economy, </w:t>
      </w:r>
      <w:r w:rsidRPr="00E43EDD">
        <w:rPr>
          <w:rStyle w:val="StyleUnderline"/>
          <w:highlight w:val="cyan"/>
        </w:rPr>
        <w:t>Russia has the world’s second most powerful military</w:t>
      </w:r>
      <w:r w:rsidRPr="007439CD">
        <w:rPr>
          <w:rStyle w:val="StyleUnderline"/>
        </w:rPr>
        <w:t xml:space="preserve">, thanks largely to its vast reserves of nuclear weapons. But </w:t>
      </w:r>
      <w:r w:rsidRPr="00E43EDD">
        <w:rPr>
          <w:rStyle w:val="StyleUnderline"/>
          <w:highlight w:val="cyan"/>
        </w:rPr>
        <w:t>China could soon surpass Russia in terms of conventional military</w:t>
      </w:r>
      <w:r w:rsidRPr="007439CD">
        <w:rPr>
          <w:rStyle w:val="StyleUnderline"/>
        </w:rPr>
        <w:t>. Under these conditions, Moscow could well join other countries bordering China in pursuing a containment strategy designed to balance, though not prevent, China’s rising power.</w:t>
      </w:r>
      <w:r>
        <w:rPr>
          <w:rStyle w:val="StyleUnderline"/>
        </w:rPr>
        <w:t xml:space="preserve"> </w:t>
      </w:r>
      <w:r w:rsidRPr="00E43EDD">
        <w:rPr>
          <w:rStyle w:val="StyleUnderline"/>
          <w:highlight w:val="cyan"/>
        </w:rPr>
        <w:t>Heightened China-Russia tensions over border regions are also a possibility.</w:t>
      </w:r>
      <w:r>
        <w:t xml:space="preserve"> The demographic disparity that exists between the Russian Far East and northern China invariably raises the question of whether Chinese nationals will move northward to exploit the natural riches of under-populated eastern Russia. </w:t>
      </w:r>
      <w:r w:rsidRPr="00E43EDD">
        <w:rPr>
          <w:rStyle w:val="StyleUnderline"/>
          <w:highlight w:val="cyan"/>
        </w:rPr>
        <w:t>Border tensions could increase</w:t>
      </w:r>
      <w:r w:rsidRPr="007439CD">
        <w:rPr>
          <w:rStyle w:val="StyleUnderline"/>
        </w:rPr>
        <w:t xml:space="preserve"> if poorly managed development, combined with pollution, land seizures, and climate change, drive poor Chinese peasants into Russian territory</w:t>
      </w:r>
      <w:r>
        <w:t>. Russians no longer worry about a potential military clash with China over border issues, but they still fear that the combination of four factors—</w:t>
      </w:r>
      <w:r w:rsidRPr="007439CD">
        <w:rPr>
          <w:rStyle w:val="StyleUnderline"/>
        </w:rPr>
        <w:t xml:space="preserve">the declining ethnic Russian population in the Russian Far East, </w:t>
      </w:r>
      <w:r w:rsidRPr="00E43EDD">
        <w:rPr>
          <w:rStyle w:val="StyleUnderline"/>
          <w:highlight w:val="cyan"/>
        </w:rPr>
        <w:t>Chinese interest in acquiring greater access to the energy and other natural resources of the region</w:t>
      </w:r>
      <w:r w:rsidRPr="007439CD">
        <w:rPr>
          <w:rStyle w:val="StyleUnderline"/>
        </w:rPr>
        <w:t>, the growing disparity in the aggregate size of the Chinese and Russian national economies due to China’s higher growth rate, and suspected large-scale illegal Chinese immigration into the Russian Far East</w:t>
      </w:r>
      <w:r>
        <w:t>—will result in China’s de facto peaceful annexation of large parts of eastern Russia. Although the Russian Federation is the largest country in the world in terms of territory, China has more than nine times as many people.</w:t>
      </w:r>
    </w:p>
    <w:p w14:paraId="3EB19747" w14:textId="77777777" w:rsidR="00AB1E28" w:rsidRPr="001B56E3" w:rsidRDefault="00AB1E28" w:rsidP="00AB1E28">
      <w:pPr>
        <w:pStyle w:val="Heading4"/>
      </w:pPr>
      <w:r>
        <w:t>China has an inventive to attack the Russia border</w:t>
      </w:r>
    </w:p>
    <w:p w14:paraId="3E0543E1" w14:textId="77777777" w:rsidR="00AB1E28" w:rsidRPr="001B56E3" w:rsidRDefault="00AB1E28" w:rsidP="00AB1E28">
      <w:r w:rsidRPr="001B56E3">
        <w:rPr>
          <w:rStyle w:val="Style13ptBold"/>
        </w:rPr>
        <w:t>Sharavin 4</w:t>
      </w:r>
      <w:r w:rsidRPr="001B56E3">
        <w:t xml:space="preserve"> </w:t>
      </w:r>
      <w:r>
        <w:t>[</w:t>
      </w:r>
      <w:r w:rsidRPr="001B56E3">
        <w:t xml:space="preserve">Alexander, director of the Political and Military Analysis Institute, What the Papers </w:t>
      </w:r>
      <w:r>
        <w:t>Say, Jan 14]</w:t>
      </w:r>
    </w:p>
    <w:p w14:paraId="6B09D458" w14:textId="77777777" w:rsidR="00AB1E28" w:rsidRPr="001B56E3" w:rsidRDefault="00AB1E28" w:rsidP="00AB1E28">
      <w:pPr>
        <w:rPr>
          <w:sz w:val="16"/>
        </w:rPr>
      </w:pPr>
      <w:r w:rsidRPr="001B56E3">
        <w:rPr>
          <w:sz w:val="16"/>
        </w:rPr>
        <w:t xml:space="preserve">Question: In your view, who poses the greatest danger to Russia? Alexander Sharavin: In the Defense Ministry's latest report, known as the White Book, our likely opponents are not named - they remain anonymous. </w:t>
      </w:r>
      <w:r w:rsidRPr="001B56E3">
        <w:rPr>
          <w:rStyle w:val="StyleUnderline"/>
        </w:rPr>
        <w:t xml:space="preserve">However, we believe in being specific. And we name China first. At present, </w:t>
      </w:r>
      <w:r w:rsidRPr="00E43EDD">
        <w:rPr>
          <w:rStyle w:val="StyleUnderline"/>
          <w:highlight w:val="cyan"/>
        </w:rPr>
        <w:t>China appears to have good neighborly relations with Russia</w:t>
      </w:r>
      <w:r w:rsidRPr="001B56E3">
        <w:rPr>
          <w:rStyle w:val="StyleUnderline"/>
        </w:rPr>
        <w:t>, and constantly declares that its intentions are friendly; but some of its actual actions prompt the thought that not everything is quite that simple</w:t>
      </w:r>
      <w:r w:rsidRPr="001B56E3">
        <w:rPr>
          <w:sz w:val="16"/>
        </w:rPr>
        <w:t xml:space="preserve">. </w:t>
      </w:r>
      <w:r w:rsidRPr="001B56E3">
        <w:rPr>
          <w:rStyle w:val="Emphasis"/>
        </w:rPr>
        <w:t xml:space="preserve">For example, </w:t>
      </w:r>
      <w:r w:rsidRPr="00E43EDD">
        <w:rPr>
          <w:rStyle w:val="Emphasis"/>
          <w:highlight w:val="cyan"/>
        </w:rPr>
        <w:t>the state borders issue hasn't been fully resolved - and such matters are always time-bombs.</w:t>
      </w:r>
      <w:r w:rsidRPr="001B56E3">
        <w:rPr>
          <w:sz w:val="16"/>
        </w:rPr>
        <w:t xml:space="preserve"> The Russian media pays a lot of attention to the territory dispute with Japan over four small islands, but it totally ignores China's pretensions, even though China aspires to claim much more territory - virtually all of Siberia and the Russian Far East. Or rather, official Beijing remains silent, but articles do appear in China's newspapers sometimes, and discontented voices are raised. It's hard to believe that anyone could permit themselves to speak out like that without authorization in totalitarian China. I repeat: </w:t>
      </w:r>
      <w:r w:rsidRPr="001B56E3">
        <w:rPr>
          <w:rStyle w:val="StyleUnderline"/>
        </w:rPr>
        <w:t>there is no threat from China in the short term - Beijing's policies are entirely loyal in relation to us at present. But what might happen ten years from now? What guarantee is there that somebody won't try to play the territory card?</w:t>
      </w:r>
      <w:r w:rsidRPr="001B56E3">
        <w:rPr>
          <w:sz w:val="16"/>
        </w:rPr>
        <w:t xml:space="preserve"> Question: And we're selling Beijing modern fighter jets with extra engines. Alexander Sharavin: Yes, that's an alarming point. </w:t>
      </w:r>
      <w:r w:rsidRPr="001B56E3">
        <w:rPr>
          <w:rStyle w:val="Emphasis"/>
        </w:rPr>
        <w:t xml:space="preserve">So it seems </w:t>
      </w:r>
      <w:r w:rsidRPr="00E43EDD">
        <w:rPr>
          <w:rStyle w:val="Emphasis"/>
          <w:highlight w:val="cyan"/>
        </w:rPr>
        <w:t>China is allowing for the possibility that the situation might change</w:t>
      </w:r>
      <w:r w:rsidRPr="001B56E3">
        <w:rPr>
          <w:rStyle w:val="Emphasis"/>
        </w:rPr>
        <w:t xml:space="preserve">, and Russia might stop supplying spare parts for military hardware to its neighbor? And is it any coincidence that </w:t>
      </w:r>
      <w:r w:rsidRPr="00E43EDD">
        <w:rPr>
          <w:rStyle w:val="Emphasis"/>
          <w:highlight w:val="cyan"/>
        </w:rPr>
        <w:t>China's strongest military forces are concentrated along our borders, even if they're at a distance of 200 kilometers</w:t>
      </w:r>
      <w:r w:rsidRPr="001B56E3">
        <w:rPr>
          <w:rStyle w:val="Emphasis"/>
        </w:rPr>
        <w:t>?</w:t>
      </w:r>
      <w:r w:rsidRPr="001B56E3">
        <w:rPr>
          <w:sz w:val="16"/>
        </w:rPr>
        <w:t xml:space="preserve"> Is that any distance at all, to them? And let's not forget that on our side of the border there are regions with depressed economies, with vast natural resources and small, ever-shrinking populations.</w:t>
      </w:r>
    </w:p>
    <w:p w14:paraId="73242A5A" w14:textId="77777777" w:rsidR="00AB1E28" w:rsidRPr="001B56E3" w:rsidRDefault="00AB1E28" w:rsidP="00AB1E28">
      <w:pPr>
        <w:pStyle w:val="Heading4"/>
      </w:pPr>
      <w:r>
        <w:t>That causes extinction</w:t>
      </w:r>
    </w:p>
    <w:p w14:paraId="4D79BE99" w14:textId="77777777" w:rsidR="00AB1E28" w:rsidRPr="001B56E3" w:rsidRDefault="00AB1E28" w:rsidP="00AB1E28">
      <w:r w:rsidRPr="001B56E3">
        <w:rPr>
          <w:rStyle w:val="Style13ptBold"/>
        </w:rPr>
        <w:t>Sharavin 1</w:t>
      </w:r>
      <w:r w:rsidRPr="001B56E3">
        <w:t xml:space="preserve"> [Alexander, Director of the Institute for Military and Political Analy</w:t>
      </w:r>
      <w:r>
        <w:t>sis, What the Papers Say, Oct 3]</w:t>
      </w:r>
    </w:p>
    <w:p w14:paraId="5291CFD1" w14:textId="77777777" w:rsidR="00AB1E28" w:rsidRPr="009530DB" w:rsidRDefault="00AB1E28" w:rsidP="00AB1E28">
      <w:r w:rsidRPr="00621107">
        <w:t>Now, a few words about the third type of war</w:t>
      </w:r>
      <w:r w:rsidRPr="00621107">
        <w:rPr>
          <w:rStyle w:val="Emphasis"/>
        </w:rPr>
        <w:t xml:space="preserve">. </w:t>
      </w:r>
      <w:r w:rsidRPr="00E43EDD">
        <w:rPr>
          <w:rStyle w:val="Emphasis"/>
          <w:highlight w:val="cyan"/>
        </w:rPr>
        <w:t>A real military threat to Russia from China has not merely been ignored; it has been denied by Russia's leaders and nearly all of the political forces</w:t>
      </w:r>
      <w:r w:rsidRPr="00621107">
        <w:t xml:space="preserve">. Let's see some statistic figures at first. The territory of Siberia and the Russian Far East comprises 12,765,900 square kilometers (75% of Russia's entire area), with a population of 40,553,900 people (28% of Russia's population). The territory of China is 9,597,000 square kilometers and its population is 1.265 billion (which is 29 times greater than the population of Siberia and the Russian Far East). China's economy is among the fastest-growing economies in the world. It remains socialistic in many aspects, i.e. extensive and highly expensive, demanding more and more natural resources. </w:t>
      </w:r>
      <w:r w:rsidRPr="00621107">
        <w:rPr>
          <w:rStyle w:val="StyleUnderline"/>
        </w:rPr>
        <w:t>China's natural resources are rather limited</w:t>
      </w:r>
      <w:r w:rsidRPr="00621107">
        <w:t xml:space="preserve">, whereas the depths of Siberia and the Russian Far East are almost inexhaustible. </w:t>
      </w:r>
      <w:r w:rsidRPr="001B56E3">
        <w:t xml:space="preserve">Chinese propaganda has constantly been showing us skyscrapers in free trade zones in southeastern China. </w:t>
      </w:r>
      <w:r w:rsidRPr="001B56E3">
        <w:rPr>
          <w:rStyle w:val="StyleUnderline"/>
        </w:rPr>
        <w:t>It should not be forgotten, however, that some 250 to 300 million people live there, i.e. at most a quarter of China's population.</w:t>
      </w:r>
      <w:r w:rsidRPr="001B56E3">
        <w:t xml:space="preserve"> A billion Chinese people are still living in misery. For them, even the living standards of a backwater Russian town remain inaccessibly high. </w:t>
      </w:r>
      <w:r w:rsidRPr="00E43EDD">
        <w:rPr>
          <w:rStyle w:val="Emphasis"/>
          <w:highlight w:val="cyan"/>
        </w:rPr>
        <w:t>They have absolutely nothing to lose.</w:t>
      </w:r>
      <w:r w:rsidRPr="001B56E3">
        <w:rPr>
          <w:rStyle w:val="Emphasis"/>
        </w:rPr>
        <w:t xml:space="preserve"> </w:t>
      </w:r>
      <w:r w:rsidRPr="001B56E3">
        <w:t xml:space="preserve">There is every prerequisite for "the final throw to the north." The strength of the Chinese People's Liberation Army (CPLA) has been growing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1B56E3">
        <w:rPr>
          <w:rStyle w:val="StyleUnderline"/>
        </w:rPr>
        <w:t xml:space="preserve">Russia may face the "wonderful" prospect of combating </w:t>
      </w:r>
      <w:r w:rsidRPr="00E43EDD">
        <w:rPr>
          <w:rStyle w:val="StyleUnderline"/>
          <w:highlight w:val="cyan"/>
        </w:rPr>
        <w:t>the Chinese army</w:t>
      </w:r>
      <w:r w:rsidRPr="001B56E3">
        <w:rPr>
          <w:rStyle w:val="StyleUnderline"/>
        </w:rPr>
        <w:t xml:space="preserve">, which, if full mobilization is called, is comparable in size with Russia's entire population, </w:t>
      </w:r>
      <w:r w:rsidRPr="00E43EDD">
        <w:rPr>
          <w:rStyle w:val="Emphasis"/>
          <w:highlight w:val="cyan"/>
        </w:rPr>
        <w:t>which also has nuclear weapons</w:t>
      </w:r>
      <w:r w:rsidRPr="001B56E3">
        <w:rPr>
          <w:rStyle w:val="StyleUnderline"/>
        </w:rPr>
        <w:t xml:space="preserve"> (even tactical weapons become strategic if states have common borders) </w:t>
      </w:r>
      <w:r w:rsidRPr="00E43EDD">
        <w:rPr>
          <w:rStyle w:val="Emphasis"/>
          <w:highlight w:val="cyan"/>
        </w:rPr>
        <w:t>and would be absolutely insensitive to losses</w:t>
      </w:r>
      <w:r w:rsidRPr="001B56E3">
        <w:rPr>
          <w:rStyle w:val="StyleUnderline"/>
        </w:rPr>
        <w:t xml:space="preserve"> (even a loss of a few million of the servicemen would be acceptable for China).</w:t>
      </w:r>
      <w:r w:rsidRPr="001B56E3">
        <w:t xml:space="preserve"> </w:t>
      </w:r>
      <w:r w:rsidRPr="00E43EDD">
        <w:rPr>
          <w:rStyle w:val="Emphasis"/>
          <w:highlight w:val="cyan"/>
        </w:rPr>
        <w:t>Such a war would be more horrible than the World War II.</w:t>
      </w:r>
      <w:r w:rsidRPr="001B56E3">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E43EDD">
        <w:rPr>
          <w:rStyle w:val="StyleUnderline"/>
          <w:highlight w:val="cyan"/>
        </w:rPr>
        <w:t>Massive nuclear strikes on basic military forces and cities of China would finally be the only way out</w:t>
      </w:r>
      <w:r w:rsidRPr="001B56E3">
        <w:rPr>
          <w:rStyle w:val="StyleUnderline"/>
        </w:rPr>
        <w:t>, what would exhaust Russia's armament completely. We have not got another set of intercontinental ballistic missiles and submarine-based missiles, whereas the general forces would be extremely exhausted in the border combats</w:t>
      </w:r>
      <w:r w:rsidRPr="001B56E3">
        <w:t xml:space="preserve">. In the long run, even if the aggression would be stopped after the majority of the Chinese are killed, </w:t>
      </w:r>
      <w:r w:rsidRPr="00E43EDD">
        <w:rPr>
          <w:rStyle w:val="Emphasis"/>
          <w:highlight w:val="cyan"/>
        </w:rPr>
        <w:t>our country would be absolutely unprotected against the "Chechen" and the "Balkan" variants both, and even against the first frost of a possible nuclear winter</w:t>
      </w:r>
      <w:r w:rsidRPr="001B56E3">
        <w:rPr>
          <w:rStyle w:val="Emphasis"/>
        </w:rPr>
        <w:t>.</w:t>
      </w:r>
    </w:p>
    <w:p w14:paraId="3EDE75C5" w14:textId="77777777" w:rsidR="00AB1E28" w:rsidRDefault="00AB1E28" w:rsidP="00AB1E28">
      <w:pPr>
        <w:pStyle w:val="Heading2"/>
      </w:pPr>
      <w:r>
        <w:t>UQ</w:t>
      </w:r>
    </w:p>
    <w:p w14:paraId="7758CF2B" w14:textId="77777777" w:rsidR="00AB1E28" w:rsidRPr="001B3161" w:rsidRDefault="00AB1E28" w:rsidP="00AB1E28">
      <w:pPr>
        <w:pStyle w:val="Heading3"/>
      </w:pPr>
      <w:r>
        <w:t>Economic Cooperation Stable Now</w:t>
      </w:r>
    </w:p>
    <w:p w14:paraId="2510A533" w14:textId="77777777" w:rsidR="00AB1E28" w:rsidRPr="00E45EA8" w:rsidRDefault="00AB1E28" w:rsidP="00AB1E28">
      <w:pPr>
        <w:pStyle w:val="Heading4"/>
      </w:pPr>
      <w:r>
        <w:t>China and Russia are solidifying a new economic partnership – their relationship is at an all time high but there is still tension and mistrust</w:t>
      </w:r>
    </w:p>
    <w:p w14:paraId="0A9E63AE" w14:textId="77777777" w:rsidR="00AB1E28" w:rsidRPr="00E45EA8" w:rsidRDefault="00AB1E28" w:rsidP="00AB1E28">
      <w:r w:rsidRPr="00E45EA8">
        <w:rPr>
          <w:rStyle w:val="Style13ptBold"/>
        </w:rPr>
        <w:t xml:space="preserve">Fedorov 6/2 </w:t>
      </w:r>
      <w:r>
        <w:t>[</w:t>
      </w:r>
      <w:r w:rsidRPr="00E45EA8">
        <w:t>Gleb Fedorov, Asia Editor at Russia Beyond the Headlines, "Russia, China explore ways to reach $200B in trade", www.upi.com/Business_News/2016/06/02/Russia-China-explore-ways-to-reach-200B-in-tra</w:t>
      </w:r>
      <w:r>
        <w:t>de/9301464871657/, DOA: 6/23/16]</w:t>
      </w:r>
    </w:p>
    <w:p w14:paraId="7962CEFE" w14:textId="77777777" w:rsidR="00AB1E28" w:rsidRPr="00F601E6" w:rsidRDefault="00AB1E28" w:rsidP="00AB1E28">
      <w:r w:rsidRPr="0074121D">
        <w:rPr>
          <w:rStyle w:val="StyleUnderline"/>
        </w:rPr>
        <w:t xml:space="preserve">On the same day that the leaders of Eurasian Economic Union (EAEU) countries agreed in Astana to start talks with China for a free trade agreement, </w:t>
      </w:r>
      <w:r w:rsidRPr="00E43EDD">
        <w:rPr>
          <w:rStyle w:val="StyleUnderline"/>
          <w:highlight w:val="cyan"/>
        </w:rPr>
        <w:t>experts from China and Russia gathered</w:t>
      </w:r>
      <w:r w:rsidRPr="0074121D">
        <w:rPr>
          <w:rStyle w:val="StyleUnderline"/>
        </w:rPr>
        <w:t xml:space="preserve"> at the second Russia-China conference </w:t>
      </w:r>
      <w:r w:rsidRPr="00E43EDD">
        <w:rPr>
          <w:rStyle w:val="StyleUnderline"/>
          <w:highlight w:val="cyan"/>
        </w:rPr>
        <w:t>in Moscow. High on the agenda</w:t>
      </w:r>
      <w:r w:rsidRPr="0074121D">
        <w:rPr>
          <w:rStyle w:val="StyleUnderline"/>
        </w:rPr>
        <w:t xml:space="preserve"> at the two-day conference organized by the Russia International Affairs Council </w:t>
      </w:r>
      <w:r w:rsidRPr="00E43EDD">
        <w:rPr>
          <w:rStyle w:val="StyleUnderline"/>
          <w:highlight w:val="cyan"/>
        </w:rPr>
        <w:t>were</w:t>
      </w:r>
      <w:r w:rsidRPr="0074121D">
        <w:rPr>
          <w:rStyle w:val="StyleUnderline"/>
        </w:rPr>
        <w:t xml:space="preserve"> the </w:t>
      </w:r>
      <w:r w:rsidRPr="00E43EDD">
        <w:rPr>
          <w:rStyle w:val="StyleUnderline"/>
          <w:highlight w:val="cyan"/>
        </w:rPr>
        <w:t>barriers to greater trade ties between the countries</w:t>
      </w:r>
      <w:r w:rsidRPr="0074121D">
        <w:rPr>
          <w:rStyle w:val="StyleUnderline"/>
        </w:rPr>
        <w:t>. Experts also discussed the obstacles that cloud the future of a project to link the EAEU with China's Silk Road Project. The idea to link these regional initiatives was first announced by Vladimir Putin and Xi Jinping a year ago.</w:t>
      </w:r>
      <w:r>
        <w:t xml:space="preserve"> Sino-Russian mistrust Despite Russian Foreign Minister Sergey Lavrov once again emphasizing at the conference that Russia and China share a common or close position on many international issues, and are enjoying ideal political relations, </w:t>
      </w:r>
      <w:r w:rsidRPr="00E43EDD">
        <w:rPr>
          <w:rStyle w:val="StyleUnderline"/>
          <w:highlight w:val="cyan"/>
        </w:rPr>
        <w:t>Chinese experts raised the question of mutual mistrust</w:t>
      </w:r>
      <w:r w:rsidRPr="0074121D">
        <w:rPr>
          <w:rStyle w:val="StyleUnderline"/>
        </w:rPr>
        <w:t xml:space="preserve">. According to former Chinese Ambassador to Russia Li Fenglin, who was one of the most popular speakers at the conference, </w:t>
      </w:r>
      <w:r w:rsidRPr="00E43EDD">
        <w:rPr>
          <w:rStyle w:val="StyleUnderline"/>
          <w:highlight w:val="cyan"/>
        </w:rPr>
        <w:t>the bilateral relationship is at a 400-year high, but China wants Russia to trust it more.</w:t>
      </w:r>
      <w:r w:rsidRPr="0074121D">
        <w:rPr>
          <w:rStyle w:val="StyleUnderline"/>
        </w:rPr>
        <w:t xml:space="preserve"> "I have a feeling that Putin and Xi have a conceptual understanding of how we should work together, but there are problems of understanding in the midlevel," Li said in perfect and idiomatic Russian. "It does not matter that we have different approaches. It's a normal thing for such big and different countries to have different approaches. </w:t>
      </w:r>
      <w:r w:rsidRPr="00E43EDD">
        <w:rPr>
          <w:rStyle w:val="StyleUnderline"/>
          <w:highlight w:val="cyan"/>
        </w:rPr>
        <w:t>The main thing is that they do not lead to contradictions</w:t>
      </w:r>
      <w:r w:rsidRPr="0074121D">
        <w:rPr>
          <w:rStyle w:val="StyleUnderline"/>
        </w:rPr>
        <w:t>."</w:t>
      </w:r>
      <w:r>
        <w:t xml:space="preserve"> A Sino-Russian alliance? Both sides agree that the kind of alliance that the USSR had with China in 1950s was destructive and culminated in a painful breakup. In 2016, a big positive is the fact the countries no longer have a border dispute. According to Li Yongquan, the Director of Russian, East European and Central Asian Studies at the Chinese Academy of Social Sciences, Sino-Russian relations have a great degree of depth. </w:t>
      </w:r>
      <w:r w:rsidRPr="0074121D">
        <w:rPr>
          <w:rStyle w:val="StyleUnderline"/>
        </w:rPr>
        <w:t>"Having signed such an agreement in 2001, we now don't need to talk about any kind of alliance," he said. "</w:t>
      </w:r>
      <w:r w:rsidRPr="00E43EDD">
        <w:rPr>
          <w:rStyle w:val="StyleUnderline"/>
          <w:highlight w:val="cyan"/>
        </w:rPr>
        <w:t>Our goal now is to focus on</w:t>
      </w:r>
      <w:r w:rsidRPr="0074121D">
        <w:rPr>
          <w:rStyle w:val="StyleUnderline"/>
        </w:rPr>
        <w:t xml:space="preserve"> the practical side of our cooperation, and first of all on </w:t>
      </w:r>
      <w:r w:rsidRPr="00E43EDD">
        <w:rPr>
          <w:rStyle w:val="StyleUnderline"/>
          <w:highlight w:val="cyan"/>
        </w:rPr>
        <w:t>business</w:t>
      </w:r>
      <w:r w:rsidRPr="0074121D">
        <w:rPr>
          <w:rStyle w:val="StyleUnderline"/>
        </w:rPr>
        <w:t>." How to achieve the $200 billion trade target Lavrov said t</w:t>
      </w:r>
      <w:r w:rsidRPr="00E43EDD">
        <w:rPr>
          <w:rStyle w:val="StyleUnderline"/>
          <w:highlight w:val="cyan"/>
        </w:rPr>
        <w:t>he countries are</w:t>
      </w:r>
      <w:r w:rsidRPr="0074121D">
        <w:rPr>
          <w:rStyle w:val="StyleUnderline"/>
        </w:rPr>
        <w:t xml:space="preserve"> still </w:t>
      </w:r>
      <w:r w:rsidRPr="00E43EDD">
        <w:rPr>
          <w:rStyle w:val="StyleUnderline"/>
          <w:highlight w:val="cyan"/>
        </w:rPr>
        <w:t>confident about achieving a bilateral trade target of $200 billion by 2020</w:t>
      </w:r>
      <w:r w:rsidRPr="0074121D">
        <w:rPr>
          <w:rStyle w:val="StyleUnderline"/>
        </w:rPr>
        <w:t>. The Russian foreign minister said it's achievable by building closer manufacturing ties and using the investment potential, but experts are not convinced of this approach.</w:t>
      </w:r>
      <w:r>
        <w:t xml:space="preserve"> Li Fenglin believes that Russia and China need to switch from a state-initiated approach to one that is powered by the private sector. "From Rosneft and Gazprom to middle and small size business," he said. According to Russian billionaire Viktor Vekselberg, who is also chairman of the Russian-Chinese Chamber for Machinery, Technologies and Innovations, bilateral trade turnover does not come close to corresponding with the level achieved in political relations. He says this is more the case when it comes to trade in areas other than commodities. "We see tremendous examples of trade in the oil and gas sectors. But as for cooperation in mechanical engineering, I would call it a catastrophe," Vekselberg said. Vekselberg sees potential in connecting Russian technologies, which, he says are still more advanced in many fields, with China's manufacturing potential. He said that joint Russian-Chinese companies could become world leaders in building robots, new high-tech materials and planes. But to achieve this, the business community needs support, something that the chamber he heads can offer. Problems with finance </w:t>
      </w:r>
      <w:r w:rsidRPr="0074121D">
        <w:rPr>
          <w:rStyle w:val="StyleUnderline"/>
        </w:rPr>
        <w:t>Luo Yan, president of China CAMC Engineering, said there is a huge problem in financing joint projects. "</w:t>
      </w:r>
      <w:r w:rsidRPr="00E43EDD">
        <w:rPr>
          <w:rStyle w:val="StyleUnderline"/>
          <w:highlight w:val="cyan"/>
        </w:rPr>
        <w:t>Chinese money will be welcomed in Russia, if Chinese adapt their conditions to Russia</w:t>
      </w:r>
      <w:r w:rsidRPr="0074121D">
        <w:rPr>
          <w:rStyle w:val="StyleUnderline"/>
        </w:rPr>
        <w:t>," Fares Kilzie, chairman of Creon Energy, said. "Russia in not a Third World country and Russian companies will not accept the same conditions China gives in Africa."</w:t>
      </w:r>
      <w:r>
        <w:t xml:space="preserve"> A potential source for joint projects both in Russia and the EAEU countries may be the development banks. Yaroslav Lissovolik, chief economist in the Eurasian Bank of Development, told RBTH that the China-led Asian Infrastructure Investment Bank and the Asian Development Bank agreed to jointly lend $3 billion for infrastructure projects in Central Asia. Linking EAEU and the Silk Road After Putin and Xi announced plans to link the two projects last year, Chinese experts studied the idea in detail. "China didn't plan to connect the two projects," Igor Denisov, senior research fellow at the Institute for International Studies at MGIMO University, said. "Before the political decision was taken [by Putin and Xi in May 2015], Chinese experts were against such a connection and were saying it was impossible." Li Yongquan is optimistic about the idea. </w:t>
      </w:r>
      <w:r w:rsidRPr="0074121D">
        <w:rPr>
          <w:rStyle w:val="StyleUnderline"/>
        </w:rPr>
        <w:t>"What kind of agenda have we had in Central Asia for the past 20 years? Security issues, colored revolutions and terrorism," he said. "</w:t>
      </w:r>
      <w:r w:rsidRPr="00E43EDD">
        <w:rPr>
          <w:rStyle w:val="Emphasis"/>
          <w:highlight w:val="cyan"/>
        </w:rPr>
        <w:t>Now we can focus on economic development</w:t>
      </w:r>
      <w:r w:rsidRPr="0074121D">
        <w:rPr>
          <w:rStyle w:val="Emphasis"/>
        </w:rPr>
        <w:t>."</w:t>
      </w:r>
      <w:r>
        <w:t xml:space="preserve"> According to the studies conducted by the Chinese Academy of Social Sciences, the EAEU's internal trade and economic development is in deep stagnation and needs structural reforms with China's help. </w:t>
      </w:r>
      <w:r w:rsidRPr="0074121D">
        <w:rPr>
          <w:rStyle w:val="StyleUnderline"/>
        </w:rPr>
        <w:t>"</w:t>
      </w:r>
      <w:r w:rsidRPr="00E43EDD">
        <w:rPr>
          <w:rStyle w:val="Emphasis"/>
          <w:highlight w:val="cyan"/>
        </w:rPr>
        <w:t>Will that lead to more [economic] rivalry? Yes. There will be problems as well</w:t>
      </w:r>
      <w:r w:rsidRPr="00E43EDD">
        <w:rPr>
          <w:rStyle w:val="StyleUnderline"/>
          <w:highlight w:val="cyan"/>
        </w:rPr>
        <w:t>. But this is better, than stagnation</w:t>
      </w:r>
      <w:r w:rsidRPr="0074121D">
        <w:rPr>
          <w:rStyle w:val="StyleUnderline"/>
        </w:rPr>
        <w:t>," Li Yongquan said</w:t>
      </w:r>
      <w:r>
        <w:t>. According to Li Fenglin, the optimal way to link the EAEU and the Silk Road Project would be to create a free trade agreement within the Shanghai Cooperation Organization. "China suggested this idea a long time ago, but Russia didn't want to. Why? I don't know," he said. "It's not that Russia doesn't want to," Denisov told RBTH. "Such things need careful consideration. There were fears that Russian market will be flooded with Chinese products." "The connection is important, because on the one hand it could end an unnecessary rivalry between China and Russia in the region, on the other, it would address regional economical problems by creating a mechanism," Denisov added.</w:t>
      </w:r>
    </w:p>
    <w:p w14:paraId="5EABDCBC" w14:textId="77777777" w:rsidR="00AB1E28" w:rsidRDefault="00AB1E28" w:rsidP="00AB1E28">
      <w:pPr>
        <w:pStyle w:val="Heading4"/>
      </w:pPr>
      <w:r>
        <w:t>Russia wants to increase economic ties with China in the coming years – the partnership is improving but it comes down to bilateral cooperation</w:t>
      </w:r>
    </w:p>
    <w:p w14:paraId="023FF8E2" w14:textId="77777777" w:rsidR="00AB1E28" w:rsidRPr="0007542C" w:rsidRDefault="00AB1E28" w:rsidP="00AB1E28">
      <w:pPr>
        <w:rPr>
          <w:rStyle w:val="Style13ptBold"/>
        </w:rPr>
      </w:pPr>
      <w:r w:rsidRPr="00595762">
        <w:rPr>
          <w:rStyle w:val="Style13ptBold"/>
        </w:rPr>
        <w:t xml:space="preserve">Denisov 6/15 </w:t>
      </w:r>
      <w:r>
        <w:t>[</w:t>
      </w:r>
      <w:r w:rsidRPr="00595762">
        <w:t>Andrey Denisov, Russian Ambassador to China, "Russian Ambassador to China Andrey Denisov’s interview News Agency", The Ministry of Foreign Affairs of the Russian Federation, www.mid.ru/en/foreign_policy/news/-/asset_publisher/cKNonkJE02Bw/content/id/2322781, DOA: 6/23/16]</w:t>
      </w:r>
    </w:p>
    <w:p w14:paraId="6B3BAEBF" w14:textId="77777777" w:rsidR="00AB1E28" w:rsidRDefault="00AB1E28" w:rsidP="00AB1E28">
      <w:r>
        <w:t xml:space="preserve">Question: How would you describe Russian-Chinese relations and their potential? Which areas of cooperation should be given priority? Andrey Denisov: </w:t>
      </w:r>
      <w:r w:rsidRPr="00E43EDD">
        <w:rPr>
          <w:rStyle w:val="StyleUnderline"/>
          <w:highlight w:val="cyan"/>
        </w:rPr>
        <w:t>The strengthening of ties with China</w:t>
      </w:r>
      <w:r w:rsidRPr="0007542C">
        <w:rPr>
          <w:rStyle w:val="StyleUnderline"/>
        </w:rPr>
        <w:t xml:space="preserve">, which is a strategic partner of Russia, </w:t>
      </w:r>
      <w:r w:rsidRPr="00E43EDD">
        <w:rPr>
          <w:rStyle w:val="StyleUnderline"/>
          <w:highlight w:val="cyan"/>
        </w:rPr>
        <w:t>is definitely a foreign policy priority</w:t>
      </w:r>
      <w:r w:rsidRPr="0007542C">
        <w:rPr>
          <w:rStyle w:val="StyleUnderline"/>
        </w:rPr>
        <w:t xml:space="preserve">. </w:t>
      </w:r>
      <w:r>
        <w:t>Russian-Chinese relations, which we define as a comprehensive partnership and strategic interaction, are based on mutual respect, equality, common interests, mutual advantages and non-interference in the internal affairs of the other, as well as the highest level of political trust ever</w:t>
      </w:r>
      <w:r w:rsidRPr="0007542C">
        <w:rPr>
          <w:rStyle w:val="StyleUnderline"/>
        </w:rPr>
        <w:t xml:space="preserve">. </w:t>
      </w:r>
      <w:r w:rsidRPr="00E43EDD">
        <w:rPr>
          <w:rStyle w:val="StyleUnderline"/>
          <w:highlight w:val="cyan"/>
        </w:rPr>
        <w:t xml:space="preserve">Russia and China have settled </w:t>
      </w:r>
      <w:r w:rsidRPr="00595762">
        <w:rPr>
          <w:rStyle w:val="StyleUnderline"/>
        </w:rPr>
        <w:t xml:space="preserve">all of their </w:t>
      </w:r>
      <w:r w:rsidRPr="00E43EDD">
        <w:rPr>
          <w:rStyle w:val="StyleUnderline"/>
          <w:highlight w:val="cyan"/>
        </w:rPr>
        <w:t>major bilateral issues</w:t>
      </w:r>
      <w:r w:rsidRPr="0007542C">
        <w:rPr>
          <w:rStyle w:val="StyleUnderline"/>
        </w:rPr>
        <w:t xml:space="preserve">, including the most difficult border issues. The </w:t>
      </w:r>
      <w:r w:rsidRPr="00E43EDD">
        <w:rPr>
          <w:rStyle w:val="StyleUnderline"/>
          <w:highlight w:val="cyan"/>
        </w:rPr>
        <w:t>difficulties that inevitably arise</w:t>
      </w:r>
      <w:r w:rsidRPr="0007542C">
        <w:rPr>
          <w:rStyle w:val="StyleUnderline"/>
        </w:rPr>
        <w:t xml:space="preserve"> in large-scale and multifaceted cooperation such as between Russia and China </w:t>
      </w:r>
      <w:r w:rsidRPr="00E43EDD">
        <w:rPr>
          <w:rStyle w:val="StyleUnderline"/>
          <w:highlight w:val="cyan"/>
        </w:rPr>
        <w:t>are settled through talks</w:t>
      </w:r>
      <w:r w:rsidRPr="0007542C">
        <w:rPr>
          <w:rStyle w:val="StyleUnderline"/>
        </w:rPr>
        <w:t xml:space="preserve"> and the search for mutually acceptable solutions</w:t>
      </w:r>
      <w:r>
        <w:t xml:space="preserve">. The solid legal framework of our relations has been completed with a system of mechanisms for bilateral cooperation. </w:t>
      </w:r>
      <w:r w:rsidRPr="00E43EDD">
        <w:rPr>
          <w:rStyle w:val="StyleUnderline"/>
          <w:highlight w:val="cyan"/>
        </w:rPr>
        <w:t>Our heads of state and government regularly meet</w:t>
      </w:r>
      <w:r w:rsidRPr="0007542C">
        <w:rPr>
          <w:rStyle w:val="StyleUnderline"/>
        </w:rPr>
        <w:t xml:space="preserve">, and the four commissions that are chaired by deputy prime ministers, which are comprised of 19 industry subcommissions, </w:t>
      </w:r>
      <w:r w:rsidRPr="00E43EDD">
        <w:rPr>
          <w:rStyle w:val="Emphasis"/>
          <w:highlight w:val="cyan"/>
        </w:rPr>
        <w:t>focus on investment, trade and economic</w:t>
      </w:r>
      <w:r w:rsidRPr="0007542C">
        <w:rPr>
          <w:rStyle w:val="StyleUnderline"/>
        </w:rPr>
        <w:t>, energy and cultural relations.</w:t>
      </w:r>
      <w:r>
        <w:t xml:space="preserve"> These long-established and effective tools offer us an opportunity to inform each other of our plans and to address practical issues, thereby bolstering the dynamic and consistent development of bilateral relations. We support each other on key issues that relate to the vital interests of our states, and we also closely interact on current international issues. The responsible stances of our states and the effective coordination of their foreign policy steps have become a major factor in global stability. The main event in Russian-Chinese relations this year will be President of Russia Vladimir Putin’s visit to China in June. We also plan to maintain the practice of our leaders’ meetings on the sidelines of large international events. Of major importance in this respect is the upcoming G20 summit in Hangzhou, Zhejiang, China on September 4−5. The Chinese Minister of Foreign Affairs, Wang Yi, was in Russia on an official visit on March 11, and Russian Foreign Minister Sergey Lavrov made a return visit on April 28−29. </w:t>
      </w:r>
      <w:r w:rsidRPr="0007542C">
        <w:rPr>
          <w:rStyle w:val="StyleUnderline"/>
        </w:rPr>
        <w:t>During their visits, Sergey Lavrov and Wang Yi met with the presidents of Russia and China, which can be interpreted as evidence of our leaders’ interest in boosting bilateral interaction</w:t>
      </w:r>
      <w:r>
        <w:t xml:space="preserve">. On March 24−25, 2016, a Russian delegation led by Chief of Staff of the Presidential Executive Office Sergey Ivanov was in Beijing for a third meeting within the framework of cooperation between the Russian Presidential Executive Office and the Secretariat of the Communist Party of China Central Committee. The meeting was concluded with the signing of a Protocol of Cooperation. We are actively developing interaction between our legislative bodies. On May 4−6, State Duma Speaker Sergey Naryshkin visited China, where he attended the second meeting of the Russian-Chinese Interparliamentary Commission on Cooperation. In 2016, we plan to hold several joint events to mark the 15 years since the signing of the Treaty of Good-Neighbourliness, Friendship and Cooperation. We attach great significance to this fundamental document of bilateral cooperation, which provided a solid foundation for developing a new type of interstate relations based on equal and confidential partnership and strategic cooperation. </w:t>
      </w:r>
      <w:r w:rsidRPr="0007542C">
        <w:rPr>
          <w:rStyle w:val="StyleUnderline"/>
        </w:rPr>
        <w:t xml:space="preserve">Regarding </w:t>
      </w:r>
      <w:r w:rsidRPr="00E43EDD">
        <w:rPr>
          <w:rStyle w:val="StyleUnderline"/>
          <w:highlight w:val="cyan"/>
        </w:rPr>
        <w:t>the priority areas of Russian-Chinese cooperation</w:t>
      </w:r>
      <w:r w:rsidRPr="0007542C">
        <w:rPr>
          <w:rStyle w:val="StyleUnderline"/>
        </w:rPr>
        <w:t xml:space="preserve">, it could be said that one of the key priorities formulated by Russia is to facilitate Russia’s comprehensive involvement in integration processes in Asia. The attainment of this goal depends on the build-up of practical Russian-Chinese cooperation, </w:t>
      </w:r>
      <w:r w:rsidRPr="00E43EDD">
        <w:rPr>
          <w:rStyle w:val="Emphasis"/>
          <w:highlight w:val="cyan"/>
        </w:rPr>
        <w:t>primarily in investment, the launch and financing a broad range of projects and broader access of products to our markets.</w:t>
      </w:r>
      <w:r w:rsidRPr="0007542C">
        <w:rPr>
          <w:rStyle w:val="Emphasis"/>
        </w:rPr>
        <w:t xml:space="preserve"> </w:t>
      </w:r>
      <w:r w:rsidRPr="0007542C">
        <w:rPr>
          <w:rStyle w:val="StyleUnderline"/>
        </w:rPr>
        <w:t xml:space="preserve">In this context, Chinese investors could become interested in the projects in the </w:t>
      </w:r>
      <w:r w:rsidRPr="00E43EDD">
        <w:rPr>
          <w:rStyle w:val="StyleUnderline"/>
          <w:highlight w:val="cyan"/>
        </w:rPr>
        <w:t>Russian Far East</w:t>
      </w:r>
      <w:r w:rsidRPr="0007542C">
        <w:rPr>
          <w:rStyle w:val="StyleUnderline"/>
        </w:rPr>
        <w:t xml:space="preserve"> that provide for creating priority development areas </w:t>
      </w:r>
      <w:r w:rsidRPr="00595762">
        <w:rPr>
          <w:rStyle w:val="StyleUnderline"/>
        </w:rPr>
        <w:t xml:space="preserve">where </w:t>
      </w:r>
      <w:r w:rsidRPr="00E43EDD">
        <w:rPr>
          <w:rStyle w:val="Emphasis"/>
          <w:highlight w:val="cyan"/>
        </w:rPr>
        <w:t>foreign companies will be offered considerable benefits, including tax benefits</w:t>
      </w:r>
      <w:r>
        <w:t xml:space="preserve">. Culture is another promising area of bilateral cooperation. We launched a new project in this area in 2016 – the China-Russia Media Exchange Year, which includes large themed events designed to improve information support for promising areas of bilateral cooperation, to bolster projects in the production and distribution of feature films, television series and documentaries, to expand ties in the blogosphere, etc. The success of these plans will definitely help strengthen the social foundation of Russia-China relations. Question: What was the reason behind the drop in trade between the two countries in 2015, and what measures are being taken to remedy the situation? What is the outlook for 2016? Andrey Denisov: </w:t>
      </w:r>
      <w:r w:rsidRPr="0007542C">
        <w:rPr>
          <w:rStyle w:val="StyleUnderline"/>
        </w:rPr>
        <w:t>Last year, bilateral trade did shrink by nearly 30 per cent in value terms, but there were objective reasons for this linked to the global circumstances and the dropping prices for mineral products, which make up the bulk of Russian exports</w:t>
      </w:r>
      <w:r>
        <w:t xml:space="preserve">. Prices for oil and oil products dramatically declined, though Russian oil exports to China increased in volume. Had the oil price remained at $80 per barrel, bilateral trade would have hit the $100 billion mark. The set practical cooperation targets can barely be achieved without diversifying the trade and economic ties between Russia and China, and this requires serious investment. </w:t>
      </w:r>
      <w:r w:rsidRPr="00E43EDD">
        <w:rPr>
          <w:rStyle w:val="StyleUnderline"/>
          <w:highlight w:val="cyan"/>
        </w:rPr>
        <w:t>The government</w:t>
      </w:r>
      <w:r w:rsidRPr="0007542C">
        <w:rPr>
          <w:rStyle w:val="StyleUnderline"/>
        </w:rPr>
        <w:t xml:space="preserve">s and departments on both sides </w:t>
      </w:r>
      <w:r w:rsidRPr="00E43EDD">
        <w:rPr>
          <w:rStyle w:val="StyleUnderline"/>
          <w:highlight w:val="cyan"/>
        </w:rPr>
        <w:t>are working to create</w:t>
      </w:r>
      <w:r w:rsidRPr="0007542C">
        <w:rPr>
          <w:rStyle w:val="StyleUnderline"/>
        </w:rPr>
        <w:t xml:space="preserve"> opportunities for </w:t>
      </w:r>
      <w:r w:rsidRPr="00E43EDD">
        <w:rPr>
          <w:rStyle w:val="StyleUnderline"/>
          <w:highlight w:val="cyan"/>
        </w:rPr>
        <w:t>mutual investment</w:t>
      </w:r>
      <w:r>
        <w:t>. In the current unfavourable foreign economic conditions caused by the slow recovery of the global economy and low prices for raw materials, bilateral trade totalled $19.7 billion in the first four months of this year, a 0.7 per cent increase year-on-year. The figure indicates that the trade structure is adapting itself to the changing market conditions.</w:t>
      </w:r>
    </w:p>
    <w:p w14:paraId="6BABBB84" w14:textId="77777777" w:rsidR="00AB1E28" w:rsidRPr="005444E2" w:rsidRDefault="00AB1E28" w:rsidP="00AB1E28">
      <w:pPr>
        <w:pStyle w:val="Heading4"/>
      </w:pPr>
      <w:r w:rsidRPr="005444E2">
        <w:t>Putin’s recent trip to China proves Russia’s junior partner role – Russian economic downturn forces Russian reliance on China</w:t>
      </w:r>
    </w:p>
    <w:p w14:paraId="36459789" w14:textId="77777777" w:rsidR="00AB1E28" w:rsidRPr="005444E2" w:rsidRDefault="00AB1E28" w:rsidP="00AB1E28">
      <w:r w:rsidRPr="005444E2">
        <w:rPr>
          <w:rStyle w:val="Style13ptBold"/>
        </w:rPr>
        <w:t>Sestanovich 6/27</w:t>
      </w:r>
      <w:r w:rsidRPr="005444E2">
        <w:t xml:space="preserve"> [Stephen Sestanovich, "Russia and China: Friends Without Benefits", blogs.wsj.com/washwire/2016/06/27/russia-and-china-friends-without-benefits/, DOA: 7/2/16]</w:t>
      </w:r>
    </w:p>
    <w:p w14:paraId="26D341DB" w14:textId="77777777" w:rsidR="00AB1E28" w:rsidRDefault="00AB1E28" w:rsidP="00AB1E28">
      <w:r w:rsidRPr="005444E2">
        <w:rPr>
          <w:rStyle w:val="StyleUnderline"/>
        </w:rPr>
        <w:t xml:space="preserve">Russian President Vladimir </w:t>
      </w:r>
      <w:r w:rsidRPr="00E43EDD">
        <w:rPr>
          <w:rStyle w:val="StyleUnderline"/>
          <w:highlight w:val="cyan"/>
        </w:rPr>
        <w:t>Putin has just concluded a visit to Beijing</w:t>
      </w:r>
      <w:r w:rsidRPr="005444E2">
        <w:rPr>
          <w:rStyle w:val="StyleUnderline"/>
        </w:rPr>
        <w:t xml:space="preserve">, where, after announcing a few big-sounding energy deals, </w:t>
      </w:r>
      <w:r w:rsidRPr="00E43EDD">
        <w:rPr>
          <w:rStyle w:val="StyleUnderline"/>
          <w:highlight w:val="cyan"/>
        </w:rPr>
        <w:t>he said that Russia and China were “friends forever</w:t>
      </w:r>
      <w:r w:rsidRPr="005444E2">
        <w:rPr>
          <w:rStyle w:val="StyleUnderline"/>
        </w:rPr>
        <w:t xml:space="preserve">.” These days everyone wants a good relationship with China, but Mr. </w:t>
      </w:r>
      <w:r w:rsidRPr="00E43EDD">
        <w:rPr>
          <w:rStyle w:val="StyleUnderline"/>
          <w:highlight w:val="cyan"/>
        </w:rPr>
        <w:t>Putin does so from a disadvantageous position</w:t>
      </w:r>
      <w:r w:rsidRPr="005444E2">
        <w:rPr>
          <w:rStyle w:val="StyleUnderline"/>
        </w:rPr>
        <w:t xml:space="preserve">. </w:t>
      </w:r>
      <w:r w:rsidRPr="005444E2">
        <w:t xml:space="preserve">Russia is one of the few countries in the world with few friends besides China. (North Korea and Pakistan are other examples–anyone else?) I’ve argued before that when China is your only friend it’s hard to have a mutually respectful relationship. </w:t>
      </w:r>
      <w:r w:rsidRPr="005444E2">
        <w:rPr>
          <w:rStyle w:val="StyleUnderline"/>
        </w:rPr>
        <w:t xml:space="preserve">Most matters will be resolved on Chinese terms, and Beijing can drive a hard bargain because you’ve got nowhere else to go. A plugged-in </w:t>
      </w:r>
      <w:r w:rsidRPr="00E43EDD">
        <w:rPr>
          <w:rStyle w:val="StyleUnderline"/>
          <w:highlight w:val="cyan"/>
        </w:rPr>
        <w:t xml:space="preserve">Chinese scholar </w:t>
      </w:r>
      <w:r w:rsidRPr="005444E2">
        <w:rPr>
          <w:rStyle w:val="StyleUnderline"/>
        </w:rPr>
        <w:t>once told me how his country’s intelligence officials viewed Russia: “</w:t>
      </w:r>
      <w:r w:rsidRPr="00E43EDD">
        <w:rPr>
          <w:rStyle w:val="StyleUnderline"/>
          <w:highlight w:val="cyan"/>
        </w:rPr>
        <w:t>We think Putin has misjudged his power position in the world</w:t>
      </w:r>
      <w:r w:rsidRPr="005444E2">
        <w:rPr>
          <w:rStyle w:val="StyleUnderline"/>
        </w:rPr>
        <w:t>.”</w:t>
      </w:r>
      <w:r w:rsidRPr="005444E2">
        <w:t xml:space="preserve"> Was this imbalance on display during Mr. Putin’s visit? Chinese decorum is famous, even when receiving down-on-their-luck visitors, so President Xi Jinping was polite. But it’s not hard to imagine what was on his mind. Suppose Mr. Putin broke the </w:t>
      </w:r>
      <w:r w:rsidRPr="00FB2E52">
        <w:t>conversational</w:t>
      </w:r>
      <w:r w:rsidRPr="005444E2">
        <w:t xml:space="preserve"> ice by gloating about the U.K.’s Brexit vote and the stupidity of decision-making by referendum, perhaps invoking his own 80% approval rating as a guarantee of policy steadiness. </w:t>
      </w:r>
      <w:r w:rsidRPr="005444E2">
        <w:rPr>
          <w:rStyle w:val="StyleUnderline"/>
        </w:rPr>
        <w:t>Mr. Xi might smile, but he’d be aware that Russian parliamentary elections are coming in September and that Mr. Putin’s party, United Russia, has only 35% popular approval. Mr. Putin might also have derided Western governments for their inability to stick with long-term strategies. Mr. Xi might totally agree—but he’d make a mental note that just last week the European Union renewed its sanctions against Russia through 2017. “That’ll be three years,” he’d think. “Does Putin not know I know that?”</w:t>
      </w:r>
      <w:r w:rsidRPr="005444E2">
        <w:t xml:space="preserve"> Mr. Xi would doubtless have a similar reaction when his guest urged deeper cooperation between Russia and China. To explain how much both sides would benefit, Mr. Putin might note that China’s economic growth has dropped from double digits to less than 7% annually. </w:t>
      </w:r>
      <w:r w:rsidRPr="005444E2">
        <w:rPr>
          <w:rStyle w:val="StyleUnderline"/>
        </w:rPr>
        <w:t xml:space="preserve">But Mr. Xi would know full well that Russia’s own economic outlook is far worse. Without drastic policy changes, Mr. Putin admitted recently, growth is likely to “hover around zero.” Mr. Putin might then get to his point: Because </w:t>
      </w:r>
      <w:r w:rsidRPr="00E43EDD">
        <w:rPr>
          <w:rStyle w:val="StyleUnderline"/>
          <w:highlight w:val="cyan"/>
        </w:rPr>
        <w:t>Russia needs Chinese investment to revive growth</w:t>
      </w:r>
      <w:r w:rsidRPr="005444E2">
        <w:rPr>
          <w:rStyle w:val="StyleUnderline"/>
        </w:rPr>
        <w:t>, it’s been really disappointed that Beijing’s investment since 2014 has fallen by 85%.</w:t>
      </w:r>
      <w:r w:rsidRPr="005444E2">
        <w:t xml:space="preserve"> Mr. Xi’s inner reaction to Mr. Putin’s appeal isn’t hard to guess: With the ruble having lost more than half its value, China can buy what it wants for less! But no need to rub that in. </w:t>
      </w:r>
      <w:r w:rsidRPr="005444E2">
        <w:rPr>
          <w:rStyle w:val="StyleUnderline"/>
        </w:rPr>
        <w:t xml:space="preserve">If, with no other buyers on the horizon, Russia is now ready to sell off parts of its oil and gas sector, then </w:t>
      </w:r>
      <w:r w:rsidRPr="00E43EDD">
        <w:rPr>
          <w:rStyle w:val="StyleUnderline"/>
          <w:highlight w:val="cyan"/>
        </w:rPr>
        <w:t>China is ready to pick up a few bargains. That was the real news of this summit</w:t>
      </w:r>
      <w:r w:rsidRPr="005444E2">
        <w:rPr>
          <w:rStyle w:val="StyleUnderline"/>
        </w:rPr>
        <w:t xml:space="preserve">. </w:t>
      </w:r>
      <w:r w:rsidRPr="005444E2">
        <w:t>It’s what being “friends forever” actually means.</w:t>
      </w:r>
    </w:p>
    <w:p w14:paraId="1192354B" w14:textId="77777777" w:rsidR="00AB1E28" w:rsidRDefault="00AB1E28" w:rsidP="00AB1E28">
      <w:pPr>
        <w:pStyle w:val="Heading3"/>
      </w:pPr>
      <w:r>
        <w:t>Diplomatic/Strategic Cooperation Stable Now</w:t>
      </w:r>
    </w:p>
    <w:p w14:paraId="311343B5" w14:textId="77777777" w:rsidR="00AB1E28" w:rsidRDefault="00AB1E28" w:rsidP="00AB1E28">
      <w:pPr>
        <w:pStyle w:val="Heading4"/>
      </w:pPr>
      <w:r>
        <w:t xml:space="preserve">China and Russia are seeking stronger ties – their relationship is stable but barely </w:t>
      </w:r>
    </w:p>
    <w:p w14:paraId="4B1938D7" w14:textId="77777777" w:rsidR="00AB1E28" w:rsidRDefault="00AB1E28" w:rsidP="00AB1E28">
      <w:r w:rsidRPr="000C384A">
        <w:rPr>
          <w:rStyle w:val="Style13ptBold"/>
        </w:rPr>
        <w:t>AP 6/22</w:t>
      </w:r>
      <w:r w:rsidRPr="000C384A">
        <w:t xml:space="preserve"> [Associated Press, "Putin heads to China to cement ties, but obstacles remain", https://www.yahoo.com/news/putin-heads-china-cement-ties-063304767.html, DOA: 6/22/16]</w:t>
      </w:r>
    </w:p>
    <w:p w14:paraId="21A671E4" w14:textId="77777777" w:rsidR="00AB1E28" w:rsidRDefault="00AB1E28" w:rsidP="00AB1E28">
      <w:r>
        <w:t xml:space="preserve">MOSCOW (AP) — </w:t>
      </w:r>
      <w:r w:rsidRPr="000C384A">
        <w:rPr>
          <w:rStyle w:val="StyleUnderline"/>
        </w:rPr>
        <w:t xml:space="preserve">With President Vladimir Putin heading to China this weekend, </w:t>
      </w:r>
      <w:r w:rsidRPr="00E43EDD">
        <w:rPr>
          <w:rStyle w:val="StyleUnderline"/>
          <w:highlight w:val="cyan"/>
        </w:rPr>
        <w:t>officials in both countries extoll a blossoming "strategic partnership"</w:t>
      </w:r>
      <w:r w:rsidRPr="000C384A">
        <w:rPr>
          <w:rStyle w:val="StyleUnderline"/>
        </w:rPr>
        <w:t xml:space="preserve"> between the two former communist rivals. </w:t>
      </w:r>
      <w:r w:rsidRPr="00E43EDD">
        <w:rPr>
          <w:rStyle w:val="StyleUnderline"/>
          <w:highlight w:val="cyan"/>
        </w:rPr>
        <w:t>But despite Moscow's push to strengthen ties with Beijing amid a bitter strain in relations with the West, Russia-China trade has shrunk sharply</w:t>
      </w:r>
      <w:r w:rsidRPr="000C384A">
        <w:rPr>
          <w:rStyle w:val="StyleUnderline"/>
        </w:rPr>
        <w:t xml:space="preserve"> and a slew of ambitious projects have remained largely on </w:t>
      </w:r>
      <w:r w:rsidRPr="00C25971">
        <w:rPr>
          <w:rStyle w:val="StyleUnderline"/>
        </w:rPr>
        <w:t xml:space="preserve">paper. Observers attribute the slow progress to Beijing's hard-nosed bargaining position and the Kremlin's deep-seated suspicions about the growing power of its mighty partner. </w:t>
      </w:r>
      <w:r w:rsidRPr="00E43EDD">
        <w:rPr>
          <w:rStyle w:val="StyleUnderline"/>
          <w:highlight w:val="cyan"/>
        </w:rPr>
        <w:t>A shared desire to counter perceived U.S. global domination and strong personal ties</w:t>
      </w:r>
      <w:r w:rsidRPr="00C25971">
        <w:rPr>
          <w:rStyle w:val="StyleUnderline"/>
        </w:rPr>
        <w:t xml:space="preserve"> between Putin and Chinese leader Xi Jinping, who are to meet Saturday in Beijing, </w:t>
      </w:r>
      <w:r w:rsidRPr="00E43EDD">
        <w:rPr>
          <w:rStyle w:val="StyleUnderline"/>
          <w:highlight w:val="cyan"/>
        </w:rPr>
        <w:t>appear to be the main driving forces behind Russia-China cooperation</w:t>
      </w:r>
      <w:r w:rsidRPr="00C25971">
        <w:rPr>
          <w:rStyle w:val="StyleUnderline"/>
        </w:rPr>
        <w:t xml:space="preserve">. </w:t>
      </w:r>
      <w:r>
        <w:t xml:space="preserve">The renewed push to bolster relations with China came after the United States and the European Union imposed an array of crippling sanctions on Russia over its annexation of the Crimean Peninsula in March 2014, cutting its access to world financial markets and blocking the transfer of modern technologies. Moscow was also purged from the Group of Eight leading industrialized nations. In a bid to show the West that the ties with China could offer a viable alternative, Putin visited Beijing in May 2014, presiding over the signing of numerous deals, including a mammoth 30-year natural gas contract worth $400 billion. A later deal saw a branch of Chinese state-owned energy company CNPC buying a stake in a project to build a giant liquefied natural gas plant on the Yamal Peninsula in the Arctic. Last December, Chinese company Sinopec bought a stake in the Russia's Sibur energy company. China also promised to offer multibillion dollar loans to help build a high-speed rail link between Moscow and the Volga River city of Kazan. </w:t>
      </w:r>
      <w:r w:rsidRPr="00E43EDD">
        <w:rPr>
          <w:rStyle w:val="StyleUnderline"/>
          <w:highlight w:val="cyan"/>
        </w:rPr>
        <w:t>Other ambitious deals have been expected, but most of them have floundered amid Russia's economic uncertainty. A key factor behind Russia-China trade dropping</w:t>
      </w:r>
      <w:r w:rsidRPr="00C25971">
        <w:rPr>
          <w:rStyle w:val="StyleUnderline"/>
        </w:rPr>
        <w:t xml:space="preserve"> from nearly $100 billion a year in 2014 to just over $60 billion last year </w:t>
      </w:r>
      <w:r w:rsidRPr="00E43EDD">
        <w:rPr>
          <w:rStyle w:val="StyleUnderline"/>
          <w:highlight w:val="cyan"/>
        </w:rPr>
        <w:t>has been the sharp devaluation of the Russian currency</w:t>
      </w:r>
      <w:r w:rsidRPr="00C25971">
        <w:rPr>
          <w:rStyle w:val="StyleUnderline"/>
        </w:rPr>
        <w:t xml:space="preserve"> under the double impact of low global oil prices and Western sanctions. With energy resources accounting for two-thirds of Russian exports to China, </w:t>
      </w:r>
      <w:r w:rsidRPr="00E43EDD">
        <w:rPr>
          <w:rStyle w:val="StyleUnderline"/>
          <w:highlight w:val="cyan"/>
        </w:rPr>
        <w:t>trade volumes have shrunk as oil prices fell</w:t>
      </w:r>
      <w:r w:rsidRPr="00E43EDD">
        <w:rPr>
          <w:highlight w:val="cyan"/>
        </w:rPr>
        <w:t>.</w:t>
      </w:r>
      <w:r>
        <w:t xml:space="preserve"> The devaluation of the ruble has spooked Chinese investors, and low energy prices made some prospective energy projects unfeasible. Plans to tap new oil and gas fields in Siberia and build more China-bound pipelines, which require massive investment, have stalled. Chinese companies and banks also have been cautious about developing their business in Russia, fearing that it could adversely affect their operations elsewhere due to the spiraling Russia-West tensions and Western sanctions. Plans for Chinese companies to invest in the giant Vankor oil and gas fields in eastern Siberia have bogged down over pricing disputes, Russia's hopes of using China as an alternative to European financial markets have failed and a prospective transport corridor between China and the European Union has remained mired in uncertainty. Beijing's ambitious Silk Road Economic Belt project, intended to encourage infrastructure development in formerly Soviet Central Asia which Russia sees as its home turf, has caused unease in Moscow. China has promised to coordinate the project with the Russia-dominated Eurasian Economic Union, but clearly has put an emphasis on bilateral deals with Kazakhstan and other members of the bloc. "Moscow can't preserve its economic domination in Central Asia," Alexander Gabuyev of the Carnegie Moscow Center wrote in a commentary. At a recent Russia-China forum in Moscow, officials hailed an "unprecedented" closeness, but businessmen and experts pointed at numerous problems. Russian tycoon Viktor Vekselberg deplored what he described as a "catastrophically low" level of Russia-China cooperation in the high-tech sector, saying that Chinese companies have shown little interest in investing in Russian industries. While ambitious hopes for closer economic cooperation haven't materialized, </w:t>
      </w:r>
      <w:r w:rsidRPr="00E43EDD">
        <w:rPr>
          <w:rStyle w:val="StyleUnderline"/>
          <w:highlight w:val="cyan"/>
        </w:rPr>
        <w:t>Russia and China have bolstered their military ties</w:t>
      </w:r>
      <w:r w:rsidRPr="00C25971">
        <w:rPr>
          <w:rStyle w:val="StyleUnderline"/>
        </w:rPr>
        <w:t>, which have included joint war games and contacts on missile defense. Russian weapons exports to China, which peaked in the 1990s and fell dramatically in the following decade, have received a new boost recently</w:t>
      </w:r>
      <w:r>
        <w:t xml:space="preserve">. "We have common interests, especially now, when the United States has put pressure on both Russia and China," said Li Fenglin, a former Chinese ambassador to Moscow who heads a government-sponsored think tank. </w:t>
      </w:r>
      <w:r w:rsidRPr="00E43EDD">
        <w:rPr>
          <w:rStyle w:val="StyleUnderline"/>
          <w:highlight w:val="cyan"/>
        </w:rPr>
        <w:t>He urged Moscow to cooperate more closely with Beijing, noting that some in Russia still fear China and seek to counterbalance its influence. Some Russian military and political insiders view China's growing power with unease</w:t>
      </w:r>
      <w:r w:rsidRPr="00C25971">
        <w:rPr>
          <w:rStyle w:val="StyleUnderline"/>
        </w:rPr>
        <w:t>, fearing that the giant eastern neighbor could one day try to dictate its terms.</w:t>
      </w:r>
      <w:r>
        <w:t xml:space="preserve"> The prospect of potential Chinese expansion long has worried residents of Russia's sparsely populated far eastern regions, where many growled about the Kremlin's decision to surrender significant slices of land along the 4,200-kilometer (2,600-mile) border to China in a 2005 demarcation deal. Reflecting such fears, Russia's state television recently aired a program hosted by famous film director Nikita Mikhalkov that included a video describing a hypothetical Chinese invasion. The video ended with China quickly overrunning all of Russia's Far East and Siberia and drawing a new border along the Urals, the mountain range that traditionally serves as the boundary between Europe and Asia. Many in Russia also have been appalled by Chinese farmers leasing Russia's agricultural lands, seeing them as both a vanguard of potential expansion and an environmental scourge because of aggressive use of toxic fertilizers. "Chinese farmers have poisoned our land," ultranationalist leader Vladimir Zhirinovsky ranted during recent debates in parliament. "Nothing grows after them!"</w:t>
      </w:r>
    </w:p>
    <w:p w14:paraId="096BECE2" w14:textId="77777777" w:rsidR="00AB1E28" w:rsidRDefault="00AB1E28" w:rsidP="00AB1E28">
      <w:pPr>
        <w:pStyle w:val="Heading4"/>
      </w:pPr>
      <w:r>
        <w:t>China and Russia are pushing for closer ties but the alliance could still crack</w:t>
      </w:r>
    </w:p>
    <w:p w14:paraId="0C6B3E4C" w14:textId="77777777" w:rsidR="00AB1E28" w:rsidRDefault="00AB1E28" w:rsidP="00AB1E28">
      <w:r w:rsidRPr="005444E2">
        <w:rPr>
          <w:rStyle w:val="Style13ptBold"/>
        </w:rPr>
        <w:t xml:space="preserve">Ramachandaran 7/1 </w:t>
      </w:r>
      <w:r w:rsidRPr="005444E2">
        <w:t>[Shastri Ramachandaran - an independent Indian political and foreign affairs commentator, is a Senior Consultant &amp; Editor of China-India Dialogue, "Sino-Russian relations: higher, stronger", www.china.org.cn/opinion/2016-07/01/content_38791546.htm, DOA: 7/2/16]</w:t>
      </w:r>
    </w:p>
    <w:p w14:paraId="094192D3" w14:textId="77777777" w:rsidR="00AB1E28" w:rsidRDefault="00AB1E28" w:rsidP="00AB1E28">
      <w:pPr>
        <w:rPr>
          <w:rStyle w:val="StyleUnderline"/>
        </w:rPr>
      </w:pPr>
      <w:r>
        <w:t xml:space="preserve">In the last week of June, Tashkent and Seoul were both in the news for events which may have set in motion changes with far-reaching consequences for power equations in Asia and the Asia-Pacific. </w:t>
      </w:r>
      <w:r w:rsidRPr="005444E2">
        <w:rPr>
          <w:rStyle w:val="StyleUnderline"/>
        </w:rPr>
        <w:t xml:space="preserve">Hence, the two cities may well be remembered as </w:t>
      </w:r>
      <w:r w:rsidRPr="00E43EDD">
        <w:rPr>
          <w:rStyle w:val="StyleUnderline"/>
          <w:highlight w:val="cyan"/>
        </w:rPr>
        <w:t>the trigger-point of developments on which Sino-Russian strategic partnership may have an impact</w:t>
      </w:r>
      <w:r>
        <w:t>. Seoul was the venue for the Nuclear Suppliers Group (NSG) plenary, which frustrated India's attempts to gain entry. Around the same time, although Tashkent was witness to more momentous events, the bilateral meeting between Indian Prime Minister Narendra Modi and Chinese President Xi Jinping stole the thunder. Only because the Modi-Xi meeting was about India's bid for NSG membership, widely publicized as enjoying unstinted U.S. support. Yet the big picture showing in Tashkent was the summit of the Shanghai Cooperation Organization (SCO), for which Xi was there primarily</w:t>
      </w:r>
      <w:r w:rsidRPr="005444E2">
        <w:rPr>
          <w:rStyle w:val="StyleUnderline"/>
        </w:rPr>
        <w:t>. This was a landmark summit, for it was here that the SCO opened its doors to embrace India, Pakistan and Iran as full members.</w:t>
      </w:r>
      <w:r>
        <w:t xml:space="preserve"> The second big thing in Tashkent, which Washington and U.S.-led nations may have followed with greater interest, is the meeting between Xi and Russian President Vladimir Putin. </w:t>
      </w:r>
      <w:r w:rsidRPr="005444E2">
        <w:rPr>
          <w:rStyle w:val="StyleUnderline"/>
        </w:rPr>
        <w:t xml:space="preserve">As important as the meeting was Xi's affirmation that </w:t>
      </w:r>
      <w:r w:rsidRPr="00E43EDD">
        <w:rPr>
          <w:rStyle w:val="StyleUnderline"/>
          <w:highlight w:val="cyan"/>
        </w:rPr>
        <w:t>the two countries are pledged to support and defend the core interests of each other</w:t>
      </w:r>
      <w:r w:rsidRPr="005444E2">
        <w:rPr>
          <w:rStyle w:val="StyleUnderline"/>
        </w:rPr>
        <w:t xml:space="preserve">. In other words, </w:t>
      </w:r>
      <w:r w:rsidRPr="00E43EDD">
        <w:rPr>
          <w:rStyle w:val="StyleUnderline"/>
          <w:highlight w:val="cyan"/>
        </w:rPr>
        <w:t xml:space="preserve">Russia and China may speak and act as one </w:t>
      </w:r>
      <w:r w:rsidRPr="005444E2">
        <w:rPr>
          <w:rStyle w:val="StyleUnderline"/>
        </w:rPr>
        <w:t xml:space="preserve">in the unfolding U.S.-led rebalance strategy in Asia, in Eurasia and Eastern Europe, and in other hot spots such as the South China Sea, the Middle East and Ukraine. While this may not be music to Washington, </w:t>
      </w:r>
      <w:r w:rsidRPr="00E43EDD">
        <w:rPr>
          <w:rStyle w:val="StyleUnderline"/>
          <w:highlight w:val="cyan"/>
        </w:rPr>
        <w:t>the U.S. has no reason to be unduly worried</w:t>
      </w:r>
      <w:r w:rsidRPr="005444E2">
        <w:rPr>
          <w:rStyle w:val="StyleUnderline"/>
        </w:rPr>
        <w:t>, for it shares common interests with both China and Russia.</w:t>
      </w:r>
      <w:r>
        <w:t xml:space="preserve"> Unlike the U.S., India -- which is entering the China-dominated SCO and hosting the BRICS Summit in Goa in October -- may have to contend with the joint force of Sino-Russian power, should it choose to escalate its confrontation with China (over the NSG membership). The Xi-Putin meeting in Uzbekistan took place on the eve of Putin's state visit to Beijing on June 25. This was Putin's fourth mission to China since Xi became president in 2013. The two heads of state vowed to "unswervingly deepen their comprehensive strategic partnership of coordination." They also agreed to step up mutual support and boost "political and strategic mutual trust." </w:t>
      </w:r>
      <w:r w:rsidRPr="005444E2">
        <w:rPr>
          <w:rStyle w:val="StyleUnderline"/>
        </w:rPr>
        <w:t>This is the 15th year of the China-Russia Good-Neighborly Treaty of Friendship and Cooperation; and, it also marks the 20th anniversary of the two countries forging the strategic partnership of coordination. "China and Russia should support each other on issues concerning core interests and constantly strengthen political and strategic mutual trust," Xi said. The significance of their pointed reaffirmations cannot be lost on neighboring countries, particularly India with which the U.S. is seeking to strengthen military cooperation.</w:t>
      </w:r>
      <w:r>
        <w:t xml:space="preserve"> It goes without saying that the two pivotal players may work together in forums such as SCO, BRICS and Russia-India-China (RIC) Meeting where India has high stakes. As Russia and China go about aligning their interests for mutual strategic advantage, India has to take a closer look at its own options and opportunities. For instance, the Eurasian Economic Union (EEU) -- with which China is ready to align as proposed by Russia -- shows that the two are looking at big targets. At a time when the European Union is coming apart, the emergence of the EEA combined with China's forays into Central and Eastern Europe (CEE), with Russian backing, may challenge some of the settled arrangements in Central Asia as well as Europe. This kind of strategic cooperation and coordination for "striking together" by two big powers is, perhaps, unprecedented. Yet at this juncture, history has turned the tables. </w:t>
      </w:r>
      <w:r w:rsidRPr="00E43EDD">
        <w:rPr>
          <w:rStyle w:val="StyleUnderline"/>
          <w:highlight w:val="cyan"/>
        </w:rPr>
        <w:t>Russia</w:t>
      </w:r>
      <w:r w:rsidRPr="005444E2">
        <w:rPr>
          <w:rStyle w:val="StyleUnderline"/>
        </w:rPr>
        <w:t xml:space="preserve">, once the greater power, </w:t>
      </w:r>
      <w:r w:rsidRPr="00E43EDD">
        <w:rPr>
          <w:rStyle w:val="StyleUnderline"/>
          <w:highlight w:val="cyan"/>
        </w:rPr>
        <w:t>is somewhat overshadowed by China, which is today the world's second largest economy. China is also clubbed with the U.S. as "G2</w:t>
      </w:r>
      <w:r w:rsidRPr="005444E2">
        <w:rPr>
          <w:rStyle w:val="StyleUnderline"/>
        </w:rPr>
        <w:t>" -- a position once held by the erstwhile Soviet Union though by default. And, China's power is growing. In any partnership, one partner is more equal than the other. While there is no doubt that China and Russia would do whatever it takes to adjust to and accommodate each other's interests, there are areas which might test their resolve and cohesiveness</w:t>
      </w:r>
      <w:r>
        <w:t xml:space="preserve">. For example, the Belt and Road project runs through areas that fell within Russia's sphere of influence; as does, Central and Eastern Europe. </w:t>
      </w:r>
      <w:r w:rsidRPr="00E43EDD">
        <w:rPr>
          <w:rStyle w:val="StyleUnderline"/>
          <w:highlight w:val="cyan"/>
        </w:rPr>
        <w:t>It is possible</w:t>
      </w:r>
      <w:r w:rsidRPr="005444E2">
        <w:rPr>
          <w:rStyle w:val="StyleUnderline"/>
        </w:rPr>
        <w:t xml:space="preserve">, but not necessary to list out such areas, </w:t>
      </w:r>
      <w:r w:rsidRPr="00E43EDD">
        <w:rPr>
          <w:rStyle w:val="StyleUnderline"/>
          <w:highlight w:val="cyan"/>
        </w:rPr>
        <w:t xml:space="preserve">to underscore that China and Russia might have to work harder </w:t>
      </w:r>
      <w:r w:rsidRPr="005444E2">
        <w:rPr>
          <w:rStyle w:val="StyleUnderline"/>
        </w:rPr>
        <w:t>at reconciling their respective aims and ambitions in the interests of the larger objectives of their partnership.</w:t>
      </w:r>
    </w:p>
    <w:p w14:paraId="33AA5862" w14:textId="77777777" w:rsidR="00AB1E28" w:rsidRDefault="00AB1E28" w:rsidP="00AB1E28">
      <w:pPr>
        <w:pStyle w:val="Heading4"/>
      </w:pPr>
      <w:r>
        <w:t>Russia and China are cooperating now but tensions make the alliance fragile</w:t>
      </w:r>
    </w:p>
    <w:p w14:paraId="290D7621" w14:textId="77777777" w:rsidR="00AB1E28" w:rsidRDefault="00AB1E28" w:rsidP="00AB1E28">
      <w:r w:rsidRPr="00321851">
        <w:rPr>
          <w:rStyle w:val="Style13ptBold"/>
        </w:rPr>
        <w:t>Linehan 6/28</w:t>
      </w:r>
      <w:r w:rsidRPr="00321851">
        <w:t xml:space="preserve"> [Merlin Linehan - Founder of the Rising Power Foundation, Frontera, "What’s The Future For Sino-Russian Relations?", https://fronteranews.com/news/asia/whats-future-sino-russian-relations/, DOA: 6/30/16]</w:t>
      </w:r>
    </w:p>
    <w:p w14:paraId="04799141" w14:textId="77777777" w:rsidR="00AB1E28" w:rsidRPr="00E43EDD" w:rsidRDefault="00AB1E28" w:rsidP="00AB1E28">
      <w:pPr>
        <w:rPr>
          <w:rStyle w:val="StyleUnderline"/>
          <w:highlight w:val="cyan"/>
        </w:rPr>
      </w:pPr>
      <w:r w:rsidRPr="00321851">
        <w:rPr>
          <w:rStyle w:val="StyleUnderline"/>
        </w:rPr>
        <w:t xml:space="preserve">Two years ago </w:t>
      </w:r>
      <w:r w:rsidRPr="00E43EDD">
        <w:rPr>
          <w:rStyle w:val="StyleUnderline"/>
          <w:highlight w:val="cyan"/>
        </w:rPr>
        <w:t xml:space="preserve">China and Russia signed a massive energy deal which appeared to cement the growing ties between the two </w:t>
      </w:r>
      <w:r w:rsidRPr="00321851">
        <w:rPr>
          <w:rStyle w:val="StyleUnderline"/>
        </w:rPr>
        <w:t>Eurasian giants at a time when Russia’s ties with Europe were collapsing amidst the Ukrainian conflict</w:t>
      </w:r>
      <w:r>
        <w:t xml:space="preserve">. The natural-gas deal had been in negotiations for many years, and was finally pushed through by a dire need to shore up the Russian economy as it faced the prospect of economically crippling European and US sanctions. The agreement’s total value has been estimated at USD 400 billion over 20 years. It promises to provide energy-hungry China with a (relatively speaking) low-carbon and less-polluting fuel source to keep the lights on in Chinese households and factories, while Russia would receive much-needed cash and investment in return. </w:t>
      </w:r>
      <w:r w:rsidRPr="00E43EDD">
        <w:rPr>
          <w:rStyle w:val="StyleUnderline"/>
          <w:highlight w:val="cyan"/>
        </w:rPr>
        <w:t>Unfortunately for Russia this new energy axis has failed to materialize.</w:t>
      </w:r>
      <w:r w:rsidRPr="00321851">
        <w:rPr>
          <w:rStyle w:val="StyleUnderline"/>
        </w:rPr>
        <w:t xml:space="preserve"> Low energy prices, a slowing Chinese economy, a Russian recession and a reluctance on both sides to strike further investment deals has meant the Sino-Chinese alliance is on hold for now. Moscow is attracted to Beijing’s power</w:t>
      </w:r>
      <w:r>
        <w:t xml:space="preserve">. The Russians rightly see their neighbor as key to achieving its aim of a multi-polar world. </w:t>
      </w:r>
      <w:r w:rsidRPr="00321851">
        <w:rPr>
          <w:rStyle w:val="StyleUnderline"/>
        </w:rPr>
        <w:t xml:space="preserve">At the same time Russians are concerned that Chinese influence will push it out of Central Asia and, even worse, potentially come to dominate Russia itself. </w:t>
      </w:r>
      <w:r w:rsidRPr="00E43EDD">
        <w:rPr>
          <w:rStyle w:val="StyleUnderline"/>
          <w:highlight w:val="cyan"/>
        </w:rPr>
        <w:t>Chinese firms have been investing in Russia, but not on the scale that was envisaged two years ago</w:t>
      </w:r>
      <w:r w:rsidRPr="00321851">
        <w:rPr>
          <w:rStyle w:val="StyleUnderline"/>
        </w:rPr>
        <w:t>.</w:t>
      </w:r>
      <w:r>
        <w:t xml:space="preserve"> In fact direct investment has dropped from around USD 4 billion a year (2013) to around USD 500 million in 2015. Chinese firms have found more lucrative prospects elsewhere and have discovered they cannot access coveted advanced Russian technology in the hydrocarbon and military sectors. </w:t>
      </w:r>
      <w:r w:rsidRPr="00321851">
        <w:rPr>
          <w:rStyle w:val="StyleUnderline"/>
        </w:rPr>
        <w:t>On a personal level, the two Presidents Xi and Putin are said to enjoy a good working relationship and clearly share an authoritarian world view</w:t>
      </w:r>
      <w:r>
        <w:t xml:space="preserve">. This has meant a number of deals have gone to key firms owned by key Putin allies, like the Silk Road Fund’s purchase of a stake in Yamal Energy. The purchase was facilitated by Gennady Timochenko, an oligarch in Putin’s inner circle. This and several other deals have been led by key Putin allies as a form of economic diplomacy. The Chinese leadership view these deals as a way of keeping Russia onside without having to spend a lot of money in a troubled economy. Chinese policy banks are also lending heavily to Russia, filling some of the gaps vacated by European institutions. </w:t>
      </w:r>
      <w:r w:rsidRPr="00321851">
        <w:rPr>
          <w:rStyle w:val="StyleUnderline"/>
        </w:rPr>
        <w:t xml:space="preserve">Despite the compatibilities of the two respective economies and similar political outlooks, </w:t>
      </w:r>
      <w:r w:rsidRPr="00E43EDD">
        <w:rPr>
          <w:rStyle w:val="StyleUnderline"/>
          <w:highlight w:val="cyan"/>
        </w:rPr>
        <w:t>it is difficult to see China and Russia becoming closer allies</w:t>
      </w:r>
      <w:r w:rsidRPr="00321851">
        <w:rPr>
          <w:rStyle w:val="StyleUnderline"/>
        </w:rPr>
        <w:t>.</w:t>
      </w:r>
      <w:r>
        <w:t xml:space="preserve"> Beijing’s Belt and Road Initiative, although rooted in a desire to “rise peacefully”, is a clear challenge to Russian influence over Central Asia. And Russia, for its part, is desperate for outside investment since the onset of sanctions, but with the Chinese unwilling to provide this on a large scale economic relations will remain as they are. </w:t>
      </w:r>
      <w:r w:rsidRPr="00E43EDD">
        <w:rPr>
          <w:rStyle w:val="StyleUnderline"/>
          <w:highlight w:val="cyan"/>
        </w:rPr>
        <w:t>China has to play a balancing act</w:t>
      </w:r>
      <w:r w:rsidRPr="00321851">
        <w:rPr>
          <w:rStyle w:val="StyleUnderline"/>
        </w:rPr>
        <w:t xml:space="preserve">. It wants to keep Russia onside and friendly while pursuing its Belt and Road Initiative. </w:t>
      </w:r>
      <w:r w:rsidRPr="00E43EDD">
        <w:rPr>
          <w:rStyle w:val="StyleUnderline"/>
          <w:highlight w:val="cyan"/>
        </w:rPr>
        <w:t xml:space="preserve">Closer cooperation could see the two nations working together </w:t>
      </w:r>
      <w:r w:rsidRPr="00321851">
        <w:rPr>
          <w:rStyle w:val="StyleUnderline"/>
        </w:rPr>
        <w:t xml:space="preserve">to help develop Central Asia and Eastern Russia, but </w:t>
      </w:r>
      <w:r w:rsidRPr="00E43EDD">
        <w:rPr>
          <w:rStyle w:val="Emphasis"/>
          <w:highlight w:val="cyan"/>
        </w:rPr>
        <w:t>mutual suspicion means there will always be a lingering tension between the two</w:t>
      </w:r>
      <w:r w:rsidRPr="00E43EDD">
        <w:rPr>
          <w:rStyle w:val="StyleUnderline"/>
          <w:highlight w:val="cyan"/>
        </w:rPr>
        <w:t>.</w:t>
      </w:r>
    </w:p>
    <w:p w14:paraId="46C6261B" w14:textId="77777777" w:rsidR="00AB1E28" w:rsidRDefault="00AB1E28" w:rsidP="00AB1E28">
      <w:pPr>
        <w:pStyle w:val="Heading3"/>
      </w:pPr>
      <w:r>
        <w:t>China Coop with US Key</w:t>
      </w:r>
    </w:p>
    <w:p w14:paraId="3AB0BC31" w14:textId="77777777" w:rsidR="00AB1E28" w:rsidRPr="00495B80" w:rsidRDefault="00AB1E28" w:rsidP="00AB1E28">
      <w:pPr>
        <w:pStyle w:val="Heading4"/>
      </w:pPr>
      <w:r w:rsidRPr="00495B80">
        <w:t>Putin’s recent trip to China is a sign of desperation – China is his only option and the negotiations prove how much Russia relies on Chinese support</w:t>
      </w:r>
    </w:p>
    <w:p w14:paraId="29306A3C" w14:textId="77777777" w:rsidR="00AB1E28" w:rsidRPr="00495B80" w:rsidRDefault="00AB1E28" w:rsidP="00AB1E28">
      <w:r w:rsidRPr="00495B80">
        <w:rPr>
          <w:rStyle w:val="Style13ptBold"/>
        </w:rPr>
        <w:t>Pei 6/29</w:t>
      </w:r>
      <w:r w:rsidRPr="00495B80">
        <w:t xml:space="preserve"> [Minxin Pei - Professor of Government at Claremont McKenna College - Senior Fellow of the German Marshall Fund of the United States, "Vladmir Putin's China Visit Put His Weakness on Full Display", fortune.com/author/minxin-pei/, DOA: 6/30/16]</w:t>
      </w:r>
    </w:p>
    <w:p w14:paraId="41684FBF" w14:textId="77777777" w:rsidR="00AB1E28" w:rsidRPr="00C05779" w:rsidRDefault="00AB1E28" w:rsidP="00AB1E28">
      <w:pPr>
        <w:rPr>
          <w:b/>
          <w:u w:val="single"/>
        </w:rPr>
      </w:pPr>
      <w:r w:rsidRPr="00270F51">
        <w:rPr>
          <w:rStyle w:val="StyleUnderline"/>
        </w:rPr>
        <w:t xml:space="preserve">Ever since Sino-Russian ties began to warm up a few years ago, observers have been wondering how Russia would get used to its junior status in this unequal partnership. With his fifth visit to Beijing on June 25, which lasted less than 24 hours, Russian President Vladimir </w:t>
      </w:r>
      <w:r w:rsidRPr="00E43EDD">
        <w:rPr>
          <w:rStyle w:val="StyleUnderline"/>
          <w:highlight w:val="cyan"/>
        </w:rPr>
        <w:t>Putin has finally given us some clues</w:t>
      </w:r>
      <w:r w:rsidRPr="00270F51">
        <w:rPr>
          <w:rStyle w:val="StyleUnderline"/>
        </w:rPr>
        <w:t xml:space="preserve">. Circumstances have changed for both nations since Putin’s last visit to China two years ago. The Chinese economy has been caught in a stubborn downward spiral and Beijing has been putting out fires lately, such as a stock market crash and large-scale capital flight. </w:t>
      </w:r>
      <w:r w:rsidRPr="00E43EDD">
        <w:rPr>
          <w:rStyle w:val="StyleUnderline"/>
          <w:highlight w:val="cyan"/>
        </w:rPr>
        <w:t>Russia has fared even worse</w:t>
      </w:r>
      <w:r w:rsidRPr="00270F51">
        <w:rPr>
          <w:rStyle w:val="StyleUnderline"/>
        </w:rPr>
        <w:t>. The collapse of oil prices and Western sanctions have plunged the Russian economy into a death spiral.</w:t>
      </w:r>
      <w:r w:rsidRPr="00495B80">
        <w:t xml:space="preserve"> The ruble lost more than half of its value in the last two years. Russia’s GDP shrank 3.4% last year and is expected to contract further this year. So, China may not be doing too well, but Russia is in far worse shape. </w:t>
      </w:r>
      <w:r w:rsidRPr="00E43EDD">
        <w:rPr>
          <w:rStyle w:val="StyleUnderline"/>
          <w:highlight w:val="cyan"/>
        </w:rPr>
        <w:t xml:space="preserve">It is thus </w:t>
      </w:r>
      <w:r w:rsidRPr="00270F51">
        <w:rPr>
          <w:rStyle w:val="StyleUnderline"/>
        </w:rPr>
        <w:t xml:space="preserve">an </w:t>
      </w:r>
      <w:r w:rsidRPr="00E43EDD">
        <w:rPr>
          <w:rStyle w:val="StyleUnderline"/>
          <w:highlight w:val="cyan"/>
        </w:rPr>
        <w:t>uncommon</w:t>
      </w:r>
      <w:r w:rsidRPr="00270F51">
        <w:rPr>
          <w:rStyle w:val="StyleUnderline"/>
        </w:rPr>
        <w:t xml:space="preserve">—but unsurprising—sight </w:t>
      </w:r>
      <w:r w:rsidRPr="00E43EDD">
        <w:rPr>
          <w:rStyle w:val="StyleUnderline"/>
          <w:highlight w:val="cyan"/>
        </w:rPr>
        <w:t xml:space="preserve">to see </w:t>
      </w:r>
      <w:r w:rsidRPr="00E43EDD">
        <w:rPr>
          <w:rStyle w:val="Emphasis"/>
          <w:highlight w:val="cyan"/>
        </w:rPr>
        <w:t>Putin, the swaggering strongman, perform the rituals of a clear supplicant to his senior partner</w:t>
      </w:r>
      <w:r w:rsidRPr="00270F51">
        <w:rPr>
          <w:rStyle w:val="StyleUnderline"/>
        </w:rPr>
        <w:t xml:space="preserve">, the Chinese President Xi Jinping. To be sure, Russia has billed Putin’s visit as a huge success and touted the nearly 30 commercial deals signed between various Chinese and Russian entities as evidence of a mutually beneficial partnership. But a close examination of these deals and, more importantly, the three joint communiqués signed by Putin and Xi, reveals that it is China that is in the driver’s seat in the emerging Sino-Russian strategic partnership. </w:t>
      </w:r>
      <w:r w:rsidRPr="00E43EDD">
        <w:rPr>
          <w:rStyle w:val="StyleUnderline"/>
          <w:highlight w:val="cyan"/>
        </w:rPr>
        <w:t xml:space="preserve">Cash-strapped Russia needs Chinese investments and has to sell technology it used to withhold from its powerful neighbor </w:t>
      </w:r>
      <w:r w:rsidRPr="00270F51">
        <w:rPr>
          <w:rStyle w:val="StyleUnderline"/>
        </w:rPr>
        <w:t>(and potential threat).</w:t>
      </w:r>
      <w:r w:rsidRPr="00495B80">
        <w:t xml:space="preserve"> Among the more notable deals signed during Putin’s visit was the purchase of a 40% stake by ChinaChem, China’s largest state-owned chemical company, in a petrochemical complex owned by Rosnef, Russia’s state-owned oil giant. Another eye-catching agreement was the sale of Russia’s advanced space rocket engine, RD-180, to China. Putin gave away even more to please China in the language of the three Sino-Russian joint communiqués. On the surface, the three joint communiqués—one on the visit itself, one on cyberspace, and another on global strategic stability—clearly show the common interests shared by Russia and China in opposing recent American policies. </w:t>
      </w:r>
      <w:r w:rsidRPr="00270F51">
        <w:rPr>
          <w:rStyle w:val="StyleUnderline"/>
        </w:rPr>
        <w:t>For instance, in the communiqué on global strategic stability, both Putin and Xi denounced the U.S., albeit without naming it explicitly, for its intent on “deploying force or the threat of force to pursue its interests without any obstruction.” They singled out planned American deployment of anti-missile systems in Northeast Asia and Eastern Europe as harmful to Chinese and Russian national security interests.</w:t>
      </w:r>
      <w:r w:rsidRPr="00495B80">
        <w:t xml:space="preserve"> They also mentioned the proposed Global Prompt Strike, currently under development by the Pentagon, as a weapon system that will change the strategic balance and trigger a new arms race. A close reading of the communiqués on cyberspace and the visit itself belies Putin’s junior status in his partnership with Xi. On cyberspace, Russia, which has maintained much looser control of the internet than China, formally embraced the position long advocated by China, where the ruling Chinese Communist Party has been obsessed with the threat posed by the information revolution to its survival. According to the joint communiqué, Russia and China call for the “respect for the national sovereignty in the cyberspace … and oppose the interference of other countries’ internal affairs through the cyberspace.” This text could have been lifted from the mission statement of China’s internet censors. </w:t>
      </w:r>
      <w:r w:rsidRPr="00270F51">
        <w:rPr>
          <w:rStyle w:val="StyleUnderline"/>
        </w:rPr>
        <w:t>Even more remarkable was Russia’s unequal trade with China on the South China Sea dispute and the conflict in Ukraine. On the South China Sea, Putin has finally embraced a key Chinese position, opposing “internationalization” of the dispute and external interference (a veiled reference to the U.S.).</w:t>
      </w:r>
      <w:r w:rsidRPr="00495B80">
        <w:t xml:space="preserve"> But what did he get in return? On Ukraine, the communiqué only stated that both China and Russia do not believe there is a military solution and any political and diplomatic solution must be based on the new Minsk ceasefire agreement signed in February 2015. </w:t>
      </w:r>
      <w:r w:rsidRPr="00270F51">
        <w:rPr>
          <w:rStyle w:val="StyleUnderline"/>
        </w:rPr>
        <w:t xml:space="preserve">Beggars cannot be choosers, and </w:t>
      </w:r>
      <w:r w:rsidRPr="00E43EDD">
        <w:rPr>
          <w:rStyle w:val="Emphasis"/>
          <w:highlight w:val="cyan"/>
        </w:rPr>
        <w:t>a Putin besieged by both domestic economic woes and international isolation likely has no choice but to double-down on his bet on China</w:t>
      </w:r>
      <w:r w:rsidRPr="00270F51">
        <w:rPr>
          <w:rStyle w:val="StyleUnderline"/>
        </w:rPr>
        <w:t>. Of course, Russia’s strongman may have to kowtow to his newfound Chinese friend. But if such a gesture could gain him some extra space for survival, it is worth it, particularly when one considers his lack of alternatives.</w:t>
      </w:r>
    </w:p>
    <w:p w14:paraId="59C824F5" w14:textId="77777777" w:rsidR="00AB1E28" w:rsidRDefault="00AB1E28" w:rsidP="00AB1E28">
      <w:pPr>
        <w:pStyle w:val="Heading4"/>
      </w:pPr>
      <w:r>
        <w:t>Russia-China relations are built on an unstable dynamic even with expanding cooperation – it’s necessary for Russia but not for China</w:t>
      </w:r>
    </w:p>
    <w:p w14:paraId="6E3EAB49" w14:textId="77777777" w:rsidR="00AB1E28" w:rsidRDefault="00AB1E28" w:rsidP="00AB1E28">
      <w:r w:rsidRPr="00C05779">
        <w:rPr>
          <w:rStyle w:val="Style13ptBold"/>
        </w:rPr>
        <w:t>Economist 15</w:t>
      </w:r>
      <w:r w:rsidRPr="004C1002">
        <w:t xml:space="preserve"> [The Economist, "An Uneasy Friendship", www.economist.com/news/china/21650566-crisis-ukraine-drawing-russia-closer-china-relationship-far-equal, DOA: 6/28/16]</w:t>
      </w:r>
    </w:p>
    <w:p w14:paraId="65870510" w14:textId="32584802" w:rsidR="00AB1E28" w:rsidRPr="00CF54A5" w:rsidRDefault="00AB1E28" w:rsidP="00AB1E28">
      <w:pPr>
        <w:rPr>
          <w:b/>
          <w:iCs/>
          <w:u w:val="single"/>
          <w:bdr w:val="single" w:sz="12" w:space="0" w:color="auto"/>
        </w:rPr>
      </w:pPr>
      <w:r>
        <w:t xml:space="preserve">THE celebrations in Moscow on May 9th to commemorate the capitulation of Nazi Germany 70 years ago will speak volumes about today’s geopolitics. While Western leaders are staying away in protest against Russia’s aggression in Ukraine (and the first annexation of sovereign territory in Europe since the second world war), China’s president, Xi Jinping, will be the guest of honour of his friend, Vladimir Putin. </w:t>
      </w:r>
      <w:r w:rsidRPr="00E43EDD">
        <w:rPr>
          <w:rStyle w:val="StyleUnderline"/>
          <w:highlight w:val="cyan"/>
        </w:rPr>
        <w:t>Western sanctions over Ukraine</w:t>
      </w:r>
      <w:r w:rsidRPr="004C1002">
        <w:rPr>
          <w:rStyle w:val="StyleUnderline"/>
        </w:rPr>
        <w:t xml:space="preserve">, and what looks set to be a long-term chilling of relations with America and Europe, </w:t>
      </w:r>
      <w:r w:rsidRPr="00E43EDD">
        <w:rPr>
          <w:rStyle w:val="StyleUnderline"/>
          <w:highlight w:val="cyan"/>
        </w:rPr>
        <w:t>has given Russia no option other than to embrace China as tightly as it can.</w:t>
      </w:r>
      <w:r w:rsidRPr="004C1002">
        <w:rPr>
          <w:rStyle w:val="StyleUnderline"/>
        </w:rPr>
        <w:t xml:space="preserve"> Next week, in a further symbol of the growing strategic partnership between the two countries, three or four Chinese and six Russian naval vessels will meet up to conduct live-fire drills in the eastern Mediterranean.</w:t>
      </w:r>
      <w:r>
        <w:t xml:space="preserve"> The exercise, which follows several similar ones in the Pacific since 2013, aims to send a clear message to America and its allies. For Russia the manoeuvres signal that it has a powerful friend and a military relationship with a growing geographic reach. For China even a small-scale exercise of this kind (its ships are coming from anti-piracy duty in the Gulf of Aden) speaks of increasing global ambition in line with Mr Xi’s slogan about a “Chinese dream”, which he says includes a “dream of a strong armed-forces”. At a more practical level, the exercise provides a shop-window for China’s Type 054A guided-missile frigate, which it would like to sell to the Russians. It also offers operational experience in an unstable region in which it has an expanding economic presence. In 2011 China organised the evacuation of more than 38,000 Chinese from Libya during that country’s upheaval. Last month its navy pulled several hundred of its citizens out of Yemen, which is being torn apart by civil war. There are thought to be at least 40,000 Chinese working in Algeria and more than 1m across Africa. Relations between China and Russia have been growing closer since the end of the cold war. </w:t>
      </w:r>
      <w:r w:rsidRPr="004C1002">
        <w:rPr>
          <w:rStyle w:val="StyleUnderline"/>
        </w:rPr>
        <w:t xml:space="preserve">Both, for different reasons, resent America’s “hegemony” and share a desire for a more multipolar world order. Russia, a declining great power, is looking for ways to recover at least some of its lost status; whereas </w:t>
      </w:r>
      <w:r w:rsidRPr="00E43EDD">
        <w:rPr>
          <w:rStyle w:val="StyleUnderline"/>
          <w:highlight w:val="cyan"/>
        </w:rPr>
        <w:t>China</w:t>
      </w:r>
      <w:r w:rsidRPr="004C1002">
        <w:rPr>
          <w:rStyle w:val="StyleUnderline"/>
        </w:rPr>
        <w:t xml:space="preserve">, a rising power, </w:t>
      </w:r>
      <w:r w:rsidRPr="00E43EDD">
        <w:rPr>
          <w:rStyle w:val="StyleUnderline"/>
          <w:highlight w:val="cyan"/>
        </w:rPr>
        <w:t>bridles at what it sees as American attempts to constrain it.</w:t>
      </w:r>
      <w:r w:rsidRPr="004C1002">
        <w:rPr>
          <w:rStyle w:val="StyleUnderline"/>
        </w:rPr>
        <w:t xml:space="preserve"> </w:t>
      </w:r>
      <w:r>
        <w:t xml:space="preserve">As fellow permanent members of the UN Security Council, both with autocratic governments, Russia and China find common cause in sniping at Western liberal interventionism. The two countries settled all of their long-standing border disputes in 2008, just a month before the Russian-choreographed war in Georgia. Russia saw the deal as a way for it to concentrate more of its military forces in the west as a deterrent against the further expansion of NATO. But there have been occasional tensions. </w:t>
      </w:r>
      <w:r w:rsidRPr="004C1002">
        <w:rPr>
          <w:rStyle w:val="StyleUnderline"/>
        </w:rPr>
        <w:t>Russia played a key role during the 1990s in helping China to modernise its military forces.</w:t>
      </w:r>
      <w:r>
        <w:t xml:space="preserve"> Russia was able to preserve a defence-industrial base that would otherwise have withered from lack of domestic orders. </w:t>
      </w:r>
      <w:r w:rsidRPr="004C1002">
        <w:rPr>
          <w:rStyle w:val="StyleUnderline"/>
        </w:rPr>
        <w:t xml:space="preserve">But since the middle of the last decade, irked by China’s theft of its military technology and its consequent emergence as a rival in the arms market, </w:t>
      </w:r>
      <w:r w:rsidRPr="00E43EDD">
        <w:rPr>
          <w:rStyle w:val="StyleUnderline"/>
          <w:highlight w:val="cyan"/>
        </w:rPr>
        <w:t>Russia’s weapons sales to its neighbour have slowed</w:t>
      </w:r>
      <w:r w:rsidRPr="004C1002">
        <w:rPr>
          <w:rStyle w:val="StyleUnderline"/>
        </w:rPr>
        <w:t>. Russia is also wary of becoming little more than a supplier of natural resources to China’s industrial machine—</w:t>
      </w:r>
      <w:r w:rsidRPr="00E43EDD">
        <w:rPr>
          <w:rStyle w:val="StyleUnderline"/>
          <w:highlight w:val="cyan"/>
        </w:rPr>
        <w:t>a humiliating position for a country that until recently saw China as backward</w:t>
      </w:r>
      <w:r>
        <w:t xml:space="preserve">. As long as Russia could sell to Europe all the gas required to keep the Russian economy growing, it could put deals with China on hold. These included plans for two gas pipelines from Siberia into China that were announced in 2006 and then quietly dropped as the two sides bickered over prices. All that has changed. </w:t>
      </w:r>
      <w:r w:rsidRPr="004C1002">
        <w:rPr>
          <w:rStyle w:val="StyleUnderline"/>
        </w:rPr>
        <w:t xml:space="preserve">The Ukrainian crisis is, as Russian media put it, forcing Russia to “pivot” its economy towards Asia in an effort to lessen the impact of Western sanctions by finding alternative markets and sources of capital. </w:t>
      </w:r>
      <w:r w:rsidRPr="00E43EDD">
        <w:rPr>
          <w:rStyle w:val="StyleUnderline"/>
          <w:highlight w:val="cyan"/>
        </w:rPr>
        <w:t>For China it is a golden opportunity to gain greater access to Russia’s natural resources, at favourable prices</w:t>
      </w:r>
      <w:r w:rsidRPr="004C1002">
        <w:rPr>
          <w:rStyle w:val="StyleUnderline"/>
        </w:rPr>
        <w:t>, as well as to secure access to big infrastructure contracts that might have gone to Western competitors and to provide financing for projects that will benefit Chinese firms</w:t>
      </w:r>
      <w:r>
        <w:t xml:space="preserve">. In theory, Russia’s incursions into Ukraine and its seizure of Crimea violate two of China’s most consistently held foreign-policy tenets: non-interference in other states and separatism of any kind. But China abstained from voting on the UN Security Council resolutions condemning Russia, while Chinese media have given Russia strong support. China has quietly welcomed a new cold war in Europe that might distract America from its declared “rebalancing” towards Asia. Striking evidence of the new closeness between China and Russia was a $400 billion gas deal signed in May last year under which Russia will supply China with 38 billion cubic metres (bcm) of gas annually from 2018 for 30 years. At China’s insistence, the gas will come from new fields in eastern Siberia and will pass through an as yet unbuilt pipeline—the better for ensuring that it will not be diverted elsewhere. Other deals have followed. The biggest was a preliminary agreement signed in November for Russia to sell an additional 30 bcm a year through a proposed pipeline from western Siberia. In every instance it is probable that China was able to drive a hard bargain on price. Russia’s weakness was also clear in its recent decision to resume high-tech arms exports to China. In April it agreed to sell China an air-defence system, the S-400, for about $3 billion. This will help give China dominance of the air over Taiwan and the Senkaku islands (Diaoyu to the Chinese, who dispute Japan’s claim to them). In November Russia said it was prepared to sell China its latest Sukhoi-35S combat aircraft. Initially it had refused to sell any fewer than 48, in order to make up for losses it calculated it would suffer as a result of China’s inevitable pilfering of the designs. Now it has meekly agreed to sell only 24. </w:t>
      </w:r>
      <w:r w:rsidRPr="004C1002">
        <w:rPr>
          <w:rStyle w:val="StyleUnderline"/>
        </w:rPr>
        <w:t>But problems ahead are discernible. One is that both countries are competing for influence in Central Asia, once Russia’s backyard (Mr Xi was due to head there before proceeding to Moscow). Mr Putin wants to establish his Eurasian Economic Union partly to counter growing Chinese economic power in Central Asia, through which China wants to develop what it calls a Silk Road Economic Belt.</w:t>
      </w:r>
      <w:r>
        <w:t xml:space="preserve"> China is using the Shanghai Co-operation Organisation (SCO), of which Russia and Central Asian nations are also members, to boost its security ties in the region as well: it often holds counter-terrorism exercises with its SCO partners. Another difficulty is Russia’s military and energy links with countries such as India and Vietnam, both of which are rivals of China. </w:t>
      </w:r>
      <w:r w:rsidRPr="004C1002">
        <w:rPr>
          <w:rStyle w:val="Emphasis"/>
        </w:rPr>
        <w:t xml:space="preserve">But </w:t>
      </w:r>
      <w:r w:rsidRPr="00E43EDD">
        <w:rPr>
          <w:rStyle w:val="Emphasis"/>
          <w:highlight w:val="cyan"/>
        </w:rPr>
        <w:t>the biggest problem of all may be Russia’s irritation with being forced into an increasingly subservient role in its relations with China. For Russia the partnership with China has become painfully necessary. For China it is nice to have, but far from essential</w:t>
      </w:r>
      <w:r w:rsidRPr="004C1002">
        <w:rPr>
          <w:rStyle w:val="Emphasis"/>
        </w:rPr>
        <w:t>.</w:t>
      </w:r>
    </w:p>
    <w:p w14:paraId="07DA2556" w14:textId="77777777" w:rsidR="00AB1E28" w:rsidRDefault="00AB1E28" w:rsidP="00AB1E28">
      <w:pPr>
        <w:pStyle w:val="Heading2"/>
      </w:pPr>
      <w:r>
        <w:t>Links</w:t>
      </w:r>
    </w:p>
    <w:p w14:paraId="56D704A5" w14:textId="77777777" w:rsidR="00AB1E28" w:rsidRDefault="00AB1E28" w:rsidP="00AB1E28">
      <w:pPr>
        <w:pStyle w:val="Heading3"/>
      </w:pPr>
      <w:r>
        <w:t>Zero Sum</w:t>
      </w:r>
    </w:p>
    <w:p w14:paraId="4D5C4F66" w14:textId="52CF3517" w:rsidR="00CF54A5" w:rsidRPr="00CF54A5" w:rsidRDefault="002F2DE8" w:rsidP="00CF54A5">
      <w:pPr>
        <w:pStyle w:val="Heading4"/>
      </w:pPr>
      <w:r>
        <w:t xml:space="preserve">The trilateral relationship is a zero sum triangle --- </w:t>
      </w:r>
      <w:r w:rsidR="00CF54A5" w:rsidRPr="00CF5779">
        <w:t>All of their non zero sum cards refer to China’s ambivalent position – that doesn’t matter be</w:t>
      </w:r>
      <w:r w:rsidR="00CF54A5">
        <w:t>cause Russia still believes</w:t>
      </w:r>
      <w:r w:rsidR="00CF54A5" w:rsidRPr="00CF5779">
        <w:t xml:space="preserve"> in strategic triangularism and </w:t>
      </w:r>
      <w:r w:rsidR="00CF54A5">
        <w:t>they fear being pushed aside</w:t>
      </w:r>
    </w:p>
    <w:p w14:paraId="765D7ED3" w14:textId="77777777" w:rsidR="00AB1E28" w:rsidRDefault="00AB1E28" w:rsidP="00AB1E28">
      <w:r w:rsidRPr="00912558">
        <w:rPr>
          <w:rStyle w:val="Style13ptBold"/>
        </w:rPr>
        <w:t>Lo 9</w:t>
      </w:r>
      <w:r w:rsidRPr="00912558">
        <w:t xml:space="preserve"> [Bobo Lo - Fellow at the Royal Institute of International Affairs - Director of the Russia and Eurasia Programme at the Centre for European Reform, </w:t>
      </w:r>
      <w:r w:rsidRPr="00912558">
        <w:rPr>
          <w:i/>
        </w:rPr>
        <w:t>Axis of Convenience</w:t>
      </w:r>
      <w:r>
        <w:t xml:space="preserve"> - </w:t>
      </w:r>
      <w:r w:rsidRPr="00912558">
        <w:t>Moscow, Beijing, and the New Geopolitics. New York, NY, US: Brookings Institution Press, 2009, site.ebrary.com/lib/wfu/reader.action?docID=10338432, DOA: 7/2/16]</w:t>
      </w:r>
    </w:p>
    <w:p w14:paraId="7BD749E1" w14:textId="77777777" w:rsidR="00AB1E28" w:rsidRDefault="00AB1E28" w:rsidP="00AB1E28">
      <w:pPr>
        <w:rPr>
          <w:rStyle w:val="Emphasis"/>
        </w:rPr>
      </w:pPr>
      <w:r w:rsidRPr="00912558">
        <w:rPr>
          <w:rStyle w:val="StyleUnderline"/>
        </w:rPr>
        <w:t xml:space="preserve">Certainly the mere possibility that this may occur has altered the dynamic between the United States, Russia, and China. </w:t>
      </w:r>
      <w:r w:rsidRPr="00E43EDD">
        <w:rPr>
          <w:rStyle w:val="Emphasis"/>
          <w:highlight w:val="cyan"/>
        </w:rPr>
        <w:t>For the first time in decades the notion of triangularism appears to have some basis in reality</w:t>
      </w:r>
      <w:r w:rsidRPr="00912558">
        <w:rPr>
          <w:rStyle w:val="StyleUnderline"/>
        </w:rPr>
        <w:t xml:space="preserve">. </w:t>
      </w:r>
      <w:r w:rsidRPr="00CF5779">
        <w:rPr>
          <w:sz w:val="14"/>
        </w:rPr>
        <w:t>Although China will not overtake the U.S. as the world’s leading power anytime soon, there is a very real sense that the gap between them is narrowing and that one day Beijing will challenge American leadership, not just in the Asia-Pacific region, but also beyond</w:t>
      </w:r>
      <w:r w:rsidRPr="00912558">
        <w:rPr>
          <w:rStyle w:val="StyleUnderline"/>
        </w:rPr>
        <w:t xml:space="preserve">. 43 </w:t>
      </w:r>
      <w:r w:rsidRPr="00E43EDD">
        <w:rPr>
          <w:rStyle w:val="StyleUnderline"/>
          <w:highlight w:val="cyan"/>
        </w:rPr>
        <w:t>The strategic triangle would in that event assume new significance</w:t>
      </w:r>
      <w:r w:rsidRPr="00912558">
        <w:rPr>
          <w:rStyle w:val="StyleUnderline"/>
        </w:rPr>
        <w:t>. Already in 2003, before the full extent of the Iraq imbroglio became apparent</w:t>
      </w:r>
      <w:r w:rsidRPr="002F2DE8">
        <w:rPr>
          <w:rStyle w:val="StyleUnderline"/>
        </w:rPr>
        <w:t xml:space="preserve">, Mikhail </w:t>
      </w:r>
      <w:r w:rsidRPr="00E43EDD">
        <w:rPr>
          <w:rStyle w:val="StyleUnderline"/>
          <w:highlight w:val="cyan"/>
        </w:rPr>
        <w:t>Margelov</w:t>
      </w:r>
      <w:r w:rsidRPr="00912558">
        <w:rPr>
          <w:rStyle w:val="StyleUnderline"/>
        </w:rPr>
        <w:t xml:space="preserve">, chair of the International Affairs committee in the Federation Council, </w:t>
      </w:r>
      <w:r w:rsidRPr="00E43EDD">
        <w:rPr>
          <w:rStyle w:val="StyleUnderline"/>
          <w:highlight w:val="cyan"/>
        </w:rPr>
        <w:t>emphasized the nexus between the Sino-Russian relationship and the Russia-China-U.S. triangle.</w:t>
      </w:r>
      <w:r w:rsidRPr="00912558">
        <w:rPr>
          <w:rStyle w:val="StyleUnderline"/>
        </w:rPr>
        <w:t xml:space="preserve"> 44 Margelov merely hinted at </w:t>
      </w:r>
      <w:r w:rsidRPr="00E43EDD">
        <w:rPr>
          <w:rStyle w:val="StyleUnderline"/>
          <w:highlight w:val="cyan"/>
        </w:rPr>
        <w:t>the return of competitive global geopolitics</w:t>
      </w:r>
      <w:r w:rsidRPr="00CF5779">
        <w:rPr>
          <w:sz w:val="14"/>
          <w:highlight w:val="cyan"/>
        </w:rPr>
        <w:t>.</w:t>
      </w:r>
      <w:r w:rsidRPr="00CF5779">
        <w:rPr>
          <w:sz w:val="14"/>
        </w:rPr>
        <w:t xml:space="preserve"> More recently, however, the Russian government has become much more open about its ambitions in this regard. In August 2006 a senior Foreign Ministry official asserted with undisguised satisfaction that “interaction in the world arena between Russia and China . . . grows into a real geopolitical factor which other global ‘players’ cannot but reckon with.” 45 The oblique reference to the United States revealed the belief that, after a hiatus of nearly two decades, Moscow could once again contest America’s global leadership. Putin’s agenda for a resurgent Russia </w:t>
      </w:r>
      <w:r w:rsidRPr="00E43EDD">
        <w:rPr>
          <w:rStyle w:val="StyleUnderline"/>
          <w:highlight w:val="cyan"/>
        </w:rPr>
        <w:t>Russia’s current approach to triangularism borrows much from the original Primakov vision</w:t>
      </w:r>
      <w:r w:rsidRPr="00912558">
        <w:rPr>
          <w:rStyle w:val="StyleUnderline"/>
        </w:rPr>
        <w:t>. 46 Strategic leverage and balancing have acquired renewed currency, as has the notion of Russia as a bridge— not only between East and West, but also between the developed North and developing South</w:t>
      </w:r>
      <w:r w:rsidRPr="00CF5779">
        <w:rPr>
          <w:sz w:val="14"/>
        </w:rPr>
        <w:t xml:space="preserve">. 47 The salience of such ideas reflects a tacit understanding that Russia, notwithstanding its energy riches, can only become an influential global player with the help of others. As in the 1990s China represents the most plausible partner in such an enterprise. Moscow sees the two countries forming a strategic axis, but one with its own individual characteristics. Crucially, China’s principal utility is instrumental rather than intrinsic: to strengthen Russia’s hand in its primary relationships with the United States, the EU, and the major European powers. </w:t>
      </w:r>
      <w:r w:rsidRPr="00912558">
        <w:rPr>
          <w:rStyle w:val="StyleUnderline"/>
        </w:rPr>
        <w:t xml:space="preserve">Much as Moscow desires a productive partnership with Beijing, </w:t>
      </w:r>
      <w:r w:rsidRPr="00E43EDD">
        <w:rPr>
          <w:rStyle w:val="StyleUnderline"/>
          <w:highlight w:val="cyan"/>
        </w:rPr>
        <w:t>the West continues to supply the main external points of reference.</w:t>
      </w:r>
      <w:r w:rsidRPr="00912558">
        <w:rPr>
          <w:rStyle w:val="StyleUnderline"/>
        </w:rPr>
        <w:t xml:space="preserve"> Putin’s claim that Russia belongs to mainstream European civilization reflects the extent to which its national consciousness is bound by long-standing political, economic, and cultural links with Europe. Equally the United States will retain its pre-eminent place in Russian strategic culture, even if China manages to close the gap. </w:t>
      </w:r>
      <w:r w:rsidRPr="00CF5779">
        <w:rPr>
          <w:sz w:val="14"/>
        </w:rPr>
        <w:t xml:space="preserve">Russia seeks to renegotiate the terms of its interaction with the West, not to jettison it. 48 Although such instrumentalism is more understated than under Yeltsin, geopolitics continues to be the main driving force behind the expansion of ties with Beijing. </w:t>
      </w:r>
      <w:r w:rsidRPr="00E43EDD">
        <w:rPr>
          <w:rStyle w:val="StyleUnderline"/>
          <w:highlight w:val="cyan"/>
        </w:rPr>
        <w:t>Consequently the “strategic partnership” has tended to fluctuate in inverse proportion to the state of Moscow’s relations with Washington</w:t>
      </w:r>
      <w:r w:rsidRPr="00912558">
        <w:rPr>
          <w:rStyle w:val="StyleUnderline"/>
        </w:rPr>
        <w:t>. It was underplayed in the year after 9/11 when Putin bought into the Bush administration’s cooperative security agenda, but has benefited greatly from the severe deterioration in Russia-U.S. relations since then.</w:t>
      </w:r>
      <w:r w:rsidRPr="00CF5779">
        <w:rPr>
          <w:sz w:val="14"/>
        </w:rPr>
        <w:t xml:space="preserve"> 49 Ideally Putin would like Russia to become the “third pole” in the emerging global multipolar order— retaining a distinct strategic identity, balancing between the United States and China, and being an “equal partner” to both. He therefore has a strong interest in ensuring that relations with the West do not deteriorate so far as to make Russia over-dependent on the Chinese. </w:t>
      </w:r>
      <w:r w:rsidRPr="00912558">
        <w:rPr>
          <w:rStyle w:val="StyleUnderline"/>
        </w:rPr>
        <w:t>At the same time, close ties with Beijing enable Moscow to demonstrate to the West (and to itself) that it is not without options and can sustain an “independent” foreign policy</w:t>
      </w:r>
      <w:r w:rsidRPr="00CF5779">
        <w:rPr>
          <w:sz w:val="14"/>
        </w:rPr>
        <w:t xml:space="preserve">. Russia benefits from the ambiguity in U.S.-Chinese relations, even if its influence here is minimal. In much the same way that “controlled tension” in East Asia allows it to maneuver in the margins and exploit regional uncertainties (see chapter 7), so the mix of suspicion and cooperation between Beijing and Washington feeds Russian aspirations to play the part of the balancer. </w:t>
      </w:r>
      <w:r w:rsidRPr="00E43EDD">
        <w:rPr>
          <w:rStyle w:val="Emphasis"/>
          <w:highlight w:val="cyan"/>
        </w:rPr>
        <w:t>Moscow’s worst nightmare is to be relegated to the status of junior partner to either (or both) of the other sides in the triangle</w:t>
      </w:r>
      <w:r w:rsidRPr="00912558">
        <w:rPr>
          <w:rStyle w:val="Emphasis"/>
        </w:rPr>
        <w:t>.</w:t>
      </w:r>
      <w:r w:rsidRPr="00CF5779">
        <w:rPr>
          <w:sz w:val="14"/>
        </w:rPr>
        <w:t xml:space="preserve"> Two considerations make this prospect especially unpalatable. The first is a deep conviction in Russia’s natural destiny as a great global power. Against this background the last twenty years are seen as an aberration, a modern “Time of Troubles,” 50 following which Russia is resuming its normal course. Such thinking is well described in Dmitri Trenin’s “back to 1913” thesis, which argues that Russian policymakers are pursuing today what they would have done a century ago had World War I and the Bolshevik Revolution not intervened to turn everything on its head. 51 </w:t>
      </w:r>
      <w:r w:rsidRPr="00E43EDD">
        <w:rPr>
          <w:rStyle w:val="StyleUnderline"/>
          <w:highlight w:val="cyan"/>
        </w:rPr>
        <w:t>That Russia might become a junior partner to China is of particular concern</w:t>
      </w:r>
      <w:r w:rsidRPr="00AC6F1D">
        <w:rPr>
          <w:rStyle w:val="StyleUnderline"/>
        </w:rPr>
        <w:t>. 52 Whereas there is ample precedent for Washington’s global leadership, the notion of Chinese pre-eminence is profoundly alien to an elite accustomed to regarding China as weak, backward, and often subordinate</w:t>
      </w:r>
      <w:r w:rsidRPr="00CF5779">
        <w:rPr>
          <w:sz w:val="14"/>
        </w:rPr>
        <w:t xml:space="preserve">. Although the latter’s dazzling rise and the concomitant decline of Soviet power have undermined such stereotypes, the possibility that China could become the senior partner in the relationship remains difficult to swallow, all the more so given Russia’s own revival. Moscow is therefore wary of doing too much to facilitate China’s rise. The perfect scenario is for the United States and China to treat Russia as an essential partner in countering the other’s hegemonic ambitions. To this purpose Moscow emphasizes multipolarity and the “democratization” of international relations, but simultaneously talks up Russia’s European and Western credentials. 53 This reflects an appreciation that Russia’s best chance of recognition as the “indispensable power” is to position itself between East and West. It is revealing, in this connection, that senior Kremlin figures oppose suggestions that the G-8 should be expanded to a G-14 to include emerging nonWestern powers such as China, India, and Brazil. 54 Opening up membership of such an elite club would undermine Russia’s claims to be the natural bridge between America, Europe, and Asia. Beijing’s globalist agenda In principle, Beijing shares an interest with Moscow in counterbalancing the hegemonic power of the United States. Yet this apparent likemindedness hides multiple differences in perspective, interests, and priorities. The Communist leadership underplays the competitive elements of triangularism and denies that China has either the capacity or the inclination to overtake the United States. It is modest about Chinese achievements and highlights many unresolved problems. Self-effacing statements such as “China is the world’s largest developing country,” 55 “it will take at least decades for China to catch up with the Western world,” 56 and “the United States will remain the world’s only global hegemonic power for decades to come” 57 differ markedly in substance and spirit from the self-aggrandizing pronouncements of many Russian politicians and commentators. </w:t>
      </w:r>
      <w:r w:rsidRPr="00AC6F1D">
        <w:rPr>
          <w:rStyle w:val="StyleUnderline"/>
        </w:rPr>
        <w:t xml:space="preserve">This linguistic gulf reflects the contrasting ways in which Russia and China have chosen to interact with the United States. The re-emergence of Moscow’s competitive mindset has led it to contest American influence wherever it can, even when this is self-defeating. 58 With the exception of Putin’s endorsement of the U.S. troop deployment in Central Asia after 9/11, Moscow has tended to view American actions on the Eurasian continent as motivated chiefly by a desire to undermine Russian interests, for example, over Georgia. </w:t>
      </w:r>
      <w:r w:rsidRPr="00E43EDD">
        <w:rPr>
          <w:rStyle w:val="StyleUnderline"/>
          <w:highlight w:val="cyan"/>
        </w:rPr>
        <w:t>China has adopted a more relaxed stance</w:t>
      </w:r>
      <w:r w:rsidRPr="00AC6F1D">
        <w:rPr>
          <w:rStyle w:val="StyleUnderline"/>
        </w:rPr>
        <w:t>. Although it retains a strong geopolitical mindset and views the Eurasian chessboard as a fiercely competitive arena, it differs substantially from Russia in its policy responses to these strategic surroundings.</w:t>
      </w:r>
      <w:r w:rsidRPr="00CF5779">
        <w:rPr>
          <w:sz w:val="14"/>
        </w:rPr>
        <w:t xml:space="preserve"> Slogans such as “multipolarization” and “a new and just world order” serve formalistic purposes, but meanwhile Chinese state and business interests are frantically expanding cooperation with the “global hegemon.” The pragmatic bent of Chinese foreign policy is exemplified by the fact that its second and third largest trading partners— the United States and Japan— are also countries with which it has uncomfortable and sometimes hostile political relations. 59 </w:t>
      </w:r>
      <w:r w:rsidRPr="00AC6F1D">
        <w:rPr>
          <w:rStyle w:val="StyleUnderline"/>
        </w:rPr>
        <w:t xml:space="preserve">Despite public criticisms and occasional insults, Beijing’s ties with Washington and Tokyo are far more substantial than its “close and warm” links with Moscow. 60 </w:t>
      </w:r>
      <w:r w:rsidRPr="00E43EDD">
        <w:rPr>
          <w:rStyle w:val="StyleUnderline"/>
          <w:highlight w:val="cyan"/>
        </w:rPr>
        <w:t xml:space="preserve">Beijing is not disposed to challenge U.S. interests and actions </w:t>
      </w:r>
      <w:r w:rsidRPr="00AC6F1D">
        <w:rPr>
          <w:rStyle w:val="StyleUnderline"/>
        </w:rPr>
        <w:t>except where it feels there is a pressing need to do so, such as over Taiwan and theatre missile defense. Even on priority issues the Chinese modus operandi is less confrontational than Russia’s</w:t>
      </w:r>
      <w:r w:rsidRPr="00CF5779">
        <w:rPr>
          <w:sz w:val="14"/>
        </w:rPr>
        <w:t xml:space="preserve">. In Central Asia it has taken a softly-softly approach to countering American influence: allowing Russia to take the “anti-hegemonic” lead; working through the multilateral mechanisms of the SCO; and emphasizing pan-regional economic cooperation. The Chinese agree with the Russians on the negative implications of many American policies— in Central Asia, Iran, Iraq, Israel/Palestine. Yet their distaste for Washington’s behavior rarely stops them from doing business with it. 61 They are able to quarantine concrete interests from ideological and philosophical objections, something the Russians have not managed to do in recent times. </w:t>
      </w:r>
      <w:r w:rsidRPr="00AC6F1D">
        <w:rPr>
          <w:rStyle w:val="StyleUnderline"/>
        </w:rPr>
        <w:t xml:space="preserve">In terms of the bigger picture </w:t>
      </w:r>
      <w:r w:rsidRPr="00E43EDD">
        <w:rPr>
          <w:rStyle w:val="StyleUnderline"/>
          <w:highlight w:val="cyan"/>
        </w:rPr>
        <w:t>this means that Beijing is able to reconcile the development of Sino-Russian partnership with closer ties with the United States</w:t>
      </w:r>
      <w:r w:rsidRPr="00CF5779">
        <w:rPr>
          <w:sz w:val="14"/>
        </w:rPr>
        <w:t xml:space="preserve">. Unlike Moscow it has little interest in competitive balancing involving the other two sides of the triangle, since this would exacerbate frictions and limit its options. Concepts such as “peaceful rise”/“peaceful development” (see chapter 5) are intended to promote China as a constructive international actor committed to cooperation with all countries on the basis of common interests (as opposed to shared values). Ganging up with Russia against America would contradict this aim and incur unwarranted political and economic risks. 62 In Russia, by contrast, anti-American sentiment is part of the genetic make-up of much of the elite and a feature of mainstream political discourse. 63 </w:t>
      </w:r>
      <w:r w:rsidRPr="00E43EDD">
        <w:rPr>
          <w:rStyle w:val="StyleUnderline"/>
          <w:highlight w:val="cyan"/>
        </w:rPr>
        <w:t>Beijing’s reluctance to become entangled in competitive triangularism also owes much to careful evaluation of the limits of partnership with Moscow.</w:t>
      </w:r>
      <w:r w:rsidRPr="00CF5779">
        <w:rPr>
          <w:sz w:val="14"/>
        </w:rPr>
        <w:t xml:space="preserve"> There are serious doubts as to how far Russia would move on Taiwan or in the event of Sino-American confrontation. Yevgeny Bazhanov has admitted that “Moscow may very easily get cold feet,” 64 and it is indicative that it insisted on changing the venue for the “Peace Mission 2005” military exercises to the Shandong peninsula and Vladivostok— in other words, as far away as possible from the tense environment of the Taiwan Straits (see chapter 3). Putin’s failure to consult with Beijing before making several critical decisions affecting Chinese interests— endorsement of the American military presence in Central Asia; acceptance of Washington’s withdrawal from the ABM Treaty— underscores the dangers of relying on Russia. </w:t>
      </w:r>
      <w:r w:rsidRPr="00AC6F1D">
        <w:rPr>
          <w:rStyle w:val="StyleUnderline"/>
        </w:rPr>
        <w:t>Given these uncertainties Beijing has largely eschewed a balancing strategy in favor of an inclusive, non-aligned approach to international relations.</w:t>
      </w:r>
      <w:r w:rsidRPr="00CF5779">
        <w:rPr>
          <w:sz w:val="14"/>
        </w:rPr>
        <w:t xml:space="preserve"> Proceeding on the assumption that no single partner can be entirely trusted, it compensates by developing as many options as possible. </w:t>
      </w:r>
      <w:r w:rsidRPr="00AC6F1D">
        <w:rPr>
          <w:rStyle w:val="StyleUnderline"/>
        </w:rPr>
        <w:t xml:space="preserve">In the triangular context, this means engaging positively with Russia and the United States, while avoiding any damage— direct or collateral— that might arise from geopolitical game-playing. </w:t>
      </w:r>
      <w:r w:rsidRPr="00E43EDD">
        <w:rPr>
          <w:rStyle w:val="Emphasis"/>
          <w:highlight w:val="cyan"/>
        </w:rPr>
        <w:t>If forced to choose, however, Beijing might end up leaning toward Washington rather than Moscow</w:t>
      </w:r>
      <w:r w:rsidRPr="00AC6F1D">
        <w:rPr>
          <w:rStyle w:val="Emphasis"/>
        </w:rPr>
        <w:t>.</w:t>
      </w:r>
      <w:r w:rsidRPr="00CF5779">
        <w:rPr>
          <w:sz w:val="14"/>
        </w:rPr>
        <w:t xml:space="preserve"> </w:t>
      </w:r>
      <w:r w:rsidRPr="00AC6F1D">
        <w:rPr>
          <w:rStyle w:val="StyleUnderline"/>
        </w:rPr>
        <w:t>The United States, as the sole superpower, holds the key to China’s most vital interests: economic modernization, the fate of Taiwan, the flow of energy resources through secure sea-lanes, markets for consumer products, the nation’s physical security, access to high technology and high-quality tertiary education.</w:t>
      </w:r>
      <w:r w:rsidRPr="00CF5779">
        <w:rPr>
          <w:sz w:val="14"/>
        </w:rPr>
        <w:t xml:space="preserve"> Despite its difficulties in Iraq and Afghanistan, the United States remains the clear global leader. As China’s modernization continues its frenetic pace, together with the liberalization and globalization of its society (if not polity), the Americacentric tendency in official and popular attitudes will only strengthen. 65 In many respects, for the Chinese Russia represents the past: a former superpower harking back to earlier glories and living off its natural assets; an erstwhile ally of suspect reliability whose relevance to China’s domestic and foreign policy goals is restricted to a few sectors only. 66 </w:t>
      </w:r>
      <w:r w:rsidRPr="00AC6F1D">
        <w:rPr>
          <w:rStyle w:val="StyleUnderline"/>
        </w:rPr>
        <w:t xml:space="preserve">Although </w:t>
      </w:r>
      <w:r w:rsidRPr="00CF5779">
        <w:rPr>
          <w:rStyle w:val="StyleUnderline"/>
          <w:highlight w:val="cyan"/>
        </w:rPr>
        <w:t>Beijing observes the diplomatic proprieties of “strategic partnership,” it views Russia more as a “limited partner</w:t>
      </w:r>
      <w:r w:rsidRPr="00AC6F1D">
        <w:rPr>
          <w:rStyle w:val="StyleUnderline"/>
        </w:rPr>
        <w:t xml:space="preserve">” 67 than as a state with which it seeks comprehensive and deep engagement. </w:t>
      </w:r>
      <w:r w:rsidRPr="00E43EDD">
        <w:rPr>
          <w:rStyle w:val="Emphasis"/>
          <w:highlight w:val="cyan"/>
        </w:rPr>
        <w:t>It is the reverse with the United States</w:t>
      </w:r>
      <w:r w:rsidRPr="00AC6F1D">
        <w:rPr>
          <w:rStyle w:val="Emphasis"/>
        </w:rPr>
        <w:t>.</w:t>
      </w:r>
      <w:r w:rsidRPr="00AC6F1D">
        <w:rPr>
          <w:rStyle w:val="StyleUnderline"/>
        </w:rPr>
        <w:t xml:space="preserve"> Despite being a much more difficult, less “friendly” interlocutor</w:t>
      </w:r>
      <w:r w:rsidRPr="00507640">
        <w:rPr>
          <w:rStyle w:val="StyleUnderline"/>
        </w:rPr>
        <w:t xml:space="preserve">, </w:t>
      </w:r>
      <w:r w:rsidRPr="00E43EDD">
        <w:rPr>
          <w:rStyle w:val="Emphasis"/>
          <w:highlight w:val="cyan"/>
        </w:rPr>
        <w:t>America is truly China’s indispensable partner</w:t>
      </w:r>
      <w:r w:rsidRPr="00AC6F1D">
        <w:rPr>
          <w:rStyle w:val="Emphasis"/>
        </w:rPr>
        <w:t>.</w:t>
      </w:r>
    </w:p>
    <w:p w14:paraId="7FCF3B28" w14:textId="01EBC7CA" w:rsidR="00CF54A5" w:rsidRPr="00CF54A5" w:rsidRDefault="00CF54A5" w:rsidP="00CF54A5">
      <w:pPr>
        <w:pStyle w:val="Heading4"/>
        <w:rPr>
          <w:rStyle w:val="Emphasis"/>
          <w:b/>
          <w:iCs w:val="0"/>
          <w:sz w:val="26"/>
          <w:u w:val="none"/>
          <w:bdr w:val="none" w:sz="0" w:space="0" w:color="auto"/>
        </w:rPr>
      </w:pPr>
      <w:r w:rsidRPr="00912558">
        <w:t xml:space="preserve">The strategic triangle between the US Russia and China is even more pronounced as </w:t>
      </w:r>
      <w:r>
        <w:t>Russia moves away from the West yet fears overreliance on China and as the US becomes China’s indispensable partner</w:t>
      </w:r>
    </w:p>
    <w:p w14:paraId="2AAFAB3A" w14:textId="6916BF4D" w:rsidR="00CF5779" w:rsidRPr="00CF5779" w:rsidRDefault="00CF5779" w:rsidP="00CF5779">
      <w:r w:rsidRPr="00CF5779">
        <w:rPr>
          <w:rStyle w:val="Style13ptBold"/>
        </w:rPr>
        <w:t>Lo 9</w:t>
      </w:r>
      <w:r w:rsidRPr="00CF5779">
        <w:t xml:space="preserve"> [Bobo Lo - Fellow at the Royal Institute of International Affairs - Director of the Russia and Eurasia Programme at the Centre for European Reform, Axis of Convenience - Moscow, Beijing, and the New Geopolitics. New York, NY, US: Brookings Institution Press, 2009, site.ebrary.com/lib/wfu/reader</w:t>
      </w:r>
      <w:r>
        <w:t>.action?docID=10338432, DOA: 7/17</w:t>
      </w:r>
      <w:r w:rsidRPr="00CF5779">
        <w:t>/16]</w:t>
      </w:r>
    </w:p>
    <w:p w14:paraId="6C4AA700" w14:textId="76D83E26" w:rsidR="00CF5779" w:rsidRDefault="00CF5779" w:rsidP="00AB1E28">
      <w:r w:rsidRPr="00BD76F5">
        <w:rPr>
          <w:rStyle w:val="StyleUnderline"/>
          <w:highlight w:val="cyan"/>
        </w:rPr>
        <w:t>To date China’s</w:t>
      </w:r>
      <w:r w:rsidRPr="00BD76F5">
        <w:rPr>
          <w:rStyle w:val="StyleUnderline"/>
        </w:rPr>
        <w:t xml:space="preserve"> more inclusive </w:t>
      </w:r>
      <w:r w:rsidRPr="00BD76F5">
        <w:rPr>
          <w:rStyle w:val="StyleUnderline"/>
          <w:highlight w:val="cyan"/>
        </w:rPr>
        <w:t>approach</w:t>
      </w:r>
      <w:r w:rsidRPr="00BD76F5">
        <w:rPr>
          <w:rStyle w:val="StyleUnderline"/>
        </w:rPr>
        <w:t xml:space="preserve"> in international relations has </w:t>
      </w:r>
      <w:r w:rsidRPr="00BD76F5">
        <w:rPr>
          <w:rStyle w:val="StyleUnderline"/>
          <w:highlight w:val="cyan"/>
        </w:rPr>
        <w:t>proved notably more effective than Russia’s strategic balancing</w:t>
      </w:r>
      <w:r w:rsidRPr="00BD76F5">
        <w:rPr>
          <w:rStyle w:val="StyleUnderline"/>
        </w:rPr>
        <w:t xml:space="preserve">. </w:t>
      </w:r>
      <w:r w:rsidRPr="00BD76F5">
        <w:t>Kremlin efforts to play the China card have “succeeded” to the extent that the Europeans are worried about Russia “turning East,” notably in relation to energy supply</w:t>
      </w:r>
      <w:r w:rsidRPr="00BD76F5">
        <w:rPr>
          <w:rStyle w:val="StyleUnderline"/>
        </w:rPr>
        <w:t xml:space="preserve">. But </w:t>
      </w:r>
      <w:r w:rsidRPr="00BD76F5">
        <w:rPr>
          <w:rStyle w:val="StyleUnderline"/>
          <w:highlight w:val="cyan"/>
        </w:rPr>
        <w:t>this approach has become</w:t>
      </w:r>
      <w:r w:rsidRPr="00BD76F5">
        <w:rPr>
          <w:rStyle w:val="StyleUnderline"/>
        </w:rPr>
        <w:t xml:space="preserve"> increasingly </w:t>
      </w:r>
      <w:r w:rsidRPr="00BD76F5">
        <w:rPr>
          <w:rStyle w:val="StyleUnderline"/>
          <w:highlight w:val="cyan"/>
        </w:rPr>
        <w:t>self-defeating. There is no sign of</w:t>
      </w:r>
      <w:r w:rsidRPr="00BD76F5">
        <w:rPr>
          <w:rStyle w:val="StyleUnderline"/>
        </w:rPr>
        <w:t xml:space="preserve"> the EU or </w:t>
      </w:r>
      <w:r w:rsidRPr="00BD76F5">
        <w:rPr>
          <w:rStyle w:val="StyleUnderline"/>
          <w:highlight w:val="cyan"/>
        </w:rPr>
        <w:t>the United States softening their opposition to Russian policies</w:t>
      </w:r>
      <w:r w:rsidRPr="00BD76F5">
        <w:rPr>
          <w:rStyle w:val="StyleUnderline"/>
        </w:rPr>
        <w:t xml:space="preserve"> in key areas— whether in the former Soviet space, in central and eastern Europe, or over Iran— and </w:t>
      </w:r>
      <w:r w:rsidRPr="00BD76F5">
        <w:rPr>
          <w:rStyle w:val="StyleUnderline"/>
          <w:highlight w:val="cyan"/>
        </w:rPr>
        <w:t xml:space="preserve">Moscow risks further </w:t>
      </w:r>
      <w:r w:rsidR="00BD76F5" w:rsidRPr="00BD76F5">
        <w:rPr>
          <w:rStyle w:val="StyleUnderline"/>
          <w:highlight w:val="cyan"/>
        </w:rPr>
        <w:t>deterioration</w:t>
      </w:r>
      <w:r w:rsidRPr="00BD76F5">
        <w:rPr>
          <w:rStyle w:val="StyleUnderline"/>
          <w:highlight w:val="cyan"/>
        </w:rPr>
        <w:t xml:space="preserve"> in </w:t>
      </w:r>
      <w:r w:rsidRPr="00CF54A5">
        <w:rPr>
          <w:rStyle w:val="StyleUnderline"/>
          <w:highlight w:val="cyan"/>
        </w:rPr>
        <w:t>relations</w:t>
      </w:r>
      <w:r w:rsidRPr="00BD76F5">
        <w:rPr>
          <w:rStyle w:val="StyleUnderline"/>
        </w:rPr>
        <w:t xml:space="preserve"> with the West without obtaining adequate “compensation” from its partnership with China. By contrast</w:t>
      </w:r>
      <w:r w:rsidRPr="00CF54A5">
        <w:rPr>
          <w:rStyle w:val="StyleUnderline"/>
        </w:rPr>
        <w:t>, Beijing’s emphasis on positive engagement has enabled it to enjoy the benefits of partnership with Russia without detracting from flourishing ties with the United States and Europe</w:t>
      </w:r>
      <w:r w:rsidRPr="00CF54A5">
        <w:t>. Its restrained handling of issues as diverse as Taiwan</w:t>
      </w:r>
      <w:r w:rsidRPr="00CF5779">
        <w:t xml:space="preserve"> and Central Asia has given it the strategic flexibility that Moscow craves but has failed to achieve. </w:t>
      </w:r>
      <w:r w:rsidRPr="00BD76F5">
        <w:rPr>
          <w:rStyle w:val="StyleUnderline"/>
        </w:rPr>
        <w:t xml:space="preserve">Indeed, </w:t>
      </w:r>
      <w:r w:rsidRPr="00BD76F5">
        <w:rPr>
          <w:rStyle w:val="StyleUnderline"/>
          <w:highlight w:val="cyan"/>
        </w:rPr>
        <w:t>within the Russia-U.S.China triangle</w:t>
      </w:r>
      <w:r w:rsidRPr="00BD76F5">
        <w:rPr>
          <w:rStyle w:val="StyleUnderline"/>
        </w:rPr>
        <w:t xml:space="preserve">, it is </w:t>
      </w:r>
      <w:r w:rsidRPr="00BD76F5">
        <w:rPr>
          <w:rStyle w:val="StyleUnderline"/>
          <w:highlight w:val="cyan"/>
        </w:rPr>
        <w:t>China</w:t>
      </w:r>
      <w:r w:rsidRPr="00BD76F5">
        <w:rPr>
          <w:rStyle w:val="StyleUnderline"/>
        </w:rPr>
        <w:t xml:space="preserve"> that </w:t>
      </w:r>
      <w:r w:rsidRPr="00BD76F5">
        <w:rPr>
          <w:rStyle w:val="StyleUnderline"/>
          <w:highlight w:val="cyan"/>
        </w:rPr>
        <w:t>has</w:t>
      </w:r>
      <w:r w:rsidRPr="00BD76F5">
        <w:rPr>
          <w:rStyle w:val="StyleUnderline"/>
        </w:rPr>
        <w:t xml:space="preserve"> </w:t>
      </w:r>
      <w:r w:rsidRPr="00BD76F5">
        <w:rPr>
          <w:rStyle w:val="StyleUnderline"/>
          <w:highlight w:val="cyan"/>
        </w:rPr>
        <w:t>benefited most in recent years</w:t>
      </w:r>
      <w:r w:rsidRPr="00BD76F5">
        <w:rPr>
          <w:rStyle w:val="StyleUnderline"/>
        </w:rPr>
        <w:t xml:space="preserve">, effectively usurping Russia’s place as the second “indispensable” power in Eurasia. </w:t>
      </w:r>
      <w:r w:rsidRPr="00CF54A5">
        <w:rPr>
          <w:rStyle w:val="StyleUnderline"/>
          <w:highlight w:val="cyan"/>
        </w:rPr>
        <w:t>The duality in China’s relations with the United States and Russia</w:t>
      </w:r>
      <w:r w:rsidRPr="00BD76F5">
        <w:rPr>
          <w:rStyle w:val="StyleUnderline"/>
        </w:rPr>
        <w:t xml:space="preserve">— the former critical to its interests across the board, the latter a limited partner only— </w:t>
      </w:r>
      <w:r w:rsidRPr="00CF54A5">
        <w:rPr>
          <w:rStyle w:val="StyleUnderline"/>
          <w:highlight w:val="cyan"/>
        </w:rPr>
        <w:t>will become more pronounced over time</w:t>
      </w:r>
      <w:r w:rsidRPr="00BD76F5">
        <w:rPr>
          <w:rStyle w:val="StyleUnderline"/>
        </w:rPr>
        <w:t xml:space="preserve">. </w:t>
      </w:r>
      <w:r w:rsidRPr="00CF5779">
        <w:t xml:space="preserve">In many respects— economic, technological, societal— the Chinese leadership and especially the Chinese people have moved on from Russia to embracing the next challenge: catching up with the West, and the United States in particular. 68 </w:t>
      </w:r>
      <w:r w:rsidRPr="00BD76F5">
        <w:rPr>
          <w:rStyle w:val="StyleUnderline"/>
        </w:rPr>
        <w:t xml:space="preserve">As China’s horizons and capabilities expand, </w:t>
      </w:r>
      <w:r w:rsidRPr="00BD76F5">
        <w:rPr>
          <w:rStyle w:val="StyleUnderline"/>
          <w:highlight w:val="cyan"/>
        </w:rPr>
        <w:t>triangularism will lose much of its relevance</w:t>
      </w:r>
      <w:r w:rsidRPr="00BD76F5">
        <w:rPr>
          <w:rStyle w:val="StyleUnderline"/>
        </w:rPr>
        <w:t xml:space="preserve"> as a conceptual tool, </w:t>
      </w:r>
      <w:r w:rsidRPr="00BD76F5">
        <w:rPr>
          <w:rStyle w:val="StyleUnderline"/>
          <w:highlight w:val="cyan"/>
        </w:rPr>
        <w:t>to be replaced by a new Sino-American bipolarity</w:t>
      </w:r>
      <w:r w:rsidRPr="00BD76F5">
        <w:rPr>
          <w:rStyle w:val="StyleUnderline"/>
        </w:rPr>
        <w:t xml:space="preserve">. That said, </w:t>
      </w:r>
      <w:r w:rsidRPr="00BD76F5">
        <w:rPr>
          <w:rStyle w:val="Emphasis"/>
          <w:highlight w:val="cyan"/>
        </w:rPr>
        <w:t>radical change is not imminent</w:t>
      </w:r>
      <w:r w:rsidRPr="00BD76F5">
        <w:rPr>
          <w:rStyle w:val="StyleUnderline"/>
          <w:highlight w:val="cyan"/>
        </w:rPr>
        <w:t>. The triangle will remain in place while the Chinese leadership uses the current “strategic window of opportunity</w:t>
      </w:r>
      <w:r w:rsidRPr="00BD76F5">
        <w:rPr>
          <w:rStyle w:val="StyleUnderline"/>
        </w:rPr>
        <w:t>” 69 to complete the process of modernization. Moscow and Beijing will continue to oppose America’s “hegemonic” influence in Eurasia. However, the very different priority each attaches to this overa</w:t>
      </w:r>
      <w:r w:rsidR="00BD76F5">
        <w:rPr>
          <w:rStyle w:val="StyleUnderline"/>
        </w:rPr>
        <w:t>x</w:t>
      </w:r>
      <w:r w:rsidRPr="00BD76F5">
        <w:rPr>
          <w:rStyle w:val="StyleUnderline"/>
        </w:rPr>
        <w:t>rching but vague objective means that such cooperation will remain half-hearted and largely ineffectual</w:t>
      </w:r>
      <w:r w:rsidRPr="00CF5779">
        <w:t>. Each side will pursue separate and sometimes competing agendas. Russia will reiterate its “European-ness,” attempt to reassert regional leadership in Central Asia, and look to carve out some sort of role in the AsiaPacific. China will focus on expanding its presence across Eurasia, aspire to regional leadership in East Asia, tone down anti-Americanism to a ritualistic minimum, and quietly undermine Russian efforts to become the hegemon in Central Asia and an influential actor in East Asia.</w:t>
      </w:r>
    </w:p>
    <w:p w14:paraId="227EA8B7" w14:textId="443EFDA5" w:rsidR="002E7B83" w:rsidRDefault="002E7B83" w:rsidP="002E7B83">
      <w:pPr>
        <w:pStyle w:val="Heading4"/>
      </w:pPr>
      <w:r>
        <w:t xml:space="preserve">Increasing Sino-American cooperation pushes Russia aside and causes </w:t>
      </w:r>
      <w:r w:rsidR="002E0EC5">
        <w:t>all nations to</w:t>
      </w:r>
      <w:r>
        <w:t xml:space="preserve"> make bad foreign policy choices --- it’s zero sum</w:t>
      </w:r>
    </w:p>
    <w:p w14:paraId="701B2CC0" w14:textId="51D7A73B" w:rsidR="002E7B83" w:rsidRDefault="002E7B83" w:rsidP="00AB1E28">
      <w:r w:rsidRPr="00CF5779">
        <w:rPr>
          <w:rStyle w:val="Style13ptBold"/>
        </w:rPr>
        <w:t>Lo 9</w:t>
      </w:r>
      <w:r w:rsidRPr="00CF5779">
        <w:t xml:space="preserve"> [Bobo Lo - Fellow at the Royal Institute of International Affairs - Director of the Russia and Eurasia Programme at the Centre for European Reform, Axis of Convenience - Moscow, Beijing, and the New Geopolitics. New York, NY, US: Brookings Institution Press, 2009, site.ebrary.com/lib/wfu/reader</w:t>
      </w:r>
      <w:r>
        <w:t>.action?docID=10338432, DOA: 7/17</w:t>
      </w:r>
      <w:r w:rsidRPr="00CF5779">
        <w:t>/16]</w:t>
      </w:r>
    </w:p>
    <w:p w14:paraId="64502351" w14:textId="7167CE56" w:rsidR="002E7B83" w:rsidRPr="002E7B83" w:rsidRDefault="002E7B83" w:rsidP="002E7B83">
      <w:pPr>
        <w:rPr>
          <w:rStyle w:val="Emphasis"/>
          <w:b w:val="0"/>
          <w:iCs w:val="0"/>
          <w:u w:val="none"/>
          <w:bdr w:val="none" w:sz="0" w:space="0" w:color="auto"/>
        </w:rPr>
      </w:pPr>
      <w:r w:rsidRPr="002E7B83">
        <w:rPr>
          <w:rStyle w:val="StyleUnderline"/>
        </w:rPr>
        <w:t>Finally, the strategic convergence scenario does not give sufficient weight to external factors. Putin himself has admitted that “the disposition of political forces and development trends in the world” will have a crucial impact on the future of the partnership</w:t>
      </w:r>
      <w:r w:rsidRPr="002E7B83">
        <w:rPr>
          <w:rStyle w:val="Emphasis"/>
          <w:b w:val="0"/>
          <w:iCs w:val="0"/>
          <w:u w:val="none"/>
          <w:bdr w:val="none" w:sz="0" w:space="0" w:color="auto"/>
        </w:rPr>
        <w:t xml:space="preserve">. 22 </w:t>
      </w:r>
      <w:r w:rsidRPr="002E0EC5">
        <w:rPr>
          <w:rStyle w:val="Emphasis"/>
          <w:highlight w:val="cyan"/>
        </w:rPr>
        <w:t>Sino-American relations will be especially pivotal in this regard</w:t>
      </w:r>
      <w:r w:rsidRPr="002E0EC5">
        <w:rPr>
          <w:rStyle w:val="StyleUnderline"/>
        </w:rPr>
        <w:t>, where three alternative sub-plots suggest themselves</w:t>
      </w:r>
      <w:r w:rsidRPr="002E7B83">
        <w:rPr>
          <w:rStyle w:val="Emphasis"/>
          <w:b w:val="0"/>
          <w:iCs w:val="0"/>
          <w:u w:val="none"/>
          <w:bdr w:val="none" w:sz="0" w:space="0" w:color="auto"/>
        </w:rPr>
        <w:t xml:space="preserve">. </w:t>
      </w:r>
      <w:r w:rsidRPr="002E0EC5">
        <w:rPr>
          <w:rStyle w:val="StyleUnderline"/>
          <w:highlight w:val="cyan"/>
        </w:rPr>
        <w:t>In the first, the dynamic between Beijing and Washington would remain much as it is</w:t>
      </w:r>
      <w:r w:rsidRPr="002E7B83">
        <w:rPr>
          <w:rStyle w:val="StyleUnderline"/>
        </w:rPr>
        <w:t>: a mixture of cooperation, competition, and containment</w:t>
      </w:r>
      <w:r w:rsidRPr="002E7B83">
        <w:rPr>
          <w:rStyle w:val="Emphasis"/>
          <w:b w:val="0"/>
          <w:iCs w:val="0"/>
          <w:u w:val="none"/>
          <w:bdr w:val="none" w:sz="0" w:space="0" w:color="auto"/>
        </w:rPr>
        <w:t xml:space="preserve">. 23 In the second, there would be a major escalation of tensions, almost certainly over Taiwan, resulting in confrontation between China and the United States. </w:t>
      </w:r>
      <w:r w:rsidRPr="002E0EC5">
        <w:rPr>
          <w:rStyle w:val="StyleUnderline"/>
          <w:highlight w:val="cyan"/>
        </w:rPr>
        <w:t>The third sub-plot envisages Sino-American rapprochement, involving the comprehensive development of relations</w:t>
      </w:r>
      <w:r w:rsidRPr="002E0EC5">
        <w:rPr>
          <w:rStyle w:val="StyleUnderline"/>
        </w:rPr>
        <w:t xml:space="preserve"> and even strategic convergence</w:t>
      </w:r>
      <w:r w:rsidRPr="002E7B83">
        <w:rPr>
          <w:rStyle w:val="Emphasis"/>
          <w:b w:val="0"/>
          <w:iCs w:val="0"/>
          <w:u w:val="none"/>
          <w:bdr w:val="none" w:sz="0" w:space="0" w:color="auto"/>
        </w:rPr>
        <w:t xml:space="preserve">. Of the three sub-plots, all but the first would cause Moscow considerable concern. </w:t>
      </w:r>
      <w:r w:rsidRPr="002E0EC5">
        <w:rPr>
          <w:rStyle w:val="Emphasis"/>
          <w:highlight w:val="cyan"/>
        </w:rPr>
        <w:t>Sino-American confrontation would force it to make undesirable foreign policy choices and expose the underlying fragility of its partnership with Beijing</w:t>
      </w:r>
      <w:r w:rsidRPr="002E7B83">
        <w:rPr>
          <w:rStyle w:val="Emphasis"/>
          <w:b w:val="0"/>
          <w:iCs w:val="0"/>
          <w:u w:val="none"/>
          <w:bdr w:val="none" w:sz="0" w:space="0" w:color="auto"/>
        </w:rPr>
        <w:t>. Russia would almost certainly be asked to demonstrate its good faith by making good on hitherto rhetorical expressions of support. And yet it is difficult to imagine the Kremlin mortgaging Russia’s future to an aggressive China, especially one which it suspects might next turn its attention to the RFE.</w:t>
      </w:r>
      <w:r w:rsidRPr="002E7B83">
        <w:t xml:space="preserve"> </w:t>
      </w:r>
      <w:r w:rsidRPr="002E0EC5">
        <w:rPr>
          <w:rStyle w:val="StyleUnderline"/>
          <w:highlight w:val="cyan"/>
        </w:rPr>
        <w:t>Still worse would be a strategic convergence between China and the United States. Russia’s peripheral role in the Asia-Pacific would be further minimized</w:t>
      </w:r>
      <w:r w:rsidRPr="002E0EC5">
        <w:rPr>
          <w:rStyle w:val="StyleUnderline"/>
        </w:rPr>
        <w:t xml:space="preserve">, while its primacy in Central Asia would be challenged simultaneously by the world’s two leading powers. Globally a Sino-American condominium would marginalize Russia from international decisionmaking, leaving it as little more than a secondary regional power. In this event, </w:t>
      </w:r>
      <w:r w:rsidRPr="002E0EC5">
        <w:rPr>
          <w:rStyle w:val="StyleUnderline"/>
          <w:highlight w:val="cyan"/>
        </w:rPr>
        <w:t>the “strategic partnership” would become a dead letter, replaced by a relationship of “tactical convenience</w:t>
      </w:r>
      <w:r w:rsidRPr="002E0EC5">
        <w:rPr>
          <w:rStyle w:val="StyleUnderline"/>
        </w:rPr>
        <w:t>” almost wholly on Beijing’s terms</w:t>
      </w:r>
      <w:r w:rsidRPr="002E7B83">
        <w:rPr>
          <w:rStyle w:val="Emphasis"/>
          <w:b w:val="0"/>
          <w:iCs w:val="0"/>
          <w:u w:val="none"/>
          <w:bdr w:val="none" w:sz="0" w:space="0" w:color="auto"/>
        </w:rPr>
        <w:t xml:space="preserve">. 24 Chapter 7 referred to Moscow’s preference for a state of “controlled tension” in East Asia. This idea is applicable to Russian foreign policy interests across the board. Moscow has a large stake in status quo international politics, whereby it can pretend to an influence that appears more impressive than it is. </w:t>
      </w:r>
      <w:r w:rsidRPr="002E0EC5">
        <w:rPr>
          <w:rStyle w:val="StyleUnderline"/>
        </w:rPr>
        <w:t xml:space="preserve">With China some way from completing its transition from regional to global power, and America’s global leadership undermined by recent developments, Russia can exploit the partial vacuum of international authority to position itself as an “indispensable” power. </w:t>
      </w:r>
      <w:r w:rsidRPr="002E7B83">
        <w:rPr>
          <w:rStyle w:val="Emphasis"/>
          <w:b w:val="0"/>
          <w:iCs w:val="0"/>
          <w:u w:val="none"/>
          <w:bdr w:val="none" w:sz="0" w:space="0" w:color="auto"/>
        </w:rPr>
        <w:t xml:space="preserve">But in the event of either open conflict or stabilization of the global geopolitical environment, the limits of Russian influence would be ruthlessly exposed. </w:t>
      </w:r>
      <w:r w:rsidRPr="002E0EC5">
        <w:rPr>
          <w:rStyle w:val="StyleUnderline"/>
          <w:highlight w:val="cyan"/>
        </w:rPr>
        <w:t>Sino-Russian strategic convergence is therefore best served if there are no radical changes</w:t>
      </w:r>
      <w:r w:rsidRPr="002E0EC5">
        <w:rPr>
          <w:rStyle w:val="StyleUnderline"/>
        </w:rPr>
        <w:t>, for better or worse , to the international system and its constituent interstate relations.</w:t>
      </w:r>
      <w:r w:rsidRPr="002E7B83">
        <w:rPr>
          <w:rStyle w:val="Emphasis"/>
          <w:b w:val="0"/>
          <w:iCs w:val="0"/>
          <w:u w:val="none"/>
          <w:bdr w:val="none" w:sz="0" w:space="0" w:color="auto"/>
        </w:rPr>
        <w:t xml:space="preserve"> Even in that case, however, partnership would be selective, limited, and asymmetrical.</w:t>
      </w:r>
    </w:p>
    <w:p w14:paraId="167A05DB" w14:textId="77777777" w:rsidR="002E7B83" w:rsidRPr="002E7B83" w:rsidRDefault="002E7B83" w:rsidP="002E7B83">
      <w:pPr>
        <w:rPr>
          <w:rStyle w:val="Emphasis"/>
          <w:b w:val="0"/>
          <w:iCs w:val="0"/>
          <w:u w:val="none"/>
          <w:bdr w:val="none" w:sz="0" w:space="0" w:color="auto"/>
        </w:rPr>
      </w:pPr>
    </w:p>
    <w:p w14:paraId="5D90AB66" w14:textId="77777777" w:rsidR="002E7B83" w:rsidRPr="00BD76F5" w:rsidRDefault="002E7B83" w:rsidP="00AB1E28">
      <w:pPr>
        <w:rPr>
          <w:rStyle w:val="Emphasis"/>
          <w:b w:val="0"/>
          <w:iCs w:val="0"/>
          <w:u w:val="none"/>
          <w:bdr w:val="none" w:sz="0" w:space="0" w:color="auto"/>
        </w:rPr>
      </w:pPr>
    </w:p>
    <w:p w14:paraId="0D3A25DE" w14:textId="77777777" w:rsidR="00AB1E28" w:rsidRDefault="00AB1E28" w:rsidP="00AB1E28">
      <w:pPr>
        <w:pStyle w:val="Heading3"/>
      </w:pPr>
      <w:r>
        <w:t>Economic Trade Off</w:t>
      </w:r>
    </w:p>
    <w:p w14:paraId="0ACB6322" w14:textId="77777777" w:rsidR="00AB1E28" w:rsidRPr="00A962E6" w:rsidRDefault="00AB1E28" w:rsidP="00AB1E28">
      <w:pPr>
        <w:pStyle w:val="Heading4"/>
      </w:pPr>
      <w:r w:rsidRPr="00A962E6">
        <w:t>Growing economic ties with the US shatters the Russia-China alliance – each relies on the US more than one another</w:t>
      </w:r>
    </w:p>
    <w:p w14:paraId="37A6CCA5" w14:textId="77777777" w:rsidR="00AB1E28" w:rsidRDefault="00AB1E28" w:rsidP="00AB1E28">
      <w:r w:rsidRPr="00A962E6">
        <w:rPr>
          <w:rStyle w:val="Style13ptBold"/>
        </w:rPr>
        <w:t>Ramirez 9</w:t>
      </w:r>
      <w:r w:rsidRPr="00A962E6">
        <w:t xml:space="preserve"> [Luis Ramirez - Political analyst VOA, "China, Russia Exercises Highlight Growing Ties, Old Suspicions", m/content/a-13-2005-08-24-voa13/307150.html, DOA: 7/4/16]</w:t>
      </w:r>
    </w:p>
    <w:p w14:paraId="15059FC0" w14:textId="77777777" w:rsidR="00AB1E28" w:rsidRDefault="00AB1E28" w:rsidP="00AB1E28">
      <w:r>
        <w:t xml:space="preserve">June Dreyer is a political science professor at the University of Miami and a member of the U.S.-China Economic and Security Review Commission, which met with Chinese officials in Beijing this week. </w:t>
      </w:r>
      <w:r w:rsidRPr="00E43EDD">
        <w:rPr>
          <w:rStyle w:val="StyleUnderline"/>
          <w:highlight w:val="cyan"/>
        </w:rPr>
        <w:t>She views the exercises as a sign of growing unease in Beijing as the United States strengthens its ties with others in the region</w:t>
      </w:r>
      <w:r w:rsidRPr="00A962E6">
        <w:rPr>
          <w:rStyle w:val="StyleUnderline"/>
        </w:rPr>
        <w:t>.</w:t>
      </w:r>
      <w:r>
        <w:t xml:space="preserve"> "I think they were designed to send a signal to the United States that the United States had better be careful. And, I think that to some extent, Japan was another target. I think the Chinese have been very concerned with a Japan-United States alliance," said June Dreyer. Russia and China did not invite the United States to observe the maneuvers, which have included a simulated naval blockade, the firing of air-to-air missiles, and other exercises involving hardware including nuclear submarines, destroyers and helicopters. Some of the drills are taking place not far from Taiwan. Analysts say Beijing wants to display its military might to the rival government of the island, which China claims as part of its territory and has threatened to take by force. For Russia, the benefits of the joint maneuvers are largely economic. The exercise provided Moscow an opportunity to showcase the latest of the hardware it wants to sell to China. Beijing, which is rapidly expanding its military capabilities, is already the biggest buyer of Russian military equipment. Yu Bin, a senior research associate for the Shanghai Institute of American Studies, says Russian leaders do not appear to want any part in the Taiwan dispute. "They do not want to get too much involved in the Taiwan Strait. Though some low-level tensions may help them sell weapons to China. So the Russians have their own agenda, not completely overlapping with the Chinese," said Yu Bin. </w:t>
      </w:r>
      <w:r w:rsidRPr="00A962E6">
        <w:rPr>
          <w:rStyle w:val="StyleUnderline"/>
        </w:rPr>
        <w:t>The exercises, while meant to show that an alliance is maturing between the two countries, do not change the centuries of conflict and suspicion that characterize their historical relationship.</w:t>
      </w:r>
      <w:r>
        <w:t xml:space="preserve"> Chinese and Soviet forces clashed along their border in 1969, and territorial disputes linger. </w:t>
      </w:r>
      <w:r w:rsidRPr="00A962E6">
        <w:rPr>
          <w:rStyle w:val="StyleUnderline"/>
        </w:rPr>
        <w:t xml:space="preserve">Moreover, </w:t>
      </w:r>
      <w:r w:rsidRPr="00E43EDD">
        <w:rPr>
          <w:rStyle w:val="StyleUnderline"/>
          <w:highlight w:val="cyan"/>
        </w:rPr>
        <w:t xml:space="preserve">China's recent emergence as a major investor in Russia's Far East has caused unease among many Russians. </w:t>
      </w:r>
      <w:r w:rsidRPr="00A962E6">
        <w:rPr>
          <w:rStyle w:val="StyleUnderline"/>
        </w:rPr>
        <w:t>"Many Russian businessmen and politicians [who] still perceive China as a hypothetical threat now think [if] 'China invests in our assets, it could be dangerous for Russian security,'" said Vasily Mikheyev is a Sino-Russian relations specialist at the Russian Academy of Sciences in Moscow. Some analysts say that a deep and lasting alliance does not appear likely at this stage</w:t>
      </w:r>
      <w:r w:rsidRPr="00A962E6">
        <w:t>, noting that Beijing and Moscow have - despite warming ties - failed to reach definite agreements on key issues such as the construction of an oil pipeline and long-running Chinese claims over Russian territory. Professor Yu Bin at the Shanghai Institute of American Studies says</w:t>
      </w:r>
      <w:r>
        <w:t xml:space="preserve"> </w:t>
      </w:r>
      <w:r w:rsidRPr="00E43EDD">
        <w:rPr>
          <w:rStyle w:val="Emphasis"/>
          <w:highlight w:val="cyan"/>
        </w:rPr>
        <w:t>economic interests of both sides and their growing trade ties to the United States may be what ultimately determine the future of Sino-Russian relations</w:t>
      </w:r>
      <w:r w:rsidRPr="00A962E6">
        <w:rPr>
          <w:rStyle w:val="StyleUnderline"/>
        </w:rPr>
        <w:t>. "For both Moscow and Beijing, their fundamental interest is to have a normal working relationship with the United States.</w:t>
      </w:r>
      <w:r>
        <w:t xml:space="preserve"> </w:t>
      </w:r>
      <w:r w:rsidRPr="00E43EDD">
        <w:rPr>
          <w:rStyle w:val="Emphasis"/>
          <w:highlight w:val="cyan"/>
        </w:rPr>
        <w:t>The problem is that if you look at the triangular [equation] both Russia and China actually need more from the American side than perhaps from each other</w:t>
      </w:r>
      <w:r>
        <w:t>," said professor Yu Bin.</w:t>
      </w:r>
    </w:p>
    <w:p w14:paraId="13CE3902" w14:textId="77777777" w:rsidR="00AB1E28" w:rsidRDefault="00AB1E28" w:rsidP="00AB1E28">
      <w:pPr>
        <w:pStyle w:val="Heading4"/>
      </w:pPr>
      <w:r>
        <w:t>Any move to increase US-China economic cooperation is perceived by Russia as a move to solidify US Chinese dominance</w:t>
      </w:r>
    </w:p>
    <w:p w14:paraId="696DB44D" w14:textId="77777777" w:rsidR="00AB1E28" w:rsidRDefault="00AB1E28" w:rsidP="00AB1E28">
      <w:r w:rsidRPr="004542CA">
        <w:rPr>
          <w:rStyle w:val="Style13ptBold"/>
        </w:rPr>
        <w:t>Grant et al. 12</w:t>
      </w:r>
      <w:r w:rsidRPr="004542CA">
        <w:t xml:space="preserve"> [Charles Grant - Director of the Centre for European Reform, "Russia, China and global governance", https://www.cer.org.uk/sites/default/files/publications/attachments/pdf/2012/rp_072_km-6279.pdf, DOA: 6/28/16]</w:t>
      </w:r>
    </w:p>
    <w:p w14:paraId="30AADF1E" w14:textId="77777777" w:rsidR="00AB1E28" w:rsidRDefault="00AB1E28" w:rsidP="00AB1E28">
      <w:r>
        <w:t xml:space="preserve">All this matters for global governance. </w:t>
      </w:r>
      <w:r w:rsidRPr="004542CA">
        <w:rPr>
          <w:rStyle w:val="StyleUnderline"/>
        </w:rPr>
        <w:t>If they overcome their economic challenges and transform their economies, Russia’s and China’s rulers are more likely to feel confident and successful.</w:t>
      </w:r>
      <w:r>
        <w:t xml:space="preserve"> They will then be more willing to engage constructively with other global powers. </w:t>
      </w:r>
      <w:r w:rsidRPr="004542CA">
        <w:rPr>
          <w:rStyle w:val="StyleUnderline"/>
        </w:rPr>
        <w:t xml:space="preserve">But if the two economies fail to make a smooth adjustment, and suffer from slowing growth and the consequent social unrest, it would bode ill for global governance. </w:t>
      </w:r>
      <w:r>
        <w:t xml:space="preserve">Both regimes would be prone to insecurity and paranoia towards the West. Nationalism would flourish in both countries. The Russia-China relationship is currently the best it has ever been: trade is booming, Moscow and Beijing often work together diplomatically to oppose Western interventionism, and the two regimes avoid mutual criticism. </w:t>
      </w:r>
      <w:r w:rsidRPr="004542CA">
        <w:rPr>
          <w:rStyle w:val="StyleUnderline"/>
        </w:rPr>
        <w:t xml:space="preserve">However, </w:t>
      </w:r>
      <w:r w:rsidRPr="00E43EDD">
        <w:rPr>
          <w:rStyle w:val="Emphasis"/>
          <w:highlight w:val="cyan"/>
        </w:rPr>
        <w:t>both care more about their relations with the US than with each other. The Russians are increasingly fearful of China’s economic strength and dislike talk of a G2 world dominated by the US and China</w:t>
      </w:r>
      <w:r w:rsidRPr="004542CA">
        <w:rPr>
          <w:rStyle w:val="StyleUnderline"/>
        </w:rPr>
        <w:t xml:space="preserve">. The Chinese are sometimes contemptuous of Russia’s economy, but they worry that the ‘reset’ between Moscow and Washington could lead the former to adopt more pro-Western foreign policies. Over the past few years, </w:t>
      </w:r>
      <w:r w:rsidRPr="00E43EDD">
        <w:rPr>
          <w:rStyle w:val="StyleUnderline"/>
          <w:highlight w:val="cyan"/>
        </w:rPr>
        <w:t>the idea that a de facto G2 of the US and China will manage global affairs in the 21st century has been much discussed.</w:t>
      </w:r>
      <w:r w:rsidRPr="004542CA">
        <w:rPr>
          <w:rStyle w:val="StyleUnderline"/>
        </w:rPr>
        <w:t xml:space="preserve"> </w:t>
      </w:r>
      <w:r>
        <w:t xml:space="preserve">Beijing and Washington sometimes dominate international talks on climate change and the management of the global economy. As two Canada-based scholars observe: What China and the US do, either alone, together, or with their respective allies in global multilateral and regional forums will increasingly define the ‘limits of the possible’ for global governance. </w:t>
      </w:r>
      <w:r w:rsidRPr="004542CA">
        <w:rPr>
          <w:rStyle w:val="StyleUnderline"/>
        </w:rPr>
        <w:t xml:space="preserve">Amid the global economic crisis, </w:t>
      </w:r>
      <w:r w:rsidRPr="00E43EDD">
        <w:rPr>
          <w:rStyle w:val="StyleUnderline"/>
          <w:highlight w:val="cyan"/>
        </w:rPr>
        <w:t>both China and the US showed that they are interested in working together and</w:t>
      </w:r>
      <w:r w:rsidRPr="004542CA">
        <w:rPr>
          <w:rStyle w:val="StyleUnderline"/>
        </w:rPr>
        <w:t xml:space="preserve">, equally important, </w:t>
      </w:r>
      <w:r w:rsidRPr="00E43EDD">
        <w:rPr>
          <w:rStyle w:val="StyleUnderline"/>
          <w:highlight w:val="cyan"/>
        </w:rPr>
        <w:t>in embedding their bilateral relations in multilateralism</w:t>
      </w:r>
      <w:r w:rsidRPr="003E45ED">
        <w:t>. The G20 leaders’ process...has emerged as their preferred forum, at least for financial crisis management and possibly for directing the Bretton Woods institutions more broadly.65</w:t>
      </w:r>
    </w:p>
    <w:p w14:paraId="263E4004" w14:textId="77777777" w:rsidR="00AB1E28" w:rsidRDefault="00AB1E28" w:rsidP="00AB1E28">
      <w:pPr>
        <w:pStyle w:val="Heading4"/>
      </w:pPr>
      <w:r>
        <w:t>China only cooperates with Russia because it knows it’s growing quicker than Russia– shared hatred for the US is the only reason why they’re together even though the China wants to engage with the US</w:t>
      </w:r>
    </w:p>
    <w:p w14:paraId="3D2AA32F" w14:textId="77777777" w:rsidR="00AB1E28" w:rsidRDefault="00AB1E28" w:rsidP="00AB1E28">
      <w:r w:rsidRPr="00764359">
        <w:rPr>
          <w:rStyle w:val="Style13ptBold"/>
        </w:rPr>
        <w:t>Nye 15</w:t>
      </w:r>
      <w:r w:rsidRPr="00764359">
        <w:t xml:space="preserve"> [Joseph S. Nye, Former US Assistant Secretary of Defense and Chairman of the US National Intelligence Council - Professor at Harvard University, "A New Sino-Russian Alliance?", https://www.project-syndicate.org/commentary/russia-china-alliance-by-joseph-s--nye-2015-01, DOA: 6/23/16]</w:t>
      </w:r>
    </w:p>
    <w:p w14:paraId="441EFB98" w14:textId="06623C91" w:rsidR="00AB1E28" w:rsidRDefault="00AB1E28" w:rsidP="00AB1E28">
      <w:r>
        <w:t xml:space="preserve">Some analysts believe that 2014 ushered in a new era of Cold War-style geopolitics. </w:t>
      </w:r>
      <w:r w:rsidRPr="00E43EDD">
        <w:rPr>
          <w:rStyle w:val="StyleUnderline"/>
          <w:highlight w:val="cyan"/>
        </w:rPr>
        <w:t>Russia</w:t>
      </w:r>
      <w:r w:rsidRPr="00764359">
        <w:rPr>
          <w:rStyle w:val="StyleUnderline"/>
        </w:rPr>
        <w:t xml:space="preserve">n President Vladimir Putin’s invasion of Ukraine and annexation of Crimea </w:t>
      </w:r>
      <w:r w:rsidRPr="00E43EDD">
        <w:rPr>
          <w:rStyle w:val="StyleUnderline"/>
          <w:highlight w:val="cyan"/>
        </w:rPr>
        <w:t>was met with heavy economic sanctions from Europe and the United States</w:t>
      </w:r>
      <w:r w:rsidRPr="00764359">
        <w:rPr>
          <w:rStyle w:val="StyleUnderline"/>
        </w:rPr>
        <w:t xml:space="preserve">, weakening Russia’s ties with the West and leaving the Kremlin eager to strengthen ties with China. </w:t>
      </w:r>
      <w:r w:rsidRPr="00E43EDD">
        <w:rPr>
          <w:rStyle w:val="StyleUnderline"/>
          <w:highlight w:val="cyan"/>
        </w:rPr>
        <w:t>The question is whether Russia will</w:t>
      </w:r>
      <w:r w:rsidRPr="00764359">
        <w:rPr>
          <w:rStyle w:val="StyleUnderline"/>
        </w:rPr>
        <w:t xml:space="preserve"> manage to </w:t>
      </w:r>
      <w:r w:rsidRPr="00E43EDD">
        <w:rPr>
          <w:rStyle w:val="StyleUnderline"/>
          <w:highlight w:val="cyan"/>
        </w:rPr>
        <w:t>build a</w:t>
      </w:r>
      <w:r w:rsidRPr="00764359">
        <w:rPr>
          <w:rStyle w:val="StyleUnderline"/>
        </w:rPr>
        <w:t xml:space="preserve"> real </w:t>
      </w:r>
      <w:r w:rsidRPr="00E43EDD">
        <w:rPr>
          <w:rStyle w:val="StyleUnderline"/>
          <w:highlight w:val="cyan"/>
        </w:rPr>
        <w:t>alliance with the People’s Republic. At first glance, it seems plausible</w:t>
      </w:r>
      <w:r w:rsidRPr="00764359">
        <w:rPr>
          <w:rStyle w:val="StyleUnderline"/>
        </w:rPr>
        <w:t xml:space="preserve">. Indeed, traditional balance-of-power theory suggests that US primacy in power resources should be offset by a Sino-Russian partnership. </w:t>
      </w:r>
      <w:r>
        <w:t xml:space="preserve">Perhaps more convincing, there seems to be historical precedent for such a partnership. In the 1950s, China and the Soviet Union were allied against the US. After US President Richard Nixon’s opening to China in l972, the balance shifted, with the US and China cooperating to limit what they viewed as a dangerous rise in the Soviet Union’s power. </w:t>
      </w:r>
      <w:r w:rsidRPr="00764359">
        <w:rPr>
          <w:rStyle w:val="StyleUnderline"/>
        </w:rPr>
        <w:t>With the collapse of the Soviet Union, that de facto US-China alliance ended, and a China-Russia rapprochement began.</w:t>
      </w:r>
      <w:r>
        <w:t xml:space="preserve"> In 1992, the two countries declared that they were pursuing a “constructive partnership”; in 1996, they progressed toward a “strategic partnership”; and in 2001, they signed a treaty of “friendship and cooperation.” </w:t>
      </w:r>
      <w:r w:rsidRPr="00E43EDD">
        <w:rPr>
          <w:rStyle w:val="StyleUnderline"/>
          <w:highlight w:val="cyan"/>
        </w:rPr>
        <w:t>In recent years, China and Russia have cooperated</w:t>
      </w:r>
      <w:r w:rsidRPr="00764359">
        <w:rPr>
          <w:rStyle w:val="StyleUnderline"/>
        </w:rPr>
        <w:t xml:space="preserve"> closely in the UN Security Council and taken similar positions on Internet regulation. They have used diplomatic frameworks – such as the BRICS group of major emerging countries (along with Brazil, India, and South Africa) and the Shanghai Cooperation Organization (along with Kazakhstan, Kyrgyzstan, Tajikistan, and Uzbekistan) – to coordinate positions. And </w:t>
      </w:r>
      <w:r w:rsidRPr="00E43EDD">
        <w:rPr>
          <w:rStyle w:val="StyleUnderline"/>
          <w:highlight w:val="cyan"/>
        </w:rPr>
        <w:t>Putin has struck up a good working relationship with Chinese President</w:t>
      </w:r>
      <w:r w:rsidRPr="00764359">
        <w:rPr>
          <w:rStyle w:val="StyleUnderline"/>
        </w:rPr>
        <w:t xml:space="preserve"> Xi Jinping, </w:t>
      </w:r>
      <w:r w:rsidRPr="00E43EDD">
        <w:rPr>
          <w:rStyle w:val="StyleUnderline"/>
          <w:highlight w:val="cyan"/>
        </w:rPr>
        <w:t>based on their shared domestic illiberalism and desire to counter American ideology and influence</w:t>
      </w:r>
      <w:r w:rsidRPr="00764359">
        <w:rPr>
          <w:rStyle w:val="StyleUnderline"/>
        </w:rPr>
        <w:t>. Their economic relationship, too, seems to be progressing.</w:t>
      </w:r>
      <w:r>
        <w:t xml:space="preserve"> Last May, shortly after the annexation of Crimea, Russia announced a $400 billion deal to supply 38 billion cubic meters (bcm) of gas to China annually for 30 years, beginning in 2019. The contract, between Russia’s state-owned energy giant Gazprom and the China National Petroleum Corporation, entails the construction of a 2,500-mile gas pipeline to China’s Heilongjiang province (where, incidentally, the two countries nearly went to war a few decades ago). Though the exact price remains secret, it appears that Russia offered major concessions, after nearly a decade of negotiations, to ensure the deal’s success. Moreover, in November, Gazprom announced a framework agreement to deliver an additional 30 bcm of gas to China’s Xingjiang Province from western Siberia for 30 years via another new pipeline. If the “eastern” and “western” pipelines are completed as planned, the 68 bcm they deliver to China annually would dwarf the 40 bcm that Russia exports to its current largest customer, Germany. </w:t>
      </w:r>
      <w:r w:rsidRPr="00764359">
        <w:rPr>
          <w:rStyle w:val="StyleUnderline"/>
        </w:rPr>
        <w:t xml:space="preserve">In fact, </w:t>
      </w:r>
      <w:r w:rsidRPr="00E43EDD">
        <w:rPr>
          <w:rStyle w:val="StyleUnderline"/>
          <w:highlight w:val="cyan"/>
        </w:rPr>
        <w:t xml:space="preserve">the problems with a Sino-Russian alliance run </w:t>
      </w:r>
      <w:r w:rsidRPr="00764359">
        <w:rPr>
          <w:rStyle w:val="StyleUnderline"/>
        </w:rPr>
        <w:t xml:space="preserve">even </w:t>
      </w:r>
      <w:r w:rsidRPr="00E43EDD">
        <w:rPr>
          <w:rStyle w:val="StyleUnderline"/>
          <w:highlight w:val="cyan"/>
        </w:rPr>
        <w:t>deeper</w:t>
      </w:r>
      <w:r w:rsidRPr="00764359">
        <w:rPr>
          <w:rStyle w:val="StyleUnderline"/>
        </w:rPr>
        <w:t>.</w:t>
      </w:r>
      <w:r w:rsidRPr="00764359">
        <w:t xml:space="preserve"> With its economic, military, and demographic heft – </w:t>
      </w:r>
      <w:r w:rsidRPr="00764359">
        <w:rPr>
          <w:rStyle w:val="StyleUnderline"/>
        </w:rPr>
        <w:t xml:space="preserve">China generates considerable unease in Russia. </w:t>
      </w:r>
      <w:r w:rsidRPr="00764359">
        <w:t>Consider the demographic situation in eastern Siberia, where six million Russians live across the border from up to 120 million Chinese.</w:t>
      </w:r>
      <w:r>
        <w:t xml:space="preserve"> </w:t>
      </w:r>
      <w:r w:rsidRPr="00764359">
        <w:rPr>
          <w:rStyle w:val="StyleUnderline"/>
        </w:rPr>
        <w:t xml:space="preserve">Furthermore, </w:t>
      </w:r>
      <w:r w:rsidRPr="00E43EDD">
        <w:rPr>
          <w:rStyle w:val="StyleUnderline"/>
          <w:highlight w:val="cyan"/>
        </w:rPr>
        <w:t>Russia’s economic and military power has been in decline, whereas China’s has exploded</w:t>
      </w:r>
      <w:r w:rsidRPr="00764359">
        <w:rPr>
          <w:rStyle w:val="StyleUnderline"/>
        </w:rPr>
        <w:t xml:space="preserve">. Anxiety over </w:t>
      </w:r>
      <w:r w:rsidRPr="00E43EDD">
        <w:rPr>
          <w:rStyle w:val="StyleUnderline"/>
          <w:highlight w:val="cyan"/>
        </w:rPr>
        <w:t xml:space="preserve">China’s conventional military superiority </w:t>
      </w:r>
      <w:r w:rsidRPr="00764359">
        <w:rPr>
          <w:rStyle w:val="StyleUnderline"/>
        </w:rPr>
        <w:t xml:space="preserve">probably </w:t>
      </w:r>
      <w:r w:rsidRPr="00E43EDD">
        <w:rPr>
          <w:rStyle w:val="StyleUnderline"/>
          <w:highlight w:val="cyan"/>
        </w:rPr>
        <w:t>motivated</w:t>
      </w:r>
      <w:r w:rsidRPr="00764359">
        <w:rPr>
          <w:rStyle w:val="StyleUnderline"/>
        </w:rPr>
        <w:t xml:space="preserve">, at least partly, </w:t>
      </w:r>
      <w:r w:rsidRPr="00E43EDD">
        <w:rPr>
          <w:rStyle w:val="StyleUnderline"/>
          <w:highlight w:val="cyan"/>
        </w:rPr>
        <w:t>Russia’s</w:t>
      </w:r>
      <w:r w:rsidRPr="00764359">
        <w:rPr>
          <w:rStyle w:val="StyleUnderline"/>
        </w:rPr>
        <w:t xml:space="preserve"> 2009 </w:t>
      </w:r>
      <w:r w:rsidRPr="00E43EDD">
        <w:rPr>
          <w:rStyle w:val="StyleUnderline"/>
          <w:highlight w:val="cyan"/>
        </w:rPr>
        <w:t>announcement of</w:t>
      </w:r>
      <w:r w:rsidRPr="00764359">
        <w:rPr>
          <w:rStyle w:val="StyleUnderline"/>
        </w:rPr>
        <w:t xml:space="preserve"> a new military </w:t>
      </w:r>
      <w:r w:rsidRPr="00E43EDD">
        <w:rPr>
          <w:rStyle w:val="StyleUnderline"/>
          <w:highlight w:val="cyan"/>
        </w:rPr>
        <w:t>doctrine</w:t>
      </w:r>
      <w:r w:rsidRPr="00764359">
        <w:rPr>
          <w:rStyle w:val="StyleUnderline"/>
        </w:rPr>
        <w:t xml:space="preserve"> explicitly </w:t>
      </w:r>
      <w:r w:rsidRPr="00E43EDD">
        <w:rPr>
          <w:rStyle w:val="StyleUnderline"/>
          <w:highlight w:val="cyan"/>
        </w:rPr>
        <w:t>reserving the right to first use of nuclear weapons</w:t>
      </w:r>
      <w:r w:rsidRPr="00764359">
        <w:rPr>
          <w:rStyle w:val="StyleUnderline"/>
        </w:rPr>
        <w:t xml:space="preserve"> – </w:t>
      </w:r>
      <w:r w:rsidRPr="00E43EDD">
        <w:rPr>
          <w:rStyle w:val="StyleUnderline"/>
          <w:highlight w:val="cyan"/>
        </w:rPr>
        <w:t>a stance that resembles America’s Cold War force posture</w:t>
      </w:r>
      <w:r w:rsidRPr="00764359">
        <w:rPr>
          <w:rStyle w:val="StyleUnderline"/>
        </w:rPr>
        <w:t xml:space="preserve">, aimed at deterring superior conventional Soviet forces in Europe. These </w:t>
      </w:r>
      <w:r w:rsidRPr="00E43EDD">
        <w:rPr>
          <w:rStyle w:val="StyleUnderline"/>
          <w:highlight w:val="cyan"/>
        </w:rPr>
        <w:t>imbalances suggest that Russia would resist a tight military alliance with China</w:t>
      </w:r>
      <w:r w:rsidRPr="00764359">
        <w:rPr>
          <w:rStyle w:val="StyleUnderline"/>
        </w:rPr>
        <w:t>, even as the two countries pursue mutually beneficial tactical diplomatic coordination</w:t>
      </w:r>
      <w:r w:rsidRPr="00764359">
        <w:t>.</w:t>
      </w:r>
      <w:r>
        <w:t xml:space="preserve"> </w:t>
      </w:r>
      <w:r w:rsidRPr="00E43EDD">
        <w:rPr>
          <w:rStyle w:val="StyleUnderline"/>
          <w:highlight w:val="cyan"/>
        </w:rPr>
        <w:t>China’s willingness to cooperate with Russia</w:t>
      </w:r>
      <w:r w:rsidRPr="00764359">
        <w:rPr>
          <w:rStyle w:val="StyleUnderline"/>
        </w:rPr>
        <w:t xml:space="preserve"> also </w:t>
      </w:r>
      <w:r w:rsidRPr="00E43EDD">
        <w:rPr>
          <w:rStyle w:val="StyleUnderline"/>
          <w:highlight w:val="cyan"/>
        </w:rPr>
        <w:t>has</w:t>
      </w:r>
      <w:r w:rsidRPr="00764359">
        <w:rPr>
          <w:rStyle w:val="StyleUnderline"/>
        </w:rPr>
        <w:t xml:space="preserve"> its </w:t>
      </w:r>
      <w:r w:rsidRPr="00E43EDD">
        <w:rPr>
          <w:rStyle w:val="StyleUnderline"/>
          <w:highlight w:val="cyan"/>
        </w:rPr>
        <w:t>limits</w:t>
      </w:r>
      <w:r w:rsidRPr="00764359">
        <w:rPr>
          <w:rStyle w:val="StyleUnderline"/>
        </w:rPr>
        <w:t xml:space="preserve">. After all, </w:t>
      </w:r>
      <w:r w:rsidRPr="00E43EDD">
        <w:rPr>
          <w:rStyle w:val="StyleUnderline"/>
          <w:highlight w:val="cyan"/>
        </w:rPr>
        <w:t>China’s development strategy depends</w:t>
      </w:r>
      <w:r w:rsidRPr="00764359">
        <w:rPr>
          <w:rStyle w:val="StyleUnderline"/>
        </w:rPr>
        <w:t xml:space="preserve"> on its continued integration into the world economy – and, specifically, </w:t>
      </w:r>
      <w:r w:rsidRPr="00E43EDD">
        <w:rPr>
          <w:rStyle w:val="StyleUnderline"/>
          <w:highlight w:val="cyan"/>
        </w:rPr>
        <w:t>reliable access to American markets and technology</w:t>
      </w:r>
      <w:r w:rsidRPr="00764359">
        <w:rPr>
          <w:rStyle w:val="StyleUnderline"/>
        </w:rPr>
        <w:t>.</w:t>
      </w:r>
      <w:r w:rsidRPr="00764359">
        <w:t xml:space="preserve"> The Chinese Communist Party’s legitimacy depends on strong economic growth, and it will not risk this strategy for some “authoritarian alliance” with Russia.</w:t>
      </w:r>
      <w:r>
        <w:t xml:space="preserve"> </w:t>
      </w:r>
      <w:r w:rsidRPr="00764359">
        <w:rPr>
          <w:rStyle w:val="StyleUnderline"/>
        </w:rPr>
        <w:t>Even within multilateral forums</w:t>
      </w:r>
      <w:r w:rsidRPr="00E43EDD">
        <w:rPr>
          <w:rStyle w:val="StyleUnderline"/>
          <w:highlight w:val="cyan"/>
        </w:rPr>
        <w:t>, the relationship between Russia and China is far from balanced.</w:t>
      </w:r>
      <w:r w:rsidRPr="00764359">
        <w:rPr>
          <w:rStyle w:val="StyleUnderline"/>
        </w:rPr>
        <w:t xml:space="preserve"> </w:t>
      </w:r>
      <w:r w:rsidRPr="00764359">
        <w:t>Given that China’s economy is larger than the other four BRICS economies combined, the group’s initiatives – including its new development bank – are likely to reflect a disproportionate Chinese influence. And though the Shanghai Cooperation Organization has facilitated some diplomatic coordination, China and Russia remain locked in a struggle for influence in Central Asia.</w:t>
      </w:r>
    </w:p>
    <w:p w14:paraId="73A6E004" w14:textId="77777777" w:rsidR="00AB1E28" w:rsidRDefault="00AB1E28" w:rsidP="00AB1E28">
      <w:pPr>
        <w:pStyle w:val="Heading4"/>
      </w:pPr>
      <w:r>
        <w:t>The China-Russia partnership is so unstable it would cease to exist if relations between China and the US improve – any increase in economic cooperation signals to Russia that the US and China are leaving it behind</w:t>
      </w:r>
    </w:p>
    <w:p w14:paraId="63ECE593" w14:textId="77777777" w:rsidR="00AB1E28" w:rsidRDefault="00AB1E28" w:rsidP="00AB1E28">
      <w:r w:rsidRPr="009E1707">
        <w:rPr>
          <w:rStyle w:val="Style13ptBold"/>
        </w:rPr>
        <w:t>Hage 15</w:t>
      </w:r>
      <w:r w:rsidRPr="009E1707">
        <w:t xml:space="preserve"> [Victorine M. Hage - Cyber Program Manager at the Atlantic Treaty Association, "CHINA: A NATURAL PARTNER FOR RUSSIA’S AMBITIONS TO SHAPE A NEW MULTIPOLAR WORLD?", www.lowlandssolutions.com/downloads/China-Russia%20Relations%20-%20Victorine%20Hage.pdf</w:t>
      </w:r>
    </w:p>
    <w:p w14:paraId="12301671" w14:textId="77777777" w:rsidR="00AB1E28" w:rsidRDefault="00AB1E28" w:rsidP="00AB1E28">
      <w:r>
        <w:t xml:space="preserve">NATURAL ALLY OR MARRIAGE OF CONVENIENCE? </w:t>
      </w:r>
      <w:r w:rsidRPr="009E1707">
        <w:rPr>
          <w:rStyle w:val="StyleUnderline"/>
        </w:rPr>
        <w:t xml:space="preserve">In other words, </w:t>
      </w:r>
      <w:r w:rsidRPr="00E43EDD">
        <w:rPr>
          <w:rStyle w:val="StyleUnderline"/>
          <w:highlight w:val="cyan"/>
        </w:rPr>
        <w:t>why the Sino-Russia relationship is not durable</w:t>
      </w:r>
      <w:r w:rsidRPr="009E1707">
        <w:rPr>
          <w:rStyle w:val="StyleUnderline"/>
        </w:rPr>
        <w:t xml:space="preserve">, based on economic or political pragmatism and does not provide a credible alternative in the form of establishing a multipolar world as both nations, in a more politically friendly climate with the US would rather work with them than against. </w:t>
      </w:r>
      <w:r>
        <w:t xml:space="preserve">China’s dominance in the far east, which has been highly neglected now seems to be a major issue of interest to the Russian’s who fear Chinese migration and influence in the region which houses only few Russians and millions of Chinese just across the border. </w:t>
      </w:r>
      <w:r w:rsidRPr="00E43EDD">
        <w:rPr>
          <w:rStyle w:val="StyleUnderline"/>
          <w:highlight w:val="cyan"/>
        </w:rPr>
        <w:t>The fear being that Russia’s far east could become China’s near north has led to tensions and competitive influence gaining</w:t>
      </w:r>
      <w:r w:rsidRPr="009E1707">
        <w:rPr>
          <w:rStyle w:val="StyleUnderline"/>
        </w:rPr>
        <w:t>. Chinese interest in the Arctic, which Russia has made a huge effort in militarizing in the past few years, is another reason for tension. Despite being economic allies, and public declarations of cooperation and mutual interest paint a picture of a durable friendship, the friends have not been shy to stab each other in the back economically and even strategically when convenient</w:t>
      </w:r>
      <w:r>
        <w:t>: “The permission granted by Vietnam to use Cam Ranh Bay means that Russia gains a foothold to expand its influence in Southeast Asia. The South China Sea is important for not only its abundant resources but also its strategic significance” (Blank 2013, 137). In the meantime, China has been expanding its economic influences and trade agreements in Russia’s back yard; Central Asia.</w:t>
      </w:r>
      <w:r w:rsidRPr="006B3C2D">
        <w:t xml:space="preserve"> </w:t>
      </w:r>
      <w:r>
        <w:t xml:space="preserve">Both Russia and China know that they can raise their bargaining power vis-a`-vis the US and the post-Soviet successor states (as well as Taiwan) by speaking in concert or as close as they can come. </w:t>
      </w:r>
      <w:r w:rsidRPr="009E1707">
        <w:rPr>
          <w:rStyle w:val="StyleUnderline"/>
        </w:rPr>
        <w:t xml:space="preserve">But this is often as far as it goes, as deep distrust and fierce bargaining is a bitter reality (Swanstrom 2014, 483) Swanson even goes as far as saying the issues between the two countries are so big that really </w:t>
      </w:r>
      <w:r w:rsidRPr="00E43EDD">
        <w:rPr>
          <w:rStyle w:val="Emphasis"/>
          <w:highlight w:val="cyan"/>
        </w:rPr>
        <w:t>the only thing why they are still allies is because of external factors, such as political issues with the US, which then suggests that upon revival these external relations, the Russian-Sino alliance would cease to exist</w:t>
      </w:r>
      <w:r w:rsidRPr="009E1707">
        <w:rPr>
          <w:rStyle w:val="StyleUnderline"/>
        </w:rPr>
        <w:t xml:space="preserve">. </w:t>
      </w:r>
      <w:r>
        <w:t>And despite the South China Sea issue causing tensions between the US and China, overall China is still seen as a power for good, that is leaving the Hong Kong protests aside, where as due to the Ukraine conflict, Russia is far from that positive picture and closer to being compared to Hitler by British royals</w:t>
      </w:r>
      <w:r w:rsidRPr="002D5FA4">
        <w:t xml:space="preserve">. </w:t>
      </w:r>
      <w:r w:rsidRPr="00E43EDD">
        <w:rPr>
          <w:rStyle w:val="Emphasis"/>
          <w:highlight w:val="cyan"/>
        </w:rPr>
        <w:t>The one common factor in all the counter arguments as to why the Chinese Russian relationship is not viable</w:t>
      </w:r>
      <w:r w:rsidRPr="00D45A27">
        <w:rPr>
          <w:rStyle w:val="Emphasis"/>
        </w:rPr>
        <w:t xml:space="preserve">, durable, let alone a natural partner for a multipolar world </w:t>
      </w:r>
      <w:r w:rsidRPr="00E43EDD">
        <w:rPr>
          <w:rStyle w:val="Emphasis"/>
          <w:highlight w:val="cyan"/>
        </w:rPr>
        <w:t>is the economic inequality and Russia’s role of junior partner which could be easily ditched if better circumstances or opportunities with the West arose</w:t>
      </w:r>
      <w:r w:rsidRPr="009E1707">
        <w:rPr>
          <w:rStyle w:val="StyleUnderline"/>
        </w:rPr>
        <w:t>. The biggest flaw in this thesis is the underestimation of the historical alliance, common political goals, leadership and regime survival tactics in which they enjoy each other’s support and backing on domestic levels and international issues</w:t>
      </w:r>
      <w:r>
        <w:t>. The mutual threat to their political ideologies and leadership is threatened by the same western influences and interference in domestic issues such as the Hong Kong protests and the Ukraine Crisis (or Chechnya, or Georgia). This interference has not only led to mutual support but even joint strategies to counter colour revolutions, which are often believed to be financed and staged by western actors. As a Chinese expert stated: “It is not only because the conflict in Ukraine drives our countries closer, but because the Kremlin became more anti-Western on an emotional level” (Gabuev 2015, 7)</w:t>
      </w:r>
    </w:p>
    <w:p w14:paraId="59D99EF4" w14:textId="77777777" w:rsidR="00AB1E28" w:rsidRDefault="00AB1E28" w:rsidP="00AB1E28">
      <w:pPr>
        <w:pStyle w:val="Heading4"/>
      </w:pPr>
      <w:r>
        <w:t>Even small changes could hurt relations – existing tensions mean any signal of US involvement could cause the partnership to shatter</w:t>
      </w:r>
    </w:p>
    <w:p w14:paraId="0CB3CF6F" w14:textId="77777777" w:rsidR="00AB1E28" w:rsidRPr="00177B99" w:rsidRDefault="00AB1E28" w:rsidP="00AB1E28">
      <w:r w:rsidRPr="00177B99">
        <w:rPr>
          <w:rStyle w:val="Style13ptBold"/>
        </w:rPr>
        <w:t>Bolt 14</w:t>
      </w:r>
      <w:r w:rsidRPr="00177B99">
        <w:t xml:space="preserve"> [Paul J Bolt – Professor of Political Science – United States Air Force Academy, Strategic Studies Quarterly, "Sino-Russian Relations in a Changing World Order", www.au.af.mil/au/ssq/digital/pdf/winter_14/bolt.pdf, DOA: 6/28/16]</w:t>
      </w:r>
    </w:p>
    <w:p w14:paraId="6929922A" w14:textId="77777777" w:rsidR="00AB1E28" w:rsidRDefault="00AB1E28" w:rsidP="00AB1E28">
      <w:r w:rsidRPr="00E43EDD">
        <w:rPr>
          <w:rStyle w:val="StyleUnderline"/>
          <w:highlight w:val="cyan"/>
        </w:rPr>
        <w:t xml:space="preserve">In politics, economics, and security, the Sino-Russia </w:t>
      </w:r>
      <w:r w:rsidRPr="00177B99">
        <w:rPr>
          <w:rStyle w:val="StyleUnderline"/>
        </w:rPr>
        <w:t xml:space="preserve">“comprehensive strategic and cooperative </w:t>
      </w:r>
      <w:r w:rsidRPr="00E43EDD">
        <w:rPr>
          <w:rStyle w:val="StyleUnderline"/>
          <w:highlight w:val="cyan"/>
        </w:rPr>
        <w:t>partnership” is driven by mutual interests, not mutual affection</w:t>
      </w:r>
      <w:r w:rsidRPr="00177B99">
        <w:rPr>
          <w:rStyle w:val="StyleUnderline"/>
        </w:rPr>
        <w:t>.</w:t>
      </w:r>
      <w:r>
        <w:t xml:space="preserve"> Dmitri Trenin, a well-regarded analyst of Rus- sian politics, observes, “</w:t>
      </w:r>
      <w:r w:rsidRPr="00177B99">
        <w:rPr>
          <w:rStyle w:val="StyleUnderline"/>
        </w:rPr>
        <w:t xml:space="preserve">There has never been a spirit of camaraderie about Russo-Chinese summits. </w:t>
      </w:r>
      <w:r w:rsidRPr="00E43EDD">
        <w:rPr>
          <w:rStyle w:val="StyleUnderline"/>
          <w:highlight w:val="cyan"/>
        </w:rPr>
        <w:t>The leaders do not take off their ties or use first names. And there have been few truly strategic conversations.</w:t>
      </w:r>
      <w:r w:rsidRPr="00177B99">
        <w:rPr>
          <w:rStyle w:val="StyleUnderline"/>
        </w:rPr>
        <w:t xml:space="preserve"> But the summits are invariably business-like and results-orientated</w:t>
      </w:r>
      <w:r>
        <w:t xml:space="preserve">.”8 In a similar vein, Andrew Kuchins asserts that Russia has “profound ambivalence” toward China, but acts in a pragmatic fashion.9 Trenin’s conclusion from his study of Chinese-Russian relations is that “while both countries need each other and would benefit from a stable political relationship and close economic ties, both Moscow and Beijing lack the long-term strategies to create such a bond.”10 </w:t>
      </w:r>
      <w:r w:rsidRPr="00E43EDD">
        <w:rPr>
          <w:rStyle w:val="StyleUnderline"/>
          <w:highlight w:val="cyan"/>
        </w:rPr>
        <w:t>The foundations of the Sino-Russian partnership may not be stable for the long term</w:t>
      </w:r>
      <w:r w:rsidRPr="00177B99">
        <w:rPr>
          <w:rStyle w:val="StyleUnderline"/>
        </w:rPr>
        <w:t xml:space="preserve">. As China rises in power, its conception of the ideal world order is likely to diverge from Russia’s viewpoint. For example, Leszek Buszynski argues that Russia has been eclipsed by China in the Asia-Pacific region. Russia is being marginalized, and its partnership with China has not been in Russia’s best interests.11 Moreover, there may be increasing conflict between China and Russia over spheres of influence that overlap, especially in Central Asia. In sum, </w:t>
      </w:r>
      <w:r w:rsidRPr="00E43EDD">
        <w:rPr>
          <w:rStyle w:val="StyleUnderline"/>
          <w:highlight w:val="cyan"/>
        </w:rPr>
        <w:t>world order is driven by values but also power, and as China’s power increases relative to Russia’s, there will be a divergence of views on such an order</w:t>
      </w:r>
      <w:r w:rsidRPr="00177B99">
        <w:rPr>
          <w:rStyle w:val="StyleUnderline"/>
        </w:rPr>
        <w:t xml:space="preserve">. Even practical issues change character over time. Growing Chinese military capabilities may make Russia rethink its border security. Rus- sian concerns about being primarily a provider of resources to China may dampen economic ties, as may Russian fears about Chinese domi-nating the RFE. </w:t>
      </w:r>
      <w:r>
        <w:t xml:space="preserve">Thus, it is worth exploring issue areas to understand where China and Russia cooperate and where they have conflicts.12 Russia’s annexation of Crimea in March 2014 illustrated tensions be- tween the Chinese and Russian worldviews which also affect practical issues. </w:t>
      </w:r>
      <w:r w:rsidRPr="00E43EDD">
        <w:rPr>
          <w:rStyle w:val="StyleUnderline"/>
          <w:highlight w:val="cyan"/>
        </w:rPr>
        <w:t>Russia’s move put China in an uncomfortable position</w:t>
      </w:r>
      <w:r w:rsidRPr="00177B99">
        <w:rPr>
          <w:rStyle w:val="StyleUnderline"/>
        </w:rPr>
        <w:t>.13 China’s foreign policy declarations (if not always its actions) have long rejected outside interference in the internal affairs of any state</w:t>
      </w:r>
      <w:r>
        <w:t xml:space="preserve">. China has often criticized the United States for violating this principle, and Russia clearly violated the noninterference principle in Ukraine. Moreover, China has important interests in Ukraine. It imports Ukrainian weapons and mili- tary technology, it has agricultural interests in Ukraine, and Ukraine is the linchpin for Chinese investment plans in Eastern Europe.14 Most seriously, the Crimean referendum provides an unwanted precedent that residents of Taiwan, Tibet, or Xinjiang might refer to in calling for simi- lar referenda. </w:t>
      </w:r>
    </w:p>
    <w:p w14:paraId="7AD941FA" w14:textId="77777777" w:rsidR="00AB1E28" w:rsidRPr="003E3EF5" w:rsidRDefault="00AB1E28" w:rsidP="00AB1E28">
      <w:pPr>
        <w:pStyle w:val="Heading4"/>
      </w:pPr>
      <w:r w:rsidRPr="003E3EF5">
        <w:t>Russia fears Chinese economic and military growth – the plan signals to Russia that China is pulling too far ahead</w:t>
      </w:r>
    </w:p>
    <w:p w14:paraId="7BC50329" w14:textId="77777777" w:rsidR="00AB1E28" w:rsidRPr="003E3EF5" w:rsidRDefault="00AB1E28" w:rsidP="00AB1E28">
      <w:r w:rsidRPr="003E3EF5">
        <w:rPr>
          <w:rStyle w:val="Style13ptBold"/>
        </w:rPr>
        <w:t>Carlson 6</w:t>
      </w:r>
      <w:r w:rsidRPr="003E3EF5">
        <w:t xml:space="preserve"> [Brian G. Carlson - Johns Hopkins University School of Advanced International Studies, "The Limits Of Sino-Russian Strategic Partnership In Central Asia", https://www.princeton.edu/jpia/past-issues-1/2007/8.pdf, DOA: 6/26/16]</w:t>
      </w:r>
    </w:p>
    <w:p w14:paraId="50173919" w14:textId="77777777" w:rsidR="00AB1E28" w:rsidRDefault="00AB1E28" w:rsidP="00AB1E28">
      <w:r w:rsidRPr="003E3EF5">
        <w:t xml:space="preserve">Despite these common interests, several factors are likely to limit the partnership. </w:t>
      </w:r>
      <w:r w:rsidRPr="00E43EDD">
        <w:rPr>
          <w:rStyle w:val="StyleUnderline"/>
          <w:highlight w:val="cyan"/>
        </w:rPr>
        <w:t>In many ways Russia and China are not true allies, but com- petitors</w:t>
      </w:r>
      <w:r w:rsidRPr="003E3EF5">
        <w:rPr>
          <w:rStyle w:val="StyleUnderline"/>
        </w:rPr>
        <w:t xml:space="preserve"> (Gill and Oresman 2003, 32; Jonson and Allison 2001, 17). </w:t>
      </w:r>
      <w:r w:rsidRPr="00E43EDD">
        <w:rPr>
          <w:rStyle w:val="StyleUnderline"/>
          <w:highlight w:val="cyan"/>
        </w:rPr>
        <w:t>Rus- sia perceives its economic policies in Central Asia</w:t>
      </w:r>
      <w:r w:rsidRPr="003E3EF5">
        <w:rPr>
          <w:rStyle w:val="StyleUnderline"/>
        </w:rPr>
        <w:t xml:space="preserve">, including its plans for infrastructure development, </w:t>
      </w:r>
      <w:r w:rsidRPr="00E43EDD">
        <w:rPr>
          <w:rStyle w:val="StyleUnderline"/>
          <w:highlight w:val="cyan"/>
        </w:rPr>
        <w:t>as closely related</w:t>
      </w:r>
      <w:r w:rsidRPr="003E3EF5">
        <w:rPr>
          <w:rStyle w:val="StyleUnderline"/>
        </w:rPr>
        <w:t xml:space="preserve"> to its goals for overcoming the stagnation in its Far East</w:t>
      </w:r>
      <w:r w:rsidRPr="00E43EDD">
        <w:rPr>
          <w:rStyle w:val="StyleUnderline"/>
          <w:highlight w:val="cyan"/>
        </w:rPr>
        <w:t>. Russia fears that new East-West transport routes through the Caucasus and Central Asia could hurt its own economy</w:t>
      </w:r>
      <w:r w:rsidRPr="003E3EF5">
        <w:rPr>
          <w:rStyle w:val="StyleUnderline"/>
        </w:rPr>
        <w:t>, restrict the Russian Far East’s development, and possibly damage its territo- rial integrity. If the Russian Far East fails to revive, an increasingly powerful China eventually could pose a threat to this region.</w:t>
      </w:r>
      <w:r w:rsidRPr="003E3EF5">
        <w:t xml:space="preserve"> Thus Russia harbors ambitions for North-South trade corridors linking Russia, Iran, India, and Central Asia (Blank 2003). Russia perceives China’s development of the port at Gwadar, Pakistan, as conflicting with its own goals. </w:t>
      </w:r>
      <w:r w:rsidRPr="003E3EF5">
        <w:rPr>
          <w:rStyle w:val="StyleUnderline"/>
        </w:rPr>
        <w:t xml:space="preserve">China’s attempts to gain access to Central Asian energy resources conflict with Russia’s goal of establishing monopolistic control over the region’s energy sector (Christoffersen 1998, 6; Blank 2006a, 2). </w:t>
      </w:r>
      <w:r w:rsidRPr="00E43EDD">
        <w:rPr>
          <w:rStyle w:val="StyleUnderline"/>
          <w:highlight w:val="cyan"/>
        </w:rPr>
        <w:t>China respects Russia’s interests in Central Asia but opposes a Russian monopoly of influence in the region</w:t>
      </w:r>
      <w:r w:rsidRPr="003E3EF5">
        <w:rPr>
          <w:rStyle w:val="StyleUnderline"/>
        </w:rPr>
        <w:t xml:space="preserve"> (Gill and Oresman 2003, 44; Guangcheng 2001, 166)</w:t>
      </w:r>
      <w:r w:rsidRPr="003E3EF5">
        <w:t xml:space="preserve">. China has not aimed to push Russia out of Central Asia, but it has sought to strengthen its long-term position in the region in order to fill a potential void should Russian influence wane (Olcott 2005a, 53). In addition, Russian and Chinese goals for the SCO do not fully mesh. </w:t>
      </w:r>
      <w:r w:rsidRPr="003E3EF5">
        <w:rPr>
          <w:rStyle w:val="StyleUnderline"/>
        </w:rPr>
        <w:t xml:space="preserve">China sought Russia’s involvement in order to give the organization more credibility, but Russia is likely to assert its interests strongly. For its part, </w:t>
      </w:r>
      <w:r w:rsidRPr="00E43EDD">
        <w:rPr>
          <w:rStyle w:val="StyleUnderline"/>
          <w:highlight w:val="cyan"/>
        </w:rPr>
        <w:t>Russia realized it could no longer provide stability in Central Asia, so it sought China’s help</w:t>
      </w:r>
      <w:r w:rsidRPr="003E3EF5">
        <w:rPr>
          <w:rStyle w:val="StyleUnderline"/>
        </w:rPr>
        <w:t>. The organization allows Russia to monitor China’s activities and possibly restrain</w:t>
      </w:r>
      <w:r w:rsidRPr="003E3EF5">
        <w:t xml:space="preserve"> it (Gill and Oresman 2003, 14), but it also restrains Russia by providing a forum for China to assert its security and economic interests in the region. China and Russia have different strategies for intra-SCO relations. </w:t>
      </w:r>
      <w:r w:rsidRPr="00414948">
        <w:rPr>
          <w:rStyle w:val="StyleUnderline"/>
        </w:rPr>
        <w:t>Whereas China seeks to work with each SCO member on a state-to-state basis to expand military cooperation, Russia would prefer to strengthen the Commonwealth of Independent States and have the CIS members operate as a bloc within the SCO (Olcott 2005a, 198).</w:t>
      </w:r>
      <w:r w:rsidRPr="003E3EF5">
        <w:t xml:space="preserve"> When Russia proposed inviting India to the July 2005 summit as an observer, China immediately insisted on inviting Pakistan. This showed Russia’s desire to counterbalance China within the organization, as well as China’s wary reaction to such moves (Sokov 2005, 227). Finally, a Sino-Russian partnership in Central Asia is likely to be lim- ited by the Central Asian countries’ desire to play the great powers off against each other in order to preserve their sovereignty. This tendency can be seen in Kazakhstan’s “multi-vectored” foreign policy (Tokayev 1997; Tokayev 2006; Blank 2005; Olcott 2002, 50), Uzbekistan’s entreat- ies to both Russia and China following the souring of relations with the United States, Kyrgyzstan’s delicate balancing act in which it joined the SCO declaration but reaffirmed U.S. access to the base at Manas airport, Tajikistan’s close relations with the United States, and Turk</w:t>
      </w:r>
      <w:r>
        <w:t>menistan’s stubborn neutrality.</w:t>
      </w:r>
    </w:p>
    <w:p w14:paraId="25F66201" w14:textId="77777777" w:rsidR="00AB1E28" w:rsidRPr="00D45A27" w:rsidRDefault="00AB1E28" w:rsidP="00AB1E28">
      <w:pPr>
        <w:pStyle w:val="Heading3"/>
      </w:pPr>
      <w:r>
        <w:t>Diplomatic Trade Off</w:t>
      </w:r>
    </w:p>
    <w:p w14:paraId="781A85BE" w14:textId="77777777" w:rsidR="00AB1E28" w:rsidRDefault="00AB1E28" w:rsidP="00AB1E28">
      <w:pPr>
        <w:pStyle w:val="Heading4"/>
      </w:pPr>
      <w:r>
        <w:t>The Sino-Russian partnership faces significant dilemmas, especially when the US becomes involved</w:t>
      </w:r>
    </w:p>
    <w:p w14:paraId="2C89D1DF" w14:textId="77777777" w:rsidR="00AB1E28" w:rsidRDefault="00AB1E28" w:rsidP="00AB1E28">
      <w:r w:rsidRPr="00645B00">
        <w:rPr>
          <w:rStyle w:val="Style13ptBold"/>
        </w:rPr>
        <w:t>Bedeski and Swanstrom 12</w:t>
      </w:r>
      <w:r>
        <w:t xml:space="preserve"> [</w:t>
      </w:r>
      <w:r w:rsidRPr="00645B00">
        <w:t>Robert Bedeski, Niklas Swanstrom, "Sino-Russian relations: More rhetoric than substance?", www.worldfinancialreview.com/?p=1551, DOA: 6/25/16]</w:t>
      </w:r>
    </w:p>
    <w:p w14:paraId="3E4517A0" w14:textId="77777777" w:rsidR="00AB1E28" w:rsidRPr="00645B00" w:rsidRDefault="00AB1E28" w:rsidP="00AB1E28">
      <w:pPr>
        <w:rPr>
          <w:rStyle w:val="StyleUnderline"/>
        </w:rPr>
      </w:pPr>
      <w:r w:rsidRPr="00645B00">
        <w:rPr>
          <w:rStyle w:val="StyleUnderline"/>
        </w:rPr>
        <w:t xml:space="preserve">Despite major re-engagement between China and Russia since Putin’s initial embrace of the West, </w:t>
      </w:r>
      <w:r w:rsidRPr="00E43EDD">
        <w:rPr>
          <w:rStyle w:val="StyleUnderline"/>
          <w:highlight w:val="cyan"/>
        </w:rPr>
        <w:t>the rhetoric often does not reflect reality. There has been significant internal competition and tension that continues to negatively affect Sino-Russian relations</w:t>
      </w:r>
      <w:r w:rsidRPr="00645B00">
        <w:rPr>
          <w:rStyle w:val="StyleUnderline"/>
        </w:rPr>
        <w:t>.</w:t>
      </w:r>
      <w:r w:rsidRPr="00645B00">
        <w:rPr>
          <w:sz w:val="16"/>
        </w:rPr>
        <w:t xml:space="preserve"> The vivid statements on the flourishing partnership are often more declaratory than substantive. A case in point is the SCO and Sino-Russian competition in Central Asia. </w:t>
      </w:r>
      <w:r w:rsidRPr="00645B00">
        <w:rPr>
          <w:rStyle w:val="StyleUnderline"/>
        </w:rPr>
        <w:t>Both Russia and China know that they can increase their bargaining power vis-à-vis the US and the post-Soviet successor states (as well as Taiwan) by speaking in concert or at least cooperatively.</w:t>
      </w:r>
      <w:r w:rsidRPr="00645B00">
        <w:rPr>
          <w:sz w:val="16"/>
        </w:rPr>
        <w:t xml:space="preserve"> But this is inhibited by decades of deep distrust and fierce bargaining that is a harsh reality in the bilateral relationship. </w:t>
      </w:r>
      <w:r w:rsidRPr="00E43EDD">
        <w:rPr>
          <w:rStyle w:val="Emphasis"/>
          <w:highlight w:val="cyan"/>
        </w:rPr>
        <w:t xml:space="preserve">Both China and Russia suspect that either would betray the other for a healthy and long-lasting relationship with the United States </w:t>
      </w:r>
      <w:r w:rsidRPr="002D5FA4">
        <w:rPr>
          <w:rStyle w:val="Emphasis"/>
        </w:rPr>
        <w:t xml:space="preserve">(and possibly the EU) </w:t>
      </w:r>
      <w:r w:rsidRPr="00E43EDD">
        <w:rPr>
          <w:rStyle w:val="Emphasis"/>
          <w:highlight w:val="cyan"/>
        </w:rPr>
        <w:t>should such an opportunity arise</w:t>
      </w:r>
      <w:r w:rsidRPr="00645B00">
        <w:rPr>
          <w:sz w:val="16"/>
        </w:rPr>
        <w:t xml:space="preserve">—Yeltsin, Putin as well as Jiang Zemin and Hu Jintao may be facing the classic “prisoner’s dilemma” in their calculations. However, </w:t>
      </w:r>
      <w:r w:rsidRPr="00645B00">
        <w:rPr>
          <w:rStyle w:val="StyleUnderline"/>
        </w:rPr>
        <w:t>so far the bilateral relationship with the US remains a somewhat fragile phenomenon and despite its shortcomings</w:t>
      </w:r>
      <w:r w:rsidRPr="00645B00">
        <w:rPr>
          <w:sz w:val="16"/>
        </w:rPr>
        <w:t xml:space="preserve">, the Sino-Russian relationship has a historical legacy of interaction and consistency of interests. US and EU suspicions of China and Russian intentions and authoritarianism often act as a brake on better relations, and in the case of the EU, an inherent weakness may have further inhibited it from deeper engagement with China and Russia. In cross-border perceptions, </w:t>
      </w:r>
      <w:r w:rsidRPr="00E43EDD">
        <w:rPr>
          <w:rStyle w:val="StyleUnderline"/>
          <w:highlight w:val="cyan"/>
        </w:rPr>
        <w:t>Russia fears that it will be used as a subordinate provider of natural resources to China</w:t>
      </w:r>
      <w:r w:rsidRPr="00645B00">
        <w:rPr>
          <w:rStyle w:val="StyleUnderline"/>
        </w:rPr>
        <w:t>, while China’s rise confirms that Russia has declined in importance.</w:t>
      </w:r>
      <w:r>
        <w:rPr>
          <w:rStyle w:val="StyleUnderline"/>
        </w:rPr>
        <w:t xml:space="preserve"> </w:t>
      </w:r>
      <w:r w:rsidRPr="00645B00">
        <w:rPr>
          <w:rStyle w:val="StyleUnderline"/>
        </w:rPr>
        <w:t>Despite significant improvement of relations since the Soviet collapse, both China and Russia are dissatisfied with the current state of mutual engagement.</w:t>
      </w:r>
      <w:r w:rsidRPr="00645B00">
        <w:rPr>
          <w:sz w:val="16"/>
        </w:rPr>
        <w:t xml:space="preserve"> Russia is disappointed in the type of commodities traded; it would rather be an exporter of technology, and machinery than the current concentration on raw materials and energy. The latter category comprised almost 90 percent of Russia’s total exports to China in 2005. From the Chinese perspective there is clear frustration with Moscow’s hesitancy in permitting Beijing to pursue and conclude gas and oil deals, as well as the tendency for settled agreements to be more of a “framework nature” that are rarely put into practice. This was also revealed by the Vice-Director of China’s National Development and Reform Commission, Zhang Guobao, who stated that Russia had complied with commitments on oil exports by rail to China, but as for cooperation in other areas, there had been much contact and communication but “little actual progress” (although as he mentioned that this had improved in 2010). </w:t>
      </w:r>
      <w:r w:rsidRPr="00E43EDD">
        <w:rPr>
          <w:rStyle w:val="StyleUnderline"/>
          <w:highlight w:val="cyan"/>
        </w:rPr>
        <w:t>The large-scale immigration of Chinese into the Russian Far East is another source of tension</w:t>
      </w:r>
      <w:r w:rsidRPr="00E43EDD">
        <w:rPr>
          <w:sz w:val="16"/>
          <w:highlight w:val="cyan"/>
        </w:rPr>
        <w:t>.</w:t>
      </w:r>
      <w:r w:rsidRPr="00645B00">
        <w:rPr>
          <w:sz w:val="16"/>
        </w:rPr>
        <w:t xml:space="preserve"> Russia annexed the territory from China from 1858 to 1860, and China has since been eager to restore this loss, albeit not officially. </w:t>
      </w:r>
      <w:r w:rsidRPr="00645B00">
        <w:rPr>
          <w:rStyle w:val="StyleUnderline"/>
        </w:rPr>
        <w:t>At the grassroots level and privately there is much more dissatisfaction with the loss than what the government would like to acknowledge.</w:t>
      </w:r>
      <w:r w:rsidRPr="00645B00">
        <w:rPr>
          <w:sz w:val="16"/>
        </w:rPr>
        <w:t xml:space="preserve"> On the Russian side there is a fear of a Chinese “invasion” of immigrants. In the Russian Far East there are only approximately 6.7 million Russians with more than 110 million Chinese (almost equal to the total Russian population) in the three Northeast (Dongbei) provinces nearest the Russian Far East. There has been a flow of immigrants across the border and Russia has expressed concern over “Sinicization” of the area with even a vision of Chinese tanks rolling up to Siberia in a reprise of events of 1969 on the Ussuri River. </w:t>
      </w:r>
      <w:r w:rsidRPr="00645B00">
        <w:rPr>
          <w:rStyle w:val="StyleUnderline"/>
        </w:rPr>
        <w:t>The likelihood of a Chinese military invasion is very low, but with an increased flow of Chinese immigrants, Russia’s Far East could easily turn into a Chinese “Near North”.</w:t>
      </w:r>
      <w:r>
        <w:rPr>
          <w:rStyle w:val="StyleUnderline"/>
        </w:rPr>
        <w:t xml:space="preserve"> </w:t>
      </w:r>
      <w:r w:rsidRPr="00645B00">
        <w:rPr>
          <w:sz w:val="16"/>
        </w:rPr>
        <w:t xml:space="preserve">Relations between China and Russia necessarily involve Central Asia as one of the more important factors. The Shanghai Cooperation Organization has turned out to be a significant player and barometer in Sino-Russian relations. SCO can be described as a cooperation conduit for Sino-Russian relations as interactions in SCO reflect the status, characteristics and trends in Sino-Russian relations. </w:t>
      </w:r>
      <w:r w:rsidRPr="00E43EDD">
        <w:rPr>
          <w:rStyle w:val="StyleUnderline"/>
          <w:highlight w:val="cyan"/>
        </w:rPr>
        <w:t>The rise of SCO as a regional organization has been inhibited by issuing too many declarations</w:t>
      </w:r>
      <w:r w:rsidRPr="00645B00">
        <w:rPr>
          <w:rStyle w:val="StyleUnderline"/>
        </w:rPr>
        <w:t xml:space="preserve">, agreements and statements, </w:t>
      </w:r>
      <w:r w:rsidRPr="00E43EDD">
        <w:rPr>
          <w:rStyle w:val="StyleUnderline"/>
          <w:highlight w:val="cyan"/>
        </w:rPr>
        <w:t>with little real impact on policy</w:t>
      </w:r>
      <w:r w:rsidRPr="00645B00">
        <w:rPr>
          <w:sz w:val="16"/>
        </w:rPr>
        <w:t xml:space="preserve">. It could be argued that SCO provides an international framework and “Rules of the Game,” even if these rules and this game are not very well defined. </w:t>
      </w:r>
      <w:r w:rsidRPr="00645B00">
        <w:rPr>
          <w:rStyle w:val="StyleUnderline"/>
        </w:rPr>
        <w:t>Although China and Russia have achieved a degree of cooperation within the SCO, the likelihood that the form of cooperation will move beyond anti-terrorism is limited</w:t>
      </w:r>
      <w:r w:rsidRPr="00645B00">
        <w:rPr>
          <w:sz w:val="16"/>
        </w:rPr>
        <w:t xml:space="preserve">. Besides disagreement in the trade sector, tensions are frequent within other areas of potential cooperation. </w:t>
      </w:r>
      <w:r w:rsidRPr="00645B00">
        <w:rPr>
          <w:rStyle w:val="StyleUnderline"/>
        </w:rPr>
        <w:t>China is reluctant to let SCO become a military bloc that could be directed against an outside actor, but Russia has taken a more aggressive policy in its cooperation strategy, so military matters have taken a preeminent position.</w:t>
      </w:r>
      <w:r w:rsidRPr="00645B00">
        <w:rPr>
          <w:sz w:val="16"/>
        </w:rPr>
        <w:t xml:space="preserve"> In 2007 there was a joint Collective Security Treaty Organization (CSTO)-SCO exercise under Russian leadership that made it clear that Russia views the region from a military perspective, a trend that has been apparent since 2005. China has viewed the SCO with a broader vision where economic development and anti-terrorism are the most prevalent policy issues. </w:t>
      </w:r>
      <w:r w:rsidRPr="00645B00">
        <w:rPr>
          <w:rStyle w:val="StyleUnderline"/>
        </w:rPr>
        <w:t>The fundamental difference in the perception of SCO and how it should be used is a stepping-stone for furthering the utilization of SCO in regional and international affairs.</w:t>
      </w:r>
    </w:p>
    <w:p w14:paraId="7BA83721" w14:textId="77777777" w:rsidR="00AB1E28" w:rsidRDefault="00AB1E28" w:rsidP="00AB1E28">
      <w:pPr>
        <w:pStyle w:val="Heading4"/>
      </w:pPr>
      <w:r>
        <w:t>Increased ties with the US cause Russia to lash out – they fear a Sino-American link</w:t>
      </w:r>
    </w:p>
    <w:p w14:paraId="7F57DD4D" w14:textId="77777777" w:rsidR="00AB1E28" w:rsidRDefault="00AB1E28" w:rsidP="00AB1E28">
      <w:r w:rsidRPr="00716499">
        <w:rPr>
          <w:rStyle w:val="Style13ptBold"/>
        </w:rPr>
        <w:t>Cheng and Cohen 13</w:t>
      </w:r>
      <w:r w:rsidRPr="00716499">
        <w:t xml:space="preserve"> [Dean Cheng - Senior Research Fellow in Chinese Political and Security Affairs in the Asian Studies Center at the Heritage Foundation, Ariel Cohen - Senior Research Fellow in Russian and Eurasian Studies and International Energy Policy in the Douglas and Sarah Allison Center for Foreign Policy Studies, "How Washington Should Manage U.S.–Russia–China Relations", www.heritage.org/research/reports/2013/09/how-washington-should-manage-usrussiachina-relations, DOA: 6/25/16]</w:t>
      </w:r>
    </w:p>
    <w:p w14:paraId="68D1DDF6" w14:textId="77777777" w:rsidR="00AB1E28" w:rsidRDefault="00AB1E28" w:rsidP="00AB1E28">
      <w:pPr>
        <w:rPr>
          <w:rStyle w:val="Emphasis"/>
        </w:rPr>
      </w:pPr>
      <w:r>
        <w:t xml:space="preserve">The ongoing efforts to cooperate have tended to limit tensions between China and Russia. Their relationship has also benefited from the settlement of border disputes, which removed a major potential irritant. </w:t>
      </w:r>
      <w:r w:rsidRPr="00716499">
        <w:rPr>
          <w:rStyle w:val="StyleUnderline"/>
        </w:rPr>
        <w:t>However, the two countries still have disputes, as demonstrated in 2012 when Russian coast guard vessels fired on a Chinese fishing boat, killing one Chinese sailor[45] This led to Chinese protests and demands for an apology and highlighted the reality that boundary disputes, while ameliorated, remain a source of tension.</w:t>
      </w:r>
      <w:r>
        <w:rPr>
          <w:rStyle w:val="StyleUnderline"/>
        </w:rPr>
        <w:t xml:space="preserve"> </w:t>
      </w:r>
      <w:r w:rsidRPr="00716499">
        <w:rPr>
          <w:rStyle w:val="StyleUnderline"/>
        </w:rPr>
        <w:t>Along these lines, Russian planners still hedge against growing Chinese military power</w:t>
      </w:r>
      <w:r>
        <w:t xml:space="preserve">. The massive Vostok 2010 military drills, conducted in the Russian Far East maritime province bordering China, simulated an operation to repel an unnamed aggressor with tactical nuclear weapons.[46] </w:t>
      </w:r>
      <w:r w:rsidRPr="00716499">
        <w:rPr>
          <w:rStyle w:val="StyleUnderline"/>
        </w:rPr>
        <w:t xml:space="preserve">In July 2013, </w:t>
      </w:r>
      <w:r w:rsidRPr="00E43EDD">
        <w:rPr>
          <w:rStyle w:val="StyleUnderline"/>
          <w:highlight w:val="cyan"/>
        </w:rPr>
        <w:t>Moscow launched its largest military maneuvers since the collapse of the Soviet Union,</w:t>
      </w:r>
      <w:r w:rsidRPr="00716499">
        <w:rPr>
          <w:rStyle w:val="StyleUnderline"/>
        </w:rPr>
        <w:t xml:space="preserve"> involving 160,000 troops, along with 130 fixed-wing and rotary-wing aircraft and some 70 ships. These exercises involved radiation and chemical warfare decontamination, naval rocket and artillery fire, and naval rescue operations</w:t>
      </w:r>
      <w:r>
        <w:t xml:space="preserve">. The fact that the maneuvers were conducted under the direct supervision of President Vladimir Putin and Defense Minister Shoygu reflects their great importance, </w:t>
      </w:r>
      <w:r w:rsidRPr="00716499">
        <w:rPr>
          <w:rStyle w:val="StyleUnderline"/>
        </w:rPr>
        <w:t>and was clearly a signal to multiple international audiences, including the PRC.[47] Strategic planners in Moscow recognize that Russia needs to keep its powder dry against their great Asian neighbor.</w:t>
      </w:r>
      <w:r>
        <w:rPr>
          <w:rStyle w:val="StyleUnderline"/>
        </w:rPr>
        <w:t xml:space="preserve"> </w:t>
      </w:r>
      <w:r w:rsidRPr="00716499">
        <w:rPr>
          <w:rStyle w:val="StyleUnderline"/>
        </w:rPr>
        <w:t xml:space="preserve">Indeed, </w:t>
      </w:r>
      <w:r w:rsidRPr="00E43EDD">
        <w:rPr>
          <w:rStyle w:val="StyleUnderline"/>
          <w:highlight w:val="cyan"/>
        </w:rPr>
        <w:t>Russian officials are sufficiently concerned with the deteriorating military balance of power to question openly the long-term trajectory of Sino–Russian relations</w:t>
      </w:r>
      <w:r w:rsidRPr="00716499">
        <w:rPr>
          <w:rStyle w:val="StyleUnderline"/>
        </w:rPr>
        <w:t>, especially in the security sphere.</w:t>
      </w:r>
      <w:r>
        <w:t xml:space="preserve"> Some Russian scholars have publicly ascribed their nation’s shift to a nuclear first-use policy to the need to compensate for Russia’s conventional weakness “in the East and the West.”[48] </w:t>
      </w:r>
      <w:r w:rsidRPr="00E43EDD">
        <w:rPr>
          <w:rStyle w:val="Emphasis"/>
          <w:highlight w:val="cyan"/>
        </w:rPr>
        <w:t>Ultimately, Russian decision makers fear a replay of the early 1970s and creation of a Sino–American link to constrain or limit Russia</w:t>
      </w:r>
      <w:r w:rsidRPr="00E43EDD">
        <w:rPr>
          <w:highlight w:val="cyan"/>
        </w:rPr>
        <w:t>.</w:t>
      </w:r>
      <w:r>
        <w:t xml:space="preserve"> Today’s Russia is a far cry from the Soviet Union. </w:t>
      </w:r>
      <w:r w:rsidRPr="00E43EDD">
        <w:rPr>
          <w:rStyle w:val="Emphasis"/>
          <w:highlight w:val="cyan"/>
        </w:rPr>
        <w:t>Such an alignment between Beijing and Washington would not only limit Russian influence, but could seriously constrain Moscow from exercising its sovereign rights.</w:t>
      </w:r>
    </w:p>
    <w:p w14:paraId="563D2478" w14:textId="77777777" w:rsidR="00AB1E28" w:rsidRPr="00716499" w:rsidRDefault="00AB1E28" w:rsidP="00AB1E28">
      <w:pPr>
        <w:pStyle w:val="Heading4"/>
      </w:pPr>
      <w:r w:rsidRPr="00716499">
        <w:t xml:space="preserve">Russia fears a China-US cooperative relationship </w:t>
      </w:r>
      <w:r>
        <w:t>– it would put Russia into black hole</w:t>
      </w:r>
    </w:p>
    <w:p w14:paraId="02AD0456" w14:textId="77777777" w:rsidR="00AB1E28" w:rsidRPr="00716499" w:rsidRDefault="00AB1E28" w:rsidP="00AB1E28">
      <w:r w:rsidRPr="00716499">
        <w:rPr>
          <w:rStyle w:val="Style13ptBold"/>
        </w:rPr>
        <w:t>Unnikrishnan et al. 15</w:t>
      </w:r>
      <w:r w:rsidRPr="00716499">
        <w:t xml:space="preserve"> [NANDAN UNNIKRISHNAN, UMA PURUSHOTHAMAN, "Trends in</w:t>
      </w:r>
      <w:r>
        <w:t xml:space="preserve"> </w:t>
      </w:r>
      <w:r w:rsidRPr="00716499">
        <w:t>Russia-China Relations Implications for India", www.orfonline.org/wp-content/uploads/2015/07/ORF_Monograph_Nandan_Unnikrishanan.pdf, DOA: 6/25/16]</w:t>
      </w:r>
    </w:p>
    <w:p w14:paraId="428C0A91" w14:textId="77777777" w:rsidR="00AB1E28" w:rsidRDefault="00AB1E28" w:rsidP="00AB1E28">
      <w:pPr>
        <w:rPr>
          <w:rStyle w:val="Emphasis"/>
        </w:rPr>
      </w:pPr>
      <w:r w:rsidRPr="00716499">
        <w:rPr>
          <w:rStyle w:val="StyleUnderline"/>
        </w:rPr>
        <w:t xml:space="preserve">The </w:t>
      </w:r>
      <w:r w:rsidRPr="00E43EDD">
        <w:rPr>
          <w:rStyle w:val="StyleUnderline"/>
          <w:highlight w:val="cyan"/>
        </w:rPr>
        <w:t>Sino-Russian relationship</w:t>
      </w:r>
      <w:r w:rsidRPr="00716499">
        <w:rPr>
          <w:rStyle w:val="StyleUnderline"/>
        </w:rPr>
        <w:t xml:space="preserve">, while currently falling short of a full-fledged strategic partnership, has the </w:t>
      </w:r>
      <w:r w:rsidRPr="00E43EDD">
        <w:rPr>
          <w:rStyle w:val="StyleUnderline"/>
          <w:highlight w:val="cyan"/>
        </w:rPr>
        <w:t>potential to</w:t>
      </w:r>
      <w:r w:rsidRPr="00716499">
        <w:rPr>
          <w:rStyle w:val="StyleUnderline"/>
        </w:rPr>
        <w:t xml:space="preserve"> develop into one and </w:t>
      </w:r>
      <w:r w:rsidRPr="00E43EDD">
        <w:rPr>
          <w:rStyle w:val="StyleUnderline"/>
          <w:highlight w:val="cyan"/>
        </w:rPr>
        <w:t>completely alter the balance of power</w:t>
      </w:r>
      <w:r w:rsidRPr="00716499">
        <w:rPr>
          <w:rStyle w:val="StyleUnderline"/>
        </w:rPr>
        <w:t xml:space="preserve"> not only in Asia, but also globally</w:t>
      </w:r>
      <w:r w:rsidRPr="00716499">
        <w:t xml:space="preserve">. Today, Sino-Russian contacts take place on many levels—operational and ceremonial, official and non-official, civilian and military, and their relations are now much “closer, less contentious, more equal and more multifaceted.”3 </w:t>
      </w:r>
      <w:r w:rsidRPr="00716499">
        <w:rPr>
          <w:rStyle w:val="StyleUnderline"/>
        </w:rPr>
        <w:t>Every department in the Russian Ministry of Foreign Affairs has consultations every year with its Chinese counterparts on issues of importance.</w:t>
      </w:r>
      <w:r w:rsidRPr="00716499">
        <w:t xml:space="preserve">4 The two countries share deep political and strategic ties and have growing trade relations, particularly in the energy sector. Russia sees China as an important economic partner and a market for its raw materials and energy. </w:t>
      </w:r>
      <w:r w:rsidRPr="00BA6A5F">
        <w:rPr>
          <w:rStyle w:val="StyleUnderline"/>
        </w:rPr>
        <w:t>China is Russia's biggest trading partner and the largest Asian investor in Russia. For Russia, China with its financial muscle (even if potentially threatening) is an important partner in Central Asia and a useful partner in international forums.</w:t>
      </w:r>
      <w:r w:rsidRPr="00716499">
        <w:t xml:space="preserve"> </w:t>
      </w:r>
      <w:r w:rsidRPr="00E43EDD">
        <w:rPr>
          <w:rStyle w:val="Emphasis"/>
          <w:highlight w:val="cyan"/>
        </w:rPr>
        <w:t>Russia is keen to engage China in regional and global blocs that exclude the US in the hope that this will prevent China and the US from arriving at any arrangement to rule the world as a diarchy. As a Russian expert on the US says, “If a G-2 (between the U.S. and China) happens, Russia will be in a deep black hole.”</w:t>
      </w:r>
    </w:p>
    <w:p w14:paraId="117E46C8" w14:textId="77777777" w:rsidR="00AB1E28" w:rsidRDefault="00AB1E28" w:rsidP="00AB1E28">
      <w:pPr>
        <w:pStyle w:val="Heading4"/>
      </w:pPr>
      <w:r>
        <w:t>Russia and China value their ties with the US much more than with each other – any move to improve US China relations collapses the Sino-Russian partnership, which is already full of mistrust and tensions</w:t>
      </w:r>
    </w:p>
    <w:p w14:paraId="346E1291" w14:textId="77777777" w:rsidR="00AB1E28" w:rsidRPr="00F73B08" w:rsidRDefault="00AB1E28" w:rsidP="00AB1E28">
      <w:r w:rsidRPr="005F4A6D">
        <w:rPr>
          <w:rStyle w:val="Style13ptBold"/>
        </w:rPr>
        <w:t>Lo 15</w:t>
      </w:r>
      <w:r w:rsidRPr="005F4A6D">
        <w:t xml:space="preserve"> [Bobo Lo - Fellow at the Royal Insitute of International Affairs - Director of the Russia and Eurasia Programme at the Centre for European Reform, "A Fine Balance – The Strange Case of Sino-Russian Relations", www.ifri.org/sites/default/files/atoms/files/boboloanglais.pdf, DOA: 6/30/16]</w:t>
      </w:r>
    </w:p>
    <w:p w14:paraId="7DCB0915" w14:textId="77777777" w:rsidR="00AB1E28" w:rsidRDefault="00AB1E28" w:rsidP="00AB1E28">
      <w:r>
        <w:t xml:space="preserve">The principle of strategic diversity is integral to Russia’s world-view under Putin, enshrined in the much-publicized notions of a ‘multivectored’ foreign policy and ‘geographical balance’. </w:t>
      </w:r>
      <w:r w:rsidRPr="008B4449">
        <w:rPr>
          <w:rStyle w:val="StyleUnderline"/>
        </w:rPr>
        <w:t xml:space="preserve">Within this overarching conceptual framework, the Sino-Russian relationship stands on two pillars: a broadening bilateral agenda, and a commitment to counterbalance or constrain the power of the global hegemon. This anti-hegemonic consensus is often mistaken as an ‘alliance’. </w:t>
      </w:r>
      <w:r w:rsidRPr="008B4449">
        <w:t>In fact, it reflects a strategic mindset rooted in the early 19th century tradition of the Concert of Great Powers. The emphasis on ‘multipolarity’ in Sino-Russian summit statements reveals above all the commitment of both sides to an international system based on multiple checks and balances.</w:t>
      </w:r>
      <w:r>
        <w:t xml:space="preserve"> </w:t>
      </w:r>
      <w:r w:rsidRPr="00E43EDD">
        <w:rPr>
          <w:rStyle w:val="Emphasis"/>
          <w:highlight w:val="cyan"/>
        </w:rPr>
        <w:t>The obvious downside to this vision, other than its tenuous link to reality, is that in practice it has operated more as an anti-philosophy directed at the United States than as a positive basis for the development of Sino-Russian partnership</w:t>
      </w:r>
      <w:r w:rsidRPr="008B4449">
        <w:rPr>
          <w:rStyle w:val="StyleUnderline"/>
        </w:rPr>
        <w:t>.</w:t>
      </w:r>
      <w:r>
        <w:t xml:space="preserve"> This was especially the case during the Yeltsin years, when Moscow’s approach to China became instrumentalized as a series of reflex actions in response to ‘adverse’ Western actions, such as NATO enlargement and the alliance’s military intervention in Kosovo. The impression of negativity was heightened by the stagnation of economic ties and the declarative nature of many Sino-Russian bilateral agreements. </w:t>
      </w:r>
      <w:r w:rsidRPr="008B4449">
        <w:rPr>
          <w:rStyle w:val="StyleUnderline"/>
        </w:rPr>
        <w:t xml:space="preserve">Much though Moscow and Beijing criticized Washington, </w:t>
      </w:r>
      <w:r w:rsidRPr="00E43EDD">
        <w:rPr>
          <w:rStyle w:val="Emphasis"/>
          <w:highlight w:val="cyan"/>
        </w:rPr>
        <w:t>it was evident that they assigned far greater importance to relations with the United States than with each other</w:t>
      </w:r>
      <w:r w:rsidRPr="008B4449">
        <w:rPr>
          <w:rStyle w:val="StyleUnderline"/>
        </w:rPr>
        <w:t>. Under Putin, Sino-Russian relations have become more substantive, multifaceted and institutionalized</w:t>
      </w:r>
      <w:r>
        <w:t xml:space="preserve">. But Moscow’s world-view remains overwhelmingly Westerncentric for all that. Putin’s endorsement of an American military presence in Central Asia after 9/11; his complaisant attitude to Washington’s withdrawal from the 1972 Anti-Ballistic Missile Treaty (despite the Sino-Russian Friendship Treaty having described it as the ‘cornerstone of strategic stability’); and the conclusion in May 2002 of the Strategic Offensive Reductions Treaty – showed where he sees Russia’s priorities. </w:t>
      </w:r>
      <w:r w:rsidRPr="008B4449">
        <w:rPr>
          <w:rStyle w:val="StyleUnderline"/>
        </w:rPr>
        <w:t xml:space="preserve">Ultimately, </w:t>
      </w:r>
      <w:r w:rsidRPr="00E43EDD">
        <w:rPr>
          <w:rStyle w:val="StyleUnderline"/>
          <w:highlight w:val="cyan"/>
        </w:rPr>
        <w:t>partnership with China</w:t>
      </w:r>
      <w:r w:rsidRPr="008B4449">
        <w:rPr>
          <w:rStyle w:val="StyleUnderline"/>
        </w:rPr>
        <w:t xml:space="preserve">, no matter how close, </w:t>
      </w:r>
      <w:r w:rsidRPr="00E43EDD">
        <w:rPr>
          <w:rStyle w:val="StyleUnderline"/>
          <w:highlight w:val="cyan"/>
        </w:rPr>
        <w:t>can never substitute for functional relations with the United States</w:t>
      </w:r>
      <w:r w:rsidRPr="008B4449">
        <w:rPr>
          <w:rStyle w:val="StyleUnderline"/>
        </w:rPr>
        <w:t xml:space="preserve"> (or even Western Europe); it can only be an adjunct, albeit an important one. </w:t>
      </w:r>
      <w:r w:rsidRPr="00E43EDD">
        <w:rPr>
          <w:rStyle w:val="StyleUnderline"/>
          <w:highlight w:val="cyan"/>
        </w:rPr>
        <w:t>Strategic aspirations China, then, has assumed a peculiar and contradictory persona in Russian eyes</w:t>
      </w:r>
      <w:r>
        <w:t xml:space="preserve">. At one level, it is a ‘strategic partner’, whose similar outlook on many regional and international questions, ranging from separatism (Chechnya, Xinjiang, Tibet) to ‘multipolarity’, is valued highly. It is also a pivotal customer for Russian arms and energy exports. </w:t>
      </w:r>
      <w:r w:rsidRPr="008B4449">
        <w:rPr>
          <w:rStyle w:val="StyleUnderline"/>
        </w:rPr>
        <w:t>At the same time, however, Russian policy-makers recognize the limits of Chinese influence in world affairs. For now at least, China is not a significant player in regard to the post-9/11 security agenda, nor is it an economic partner comparable to the European Union or even some of the member-states of the Commonwealth of Independent States, such as Ukraine and Belarus</w:t>
      </w:r>
      <w:r>
        <w:t xml:space="preserve">. The primary strategic interest of China to Russia lies in the longer term. It is one of the many ironies in the relationship that the two countries are divided as much by their similarities as their differences. Both are aspiring world powers – China emerging from the ranks of the developing nations, Russia attempting to restore a measure of its Soviet-era status and influence. </w:t>
      </w:r>
      <w:r w:rsidRPr="008B4449">
        <w:rPr>
          <w:rStyle w:val="StyleUnderline"/>
        </w:rPr>
        <w:t>However, while Russia shows few signs of making this jump, China’s seemingly inexorable progression as the next global power has enormous implications for the world in general and for Russia specifically.</w:t>
      </w:r>
      <w:r>
        <w:t xml:space="preserve"> In these circumstances, the real ‘China threat’ would not be the notional possibility of military or demographic attack, or even the changing strategic balance, but rather China’s transformational process and Russia’s corresponding confinement to the periphery of international decision-making. </w:t>
      </w:r>
      <w:r w:rsidRPr="00E43EDD">
        <w:rPr>
          <w:rStyle w:val="StyleUnderline"/>
          <w:highlight w:val="cyan"/>
        </w:rPr>
        <w:t>Significantly</w:t>
      </w:r>
      <w:r w:rsidRPr="008B4449">
        <w:rPr>
          <w:rStyle w:val="StyleUnderline"/>
        </w:rPr>
        <w:t xml:space="preserve">, although Moscow and Beijing have been careful to underplay suggestions of strategic rivalry, </w:t>
      </w:r>
      <w:r w:rsidRPr="00E43EDD">
        <w:rPr>
          <w:rStyle w:val="Emphasis"/>
          <w:highlight w:val="cyan"/>
        </w:rPr>
        <w:t>incipient tensions have emerged even in today’s benign bilateral climate</w:t>
      </w:r>
      <w:r w:rsidRPr="008B4449">
        <w:rPr>
          <w:rStyle w:val="StyleUnderline"/>
        </w:rPr>
        <w:t xml:space="preserve"> – in the Shanghai Cooperation Organization where each looks to assume the leading role, and on the Korean question where Russia seeks to constrain – discreetly – Chinese assertiveness</w:t>
      </w:r>
      <w:r>
        <w:t>.</w:t>
      </w:r>
    </w:p>
    <w:p w14:paraId="7128649C" w14:textId="77777777" w:rsidR="00AB1E28" w:rsidRDefault="00AB1E28" w:rsidP="00AB1E28">
      <w:pPr>
        <w:pStyle w:val="Heading4"/>
      </w:pPr>
      <w:r>
        <w:t>A major general of the PRC agrees that US diplomatic pressure has pushed China and Russia together</w:t>
      </w:r>
    </w:p>
    <w:p w14:paraId="35A8A9C9" w14:textId="77777777" w:rsidR="00AB1E28" w:rsidRPr="00A962E6" w:rsidRDefault="00AB1E28" w:rsidP="00AB1E28">
      <w:r w:rsidRPr="00A962E6">
        <w:rPr>
          <w:rStyle w:val="Style13ptBold"/>
        </w:rPr>
        <w:t>Voltaire 12</w:t>
      </w:r>
      <w:r w:rsidRPr="00A962E6">
        <w:t xml:space="preserve"> [Voltaire Network, Interview with Major General Luo Yan of the Academy of military Sciences of the People's Republic of China, "West’s pressure pushed China, Russia together", www.voltairenet.org/article172881.html, DOA: 7/4/16]</w:t>
      </w:r>
    </w:p>
    <w:p w14:paraId="22865A44" w14:textId="77777777" w:rsidR="00AB1E28" w:rsidRPr="005A3E35" w:rsidRDefault="00AB1E28" w:rsidP="00AB1E28">
      <w:pPr>
        <w:rPr>
          <w:b/>
          <w:u w:val="single"/>
        </w:rPr>
      </w:pPr>
      <w:r>
        <w:t xml:space="preserve">People’s Daily Online: Do you think a China-Russia collaboration in countering the West’s intervention in the Middle East will cause a bigger world conflict? Major general Luo Yuan: </w:t>
      </w:r>
      <w:r w:rsidRPr="00E43EDD">
        <w:rPr>
          <w:rStyle w:val="StyleUnderline"/>
          <w:highlight w:val="cyan"/>
        </w:rPr>
        <w:t>The collaboration of China and Russia is based on common interests, justice and antihegemony</w:t>
      </w:r>
      <w:r w:rsidRPr="00E43EDD">
        <w:rPr>
          <w:highlight w:val="cyan"/>
        </w:rPr>
        <w:t>.</w:t>
      </w:r>
      <w:r>
        <w:t xml:space="preserve"> It is different from the West-East confrontation in the Cold War period. The two are equals in the partnership, which is rather loose. </w:t>
      </w:r>
      <w:r w:rsidRPr="00E43EDD">
        <w:rPr>
          <w:rStyle w:val="StyleUnderline"/>
          <w:highlight w:val="cyan"/>
        </w:rPr>
        <w:t>They join when they have common interests and will part when there are clashes in their interests.</w:t>
      </w:r>
      <w:r w:rsidRPr="00A962E6">
        <w:rPr>
          <w:rStyle w:val="StyleUnderline"/>
        </w:rPr>
        <w:t xml:space="preserve"> Everything depends on the countries’ sovereignty and interests. </w:t>
      </w:r>
      <w:r w:rsidRPr="00E43EDD">
        <w:rPr>
          <w:rStyle w:val="Emphasis"/>
          <w:highlight w:val="cyan"/>
        </w:rPr>
        <w:t>At present, China and Russia face the same pressures and US actions are pushing the two closer.</w:t>
      </w:r>
      <w:r>
        <w:t xml:space="preserve"> But their joint step is not enough to check US hegemony, because the strategic setting between the West and East has not changed fundamentally. Nevertheless, it is better to have some challenges than none. </w:t>
      </w:r>
      <w:r w:rsidRPr="00A962E6">
        <w:rPr>
          <w:rStyle w:val="StyleUnderline"/>
        </w:rPr>
        <w:t>As long as China and Russia persist, a just and fair new international politics and economic order will finally be established.</w:t>
      </w:r>
    </w:p>
    <w:p w14:paraId="174198CE" w14:textId="77777777" w:rsidR="00AB1E28" w:rsidRDefault="00AB1E28" w:rsidP="00AB1E28">
      <w:pPr>
        <w:pStyle w:val="Heading4"/>
      </w:pPr>
      <w:r>
        <w:t>China Russians are only stable because of a lack of US engagement – either would be willing to exchange the other for a relationship with the US</w:t>
      </w:r>
    </w:p>
    <w:p w14:paraId="4A8FCFDB" w14:textId="77777777" w:rsidR="00AB1E28" w:rsidRPr="009E34FF" w:rsidRDefault="00AB1E28" w:rsidP="00AB1E28">
      <w:r w:rsidRPr="009E34FF">
        <w:rPr>
          <w:rStyle w:val="Style13ptBold"/>
        </w:rPr>
        <w:t>Swanstrom 14</w:t>
      </w:r>
      <w:r w:rsidRPr="009E34FF">
        <w:t xml:space="preserve"> [Niklas Swanstrom, Director and Co-Founder of the Institue for Security and Development Policy, Journal of Contemporary China, "Sino–Russian Relations at the Start of the New Millennium in Central Asia and Beyond", www.tandfonline.com/doi/pdf/10.1080/10670564.2013.843911, DOA: 6/28/16]</w:t>
      </w:r>
    </w:p>
    <w:p w14:paraId="0A25E72B" w14:textId="77777777" w:rsidR="00AB1E28" w:rsidRPr="009E34FF" w:rsidRDefault="00AB1E28" w:rsidP="00AB1E28">
      <w:pPr>
        <w:rPr>
          <w:rStyle w:val="StyleUnderline"/>
        </w:rPr>
      </w:pPr>
      <w:r>
        <w:t xml:space="preserve">China–Russia relations: more rhetoric than substance? </w:t>
      </w:r>
      <w:r w:rsidRPr="009E34FF">
        <w:rPr>
          <w:rStyle w:val="StyleUnderline"/>
        </w:rPr>
        <w:t xml:space="preserve">Despite the major re-engagement between China and Russia since Putin’s initial embrace of the West, the rhetoric often does not reflect reality. </w:t>
      </w:r>
      <w:r w:rsidRPr="00E43EDD">
        <w:rPr>
          <w:rStyle w:val="Emphasis"/>
          <w:highlight w:val="cyan"/>
        </w:rPr>
        <w:t>There has been significant internal competition and tensions continue to negatively affect Sino– Russian relations</w:t>
      </w:r>
      <w:r w:rsidRPr="009E34FF">
        <w:rPr>
          <w:rStyle w:val="StyleUnderline"/>
        </w:rPr>
        <w:t xml:space="preserve"> and the vivid statements on the flourishing partnership are often more declaratory than substantive</w:t>
      </w:r>
      <w:r>
        <w:t xml:space="preserve">. A case in point is the SCO and the Sino–Russian competition in Central Asia. </w:t>
      </w:r>
      <w:r w:rsidRPr="009E34FF">
        <w:rPr>
          <w:rStyle w:val="StyleUnderline"/>
        </w:rPr>
        <w:t xml:space="preserve">Both Russia and China know that they can raise their bargaining power vis-a`-vis the US and the post-Soviet successor states (as well as Taiwan) by speaking in concert or as close as they can come. But this is often as far as it goes, as deep distrust and fierce bargaining is a bitter reality in the bilateral relationship as will be shown in this article. Due to this, </w:t>
      </w:r>
      <w:r w:rsidRPr="00E43EDD">
        <w:rPr>
          <w:rStyle w:val="StyleUnderline"/>
          <w:highlight w:val="cyan"/>
        </w:rPr>
        <w:t>it is highly questionable if Sino–Russian relations could endure a major setback</w:t>
      </w:r>
      <w:r w:rsidRPr="009E34FF">
        <w:rPr>
          <w:rStyle w:val="StyleUnderline"/>
        </w:rPr>
        <w:t>, should one occur</w:t>
      </w:r>
      <w:r>
        <w:t xml:space="preserve">. Considering the current strains, this is all but unlikely. China did not come to the rescue of Russia after its invasion of Georgia in 2008.11 </w:t>
      </w:r>
      <w:r w:rsidRPr="009E34FF">
        <w:rPr>
          <w:rStyle w:val="StyleUnderline"/>
        </w:rPr>
        <w:t>In fact, the silence from the Central Asian states and China was so loud that the differences between China and Russia became more apparent than they had been in a long time. Russia ‘accepted’ that China and the Central Asian states in the SCO refused to accept the Russian de facto separation of Georgia into three separate entities, i.e. Georgia and Russia controlled Abkhazia and South Ossetia</w:t>
      </w:r>
      <w:r>
        <w:t xml:space="preserve">. This is not only due to the Russian failure to follow international law, but also due to the fact that China fears separatism more than anything else, and the Russian active engagement in this ‘splitism’, as China termed it, could have an impact on Taiwan, Xinjiang and Tibet. Russia has likewise refused to side with China regarding its claims in the Yellow Sea and the South China Sea and has even signed deals with Vietnam on extracting oil and gas in the areas claimed by China.12 </w:t>
      </w:r>
      <w:r w:rsidRPr="00E43EDD">
        <w:rPr>
          <w:rStyle w:val="Emphasis"/>
          <w:highlight w:val="cyan"/>
        </w:rPr>
        <w:t>This is not the only indication of the fragility in bilateral relations</w:t>
      </w:r>
      <w:r w:rsidRPr="009E34FF">
        <w:rPr>
          <w:rStyle w:val="StyleUnderline"/>
        </w:rPr>
        <w:t>, and is only the tip of the iceberg</w:t>
      </w:r>
      <w:r>
        <w:t xml:space="preserve">. China’s increased presence in Iran and in Africa has, moreover, not gone unnoticed in the Kremlin and there is a reluctance to accept the increasing influence in the traditional Russian spheres of influence, especially as China has always been seen as a backward state by Russians. These issues will be dealt with in more detail in later parts of the article. The strength of bilateral relations—trade? The bilateral trade relations between China and Russia are not very strong at all, but rather are the result of the limited options that both states perceive themselves to have, and they lack diversification. This has somewhat changed during the financial crisis when China has taken a few more steps towards the international community but again a few steps back when considering the Sino – Russian position in the Middle East. </w:t>
      </w:r>
      <w:r w:rsidRPr="00E43EDD">
        <w:rPr>
          <w:rStyle w:val="Emphasis"/>
          <w:highlight w:val="cyan"/>
        </w:rPr>
        <w:t>Both China and Russia know that either would exchange one another for a healthy and long-lasting relationship with the United States</w:t>
      </w:r>
      <w:r w:rsidRPr="009E34FF">
        <w:rPr>
          <w:rStyle w:val="StyleUnderline"/>
        </w:rPr>
        <w:t xml:space="preserve"> (and even potentially the EU) </w:t>
      </w:r>
      <w:r w:rsidRPr="00E43EDD">
        <w:rPr>
          <w:rStyle w:val="StyleUnderline"/>
          <w:highlight w:val="cyan"/>
        </w:rPr>
        <w:t>should such a window of opportunity arise, not least due to the limited trade they have with each other seen in the global perspective</w:t>
      </w:r>
      <w:r w:rsidRPr="009E34FF">
        <w:rPr>
          <w:rStyle w:val="StyleUnderline"/>
        </w:rPr>
        <w:t>—this has been a consistent feature under Putin and Yeltsin as well as Jiang Zemin and Hu Jintao. However, so far the bilateral relationship with the US has been seen as something fragile and Sino– Russian relations are, despite many short-comings, still preferable and more trusted</w:t>
      </w:r>
      <w:r>
        <w:t>. The Snowden case and the deterioration of overall US–Russian relations are two of many signs of this. This is due to the position that the US and the EU have taken towards China and Russia and, in the case of the EU, an inherent weakness that has disqualified it from a deeper and broader engagement with both China and Russia</w:t>
      </w:r>
      <w:r w:rsidRPr="00E43EDD">
        <w:rPr>
          <w:highlight w:val="cyan"/>
        </w:rPr>
        <w:t xml:space="preserve">. </w:t>
      </w:r>
      <w:r w:rsidRPr="00E43EDD">
        <w:rPr>
          <w:rStyle w:val="StyleUnderline"/>
          <w:highlight w:val="cyan"/>
        </w:rPr>
        <w:t>The problem for Russia lies in that it fears it will be used as a meager provider of natural resources to China</w:t>
      </w:r>
      <w:r w:rsidRPr="009E34FF">
        <w:rPr>
          <w:rStyle w:val="StyleUnderline"/>
        </w:rPr>
        <w:t xml:space="preserve"> and China’s rise confirms that Russia has declined in importance overall. </w:t>
      </w:r>
      <w:r>
        <w:t xml:space="preserve">China increasingly has limited use for Russia, apart from as a provider of natural resources, as exports and imports primarily focus on the West. Both China and Russia are, therefore, to a high degree, dissatisfied with the current state of engagement. Russia is dissatisfied with the type of commodities traded; it would rather see itself as an exporter of technology and machinery than just of raw materials and energy. The later comprised 48.5% of Russia’s total exports to China in 2010 and they are struggling to broaden the trade.13 From the Chinese perspective there is clear frustration with Moscow’s hesitancy in letting Beijing explore gas and oil deals fully, as well as the tendency for settled agreements to be of a ‘framework nature’ that are rarely put into practice. This was also revealed by the vice-director of China’s National Development and Reform Commission, Zhang Guobao, in an interview with Interfax, where he stated that Russia had complied with commitments on oil exports by rail to China, but as for cooperation in other areas, there had been a lot of contact and communication, but ‘little actual progress’, even if he claimed that this had been eased in 2010.14 Besides, Russia seeks to diversify its exports, primarily energy and natural resources, to the wider Asia–Pacific, especially Japan, where Russia thinks it can extract a higher price, which will impact its willingness and potential to export to China. </w:t>
      </w:r>
      <w:r w:rsidRPr="009E34FF">
        <w:rPr>
          <w:rStyle w:val="StyleUnderline"/>
        </w:rPr>
        <w:t>The significance and potential of bilateral trade between the two are also often overestimated. Due to low GDP development (both in total and per capita) in Russia it will take a long time to develop sufficient demand and transnational companies that could match the demand and market conditions available in OECD countries.</w:t>
      </w:r>
    </w:p>
    <w:p w14:paraId="6B221198" w14:textId="77777777" w:rsidR="00AB1E28" w:rsidRPr="00F655D6" w:rsidRDefault="00AB1E28" w:rsidP="00AB1E28">
      <w:pPr>
        <w:pStyle w:val="Heading4"/>
      </w:pPr>
      <w:r w:rsidRPr="00F655D6">
        <w:t>Russia is still deeply skeptical of China – US China collusion is Russia’s worst fear</w:t>
      </w:r>
    </w:p>
    <w:p w14:paraId="1509DE2C" w14:textId="77777777" w:rsidR="00AB1E28" w:rsidRPr="00F655D6" w:rsidRDefault="00AB1E28" w:rsidP="00AB1E28">
      <w:r w:rsidRPr="00F655D6">
        <w:rPr>
          <w:rStyle w:val="Style13ptBold"/>
        </w:rPr>
        <w:t>Trenin 12</w:t>
      </w:r>
      <w:r w:rsidRPr="00F655D6">
        <w:t xml:space="preserve"> [Dmitri Trenin - Director Of the Carnegie Moscow Centre and Senior Research Fellow at the NATO Defence College, "True partners?How Russia and China see each other", carnegieendowment.org/files/Trenin_CER_Eng.pdf, DOA: 6/25/16]</w:t>
      </w:r>
    </w:p>
    <w:p w14:paraId="369CEB77" w14:textId="77777777" w:rsidR="00AB1E28" w:rsidRDefault="00AB1E28" w:rsidP="00AB1E28">
      <w:r w:rsidRPr="00F655D6">
        <w:t xml:space="preserve">Given the speed of China’s rise and its newfound military strength, Moscow has been remarkably comfortable with the current state of the Russo-Chinese relationship. China’s rise has not made Russians panicky. There are several reasons for this. The first is that Moscow is still primarily focused, for good or ill, on the United States. </w:t>
      </w:r>
      <w:r w:rsidRPr="00F655D6">
        <w:rPr>
          <w:rStyle w:val="StyleUnderline"/>
        </w:rPr>
        <w:t>In contrast to Washington, Beijing has given Moscow fewer reasons to hold a grudge: China has neither celebrated the demise of the Soviet Union, nor attempted to lecture Moscow on how to manage its domestic affairs or conduct its foreign policy.</w:t>
      </w:r>
      <w:r w:rsidRPr="00F655D6">
        <w:t xml:space="preserve"> The second reason is cold strategic calculus. Russians believe that Beijing’s geopolitical ambitions, for the foreseeable future, are directed eastward and southward, but not northward or even westward. </w:t>
      </w:r>
      <w:r w:rsidRPr="00E43EDD">
        <w:rPr>
          <w:rStyle w:val="StyleUnderline"/>
          <w:highlight w:val="cyan"/>
        </w:rPr>
        <w:t>The third reason is rooted in Russian scepticism about China’s progress</w:t>
      </w:r>
      <w:r w:rsidRPr="00F655D6">
        <w:rPr>
          <w:rStyle w:val="StyleUnderline"/>
        </w:rPr>
        <w:t>. Moscow is keenly aware that contemporary China faces considerable difficulties, which will keep it preoccupied for a very long time. As for ordinary Russians, they view the Chinese political system as opaque and its leadership’s long-term strategies as unclear</w:t>
      </w:r>
      <w:r w:rsidRPr="00F655D6">
        <w:t xml:space="preserve">. Most have no clear view of China, although many harbour suspicions. Unlike the United States, today’s Russia is not a guardian of the global order. The order that has existed since the end of the Cold War is marked by American dominance, which Russian leaders resent. Unlike the Europeans, Russians do not rue the demise of the 500-year-old Western hegemony. From the Kremlin’s perspective, China’s rise is chipping away at US global preponderance, which promises a more balanced international system. In other words, the arrival of China as a prime challenger to the United States strengthens multipolar trends in the global system, which Moscow hopes will provide Russia with more breathing space and room for manoeuvre. </w:t>
      </w:r>
      <w:r w:rsidRPr="00F655D6">
        <w:rPr>
          <w:rStyle w:val="StyleUnderline"/>
        </w:rPr>
        <w:t xml:space="preserve">Moreover, </w:t>
      </w:r>
      <w:r w:rsidRPr="00E43EDD">
        <w:rPr>
          <w:rStyle w:val="StyleUnderline"/>
          <w:highlight w:val="cyan"/>
        </w:rPr>
        <w:t>when Russian and Chinese interests coincide, Moscow has a chance to team up with a major partner on the world stage</w:t>
      </w:r>
      <w:r w:rsidRPr="00F655D6">
        <w:rPr>
          <w:rStyle w:val="StyleUnderline"/>
        </w:rPr>
        <w:t xml:space="preserve">. In the highly asymmetrical triangular relationship between Russia, China and the United States, </w:t>
      </w:r>
      <w:r w:rsidRPr="00E43EDD">
        <w:rPr>
          <w:rStyle w:val="StyleUnderline"/>
          <w:highlight w:val="cyan"/>
        </w:rPr>
        <w:t>the worst Russian fear is of Sino- American collusion at Russia’s expense. Russians have been suspicious of the idea of a Sino-American ‘G2’ emerging.</w:t>
      </w:r>
      <w:r w:rsidRPr="00F655D6">
        <w:rPr>
          <w:rStyle w:val="StyleUnderline"/>
        </w:rPr>
        <w:t xml:space="preserve"> They also fear that the US may attempt to provoke discord between Russia and China</w:t>
      </w:r>
      <w:r w:rsidRPr="00F655D6">
        <w:t>. But perhaps they should worry more about a confrontation between the United States and China, which would put Russia between a rock and a hard place.</w:t>
      </w:r>
    </w:p>
    <w:p w14:paraId="3D0217E3" w14:textId="77777777" w:rsidR="00AB1E28" w:rsidRDefault="00AB1E28" w:rsidP="00AB1E28">
      <w:pPr>
        <w:pStyle w:val="Heading4"/>
      </w:pPr>
      <w:r>
        <w:t>Russia fear US-China interaction even more as they’ve lost ground in Europe – bilateral agreements between the US and China signal China’s move away from Russia</w:t>
      </w:r>
    </w:p>
    <w:p w14:paraId="145B2946" w14:textId="77777777" w:rsidR="00AB1E28" w:rsidRDefault="00AB1E28" w:rsidP="00AB1E28">
      <w:r w:rsidRPr="008C665A">
        <w:rPr>
          <w:rStyle w:val="Style13ptBold"/>
        </w:rPr>
        <w:t>Trenin 15</w:t>
      </w:r>
      <w:r w:rsidRPr="008C665A">
        <w:t xml:space="preserve"> [Dmitri Trenin - Director of the Carnegie Moscow Center and Chairman of the Research Counil and Foreign and Security Policy Program, Carnegie Moscow Center, "From Greater Europe to Greater Asia? The Sino-Russian Entente", carnegie.ru/publications/?fa=59728#, DOA: 6/28/16]</w:t>
      </w:r>
    </w:p>
    <w:p w14:paraId="084B12B0" w14:textId="77777777" w:rsidR="00AB1E28" w:rsidRPr="008C665A" w:rsidRDefault="00AB1E28" w:rsidP="00AB1E28">
      <w:pPr>
        <w:rPr>
          <w:rStyle w:val="StyleUnderline"/>
        </w:rPr>
      </w:pPr>
      <w:r>
        <w:t xml:space="preserve">The pro-Western elements in Russia that the Chinese were concerned about in the 1990s have long since lost their influence in the Russian government. </w:t>
      </w:r>
      <w:r w:rsidRPr="008C665A">
        <w:rPr>
          <w:rStyle w:val="StyleUnderline"/>
        </w:rPr>
        <w:t>Even Vladimir Putin’s vaunted pragmatism, which in the past allowed him to attempt rapprochement with Washington and Tokyo, is constrained by the reality of confrontation with the United States.</w:t>
      </w:r>
      <w:r>
        <w:t xml:space="preserve"> With liberals and Westernizers completely sidelined in Russia, and Putin assuming the mantle of the country’s top nationalist,21 China has less reason than ever to worry about its strategic rear. The only thing that Beijing may find troubling is the rise of that Russian nationalism that focuses on immigration, including—although not in the first instance—from China. </w:t>
      </w:r>
      <w:r w:rsidRPr="00E43EDD">
        <w:rPr>
          <w:rStyle w:val="StyleUnderline"/>
          <w:highlight w:val="cyan"/>
        </w:rPr>
        <w:t>The Russians will be watching how the Chinese deal with them now that Moscow has forfeited its European option,</w:t>
      </w:r>
      <w:r w:rsidRPr="008C665A">
        <w:rPr>
          <w:rStyle w:val="StyleUnderline"/>
        </w:rPr>
        <w:t xml:space="preserve"> achieved only limited gains with its Eurasian integration project, and found itself in the midst of its most serious economic crisis since the turn of the twenty-first century. Even those expecting the Chinese leadership to continue to adhere to the generally respectful attitude toward Russia are also pointing to the disdain and disrespect for the country that many in China’s business circles do not bother to hide. </w:t>
      </w:r>
      <w:r w:rsidRPr="00E43EDD">
        <w:rPr>
          <w:rStyle w:val="Emphasis"/>
          <w:highlight w:val="cyan"/>
        </w:rPr>
        <w:t>Russia’s and China’s relations with the United States will be a very important factor for the bilateral Sino-Russian relationship</w:t>
      </w:r>
      <w:r>
        <w:t xml:space="preserve">. The situation is complicated by the difference between the foreign policy styles of Moscow and Beijing. Whereas the Russians do not shy away from confrontation and brusque in-your-face methods, the Chinese prefer Tai Chi gymnastics, with its many feints. Russian tactics can scare the Chinese; Chinese moves can confuse the Russians. The Russians have been satisfied that Beijing has largely ignored the Obama administration’s attempts to dissuade China from getting too close to Russia. </w:t>
      </w:r>
      <w:r w:rsidRPr="008C665A">
        <w:rPr>
          <w:rStyle w:val="StyleUnderline"/>
        </w:rPr>
        <w:t xml:space="preserve">However, </w:t>
      </w:r>
      <w:r w:rsidRPr="00E43EDD">
        <w:rPr>
          <w:rStyle w:val="Emphasis"/>
          <w:highlight w:val="cyan"/>
        </w:rPr>
        <w:t>they are apprehensive that China and the United States, the world’s two superpowers—a G2—might reach some kind of bilateral agreement at Russia’s expense</w:t>
      </w:r>
      <w:r w:rsidRPr="008C665A">
        <w:rPr>
          <w:rStyle w:val="StyleUnderline"/>
        </w:rPr>
        <w:t xml:space="preserve">. Privately, </w:t>
      </w:r>
      <w:r w:rsidRPr="00E43EDD">
        <w:rPr>
          <w:rStyle w:val="Emphasis"/>
          <w:highlight w:val="cyan"/>
        </w:rPr>
        <w:t>they warn the Chinese not to entertain “illusions” that the Americans will ever agree to grant them equality and to respect their interests in the way Beijing formulates them</w:t>
      </w:r>
      <w:r w:rsidRPr="00E43EDD">
        <w:rPr>
          <w:rStyle w:val="StyleUnderline"/>
          <w:highlight w:val="cyan"/>
        </w:rPr>
        <w:t>. Clearly, the Russians are speaking from their own experience</w:t>
      </w:r>
      <w:r w:rsidRPr="008C665A">
        <w:rPr>
          <w:rStyle w:val="StyleUnderline"/>
        </w:rPr>
        <w:t>, both Soviet and post-Soviet.</w:t>
      </w:r>
    </w:p>
    <w:p w14:paraId="43189C84" w14:textId="77777777" w:rsidR="00AB1E28" w:rsidRDefault="00AB1E28" w:rsidP="00AB1E28">
      <w:pPr>
        <w:pStyle w:val="Heading4"/>
      </w:pPr>
      <w:r>
        <w:t xml:space="preserve">Sino-Russian relations create stability in Eurasia – the plan triggers Russian fears of a cooperative alliance between the US and China because it feels left out </w:t>
      </w:r>
    </w:p>
    <w:p w14:paraId="22393EBC" w14:textId="77777777" w:rsidR="00AB1E28" w:rsidRDefault="00AB1E28" w:rsidP="00AB1E28">
      <w:r w:rsidRPr="002F0A22">
        <w:rPr>
          <w:rStyle w:val="Style13ptBold"/>
        </w:rPr>
        <w:t xml:space="preserve">Bolt 14 </w:t>
      </w:r>
      <w:r w:rsidRPr="002F0A22">
        <w:t>[Paul J Bolt</w:t>
      </w:r>
      <w:r>
        <w:t xml:space="preserve"> – Professor of Political Science – United States Air Force Academy</w:t>
      </w:r>
      <w:r w:rsidRPr="002F0A22">
        <w:t>, Strategic Studies Quarterly, "Sino-Russian Relations in a Changing World Order", www.au.af.mil/au/ssq/digital/pdf/winter_14/bolt.pdf, DOA: 6/28/16]</w:t>
      </w:r>
    </w:p>
    <w:p w14:paraId="0928706B" w14:textId="77777777" w:rsidR="00AB1E28" w:rsidRDefault="00AB1E28" w:rsidP="00AB1E28">
      <w:r w:rsidRPr="002F0A22">
        <w:rPr>
          <w:rStyle w:val="StyleUnderline"/>
        </w:rPr>
        <w:t xml:space="preserve">The United States does not and should not oppose good relations between Russia and China. A peaceful relationship between these two nuclear powers leads to stability in Eurasia. </w:t>
      </w:r>
      <w:r w:rsidRPr="00E43EDD">
        <w:rPr>
          <w:rStyle w:val="StyleUnderline"/>
          <w:highlight w:val="cyan"/>
        </w:rPr>
        <w:t>The time period</w:t>
      </w:r>
      <w:r w:rsidRPr="002F0A22">
        <w:rPr>
          <w:rStyle w:val="StyleUnderline"/>
        </w:rPr>
        <w:t xml:space="preserve"> in the 1960s and 1970s </w:t>
      </w:r>
      <w:r w:rsidRPr="00E43EDD">
        <w:rPr>
          <w:rStyle w:val="StyleUnderline"/>
          <w:highlight w:val="cyan"/>
        </w:rPr>
        <w:t>when China and the Soviet Union were close to war was very dangerous. Washington also views closer ties between Russia and China as helpful to US interests in a variety of areas</w:t>
      </w:r>
      <w:r w:rsidRPr="002F0A22">
        <w:rPr>
          <w:rStyle w:val="StyleUnderline"/>
        </w:rPr>
        <w:t>. For</w:t>
      </w:r>
      <w:r>
        <w:t xml:space="preserve"> example, energy co- operation between Russia and China can, in the long run, make China less dependent on Iranian oil supplies, possibly loosening China’s ties with Iran’s government. Chinese and Russian cooperation is useful in developing Central Asia while preventing any one power from dominat- ing the region, while greater coordination between Russia and China may help in efforts to stabilize Afghanistan after the US withdrawal.57 </w:t>
      </w:r>
      <w:r w:rsidRPr="00D45A27">
        <w:rPr>
          <w:rStyle w:val="Emphasis"/>
        </w:rPr>
        <w:t xml:space="preserve">Nevertheless, </w:t>
      </w:r>
      <w:r w:rsidRPr="00E43EDD">
        <w:rPr>
          <w:rStyle w:val="Emphasis"/>
          <w:highlight w:val="cyan"/>
        </w:rPr>
        <w:t>the relationship between the United States, Russia, and China also has a competitive, triangular aspect to it, with each side adapting hedging strategies</w:t>
      </w:r>
      <w:r w:rsidRPr="002F0A22">
        <w:rPr>
          <w:rStyle w:val="StyleUnderline"/>
        </w:rPr>
        <w:t xml:space="preserve">. </w:t>
      </w:r>
      <w:r>
        <w:t xml:space="preserve">One analyst in Beijing explicitly stated that, despite much of the rhetoric coming out of Beijing to the contrary, the US pivot to China is a hedging strategy rather than a containment strat- egy. </w:t>
      </w:r>
      <w:r w:rsidRPr="002F0A22">
        <w:rPr>
          <w:rStyle w:val="StyleUnderline"/>
        </w:rPr>
        <w:t xml:space="preserve">China, similarly, is hedging against the United States through its relationship with Russia.58 Russia hedges against both China and the West. Each state worries about the other two countries getting too close, although arguably the United States is less susceptible to this worry than China or Russia. </w:t>
      </w:r>
      <w:r w:rsidRPr="00D45A27">
        <w:rPr>
          <w:rStyle w:val="Emphasis"/>
        </w:rPr>
        <w:t xml:space="preserve">For example, </w:t>
      </w:r>
      <w:r w:rsidRPr="00E43EDD">
        <w:rPr>
          <w:rStyle w:val="Emphasis"/>
          <w:highlight w:val="cyan"/>
        </w:rPr>
        <w:t>Russia strongly objects to the concept of a G2 between the United States and China, as this would deny Russia a seat at the table in making decisions on world order</w:t>
      </w:r>
      <w:r w:rsidRPr="002F0A22">
        <w:rPr>
          <w:rStyle w:val="StyleUnderline"/>
        </w:rPr>
        <w:t xml:space="preserve">. In fact, Russia is overshadowed by more powerful states in most multilateral forums, including the G8 and BRICS gatherings. </w:t>
      </w:r>
      <w:r>
        <w:t xml:space="preserve">Similarly, China is worried about the potential for closer Russian ties with NATO, and in particular does not want to see joint missile defense cooperation between the two sides. </w:t>
      </w:r>
      <w:r w:rsidRPr="002F0A22">
        <w:rPr>
          <w:rStyle w:val="StyleUnderline"/>
        </w:rPr>
        <w:t xml:space="preserve">At the same time, </w:t>
      </w:r>
      <w:r w:rsidRPr="00E43EDD">
        <w:rPr>
          <w:rStyle w:val="StyleUnderline"/>
          <w:highlight w:val="cyan"/>
        </w:rPr>
        <w:t>China does not want the United States to be- lieve that it has entered an alliance with Russia</w:t>
      </w:r>
      <w:r w:rsidRPr="002F0A22">
        <w:rPr>
          <w:rStyle w:val="StyleUnderline"/>
        </w:rPr>
        <w:t xml:space="preserve"> that would threaten US interests.</w:t>
      </w:r>
      <w:r w:rsidRPr="002F0A22">
        <w:t>59 Similarly, Russia looks to the West for modernization and development and does not want a relationship with China that would isolate it from Europe or the United States.</w:t>
      </w:r>
    </w:p>
    <w:p w14:paraId="6F6D5C3C" w14:textId="77777777" w:rsidR="00AB1E28" w:rsidRDefault="00AB1E28" w:rsidP="00AB1E28">
      <w:pPr>
        <w:pStyle w:val="Heading4"/>
      </w:pPr>
      <w:r>
        <w:t>Laundry list of reasons why Russia still fears China – sino-american partnership tops the list</w:t>
      </w:r>
    </w:p>
    <w:p w14:paraId="51785FCF" w14:textId="77777777" w:rsidR="00AB1E28" w:rsidRPr="00DF66E0" w:rsidRDefault="00AB1E28" w:rsidP="00AB1E28">
      <w:r w:rsidRPr="00DF66E0">
        <w:rPr>
          <w:rStyle w:val="Style13ptBold"/>
        </w:rPr>
        <w:t>Huasheng 13</w:t>
      </w:r>
      <w:r w:rsidRPr="00DF66E0">
        <w:t xml:space="preserve"> [Zhao Huasheng, China Institute of International Studies, "Does China’s Rise Pose a Threat to Russia?", www.ciis.org.cn/english/2013-04/26/content_5908664.htm, DOA: 6/25/16]</w:t>
      </w:r>
    </w:p>
    <w:p w14:paraId="12006557" w14:textId="77777777" w:rsidR="00AB1E28" w:rsidRPr="00DF66E0" w:rsidRDefault="00AB1E28" w:rsidP="00AB1E28">
      <w:pPr>
        <w:rPr>
          <w:rStyle w:val="Emphasis"/>
        </w:rPr>
      </w:pPr>
      <w:r>
        <w:t xml:space="preserve">Dmitri Trenin, director of the Carnegie Moscow Center, believes that before the end of twentieth century, there was a dramatic switchover of positions between China and Russia. Russia entered into the weaker position after being in a stronger one, while China is now becoming stronger after having been weaker. Before the collapse of the Soviet Union, China’s GDP was only one third of Russia’s. The gap started to narrow down between the two countries in the late 1990s. But now China’s GDP is four times that of Russia’s, marking the first time that China presents a stronger image than Russia in recent history. </w:t>
      </w:r>
      <w:r w:rsidRPr="00DF66E0">
        <w:rPr>
          <w:rStyle w:val="StyleUnderline"/>
        </w:rPr>
        <w:t>This is equal to no less than a political earthquake in Russia. Russia feels more and more uneasy about being China’s neighbor</w:t>
      </w:r>
      <w:r>
        <w:t>.[2] Russia’s famous scholar on international relations Sergei Karaganov once said, “</w:t>
      </w:r>
      <w:r w:rsidRPr="00E43EDD">
        <w:rPr>
          <w:rStyle w:val="Emphasis"/>
          <w:highlight w:val="cyan"/>
        </w:rPr>
        <w:t>Not only in Russian public’s sub-consciousness, but also in the minds of elites, China is now more and more seen as a threat rather than an opportunity</w:t>
      </w:r>
      <w:r>
        <w:t xml:space="preserve">.” Under this consensus, there are still quite a few sharply divergent understandings about China’s threat. </w:t>
      </w:r>
      <w:r w:rsidRPr="00DF66E0">
        <w:rPr>
          <w:rStyle w:val="StyleUnderline"/>
        </w:rPr>
        <w:t xml:space="preserve">Immigration: </w:t>
      </w:r>
      <w:r w:rsidRPr="00E43EDD">
        <w:rPr>
          <w:rStyle w:val="StyleUnderline"/>
          <w:highlight w:val="cyan"/>
        </w:rPr>
        <w:t>This is the most popular view</w:t>
      </w:r>
      <w:r w:rsidRPr="00DF66E0">
        <w:rPr>
          <w:rStyle w:val="StyleUnderline"/>
        </w:rPr>
        <w:t>. Many in Russia hold the opinion that China is overpopulated with insufficient land and resources. In contrast, neighboring Russia and Siberia are so different by being sparsely populated with vast land and abundant resources. This is a huge attraction to China.</w:t>
      </w:r>
      <w:r>
        <w:t xml:space="preserve"> The influx of Chinese legal and illegal immigrants is difficult to manage. Some scholars are worried that Chinese immigrants will outnumber the Russian residents living in the Far East and form dominance over the land. </w:t>
      </w:r>
      <w:r w:rsidRPr="00DF66E0">
        <w:rPr>
          <w:rStyle w:val="StyleUnderline"/>
        </w:rPr>
        <w:t xml:space="preserve">Economic expansion: </w:t>
      </w:r>
      <w:r w:rsidRPr="00E43EDD">
        <w:rPr>
          <w:rStyle w:val="StyleUnderline"/>
          <w:highlight w:val="cyan"/>
        </w:rPr>
        <w:t>This view considers China’s economic activities in Russia’s Far East and Siberia as a threat to Russia.</w:t>
      </w:r>
      <w:r w:rsidRPr="00DF66E0">
        <w:rPr>
          <w:rStyle w:val="StyleUnderline"/>
        </w:rPr>
        <w:t xml:space="preserve"> People who hold this view believe that China’s development in the Far East and Siberia is dangerous to Russia, and that the area will eventually be dominated by China economically. Some have even termed it as a form of Chinese “colonialism</w:t>
      </w:r>
      <w:r>
        <w:t xml:space="preserve">.” The economic threat, along with the immigration threat, will eventually undermine Russia’s control over this region and endanger Russia’s sovereignty. </w:t>
      </w:r>
      <w:r w:rsidRPr="00DF66E0">
        <w:rPr>
          <w:rStyle w:val="StyleUnderline"/>
        </w:rPr>
        <w:t xml:space="preserve">Territorial threat: </w:t>
      </w:r>
      <w:r w:rsidRPr="00E43EDD">
        <w:rPr>
          <w:rStyle w:val="StyleUnderline"/>
          <w:highlight w:val="cyan"/>
        </w:rPr>
        <w:t>China and Russia have solved all of their territorial disputes, as was recognized by the two sides in a bilateral agreement on the eastern sector</w:t>
      </w:r>
      <w:r w:rsidRPr="00DF66E0">
        <w:rPr>
          <w:rStyle w:val="StyleUnderline"/>
        </w:rPr>
        <w:t xml:space="preserve"> of the 4,300-kilometer border signed in 2004. But Russia’s fear over China’s territorial threat is still there. </w:t>
      </w:r>
      <w:r w:rsidRPr="00E43EDD">
        <w:rPr>
          <w:rStyle w:val="StyleUnderline"/>
          <w:highlight w:val="cyan"/>
        </w:rPr>
        <w:t>In dealing with border treaties signed between China and Russia in the mid 19th century, China’s attitude is that it recognizes their legal effect</w:t>
      </w:r>
      <w:r w:rsidRPr="00DF66E0">
        <w:rPr>
          <w:rStyle w:val="StyleUnderline"/>
        </w:rPr>
        <w:t xml:space="preserve">, but at the same time considers them to have been imposed on China. But in Russia’s logic, the fact that China considers the treaties are unequal hints at China’s denial of the treaty’s legitimacy. </w:t>
      </w:r>
      <w:r>
        <w:t xml:space="preserve">Therefore, Russia is very sensitive towards the public opinion in China on the unequal treaties, fearing that it foreshadows China’s denial of historic treaties once China gets stronger. </w:t>
      </w:r>
      <w:r w:rsidRPr="00DF66E0">
        <w:rPr>
          <w:rStyle w:val="StyleUnderline"/>
        </w:rPr>
        <w:t>Threat from expansion: This view believes that China will unavoidably expand and concludes that China will occupy Siberia and the Far East. China’s occupation of the region will not be achieved by peaceful means like immigration and economic expansion, but rather by force.</w:t>
      </w:r>
      <w:r>
        <w:t xml:space="preserve"> Alexander Khramchikhin, the head of the analytical department of the Institute of Political and Military Analysis, is the representative of this view. But his view is rather extreme and not widely accepted. It has received criticism even within Russia. Besides the “traditional” threats mentioned above, under circumstances in which there is a widening gap between the two countries, Russian academics have also developed new understandings about China’s threat. The new-type threat: This view neither agrees with the point that the threat comes from China’s traditional military aggression, nor the point that the threat comes from the danger of Chinese immigration taking over the Far East and Siberia. </w:t>
      </w:r>
      <w:r w:rsidRPr="00DF66E0">
        <w:rPr>
          <w:rStyle w:val="StyleUnderline"/>
        </w:rPr>
        <w:t xml:space="preserve">This view asserts that China’s threat to Russia is a new type of threat that is entirely different from previous ones. Russia will probably become “the raw material appendage of China and its political appendage.” Karaganov is a representative figure of this view. The strategic security threat: This view is based on the perception of capability rather than intention, which labels China as a potential threat. In recent years, comparisons between the Chinese and Russian military strength are not in favor of Russia. China’s conventional military forces have surpassed Russia, and the gap between China and Russia in strategic nuclear weapons is narrowing. </w:t>
      </w:r>
      <w:r>
        <w:t xml:space="preserve">Chinese military expenses in 2011 were RMB 601.1 billion, as released by Chinese officials. According to the figures provided by Stockholm International Peace Research Institute, Russian’s military expenses in 2011 were USD 64.12 billion, while China stood at USD 129.27 billion. China’s expenses were twice those of Russia. The room for Chinese military spending to grow is still quite large. China’s threat to the Russian sphere of influence: Russia sees the post-Soviet region as its sphere of influence, a region where it has special interests. China’s development in the region adds to Russia’s feelings of complexity. It is a popular view in Russia that China has posed a challenge to Russia. “The Chinese are all over the world, and their business landscape is so large as to cover the Baltic Sea region, Ukraine, Belarus, and Moldova. Different from our foreign policy, the Chinese do their business in a quiet way. It is a pity that rather than being an ally to contain the United States’ growing impact, China has become our competitor in the post-Soviet region.” Central Asia holds the most prominent position in the issues of Post-Soviet space. There is a strong view among Russian academics that China not only shares Russia’s “cheese” in Central Asia, but also intends to get Russia out of the area in the future. China’s strong rise poses an important question to Russia: how to cope with China? Many people believe that China will replace the United States in the near future to become the world’s largest economy. Some Russians believe that competition and confrontation between China and Russia will become the mainstream. In this sense, which side should Moscow take and what role will it play? </w:t>
      </w:r>
      <w:r w:rsidRPr="00DF66E0">
        <w:rPr>
          <w:rStyle w:val="Emphasis"/>
        </w:rPr>
        <w:t xml:space="preserve">At the same time, </w:t>
      </w:r>
      <w:r w:rsidRPr="00E43EDD">
        <w:rPr>
          <w:rStyle w:val="Emphasis"/>
          <w:highlight w:val="cyan"/>
        </w:rPr>
        <w:t>Russia is afraid of the “G2” (China and the U.S.), in which Russia’ interests would be sacrificed by the collusion between China and the United States. Russian academics have not reached a consensus in this regard</w:t>
      </w:r>
      <w:r w:rsidRPr="00DF66E0">
        <w:rPr>
          <w:rStyle w:val="Emphasis"/>
        </w:rPr>
        <w:t>.</w:t>
      </w:r>
    </w:p>
    <w:p w14:paraId="343C659E" w14:textId="77777777" w:rsidR="00AB1E28" w:rsidRDefault="00AB1E28" w:rsidP="00AB1E28">
      <w:pPr>
        <w:pStyle w:val="Heading2"/>
      </w:pPr>
      <w:r>
        <w:t>Internal Links</w:t>
      </w:r>
    </w:p>
    <w:p w14:paraId="0C131BEB" w14:textId="77777777" w:rsidR="00AB1E28" w:rsidRPr="00E53468" w:rsidRDefault="00AB1E28" w:rsidP="00AB1E28">
      <w:pPr>
        <w:pStyle w:val="Heading3"/>
      </w:pPr>
      <w:r>
        <w:t>Border Wars</w:t>
      </w:r>
    </w:p>
    <w:p w14:paraId="5422BEB7" w14:textId="77777777" w:rsidR="00AB1E28" w:rsidRDefault="00AB1E28" w:rsidP="00AB1E28">
      <w:pPr>
        <w:pStyle w:val="Heading4"/>
      </w:pPr>
      <w:r>
        <w:t>Worsening China-Russia ties results in bloody wars – border conflicts</w:t>
      </w:r>
    </w:p>
    <w:p w14:paraId="53FB6319" w14:textId="77777777" w:rsidR="00AB1E28" w:rsidRDefault="00AB1E28" w:rsidP="00AB1E28">
      <w:r w:rsidRPr="007439CD">
        <w:rPr>
          <w:rStyle w:val="Style13ptBold"/>
        </w:rPr>
        <w:t>Weitz 12</w:t>
      </w:r>
      <w:r>
        <w:t xml:space="preserve"> [Richard Weitz - </w:t>
      </w:r>
      <w:r w:rsidRPr="007439CD">
        <w:t xml:space="preserve">director of the Hudson Institute’s Center </w:t>
      </w:r>
      <w:r>
        <w:t xml:space="preserve">for Political-Military Analysis, </w:t>
      </w:r>
      <w:r w:rsidRPr="007439CD">
        <w:t>"Superpower Symbiosis: The Russia-China Axis", www.worldaffairsjournal.org/article/superpower-symbiosis-russia-china-axis, DOA: 6/25/16]</w:t>
      </w:r>
    </w:p>
    <w:p w14:paraId="6E159025" w14:textId="77777777" w:rsidR="00AB1E28" w:rsidRDefault="00AB1E28" w:rsidP="00AB1E28">
      <w:r w:rsidRPr="00E43EDD">
        <w:rPr>
          <w:rStyle w:val="StyleUnderline"/>
          <w:highlight w:val="cyan"/>
        </w:rPr>
        <w:t xml:space="preserve">A major worsening of China-Russia ties would </w:t>
      </w:r>
      <w:r w:rsidRPr="00693392">
        <w:rPr>
          <w:rStyle w:val="StyleUnderline"/>
        </w:rPr>
        <w:t>actually</w:t>
      </w:r>
      <w:r w:rsidRPr="00E43EDD">
        <w:rPr>
          <w:rStyle w:val="StyleUnderline"/>
          <w:highlight w:val="cyan"/>
        </w:rPr>
        <w:t xml:space="preserve"> represent a regression to the mean. The modern Chinese-Russian relationship has </w:t>
      </w:r>
      <w:r w:rsidRPr="00693392">
        <w:rPr>
          <w:rStyle w:val="StyleUnderline"/>
        </w:rPr>
        <w:t xml:space="preserve">most often </w:t>
      </w:r>
      <w:r w:rsidRPr="00E43EDD">
        <w:rPr>
          <w:rStyle w:val="StyleUnderline"/>
          <w:highlight w:val="cyan"/>
        </w:rPr>
        <w:t>been characterized by bloody wars, imperial conquests, and mutual denunciations</w:t>
      </w:r>
      <w:r w:rsidRPr="00E43EDD">
        <w:rPr>
          <w:highlight w:val="cyan"/>
        </w:rPr>
        <w:t>.</w:t>
      </w:r>
      <w:r>
        <w:t xml:space="preserve"> It has only been during the last twenty years, when Russian power had been decapitated by its lost Soviet empire and China has found itself a rising economic—but still militarily weak—power that the two countries have managed to achieve a harmonious balance in their relationship. While </w:t>
      </w:r>
      <w:r w:rsidRPr="007439CD">
        <w:rPr>
          <w:rStyle w:val="StyleUnderline"/>
        </w:rPr>
        <w:t xml:space="preserve">China now has the world’s second-largest economy, </w:t>
      </w:r>
      <w:r w:rsidRPr="00E43EDD">
        <w:rPr>
          <w:rStyle w:val="StyleUnderline"/>
          <w:highlight w:val="cyan"/>
        </w:rPr>
        <w:t>Russia has the world’s second most powerful military</w:t>
      </w:r>
      <w:r w:rsidRPr="007439CD">
        <w:rPr>
          <w:rStyle w:val="StyleUnderline"/>
        </w:rPr>
        <w:t xml:space="preserve">, thanks largely to its vast reserves of nuclear weapons. But </w:t>
      </w:r>
      <w:r w:rsidRPr="00E43EDD">
        <w:rPr>
          <w:rStyle w:val="StyleUnderline"/>
          <w:highlight w:val="cyan"/>
        </w:rPr>
        <w:t>China could soon surpass Russia in terms of conventional military</w:t>
      </w:r>
      <w:r w:rsidRPr="007439CD">
        <w:rPr>
          <w:rStyle w:val="StyleUnderline"/>
        </w:rPr>
        <w:t>. Under these conditions, Moscow could well join other countries bordering China in pursuing a containment strategy designed to balance, though not prevent, China’s rising power.</w:t>
      </w:r>
      <w:r>
        <w:rPr>
          <w:rStyle w:val="StyleUnderline"/>
        </w:rPr>
        <w:t xml:space="preserve"> </w:t>
      </w:r>
      <w:r w:rsidRPr="00E43EDD">
        <w:rPr>
          <w:rStyle w:val="StyleUnderline"/>
          <w:highlight w:val="cyan"/>
        </w:rPr>
        <w:t>Heightened China-Russia tensions over border regions are also a possibility.</w:t>
      </w:r>
      <w:r>
        <w:t xml:space="preserve"> The demographic disparity that exists between the Russian Far East and northern China invariably raises the question of whether Chinese nationals will move northward to exploit the natural riches of under-populated eastern Russia. </w:t>
      </w:r>
      <w:r w:rsidRPr="00E43EDD">
        <w:rPr>
          <w:rStyle w:val="StyleUnderline"/>
          <w:highlight w:val="cyan"/>
        </w:rPr>
        <w:t>Border tensions could increase</w:t>
      </w:r>
      <w:r w:rsidRPr="007439CD">
        <w:rPr>
          <w:rStyle w:val="StyleUnderline"/>
        </w:rPr>
        <w:t xml:space="preserve"> if poorly managed development, combined with pollution, land seizures, and climate change, drive poor Chinese peasants into Russian territory</w:t>
      </w:r>
      <w:r>
        <w:t>. Russians no longer worry about a potential military clash with China over border issues, but they still fear that the combination of four factors—</w:t>
      </w:r>
      <w:r w:rsidRPr="007439CD">
        <w:rPr>
          <w:rStyle w:val="StyleUnderline"/>
        </w:rPr>
        <w:t xml:space="preserve">the declining ethnic Russian population in the Russian Far East, </w:t>
      </w:r>
      <w:r w:rsidRPr="00E43EDD">
        <w:rPr>
          <w:rStyle w:val="StyleUnderline"/>
          <w:highlight w:val="cyan"/>
        </w:rPr>
        <w:t>Chinese interest in acquiring greater access to the energy and other natural resources of the region</w:t>
      </w:r>
      <w:r w:rsidRPr="007439CD">
        <w:rPr>
          <w:rStyle w:val="StyleUnderline"/>
        </w:rPr>
        <w:t>, the growing disparity in the aggregate size of the Chinese and Russian national economies due to China’s higher growth rate, and suspected large-scale illegal Chinese immigration into the Russian Far East</w:t>
      </w:r>
      <w:r>
        <w:t>—will result in China’s de facto peaceful annexation of large parts of eastern Russia. Although the Russian Federation is the largest country in the world in terms of territory, China has more than nine times as many people.</w:t>
      </w:r>
    </w:p>
    <w:p w14:paraId="4C47C205" w14:textId="77777777" w:rsidR="00AB1E28" w:rsidRDefault="00AB1E28" w:rsidP="00AB1E28">
      <w:pPr>
        <w:pStyle w:val="Heading4"/>
      </w:pPr>
      <w:r>
        <w:t>China-Russia cooperation is key to prevent border conflicts</w:t>
      </w:r>
    </w:p>
    <w:p w14:paraId="77EB06EA" w14:textId="77777777" w:rsidR="00AB1E28" w:rsidRPr="006D1EB1" w:rsidRDefault="00AB1E28" w:rsidP="00AB1E28">
      <w:r w:rsidRPr="006D1EB1">
        <w:rPr>
          <w:rStyle w:val="Style13ptBold"/>
        </w:rPr>
        <w:t>Wilson 1</w:t>
      </w:r>
      <w:r w:rsidRPr="006D1EB1">
        <w:t xml:space="preserve"> [Jeanne L. Wilson - Associate Professor of Political Science, "Prospects for Russian-Chinese Relations:Whither the Strategic Partnership", https://www.wilsoncenter.org/sites/default/files/asiarpt_099.pdf, DOA: 6/26/16]</w:t>
      </w:r>
    </w:p>
    <w:p w14:paraId="0E753BB1" w14:textId="77777777" w:rsidR="00AB1E28" w:rsidRDefault="00AB1E28" w:rsidP="00AB1E28">
      <w:r>
        <w:t>SHARED INTERESTS I: STABILITY IN THE BORDER AREAS</w:t>
      </w:r>
    </w:p>
    <w:p w14:paraId="427FB25E" w14:textId="77777777" w:rsidR="00AB1E28" w:rsidRPr="006D1EB1" w:rsidRDefault="00AB1E28" w:rsidP="00AB1E28">
      <w:pPr>
        <w:rPr>
          <w:rStyle w:val="Emphasis"/>
        </w:rPr>
      </w:pPr>
      <w:r w:rsidRPr="00E43EDD">
        <w:rPr>
          <w:rStyle w:val="StyleUnderline"/>
          <w:highlight w:val="cyan"/>
        </w:rPr>
        <w:t>The maintenance of peaceful, stable, and secure rela- tions along the Russian-Chinese border is a matter of mutual concern to both regimes</w:t>
      </w:r>
      <w:r w:rsidRPr="006D1EB1">
        <w:rPr>
          <w:rStyle w:val="StyleUnderline"/>
        </w:rPr>
        <w:t xml:space="preserve">. During the 1990s, Russia and China worked to complete the interrelated tasks, initiated in the Gorbachev era, of demarcating and demilitarizing the border. By the late 1990s, the border conflict that had once threat- ened to engulf the Soviet Union and China in out- right war had essentially been resolved as an issue. </w:t>
      </w:r>
      <w:r>
        <w:t xml:space="preserve">In particular, the military component of Russian- Chinese border relations has diminished almost to the point of insignificance. The build-up of troops along the border had imposed an enormous finan- cial burden that neither state is willing to maintain. A resurrection of the border conflict is simply untenable. </w:t>
      </w:r>
      <w:r w:rsidRPr="00E43EDD">
        <w:rPr>
          <w:rStyle w:val="StyleUnderline"/>
          <w:highlight w:val="cyan"/>
        </w:rPr>
        <w:t>Russian and Chinese interests also converge in their shared commitment to maintaining political stability in the regions along the former Sino-Soviet border</w:t>
      </w:r>
      <w:r w:rsidRPr="006D1EB1">
        <w:rPr>
          <w:rStyle w:val="StyleUnderline"/>
        </w:rPr>
        <w:t>.</w:t>
      </w:r>
      <w:r>
        <w:t xml:space="preserve"> Since 1996, the five states originally chris- tened as the Shanghai Five (now renamed the Shanghai Forum with the addition of Uzbekistan as an observer in 2000), which signed the 1996 and 1997 military force reduction agreements, have con- tinued to meet on a yearly basis, with an expanded agenda that has moved away from traditional indica- tors of military prowess to embrace a broad based conception of regional security. </w:t>
      </w:r>
      <w:r w:rsidRPr="00E43EDD">
        <w:rPr>
          <w:rStyle w:val="StyleUnderline"/>
          <w:highlight w:val="cyan"/>
        </w:rPr>
        <w:t>Both Russia and China are concerned with the preservation of sta- bility and the constriction of separatist tendencies and religious extremism in the area.</w:t>
      </w:r>
      <w:r w:rsidRPr="006D1EB1">
        <w:rPr>
          <w:rStyle w:val="StyleUnderline"/>
        </w:rPr>
        <w:t xml:space="preserve"> They also seek to exclude the United States as a major actor in the region. The Chinese motivation in promoting the development of the Shanghai Forum appears to be driven in part by a fear of the perils of ethnic sepa- ratism and the threat it poses to continued Chinese hegemony over politically restive Muslim—prima- rily Uighur—ethnic groups in Xinjiang province. </w:t>
      </w:r>
      <w:r w:rsidRPr="00E43EDD">
        <w:rPr>
          <w:rStyle w:val="Emphasis"/>
          <w:highlight w:val="cyan"/>
        </w:rPr>
        <w:t>In this quest, however, China needs Russian support. Russian influence in the region may be greatly diminished, but it is still substantial.</w:t>
      </w:r>
    </w:p>
    <w:p w14:paraId="37EA9B69" w14:textId="77777777" w:rsidR="00AB1E28" w:rsidRDefault="00AB1E28" w:rsidP="00AB1E28">
      <w:pPr>
        <w:pStyle w:val="Heading4"/>
      </w:pPr>
      <w:r>
        <w:t>Russia-Chinese alliance key to prevent border conflicts – without dialogue, the tensions would mirror the sino-soviet border wars</w:t>
      </w:r>
    </w:p>
    <w:p w14:paraId="3E58EE20" w14:textId="77777777" w:rsidR="00AB1E28" w:rsidRDefault="00AB1E28" w:rsidP="00AB1E28">
      <w:r w:rsidRPr="009530DB">
        <w:rPr>
          <w:rStyle w:val="Style13ptBold"/>
        </w:rPr>
        <w:t>Crossley 2/27</w:t>
      </w:r>
      <w:r w:rsidRPr="00AC6588">
        <w:t xml:space="preserve"> [Pamela Kyle Crossley - Collis Professor of History, Dartmouth College, "Are China and Russia Forging a New Ideological Bloc?", https://www.chinafile.com/conversation/are-china-and-russia-forging-new-ideological-bloc, DOA: 6/25/16]</w:t>
      </w:r>
      <w:r>
        <w:tab/>
      </w:r>
    </w:p>
    <w:p w14:paraId="74B41970" w14:textId="77777777" w:rsidR="00AB1E28" w:rsidRDefault="00AB1E28" w:rsidP="00AB1E28">
      <w:r>
        <w:t xml:space="preserve">Ambassador Wu's reference to the absurdity of an "ideological bloc" is interesting, and in the sense of “ideology” as sometimes used in policy circles the prospect does seem absurd. </w:t>
      </w:r>
      <w:r w:rsidRPr="00AC6588">
        <w:rPr>
          <w:rStyle w:val="StyleUnderline"/>
        </w:rPr>
        <w:t xml:space="preserve">But there has been some convergence of strategic conceptualization between the sequence of governments based in Beijing and in Moscow since at least 1689, when they began their own history of diplomatic exchange, and since that time </w:t>
      </w:r>
      <w:r w:rsidRPr="00E43EDD">
        <w:rPr>
          <w:rStyle w:val="StyleUnderline"/>
          <w:highlight w:val="cyan"/>
        </w:rPr>
        <w:t>they have successfully negotiated the maintenance of their nearly 3,000 miles of shared borders</w:t>
      </w:r>
      <w:r w:rsidRPr="00AC6588">
        <w:rPr>
          <w:rStyle w:val="StyleUnderline"/>
        </w:rPr>
        <w:t>. It has not been simple or uniformly peaceful, and the idea that two enormous countries sharing centuries of successfully resolved tensions between their ancestral empires without emerging with some common ideas about trade regulation and taxation, environmental management, migration controls and maintenance of security is not entirely credible</w:t>
      </w:r>
      <w:r>
        <w:t xml:space="preserve">. Those could amount to an ideology of a positive sort, as contrasted to mere suspicion of and opposition to the United States, a sort of negative ideology. There are clearly grounds for alliance between Russia and China based on stable shared perspectives and interests rather than only a shared opponent. The question of China’s dense population accumulation on one side of the border and Russia’s expanses of lightly inhabited and under-developed territory on the other presents as many possibilities for cooperation as for conflict. The same is true for the faltering of the regime in North Korea, the problems of resource exploitation and transport in Central Asia, the management of sea and air dominance of the western Pacific, the development of programs for exploitation of space and the moon, and financial and commercial initiatives in Europe, among other issues. </w:t>
      </w:r>
      <w:r w:rsidRPr="00E43EDD">
        <w:rPr>
          <w:rStyle w:val="StyleUnderline"/>
          <w:highlight w:val="cyan"/>
        </w:rPr>
        <w:t>Russia and China have every reason to explore mutually-disciplined expansion on all fronts at the expense,</w:t>
      </w:r>
      <w:r w:rsidRPr="00AC6588">
        <w:rPr>
          <w:rStyle w:val="StyleUnderline"/>
        </w:rPr>
        <w:t xml:space="preserve"> if possible, </w:t>
      </w:r>
      <w:r w:rsidRPr="00E43EDD">
        <w:rPr>
          <w:rStyle w:val="StyleUnderline"/>
          <w:highlight w:val="cyan"/>
        </w:rPr>
        <w:t>of the United States and Japan</w:t>
      </w:r>
      <w:r w:rsidRPr="00AC6588">
        <w:rPr>
          <w:rStyle w:val="StyleUnderline"/>
        </w:rPr>
        <w:t>, and history suggests that the rewards are great enough that both parties will have reason to accept such a program</w:t>
      </w:r>
      <w:r w:rsidRPr="00AC6588">
        <w:rPr>
          <w:rStyle w:val="Emphasis"/>
        </w:rPr>
        <w:t xml:space="preserve">. </w:t>
      </w:r>
      <w:r w:rsidRPr="00E43EDD">
        <w:rPr>
          <w:rStyle w:val="Emphasis"/>
          <w:highlight w:val="cyan"/>
        </w:rPr>
        <w:t>The possibility of disenchantment on either side will always be present. Each can cite grievances against the other if needed, from the First United Front to the Korean War to the Sino-Soviet split to border disputes</w:t>
      </w:r>
      <w:r w:rsidRPr="00AC6588">
        <w:rPr>
          <w:rStyle w:val="Emphasis"/>
        </w:rPr>
        <w:t>.</w:t>
      </w:r>
      <w:r>
        <w:t xml:space="preserve"> The greatest danger may come not from the complexities of their roles in the wider world but from the relative stabilities of their governments. Slippage by either would raise the question of support from the other, or exploitation of a crisis to in order to sponsor a new and perhaps dependent —or at least obliged— new regime. </w:t>
      </w:r>
      <w:r w:rsidRPr="00AC6588">
        <w:rPr>
          <w:rStyle w:val="StyleUnderline"/>
        </w:rPr>
        <w:t xml:space="preserve">Their pasts, in other words, look a bit more solid than their futures. </w:t>
      </w:r>
      <w:r w:rsidRPr="00E43EDD">
        <w:rPr>
          <w:rStyle w:val="StyleUnderline"/>
          <w:highlight w:val="cyan"/>
        </w:rPr>
        <w:t>Where they seek friendship they could find betrayal</w:t>
      </w:r>
      <w:r w:rsidRPr="00AC6588">
        <w:rPr>
          <w:rStyle w:val="StyleUnderline"/>
        </w:rPr>
        <w:t>.</w:t>
      </w:r>
      <w:r>
        <w:t xml:space="preserve"> But their history suggests that whether empires or republics they have an underlying understanding of what it is to be expansive on the Asian continent, to be enemies of Japan, and to live in tension with whatever they mean by “the West.” Why they would need “ideology” to further consolidate their affinity is not clear, but realization of what they have in common could be an ideology in itself.</w:t>
      </w:r>
    </w:p>
    <w:p w14:paraId="4C554750" w14:textId="7E4476A6" w:rsidR="0025680B" w:rsidRDefault="0025680B" w:rsidP="0025680B">
      <w:pPr>
        <w:pStyle w:val="Heading4"/>
      </w:pPr>
      <w:r>
        <w:t>AT – Status quo doesn’t solve</w:t>
      </w:r>
    </w:p>
    <w:p w14:paraId="2145651B" w14:textId="003E98E3" w:rsidR="0025680B" w:rsidRDefault="0025680B" w:rsidP="0025680B">
      <w:pPr>
        <w:pStyle w:val="Heading4"/>
      </w:pPr>
      <w:r>
        <w:t>That portion is a straw man argument that points out all of the hypo</w:t>
      </w:r>
      <w:r w:rsidR="00B20F2B">
        <w:t xml:space="preserve">thetical reasons why cooperation might not </w:t>
      </w:r>
      <w:r w:rsidR="00B20F2B" w:rsidRPr="00B20F2B">
        <w:t>work if the partnership fails which</w:t>
      </w:r>
      <w:r w:rsidR="00B20F2B">
        <w:t xml:space="preserve"> the aff does</w:t>
      </w:r>
      <w:r>
        <w:t>– here’s the conclusion of the section</w:t>
      </w:r>
      <w:r w:rsidR="00B20F2B">
        <w:t xml:space="preserve"> </w:t>
      </w:r>
    </w:p>
    <w:p w14:paraId="605DFA38" w14:textId="77777777" w:rsidR="0025680B" w:rsidRDefault="0025680B" w:rsidP="0025680B">
      <w:r w:rsidRPr="0025680B">
        <w:rPr>
          <w:rStyle w:val="Style13ptBold"/>
        </w:rPr>
        <w:t>Lo 9</w:t>
      </w:r>
      <w:r w:rsidRPr="0025680B">
        <w:t xml:space="preserve"> [Bobo Lo - Fellow at the Royal Institute of International Affairs - Director of the Russia and Eurasia Programme at the Centre for European Reform, Axis of Convenience - Moscow, Beijing, and the New Geopolitics. New York, NY, US: Brookings Institution Press, 2009, site.ebrary.com/lib/wfu/reader.action?docID=10338432, DOA: 7/15/16]</w:t>
      </w:r>
      <w:r>
        <w:br/>
      </w:r>
    </w:p>
    <w:p w14:paraId="66FB1C35" w14:textId="105529D0" w:rsidR="0025680B" w:rsidRPr="0025680B" w:rsidRDefault="0025680B" w:rsidP="0025680B">
      <w:r w:rsidRPr="0025680B">
        <w:rPr>
          <w:rStyle w:val="StyleUnderline"/>
        </w:rPr>
        <w:t xml:space="preserve">Of course, </w:t>
      </w:r>
      <w:r w:rsidRPr="00B20F2B">
        <w:rPr>
          <w:rStyle w:val="StyleUnderline"/>
          <w:highlight w:val="cyan"/>
        </w:rPr>
        <w:t>one should be wary of assuming the worst. Apocalyptic scenarios make for good copy, but the ordinary course of events is usually calmer and more predictable. A crisis in Sino-Russian relations over the RFE is neither imminent nor inevitable. There is a window of opportunity, while the “strategic partnership” continues to expand, for Moscow and Beijing to cooperate in defusing tensions and resolving problems</w:t>
      </w:r>
      <w:r w:rsidRPr="0025680B">
        <w:rPr>
          <w:rStyle w:val="StyleUnderline"/>
        </w:rPr>
        <w:t>.</w:t>
      </w:r>
      <w:r w:rsidRPr="0025680B">
        <w:t xml:space="preserve"> But there is little room for irresoluteness. </w:t>
      </w:r>
      <w:r w:rsidRPr="00B20F2B">
        <w:rPr>
          <w:rStyle w:val="StyleUnderline"/>
          <w:highlight w:val="cyan"/>
        </w:rPr>
        <w:t>As long as Russia’s rulers refuse to face up seriously</w:t>
      </w:r>
      <w:r w:rsidRPr="0025680B">
        <w:rPr>
          <w:rStyle w:val="StyleUnderline"/>
        </w:rPr>
        <w:t xml:space="preserve"> to the challenge of the region’s long-term economic and social development, </w:t>
      </w:r>
      <w:r w:rsidRPr="00B20F2B">
        <w:rPr>
          <w:rStyle w:val="StyleUnderline"/>
          <w:highlight w:val="cyan"/>
        </w:rPr>
        <w:t>then notional risks could one day turn into concrete realities. In that event, the Russian Far East would become a focus for escalating tensions</w:t>
      </w:r>
      <w:r w:rsidRPr="0025680B">
        <w:rPr>
          <w:rStyle w:val="StyleUnderline"/>
        </w:rPr>
        <w:t xml:space="preserve"> rather than an area of mutually beneficial engagement</w:t>
      </w:r>
      <w:r w:rsidRPr="0025680B">
        <w:t>.</w:t>
      </w:r>
    </w:p>
    <w:p w14:paraId="3C40D965" w14:textId="77777777" w:rsidR="00AB1E28" w:rsidRDefault="00AB1E28" w:rsidP="00AB1E28">
      <w:pPr>
        <w:pStyle w:val="Heading3"/>
      </w:pPr>
      <w:r>
        <w:t>Terrorism</w:t>
      </w:r>
    </w:p>
    <w:p w14:paraId="1EE0CD56" w14:textId="77777777" w:rsidR="00AB1E28" w:rsidRDefault="00AB1E28" w:rsidP="00AB1E28">
      <w:pPr>
        <w:pStyle w:val="Heading4"/>
      </w:pPr>
      <w:r>
        <w:t>China and Russia are only willing to combat terrorism with each other – they’re both committed to preventing terrorist attacks</w:t>
      </w:r>
    </w:p>
    <w:p w14:paraId="31322752" w14:textId="77777777" w:rsidR="00AB1E28" w:rsidRPr="00D17AEF" w:rsidRDefault="00AB1E28" w:rsidP="00AB1E28">
      <w:r w:rsidRPr="00D17AEF">
        <w:rPr>
          <w:rStyle w:val="Style13ptBold"/>
        </w:rPr>
        <w:t>Martel 15</w:t>
      </w:r>
      <w:r w:rsidRPr="00D17AEF">
        <w:t xml:space="preserve"> [Frances Martel, "China Vows ‘Enhanced Cooperation’ with Russia Against Terrorism", www.breitbart.com/national-security/2015/12/01/china-vows-enhanced-cooperation-with-russia-against-terrorism/, DOA: 6/26/16]</w:t>
      </w:r>
    </w:p>
    <w:p w14:paraId="6C1B4EC7" w14:textId="77777777" w:rsidR="00AB1E28" w:rsidRPr="00711B41" w:rsidRDefault="00AB1E28" w:rsidP="00AB1E28">
      <w:pPr>
        <w:rPr>
          <w:rStyle w:val="StyleUnderline"/>
        </w:rPr>
      </w:pPr>
      <w:r w:rsidRPr="00E43EDD">
        <w:rPr>
          <w:rStyle w:val="StyleUnderline"/>
          <w:highlight w:val="cyan"/>
        </w:rPr>
        <w:t>Chinese President</w:t>
      </w:r>
      <w:r w:rsidRPr="00D17AEF">
        <w:rPr>
          <w:rStyle w:val="StyleUnderline"/>
        </w:rPr>
        <w:t xml:space="preserve"> Xi Jinping </w:t>
      </w:r>
      <w:r w:rsidRPr="00E43EDD">
        <w:rPr>
          <w:rStyle w:val="StyleUnderline"/>
          <w:highlight w:val="cyan"/>
        </w:rPr>
        <w:t>announced Monday his nation would work to take on a broader role in the international war against terrorism, promising</w:t>
      </w:r>
      <w:r w:rsidRPr="00D17AEF">
        <w:rPr>
          <w:rStyle w:val="StyleUnderline"/>
        </w:rPr>
        <w:t xml:space="preserve"> Russian President Vladimir </w:t>
      </w:r>
      <w:r w:rsidRPr="00E43EDD">
        <w:rPr>
          <w:rStyle w:val="StyleUnderline"/>
          <w:highlight w:val="cyan"/>
        </w:rPr>
        <w:t>Putin China would be at his disposal to aid in anti-terror efforts</w:t>
      </w:r>
      <w:r>
        <w:t xml:space="preserve">. Russia has deeply involved itself in the Syrian civil war on the side of Syrian dictator Bashar al-Assad. </w:t>
      </w:r>
      <w:r w:rsidRPr="00D17AEF">
        <w:rPr>
          <w:rStyle w:val="StyleUnderline"/>
        </w:rPr>
        <w:t>The meeting between the two heads of state occurred on Monday, as they were in attendance at the international climate change summit in Paris. Chinese state news outlet Xinhua reports that their meeting focused largely on the fight against radical Islam, particularly the Islamic State (ISIS) in the Middle East. “Xi said against the backdrop that tremendous changes have taken place in global anti-terrorism situation, China stands ready to work with the international community, including Russia, to combat terrorism and uphold the common interest of the world,” China reports</w:t>
      </w:r>
      <w:r>
        <w:t xml:space="preserve">. The “international community” remark leaves the door open for China to work with other nations involved in hostilities in Syria and Iraq as well as other nations struggling to curb radical jihadist ideology. </w:t>
      </w:r>
      <w:r w:rsidRPr="00D17AEF">
        <w:rPr>
          <w:rStyle w:val="StyleUnderline"/>
        </w:rPr>
        <w:t xml:space="preserve">The Xinhua report does not explicitly single out radical Islam, however. It notes that Putin responded to </w:t>
      </w:r>
      <w:r w:rsidRPr="00E43EDD">
        <w:rPr>
          <w:rStyle w:val="StyleUnderline"/>
          <w:highlight w:val="cyan"/>
        </w:rPr>
        <w:t>Xi’s offer of cooperation by saying “Russia would like to work with China to enhance cooperation in such areas as anti-terrorism, and adamantly promote democracy in international relations.</w:t>
      </w:r>
      <w:r w:rsidRPr="00D17AEF">
        <w:rPr>
          <w:rStyle w:val="StyleUnderline"/>
        </w:rPr>
        <w:t xml:space="preserve">” While the article did not mention any specific terrorist threats, </w:t>
      </w:r>
      <w:r w:rsidRPr="00E43EDD">
        <w:rPr>
          <w:rStyle w:val="StyleUnderline"/>
          <w:highlight w:val="cyan"/>
        </w:rPr>
        <w:t>both nations are facing significant recruitment of their citizens by the Islamic</w:t>
      </w:r>
      <w:r w:rsidRPr="00D17AEF">
        <w:rPr>
          <w:rStyle w:val="StyleUnderline"/>
        </w:rPr>
        <w:t xml:space="preserve"> State, Russia in the Muslim-majority population of Chechnya and China in western Xinjiang province, home to most of the nation’s Muslim Uyghurs.</w:t>
      </w:r>
      <w:r>
        <w:t xml:space="preserve"> Following the talk between the world leaders, Russian news agency ITAR-TASS reported that Russian Prime Minister Dmitry Medvedev would be visiting China from December 14 to 17. The announcement does not mention terrorism cooperation, instead noting that Medvedev will discuss with Chinese officials “a wide range of issues of trade-economic, scientific-technical, investment and industrial cooperation, as well as bilateral humanitarian and cultural exchanges.” China and Russia are also set to be working on a media project, according to Russian propaganda outlet Russia Today. Yuri Shuvalov, identified as the head of the State Duma Committee for Mass Media, said the media project would launch in 2016 as part of “the year of the Russian and Chinese mass media.” Russia and China have taken significantly different approaches to the turmoil currently engulfing Syria and Iraq. Russia has taken an active military role in Syria to defend its ally Assad, claiming to be targeting the Islamic State with airstrikes, but in reality spending most of its efforts in regions of the country largely devoid of ISIS activity. While pro-Russian Pravda claimed in September that China had strengthened its presence in the Mediterranean Sea, little came of the report and there is no indication of active Chinese military operations in the region. The decision to stay out of Islamic State territory has triggered a perilous dispute with Turkey, whose forces shot down a Russian fighter jet in November the Turkish government claims had violated the nation’s airspace. </w:t>
      </w:r>
      <w:r w:rsidRPr="00E43EDD">
        <w:rPr>
          <w:rStyle w:val="StyleUnderline"/>
          <w:highlight w:val="cyan"/>
        </w:rPr>
        <w:t xml:space="preserve">The Chinese Foreign Ministry has largely stayed out of the dispute, save for issuing a statement urging Russia and Turkey to “increase communication </w:t>
      </w:r>
      <w:r w:rsidRPr="00693392">
        <w:rPr>
          <w:rStyle w:val="StyleUnderline"/>
        </w:rPr>
        <w:t>to avoid further escalating</w:t>
      </w:r>
      <w:r w:rsidRPr="00D17AEF">
        <w:rPr>
          <w:rStyle w:val="StyleUnderline"/>
        </w:rPr>
        <w:t xml:space="preserve"> the situation. The international community should earnestly strengthen coordination and cooperation in the fight against terrorism to avoid this kind of incident from happening again.”</w:t>
      </w:r>
      <w:r>
        <w:t xml:space="preserve"> And while Chinese Ambassador to Moscow Li Hui was among the first officials Russia consulted following the incident, Turkey summoned its Chinese ambassador, as well, and the Chinese government took no sides in public statements. China’s relationship with the Turkish government has been recently strained by its relationship to Xinjiang’s Uyghur population. The Turkish government issued a statement in July rebuking China for cracking down on the public observance of Ramadan, a Muslim holy month, with the Turkish Foreign Ministry stating it was “deeply concerned” and “saddened over the news that Uighur Turks have been banned from fasting or carrying out other religious duties in the Xinjiang region.” The government of Turkey considers Uyghurs ethnic Turks and, as such, the duty of Turkey to protect. Turkish nationalist protesters expressed themselves more pointedly, attacking a Korean tourist group and a Chinese Uyghur restaurant owner, mistaking both for ethnic Han Chinese. A Turkish nationalist leader excused the protesters by noting that Asian “slanted eyes” can be confusing to young Turks. Despite these tensions experts tell the South China Morning Post they do not expect China to take sides, despite its significantly warmer relations with Moscow than Ankara. “China will urge both sides to maintain restraint and solve the disputes through negotiation, but it has no interest in becoming a mediator and getting entangled in others’ disputes. The two countries are telling different stories… What they are fighting about is far more complicated than an airspace violation,” said Peking University international affairs expert Jia Qingguo. Few expect China to take on a more significant military role in the larger scheme of the war against the Islamic State, either, as Chinese officials have been keen to offer only diplomatic solutions to the war on terror. </w:t>
      </w:r>
      <w:r w:rsidRPr="00191E48">
        <w:rPr>
          <w:rStyle w:val="StyleUnderline"/>
        </w:rPr>
        <w:t>In a statement last week, for example, Foreign Ministry Spokesman Hong Lei offered as solutions “relevant UN resolutions… carry[ing] out more cooperation in blocking cross-border flow of terrorists, cutting off the secret financing channels for terrorism, and fighting cyber terrorism.</w:t>
      </w:r>
      <w:r>
        <w:t xml:space="preserve">” Efforts by Chinese military officials did not appear on the list. Even in response to the murder of Fan Jinghui by the Islamic State announced this month, the Chinese government responded with a statement in which it declared that it “will continue to enhance counter-terrorism cooperation with the international community and safeguard world peace and tranquility,” without mentioning specifics. The beheading of Fan is the latest in a series of actions by the Islamic State that appear designed to tempt China into a military role against them. </w:t>
      </w:r>
      <w:r w:rsidRPr="00711B41">
        <w:rPr>
          <w:rStyle w:val="StyleUnderline"/>
        </w:rPr>
        <w:t xml:space="preserve">Xi’s statement alongside Putin is a sign </w:t>
      </w:r>
      <w:r w:rsidRPr="00E43EDD">
        <w:rPr>
          <w:rStyle w:val="StyleUnderline"/>
          <w:highlight w:val="cyan"/>
        </w:rPr>
        <w:t xml:space="preserve">that </w:t>
      </w:r>
      <w:r w:rsidRPr="00E43EDD">
        <w:rPr>
          <w:rStyle w:val="Emphasis"/>
          <w:highlight w:val="cyan"/>
        </w:rPr>
        <w:t>China may be willing to cooperate with allies like Russia on an elevated basis</w:t>
      </w:r>
      <w:r w:rsidRPr="00693392">
        <w:rPr>
          <w:rStyle w:val="Emphasis"/>
        </w:rPr>
        <w:t>, though it fails to send the message that China is interested in any activities on the ground, or even diplomatic efforts between anti-ISIS nations</w:t>
      </w:r>
      <w:r w:rsidRPr="00693392">
        <w:rPr>
          <w:rStyle w:val="StyleUnderline"/>
        </w:rPr>
        <w:t>.</w:t>
      </w:r>
    </w:p>
    <w:p w14:paraId="6EAA07E6" w14:textId="77777777" w:rsidR="00AB1E28" w:rsidRDefault="00AB1E28" w:rsidP="00AB1E28">
      <w:pPr>
        <w:pStyle w:val="Heading3"/>
      </w:pPr>
      <w:r>
        <w:t>Arms Sales</w:t>
      </w:r>
    </w:p>
    <w:p w14:paraId="0BFDFA12" w14:textId="77777777" w:rsidR="00AB1E28" w:rsidRDefault="00AB1E28" w:rsidP="00AB1E28">
      <w:pPr>
        <w:pStyle w:val="Heading4"/>
      </w:pPr>
      <w:r>
        <w:t>Russian arms sales to China are integral components of Chinese military modernization – good sino-russian relations are key to arm sales</w:t>
      </w:r>
    </w:p>
    <w:p w14:paraId="296F2D3A" w14:textId="77777777" w:rsidR="00AB1E28" w:rsidRDefault="00AB1E28" w:rsidP="00AB1E28">
      <w:r w:rsidRPr="00FD3002">
        <w:rPr>
          <w:rStyle w:val="Style13ptBold"/>
        </w:rPr>
        <w:t>Weitz 3</w:t>
      </w:r>
      <w:r w:rsidRPr="00FD3002">
        <w:t xml:space="preserve"> [Dr. Richard Weitz - Senior Staff Member of the Institute for Foreign Policy Analysis, Naval War College Review, "WHY RUSSIA AND CHINA HAVE NOT FORMED AN ANTI-AMERICAN ALLIANCE", https://www.usnwc.edu/getattachment/e9c84132-19cb-47fc-9fb5-8dc2848ec3f6/Why-Russia-and-China-Have-Not-Formed-an-Anti-Ameri.aspx, DOA: 6/27/16]</w:t>
      </w:r>
    </w:p>
    <w:p w14:paraId="2926D5C0" w14:textId="77777777" w:rsidR="00AB1E28" w:rsidRDefault="00AB1E28" w:rsidP="00AB1E28">
      <w:pPr>
        <w:rPr>
          <w:rStyle w:val="StyleUnderline"/>
        </w:rPr>
      </w:pPr>
      <w:r w:rsidRPr="00FD3002">
        <w:rPr>
          <w:sz w:val="16"/>
        </w:rPr>
        <w:t xml:space="preserve">Russian Arms Sales to </w:t>
      </w:r>
      <w:r w:rsidRPr="00693392">
        <w:rPr>
          <w:sz w:val="16"/>
        </w:rPr>
        <w:t xml:space="preserve">China </w:t>
      </w:r>
      <w:r w:rsidRPr="00E43EDD">
        <w:rPr>
          <w:rStyle w:val="StyleUnderline"/>
          <w:highlight w:val="cyan"/>
        </w:rPr>
        <w:t>Russia’s arms sales to China have constituted the most salient dimension of the growing security cooperation between the two countries</w:t>
      </w:r>
      <w:r w:rsidRPr="00FD3002">
        <w:rPr>
          <w:rStyle w:val="StyleUnderline"/>
        </w:rPr>
        <w:t xml:space="preserve">. Since the two govern- ments signed an agreement on military-technical cooperation in December1992, </w:t>
      </w:r>
      <w:r w:rsidRPr="00E43EDD">
        <w:rPr>
          <w:rStyle w:val="StyleUnderline"/>
          <w:highlight w:val="cyan"/>
        </w:rPr>
        <w:t>China has purchased more weapons from Russia than from all other coun- tries combined</w:t>
      </w:r>
      <w:r w:rsidRPr="00FD3002">
        <w:rPr>
          <w:rStyle w:val="StyleUnderline"/>
        </w:rPr>
        <w:t xml:space="preserve">. Estimates of the annual value of these deliveries range from seven hundred million to a billion dollars during the 1990s, and 1.5 to two bil- lion dollars during the three years ending in 2002.20 Since the resumption of Rus- sian arms sales, China has ordered Su-27 and Su-30 advanced fighter aircraft, Mi-17 transport helicopters, Il-72 transport aircraft, A-50 warning and control aircraft, SA-10 and SA-15 air defense missiles, T-72 main battle tanks, armored personnel carriers, Kilo-class diesel submarines, several Sovremenny-class de- stroyers (equipped with supersonic Sunburn SS-N-22 antiship missiles), and other advanced conventional military systems or their components. In 2002 alone, China reportedly ordered two Sovremenny destroyers and eight Kilo sub- marines, and sought to buy forty Su-30 fighter-bombers.21 Furthermore, in Febru- ary 1996 China bought a multiyear license from Russia to assemble two hundred Su-27s (without the right to export them to third countries).22 </w:t>
      </w:r>
      <w:r w:rsidRPr="00E43EDD">
        <w:rPr>
          <w:rStyle w:val="StyleUnderline"/>
          <w:highlight w:val="cyan"/>
        </w:rPr>
        <w:t>Keeping these sys- tems operational will require China to import Russian spare parts for years.23 Economic rather than strategic considerations largely explain Russia’s deci- sion to sell advanced conventional weapons systems to China</w:t>
      </w:r>
      <w:r w:rsidRPr="00FD3002">
        <w:rPr>
          <w:rStyle w:val="StyleUnderline"/>
        </w:rPr>
        <w:t xml:space="preserve">. </w:t>
      </w:r>
      <w:r w:rsidRPr="00FD3002">
        <w:rPr>
          <w:sz w:val="16"/>
        </w:rPr>
        <w:t xml:space="preserve">Russia has both surplus arms stocks and excess defense production capacity. This combination has resulted in widespread insolvency among Russian defense firms, and high unemployment and low wages in regions that had heavy concentrations of de- fense enterprises in Soviet times.24 From 1991 to 1995, Russian government or- ders for products of a military character fell by more than 90 percent.25 In 1998, the Russian armed forces did not buy a single tank, aircraft, or nuclear subma- rine.26 Russia’s leaders believe, however, that if it is to remain a great military power, their country needs to maintain a healthy defense industry. They appre- ciate that many Russian companies require increased investment to develop the advanced systems that proved so effective for Western militaries in the Persian Gulf, the former Yugoslavia, Afghanistan, and Iraq. They also have proven suscep- tible to defense managers’ arguments that a revived Russian military-industrial complex would help promote recovery in other economic sectors.27 Since the im- poverished Russian government cannot place enough orders to keep its defense enterprises healthy, Russian officials have encouraged the firms to sell their wares abroad. By the end of the decade, Russian defense firms exported approximately four-fifths of their armaments production.28 China and Russia, however, engage in other forms of military cooperation be- sides arms sales. </w:t>
      </w:r>
      <w:r w:rsidRPr="00FD3002">
        <w:rPr>
          <w:rStyle w:val="StyleUnderline"/>
        </w:rPr>
        <w:t xml:space="preserve">A 1993 agreement permitted the Chinese to recruit Russian weapons specialists to work in China, and Russian aerospace institutes have em- ployed Chinese ordnance experts.29 A Hong Kong newspaper reported in 2000 that Chinese enterprises had hired more than 1,500 weapons specialists (includ- ing many in nuclear physics and aerodynamics) from the former Soviet republics.30 </w:t>
      </w:r>
      <w:r w:rsidRPr="00E43EDD">
        <w:rPr>
          <w:rStyle w:val="StyleUnderline"/>
          <w:highlight w:val="cyan"/>
        </w:rPr>
        <w:t>Another Hong Kong paper claimed that “hundreds” of Russian ex- perts have helped develop China’s missile technology</w:t>
      </w:r>
      <w:r w:rsidRPr="00FD3002">
        <w:rPr>
          <w:sz w:val="16"/>
        </w:rPr>
        <w:t xml:space="preserve">.31 The two countries also regularly exchange officers and defense information expertise. In October 1999, for example, the Chinese and Russian defense ministries agreed to discuss changes in their military doctrines and to organize joint training.32 Frequent vis- its take place between senior military officials, including annual meetings of de- fense ministers.33 Contacts between midlevel military officers, especially those in charge of border security units and military units in neighboring Chinese and Russian territories, have grown as well. </w:t>
      </w:r>
      <w:r w:rsidRPr="00FD3002">
        <w:rPr>
          <w:rStyle w:val="StyleUnderline"/>
        </w:rPr>
        <w:t>From 1991 to 1997, 5,205 Russian mili- tary advisers went to China and 1,646 Chinese defense specialists graduated from Russia’s military academies.34 The first Chinese-Russian naval exercise, be- tween two warships of the Russian Pacific Fleet and vessels of the Chinese East Sea Fleet, based in Shanghai, occurred in October 1999.</w:t>
      </w:r>
    </w:p>
    <w:p w14:paraId="51E2EBC2" w14:textId="77777777" w:rsidR="00AB1E28" w:rsidRPr="009A70D3" w:rsidRDefault="00AB1E28" w:rsidP="00AB1E28">
      <w:pPr>
        <w:pStyle w:val="Heading4"/>
      </w:pPr>
      <w:r w:rsidRPr="009A70D3">
        <w:t>Sales to China finance Russian conventional power</w:t>
      </w:r>
    </w:p>
    <w:p w14:paraId="097B567C" w14:textId="77777777" w:rsidR="00AB1E28" w:rsidRPr="006A3DC6" w:rsidRDefault="00AB1E28" w:rsidP="00AB1E28">
      <w:pPr>
        <w:rPr>
          <w:sz w:val="20"/>
        </w:rPr>
      </w:pPr>
      <w:r>
        <w:rPr>
          <w:rStyle w:val="Style13ptBold"/>
        </w:rPr>
        <w:t>Horta</w:t>
      </w:r>
      <w:r w:rsidRPr="009A70D3">
        <w:rPr>
          <w:rStyle w:val="Style13ptBold"/>
        </w:rPr>
        <w:t xml:space="preserve"> 2013</w:t>
      </w:r>
      <w:r w:rsidRPr="006A3DC6">
        <w:rPr>
          <w:rStyle w:val="Style13ptBold"/>
        </w:rPr>
        <w:t xml:space="preserve"> </w:t>
      </w:r>
      <w:r>
        <w:rPr>
          <w:sz w:val="20"/>
        </w:rPr>
        <w:t>[Loro Horta – G</w:t>
      </w:r>
      <w:r w:rsidRPr="006A3DC6">
        <w:rPr>
          <w:sz w:val="20"/>
        </w:rPr>
        <w:t xml:space="preserve">raduate of the People's Liberation Army National Defense University senior officers course, the U.S. Naval Post Graduate School and the U.S. National Defense University, “From Russia without Love: Russia Resumes Weapons Sales to China,” Real Clear Defense, Dec. 12, </w:t>
      </w:r>
      <w:hyperlink r:id="rId11" w:history="1">
        <w:r w:rsidRPr="009157FF">
          <w:rPr>
            <w:rStyle w:val="Hyperlink"/>
            <w:sz w:val="20"/>
          </w:rPr>
          <w:t>https://csis-prod.s3.amazonaws.com/s3fs-public/legacy_files/files/publication/Pac1389_0.pdf</w:t>
        </w:r>
      </w:hyperlink>
      <w:r>
        <w:rPr>
          <w:sz w:val="20"/>
        </w:rPr>
        <w:t>, DOA: 7/13/16]</w:t>
      </w:r>
    </w:p>
    <w:p w14:paraId="5BB180D4" w14:textId="77777777" w:rsidR="00AB1E28" w:rsidRDefault="00AB1E28" w:rsidP="00AB1E28">
      <w:r w:rsidRPr="00D9380B">
        <w:rPr>
          <w:rStyle w:val="StyleUnderline"/>
        </w:rPr>
        <w:t xml:space="preserve">Faced with </w:t>
      </w:r>
      <w:r w:rsidRPr="00D9380B">
        <w:rPr>
          <w:rStyle w:val="StyleUnderline"/>
          <w:highlight w:val="cyan"/>
        </w:rPr>
        <w:t>severe budget limitations</w:t>
      </w:r>
      <w:r w:rsidRPr="00D9380B">
        <w:rPr>
          <w:rStyle w:val="StyleUnderline"/>
        </w:rPr>
        <w:t xml:space="preserve"> that </w:t>
      </w:r>
      <w:r w:rsidRPr="00D9380B">
        <w:rPr>
          <w:rStyle w:val="StyleUnderline"/>
          <w:highlight w:val="cyan"/>
        </w:rPr>
        <w:t>have</w:t>
      </w:r>
      <w:r w:rsidRPr="00D9380B">
        <w:rPr>
          <w:rStyle w:val="StyleUnderline"/>
        </w:rPr>
        <w:t xml:space="preserve"> been </w:t>
      </w:r>
      <w:r w:rsidRPr="00D9380B">
        <w:rPr>
          <w:rStyle w:val="StyleUnderline"/>
          <w:highlight w:val="cyan"/>
        </w:rPr>
        <w:t>exacerbated by Russia's economic slowdown, the military has little choice but to sell advanced equipment to China</w:t>
      </w:r>
      <w:r w:rsidRPr="00D9380B">
        <w:rPr>
          <w:rStyle w:val="StyleUnderline"/>
        </w:rPr>
        <w:t xml:space="preserve">, and Beijing is demanding the best. To keep weapons design laboratories and research facilities open, </w:t>
      </w:r>
      <w:r w:rsidRPr="00D9380B">
        <w:rPr>
          <w:rStyle w:val="StyleUnderline"/>
          <w:highlight w:val="cyan"/>
        </w:rPr>
        <w:t>the Russian military needs substantial financial resources. By selling and licensing production of less advanced weapons to China, it obtains funds to develop newer, more advanced weapon systems</w:t>
      </w:r>
      <w:r w:rsidRPr="00D9380B">
        <w:rPr>
          <w:rStyle w:val="StyleUnderline"/>
        </w:rPr>
        <w:t>.</w:t>
      </w:r>
      <w:r w:rsidRPr="00D9380B">
        <w:t xml:space="preserve"> For instance, Russia was able to develop its most advanced fighter, the SU-35, using funds from licensed production of the SU-27. The Chinese bought the license after Russian protests over China's alleged illegal incorporation of SU-27 technologies into its domestically produced J-10. Other observers note that China bought licensed production of the SU-27 after it failed to successfully copy the SU-27, particularly its avionic components. </w:t>
      </w:r>
      <w:r w:rsidRPr="00D9380B">
        <w:rPr>
          <w:rStyle w:val="StyleUnderline"/>
        </w:rPr>
        <w:t xml:space="preserve">Russia's </w:t>
      </w:r>
      <w:r w:rsidRPr="00D9380B">
        <w:rPr>
          <w:rStyle w:val="StyleUnderline"/>
          <w:highlight w:val="cyan"/>
        </w:rPr>
        <w:t>budget limitations meant that its air force was only able to purchase a small number of fighters</w:t>
      </w:r>
      <w:r w:rsidRPr="00D9380B">
        <w:rPr>
          <w:rStyle w:val="StyleUnderline"/>
        </w:rPr>
        <w:t>. In 2011 just three SU-35s were deployed. Weapons sales to China and other countries like India allow Russia to continue to invest in research and development, and retain a technical edge for the day the Russian military can finally make large orders.</w:t>
      </w:r>
      <w:r w:rsidRPr="00D9380B">
        <w:t xml:space="preserve"> The sale of 12 Kilo-class submarines to China provided badly needed funds to develop the Lada-class submarine. </w:t>
      </w:r>
      <w:r w:rsidRPr="00D9380B">
        <w:rPr>
          <w:rStyle w:val="StyleUnderline"/>
        </w:rPr>
        <w:t xml:space="preserve">To prevent China from copying that weapon system and selling it on the international market as it has done in the past, </w:t>
      </w:r>
      <w:r w:rsidRPr="00D9380B">
        <w:rPr>
          <w:rStyle w:val="StyleUnderline"/>
          <w:highlight w:val="cyan"/>
        </w:rPr>
        <w:t>Russia is selling not just the platforms, but the license</w:t>
      </w:r>
      <w:r w:rsidRPr="00D9380B">
        <w:rPr>
          <w:rStyle w:val="StyleUnderline"/>
        </w:rPr>
        <w:t xml:space="preserve"> too</w:t>
      </w:r>
      <w:r w:rsidRPr="00D9380B">
        <w:t>. Under the agreement, one submarine will be built in Russia while the other five will be built in Chinese shipyards.</w:t>
      </w:r>
    </w:p>
    <w:p w14:paraId="43A81E2E" w14:textId="77777777" w:rsidR="00AB1E28" w:rsidRDefault="00AB1E28" w:rsidP="00AB1E28">
      <w:pPr>
        <w:pStyle w:val="Heading3"/>
      </w:pPr>
      <w:r>
        <w:t>North Korean Nuclearization</w:t>
      </w:r>
    </w:p>
    <w:p w14:paraId="239AAA65" w14:textId="77777777" w:rsidR="00AB1E28" w:rsidRDefault="00AB1E28" w:rsidP="00AB1E28">
      <w:pPr>
        <w:pStyle w:val="Heading4"/>
      </w:pPr>
      <w:r>
        <w:t>Russia-China cooperation prevents North Korean nuclearization – both have forced Pyongyang to comply</w:t>
      </w:r>
    </w:p>
    <w:p w14:paraId="7F87BCCE" w14:textId="77777777" w:rsidR="00AB1E28" w:rsidRDefault="00AB1E28" w:rsidP="00AB1E28">
      <w:r w:rsidRPr="004E4381">
        <w:rPr>
          <w:rStyle w:val="Style13ptBold"/>
        </w:rPr>
        <w:t>Hua 16</w:t>
      </w:r>
      <w:r w:rsidRPr="004E4381">
        <w:t xml:space="preserve"> [Bai Hua - Political Correspondant for Voice of America, "China-Russia Talks Focus on North Korea", www.voanews.com/content/china-russia-talks-focus-north-korea/3232933.html, DOA: 7/5/16]</w:t>
      </w:r>
    </w:p>
    <w:p w14:paraId="15631C0E" w14:textId="77777777" w:rsidR="00AB1E28" w:rsidRDefault="00AB1E28" w:rsidP="00AB1E28">
      <w:r w:rsidRPr="004E4381">
        <w:rPr>
          <w:rStyle w:val="StyleUnderline"/>
        </w:rPr>
        <w:t xml:space="preserve">Chinese Foreign Minister Wang Yi's two-day visit to Moscow this week has largely focused on North Korea's increasing nuclear threats. After meeting with Russian counterpart Sergei Lavrov on Friday, Wang said </w:t>
      </w:r>
      <w:r w:rsidRPr="00E43EDD">
        <w:rPr>
          <w:rStyle w:val="Emphasis"/>
          <w:highlight w:val="cyan"/>
        </w:rPr>
        <w:t>China would not recognize North Korea’s status as a nuclear power</w:t>
      </w:r>
      <w:r w:rsidRPr="00E43EDD">
        <w:rPr>
          <w:rStyle w:val="StyleUnderline"/>
          <w:highlight w:val="cyan"/>
        </w:rPr>
        <w:t>. He also said Pyongyang's development of nuclear weapons must be stopped, and that China was firmly committed to denuclearization of the entire Korean Peninsula</w:t>
      </w:r>
      <w:r>
        <w:t xml:space="preserve">. Vowing that Beijing would not abandon efforts to resume six-party talks, Wang said all provisions of the U.N. resolution sanctioning North Korea must be fully implemented, but with an eye to minimizing any adverse impact on ordinary North Koreans. </w:t>
      </w:r>
      <w:r w:rsidRPr="004E4381">
        <w:rPr>
          <w:rStyle w:val="StyleUnderline"/>
        </w:rPr>
        <w:t>In the meantime, he said, escalation of tensions on the peninsula should be avoided at all costs</w:t>
      </w:r>
      <w:r>
        <w:t>.</w:t>
      </w:r>
      <w:r w:rsidRPr="004E4381">
        <w:t xml:space="preserve"> </w:t>
      </w:r>
      <w:r>
        <w:t xml:space="preserve">Opposition to missile system Both Wang and Lavrov stressed opposition to South Korea's possible deployment of THAAD, the advanced U.S. missile defense system that has been at the center of recent talks between Washington and Seoul. </w:t>
      </w:r>
      <w:r w:rsidRPr="004E4381">
        <w:rPr>
          <w:rStyle w:val="StyleUnderline"/>
        </w:rPr>
        <w:t xml:space="preserve">Wang said </w:t>
      </w:r>
      <w:r w:rsidRPr="00E43EDD">
        <w:rPr>
          <w:rStyle w:val="StyleUnderline"/>
          <w:highlight w:val="cyan"/>
        </w:rPr>
        <w:t>the system would "</w:t>
      </w:r>
      <w:r w:rsidRPr="00E43EDD">
        <w:rPr>
          <w:rStyle w:val="Emphasis"/>
          <w:highlight w:val="cyan"/>
        </w:rPr>
        <w:t>undermine security interests of China and Russia, destroy the strategic balance and trigger a regional arms race</w:t>
      </w:r>
      <w:r w:rsidRPr="004E4381">
        <w:rPr>
          <w:rStyle w:val="Emphasis"/>
        </w:rPr>
        <w:t>."</w:t>
      </w:r>
      <w:r>
        <w:t xml:space="preserve"> On Monday, Leon Panetta, a former U.S. defense secretary and CIA director, told VOA that ongoing THAAD talks might have pressed Beijing to support the latest U.N. sanctions on North Korea. </w:t>
      </w:r>
      <w:r w:rsidRPr="004E4381">
        <w:rPr>
          <w:rStyle w:val="Emphasis"/>
        </w:rPr>
        <w:t xml:space="preserve">Lavrov said </w:t>
      </w:r>
      <w:r w:rsidRPr="00E43EDD">
        <w:rPr>
          <w:rStyle w:val="Emphasis"/>
          <w:highlight w:val="cyan"/>
        </w:rPr>
        <w:t>Russia and China oppose using North Korea’s nuclear activity as justification for an increased military presence in the region</w:t>
      </w:r>
      <w:r w:rsidRPr="004E4381">
        <w:rPr>
          <w:rStyle w:val="StyleUnderline"/>
        </w:rPr>
        <w:t>, and that he hoped Pyongyang would heed U.N. Security Council appeals to return to the six-party talks.</w:t>
      </w:r>
      <w:r>
        <w:t xml:space="preserve"> Some international relations experts say Beijing and Moscow have been forced to coordinate their positions on Pyongyang because Kim Jong Un refuses to compromise. </w:t>
      </w:r>
      <w:r w:rsidRPr="004E4381">
        <w:rPr>
          <w:rStyle w:val="StyleUnderline"/>
        </w:rPr>
        <w:t xml:space="preserve">"The problem of the Korean Peninsula is extremely important, and it has caused widespread concern among all parties. It is not only a headache for China but also for Russia," said Dmitry Streltsov, a scholar with the Moscow State Institute of International Relations. "Since they don’t see the possibility of any improvement of the situation in the future, it is very important for China to find out about Russia’s bottom line on the issue. </w:t>
      </w:r>
      <w:r w:rsidRPr="00E43EDD">
        <w:rPr>
          <w:rStyle w:val="StyleUnderline"/>
          <w:highlight w:val="cyan"/>
        </w:rPr>
        <w:t>The two sides may also discuss any possibilities of taking joint actions</w:t>
      </w:r>
      <w:r w:rsidRPr="004E4381">
        <w:rPr>
          <w:rStyle w:val="StyleUnderline"/>
        </w:rPr>
        <w:t xml:space="preserve">." </w:t>
      </w:r>
      <w:r>
        <w:t xml:space="preserve">Russian scholar Alexey Maslov, head of the Oriental Studies Department at the Russian Higher School of Economics Research University, said </w:t>
      </w:r>
      <w:r w:rsidRPr="00E43EDD">
        <w:rPr>
          <w:rStyle w:val="StyleUnderline"/>
          <w:highlight w:val="cyan"/>
        </w:rPr>
        <w:t>China is already taking a tougher stance on North Korea</w:t>
      </w:r>
      <w:r w:rsidRPr="004E4381">
        <w:rPr>
          <w:rStyle w:val="StyleUnderline"/>
        </w:rPr>
        <w:t xml:space="preserve"> by restricting its supply of various material goods. Maslov said </w:t>
      </w:r>
      <w:r w:rsidRPr="00E43EDD">
        <w:rPr>
          <w:rStyle w:val="StyleUnderline"/>
          <w:highlight w:val="cyan"/>
        </w:rPr>
        <w:t xml:space="preserve">Russia </w:t>
      </w:r>
      <w:r w:rsidRPr="00B55A1E">
        <w:rPr>
          <w:rStyle w:val="StyleUnderline"/>
        </w:rPr>
        <w:t xml:space="preserve">should </w:t>
      </w:r>
      <w:r w:rsidRPr="00E43EDD">
        <w:rPr>
          <w:rStyle w:val="StyleUnderline"/>
          <w:highlight w:val="cyan"/>
        </w:rPr>
        <w:t>follow suit by reducing its own exports to North Korea</w:t>
      </w:r>
      <w:r>
        <w:t xml:space="preserve">. </w:t>
      </w:r>
    </w:p>
    <w:p w14:paraId="16380A3F" w14:textId="32F31398" w:rsidR="00AB1E28" w:rsidRDefault="002234A5" w:rsidP="00AB1E28">
      <w:pPr>
        <w:pStyle w:val="Heading4"/>
      </w:pPr>
      <w:r>
        <w:t>Russia-</w:t>
      </w:r>
      <w:r w:rsidR="00AB1E28">
        <w:t>China talks show commitment to prevent North Korean access to nuclear weapons and ballistic missiles – US actions trigger conflict</w:t>
      </w:r>
    </w:p>
    <w:p w14:paraId="7EEDDF76" w14:textId="77777777" w:rsidR="00AB1E28" w:rsidRDefault="00AB1E28" w:rsidP="00AB1E28">
      <w:r w:rsidRPr="00E5601D">
        <w:rPr>
          <w:rStyle w:val="Style13ptBold"/>
        </w:rPr>
        <w:t>Dyomkin 16</w:t>
      </w:r>
      <w:r w:rsidRPr="00E5601D">
        <w:t xml:space="preserve"> [Denis Dyomkin and Dmitry Solovyov, "Russia and China to North Korea: Return to nuclear talks", Reuters, www.reuters.com/article/us-northkorea-nuclear-russia-china-idUSKCN0WD0VI, DOA: 7/5/16]</w:t>
      </w:r>
    </w:p>
    <w:p w14:paraId="06A2A423" w14:textId="77777777" w:rsidR="00AB1E28" w:rsidRDefault="00AB1E28" w:rsidP="00AB1E28">
      <w:pPr>
        <w:rPr>
          <w:rStyle w:val="Emphasis"/>
        </w:rPr>
      </w:pPr>
      <w:r w:rsidRPr="00E43EDD">
        <w:rPr>
          <w:rStyle w:val="StyleUnderline"/>
          <w:highlight w:val="cyan"/>
        </w:rPr>
        <w:t>Russia and China told North Korea on Friday its nuclear ambitions were unacceptable</w:t>
      </w:r>
      <w:r w:rsidRPr="00E5601D">
        <w:rPr>
          <w:rStyle w:val="StyleUnderline"/>
        </w:rPr>
        <w:t xml:space="preserve">, urging Pyongyang to resume talks over its nuclear weapons program </w:t>
      </w:r>
      <w:r w:rsidRPr="00E43EDD">
        <w:rPr>
          <w:rStyle w:val="StyleUnderline"/>
          <w:highlight w:val="cyan"/>
        </w:rPr>
        <w:t>and heed a U.N. Security Council resolution banning ballistic missile tests</w:t>
      </w:r>
      <w:r>
        <w:t>. Russian Foreign Minister Sergei Lavrov and Chinese Foreign Minister Wang Yi stepped up pressure on Pyongyang after holding talks in Moscow a day after North Korea defied the United Nations by firing two short-range ballistic missiles into the sea. "</w:t>
      </w:r>
      <w:r w:rsidRPr="00E43EDD">
        <w:rPr>
          <w:rStyle w:val="StyleUnderline"/>
          <w:highlight w:val="cyan"/>
        </w:rPr>
        <w:t>We do not recognize the nuclear status of the DPRK</w:t>
      </w:r>
      <w:r w:rsidRPr="00E5601D">
        <w:rPr>
          <w:rStyle w:val="StyleUnderline"/>
        </w:rPr>
        <w:t>," Wang told a news briefing via a translator, using the official acronym for North Korea. The North should "fully and comprehensively" implement the U.N. resolution, Wang said. "At the same time, we will not spare efforts to return to the six-way talks," he added</w:t>
      </w:r>
      <w:r>
        <w:t xml:space="preserve">. Pyongyang has a large stockpile of short-range missiles and is developing long-range and intercontinental missiles. Earlier on Friday, the reclusive country's official KCNA news agency reported that North Korean leader Kim Jong Un had watched a ballistic missile launch test and ordered the country to improve its nuclear attack capability by conducting more tests. </w:t>
      </w:r>
      <w:r w:rsidRPr="00E5601D">
        <w:rPr>
          <w:rStyle w:val="StyleUnderline"/>
        </w:rPr>
        <w:t>Commenting on the North's growing nuclear ambitions, Wang said the latest U.N. resolution banning its nuclear tests must be "implemented point by point." "</w:t>
      </w:r>
      <w:r w:rsidRPr="00E43EDD">
        <w:rPr>
          <w:rStyle w:val="StyleUnderline"/>
          <w:highlight w:val="cyan"/>
        </w:rPr>
        <w:t>We should block further development of nuclear weapons in the DPRK,</w:t>
      </w:r>
      <w:r w:rsidRPr="00E5601D">
        <w:rPr>
          <w:rStyle w:val="StyleUnderline"/>
        </w:rPr>
        <w:t>" he said. Russia's Lavrov said Moscow deemed Pyongyang's behavior "irresponsible"</w:t>
      </w:r>
      <w:r>
        <w:t xml:space="preserve">. "We believe that the world community's firm reaction will be interpreted by Pyongyang as a signal that there should be no such escapades in future," said Lavrov. Russia was a close ally of Stalinist North Korea in Soviet days, but Lavrov made it clear times had changed. </w:t>
      </w:r>
      <w:r w:rsidRPr="00E5601D">
        <w:rPr>
          <w:rStyle w:val="StyleUnderline"/>
        </w:rPr>
        <w:t>"It should be clear in Pyongyang that no one is going to exonerate the DPRK for such escapades," he said, referring to missile tests. Both Wang and Lavrov also hit out at U.S. plans to deploy a missile system in South Korea</w:t>
      </w:r>
      <w:r w:rsidRPr="00E5601D">
        <w:rPr>
          <w:rStyle w:val="Emphasis"/>
        </w:rPr>
        <w:t>. "</w:t>
      </w:r>
      <w:r w:rsidRPr="00E43EDD">
        <w:rPr>
          <w:rStyle w:val="Emphasis"/>
          <w:highlight w:val="cyan"/>
        </w:rPr>
        <w:t>The deployment of this U.S. missile system far exceeds the actual defense needs of the (Korean) peninsula</w:t>
      </w:r>
      <w:r w:rsidRPr="00E5601D">
        <w:rPr>
          <w:rStyle w:val="Emphasis"/>
        </w:rPr>
        <w:t xml:space="preserve"> ... and will harm the strategic balance of power in the region, </w:t>
      </w:r>
      <w:r w:rsidRPr="00E43EDD">
        <w:rPr>
          <w:rStyle w:val="Emphasis"/>
          <w:highlight w:val="cyan"/>
        </w:rPr>
        <w:t>possibly leading to a new arms race</w:t>
      </w:r>
      <w:r w:rsidRPr="00E5601D">
        <w:rPr>
          <w:rStyle w:val="Emphasis"/>
        </w:rPr>
        <w:t>," said Wang.</w:t>
      </w:r>
    </w:p>
    <w:p w14:paraId="287F8658" w14:textId="77777777" w:rsidR="00AB1E28" w:rsidRDefault="00AB1E28" w:rsidP="00AB1E28">
      <w:pPr>
        <w:pStyle w:val="Heading3"/>
      </w:pPr>
      <w:r>
        <w:t>Russia-NATO Conflict</w:t>
      </w:r>
    </w:p>
    <w:p w14:paraId="3F519737" w14:textId="77777777" w:rsidR="00AB1E28" w:rsidRPr="00552C13" w:rsidRDefault="00AB1E28" w:rsidP="00AB1E28">
      <w:pPr>
        <w:pStyle w:val="Heading4"/>
      </w:pPr>
      <w:r w:rsidRPr="00552C13">
        <w:t>Improved China-Russia relations boosts US-Russia relations</w:t>
      </w:r>
      <w:r>
        <w:t xml:space="preserve"> – Russia uses its alliance a bargaining chip to increase diplomatic efforts with the US and NATO</w:t>
      </w:r>
    </w:p>
    <w:p w14:paraId="3822EA21" w14:textId="77777777" w:rsidR="00AB1E28" w:rsidRPr="00552C13" w:rsidRDefault="00AB1E28" w:rsidP="00AB1E28">
      <w:r w:rsidRPr="00552C13">
        <w:rPr>
          <w:rStyle w:val="Style13ptBold"/>
        </w:rPr>
        <w:t>Glaser et al 9</w:t>
      </w:r>
      <w:r w:rsidRPr="00552C13">
        <w:t xml:space="preserve"> [Bonnie Claster - China Scholar at the CSIS, Evan Medeiros - China security expert at the research group in Washington D.C., Johannes Linn - expert on global development at the Brookings Institution research group in Washington D.C., "Russia and China Hold Joint Military Exercises", www.voanews.com/content/a-13-2005-09-12-voa25/395117.html, DOA: 7/4/16]</w:t>
      </w:r>
    </w:p>
    <w:p w14:paraId="2E7CC2F7" w14:textId="77777777" w:rsidR="00AB1E28" w:rsidRDefault="00AB1E28" w:rsidP="00AB1E28">
      <w:r w:rsidRPr="00552C13">
        <w:t xml:space="preserve">When China and Russia conducted joint military exercises in August, officials from both countries praised them as a sign of their new strategic partnership. Chinese and Russian generals sought to reassure the world that the exercises were not aimed at any third nation. </w:t>
      </w:r>
      <w:r w:rsidRPr="00552C13">
        <w:rPr>
          <w:rStyle w:val="StyleUnderline"/>
        </w:rPr>
        <w:t xml:space="preserve">But some experts say the war games raise questions about whether closer Sino-Russian military ties are benign--or potentially threatening to the United States and the region. Evan Medeiros, a China security expert at the research group in Washington D.C., says although Sino-Russian relations are at a turning point, Moscow is actually looking for a way to get Washington to cooperate more. </w:t>
      </w:r>
      <w:r w:rsidRPr="00552C13">
        <w:rPr>
          <w:rStyle w:val="Emphasis"/>
        </w:rPr>
        <w:t>"</w:t>
      </w:r>
      <w:r w:rsidRPr="00E43EDD">
        <w:rPr>
          <w:rStyle w:val="Emphasis"/>
          <w:highlight w:val="cyan"/>
        </w:rPr>
        <w:t>Russia clearly has frustrations in its relationship with the United States and it can use its bilateral ties and its military aid to China as a way to leverage greater cooperation from the United States</w:t>
      </w:r>
      <w:r w:rsidRPr="00E43EDD">
        <w:rPr>
          <w:rStyle w:val="StyleUnderline"/>
          <w:highlight w:val="cyan"/>
        </w:rPr>
        <w:t>.</w:t>
      </w:r>
      <w:r w:rsidRPr="00552C13">
        <w:rPr>
          <w:rStyle w:val="StyleUnderline"/>
        </w:rPr>
        <w:t>"</w:t>
      </w:r>
      <w:r w:rsidRPr="00552C13">
        <w:t xml:space="preserve"> Bonnie Glaser is a China scholar at the Center for Strategic and International Studies in Washington D.C. She says neither China nor Russia can afford to antagonize the United States. "</w:t>
      </w:r>
      <w:r w:rsidRPr="00E43EDD">
        <w:rPr>
          <w:rStyle w:val="StyleUnderline"/>
          <w:highlight w:val="cyan"/>
        </w:rPr>
        <w:t>The extent of collaboration between the two countries against the United States</w:t>
      </w:r>
      <w:r w:rsidRPr="00552C13">
        <w:rPr>
          <w:rStyle w:val="StyleUnderline"/>
        </w:rPr>
        <w:t xml:space="preserve"> I think </w:t>
      </w:r>
      <w:r w:rsidRPr="00E43EDD">
        <w:rPr>
          <w:rStyle w:val="StyleUnderline"/>
          <w:highlight w:val="cyan"/>
        </w:rPr>
        <w:t>is not likely to be very great because it doesn't serve either Moscow or Beijing's interests</w:t>
      </w:r>
      <w:r w:rsidRPr="00552C13">
        <w:t>." But experts agree that Russia and China are concerned about U.S. dominance in global affairs. At a summit between Chinese President Hu Jintao and Russian President Vladimir Putin earlier this year, the two leaders released a joint statement about their vision of international affairs in the future, criticizing the U.S. role in the world. The Shanghai Cooperation Organization, a security group dominated by China and Russia, also recently called for a timetable for foreign -- that is, U.S. -- troops to be withdrawn from bases in Central Asia. China has become the largest buyer of Russian military equipment</w:t>
      </w:r>
      <w:r w:rsidRPr="00552C13">
        <w:rPr>
          <w:rStyle w:val="StyleUnderline"/>
        </w:rPr>
        <w:t>. And last year, China and Russia signed an agreement settling all disputes along their shared border of more than 4,000 kilometers. Trade between the two neighbors, which historically has been low, has also expanded. Johannes Linn, an expert on global development at the Brookings Institution research group in Washington D.C., says Sino-Russian trade is expected to reach $80 billion by 2010.</w:t>
      </w:r>
      <w:r w:rsidRPr="00552C13">
        <w:t xml:space="preserve"> "Russia, of course, provides mostly energy and raw materials, that is something that China much values and is very dependent on to a significant extent. Russia in turn gets a lot of mostly household items, such as apparel and furniture." </w:t>
      </w:r>
      <w:r w:rsidRPr="00552C13">
        <w:rPr>
          <w:rStyle w:val="StyleUnderline"/>
        </w:rPr>
        <w:t xml:space="preserve">Despite growing Sino-Russian ties, analysts say many in Russia remain wary of their neighbor's growing economic and military might. Yet given the large potential for friction between the two historic rivals, </w:t>
      </w:r>
      <w:r w:rsidRPr="00E43EDD">
        <w:rPr>
          <w:rStyle w:val="StyleUnderline"/>
          <w:highlight w:val="cyan"/>
        </w:rPr>
        <w:t>Dr. Linn sees closer Sino-Russian ties as good news for global stability</w:t>
      </w:r>
      <w:r w:rsidRPr="00E43EDD">
        <w:rPr>
          <w:highlight w:val="cyan"/>
        </w:rPr>
        <w:t>.</w:t>
      </w:r>
      <w:r w:rsidRPr="00552C13">
        <w:t xml:space="preserve"> "Russia and China have a common interest in relations with each other that are aiming towards stable and, with each other certainly, peaceful coexistence, and given that these are two large countries, nuclear superpowers, I think it's in everybody's interest that these two countries have peaceful relations." </w:t>
      </w:r>
      <w:r w:rsidRPr="00E43EDD">
        <w:rPr>
          <w:rStyle w:val="StyleUnderline"/>
          <w:highlight w:val="cyan"/>
        </w:rPr>
        <w:t xml:space="preserve">Many experts describe the </w:t>
      </w:r>
      <w:r w:rsidRPr="00E43EDD">
        <w:rPr>
          <w:rStyle w:val="Emphasis"/>
          <w:highlight w:val="cyan"/>
        </w:rPr>
        <w:t>China-Russia-United States relationship as a strategic triangle</w:t>
      </w:r>
      <w:r w:rsidRPr="00552C13">
        <w:rPr>
          <w:rStyle w:val="Emphasis"/>
        </w:rPr>
        <w:t>.</w:t>
      </w:r>
      <w:r w:rsidRPr="00552C13">
        <w:t xml:space="preserve"> Two of the three sometimes align themselves against the other. China and Russia might step up some of their anti-U.S. rhetoric, but most agree the United States will remain the dominant force in the triangle for years to come.</w:t>
      </w:r>
    </w:p>
    <w:p w14:paraId="03504272" w14:textId="77777777" w:rsidR="00AB1E28" w:rsidRDefault="00AB1E28" w:rsidP="00AB1E28">
      <w:pPr>
        <w:pStyle w:val="Heading4"/>
      </w:pPr>
      <w:r>
        <w:t>NATO-Russia antagonism is on the brink – only cooperation and deesclation measures can prevent war</w:t>
      </w:r>
    </w:p>
    <w:p w14:paraId="3911B22E" w14:textId="77777777" w:rsidR="00AB1E28" w:rsidRDefault="00AB1E28" w:rsidP="00AB1E28">
      <w:r w:rsidRPr="003D48B1">
        <w:rPr>
          <w:rStyle w:val="Style13ptBold"/>
        </w:rPr>
        <w:t>Pravda 6/28</w:t>
      </w:r>
      <w:r w:rsidRPr="003D48B1">
        <w:t xml:space="preserve"> [Pravda.Ru, "US-NATO Prepares for War against Russia. Washington's Objective: Create Divisions between Europe and Russia", www.globalresearch.ca/us-nato-prepares-for-war-against-russia-washingtons-objective-create-divisions-between-europe-and-russia/5533377?utm_campaign=magnet&amp;utm_source=article_page&amp;utm_medium=related_articles, DOA: 7/5/16]</w:t>
      </w:r>
    </w:p>
    <w:p w14:paraId="76ED7357" w14:textId="77777777" w:rsidR="00AB1E28" w:rsidRPr="00BB7303" w:rsidRDefault="00AB1E28" w:rsidP="00AB1E28">
      <w:pPr>
        <w:rPr>
          <w:sz w:val="14"/>
        </w:rPr>
      </w:pPr>
      <w:r w:rsidRPr="00BB7303">
        <w:rPr>
          <w:sz w:val="14"/>
        </w:rPr>
        <w:t>The NATO has increased its presence in Eastern Europe 13 times for the latest years. In order to stop Russia’s revival, the US unwinds military conflicts plots at every possible way</w:t>
      </w:r>
      <w:r w:rsidRPr="003D48B1">
        <w:rPr>
          <w:rStyle w:val="StyleUnderline"/>
        </w:rPr>
        <w:t>. Colonel General Leonid Ivashov, President of the International Centre of Geopolitical Analysis explained in an interview to KP, that ‘</w:t>
      </w:r>
      <w:r w:rsidRPr="00E43EDD">
        <w:rPr>
          <w:rStyle w:val="StyleUnderline"/>
          <w:highlight w:val="cyan"/>
        </w:rPr>
        <w:t>if data on Russia-NATO power balance at the Western direction is analyzed</w:t>
      </w:r>
      <w:r w:rsidRPr="003D48B1">
        <w:rPr>
          <w:rStyle w:val="StyleUnderline"/>
        </w:rPr>
        <w:t xml:space="preserve">, as well as military activity build-up rate at our borders, scale of combat equipment deployment, if the grade of Russia’s demonization is estimated, </w:t>
      </w:r>
      <w:r w:rsidRPr="00E43EDD">
        <w:rPr>
          <w:rStyle w:val="Emphasis"/>
          <w:highlight w:val="cyan"/>
        </w:rPr>
        <w:t>one can say that preparation to a real war is taking place</w:t>
      </w:r>
      <w:r w:rsidRPr="003D48B1">
        <w:rPr>
          <w:rStyle w:val="StyleUnderline"/>
        </w:rPr>
        <w:t xml:space="preserve">. As such acts are usually undertaken at the forefront of a war.’ </w:t>
      </w:r>
      <w:r w:rsidRPr="00E43EDD">
        <w:rPr>
          <w:rStyle w:val="Emphasis"/>
          <w:highlight w:val="cyan"/>
        </w:rPr>
        <w:t>The expert noted that the Americans do everything possible today to clash Europe and Turkey with Russia and ignite a big military conflict</w:t>
      </w:r>
      <w:r w:rsidRPr="00BB7303">
        <w:rPr>
          <w:sz w:val="14"/>
        </w:rPr>
        <w:t xml:space="preserve">. The problem from the US point of view is that Russia becomes not only a self-sustained state, but a global geopolitical player. </w:t>
      </w:r>
      <w:r w:rsidRPr="003D48B1">
        <w:rPr>
          <w:rStyle w:val="StyleUnderline"/>
        </w:rPr>
        <w:t>Today all the old Soviet military bases are used by the NATO at full capacity</w:t>
      </w:r>
      <w:r w:rsidRPr="00BB7303">
        <w:rPr>
          <w:sz w:val="14"/>
        </w:rPr>
        <w:t xml:space="preserve">. He reminded that in Romania the NATO has reactivated one of the largest Soviet Air Forces base in Deveselu. In Poland Dutch-German-Polish corps have been deployed at the former military base of the Soviet times with a headquarters in Szczecin. Beside that, an active propaganda on alleged Russia’s intentions to devour Poland and the Baltics is being held. </w:t>
      </w:r>
      <w:r w:rsidRPr="003D48B1">
        <w:rPr>
          <w:rStyle w:val="StyleUnderline"/>
        </w:rPr>
        <w:t xml:space="preserve">However, the NATO is significantly ahead of Russia in the numbers of weapons. </w:t>
      </w:r>
      <w:r w:rsidRPr="00E43EDD">
        <w:rPr>
          <w:rStyle w:val="Emphasis"/>
          <w:highlight w:val="cyan"/>
        </w:rPr>
        <w:t>But the US is preparing for a nuclear conflict, as it is evidenced</w:t>
      </w:r>
      <w:r w:rsidRPr="003D48B1">
        <w:rPr>
          <w:rStyle w:val="StyleUnderline"/>
        </w:rPr>
        <w:t>, Leonid Ivashov pointed out. ‘And here the main players are certainly not the Europeans. The main player is the Americans. Apart from task to stop Russia, they have yet another one here – not to let Europe get out of the US control. The Europeans have tried to carry out independent policy in economy, in politics, they don’t want to sign a colonial Transatlantic deal. And in military field there is a total American control</w:t>
      </w:r>
      <w:r w:rsidRPr="00BB7303">
        <w:rPr>
          <w:sz w:val="14"/>
        </w:rPr>
        <w:t xml:space="preserve">. Even the Supreme Allied Commander Europe is an American. So they keep politicians and business in Europe through military obedience,’ the analyst highlighted. According to him, the US practices forces build-up at the military stage in the Eastern Europe. ‘The Americans may not even carry out their ‘global strike’, but create an incident, which will generate an armed conflict. And then they will shed a tear that they don’t want to wage war, but are obliged to defend the NATO allies. </w:t>
      </w:r>
      <w:r w:rsidRPr="003D48B1">
        <w:rPr>
          <w:rStyle w:val="StyleUnderline"/>
        </w:rPr>
        <w:t xml:space="preserve">It is important for them to wage war not in the territory of the US, but in Europe. As Europe is not only an ally for them, but a competitor in economy. </w:t>
      </w:r>
      <w:r w:rsidRPr="00BB7303">
        <w:rPr>
          <w:sz w:val="14"/>
        </w:rPr>
        <w:t>They need to weaken Europe, And it is best of all to implement it orchestrating a conflict with Russia in Europe,’ the expert concluded. Thus, Russia should be ready for provocations of any kind. ‘</w:t>
      </w:r>
      <w:r w:rsidRPr="003D48B1">
        <w:rPr>
          <w:rStyle w:val="StyleUnderline"/>
        </w:rPr>
        <w:t xml:space="preserve">And we don’t need to conquer the Baltics or Poland for example. Even if they ask us to be our allies, or what is more, part of Russia. We shouldn’t take them. </w:t>
      </w:r>
      <w:r w:rsidRPr="00E43EDD">
        <w:rPr>
          <w:rStyle w:val="StyleUnderline"/>
          <w:highlight w:val="cyan"/>
        </w:rPr>
        <w:t>That is another civilization, and it will destruct us from inside</w:t>
      </w:r>
      <w:r w:rsidRPr="003D48B1">
        <w:rPr>
          <w:rStyle w:val="StyleUnderline"/>
        </w:rPr>
        <w:t>,’</w:t>
      </w:r>
      <w:r w:rsidRPr="00BB7303">
        <w:rPr>
          <w:sz w:val="14"/>
        </w:rPr>
        <w:t xml:space="preserve"> Leonid Ivashov added. ‘It should be kept in mind. We should act on equal terms, trade, not trust them regarding security issues in any case. Only balance of power is our guarantee of no war in the future,’ the expert concluded.</w:t>
      </w:r>
    </w:p>
    <w:p w14:paraId="0E6EBF47" w14:textId="77777777" w:rsidR="00AB1E28" w:rsidRDefault="00AB1E28" w:rsidP="00AB1E28">
      <w:pPr>
        <w:pStyle w:val="Heading4"/>
      </w:pPr>
      <w:r>
        <w:t>Russia-China alliance prevents NATO expansionism and deters conflicts</w:t>
      </w:r>
    </w:p>
    <w:p w14:paraId="49ACC535" w14:textId="77777777" w:rsidR="00AB1E28" w:rsidRDefault="00AB1E28" w:rsidP="00AB1E28">
      <w:r w:rsidRPr="00BB4CD3">
        <w:rPr>
          <w:rStyle w:val="Style13ptBold"/>
        </w:rPr>
        <w:t>Clackson 14</w:t>
      </w:r>
      <w:r w:rsidRPr="00BB4CD3">
        <w:t xml:space="preserve"> [Andrew Clackson - Founder of Global Political Insight, Master's degree in International Relations, "The Russia-China Counter-Alliance to US-NATO Aggression", www.globalresearch.ca/the-russia-china-counter-alliance-to-us-nato-aggression/5383873, DOA: 7/5/16]</w:t>
      </w:r>
    </w:p>
    <w:p w14:paraId="041667DC" w14:textId="77777777" w:rsidR="00AB1E28" w:rsidRDefault="00AB1E28" w:rsidP="00AB1E28">
      <w:pPr>
        <w:rPr>
          <w:rStyle w:val="StyleUnderline"/>
        </w:rPr>
      </w:pPr>
      <w:r w:rsidRPr="00BB4CD3">
        <w:rPr>
          <w:rStyle w:val="StyleUnderline"/>
        </w:rPr>
        <w:t>The Chinese President has also openly demonstrated his desire to create a counter-alliance to the U.S.</w:t>
      </w:r>
      <w:r w:rsidRPr="00BB4CD3">
        <w:rPr>
          <w:sz w:val="16"/>
        </w:rPr>
        <w:t xml:space="preserve"> Speaking on May 20 President Xi Jinping called for the creation of a new Asian structure for security cooperation based on a regional group that includes Russia and Iran and excludes the United States. </w:t>
      </w:r>
      <w:r w:rsidRPr="00BB4CD3">
        <w:rPr>
          <w:rStyle w:val="StyleUnderline"/>
        </w:rPr>
        <w:t xml:space="preserve">Clearly pointing a finger at the United States he called NATO an outdated thinking of the Cold War. According to him, “We cannot just have security for one or a few countries while leaving the rest insecure”. </w:t>
      </w:r>
      <w:r w:rsidRPr="00BB4CD3">
        <w:rPr>
          <w:sz w:val="16"/>
        </w:rPr>
        <w:t xml:space="preserve">In his speech Mr. Xi Jinping offered an alternative vision for the region based on an all-inclusive regional security framework rather than individual alliances with external actors like the United States. China’s proposal to push forward with the ambitious Free Trade Area of the Asia Pacific met an especially chilly reception from the U.S., which is focused on a 12-country trade agreement known as the Trans-Pacific Partnership, which excludes China. </w:t>
      </w:r>
      <w:r w:rsidRPr="00BB4CD3">
        <w:rPr>
          <w:rStyle w:val="StyleUnderline"/>
        </w:rPr>
        <w:t xml:space="preserve">The move has clearly unsettled the Western establishment. Former U.S. Defense Secretary Robert Gates said that China and Russia are becoming more aggressive as they perceive the U.S. pulling back from world affairs. In other words, </w:t>
      </w:r>
      <w:r w:rsidRPr="00E43EDD">
        <w:rPr>
          <w:rStyle w:val="StyleUnderline"/>
          <w:highlight w:val="cyan"/>
        </w:rPr>
        <w:t>Russia and China are standing up to the American hegemony and pushing back against the U.S. aggression</w:t>
      </w:r>
      <w:r w:rsidRPr="00BB4CD3">
        <w:rPr>
          <w:rStyle w:val="StyleUnderline"/>
        </w:rPr>
        <w:t xml:space="preserve"> that the world had witnessed over the last few decades. </w:t>
      </w:r>
      <w:r w:rsidRPr="00E43EDD">
        <w:rPr>
          <w:rStyle w:val="StyleUnderline"/>
          <w:highlight w:val="cyan"/>
        </w:rPr>
        <w:t>This China-Russia alliance should be welcomed as a counter bloc</w:t>
      </w:r>
      <w:r w:rsidRPr="00BB4CD3">
        <w:rPr>
          <w:rStyle w:val="StyleUnderline"/>
        </w:rPr>
        <w:t xml:space="preserve"> to the failing and desperate Western dominance concentrated in Washington.</w:t>
      </w:r>
      <w:r w:rsidRPr="00BB4CD3">
        <w:rPr>
          <w:sz w:val="16"/>
        </w:rPr>
        <w:t xml:space="preserve"> Ever since the break-up of the Soviet Union, America has imposed its economic model that favours corporations and the financial elite, while squeezing the ordinary people. </w:t>
      </w:r>
      <w:r w:rsidRPr="00E43EDD">
        <w:rPr>
          <w:rStyle w:val="Emphasis"/>
          <w:highlight w:val="cyan"/>
        </w:rPr>
        <w:t>Any country that refused to bow down to American pressure was attacked militarily under false pretexts of “civil protection” and “national security concerns</w:t>
      </w:r>
      <w:r w:rsidRPr="00BB4CD3">
        <w:rPr>
          <w:sz w:val="16"/>
        </w:rPr>
        <w:t xml:space="preserve">”. Unfortunately regional powers such as Russia and China were unable to prevent America from imposing its self-destructive neo-liberal order on other countries. </w:t>
      </w:r>
      <w:r w:rsidRPr="00BB4CD3">
        <w:rPr>
          <w:rStyle w:val="StyleUnderline"/>
        </w:rPr>
        <w:t xml:space="preserve">However, recently China and especially Russia have started to fight back. Russia has averted another disastrous intervention in Syria and has fought back against the Western-backed coup in Ukraine. </w:t>
      </w:r>
      <w:r w:rsidRPr="00E43EDD">
        <w:rPr>
          <w:rStyle w:val="Emphasis"/>
          <w:highlight w:val="cyan"/>
        </w:rPr>
        <w:t>Now, with China and Russia closely aligned, the two countries will be able to prevent the U.S. and its Western puppets from further carrying out its economic imperialist agenda</w:t>
      </w:r>
      <w:r w:rsidRPr="00BB4CD3">
        <w:rPr>
          <w:sz w:val="16"/>
        </w:rPr>
        <w:t xml:space="preserve">. With the European Union crumbling under the weight of Euro-sceptic opinion of the general public, as illustrated by the European election results tonight, the U.S. is losing its closest ally. The EU will have to make a choice whether to continue to be a puppet of Washington, thus risking the wrath of its European citizens and eventually reaching complete self-destruction, or choosing to build closer ties with China and Russia. </w:t>
      </w:r>
      <w:r w:rsidRPr="00E43EDD">
        <w:rPr>
          <w:rStyle w:val="Emphasis"/>
          <w:highlight w:val="cyan"/>
        </w:rPr>
        <w:t>The new alliance will stop the expansion of American and European military as well as economic global influences</w:t>
      </w:r>
      <w:r w:rsidRPr="00BB4CD3">
        <w:rPr>
          <w:rStyle w:val="Emphasis"/>
        </w:rPr>
        <w:t>.</w:t>
      </w:r>
      <w:r w:rsidRPr="00BB4CD3">
        <w:rPr>
          <w:sz w:val="16"/>
        </w:rPr>
        <w:t xml:space="preserve"> This will be a welcome step, as Western dominance over the last few decades has only achieved more insecurity and an economic system that benefits a few, but punishes the many. Western nations, and its masters in Washington, ought to reconsider their tough stance on Russia.  </w:t>
      </w:r>
      <w:r w:rsidRPr="00BB4CD3">
        <w:rPr>
          <w:rStyle w:val="StyleUnderline"/>
        </w:rPr>
        <w:t xml:space="preserve">In the near future it will be the new alliance that will be making the new rules of the game, therefore, </w:t>
      </w:r>
      <w:r w:rsidRPr="00E43EDD">
        <w:rPr>
          <w:rStyle w:val="StyleUnderline"/>
          <w:highlight w:val="cyan"/>
        </w:rPr>
        <w:t>the West ought to treat China and Russia with respect and lose the arrogant attitude that has dominated the Western world for so many years.</w:t>
      </w:r>
    </w:p>
    <w:p w14:paraId="6A9B2216" w14:textId="77777777" w:rsidR="00AB1E28" w:rsidRPr="00F246C6" w:rsidRDefault="00AB1E28" w:rsidP="00AB1E28">
      <w:pPr>
        <w:pStyle w:val="Heading4"/>
      </w:pPr>
      <w:r w:rsidRPr="00F246C6">
        <w:t>NATO aggression causes Russia to resort to nuclear weapons – SCO counterbalancing prevents the aggression and deescalates tensions</w:t>
      </w:r>
      <w:r>
        <w:t xml:space="preserve"> between Russia and NATO</w:t>
      </w:r>
    </w:p>
    <w:p w14:paraId="5C77848D" w14:textId="77777777" w:rsidR="00AB1E28" w:rsidRPr="00F246C6" w:rsidRDefault="00AB1E28" w:rsidP="00AB1E28">
      <w:r w:rsidRPr="00F246C6">
        <w:rPr>
          <w:rStyle w:val="Style13ptBold"/>
        </w:rPr>
        <w:t>Draitser 15</w:t>
      </w:r>
      <w:r w:rsidRPr="00F246C6">
        <w:t xml:space="preserve"> [Eric Draitser - Independent Geopolitical Analyst, "Countering US-NATO in the Black Sea and Beyond",</w:t>
      </w:r>
      <w:r>
        <w:t xml:space="preserve"> Global Research,</w:t>
      </w:r>
      <w:r w:rsidRPr="00F246C6">
        <w:t xml:space="preserve"> www.globalresearch.ca/countering-us-nato-in-the-black-sea-and-beyond/5451093, DOA: 7/5/16]</w:t>
      </w:r>
    </w:p>
    <w:p w14:paraId="7024F7E7" w14:textId="77777777" w:rsidR="00AB1E28" w:rsidRDefault="00AB1E28" w:rsidP="00AB1E28">
      <w:r w:rsidRPr="00F246C6">
        <w:t xml:space="preserve">Chinese Allies, Chinese Partners Earlier this year, Russian President Putin and Chinese President Xi Jinping agreed on a preliminary military deal worth upwards of $3.5 billion. </w:t>
      </w:r>
      <w:r w:rsidRPr="00F246C6">
        <w:rPr>
          <w:rStyle w:val="StyleUnderline"/>
        </w:rPr>
        <w:t>According to Chinese media reports, the agreement would see Russia providing fighter jets, submarines, and other advanced military technology and hardware. This would mark a major turning point in military cooperation between the two countries which has had a rocky recent history</w:t>
      </w:r>
      <w:r w:rsidRPr="00F246C6">
        <w:t xml:space="preserve">. Of course, it is a mutually beneficial cooperation as Russia gains a valuable political and military partner in its conflict with the West, while China gains access to critical military hardware in its escalating conflict with Japan and in the South China Sea. </w:t>
      </w:r>
      <w:r w:rsidRPr="00F246C6">
        <w:rPr>
          <w:rStyle w:val="StyleUnderline"/>
        </w:rPr>
        <w:t xml:space="preserve">But it’s much more than just military hardware contracts between the two countries. </w:t>
      </w:r>
      <w:r w:rsidRPr="00E43EDD">
        <w:rPr>
          <w:rStyle w:val="StyleUnderline"/>
          <w:highlight w:val="cyan"/>
        </w:rPr>
        <w:t>Russia and China, under</w:t>
      </w:r>
      <w:r w:rsidRPr="00F246C6">
        <w:rPr>
          <w:rStyle w:val="StyleUnderline"/>
        </w:rPr>
        <w:t xml:space="preserve"> the auspices of the Shanghai cooperation Organization (</w:t>
      </w:r>
      <w:r w:rsidRPr="00E43EDD">
        <w:rPr>
          <w:rStyle w:val="StyleUnderline"/>
          <w:highlight w:val="cyan"/>
        </w:rPr>
        <w:t>SCO</w:t>
      </w:r>
      <w:r w:rsidRPr="00F246C6">
        <w:rPr>
          <w:rStyle w:val="StyleUnderline"/>
        </w:rPr>
        <w:t xml:space="preserve">) </w:t>
      </w:r>
      <w:r w:rsidRPr="00E43EDD">
        <w:rPr>
          <w:rStyle w:val="StyleUnderline"/>
          <w:highlight w:val="cyan"/>
        </w:rPr>
        <w:t>have engaged in a growing number of joint military exercises</w:t>
      </w:r>
      <w:r w:rsidRPr="00F246C6">
        <w:rPr>
          <w:rStyle w:val="StyleUnderline"/>
        </w:rPr>
        <w:t>. In 2014, SCO states participated in the largest ever joint operations between the two countries. As Russian Defense Minister Sergey Shoigustated: We have vast potential of cooperation in the defense sphere, and the Russian side is ready to develop it is a wide range of areas… amid a highly volatile world situation, it becomes particularly important to strengthen reliable good-neighbourly relations between our countries…</w:t>
      </w:r>
      <w:r w:rsidRPr="00F246C6">
        <w:t xml:space="preserve">This is not only an important factor for security of states but also a contribution to peace and stability on the Eurasian continent and beyond… regular private meetings between the leaders of Russia and China give a powerful impetus to development of bilateral partnership. </w:t>
      </w:r>
      <w:r w:rsidRPr="00E43EDD">
        <w:rPr>
          <w:rStyle w:val="StyleUnderline"/>
          <w:highlight w:val="cyan"/>
        </w:rPr>
        <w:t>It is clear that both Russia and China understand the potential and necessity of close military interactions</w:t>
      </w:r>
      <w:r w:rsidRPr="00F246C6">
        <w:rPr>
          <w:rStyle w:val="StyleUnderline"/>
        </w:rPr>
        <w:t xml:space="preserve"> between the two countries. And right now, with US-NATO expanding its presence in the Black Sea, </w:t>
      </w:r>
      <w:r w:rsidRPr="00E43EDD">
        <w:rPr>
          <w:rStyle w:val="StyleUnderline"/>
          <w:highlight w:val="cyan"/>
        </w:rPr>
        <w:t>Moscow and Beijing have decided to flex their muscles.</w:t>
      </w:r>
      <w:r w:rsidRPr="00F246C6">
        <w:t xml:space="preserve"> While US military forces deploy in Romania, Chinese warships have made an unprecedented move, entering the Black Sea to participate in the Joint Sea 2015 naval exercises with their Russian counterparts. Beijing’s Defense Ministry noted that, “The purpose of the exercise is to strengthen the friendly exchanges between the two sides … and to improve the capability of the two navies to deal with maritime threats,” adding that “this joint exercise is not targeting any third party and is not related to regional security.” While the diplomatic language is meant to soothe relations with Washington, the regional dimension of these exercises is certainly not lost on US military and strategic planners. The Long View on Russia-China Relations But while joint military training and exercises may indicate a growing partnership, they alone do not constitute a military alliance. Indeed, Russia and China have yet to formally declare any such overt alliance, though one could be forgiven for presuming a de facto one. However, the transfer of advanced – and militarily sensitive – defense technology is a concrete indicator of an inchoate alliance between the two powers. </w:t>
      </w:r>
      <w:r w:rsidRPr="00F246C6">
        <w:rPr>
          <w:rStyle w:val="StyleUnderline"/>
        </w:rPr>
        <w:t>In April 2015, it was reported that Beijing would be the first buyer for Russia’s advanced missile defense system known as S-400.</w:t>
      </w:r>
      <w:r w:rsidRPr="00F246C6">
        <w:t xml:space="preserve"> Anatoly Isaykin, CEO of Russia’s state-owned military technologies exporter Rosoboronexport, was quoted as saying “I will not disclose the details of the contract, but yes, China has indeed become the first buyer of this sophisticated Russian air defense system… It underlines once again the strategic level of our relations… China will be the first customer.” </w:t>
      </w:r>
      <w:r w:rsidRPr="00F246C6">
        <w:rPr>
          <w:rStyle w:val="StyleUnderline"/>
        </w:rPr>
        <w:t>This deal is militarily significant because of the transfer of advanced missile defense technologies that can provide Beijing with a measure of security from a host of threats, including those stemming from China’s ongoing conflict with Japan over disputed islands, as well as from the US and its aggressive “Asia Pivot” strategy in the South China Sea, and throughout the Asia-Pacific region.</w:t>
      </w:r>
      <w:r w:rsidRPr="00F246C6">
        <w:t xml:space="preserve"> However, the agreement between Russia and China is also critical for symbolic reasons. That Moscow decided to provide these advanced systems to China before any other country, and that they would do so at such a critical moment for both countries, indicates that while a formal alliance has yet to be announced, we are witnessing one emerging in all but name. In an unprecedented move unthinkable just a few years ago, Chinese troops marched through Red Square during the ceremonies commemorating the 70th anniversary of the Soviet and allied victory over fascism, further proving the symbolic connection between the two countries. The international security dimension is also critical to understanding the importance of the recent deals. </w:t>
      </w:r>
      <w:r w:rsidRPr="00F246C6">
        <w:rPr>
          <w:rStyle w:val="StyleUnderline"/>
        </w:rPr>
        <w:t xml:space="preserve">The S-400, which is considered capable of matching up against any aggressive missile system employed by the US and NATO, symbolizes a growing, though not yet achieved, military parity between the US-NATO and the Shanghai Cooperation Organization. </w:t>
      </w:r>
      <w:r w:rsidRPr="00E43EDD">
        <w:rPr>
          <w:rStyle w:val="Emphasis"/>
          <w:highlight w:val="cyan"/>
        </w:rPr>
        <w:t>Although Washington still postures as if it maintains full spectrum dominance globally, the reality, painful though it may be for many strategic and military planners in the West, is that US-NATO simply does not control Asia or Eastern Europe</w:t>
      </w:r>
      <w:r w:rsidRPr="00F246C6">
        <w:t xml:space="preserve">. Looking at a map, it becomes clear that the total space militarily under the thumb of the US is shrinking, while Russia, China, and their allies are increasingly becoming militarily independent and capable of defense. This sea change in the global chessboard will have implications for decades to come. It is crystal clear that the burgeoning alliance between Russia and China will have implications throughout the world, from the South China Sea to the Atlantic, changing the strategic calculus throughout all of Eurasia; essentially much of the globe. But while direct alliance is still not yet fully realized, its broad contours can be seen in the Black Sea, today one of the hot spots of the East-West conflict. </w:t>
      </w:r>
      <w:r w:rsidRPr="00F246C6">
        <w:rPr>
          <w:rStyle w:val="StyleUnderline"/>
        </w:rPr>
        <w:t xml:space="preserve">The US-NATO presence in the Black Sea and the littoral countries is a clear indicator of the importance Washington and Brussels attach to this area along the southern border of Russia. Conversely, Russia has made countermoves to both show strength and to increase its military readiness in the face of the West’s provocative moves in Russia’s traditional sphere of influence. </w:t>
      </w:r>
      <w:r w:rsidRPr="00F246C6">
        <w:t xml:space="preserve">While the chances of a military conflict remain low, even the potential raises terrifying possibilities. A nuclear power like Russia that, despite its military might and technical expertise, is still far behind the US with its robust military-industrial complex which never had to go through the dismantling that Russia’s did in the wake of the collapse of the Soviet Union. </w:t>
      </w:r>
      <w:r w:rsidRPr="00F246C6">
        <w:rPr>
          <w:rStyle w:val="StyleUnderline"/>
        </w:rPr>
        <w:t xml:space="preserve">As such, </w:t>
      </w:r>
      <w:r w:rsidRPr="00E43EDD">
        <w:rPr>
          <w:rStyle w:val="StyleUnderline"/>
          <w:highlight w:val="cyan"/>
        </w:rPr>
        <w:t>Russia would be heavily reliant on nuclear deterrence, thereby creating the potential for an apocalyptic confrontation. Such a doomsday scenario</w:t>
      </w:r>
      <w:r w:rsidRPr="00F246C6">
        <w:rPr>
          <w:rStyle w:val="StyleUnderline"/>
        </w:rPr>
        <w:t xml:space="preserve">, though unlikely, </w:t>
      </w:r>
      <w:r w:rsidRPr="00E43EDD">
        <w:rPr>
          <w:rStyle w:val="StyleUnderline"/>
          <w:highlight w:val="cyan"/>
        </w:rPr>
        <w:t>should give everyone pause</w:t>
      </w:r>
      <w:r w:rsidRPr="00F246C6">
        <w:rPr>
          <w:rStyle w:val="StyleUnderline"/>
        </w:rPr>
        <w:t xml:space="preserve">. In the interest of peace, the US and its allies, were they interested in stability rather than expanding their own hegemony, would do well to respect Russia’s sphere of influence and do everything to defuse the situation. </w:t>
      </w:r>
      <w:r w:rsidRPr="00F246C6">
        <w:t>However, for the West, war is good for business. And with the growing tensions with Russia, especially in the Black Sea, business is most certainly booming.</w:t>
      </w:r>
    </w:p>
    <w:p w14:paraId="55473B39" w14:textId="345B16E0" w:rsidR="00AB1E28" w:rsidRDefault="00ED48AF" w:rsidP="00ED48AF">
      <w:pPr>
        <w:pStyle w:val="Heading2"/>
      </w:pPr>
      <w:r>
        <w:t>SCO Stability</w:t>
      </w:r>
    </w:p>
    <w:p w14:paraId="0958F27B" w14:textId="25896013" w:rsidR="00ED48AF" w:rsidRPr="00ED48AF" w:rsidRDefault="00ED48AF" w:rsidP="00ED48AF">
      <w:pPr>
        <w:pStyle w:val="Heading3"/>
      </w:pPr>
      <w:r>
        <w:t>Russia-China K2 SCO Stability</w:t>
      </w:r>
    </w:p>
    <w:p w14:paraId="28B7DF89" w14:textId="77777777" w:rsidR="00AB1E28" w:rsidRPr="00B61051" w:rsidRDefault="00AB1E28" w:rsidP="00AB1E28">
      <w:pPr>
        <w:pStyle w:val="Heading4"/>
      </w:pPr>
      <w:r w:rsidRPr="00B61051">
        <w:t>The SCO relies on Russia and China for regional stability – other countries don’t have the resources to balance against threats</w:t>
      </w:r>
    </w:p>
    <w:p w14:paraId="31075ED7" w14:textId="77777777" w:rsidR="00AB1E28" w:rsidRDefault="00AB1E28" w:rsidP="00AB1E28">
      <w:r w:rsidRPr="00B61051">
        <w:rPr>
          <w:rStyle w:val="Style13ptBold"/>
        </w:rPr>
        <w:t>MacHaffie 11</w:t>
      </w:r>
      <w:r w:rsidRPr="00B61051">
        <w:t xml:space="preserve"> [James MacHaffie - Independent Contractor - Open Source Center, Okinawa, Japan, "The Potential for a China-Russia Military Alliance Explored", Turkish Journal of International Relations, https://www.ciaonet.org/attachments/20089/uploads, DOA: 7/2/16]</w:t>
      </w:r>
    </w:p>
    <w:p w14:paraId="02CE304E" w14:textId="77777777" w:rsidR="00AB1E28" w:rsidRDefault="00AB1E28" w:rsidP="00AB1E28">
      <w:pPr>
        <w:rPr>
          <w:rStyle w:val="StyleUnderline"/>
        </w:rPr>
      </w:pPr>
      <w:r w:rsidRPr="00E43EDD">
        <w:rPr>
          <w:rStyle w:val="StyleUnderline"/>
          <w:highlight w:val="cyan"/>
        </w:rPr>
        <w:t>Another aspect of the SCO alliance formation is ‘omnibalancing’</w:t>
      </w:r>
      <w:r w:rsidRPr="00B61051">
        <w:rPr>
          <w:rStyle w:val="StyleUnderline"/>
        </w:rPr>
        <w:t>; a theory on Third World alignment devised by Steven David, who felt that balance of power theory was insufficient to fully explain why Third World countries (i.e. not Great Powers) aligned.</w:t>
      </w:r>
      <w:r w:rsidRPr="00B61051">
        <w:t xml:space="preserve"> Omnibalancing does utilize some aspects of balance of power theory as well as acknowledges the internal strife that many Third World countries experience to more fully explain Third World alignment. </w:t>
      </w:r>
      <w:r w:rsidRPr="00E43EDD">
        <w:rPr>
          <w:rStyle w:val="StyleUnderline"/>
          <w:highlight w:val="cyan"/>
        </w:rPr>
        <w:t>Leaders of Third World states with smaller militaries and less aggregate power will not necessarily decide to balance against power</w:t>
      </w:r>
      <w:r w:rsidRPr="00B61051">
        <w:rPr>
          <w:rStyle w:val="StyleUnderline"/>
        </w:rPr>
        <w:t>, or balance against threat.</w:t>
      </w:r>
      <w:r w:rsidRPr="00B61051">
        <w:t xml:space="preserve"> Instead, they are more likely to decide to balance with more powerful states that are considered ‘secondary adversaries’, which allows those Third World states to utilize resources against primary adversaries.92 </w:t>
      </w:r>
      <w:r>
        <w:t xml:space="preserve">Third World states will seek to appease these threats to concentrate on both external and internal threats, either of which could be the primary threat source for these leaders.93 </w:t>
      </w:r>
      <w:r w:rsidRPr="00B61051">
        <w:rPr>
          <w:rStyle w:val="StyleUnderline"/>
        </w:rPr>
        <w:t xml:space="preserve">In order to continue staying in power these leaders will align with the state that best allows them to deal with internal threats. In the case of the SCO, </w:t>
      </w:r>
      <w:r w:rsidRPr="00E43EDD">
        <w:rPr>
          <w:rStyle w:val="StyleUnderline"/>
          <w:highlight w:val="cyan"/>
        </w:rPr>
        <w:t>the member states other than Russia and China may utilize membership in the alliance to omnibalance against more immediate threats</w:t>
      </w:r>
      <w:r w:rsidRPr="00B61051">
        <w:rPr>
          <w:rStyle w:val="StyleUnderline"/>
        </w:rPr>
        <w:t>. For example, Uzbekistan under the leadership of Islam Karimov may be more concerned with the rise of Islamic militants within Uzbekistan</w:t>
      </w:r>
      <w:r w:rsidRPr="005666AC">
        <w:rPr>
          <w:rStyle w:val="StyleUnderline"/>
        </w:rPr>
        <w:t xml:space="preserve">. </w:t>
      </w:r>
      <w:r w:rsidRPr="00E43EDD">
        <w:rPr>
          <w:rStyle w:val="StyleUnderline"/>
          <w:highlight w:val="cyan"/>
        </w:rPr>
        <w:t>It may be the case that the leadership fears undue Russian or Chinese influence</w:t>
      </w:r>
      <w:r w:rsidRPr="005666AC">
        <w:rPr>
          <w:rStyle w:val="StyleUnderline"/>
        </w:rPr>
        <w:t xml:space="preserve">, but the more immediate threat comes from Islamic militants or possibly a nascent democratic movement. </w:t>
      </w:r>
      <w:r>
        <w:t xml:space="preserve">Uzbekistan’s limited resources mean it cannot face down all the potential threats it may face, so the primary threat or threats (those that have direct consequences for regime survival: notably internal revolt or dissention) have to be dealt with first. Thus, Uzbekistan justifies its alignment with Russia and China. </w:t>
      </w:r>
      <w:r w:rsidRPr="00E43EDD">
        <w:rPr>
          <w:rStyle w:val="StyleUnderline"/>
          <w:highlight w:val="cyan"/>
        </w:rPr>
        <w:t>This behavior pattern is very similar to bandwagoning, with other considerations at play including the geographical proximity of Russia and China</w:t>
      </w:r>
      <w:r w:rsidRPr="005666AC">
        <w:rPr>
          <w:rStyle w:val="StyleUnderline"/>
        </w:rPr>
        <w:t>, the similar ideological make-up of the regimes, and historical ties.</w:t>
      </w:r>
      <w:r>
        <w:t xml:space="preserve"> However, those other factors may not consider Uzbekistan’s desire to exert independence of or from the Great Powers. Alignments are not permanent and come with caveats, so omnibalancing may more fully explain small state alignment behaviors. Additionally, when determining alliance partners, small states may not always be driven by threat perception, or power balancing as more powerful states do.94 Instead, a formative event is usually the catalyst for these smaller, and thus weaker states to form alliances.95 When considering alliances states must account for polarity within the international system. Many of these assumptions are based on a multipolar system, but depending on how one views the US the assumption of multipolarity within the current system may not be valid. </w:t>
      </w:r>
      <w:r w:rsidRPr="005666AC">
        <w:rPr>
          <w:rStyle w:val="StyleUnderline"/>
        </w:rPr>
        <w:t>Walt, in his article on alliances in a unipolar world, explains that weaker states have essentially three options: ‘ally with each other’ against the unipole, ‘align with the unipole’ as essentially a bandwagoner, or remain neutral.96</w:t>
      </w:r>
    </w:p>
    <w:p w14:paraId="3B1FDDC7" w14:textId="77777777" w:rsidR="00AB1E28" w:rsidRPr="00FE5DA7" w:rsidRDefault="00AB1E28" w:rsidP="00AB1E28">
      <w:pPr>
        <w:pStyle w:val="Heading4"/>
      </w:pPr>
      <w:r w:rsidRPr="00FE5DA7">
        <w:t>SCO stability is premised on a strong Russia-Chinese partnership</w:t>
      </w:r>
      <w:r>
        <w:t xml:space="preserve"> – both use the institution as a way to facilitate their bilateral relationship</w:t>
      </w:r>
    </w:p>
    <w:p w14:paraId="508BF309" w14:textId="77777777" w:rsidR="00AB1E28" w:rsidRDefault="00AB1E28" w:rsidP="00AB1E28">
      <w:r w:rsidRPr="00FE5DA7">
        <w:rPr>
          <w:rStyle w:val="Style13ptBold"/>
        </w:rPr>
        <w:t>Aris 8</w:t>
      </w:r>
      <w:r w:rsidRPr="00FE5DA7">
        <w:t xml:space="preserve"> [Stephen Aris - senior researcher at the Center for Security Studies, "Russian–Chinese Relations through the Lens of the SCO", https://www.ifri.org/sites/default/files/atoms/files/Ifri_RNV_Aris_SCO_Eng.pdf, DOA: 7/2/16]</w:t>
      </w:r>
    </w:p>
    <w:p w14:paraId="23F785A6" w14:textId="77777777" w:rsidR="00AB1E28" w:rsidRPr="00FE5DA7" w:rsidRDefault="00AB1E28" w:rsidP="00AB1E28">
      <w:r w:rsidRPr="00FE5DA7">
        <w:rPr>
          <w:rStyle w:val="StyleUnderline"/>
        </w:rPr>
        <w:t xml:space="preserve">Moscow and Beijing’s decision to create a regional organization stemming from their improved bilateral relationship is a good indication of how far their relations have come since the collapse of the Soviet Union. Indeed, it is possible to interpret </w:t>
      </w:r>
      <w:r w:rsidRPr="00E43EDD">
        <w:rPr>
          <w:rStyle w:val="StyleUnderline"/>
          <w:highlight w:val="cyan"/>
        </w:rPr>
        <w:t>the SCO as a barometer of the Russian- Chinese rapprochement</w:t>
      </w:r>
      <w:r w:rsidRPr="00FE5DA7">
        <w:rPr>
          <w:rStyle w:val="StyleUnderline"/>
        </w:rPr>
        <w:t>, as up to the present the SCO’s development has mirrored the evolution of their bilateral relationship</w:t>
      </w:r>
      <w:r w:rsidRPr="00FE5DA7">
        <w:t>. In the mid-1990s border demarcation dominated the agendas of both bilateral relations and the Shanghai Five mechanism. In 2001 the full institutionalization of the SCO and the signing of the main treaty of cooperation between Moscow and Beijing coincided. Currently, both bilateral relations and the SCO have entered periods of consolidation. If this synergy continues, the SCO will really have contributed to the improvement of Sino-Russian relations</w:t>
      </w:r>
      <w:r w:rsidRPr="00FE5DA7">
        <w:rPr>
          <w:rStyle w:val="Emphasis"/>
        </w:rPr>
        <w:t xml:space="preserve">. </w:t>
      </w:r>
      <w:r w:rsidRPr="00E43EDD">
        <w:rPr>
          <w:rStyle w:val="Emphasis"/>
          <w:highlight w:val="cyan"/>
        </w:rPr>
        <w:t>Russian-Chinese cooperation is undoubtedly the driving force behind the SCO’s developmen</w:t>
      </w:r>
      <w:r w:rsidRPr="00FE5DA7">
        <w:rPr>
          <w:rStyle w:val="Emphasis"/>
        </w:rPr>
        <w:t>t.</w:t>
      </w:r>
      <w:r w:rsidRPr="00FE5DA7">
        <w:t xml:space="preserve">12 However, that does not prevent their interaction within the SCO will having an impact on their bilateral relationship. </w:t>
      </w:r>
      <w:r w:rsidRPr="00E43EDD">
        <w:rPr>
          <w:rStyle w:val="StyleUnderline"/>
          <w:highlight w:val="cyan"/>
        </w:rPr>
        <w:t>Moscow and Beijing have found the SCO a useful vehicle for their bilateral relationship at a regional level</w:t>
      </w:r>
      <w:r w:rsidRPr="00FE5DA7">
        <w:rPr>
          <w:rStyle w:val="StyleUnderline"/>
        </w:rPr>
        <w:t>, avoiding the need for ad hoc bilateral deals, “which are difficult to balance politically</w:t>
      </w:r>
      <w:r w:rsidRPr="00FE5DA7">
        <w:t xml:space="preserve">.”13 A number of essentially bilateral Russian-Chinese programs are now found under the umbrella of the SCO. The proposed SCO Energy Club can be interpreted at least partially as a key Russian-Chinese project to promote the smooth development of their relationship as energy provider and consumer, respectively. Such a development would also bind the energy policies of the Central Asian Republics into the Russia-China orbit.14 Furthermore, “Russian-Chinese security cooperation paradoxically manifests itself as bilateralism within SCO multilateralism.”15 </w:t>
      </w:r>
      <w:r w:rsidRPr="00FE5DA7">
        <w:rPr>
          <w:rStyle w:val="StyleUnderline"/>
        </w:rPr>
        <w:t>A prime example being the SCO “Peace Mission” military exercises in 2005 and 2007, which most analysts interpreted as Russian-Chinese exercises camouflaged as SCO collaboration.16 The main reason Russian-Chinese cooperative projects are often so prominent in the SCO is that the organization has only meager financial resources at its disposal. Its budget is relatively small for an international organization, supporting only administrative functions.17 As a result, policies are implemented through contributions from member states on a program- by-program basis. Thus, while numerous bilateral, trilateral or multilateral projects are listed within the jurisdiction of the SCO, the reality is that “none of these projects is being implemented by the SCO proper; they [...] would be implemented even if the SCO did not exist at all.”18 Programs are often inspired by Russia, China or both as they are the most capable of financing implementation. In addition, financial contributions to the SCO budget are proportional to the strength of each state’s economy. Thus Russia and China each contribute 24 percent of the budget, followed by Kazakhstan (21percent), Uzbekistan (15percent), Kyrgyzstan (10percent), and Tajikistan (6percent); posts at the SCO Secretariat are apportioned on the same basis.</w:t>
      </w:r>
      <w:r>
        <w:t xml:space="preserve">19 Resultantly, Russia and China’s greater contribution may afford them more influence within the organization than the other member states. </w:t>
      </w:r>
      <w:r w:rsidRPr="00E43EDD">
        <w:rPr>
          <w:rStyle w:val="StyleUnderline"/>
          <w:highlight w:val="cyan"/>
        </w:rPr>
        <w:t>This organizational model serves to provide fertile ground for Russia and China to realize common projects and enhance their relationship beyond bilateral ties</w:t>
      </w:r>
      <w:r w:rsidRPr="00E43EDD">
        <w:rPr>
          <w:highlight w:val="cyan"/>
        </w:rPr>
        <w:t>.</w:t>
      </w:r>
      <w:r>
        <w:t xml:space="preserve"> In the twentieth century, the Chinese government pursued a relatively solitary foreign policy. However, it has begun to play a more active role in its surrounding regions. Notably, President Hu Jintao officially adopted the so-called ”good neighbor” policy, in 2003.20 As a result, China has become increasingly active in regional cooperative mechanisms, for example through joining the Association of Southeast Asian Nations Plus Three (ASEAN Plus Three). </w:t>
      </w:r>
      <w:r w:rsidRPr="00FE5DA7">
        <w:rPr>
          <w:rStyle w:val="StyleUnderline"/>
        </w:rPr>
        <w:t xml:space="preserve">However, </w:t>
      </w:r>
      <w:r w:rsidRPr="00E43EDD">
        <w:rPr>
          <w:rStyle w:val="StyleUnderline"/>
          <w:highlight w:val="cyan"/>
        </w:rPr>
        <w:t>the SCO represents China’s first attempt at establishing a regional organization from its inception</w:t>
      </w:r>
      <w:r w:rsidRPr="00FE5DA7">
        <w:rPr>
          <w:rStyle w:val="StyleUnderline"/>
        </w:rPr>
        <w:t>. For China, the SCO is not just a tool for developing positive relations with the states of Central Asia and Russia. It is also an experiment in a new approach to conducting foreign policy</w:t>
      </w:r>
      <w:r>
        <w:t xml:space="preserve">.21 China “has an interest in showing that it can build an international bloc independent of the West and organized on non-Western principles.”22 Bearing this in mind, the Chinese leadership has understood that it can only benefit from Russia’s experience in multilateral diplomacy.23 To this extent, Russia is a valued partner because it is an established regional actor. In addition, they share a broadly </w:t>
      </w:r>
      <w:r w:rsidRPr="00FE5DA7">
        <w:t xml:space="preserve">similar outlook on the international system, as opposed to a number of leading Western states. Conversely, </w:t>
      </w:r>
      <w:r w:rsidRPr="00E43EDD">
        <w:rPr>
          <w:rStyle w:val="StyleUnderline"/>
          <w:highlight w:val="cyan"/>
        </w:rPr>
        <w:t>Russia gains from its position</w:t>
      </w:r>
      <w:r w:rsidRPr="00FE5DA7">
        <w:rPr>
          <w:rStyle w:val="StyleUnderline"/>
        </w:rPr>
        <w:t xml:space="preserve"> as counselor within a structure which ensures its equal partnership with China, at a time when their relative influences are changing.</w:t>
      </w:r>
      <w:r w:rsidRPr="00FE5DA7">
        <w:t>24</w:t>
      </w:r>
    </w:p>
    <w:p w14:paraId="69CF01ED" w14:textId="77777777" w:rsidR="00AB1E28" w:rsidRDefault="00AB1E28" w:rsidP="00AB1E28">
      <w:pPr>
        <w:pStyle w:val="Heading3"/>
      </w:pPr>
      <w:r>
        <w:t>Nagorno-Karabakh</w:t>
      </w:r>
    </w:p>
    <w:p w14:paraId="4589CC05" w14:textId="77777777" w:rsidR="00AB1E28" w:rsidRDefault="00AB1E28" w:rsidP="00AB1E28">
      <w:pPr>
        <w:pStyle w:val="Heading4"/>
      </w:pPr>
      <w:r>
        <w:t>The SCO is necessary to resolve the Nagorno-Karabakh conflict – only Russian-Chinese cooperation makes the process easier and prevents NATO military intervention</w:t>
      </w:r>
    </w:p>
    <w:p w14:paraId="5264BD5F" w14:textId="77777777" w:rsidR="00AB1E28" w:rsidRDefault="00AB1E28" w:rsidP="00AB1E28">
      <w:r w:rsidRPr="00754B61">
        <w:rPr>
          <w:rStyle w:val="Style13ptBold"/>
        </w:rPr>
        <w:t>Korybko 15</w:t>
      </w:r>
      <w:r w:rsidRPr="00754B61">
        <w:t xml:space="preserve"> [Andrew Korybko - political analyst and journalist for Sputnik, "SCO will be the new framework for resolving the Nagorno-Karabakh conflict", orientalreview.org/2015/04/28/sco-will-be-the-new-framework-for-resolving-the-nagorno-karabakh-conflict/, DOA: 7/2/16]</w:t>
      </w:r>
    </w:p>
    <w:p w14:paraId="7DC1D261" w14:textId="77777777" w:rsidR="00AB1E28" w:rsidRDefault="00AB1E28" w:rsidP="00AB1E28">
      <w:r>
        <w:t>Azerbaijan and Armenia are slated to join the Shanghai Cooperation Organization as observer members during the group’s meeting this July, according to SCO General Secretary Dmitry Mezentsev. This gives Baku a fortuitous chance to finally move past the failed OSCE Minsk Group format and into a new framework that would inject fresh life into the stalled peace process. By removing the useless (France) and ulterior-minded (USA) actors and replacing them with the pinnacle of pragmatism (</w:t>
      </w:r>
      <w:r w:rsidRPr="00B55A1E">
        <w:t xml:space="preserve">China), </w:t>
      </w:r>
      <w:r w:rsidRPr="00E43EDD">
        <w:rPr>
          <w:rStyle w:val="StyleUnderline"/>
          <w:highlight w:val="cyan"/>
        </w:rPr>
        <w:t>it is expected that a resolution to the Nagorno-Karabakh conflict could realistically be expedited in the near future</w:t>
      </w:r>
      <w:r w:rsidRPr="003F0E3F">
        <w:rPr>
          <w:rStyle w:val="StyleUnderline"/>
        </w:rPr>
        <w:t xml:space="preserve">, dependent of course on the failure of the US and its European allies in sabotaging this breakthrough development. Three reasons why the SCO is the best solution While there are many strong points that can be made in favor of the </w:t>
      </w:r>
      <w:r w:rsidRPr="00E43EDD">
        <w:rPr>
          <w:rStyle w:val="StyleUnderline"/>
          <w:highlight w:val="cyan"/>
        </w:rPr>
        <w:t>SCO’s diplomatic involvement in the Nagorno-Karabakh peace</w:t>
      </w:r>
      <w:r w:rsidRPr="003F0E3F">
        <w:rPr>
          <w:rStyle w:val="StyleUnderline"/>
        </w:rPr>
        <w:t xml:space="preserve"> process, here are three of the most salient: </w:t>
      </w:r>
      <w:r w:rsidRPr="003F0E3F">
        <w:t>Patterned approach: The SCO plans to initiate a massive expansion of its reach during the upcoming July meeting in Ufa, which will welcome the inclusion of three pairs of rival states to the organization; India and Pakistan (as official members); Syria and Turkey (as an observer member and existing dialogue partner, respectively); and Azerbaijan and Armenia (as observer members).</w:t>
      </w:r>
      <w:r>
        <w:t xml:space="preserve"> </w:t>
      </w:r>
      <w:r w:rsidRPr="00B55A1E">
        <w:rPr>
          <w:rStyle w:val="Emphasis"/>
        </w:rPr>
        <w:t>This isn’t just mere coincidence, however, since it reveals a thought-out patterned approach by the SCO’s two leading countries</w:t>
      </w:r>
      <w:r w:rsidRPr="00E43EDD">
        <w:rPr>
          <w:rStyle w:val="Emphasis"/>
          <w:highlight w:val="cyan"/>
        </w:rPr>
        <w:t xml:space="preserve">, Russia and China, to prevent outbreaks of formal war in three of Eurasia’s most dramatic conflicts. </w:t>
      </w:r>
      <w:r w:rsidRPr="00E43EDD">
        <w:rPr>
          <w:rStyle w:val="StyleUnderline"/>
          <w:highlight w:val="cyan"/>
        </w:rPr>
        <w:t>The larger idea here is that the SCO, led by intense and dedicated diplomatic efforts from Moscow and Beijing, will try to constructively involve itself in all three of these prolonged conflicts in order to bring about their peaceful resolution,</w:t>
      </w:r>
      <w:r w:rsidRPr="003F0E3F">
        <w:rPr>
          <w:rStyle w:val="StyleUnderline"/>
        </w:rPr>
        <w:t xml:space="preserve"> </w:t>
      </w:r>
      <w:r>
        <w:t>with Nagorno-Karabakh only being a piece of the larger puzzle. Be that as it may, it’s expected that Baku will reap the resultant political dividends from Russia and China’s joint diplomatic intervention in this process, largely owing to the efficient nature of the Russian-Chinese Strategic Partnership. The Russian-Chinese Strategic Partnership:</w:t>
      </w:r>
      <w:r w:rsidRPr="00754B61">
        <w:t xml:space="preserve"> </w:t>
      </w:r>
      <w:r w:rsidRPr="003F0E3F">
        <w:rPr>
          <w:rStyle w:val="StyleUnderline"/>
        </w:rPr>
        <w:t xml:space="preserve">Moscow and Beijing have been engaged in complementary diplomacy since the formalization of their strategic partnership in 1996, with the past decade bearing witness to the far-reaching effect of these efforts. Both countries aspire to soothe over all destabilization in Eurasia and pave the way for pan-continental economic integration that benefits all players, which directly conflicts with the goal of influential US foreign policy lobbyists like Zbigniew Brzezinski who advocate for the weaponization of ‘controlled chaos’ in keeping these two giants apart. </w:t>
      </w:r>
      <w:r>
        <w:t xml:space="preserve">The underlying theme of the 21st century is thus the confrontation between Russia and China on one hand, and the US and some of its European and non-Western allies on the other, with the former supporting stability and integration in Eurasia, and the latter pursuing its strategic fragmentation for its self-interested benefit. Looked at through this geopolitical lens, it becomes clear that Russia and China have an inherent and sincere interest in preventing all three aforementioned conflicts from (re)erupting into full-fledged wars, since this would indirectly destabilize them and ruin their pan-continental integrationist plans. </w:t>
      </w:r>
      <w:r w:rsidRPr="003F0E3F">
        <w:rPr>
          <w:rStyle w:val="StyleUnderline"/>
        </w:rPr>
        <w:t xml:space="preserve">On the contrary, </w:t>
      </w:r>
      <w:r w:rsidRPr="00E43EDD">
        <w:rPr>
          <w:rStyle w:val="StyleUnderline"/>
          <w:highlight w:val="cyan"/>
        </w:rPr>
        <w:t>the US and its associated allies are interested in exacerbating these conflicts and provoking a manipulated war</w:t>
      </w:r>
      <w:r w:rsidRPr="003F0E3F">
        <w:rPr>
          <w:rStyle w:val="StyleUnderline"/>
        </w:rPr>
        <w:t>, and their deepening involvement in the Caucasus is designed to do just that as relates to Nagorno-Karabakh</w:t>
      </w:r>
      <w:r>
        <w:t>. Everyone wins: Should the SCO take the lead in restarting the Nagorno-Karabakh peace talks and comes to replace the failed OSCE Minsk Group, then all the four major players involved would stand to gain immensely: Azerbaijan With peace in the Caucasus, some of the billions of dollars that are spent every year on the military could be redirected to social, economic, and infrastructure developments that could more directly benefit the Azeri people</w:t>
      </w:r>
      <w:r w:rsidRPr="003F0E3F">
        <w:rPr>
          <w:rStyle w:val="StyleUnderline"/>
        </w:rPr>
        <w:t xml:space="preserve">. Not only that, but the money could also be invested in rebuilding Nagorno-Karabakh and assisting with the resettlement of the internally displaced population that fled in the early 1990s. </w:t>
      </w:r>
      <w:r>
        <w:t xml:space="preserve">Armenia The two-decade-long economic blockade that Turkey has been imposing on Armenia has crippled the latter’s economy and stymied its development. While it’s unlikely that ethnic Turks would buy Armenian goods once the blockade is lifted, it’s more probable that the millions of Kurds in Southeast Turkey that border the country will, either out of pure economic need or as a means of sending a defiant signal to Ankara. Either way, this would rejuvenate the poorest economy in the region and provide it with a much-needed lifeline of support that would stave off its collapse. Russia </w:t>
      </w:r>
      <w:r w:rsidRPr="003F0E3F">
        <w:rPr>
          <w:rStyle w:val="StyleUnderline"/>
        </w:rPr>
        <w:t xml:space="preserve">A </w:t>
      </w:r>
      <w:r w:rsidRPr="00E43EDD">
        <w:rPr>
          <w:rStyle w:val="StyleUnderline"/>
          <w:highlight w:val="cyan"/>
        </w:rPr>
        <w:t>peaceful settlement in Nagorno-Karabakh would stabilize the South Caucasus</w:t>
      </w:r>
      <w:r w:rsidRPr="003F0E3F">
        <w:rPr>
          <w:rStyle w:val="StyleUnderline"/>
        </w:rPr>
        <w:t xml:space="preserve"> and remove the last lever of influence that the US could manipulate in throwing the region into strategically engineered chaos. Should a war resume, then Russia would not be able to effectively manage concurrent crises on its western (Ukraine), Caucasian (Nagorno-Karabakh), and southern (Central Asia/Afghanistan) foci of security, which would consequently allow the US to asymmetrical break through Moscow’s defenses and directly destabilize the Federation itself</w:t>
      </w:r>
      <w:r>
        <w:t xml:space="preserve">. For this reason, mediating peace between Azerbaijan and Armenia is among Russia’s highest long-term security concerns. China </w:t>
      </w:r>
      <w:r w:rsidRPr="003F0E3F">
        <w:rPr>
          <w:rStyle w:val="StyleUnderline"/>
        </w:rPr>
        <w:t>Other than the previously mentioned interest in pan-Eurasian stability, China also wants to prevent the US military and NATO from inching closer to the Caspian Sea basin</w:t>
      </w:r>
      <w:r>
        <w:t xml:space="preserve">. </w:t>
      </w:r>
      <w:r w:rsidRPr="003F0E3F">
        <w:rPr>
          <w:rStyle w:val="StyleUnderline"/>
        </w:rPr>
        <w:t xml:space="preserve">This is because a sizeable amount of China’s gas is currently imported from Turkmenistan, and a </w:t>
      </w:r>
      <w:r w:rsidRPr="00E43EDD">
        <w:rPr>
          <w:rStyle w:val="Emphasis"/>
          <w:highlight w:val="cyan"/>
        </w:rPr>
        <w:t>renewal of warfare in Nagorno-Karabakh could create a scenario where out-of-region military intervention (US/NATO) becomes a reality</w:t>
      </w:r>
      <w:r w:rsidRPr="003F0E3F">
        <w:rPr>
          <w:rStyle w:val="Emphasis"/>
        </w:rPr>
        <w:t xml:space="preserve">. </w:t>
      </w:r>
      <w:r>
        <w:t>While the continued US presence in Afghanistan is certainly a threat in this regard, a simultaneous flanking influence on the western reaches of the Caspian Sea could create an overwhelming atmosphere of pressure on Turkmenistan that could be used to threaten China’s energy imports from the country in the future.</w:t>
      </w:r>
    </w:p>
    <w:p w14:paraId="0FB0D086" w14:textId="77777777" w:rsidR="00AB1E28" w:rsidRDefault="00AB1E28" w:rsidP="00AB1E28">
      <w:pPr>
        <w:pStyle w:val="Heading4"/>
      </w:pPr>
      <w:r>
        <w:t>The SCO is the only institution capable of resolving a Nagorno war</w:t>
      </w:r>
    </w:p>
    <w:p w14:paraId="0D3C4CC5" w14:textId="77777777" w:rsidR="00AB1E28" w:rsidRDefault="00AB1E28" w:rsidP="00AB1E28">
      <w:r w:rsidRPr="00A054F6">
        <w:rPr>
          <w:rStyle w:val="Style13ptBold"/>
        </w:rPr>
        <w:t>Korybko 4/28</w:t>
      </w:r>
      <w:r w:rsidRPr="00A054F6">
        <w:t xml:space="preserve"> [Andrew Korybko - political analyst and journalist for Sputnik, "How the West plans to prevent the SCO from mediating in Nagorno-Karabakh", orientalreview.org/2015/04/28/how-the-west-plans-to-prevent-the-sco-from-mediating-in-nagorno-karabakh/, DOA: 7/2/16]</w:t>
      </w:r>
    </w:p>
    <w:p w14:paraId="5D59DBDC" w14:textId="77777777" w:rsidR="00AB1E28" w:rsidRDefault="00AB1E28" w:rsidP="00AB1E28">
      <w:r w:rsidRPr="00A054F6">
        <w:t>The Way Forward</w:t>
      </w:r>
      <w:r>
        <w:t xml:space="preserve"> In order to make this vision of a peaceful Nagorno-Karabakh settlement a reality, it is imperative that Azerbaijan follow these three recommended suggestions: Strategic Patience: Azerbaijan must exercise restraint in not overreacting to any provocations (military, economic, political, social) by any party (US, EU, Armenia). </w:t>
      </w:r>
      <w:r w:rsidRPr="00A054F6">
        <w:rPr>
          <w:rStyle w:val="StyleUnderline"/>
        </w:rPr>
        <w:t>These are predicted to increase and become more nefarious in the months to come, but it must be recognized that their goal is simply to derail Azerbaijan’s multipolar integration into the SCO and to prolong unipolar influence over the country.</w:t>
      </w:r>
      <w:r>
        <w:t xml:space="preserve"> If Azerbaijan can maintain its composure during these testy times, then the benefits will surely be worth it. Cautious Curiosity: </w:t>
      </w:r>
      <w:r w:rsidRPr="00E43EDD">
        <w:rPr>
          <w:rStyle w:val="StyleUnderline"/>
          <w:highlight w:val="cyan"/>
        </w:rPr>
        <w:t>The next thing is for Azerbaijan to express interest and willingness to involve the SCO grouping in Nagorno-Karabakh consultations</w:t>
      </w:r>
      <w:r w:rsidRPr="00A054F6">
        <w:rPr>
          <w:rStyle w:val="StyleUnderline"/>
        </w:rPr>
        <w:t xml:space="preserve">, while not explicitly rejecting the OSCE Minsk Group or outwardly indicating that its role will be replaced. It is important at this point to not prematurely provoke the US and EU any more than they already are, and by coyly leaving open the possibility that the Minsk Group could always be returned to, it is intended that Azerbaijan will increase its diplomatic leverage with the SCO and create a sense of urgency that can be channeled to Baku’s benefit. Full Commitment: Finally, </w:t>
      </w:r>
      <w:r w:rsidRPr="00E43EDD">
        <w:rPr>
          <w:rStyle w:val="StyleUnderline"/>
          <w:highlight w:val="cyan"/>
        </w:rPr>
        <w:t>if the SCO decides to mediate the Nagorno-Karabakh peace process, it is absolutely integral that Azerbaijan seizes the initiative</w:t>
      </w:r>
      <w:r w:rsidRPr="00A054F6">
        <w:rPr>
          <w:rStyle w:val="StyleUnderline"/>
        </w:rPr>
        <w:t xml:space="preserve"> and fully commits to the endeavor.</w:t>
      </w:r>
      <w:r>
        <w:t xml:space="preserve"> The more quickly that the process moves, the less likely it is that diplomatic stagnation would set in or external provocations aimed at sabotaging the talks would succeed. While still safeguarding its interests, Azerbaijan needs to place complete trust in the renewed negotiations and realize that they present the only realistic alternative of a peaceful settlement in Nagorno-Karabakh. Concluding Thoughts </w:t>
      </w:r>
      <w:r w:rsidRPr="00E43EDD">
        <w:rPr>
          <w:rStyle w:val="Emphasis"/>
          <w:highlight w:val="cyan"/>
        </w:rPr>
        <w:t>Russia and China’s sincere interest in Eurasian stability</w:t>
      </w:r>
      <w:r w:rsidRPr="00A054F6">
        <w:rPr>
          <w:rStyle w:val="StyleUnderline"/>
        </w:rPr>
        <w:t xml:space="preserve">, and the former’s guiding influence over Yerevan’s affairs, </w:t>
      </w:r>
      <w:r w:rsidRPr="00E43EDD">
        <w:rPr>
          <w:rStyle w:val="Emphasis"/>
          <w:highlight w:val="cyan"/>
        </w:rPr>
        <w:t>mean that it is very likely that SCO mediation could bring about a successful resolution of the Nagorno-Karabakh conflict</w:t>
      </w:r>
      <w:r w:rsidRPr="00E43EDD">
        <w:rPr>
          <w:rStyle w:val="StyleUnderline"/>
          <w:highlight w:val="cyan"/>
        </w:rPr>
        <w:t>.</w:t>
      </w:r>
      <w:r>
        <w:t xml:space="preserve"> It’s exceptionally important for all parties to see this as the only opportunity for breaking the stale mold of the failed OSCE Minsk Group format and productively moving forward with the peace process. </w:t>
      </w:r>
      <w:r w:rsidRPr="00A054F6">
        <w:rPr>
          <w:rStyle w:val="StyleUnderline"/>
        </w:rPr>
        <w:t>The US and France have been impeding a resolution to this issue for years now, and it’s about time that Azerbaijan looks elsewhere for a more pragmatic (and just as powerful) partner in substituting for their role, hence the suggested inclusion of China via the SCO framework</w:t>
      </w:r>
      <w:r>
        <w:t xml:space="preserve">. As the saying goes, if “insanity is doing the same thing over and over again and expecting different results”, then it’s insane for anyone to expect the OSCE Minsk Group to yield any positive dividends in the future. </w:t>
      </w:r>
      <w:r w:rsidRPr="00A054F6">
        <w:rPr>
          <w:rStyle w:val="StyleUnderline"/>
        </w:rPr>
        <w:t xml:space="preserve">Accordingly, it’s appropriate to change the grounds on which peace </w:t>
      </w:r>
      <w:r w:rsidRPr="00E43EDD">
        <w:rPr>
          <w:rStyle w:val="StyleUnderline"/>
          <w:highlight w:val="cyan"/>
        </w:rPr>
        <w:t>talks</w:t>
      </w:r>
      <w:r w:rsidRPr="00A054F6">
        <w:rPr>
          <w:rStyle w:val="StyleUnderline"/>
        </w:rPr>
        <w:t xml:space="preserve"> are conducted, and </w:t>
      </w:r>
      <w:r w:rsidRPr="00E43EDD">
        <w:rPr>
          <w:rStyle w:val="Emphasis"/>
          <w:highlight w:val="cyan"/>
        </w:rPr>
        <w:t>move away from the broken Western-centric structure and towards the new, fresh non-Western one that the SCO is promising</w:t>
      </w:r>
      <w:r>
        <w:t>. This new format is not guaranteed to succeed, but at the very least, it provides a more promising chance at doing so than the old way of doing things, and this makes it well worth the effort of exploring in order to hopefully heal this long-standing regional wound.</w:t>
      </w:r>
    </w:p>
    <w:p w14:paraId="5B546CE6" w14:textId="77777777" w:rsidR="00AB1E28" w:rsidRDefault="00AB1E28" w:rsidP="00AB1E28">
      <w:pPr>
        <w:pStyle w:val="Heading4"/>
      </w:pPr>
      <w:r>
        <w:t>The nagorno-karabakh conflict has reignited – religious tensions means a war is inevitable without diplomatic measures</w:t>
      </w:r>
    </w:p>
    <w:p w14:paraId="50E2958F" w14:textId="77777777" w:rsidR="00AB1E28" w:rsidRDefault="00AB1E28" w:rsidP="00AB1E28">
      <w:r w:rsidRPr="001322D8">
        <w:rPr>
          <w:rStyle w:val="Style13ptBold"/>
        </w:rPr>
        <w:t>Travan 6/11</w:t>
      </w:r>
      <w:r w:rsidRPr="001322D8">
        <w:t xml:space="preserve"> [Roberto Travan, "Nagorno-Karabakh, A 25-Year Border War Reignites With Religion", www.worldcrunch.com/world-affairs/nagorno-karabakh-a-25-year-border-war-reignites-with-religion/c1s21219/, DOA: 7/2/16]</w:t>
      </w:r>
    </w:p>
    <w:p w14:paraId="1F907F45" w14:textId="77777777" w:rsidR="00AB1E28" w:rsidRPr="003026E5" w:rsidRDefault="00AB1E28" w:rsidP="00AB1E28">
      <w:pPr>
        <w:rPr>
          <w:sz w:val="16"/>
        </w:rPr>
      </w:pPr>
      <w:r w:rsidRPr="001322D8">
        <w:rPr>
          <w:rStyle w:val="StyleUnderline"/>
        </w:rPr>
        <w:t xml:space="preserve">For some, </w:t>
      </w:r>
      <w:r w:rsidRPr="00E43EDD">
        <w:rPr>
          <w:rStyle w:val="StyleUnderline"/>
          <w:highlight w:val="cyan"/>
        </w:rPr>
        <w:t>this is a forgotten war</w:t>
      </w:r>
      <w:r w:rsidRPr="001322D8">
        <w:rPr>
          <w:rStyle w:val="StyleUnderline"/>
        </w:rPr>
        <w:t xml:space="preserve">. For others, it's </w:t>
      </w:r>
      <w:r w:rsidRPr="00E43EDD">
        <w:rPr>
          <w:rStyle w:val="StyleUnderline"/>
          <w:highlight w:val="cyan"/>
        </w:rPr>
        <w:t>a frozen conflict</w:t>
      </w:r>
      <w:r w:rsidRPr="001322D8">
        <w:rPr>
          <w:rStyle w:val="StyleUnderline"/>
        </w:rPr>
        <w:t>. There are also those who consider it a proxy war between Turkey and Russia, with Moscow on the side of the Armenians, and Ankara supporting the Aliyev family, which has ruled Azerbaijan for the past half-century</w:t>
      </w:r>
      <w:r w:rsidRPr="001322D8">
        <w:rPr>
          <w:sz w:val="16"/>
        </w:rPr>
        <w:t xml:space="preserve">. But before all else, this is a war between Armenia and Azerbaijan, and one that has raged on and off for 25 years. Nagorno-Karabakh, a disputed border region, declared independence not long after Azerbaijan obtained statehood in the early 1990s, but no country recognizes it — not even its erstwhile ethnic ally, Armenia. </w:t>
      </w:r>
      <w:r w:rsidRPr="001322D8">
        <w:rPr>
          <w:rStyle w:val="StyleUnderline"/>
        </w:rPr>
        <w:t xml:space="preserve">So far, </w:t>
      </w:r>
      <w:r w:rsidRPr="00E43EDD">
        <w:rPr>
          <w:rStyle w:val="StyleUnderline"/>
          <w:highlight w:val="cyan"/>
        </w:rPr>
        <w:t>the conflict here has killed 30,000 people, produced some one million refugees</w:t>
      </w:r>
      <w:r w:rsidRPr="001322D8">
        <w:rPr>
          <w:rStyle w:val="StyleUnderline"/>
        </w:rPr>
        <w:t xml:space="preserve"> and cost billions of dollars in weapons. Fighting escalated dramatically in April this year, with 300 dead and hundreds more displaced</w:t>
      </w:r>
      <w:r w:rsidRPr="001322D8">
        <w:rPr>
          <w:sz w:val="16"/>
        </w:rPr>
        <w:t xml:space="preserve">. The road that leads to Martakert and Talish, the towns that were targeted in a recent offensive by Azerbaijani Turks, or Azeri, is lined with the ruins of abandoned towns destroyed in the 1990s. </w:t>
      </w:r>
      <w:r w:rsidRPr="001322D8">
        <w:rPr>
          <w:rStyle w:val="StyleUnderline"/>
        </w:rPr>
        <w:t>From the town of Aghdam, known as the "Hiroshima of the Caucasus" for the expulsion and slaughter of its 20,000 Azeri inhabitants, to Maragha, the site where dozens of Armenians were massacred, the area is a testament to the horrors of the past.</w:t>
      </w:r>
      <w:r w:rsidRPr="001322D8">
        <w:rPr>
          <w:sz w:val="16"/>
        </w:rPr>
        <w:t xml:space="preserve"> A report from the Halo Trust, a British organization founded in 2001 that works to demine the region, said that some villages have been targeted by cluster bombs. "The combatants have dropped hundreds of cluster bombs, which are prohibited by an international convention, and the Azeris have dropped them on civilian targets in Nerkin Horatagh and Mokhratagh," said Yuri Shahramanyan, the organization’s local director. In the frontline town of Mataghis, a school’s windows are shattered from a rocket attack. Miraculously, there were no casualties. In Talish, the only inhabitants are soldiers in camouflage, many of them are volunteers from the Armenian diaspora who traveled here from all over the world to defend this land they call by its ancestral Armenian name, Artsakh. They seem exhausted, with their clothes drenched in this day's rain and AK-47s slung over their shoulders. The people who used to live in Talish abandoned everything they owned to flee to safety in Stepanakert, the region’s capital, a few hours drive away across rough roads. "It was too dangerous up there, but my son stayed to fight," said an elderly displaced woman in Stepanakert, who left Talish with her grandchildren and daughter-in-law. "The Azeri soldiers are like the Islamist militias, they fought as mercenaries in Iraq and Syria and now they fight for Azerbaijan," said one Armenian. Another claim asserts that Azeri soldiers killed three old men in Talish and then severed their ears. These stories, true or not, fuel the increasingly religious nature of this nationalist conflict. "</w:t>
      </w:r>
      <w:r w:rsidRPr="001322D8">
        <w:rPr>
          <w:rStyle w:val="StyleUnderline"/>
        </w:rPr>
        <w:t xml:space="preserve">Islam is at our gates and we are the last bastion of Christianity," said one local official. In the battle to regain control of Talish, Armenian forces shot at everything they could see, including the abandoned houses left behind by farmers and shepherds. </w:t>
      </w:r>
      <w:r w:rsidRPr="00E43EDD">
        <w:rPr>
          <w:rStyle w:val="StyleUnderline"/>
          <w:highlight w:val="cyan"/>
        </w:rPr>
        <w:t>The town is littered with devastation including walls pocked by bullets, collapsed roofs, and the charred shells of cars destroyed in the fighting</w:t>
      </w:r>
      <w:r w:rsidRPr="001322D8">
        <w:rPr>
          <w:rStyle w:val="StyleUnderline"/>
        </w:rPr>
        <w:t xml:space="preserve">. "People are tired of Russia's double-dealing, it's been selling weapons to both sides and speculating on this conflict for too long," said Kahren Ohanjanyan, the local coordinator for Helsinki Initiative 92, an NGO dedicated to maintaining peace in the area. </w:t>
      </w:r>
      <w:r w:rsidRPr="001322D8">
        <w:rPr>
          <w:sz w:val="16"/>
        </w:rPr>
        <w:t>Now, many ask if a new war is about to open up in Nagorno-Karabakh. The last one went on quietly for a quarter of a century.</w:t>
      </w:r>
    </w:p>
    <w:p w14:paraId="056F3843" w14:textId="77777777" w:rsidR="00AB1E28" w:rsidRPr="009E6611" w:rsidRDefault="00AB1E28" w:rsidP="00AB1E28">
      <w:pPr>
        <w:pStyle w:val="Heading4"/>
      </w:pPr>
      <w:r w:rsidRPr="009E6611">
        <w:t>Nagorno-Karabakh tensions are the highest in decades – the risk of escalation is magnified by Russian and Turkish intervention</w:t>
      </w:r>
    </w:p>
    <w:p w14:paraId="16CE0CAD" w14:textId="77777777" w:rsidR="00AB1E28" w:rsidRPr="009E6611" w:rsidRDefault="00AB1E28" w:rsidP="00AB1E28">
      <w:r w:rsidRPr="009E6611">
        <w:rPr>
          <w:rStyle w:val="Style13ptBold"/>
        </w:rPr>
        <w:t>Xenakis 4/3</w:t>
      </w:r>
      <w:r w:rsidRPr="009E6611">
        <w:t xml:space="preserve"> [John J. Xenakis, "World View: Armenia-Azerbaijan Escalating Conflict Threatens Entire Region", www.breitbart.com/national-security/2016/04/03/3-apr-16-world-view-armenia-azerbaijan-escalating-conflict-nagorno-karabakh-threatens-entire-region/, DOA: 7/2/16]</w:t>
      </w:r>
    </w:p>
    <w:p w14:paraId="79C9145F" w14:textId="77777777" w:rsidR="00AB1E28" w:rsidRDefault="00AB1E28" w:rsidP="00AB1E28">
      <w:pPr>
        <w:rPr>
          <w:sz w:val="16"/>
        </w:rPr>
      </w:pPr>
      <w:r w:rsidRPr="003D52AF">
        <w:rPr>
          <w:rStyle w:val="StyleUnderline"/>
        </w:rPr>
        <w:t>Armenia vs Azerbaijan conflict in Nagorno-Karabakh worst in two decades Centuries old conflicts between Orthodox (Armenian Apostolic) Christians in Armenia and (mostly Shia) Muslims in Azerbaijan boiled over into a bloody war after the Soviet Union collapsed in 1991</w:t>
      </w:r>
      <w:r w:rsidRPr="003D52AF">
        <w:rPr>
          <w:sz w:val="16"/>
        </w:rPr>
        <w:t xml:space="preserve">. By the time that the war ended in a cease-fire in 1994, the Armenians had annexed several Azerbaijani regions, and were in control of an enclave right in the middle of Azerbaijan called Nagorno-Karabakh (NKB). Although both populations had lived in relative peace for decades, more than 600,000 ethnic Azeris and 300,000 ethnic Armenians were forced to flee from the fighting, so that today the enclave has a population of about 100,000 Armenians. Karabakh is a word of Turkic and Persian origin meaning “black garden”, while “Nagorno” is a Russian word meaning “mountain.” </w:t>
      </w:r>
      <w:r w:rsidRPr="003D52AF">
        <w:rPr>
          <w:rStyle w:val="StyleUnderline"/>
        </w:rPr>
        <w:t xml:space="preserve">When I wrote about this conflict in December, I quoted Azerbaijan sources as saying that </w:t>
      </w:r>
      <w:r w:rsidRPr="00E43EDD">
        <w:rPr>
          <w:rStyle w:val="Emphasis"/>
          <w:highlight w:val="cyan"/>
        </w:rPr>
        <w:t>Armenian forces had broken the cease-fire 105 times over a single weekend</w:t>
      </w:r>
      <w:r w:rsidRPr="003D52AF">
        <w:rPr>
          <w:rStyle w:val="StyleUnderline"/>
        </w:rPr>
        <w:t xml:space="preserve">, while Armenian sources were saying that </w:t>
      </w:r>
      <w:r w:rsidRPr="00E43EDD">
        <w:rPr>
          <w:rStyle w:val="Emphasis"/>
          <w:highlight w:val="cyan"/>
        </w:rPr>
        <w:t>Azerbaijanis had broken the cease-fire 110 times over the same weekend</w:t>
      </w:r>
      <w:r w:rsidRPr="003D52AF">
        <w:rPr>
          <w:rStyle w:val="StyleUnderline"/>
        </w:rPr>
        <w:t>.</w:t>
      </w:r>
      <w:r w:rsidRPr="003D52AF">
        <w:rPr>
          <w:sz w:val="16"/>
        </w:rPr>
        <w:t xml:space="preserve"> ( “7-Dec-15 World View — Azerbaijan faces rising radical Shia Islamist insurgency”) </w:t>
      </w:r>
      <w:r w:rsidRPr="00E43EDD">
        <w:rPr>
          <w:rStyle w:val="Emphasis"/>
          <w:highlight w:val="cyan"/>
        </w:rPr>
        <w:t>Fears that the low-level conflict might spiral into a larger war were realized on Saturday when the worst violence since 1994 broke out</w:t>
      </w:r>
      <w:r w:rsidRPr="003D52AF">
        <w:rPr>
          <w:rStyle w:val="Emphasis"/>
        </w:rPr>
        <w:t xml:space="preserve"> in NBK with tanks, heavy artillery and helicopters for the first time in two decades.</w:t>
      </w:r>
      <w:r w:rsidRPr="003D52AF">
        <w:rPr>
          <w:sz w:val="16"/>
        </w:rPr>
        <w:t xml:space="preserve"> 18 Armenian soldiers were killed, and Azerbaijan lost 12 soldiers. There were unconfirmed reports of civilian deaths. Internationally, NKB is considered part of Azerbaijan’s sovereign territory, but its Armenian inhabitants call themselves citizens of the Artsakh Republic. The territory has its own flag, an international airport, police and armed forces, although regular Armenian soldiers serve on the frontline. Each side said that the other had started the conflict on Saturday. There is a peculiarity about this situation that is either a coincidence or a conspiracy – take your pick. Armenia’s president Serzh Sargsyan and Azerbaijan’s president Ilham Aliyev each met separately with US vice president Joe Biden as they attended the nuclear summit in Washington on Friday, just before the new hostilities broke out. Matthew Bryza, the former US ambassador to Azerbaijan, speaking on the BBC, recalled what happened in 2008, when the world was focused on the 2008 Beijing Olympics. Bryza says that he’s always suspected that Russia’s president (then prime minister) Vladimir Putin took advantage of the 2008 Beijing Olympics to start a war in Georgia by firing at Georgian forces from behind the South Ossetian separatist peacekeepers, resulting in full-scale war after Georgia responded. Bryza says that this “smells like” the same thing — Putin snubbed President Obama’s invitation to attend this Washington summit. Then the two leaders of Armenia and Azerbaijan meet with Biden, and at that very moment, the violence reaches an unprecedented new level. </w:t>
      </w:r>
      <w:r w:rsidRPr="003D52AF">
        <w:rPr>
          <w:rStyle w:val="StyleUnderline"/>
        </w:rPr>
        <w:t>Bryza says that Putin is very much engaged in the situation, while Obama is ignoring it. Bryza says that this “conspiracy thinking” could be way off, but the US has to become actively engaged. If not, Russia will completely dominate the region</w:t>
      </w:r>
      <w:r w:rsidRPr="003D52AF">
        <w:rPr>
          <w:sz w:val="16"/>
        </w:rPr>
        <w:t xml:space="preserve">. BBC and AFP and AP and The Association for Diplomatic Studies and Training (ADST) Russian analysis: Armenia-Azerbaijan conflict could spread throughout the region Armenia and Azerbaijan are two of the most militarized countries in the world. </w:t>
      </w:r>
      <w:r w:rsidRPr="003D52AF">
        <w:rPr>
          <w:rStyle w:val="StyleUnderline"/>
        </w:rPr>
        <w:t xml:space="preserve">The main supplier of weaponry to both countries has been Russia. Furthermore, both countries have some of the world’s most sophisticated high tech military equipment. </w:t>
      </w:r>
      <w:r w:rsidRPr="00E43EDD">
        <w:rPr>
          <w:rStyle w:val="StyleUnderline"/>
          <w:highlight w:val="cyan"/>
        </w:rPr>
        <w:t>The widespread fear of escalation of the violence in Nagorno-Karabakh</w:t>
      </w:r>
      <w:r w:rsidRPr="003D52AF">
        <w:rPr>
          <w:rStyle w:val="StyleUnderline"/>
        </w:rPr>
        <w:t xml:space="preserve"> (NKB) is because both sides possess such high tech military equipment from Russia. Russia is theoretically neutral between the two countries, but if that was ever true, it certainly stopped being true after Turkey shot down a Russian warplane last year, causing a major fault line to open between the two countries</w:t>
      </w:r>
      <w:r w:rsidRPr="003D52AF">
        <w:rPr>
          <w:rStyle w:val="Emphasis"/>
        </w:rPr>
        <w:t xml:space="preserve">. </w:t>
      </w:r>
      <w:r w:rsidRPr="00E43EDD">
        <w:rPr>
          <w:rStyle w:val="Emphasis"/>
          <w:highlight w:val="cyan"/>
        </w:rPr>
        <w:t>Armenia is a long-time ally of Russia, and Russia has a military base in Armenia. Azerbaijan is ethnically Turkic, and has very close relations with Turkey</w:t>
      </w:r>
      <w:r w:rsidRPr="00E43EDD">
        <w:rPr>
          <w:sz w:val="16"/>
          <w:highlight w:val="cyan"/>
        </w:rPr>
        <w:t xml:space="preserve">. </w:t>
      </w:r>
      <w:r w:rsidRPr="00E43EDD">
        <w:rPr>
          <w:rStyle w:val="Emphasis"/>
          <w:highlight w:val="cyan"/>
        </w:rPr>
        <w:t>Azerbaijan has military treaties with Turkey</w:t>
      </w:r>
      <w:r w:rsidRPr="003D52AF">
        <w:rPr>
          <w:sz w:val="16"/>
        </w:rPr>
        <w:t xml:space="preserve">. Azerbaijani and Turkish Armed Forces regularly conduct joint military exercises, and two are planned in 2016. ( “21-Jan-16 World View — Azerbaijan forced to choose between Russia and Turkey”) An analysis by Alexander Khramchikhin, deputy director of the Institute of Political and Military Analysis in Moscow, divides the four countries into the “senior comrades” — Russia and Turkey — and the “junior allies” — Armenia and Azerbaijan. He says that Russia is in a “delicate position” because it sold weapons to Azerbaijan, as well as to Armenia, “our closest ally in the CSTO,” the Russian-led Collective Security Treaty Organization (CSTO). According to Khramchikhin: </w:t>
      </w:r>
      <w:r w:rsidRPr="003D52AF">
        <w:rPr>
          <w:rStyle w:val="StyleUnderline"/>
        </w:rPr>
        <w:t>In this regard, a new war between Armenia and Azerbaijan can very easily escalate into armed conflict between the “senior comrades” – Russia and Turkey. Besides that, there is also a significant probability of direct military clashes over Syria. The peculiarity of the situation is that the “senior” allies do not abut with their “younger” allies, but border on the “junior” enemies: Russia with Azerbaijan, and Turkey with Armenia</w:t>
      </w:r>
      <w:r w:rsidRPr="003D52AF">
        <w:rPr>
          <w:sz w:val="16"/>
        </w:rPr>
        <w:t xml:space="preserve">. And there is not a zero probability that military hardware that we sold to Azerbaijan will be used to fight not only against our closest ally, but also against the Russian army. </w:t>
      </w:r>
      <w:r w:rsidRPr="003D52AF">
        <w:rPr>
          <w:rStyle w:val="StyleUnderline"/>
        </w:rPr>
        <w:t>If Russia and Turkey start a war that will involve and Armenia, in Azerbaijan there is a strong temptation to attack from the north of Karabakh, using the fact that the Armenian Armed Forces are fully engaged on the Turkish front</w:t>
      </w:r>
      <w:r w:rsidRPr="003D52AF">
        <w:rPr>
          <w:sz w:val="16"/>
        </w:rPr>
        <w:t xml:space="preserve">. However, in this case, Azerbaijan itself has a chance to blow from the north of Russia. Moreover, there is a substantial likelihood that Iran will not only sympathize with the Russian-Armenian coalition and directly fight on her side. Then Azerbaijan will get even with Iran, which will make a battle not just to win, but for survival.” </w:t>
      </w:r>
      <w:r w:rsidRPr="003D52AF">
        <w:rPr>
          <w:rStyle w:val="StyleUnderline"/>
        </w:rPr>
        <w:t>Saturday already saw the greatest outbreak of military hostilities since 1994. A further escalation of the conflict could destabilize the entire Mideast, and could also destabilize in the entire South and North Caucasus regions, at a time when Russia already has its hands full in Ukraine and Syria</w:t>
      </w:r>
      <w:r w:rsidRPr="003D52AF">
        <w:rPr>
          <w:sz w:val="16"/>
        </w:rPr>
        <w:t>. Russia may consider the option of deploying Russian troops or CSTO peacekeepers in Armenia proper along the border with Azerbaijan, in order to attempt to stabilize the situation.</w:t>
      </w:r>
    </w:p>
    <w:p w14:paraId="321F8450" w14:textId="77777777" w:rsidR="00AB1E28" w:rsidRPr="0073530A" w:rsidRDefault="00AB1E28" w:rsidP="00AB1E28">
      <w:pPr>
        <w:pStyle w:val="Heading3"/>
      </w:pPr>
      <w:r w:rsidRPr="0073530A">
        <w:t>Indo-Pak</w:t>
      </w:r>
    </w:p>
    <w:p w14:paraId="7E23B804" w14:textId="77777777" w:rsidR="00AB1E28" w:rsidRDefault="00AB1E28" w:rsidP="00AB1E28">
      <w:pPr>
        <w:pStyle w:val="Heading4"/>
      </w:pPr>
      <w:r>
        <w:t>SCO stability prevents and deescalates Indo-Pak conflicts</w:t>
      </w:r>
    </w:p>
    <w:p w14:paraId="3B57722E" w14:textId="77777777" w:rsidR="00AB1E28" w:rsidRPr="005532BD" w:rsidRDefault="00AB1E28" w:rsidP="00AB1E28">
      <w:r w:rsidRPr="005532BD">
        <w:rPr>
          <w:rStyle w:val="Style13ptBold"/>
        </w:rPr>
        <w:t>PTI 6/22</w:t>
      </w:r>
      <w:r w:rsidRPr="005532BD">
        <w:t xml:space="preserve"> [PTI Beijing, "SCO admission a “major step forward” for India, Pak: China ", www.hindustantimes.com/world-news/sco-admission-a-major-step-forward-for-india-pak-china/story-medd0YUeuM6BP3GGQ8q3PN.html, DOA: 7/8/16]</w:t>
      </w:r>
    </w:p>
    <w:p w14:paraId="24C42AF3" w14:textId="77777777" w:rsidR="00AB1E28" w:rsidRDefault="00AB1E28" w:rsidP="00AB1E28">
      <w:pPr>
        <w:rPr>
          <w:rStyle w:val="StyleUnderline"/>
        </w:rPr>
      </w:pPr>
      <w:r w:rsidRPr="00291D0A">
        <w:rPr>
          <w:rStyle w:val="StyleUnderline"/>
        </w:rPr>
        <w:t xml:space="preserve">With </w:t>
      </w:r>
      <w:r w:rsidRPr="00E43EDD">
        <w:rPr>
          <w:rStyle w:val="StyleUnderline"/>
          <w:highlight w:val="cyan"/>
        </w:rPr>
        <w:t>India and Pakistan expected to join the</w:t>
      </w:r>
      <w:r w:rsidRPr="00291D0A">
        <w:rPr>
          <w:rStyle w:val="StyleUnderline"/>
        </w:rPr>
        <w:t xml:space="preserve"> Shanghai Cooperation Organisation (</w:t>
      </w:r>
      <w:r w:rsidRPr="00E43EDD">
        <w:rPr>
          <w:rStyle w:val="StyleUnderline"/>
          <w:highlight w:val="cyan"/>
        </w:rPr>
        <w:t>SCO</w:t>
      </w:r>
      <w:r w:rsidRPr="00291D0A">
        <w:rPr>
          <w:rStyle w:val="StyleUnderline"/>
        </w:rPr>
        <w:t xml:space="preserve">) on Thursday, China said </w:t>
      </w:r>
      <w:r w:rsidRPr="00E43EDD">
        <w:rPr>
          <w:rStyle w:val="StyleUnderline"/>
          <w:highlight w:val="cyan"/>
        </w:rPr>
        <w:t>it is a “major step forward” for both the South Asian countries</w:t>
      </w:r>
      <w:r w:rsidRPr="00291D0A">
        <w:rPr>
          <w:rStyle w:val="StyleUnderline"/>
        </w:rPr>
        <w:t xml:space="preserve"> to gain entry into the group and contribute </w:t>
      </w:r>
      <w:r w:rsidRPr="00E43EDD">
        <w:rPr>
          <w:rStyle w:val="StyleUnderline"/>
          <w:highlight w:val="cyan"/>
        </w:rPr>
        <w:t>to the region’s prosperity and stability</w:t>
      </w:r>
      <w:r w:rsidRPr="00291D0A">
        <w:rPr>
          <w:rStyle w:val="StyleUnderline"/>
        </w:rPr>
        <w:t>. “This is a major step forward for India and Pakistan to obtain official SCO membership,” Chinese Foreign Ministry spokesperson, Hua Chunying said. “China supports India and Pakistan’s accession to the SCO, and hopes that the entry of new members will contribute to the development of the SCO and regional prosperity and stability,” she told PTI ahead of the SCO summit in the Uzbekistan capital Tashkent tomorrow.</w:t>
      </w:r>
      <w:r>
        <w:t xml:space="preserve"> Chinese President Xi Jinping who already arrived in Tashkent said the summit marks a new beginning for the group. “China sees the 16th SCO Summit as a new starting point to enhance cooperation among members,” Xi said as the six member group founded in 2001 is set to expand for the first time amid mixed feelings of optimism and skepticism about what impact India-Pakistan entry will have on the group considering their bitter rivalry. SCO focussing mostly security related issues like terrorism in Central Asia is comprised of China, Kazakhstan, Kyrgyzstan, Russia, Tajikistan and Uzbekistan as full members. Afghanistan, Belarus, India, Iran, Mongolia and Pakistan has observer status. Last year’s Ufa summit has formally adopted a resolution which started the procedures to admit India and Pakistan into the SCO. It is not yet clear when the process for India and Pakistan admission into the group will be completed. Both the countries have been asked to endorse all the documents of SCO since its founding in 2001. Uzbekistan’s Deputy Foreign Minister Anvar Nasirov has been quoted by Chinese state-run media earlier that a Memorandum of Obligations by the Indian and Pakistani sides for obtaining SCO member state status will be signed during the Tashkent summit. </w:t>
      </w:r>
      <w:r w:rsidRPr="00291D0A">
        <w:rPr>
          <w:rStyle w:val="StyleUnderline"/>
        </w:rPr>
        <w:t xml:space="preserve">This is one of the important stages in the process of </w:t>
      </w:r>
      <w:r w:rsidRPr="00E43EDD">
        <w:rPr>
          <w:rStyle w:val="StyleUnderline"/>
          <w:highlight w:val="cyan"/>
        </w:rPr>
        <w:t>joining the organisation as a full member</w:t>
      </w:r>
      <w:r w:rsidRPr="00291D0A">
        <w:rPr>
          <w:rStyle w:val="StyleUnderline"/>
        </w:rPr>
        <w:t>, he said. “Observers are concerned about SCO expansion, especially the admission of India and Pakistan,” an article in the state- run Global Times said earlier. “</w:t>
      </w:r>
      <w:r w:rsidRPr="00E43EDD">
        <w:rPr>
          <w:rStyle w:val="StyleUnderline"/>
          <w:highlight w:val="cyan"/>
        </w:rPr>
        <w:t>The two nations, which are hostile over the issues of Kashmir and anti-terrorism, have long been locked into a state of military confrontation, and share conflicting views over the Afghanistan issue and other regional affairs</w:t>
      </w:r>
      <w:r w:rsidRPr="00291D0A">
        <w:rPr>
          <w:rStyle w:val="StyleUnderline"/>
        </w:rPr>
        <w:t>,” the article said. “</w:t>
      </w:r>
      <w:r w:rsidRPr="00E43EDD">
        <w:rPr>
          <w:rStyle w:val="StyleUnderline"/>
          <w:highlight w:val="cyan"/>
        </w:rPr>
        <w:t>If Pakistan and India are admitted to the SCO</w:t>
      </w:r>
      <w:r w:rsidRPr="00291D0A">
        <w:rPr>
          <w:rStyle w:val="StyleUnderline"/>
        </w:rPr>
        <w:t xml:space="preserve"> at the Tashkent meeting, </w:t>
      </w:r>
      <w:r w:rsidRPr="00E43EDD">
        <w:rPr>
          <w:rStyle w:val="StyleUnderline"/>
          <w:highlight w:val="cyan"/>
        </w:rPr>
        <w:t>it will also help improve the ties between the two South Asian rivals, and thus contribute to peace and development in the subcontinent,</w:t>
      </w:r>
      <w:r w:rsidRPr="00291D0A">
        <w:rPr>
          <w:rStyle w:val="StyleUnderline"/>
        </w:rPr>
        <w:t>” an article in the state-run China Daily said.</w:t>
      </w:r>
    </w:p>
    <w:p w14:paraId="14B076C2" w14:textId="77777777" w:rsidR="00AB1E28" w:rsidRDefault="00AB1E28" w:rsidP="00AB1E28">
      <w:pPr>
        <w:pStyle w:val="Heading4"/>
      </w:pPr>
      <w:r>
        <w:t>SCO stability is necessary to resolve inevitable Indo-Pak conflicts – other regional institutions have failed and the SCO provides the only way to deescalate wars</w:t>
      </w:r>
    </w:p>
    <w:p w14:paraId="50C8B915" w14:textId="77777777" w:rsidR="00AB1E28" w:rsidRDefault="00AB1E28" w:rsidP="00AB1E28">
      <w:r w:rsidRPr="009348A3">
        <w:rPr>
          <w:rStyle w:val="Style13ptBold"/>
        </w:rPr>
        <w:t>Brohi 15</w:t>
      </w:r>
      <w:r w:rsidRPr="009348A3">
        <w:t xml:space="preserve"> [Nasurullah Brohi - Senior Research Associate at the Strategic Vision Institute, Islamabad, Modern Diplomacy, "STRATEGIC ALIGNMENTS AT SCO: PROSPECTS FOR INDIA-PAKISTAN BILATERAL RELATIONS", moderndiplomacy.eu/index.php?option=com_k2&amp;view=item&amp;id=1089:strategic-alignments-at-sco-prospects-for-india-pakistan-bilateral-relations&amp;Itemid=645, DOA: 7/8/15]</w:t>
      </w:r>
    </w:p>
    <w:p w14:paraId="3F7134D8" w14:textId="77777777" w:rsidR="00AB1E28" w:rsidRPr="006A1AB2" w:rsidRDefault="00AB1E28" w:rsidP="00AB1E28">
      <w:pPr>
        <w:rPr>
          <w:rStyle w:val="StyleUnderline"/>
          <w:b w:val="0"/>
          <w:u w:val="none"/>
        </w:rPr>
      </w:pPr>
      <w:r w:rsidRPr="009348A3">
        <w:rPr>
          <w:rStyle w:val="StyleUnderline"/>
        </w:rPr>
        <w:t>Although the SCO’s Council of the Heads of States has accepted the proposal for the grant of full membership to Pakistan and India in the Organization and it is also hoped that by the start of 2016 these two states would gain permanent membership after completing certain documentary requirements</w:t>
      </w:r>
      <w:r>
        <w:t xml:space="preserve">. The two states were observer states of the SCO since 2004 and had been trying to get the permanent membership but the main hurdle between the grant of membership always remained the concern about Pakistan and India’s hostility towards each other. </w:t>
      </w:r>
      <w:r w:rsidRPr="009348A3">
        <w:rPr>
          <w:rStyle w:val="StyleUnderline"/>
        </w:rPr>
        <w:t xml:space="preserve">Despite of the fact, the hostility will definitely prevail after becoming permanent members but </w:t>
      </w:r>
      <w:r w:rsidRPr="00E43EDD">
        <w:rPr>
          <w:rStyle w:val="Emphasis"/>
          <w:highlight w:val="cyan"/>
        </w:rPr>
        <w:t>the thing which is being perceived as a ray of hope that both the states will get a platform to resolve their bilateral issues effectively</w:t>
      </w:r>
      <w:r w:rsidRPr="009348A3">
        <w:rPr>
          <w:rStyle w:val="Emphasis"/>
        </w:rPr>
        <w:t>.</w:t>
      </w:r>
      <w:r>
        <w:t xml:space="preserve"> The basic tenets of the Shanghai Cooperation Organization abide its members to refrain from the interference in other’s internal matters and preserve their self-respect, sovereignty and to encourage the creation of an environment based on cooperation in their region and neighborhood. </w:t>
      </w:r>
      <w:r w:rsidRPr="00E43EDD">
        <w:rPr>
          <w:rStyle w:val="StyleUnderline"/>
          <w:highlight w:val="cyan"/>
        </w:rPr>
        <w:t>The Organization is further ambitious in promoting the enhanced support for the economic, cultural, scientific, environmental, communication and educational cooperation</w:t>
      </w:r>
      <w:r w:rsidRPr="00E43EDD">
        <w:rPr>
          <w:highlight w:val="cyan"/>
        </w:rPr>
        <w:t>.</w:t>
      </w:r>
      <w:r>
        <w:t xml:space="preserve"> Despite of all these factors, the Organization has never came out of its ambiguous nature that whether it’s going to become a permanent military alliance to counter the Western bloc or it will only remain a regional economic forum. The ambiguity is because of the creation of Regional Anti-Terrorism Structure (RATS) that has a remarkable number of quick response forces and the members of SCO often conduct collective military and naval drills and demonstrate the military and naval power effectively. </w:t>
      </w:r>
      <w:r w:rsidRPr="009348A3">
        <w:rPr>
          <w:rStyle w:val="StyleUnderline"/>
        </w:rPr>
        <w:t xml:space="preserve">Moreover, it is strongly going to become a time of test of the significance of the </w:t>
      </w:r>
      <w:r w:rsidRPr="00E43EDD">
        <w:rPr>
          <w:rStyle w:val="StyleUnderline"/>
          <w:highlight w:val="cyan"/>
        </w:rPr>
        <w:t>SCO as an effective player to bridge the gap between India and Pakistan through a series of diplomatic moves</w:t>
      </w:r>
      <w:r w:rsidRPr="009348A3">
        <w:rPr>
          <w:rStyle w:val="StyleUnderline"/>
        </w:rPr>
        <w:t xml:space="preserve"> that would urge both parties to bring an end to the historical disputes and hostility between the two neighboring states</w:t>
      </w:r>
      <w:r w:rsidRPr="009348A3">
        <w:t>. Such success at the</w:t>
      </w:r>
      <w:r>
        <w:t xml:space="preserve"> part of SCO would be historical landmark on its credit and would encourage many others to consult the Organization for their issues and this will ultimately make the SCO an ever effective player next to the UNO in the international political arena. </w:t>
      </w:r>
      <w:r w:rsidRPr="00E43EDD">
        <w:rPr>
          <w:rStyle w:val="StyleUnderline"/>
          <w:highlight w:val="cyan"/>
        </w:rPr>
        <w:t>Apart from the issues of discord between India and Pakistan, the Organization will bring immense economic and trade opportunities for the both</w:t>
      </w:r>
      <w:r w:rsidRPr="009348A3">
        <w:rPr>
          <w:rStyle w:val="StyleUnderline"/>
        </w:rPr>
        <w:t xml:space="preserve"> as the dominant powers of the SCO i.e. China and Russia are huge industrial and economic hubs and at the other hand the other Central Asian members are immensely rich with their oil and natural gas resources that are more than enough for energy starved nations like China, India and Pakistan</w:t>
      </w:r>
      <w:r>
        <w:t xml:space="preserve">. Role of dominant SCO powers in bringing-up peace and progress in the region SCO has not only helped in establishing regional calm and stability but has also been successful in controlling conflicts from spreading to other regions. Central Asia, Balkans and the Middle East share a history of complex conflict ranging from religious to ethnic nature. But the formation of SCO in Central Asia portrayed a much better image of it as compared to the Balkans and the Middle East. </w:t>
      </w:r>
      <w:r w:rsidRPr="009348A3">
        <w:rPr>
          <w:rStyle w:val="StyleUnderline"/>
        </w:rPr>
        <w:t>The presence of SCO played an important role in preventing the Afghan civil war from spreading into Central Asia. By doing so SCO managed to develop a successful example for the rest of the international community struggling with post Cold war conditions.</w:t>
      </w:r>
      <w:r>
        <w:t xml:space="preserve"> It would not be wrong to say that had 'Shanghai Five-SCO' not been present in Central Asia the Afghan war would have most certainly spread to its neighboring countries. This depicts how the SCO is acting to maintain the security and stability. In the light of these achievements, it can be said that SCO has played an integral part in maintaining the regional calm and stability of its member states. Addressing the Afghanistan which is also one the urgent defence and foreign policy issue faced by the Obama administration, the SCO’s claims of the failure of US strategy and their growing demands to new government for setting-up a final time frame to call back NATO troops from Afghanistan. The current situation is completely against the US and its allies’ troops that are badly stuck in Afghanistan and the further announcement of sending more troops to the country has raised many questions for the SCO members and other world as well. </w:t>
      </w:r>
      <w:r w:rsidRPr="009348A3">
        <w:rPr>
          <w:rStyle w:val="StyleUnderline"/>
        </w:rPr>
        <w:t xml:space="preserve">In a very short period of less than a decade, </w:t>
      </w:r>
      <w:r w:rsidRPr="00E43EDD">
        <w:rPr>
          <w:rStyle w:val="StyleUnderline"/>
          <w:highlight w:val="cyan"/>
        </w:rPr>
        <w:t>the SCO has established itself as a global security mechanism.</w:t>
      </w:r>
      <w:r w:rsidRPr="009348A3">
        <w:rPr>
          <w:rStyle w:val="StyleUnderline"/>
        </w:rPr>
        <w:t xml:space="preserve"> Successfully being able to marginalize the Western and American influence in the Central Asian region therefore, most of times the SCO has been termed as NATO of the East and a counter-weight by Russia and China to challenge the United States and allies presence in the region</w:t>
      </w:r>
      <w:r>
        <w:t xml:space="preserve">. It is also believed, that the Sino- Russian interests will shape the future of whole region and more especially of oil and natural gas rich Central Asia. … The grant of permanent membership to India and Pakistan by SCO’s Council of Heads of States would give an impetus and a distinguished role of these two states in the international affairs. These two states would also get access to enormous economic, political, military and other opportunities. </w:t>
      </w:r>
      <w:r w:rsidRPr="004F7732">
        <w:rPr>
          <w:rStyle w:val="StyleUnderline"/>
        </w:rPr>
        <w:t xml:space="preserve">Though the membership in </w:t>
      </w:r>
      <w:r w:rsidRPr="00E43EDD">
        <w:rPr>
          <w:rStyle w:val="StyleUnderline"/>
          <w:highlight w:val="cyan"/>
        </w:rPr>
        <w:t>the SCO brings opportunities</w:t>
      </w:r>
      <w:r w:rsidRPr="004F7732">
        <w:rPr>
          <w:rStyle w:val="StyleUnderline"/>
        </w:rPr>
        <w:t xml:space="preserve"> at one hand but at the other </w:t>
      </w:r>
      <w:r w:rsidRPr="00E43EDD">
        <w:rPr>
          <w:rStyle w:val="StyleUnderline"/>
          <w:highlight w:val="cyan"/>
        </w:rPr>
        <w:t>it will open a new Pandora’s Box for the India and Pakistan</w:t>
      </w:r>
      <w:r w:rsidRPr="004F7732">
        <w:rPr>
          <w:rStyle w:val="StyleUnderline"/>
        </w:rPr>
        <w:t xml:space="preserve"> due to the fact that the SCO is believed to be a counterweighted to the NATO and sometimes it is also called a NATO of the East because of its military designs and the drills that would pave the way for the transformation into a permanent military alliance, will generate the sense of competition and an opposition towards the most of European nation and the American. For Pakistan and India, </w:t>
      </w:r>
      <w:r w:rsidRPr="00E43EDD">
        <w:rPr>
          <w:rStyle w:val="StyleUnderline"/>
          <w:highlight w:val="cyan"/>
        </w:rPr>
        <w:t>there already exists a regional forum like SAARC that has hardly effectively managed the crises between the two states</w:t>
      </w:r>
      <w:r w:rsidRPr="004F7732">
        <w:rPr>
          <w:rStyle w:val="StyleUnderline"/>
        </w:rPr>
        <w:t>.</w:t>
      </w:r>
      <w:r>
        <w:t xml:space="preserve"> The less effective role of the SAAR is because the India and Pakistan are never accommodated any accord of the regional organization. Apart from the fact that SCO has immense economic and development opportunities but a futuristic role that is not more than the SAARC would hardly extend SCO’s importance in the regional and international affairs. Even after becoming permanent members of the Organization, the upshot cannot be expected that positive but definitely it would only affect the current prevalent status of the Organization and would only drag it towards an unending divide.</w:t>
      </w:r>
    </w:p>
    <w:p w14:paraId="7505109E" w14:textId="77777777" w:rsidR="00AB1E28" w:rsidRDefault="00AB1E28" w:rsidP="00AB1E28">
      <w:pPr>
        <w:pStyle w:val="Heading2"/>
      </w:pPr>
      <w:r>
        <w:t>Impacts</w:t>
      </w:r>
    </w:p>
    <w:p w14:paraId="5E5B688B" w14:textId="77777777" w:rsidR="00AB1E28" w:rsidRDefault="00AB1E28" w:rsidP="00AB1E28">
      <w:pPr>
        <w:pStyle w:val="Heading3"/>
      </w:pPr>
      <w:r>
        <w:t xml:space="preserve">Border Wars </w:t>
      </w:r>
    </w:p>
    <w:p w14:paraId="73C6931B" w14:textId="77777777" w:rsidR="00AB1E28" w:rsidRDefault="00AB1E28" w:rsidP="00AB1E28">
      <w:pPr>
        <w:pStyle w:val="Heading4"/>
      </w:pPr>
      <w:r>
        <w:t>Another sino-soviet border dispute causes nuclear war – US gets drawn in when Russia or china attack each other</w:t>
      </w:r>
    </w:p>
    <w:p w14:paraId="24066141" w14:textId="77777777" w:rsidR="00AB1E28" w:rsidRPr="009665BE" w:rsidRDefault="00AB1E28" w:rsidP="00AB1E28">
      <w:r w:rsidRPr="009665BE">
        <w:rPr>
          <w:rStyle w:val="Style13ptBold"/>
        </w:rPr>
        <w:t>Bolton 10</w:t>
      </w:r>
      <w:r w:rsidRPr="009665BE">
        <w:t xml:space="preserve"> [Kerry R Bolton, "Sino-Soviet-US Relations and the 1969 Nuclear Threat", www.foreignpolicyjournal.com/2010/05/17/sino-soviet-us-relations-and-the-1969-nuclear-threat/, DOA: 6/25/16]</w:t>
      </w:r>
    </w:p>
    <w:p w14:paraId="23CDCA90" w14:textId="77777777" w:rsidR="00AB1E28" w:rsidRDefault="00AB1E28" w:rsidP="00AB1E28">
      <w:r w:rsidRPr="009665BE">
        <w:rPr>
          <w:rStyle w:val="StyleUnderline"/>
        </w:rPr>
        <w:t xml:space="preserve">The mainstream press has just come out with a Chinese expose that has informed an undoubtedly surprised world that in 1969 </w:t>
      </w:r>
      <w:r w:rsidRPr="00E43EDD">
        <w:rPr>
          <w:rStyle w:val="StyleUnderline"/>
          <w:highlight w:val="cyan"/>
        </w:rPr>
        <w:t>the USSR wished to settle its historical score with China and launch a nuclear attack</w:t>
      </w:r>
      <w:r>
        <w:t>. The USSR merely wanted an assurance of U.S. neutrality. Far from the USA welcoming this de-clawing of the growing dragon, it instead threatened that there would be retaliation from the U.S. against Russia. According to a report first carried in the Daily Telegraph, Chinese historian Liu Chenshan, writing in an officially sanctioned newspaper, stated that the threat “came in 1969 at the height of a bitter border dispute between Moscow and Beijing that left more than one thousand people dead on both sides.” [1]</w:t>
      </w:r>
      <w:r w:rsidRPr="009665BE">
        <w:t xml:space="preserve"> </w:t>
      </w:r>
      <w:r w:rsidRPr="009665BE">
        <w:rPr>
          <w:rStyle w:val="StyleUnderline"/>
        </w:rPr>
        <w:t xml:space="preserve">Liu quotes Soviet premier Alexei Kosygin as stating to Soviet leader Leonid Brezhnev on October 15 that “Washington has drawn up ‘detailed plans’ for a nuclear war against the USSR if it attacked China.” </w:t>
      </w:r>
      <w:r>
        <w:t>The Telegraph writers also speculate that Liu is likely to have had access to official archives given the appearance of this as part of a series of six articles in an official news source. The Telegraph article continues: “</w:t>
      </w:r>
      <w:r w:rsidRPr="00E43EDD">
        <w:rPr>
          <w:rStyle w:val="StyleUnderline"/>
          <w:highlight w:val="cyan"/>
        </w:rPr>
        <w:t>The historian claims that Washington saw the USSR as a greater threat than China and wanted a strong China to counter-balance Soviet power</w:t>
      </w:r>
      <w:r w:rsidRPr="009665BE">
        <w:rPr>
          <w:rStyle w:val="StyleUnderline"/>
        </w:rPr>
        <w:t>…</w:t>
      </w:r>
      <w:r>
        <w:t xml:space="preserve">” They also conclude: “Mr Liu, the author, admits his version of history is likely to be contested by rival scholars.” However, this Chinese revelation is not “new” to informed observers. </w:t>
      </w:r>
      <w:r w:rsidRPr="009665BE">
        <w:rPr>
          <w:rStyle w:val="StyleUnderline"/>
        </w:rPr>
        <w:t>The Russian desire to settle with China, despite the cynically named Sino-Soviet Treaty of Friendship, Alliance and Mutual Assistance that had been signed between Mao Zedong and Joseph Stalin in 1950 – which relegated China to colonial status rather than pave the way to super-power status[2] – came amidst the culmination of border disputes that had been ongoing since 1960.[3</w:t>
      </w:r>
      <w:r>
        <w:t xml:space="preserve">] The largest conflict had taken place on March 2, 1969, when Chinese troops ambushed Russian troops on the uninhabited Damansky Island in the Ussuri River, killing 32 Russians. The Soviets responded on the night of March 14 by shelling 20 kilometers into China. Approximately 60 Russians and 800 Chinese were killed in the conflict. So extensive was the Russian attack that Mao feared a Soviet invasion. </w:t>
      </w:r>
      <w:r w:rsidRPr="00E43EDD">
        <w:rPr>
          <w:rStyle w:val="Emphasis"/>
          <w:highlight w:val="cyan"/>
        </w:rPr>
        <w:t>It was then that the USSR intended to drive home their offensive with a nuclear attack</w:t>
      </w:r>
      <w:r>
        <w:t xml:space="preserve">. Jung Chang and Jon Halliday, in their book Mao: The Unknown Story, allude to an article at the time published in a London newspaper “by a KGB-linked Russian journalist Victor Louis”, who had been Russian emissary to Taiwan, stating that the Kremlin was discussing bombing China’s nuclear test site, and planning to set up an “alterative leadership” for the Chinese Communist party.[4] Moreover it was U.S. President Richard Nixon’s aide John Haldeman who seems to have first broken the nuclear attack story in his memoirs in 1978.[5] He stated that for years the USSR had been trying to warn the USA not to allow China to become a nuclear power. This claim by Haldeman seems to directly contradict the claim by Liu that Nixon, when responding to the 1969 Soviet request for neutrality, did so not only because he regarded China as a means of containing Russia, but also because he was still “smarting from a Soviet refusal five years earlier to stage a joint attack on China’s nascent nuclear programme.”[6] If we place this all into context, I believe that the 1978 Haldeman version is more likely than that of Liu’s present contention. </w:t>
      </w:r>
      <w:r w:rsidRPr="009665BE">
        <w:rPr>
          <w:rStyle w:val="StyleUnderline"/>
        </w:rPr>
        <w:t>If the USA had asked for support from the USSR to bomb China’s nuclear programme in 1964, this was a year following Sino-Russian border conflicts amounting to 4000 dead. In 1960, there had been 400 clashes; in 1962, 5000.[</w:t>
      </w:r>
      <w:r>
        <w:t xml:space="preserve">7] The USSR would have no sentimental, comradely, ideological, diplomatic, or geo-political reasons to oppose such a US proposal and then change her mind five years later and make a similar suggestion to the USA. The relationship between China, the USA, and the USSR is quite contrary to how it is generally perceived. A more accurate scenario is that the USA backed Mao and the USSR backed Chiang Kai-shek. Stalin, prior to Mao’s assumption to power, regarded him as a Trotskyite. While Stalin had previously backed Mao as a counter to a Trotskyite coterie in China headed by Prof. Chen Tu-hsiu, Mao’s onetime mentor, by 1938,[8] Mao was being denounced in the USSR as a Trotskyite.[9] During World War II, while the USA was pushing Chiang to make an alliance with Mao against the Japanese, Stalin was counselling Chiang against this.[10] Gen. George Marshall warned Chiang in 1946 at a crucial time that if he persisted in pursuing the beleaguered Red Army into Northern Manchuria, U.S. aid would stop. This provided Mao with a base from which to recuperate and finally defeat Chiang. On the other hand, Stalin’s aid to Mao was granted according to Russian interests as distinct from communist fraternity, one particularly dramatic example of which was the demand for repayment in food that resulted in 10,000 peasants dying of starvation in Yenan.[11] This was a prelude to the debilitating Sino-Soviet Treaty that was to result in the “Great Famine” for the same reason.[12] Mao thought that he could make China a great power on Stalin’s coat tails. This was a grave error. While the USA attempted to court China, Mao went out of his way to act “Bolshie” towards the “Paper Tiger,” in a futile effort to court Stalin. Chang and Halliday write: “It was widely thought that it was the U.S. that refused to recognize Mao’s China. In fact, Mao went out of his way to make recognition impossible by engaging in overtly hostile acts.”[13] In 1979, the year for the renewal of the 1950 “friendship treaty” between Russia and China, Mao gestured as to what he by then thought the fraternal relationship by invading Russia’s ally Vietnam, which was particularly significant in that in 1978 the USSR had entered into a 25 year defence treaty with Vietnam.[14] </w:t>
      </w:r>
      <w:r w:rsidRPr="009665BE">
        <w:rPr>
          <w:rStyle w:val="StyleUnderline"/>
        </w:rPr>
        <w:t>Given the historically strained (at best) relationship between China and Russia, even at a time when they were supposed to be ideologically aligned, what are likely future scenarios on the world stage</w:t>
      </w:r>
      <w:r>
        <w:t xml:space="preserve">? There seems to be a preponderant view that the USA and China will increasingly become rivals due to economical and raw material factors. There is also a view that the USA and Russia will align against China. Again turning to an article in the Daily Telegraph, there is an interesting item from 2009. This refers to the Russian ethnic population decline in the Russian Far East, in comparison to the burgeoning Chinese population across the border, coupled with the tremendous mineral resources of the area. David Blair writes: The endless silver birch forests of the Russian Far East might appear so desolate and windswept that no one could possibly be interested in them. Yet the vast swath of territory between Lake Baikal and Vladivostok may become a new theatre of confrontation between Russia and China in the decades ahead. For now, the two giant neighbours have been thrust together by their shared suspicion of America and they cooperate as tactical allies, working in the United Nations Security Council to contain Washington’s power. But this affinity is based on little more than having the same rival. </w:t>
      </w:r>
      <w:r w:rsidRPr="00E43EDD">
        <w:rPr>
          <w:rStyle w:val="StyleUnderline"/>
          <w:highlight w:val="cyan"/>
        </w:rPr>
        <w:t>The empty lands of the Russian Far East</w:t>
      </w:r>
      <w:r w:rsidRPr="009665BE">
        <w:rPr>
          <w:rStyle w:val="StyleUnderline"/>
        </w:rPr>
        <w:t xml:space="preserve">, far closer to Beijing than Moscow, </w:t>
      </w:r>
      <w:r w:rsidRPr="00E43EDD">
        <w:rPr>
          <w:rStyle w:val="StyleUnderline"/>
          <w:highlight w:val="cyan"/>
        </w:rPr>
        <w:t>contain major sources of tension between the two powers</w:t>
      </w:r>
      <w:r w:rsidRPr="00E43EDD">
        <w:rPr>
          <w:highlight w:val="cyan"/>
        </w:rPr>
        <w:t>.</w:t>
      </w:r>
    </w:p>
    <w:p w14:paraId="28E0C8E3" w14:textId="77777777" w:rsidR="00AB1E28" w:rsidRPr="001B56E3" w:rsidRDefault="00AB1E28" w:rsidP="00AB1E28">
      <w:pPr>
        <w:pStyle w:val="Heading4"/>
      </w:pPr>
      <w:r>
        <w:t>China has an incentive to attack the Russia border</w:t>
      </w:r>
    </w:p>
    <w:p w14:paraId="52876662" w14:textId="77777777" w:rsidR="00AB1E28" w:rsidRPr="001B56E3" w:rsidRDefault="00AB1E28" w:rsidP="00AB1E28">
      <w:r w:rsidRPr="001B56E3">
        <w:rPr>
          <w:rStyle w:val="Style13ptBold"/>
        </w:rPr>
        <w:t>Sharavin 4</w:t>
      </w:r>
      <w:r w:rsidRPr="001B56E3">
        <w:t xml:space="preserve"> </w:t>
      </w:r>
      <w:r>
        <w:t>[</w:t>
      </w:r>
      <w:r w:rsidRPr="001B56E3">
        <w:t xml:space="preserve">Alexander, director of the Political and Military Analysis Institute, What the Papers </w:t>
      </w:r>
      <w:r>
        <w:t>Say, Jan 14]</w:t>
      </w:r>
    </w:p>
    <w:p w14:paraId="2F6FA71A" w14:textId="77777777" w:rsidR="00AB1E28" w:rsidRPr="001B56E3" w:rsidRDefault="00AB1E28" w:rsidP="00AB1E28">
      <w:pPr>
        <w:rPr>
          <w:sz w:val="16"/>
        </w:rPr>
      </w:pPr>
      <w:r w:rsidRPr="001B56E3">
        <w:rPr>
          <w:sz w:val="16"/>
        </w:rPr>
        <w:t xml:space="preserve">Question: In your view, who poses the greatest danger to Russia? Alexander Sharavin: In the Defense Ministry's latest report, known as the White Book, our likely opponents are not named - they remain anonymous. </w:t>
      </w:r>
      <w:r w:rsidRPr="001B56E3">
        <w:rPr>
          <w:rStyle w:val="StyleUnderline"/>
        </w:rPr>
        <w:t xml:space="preserve">However, we believe in being specific. And we name China first. At present, </w:t>
      </w:r>
      <w:r w:rsidRPr="00E43EDD">
        <w:rPr>
          <w:rStyle w:val="StyleUnderline"/>
          <w:highlight w:val="cyan"/>
        </w:rPr>
        <w:t>China appears to have good neighborly relations with Russia</w:t>
      </w:r>
      <w:r w:rsidRPr="001B56E3">
        <w:rPr>
          <w:rStyle w:val="StyleUnderline"/>
        </w:rPr>
        <w:t>, and constantly declares that its intentions are friendly; but some of its actual actions prompt the thought that not everything is quite that simple</w:t>
      </w:r>
      <w:r w:rsidRPr="001B56E3">
        <w:rPr>
          <w:sz w:val="16"/>
        </w:rPr>
        <w:t xml:space="preserve">. </w:t>
      </w:r>
      <w:r w:rsidRPr="001B56E3">
        <w:rPr>
          <w:rStyle w:val="Emphasis"/>
        </w:rPr>
        <w:t xml:space="preserve">For example, </w:t>
      </w:r>
      <w:r w:rsidRPr="00E43EDD">
        <w:rPr>
          <w:rStyle w:val="Emphasis"/>
          <w:highlight w:val="cyan"/>
        </w:rPr>
        <w:t>the state borders issue hasn't been fully resolved - and such matters are always time-bombs.</w:t>
      </w:r>
      <w:r w:rsidRPr="001B56E3">
        <w:rPr>
          <w:sz w:val="16"/>
        </w:rPr>
        <w:t xml:space="preserve"> The Russian media pays a lot of attention to the territory dispute with Japan over four small islands, but it totally ignores China's pretensions, even though China aspires to claim much more territory - virtually all of Siberia and the Russian Far East. Or rather, official Beijing remains silent, but articles do appear in China's newspapers sometimes, and discontented voices are raised. It's hard to believe that anyone could permit themselves to speak out like that without authorization in totalitarian China. I repeat: </w:t>
      </w:r>
      <w:r w:rsidRPr="001B56E3">
        <w:rPr>
          <w:rStyle w:val="StyleUnderline"/>
        </w:rPr>
        <w:t>there is no threat from China in the short term - Beijing's policies are entirely loyal in relation to us at present. But what might happen ten years from now? What guarantee is there that somebody won't try to play the territory card?</w:t>
      </w:r>
      <w:r w:rsidRPr="001B56E3">
        <w:rPr>
          <w:sz w:val="16"/>
        </w:rPr>
        <w:t xml:space="preserve"> Question: And we're selling Beijing modern fighter jets with extra engines. Alexander Sharavin: Yes, that's an alarming point. </w:t>
      </w:r>
      <w:r w:rsidRPr="001B56E3">
        <w:rPr>
          <w:rStyle w:val="Emphasis"/>
        </w:rPr>
        <w:t xml:space="preserve">So it seems </w:t>
      </w:r>
      <w:r w:rsidRPr="00E43EDD">
        <w:rPr>
          <w:rStyle w:val="Emphasis"/>
          <w:highlight w:val="cyan"/>
        </w:rPr>
        <w:t>China is allowing for the possibility that the situation might change</w:t>
      </w:r>
      <w:r w:rsidRPr="001B56E3">
        <w:rPr>
          <w:rStyle w:val="Emphasis"/>
        </w:rPr>
        <w:t xml:space="preserve">, and Russia might stop supplying spare parts for military hardware to its neighbor? And is it any coincidence that </w:t>
      </w:r>
      <w:r w:rsidRPr="00E43EDD">
        <w:rPr>
          <w:rStyle w:val="Emphasis"/>
          <w:highlight w:val="cyan"/>
        </w:rPr>
        <w:t>China's strongest military forces are concentrated along our borders, even if they're at a distance of 200 kilometers</w:t>
      </w:r>
      <w:r w:rsidRPr="001B56E3">
        <w:rPr>
          <w:rStyle w:val="Emphasis"/>
        </w:rPr>
        <w:t>?</w:t>
      </w:r>
      <w:r w:rsidRPr="001B56E3">
        <w:rPr>
          <w:sz w:val="16"/>
        </w:rPr>
        <w:t xml:space="preserve"> Is that any distance at all, to them? And let's not forget that on our side of the border there are regions with depressed economies, with vast natural resources and small, ever-shrinking populations.</w:t>
      </w:r>
    </w:p>
    <w:p w14:paraId="696A60B1" w14:textId="77777777" w:rsidR="00AB1E28" w:rsidRPr="001B56E3" w:rsidRDefault="00AB1E28" w:rsidP="00AB1E28">
      <w:pPr>
        <w:pStyle w:val="Heading4"/>
      </w:pPr>
      <w:r>
        <w:t>That causes extinction</w:t>
      </w:r>
    </w:p>
    <w:p w14:paraId="310C54BF" w14:textId="77777777" w:rsidR="00AB1E28" w:rsidRPr="001B56E3" w:rsidRDefault="00AB1E28" w:rsidP="00AB1E28">
      <w:r w:rsidRPr="001B56E3">
        <w:rPr>
          <w:rStyle w:val="Style13ptBold"/>
        </w:rPr>
        <w:t>Sharavin 1</w:t>
      </w:r>
      <w:r w:rsidRPr="001B56E3">
        <w:t xml:space="preserve"> [Alexander, Director of the Institute for Military and Political Analy</w:t>
      </w:r>
      <w:r>
        <w:t>sis, What the Papers Say, Oct 3]</w:t>
      </w:r>
    </w:p>
    <w:p w14:paraId="411BF330" w14:textId="77777777" w:rsidR="00AB1E28" w:rsidRDefault="00AB1E28" w:rsidP="00AB1E28">
      <w:r w:rsidRPr="00621107">
        <w:t>Now, a few words about the third type of war</w:t>
      </w:r>
      <w:r w:rsidRPr="00621107">
        <w:rPr>
          <w:rStyle w:val="Emphasis"/>
        </w:rPr>
        <w:t xml:space="preserve">. </w:t>
      </w:r>
      <w:r w:rsidRPr="00E43EDD">
        <w:rPr>
          <w:rStyle w:val="Emphasis"/>
          <w:highlight w:val="cyan"/>
        </w:rPr>
        <w:t>A real military threat to Russia from China has not merely been ignored; it has been denied by Russia's leaders and nearly all of the political forces</w:t>
      </w:r>
      <w:r w:rsidRPr="00621107">
        <w:t xml:space="preserve">. Let's see some statistic figures at first. The territory of Siberia and the Russian Far East comprises 12,765,900 square kilometers (75% of Russia's entire area), with a population of 40,553,900 people (28% of Russia's population). The territory of China is 9,597,000 square kilometers and its population is 1.265 billion (which is 29 times greater than the population of Siberia and the Russian Far East). China's economy is among the fastest-growing economies in the world. It remains socialistic in many aspects, i.e. extensive and highly expensive, demanding more and more natural resources. </w:t>
      </w:r>
      <w:r w:rsidRPr="00621107">
        <w:rPr>
          <w:rStyle w:val="StyleUnderline"/>
        </w:rPr>
        <w:t>China's natural resources are rather limited</w:t>
      </w:r>
      <w:r w:rsidRPr="00621107">
        <w:t xml:space="preserve">, whereas the depths of Siberia and the Russian Far East are almost inexhaustible. </w:t>
      </w:r>
      <w:r w:rsidRPr="001B56E3">
        <w:t xml:space="preserve">Chinese propaganda has constantly been showing us skyscrapers in free trade zones in southeastern China. </w:t>
      </w:r>
      <w:r w:rsidRPr="001B56E3">
        <w:rPr>
          <w:rStyle w:val="StyleUnderline"/>
        </w:rPr>
        <w:t>It should not be forgotten, however, that some 250 to 300 million people live there, i.e. at most a quarter of China's population.</w:t>
      </w:r>
      <w:r w:rsidRPr="001B56E3">
        <w:t xml:space="preserve"> A billion Chinese people are still living in misery. For them, even the living standards of a backwater Russian town remain inaccessibly high. </w:t>
      </w:r>
      <w:r w:rsidRPr="00E43EDD">
        <w:rPr>
          <w:rStyle w:val="Emphasis"/>
          <w:highlight w:val="cyan"/>
        </w:rPr>
        <w:t>They have absolutely nothing to lose.</w:t>
      </w:r>
      <w:r w:rsidRPr="001B56E3">
        <w:rPr>
          <w:rStyle w:val="Emphasis"/>
        </w:rPr>
        <w:t xml:space="preserve"> </w:t>
      </w:r>
      <w:r w:rsidRPr="001B56E3">
        <w:t xml:space="preserve">There is every prerequisite for "the final throw to the north." The strength of the Chinese People's Liberation Army (CPLA) has been growing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1B56E3">
        <w:rPr>
          <w:rStyle w:val="StyleUnderline"/>
        </w:rPr>
        <w:t xml:space="preserve">Russia may face the "wonderful" prospect of combating </w:t>
      </w:r>
      <w:r w:rsidRPr="00E43EDD">
        <w:rPr>
          <w:rStyle w:val="StyleUnderline"/>
          <w:highlight w:val="cyan"/>
        </w:rPr>
        <w:t>the Chinese army</w:t>
      </w:r>
      <w:r w:rsidRPr="001B56E3">
        <w:rPr>
          <w:rStyle w:val="StyleUnderline"/>
        </w:rPr>
        <w:t xml:space="preserve">, which, if full mobilization is called, is comparable in size with Russia's entire population, </w:t>
      </w:r>
      <w:r w:rsidRPr="00E43EDD">
        <w:rPr>
          <w:rStyle w:val="Emphasis"/>
          <w:highlight w:val="cyan"/>
        </w:rPr>
        <w:t>which also has nuclear weapons</w:t>
      </w:r>
      <w:r w:rsidRPr="001B56E3">
        <w:rPr>
          <w:rStyle w:val="StyleUnderline"/>
        </w:rPr>
        <w:t xml:space="preserve"> (even tactical weapons become strategic if states have common borders) </w:t>
      </w:r>
      <w:r w:rsidRPr="00E43EDD">
        <w:rPr>
          <w:rStyle w:val="Emphasis"/>
          <w:highlight w:val="cyan"/>
        </w:rPr>
        <w:t>and would be absolutely insensitive to losses</w:t>
      </w:r>
      <w:r w:rsidRPr="001B56E3">
        <w:rPr>
          <w:rStyle w:val="StyleUnderline"/>
        </w:rPr>
        <w:t xml:space="preserve"> (even a loss of a few million of the servicemen would be acceptable for China).</w:t>
      </w:r>
      <w:r w:rsidRPr="001B56E3">
        <w:t xml:space="preserve"> </w:t>
      </w:r>
      <w:r w:rsidRPr="00E43EDD">
        <w:rPr>
          <w:rStyle w:val="Emphasis"/>
          <w:highlight w:val="cyan"/>
        </w:rPr>
        <w:t>Such a war would be more horrible than the World War II.</w:t>
      </w:r>
      <w:r w:rsidRPr="001B56E3">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E43EDD">
        <w:rPr>
          <w:rStyle w:val="StyleUnderline"/>
          <w:highlight w:val="cyan"/>
        </w:rPr>
        <w:t>Massive nuclear strikes on basic military forces and cities of China would finally be the only way out</w:t>
      </w:r>
      <w:r w:rsidRPr="001B56E3">
        <w:rPr>
          <w:rStyle w:val="StyleUnderline"/>
        </w:rPr>
        <w:t>, what would exhaust Russia's armament completely. We have not got another set of intercontinental ballistic missiles and submarine-based missiles, whereas the general forces would be extremely exhausted in the border combats</w:t>
      </w:r>
      <w:r w:rsidRPr="001B56E3">
        <w:t xml:space="preserve">. In the long run, even if the aggression would be stopped after the majority of the Chinese are killed, </w:t>
      </w:r>
      <w:r w:rsidRPr="00E43EDD">
        <w:rPr>
          <w:rStyle w:val="Emphasis"/>
          <w:highlight w:val="cyan"/>
        </w:rPr>
        <w:t>our country would be absolutely unprotected against the "Chechen" and the "Balkan" variants both, and even against the first frost of a possible nuclear winter</w:t>
      </w:r>
      <w:r w:rsidRPr="001B56E3">
        <w:rPr>
          <w:rStyle w:val="Emphasis"/>
        </w:rPr>
        <w:t>.</w:t>
      </w:r>
    </w:p>
    <w:p w14:paraId="684D3D12" w14:textId="77777777" w:rsidR="00AB1E28" w:rsidRPr="00E53468" w:rsidRDefault="00AB1E28" w:rsidP="00AB1E28">
      <w:pPr>
        <w:pStyle w:val="Heading3"/>
      </w:pPr>
      <w:r>
        <w:t>Terrorism</w:t>
      </w:r>
    </w:p>
    <w:p w14:paraId="762CC410" w14:textId="77777777" w:rsidR="00AB1E28" w:rsidRDefault="00AB1E28" w:rsidP="00AB1E28">
      <w:pPr>
        <w:pStyle w:val="Heading4"/>
      </w:pPr>
      <w:r>
        <w:t>Nuclear terrorism kills hundreds of thousands, forces countries to lash out, and causes global economic collapse – vote on low probability because the effects are so dangerous</w:t>
      </w:r>
    </w:p>
    <w:p w14:paraId="2E6A8290" w14:textId="77777777" w:rsidR="00AB1E28" w:rsidRPr="005737C7" w:rsidRDefault="00AB1E28" w:rsidP="00AB1E28">
      <w:r w:rsidRPr="005737C7">
        <w:rPr>
          <w:rStyle w:val="Style13ptBold"/>
        </w:rPr>
        <w:t>Bunn et al. 16</w:t>
      </w:r>
      <w:r w:rsidRPr="005737C7">
        <w:t xml:space="preserve"> (Harvard Kennedy School - Belfer Center for Science and International Affairs, "PreventingNuclearTerrorismContinuous Improvement or Dangerous Decline?", belfercenter.ksg.harvard.edu/files/PreventingNuclearTerrorism-Web.pdf, DOA: 6/21/16)</w:t>
      </w:r>
    </w:p>
    <w:p w14:paraId="471FA5C1" w14:textId="77777777" w:rsidR="00AB1E28" w:rsidRDefault="00AB1E28" w:rsidP="00AB1E28">
      <w:pPr>
        <w:rPr>
          <w:rStyle w:val="Emphasis"/>
        </w:rPr>
      </w:pPr>
      <w:r w:rsidRPr="005737C7">
        <w:rPr>
          <w:rStyle w:val="StyleUnderline"/>
        </w:rPr>
        <w:t xml:space="preserve">Statesmen, intelligence analysts, and academics have all assessed the threat of nuclear terrorism in recent years. Today, </w:t>
      </w:r>
      <w:r w:rsidRPr="00E43EDD">
        <w:rPr>
          <w:rStyle w:val="StyleUnderline"/>
          <w:highlight w:val="cyan"/>
        </w:rPr>
        <w:t>Republican and Democratic Party leaders in the United States and the heads of state or government</w:t>
      </w:r>
      <w:r w:rsidRPr="005737C7">
        <w:rPr>
          <w:rStyle w:val="StyleUnderline"/>
        </w:rPr>
        <w:t xml:space="preserve"> from dozens of countries in the international community—including Presidents Putin6 and Obama7—</w:t>
      </w:r>
      <w:r w:rsidRPr="00E43EDD">
        <w:rPr>
          <w:rStyle w:val="StyleUnderline"/>
          <w:highlight w:val="cyan"/>
        </w:rPr>
        <w:t>recognize that the threat of nuclear terrorism is real, urgent, and commands action</w:t>
      </w:r>
      <w:r w:rsidRPr="005737C7">
        <w:rPr>
          <w:rStyle w:val="StyleUnderline"/>
        </w:rPr>
        <w:t xml:space="preserve">. Yukiya Amano, </w:t>
      </w:r>
      <w:r w:rsidRPr="00E43EDD">
        <w:rPr>
          <w:rStyle w:val="StyleUnderline"/>
          <w:highlight w:val="cyan"/>
        </w:rPr>
        <w:t>Director General of the International Atomic Energy Agency</w:t>
      </w:r>
      <w:r w:rsidRPr="005737C7">
        <w:rPr>
          <w:rStyle w:val="StyleUnderline"/>
        </w:rPr>
        <w:t xml:space="preserve"> (IAEA) summarized the present danger, </w:t>
      </w:r>
      <w:r w:rsidRPr="00E43EDD">
        <w:rPr>
          <w:rStyle w:val="StyleUnderline"/>
          <w:highlight w:val="cyan"/>
        </w:rPr>
        <w:t>saying, “the threat of nuclear terrorism is real, and the global nuclear security system needs to be strengthened</w:t>
      </w:r>
      <w:r w:rsidRPr="005737C7">
        <w:rPr>
          <w:rStyle w:val="StyleUnderline"/>
        </w:rPr>
        <w:t xml:space="preserve"> in order to counter that threat.”8 Director-General Amano’s statement, made before the rise of the Islamic State (IS), is even truer today than it was when he made it in 2013.</w:t>
      </w:r>
      <w:r>
        <w:t xml:space="preserve"> Making a crude nuclear bomb would not be easy, but is potentially within the capabili- ties of a technically sophisticated terrorist group, as numerous government studies have confirmed.9 </w:t>
      </w:r>
      <w:r w:rsidRPr="00E43EDD">
        <w:rPr>
          <w:rStyle w:val="StyleUnderline"/>
          <w:highlight w:val="cyan"/>
        </w:rPr>
        <w:t>The main barrier is getting</w:t>
      </w:r>
      <w:r w:rsidRPr="005737C7">
        <w:rPr>
          <w:rStyle w:val="StyleUnderline"/>
        </w:rPr>
        <w:t xml:space="preserve"> hold of the needed </w:t>
      </w:r>
      <w:r w:rsidRPr="00E43EDD">
        <w:rPr>
          <w:rStyle w:val="StyleUnderline"/>
          <w:highlight w:val="cyan"/>
        </w:rPr>
        <w:t>nuclear material</w:t>
      </w:r>
      <w:r w:rsidRPr="005737C7">
        <w:rPr>
          <w:rStyle w:val="StyleUnderline"/>
        </w:rPr>
        <w:t xml:space="preserve"> – </w:t>
      </w:r>
      <w:r w:rsidRPr="00E43EDD">
        <w:rPr>
          <w:rStyle w:val="StyleUnderline"/>
          <w:highlight w:val="cyan"/>
        </w:rPr>
        <w:t>but</w:t>
      </w:r>
      <w:r w:rsidRPr="005737C7">
        <w:rPr>
          <w:rStyle w:val="StyleUnderline"/>
        </w:rPr>
        <w:t xml:space="preserve"> there are multiple cases in which kilogram quantities of </w:t>
      </w:r>
      <w:r w:rsidRPr="00E43EDD">
        <w:rPr>
          <w:rStyle w:val="StyleUnderline"/>
          <w:highlight w:val="cyan"/>
        </w:rPr>
        <w:t>plutonium</w:t>
      </w:r>
      <w:r w:rsidRPr="005737C7">
        <w:rPr>
          <w:rStyle w:val="StyleUnderline"/>
        </w:rPr>
        <w:t xml:space="preserve"> or highly enriched uranium (HEU) </w:t>
      </w:r>
      <w:r w:rsidRPr="00E43EDD">
        <w:rPr>
          <w:rStyle w:val="StyleUnderline"/>
          <w:highlight w:val="cyan"/>
        </w:rPr>
        <w:t>have been stolen</w:t>
      </w:r>
      <w:r>
        <w:t xml:space="preserve"> (see “Empirical Evidence of Insecure Nuclear Material,” p. 24). The nuclear material for a bomb is small and difficult to detect, making it a major chal- lenge to stop nuclear smuggling, or to recover nuclear material after it has been stolen. </w:t>
      </w:r>
      <w:r w:rsidRPr="005737C7">
        <w:rPr>
          <w:rStyle w:val="StyleUnderline"/>
        </w:rPr>
        <w:t xml:space="preserve">Moreover, </w:t>
      </w:r>
      <w:r w:rsidRPr="00E43EDD">
        <w:rPr>
          <w:rStyle w:val="StyleUnderline"/>
          <w:highlight w:val="cyan"/>
        </w:rPr>
        <w:t>the potential consequences of successful nuclear terrorism would be immense</w:t>
      </w:r>
      <w:r w:rsidRPr="005737C7">
        <w:rPr>
          <w:rStyle w:val="StyleUnderline"/>
        </w:rPr>
        <w:t xml:space="preserve">. The heart of a major city could be reduced to a smoldering radioactive ruin, </w:t>
      </w:r>
      <w:r w:rsidRPr="00E43EDD">
        <w:rPr>
          <w:rStyle w:val="StyleUnderline"/>
          <w:highlight w:val="cyan"/>
        </w:rPr>
        <w:t>leaving tens or hundreds of thousands of people dead</w:t>
      </w:r>
      <w:r w:rsidRPr="005737C7">
        <w:rPr>
          <w:rStyle w:val="StyleUnderline"/>
        </w:rPr>
        <w:t xml:space="preserve">, and countless more injured.10 Terrorists—either those who committed the attack or others—would probably claim they had more bombs already hidden in other cities (whether they did nor not), and the fear that this might be true could lead to panicked evacuations, creating widespread havoc and economic disruption. In what would inevitably be a desperate effort to prevent further attacks, </w:t>
      </w:r>
      <w:r w:rsidRPr="00E43EDD">
        <w:rPr>
          <w:rStyle w:val="Emphasis"/>
          <w:highlight w:val="cyan"/>
        </w:rPr>
        <w:t>traditional standards of civil liberties would likely be jettisoned</w:t>
      </w:r>
      <w:r w:rsidRPr="00E43EDD">
        <w:rPr>
          <w:rStyle w:val="StyleUnderline"/>
          <w:highlight w:val="cyan"/>
        </w:rPr>
        <w:t>, and the country</w:t>
      </w:r>
      <w:r w:rsidRPr="005737C7">
        <w:rPr>
          <w:rStyle w:val="StyleUnderline"/>
        </w:rPr>
        <w:t xml:space="preserve"> attacked might well </w:t>
      </w:r>
      <w:r w:rsidRPr="00E43EDD">
        <w:rPr>
          <w:rStyle w:val="StyleUnderline"/>
          <w:highlight w:val="cyan"/>
        </w:rPr>
        <w:t>lash out militarily</w:t>
      </w:r>
      <w:r w:rsidRPr="005737C7">
        <w:rPr>
          <w:rStyle w:val="StyleUnderline"/>
        </w:rPr>
        <w:t xml:space="preserve"> at whatever countries it thought might bear a portion of responsibility</w:t>
      </w:r>
      <w:r w:rsidRPr="005737C7">
        <w:t>.11 In 2005, then-</w:t>
      </w:r>
      <w:r w:rsidRPr="00E43EDD">
        <w:rPr>
          <w:highlight w:val="cyan"/>
        </w:rPr>
        <w:t>UN Secretary</w:t>
      </w:r>
      <w:r w:rsidRPr="005737C7">
        <w:t xml:space="preserve">-General Kofi Annan </w:t>
      </w:r>
      <w:r w:rsidRPr="00E43EDD">
        <w:rPr>
          <w:highlight w:val="cyan"/>
        </w:rPr>
        <w:t>warned that</w:t>
      </w:r>
      <w:r w:rsidRPr="005737C7">
        <w:t xml:space="preserve"> the reverberating </w:t>
      </w:r>
      <w:r w:rsidRPr="00E43EDD">
        <w:rPr>
          <w:highlight w:val="cyan"/>
        </w:rPr>
        <w:t>global economic effects would push “tens of millions of people into dire poverty,” creating “a second death toll throughout the developing world</w:t>
      </w:r>
      <w:r w:rsidRPr="005737C7">
        <w:t xml:space="preserve">.”12 </w:t>
      </w:r>
      <w:r w:rsidRPr="00E43EDD">
        <w:rPr>
          <w:rStyle w:val="Emphasis"/>
          <w:highlight w:val="cyan"/>
        </w:rPr>
        <w:t>Terrorist use of nuclear weapons may not be a high probability—but the consequences would be so severe that even a low probability should be enough to motivate an intense focus on steps such as nuclear security to reduce the risk.</w:t>
      </w:r>
    </w:p>
    <w:p w14:paraId="2426B5FB" w14:textId="77777777" w:rsidR="00AB1E28" w:rsidRPr="00D9380B" w:rsidRDefault="00AB1E28" w:rsidP="00AB1E28">
      <w:pPr>
        <w:pStyle w:val="Heading3"/>
      </w:pPr>
      <w:r w:rsidRPr="00D9380B">
        <w:t>Arms Sales</w:t>
      </w:r>
    </w:p>
    <w:p w14:paraId="7C2021FE" w14:textId="77777777" w:rsidR="00AB1E28" w:rsidRDefault="00AB1E28" w:rsidP="00AB1E28">
      <w:pPr>
        <w:pStyle w:val="Heading4"/>
      </w:pPr>
      <w:r>
        <w:t>Russian conventional power key to prevent nuclear reliance—impact is preemptive nuclear war with China</w:t>
      </w:r>
    </w:p>
    <w:p w14:paraId="77C4F5DF" w14:textId="77777777" w:rsidR="00AB1E28" w:rsidRDefault="00AB1E28" w:rsidP="00AB1E28">
      <w:r>
        <w:rPr>
          <w:rStyle w:val="Style13ptBold"/>
        </w:rPr>
        <w:t xml:space="preserve">Renz and Thorton </w:t>
      </w:r>
      <w:r w:rsidRPr="00C3711D">
        <w:rPr>
          <w:rStyle w:val="Style13ptBold"/>
        </w:rPr>
        <w:t>12</w:t>
      </w:r>
      <w:r>
        <w:t xml:space="preserve"> </w:t>
      </w:r>
      <w:r>
        <w:rPr>
          <w:sz w:val="20"/>
        </w:rPr>
        <w:t>[Bettina Renz – L</w:t>
      </w:r>
      <w:r w:rsidRPr="00C3711D">
        <w:rPr>
          <w:sz w:val="20"/>
        </w:rPr>
        <w:t>ecturer in international security in Social Scie</w:t>
      </w:r>
      <w:r>
        <w:rPr>
          <w:sz w:val="20"/>
        </w:rPr>
        <w:t xml:space="preserve">nces, University of Nottingham, Rod Thornton – Lecturer in </w:t>
      </w:r>
      <w:r w:rsidRPr="00C3711D">
        <w:rPr>
          <w:sz w:val="20"/>
        </w:rPr>
        <w:t>Social Sciences, University of Nottingham, “Russian Military Modernization Cause, Course, and Consequences,” Problems of Post-Communism, 59:1</w:t>
      </w:r>
      <w:r>
        <w:rPr>
          <w:sz w:val="20"/>
        </w:rPr>
        <w:t xml:space="preserve">, </w:t>
      </w:r>
      <w:hyperlink r:id="rId12" w:history="1">
        <w:r w:rsidRPr="009157FF">
          <w:rPr>
            <w:rStyle w:val="Hyperlink"/>
            <w:sz w:val="20"/>
          </w:rPr>
          <w:t>http://www.academia.edu/1473381/Russian_Military_Modernization_Cause_Course_and_Consequences</w:t>
        </w:r>
      </w:hyperlink>
      <w:r>
        <w:rPr>
          <w:sz w:val="20"/>
        </w:rPr>
        <w:t>, DOA: 7/13/16]</w:t>
      </w:r>
    </w:p>
    <w:p w14:paraId="5A195BBB" w14:textId="77777777" w:rsidR="00AB1E28" w:rsidRPr="00D9380B" w:rsidRDefault="00AB1E28" w:rsidP="00AB1E28">
      <w:r w:rsidRPr="00D9380B">
        <w:t xml:space="preserve">The perceived weakness of this triad means that the Kremlin was pleased with the START agreement of March 2010. </w:t>
      </w:r>
      <w:r w:rsidRPr="00D9380B">
        <w:rPr>
          <w:rStyle w:val="StyleUnderline"/>
        </w:rPr>
        <w:t>The treaty limits favor Moscow in that it does not have to cut any of its own nuclear warheads or delivery systems—the numbers of ICBMs and warheads in its own triad are actually below the negotiated caps. Only the United States has had to bring its numbers down</w:t>
      </w:r>
      <w:r w:rsidRPr="00D9380B">
        <w:t xml:space="preserve">.58 Normally, in the arranging of such international security treaties, negotiating from a position of military weakness—as Russia was—is not conducive to the ability to drive a hard bargain. </w:t>
      </w:r>
      <w:r w:rsidRPr="00D9380B">
        <w:rPr>
          <w:rStyle w:val="StyleUnderline"/>
        </w:rPr>
        <w:t>Moscow has been lucky, however, in that Washington seems not to be too interested in the shape of Russia’s current and future nuclear arsenal.</w:t>
      </w:r>
      <w:r w:rsidRPr="00D9380B">
        <w:t xml:space="preserve"> Rather, in terms of perceived security threats, Washington has its eye more on the terrorist ball than on the Russian one. </w:t>
      </w:r>
      <w:r w:rsidRPr="00D9380B">
        <w:rPr>
          <w:rStyle w:val="StyleUnderline"/>
        </w:rPr>
        <w:t xml:space="preserve">Additionally, under START, Russia does not have to reduce the number of its </w:t>
      </w:r>
      <w:r w:rsidRPr="00D9380B">
        <w:rPr>
          <w:rStyle w:val="StyleUnderline"/>
          <w:highlight w:val="cyan"/>
        </w:rPr>
        <w:t>tactical nuclear weapons</w:t>
      </w:r>
      <w:r w:rsidRPr="00D9380B">
        <w:rPr>
          <w:rStyle w:val="StyleUnderline"/>
        </w:rPr>
        <w:t>. It has more of these than the United States. These are prized and important assets to Moscow, and they have become even more prized and important as Russia’s conventional military has become weaker</w:t>
      </w:r>
      <w:r w:rsidRPr="00D9380B">
        <w:t xml:space="preserve">. </w:t>
      </w:r>
      <w:r w:rsidRPr="00D9380B">
        <w:rPr>
          <w:rStyle w:val="Emphasis"/>
        </w:rPr>
        <w:t xml:space="preserve">They </w:t>
      </w:r>
      <w:r w:rsidRPr="00D9380B">
        <w:rPr>
          <w:rStyle w:val="Emphasis"/>
          <w:highlight w:val="cyan"/>
        </w:rPr>
        <w:t>are seen more and more as the fallback option if Russia one day faces some sort of defeat in a conventional conflict</w:t>
      </w:r>
      <w:r w:rsidRPr="00D9380B">
        <w:rPr>
          <w:rStyle w:val="Emphasis"/>
        </w:rPr>
        <w:t>—against the likes of Georgia or China</w:t>
      </w:r>
      <w:r w:rsidRPr="00D9380B">
        <w:t xml:space="preserve">. In the largest Russian military exercise held since the end of the cold war—conducted recently in the Russian Far East—tactical nuclear weapons (i.e., mines) were notionally “exploded” as part of the exercise play.59 </w:t>
      </w:r>
      <w:r w:rsidRPr="00D9380B">
        <w:rPr>
          <w:rStyle w:val="Emphasis"/>
          <w:highlight w:val="cyan"/>
        </w:rPr>
        <w:t>This fact alone seems to confirm that Russia’s conventional military weakness has led to a reduction in its nuclear-use threshold</w:t>
      </w:r>
      <w:r w:rsidRPr="00D9380B">
        <w:rPr>
          <w:rStyle w:val="Emphasis"/>
        </w:rPr>
        <w:t>.</w:t>
      </w:r>
      <w:r w:rsidRPr="00D9380B">
        <w:t xml:space="preserve"> Conclusion </w:t>
      </w:r>
      <w:r w:rsidRPr="00D9380B">
        <w:rPr>
          <w:rStyle w:val="StyleUnderline"/>
          <w:highlight w:val="cyan"/>
        </w:rPr>
        <w:t>The current modernization in the Russian military is long overdue</w:t>
      </w:r>
      <w:r w:rsidRPr="00D9380B">
        <w:rPr>
          <w:rStyle w:val="StyleUnderline"/>
        </w:rPr>
        <w:t>. Because it is long overdue, it has to be completed in a rushed, haphazard fashion and against a backdrop of a military–industrial complex unable to fulfill its role in the process</w:t>
      </w:r>
      <w:r w:rsidRPr="00D9380B">
        <w:t xml:space="preserve">. Traditionally, military modernization is not achieved lightly, given the bureaucratic inertia and cultural norms that are always present. When, as in the current situation in Russia, such barriers to change are aided and abetted by any number of additional problems (not to mention the rampant corruption that is endemic across all levels of Russian state institutions, including the military), then it must be expected that Russia’s armed forces will be striving for some time to become truly “modern.”60 In essence, what should have been accomplished as an evolution over many years, and should have begun during the Yeltsin era, is now being attempted as a revolution in the post–Georgian war era. As with any revolutionary change, a good deal of disruption and disaffection has been created. </w:t>
      </w:r>
      <w:r w:rsidRPr="00D9380B">
        <w:rPr>
          <w:rStyle w:val="StyleUnderline"/>
        </w:rPr>
        <w:t>Moreover, the current Russian military is a weakened military</w:t>
      </w:r>
      <w:r w:rsidRPr="00D9380B">
        <w:t xml:space="preserve">. The psychology of the tsarist/Soviet/Russian military has always been that numbers counted, that mass would prevail. </w:t>
      </w:r>
      <w:r w:rsidRPr="00D9380B">
        <w:rPr>
          <w:rStyle w:val="StyleUnderline"/>
        </w:rPr>
        <w:t>Numbers inspired confidence, and numbers could deter. But the current Russian military is losing numbers while not making up for them by creating smaller, more professional forces equipped with the requisite technologies</w:t>
      </w:r>
      <w:r w:rsidRPr="00D9380B">
        <w:t xml:space="preserve">. Quality is not replacing quantity. The military is in a state of flux. Russian politicians and military figures both now lack a genuine confidence in the armed forces’ ability to deter. This can have two consequences. </w:t>
      </w:r>
      <w:r w:rsidRPr="00D9380B">
        <w:rPr>
          <w:rStyle w:val="StyleUnderline"/>
        </w:rPr>
        <w:t xml:space="preserve">Either Russia takes large steps to avoid the possibility of military confrontation by stressing diplomatic solutions to possible threat scenarios (as the tsarist government did in 1914), or it goes the opposite way, </w:t>
      </w:r>
      <w:r w:rsidRPr="00D9380B">
        <w:rPr>
          <w:rStyle w:val="StyleUnderline"/>
          <w:highlight w:val="cyan"/>
        </w:rPr>
        <w:t>fearing that if any state is threatening military action against Russia then the hair trigger comes into operation</w:t>
      </w:r>
      <w:r w:rsidRPr="00D9380B">
        <w:rPr>
          <w:rStyle w:val="StyleUnderline"/>
        </w:rPr>
        <w:t xml:space="preserve"> (Israeli-style).</w:t>
      </w:r>
      <w:r w:rsidRPr="00D9380B">
        <w:t xml:space="preserve"> That is, the mentality of the first, preemptive strike becomes paramount—taking advantage of surprise—and using what assets Russia now has. </w:t>
      </w:r>
      <w:r w:rsidRPr="00D9380B">
        <w:rPr>
          <w:rStyle w:val="Emphasis"/>
          <w:highlight w:val="cyan"/>
        </w:rPr>
        <w:t>The alternative is to take the risk of waiting to be attacked and maybe “losing</w:t>
      </w:r>
      <w:r w:rsidRPr="00D9380B">
        <w:rPr>
          <w:rStyle w:val="Emphasis"/>
        </w:rPr>
        <w:t>.”</w:t>
      </w:r>
      <w:r w:rsidRPr="00D9380B">
        <w:t xml:space="preserve"> What is clear is that, with its armed forces currently weakened by the process of change, the sense of vulnerability generated has led Russia, in classic confirmation of the security dilemma concept, to magnify the threats it faces, or thinks it faces. </w:t>
      </w:r>
      <w:r w:rsidRPr="00D9380B">
        <w:rPr>
          <w:rStyle w:val="Emphasis"/>
        </w:rPr>
        <w:t xml:space="preserve">Conscious of its vulnerability to threats, real or imagined, </w:t>
      </w:r>
      <w:r w:rsidRPr="00D9380B">
        <w:rPr>
          <w:rStyle w:val="Emphasis"/>
          <w:highlight w:val="cyan"/>
        </w:rPr>
        <w:t>Moscow may begin to look more and more toward the inflexible tool of its tactical nuclear weapons as its principal defense mechanism</w:t>
      </w:r>
      <w:r w:rsidRPr="00D9380B">
        <w:rPr>
          <w:rStyle w:val="Emphasis"/>
        </w:rPr>
        <w:t>.</w:t>
      </w:r>
      <w:r w:rsidRPr="00D9380B">
        <w:t xml:space="preserve"> While no one really supposes that such weapons will be used in any confrontation with the West, </w:t>
      </w:r>
      <w:r w:rsidRPr="00D9380B">
        <w:rPr>
          <w:rStyle w:val="Emphasis"/>
          <w:highlight w:val="cyan"/>
        </w:rPr>
        <w:t>the same cannot be said of any possible conflict with the Chinese</w:t>
      </w:r>
      <w:r w:rsidRPr="00D9380B">
        <w:t xml:space="preserve">. Ironically, Beijing’s military still relies on mass. </w:t>
      </w:r>
      <w:r w:rsidRPr="00D9380B">
        <w:rPr>
          <w:rStyle w:val="StyleUnderline"/>
        </w:rPr>
        <w:t>The best modern military counter to mass is to employ either PGMs or tactical nuclear weapons. The Russian military has hardly any of the former but plenty of the latter</w:t>
      </w:r>
      <w:r w:rsidRPr="00D9380B">
        <w:t>. Hair triggers and tactical nuclear weapons are not comfortable bedfellows.</w:t>
      </w:r>
    </w:p>
    <w:p w14:paraId="19E0E82E" w14:textId="77777777" w:rsidR="00AB1E28" w:rsidRDefault="00AB1E28" w:rsidP="00AB1E28">
      <w:pPr>
        <w:pStyle w:val="Heading3"/>
      </w:pPr>
      <w:r w:rsidRPr="00E012FF">
        <w:t>NK Nuclearization</w:t>
      </w:r>
    </w:p>
    <w:p w14:paraId="6437FEFB" w14:textId="77777777" w:rsidR="00AB1E28" w:rsidRPr="00ED1DB6" w:rsidRDefault="00AB1E28" w:rsidP="00AB1E28">
      <w:pPr>
        <w:pStyle w:val="Heading4"/>
      </w:pPr>
      <w:r w:rsidRPr="00ED1DB6">
        <w:t xml:space="preserve">It goes nuclear – American tactics means there’s an impact differential </w:t>
      </w:r>
    </w:p>
    <w:p w14:paraId="533DCDF5" w14:textId="77777777" w:rsidR="00AB1E28" w:rsidRPr="00201A8A" w:rsidRDefault="00AB1E28" w:rsidP="00AB1E28">
      <w:pPr>
        <w:rPr>
          <w:sz w:val="24"/>
        </w:rPr>
      </w:pPr>
      <w:r w:rsidRPr="00201A8A">
        <w:rPr>
          <w:rStyle w:val="Style13ptBold"/>
          <w:sz w:val="24"/>
        </w:rPr>
        <w:t>Lieber and Press 13</w:t>
      </w:r>
      <w:r>
        <w:rPr>
          <w:sz w:val="24"/>
        </w:rPr>
        <w:t xml:space="preserve"> [</w:t>
      </w:r>
      <w:r w:rsidRPr="00201A8A">
        <w:rPr>
          <w:sz w:val="24"/>
        </w:rPr>
        <w:t>Keir and Daryl, Associate Professor in the Edmund A. Walsh School of Foreign Service and Department of Government at Georgetown University + Associate Professor in the Government Department at Dartmouth College and Coordinator of War and Peace Studies at Dartmouth’s John Sloan Dickey Center for International Understanding, "The Next Korean War," April 1, http://www.saintjoehigh.com/ourpages/auto/2013/4/9/40831690/13-0401%</w:t>
      </w:r>
      <w:r>
        <w:rPr>
          <w:sz w:val="24"/>
        </w:rPr>
        <w:t>20The%20Next%20Korean%20War.pdf]</w:t>
      </w:r>
    </w:p>
    <w:p w14:paraId="051303A1" w14:textId="77777777" w:rsidR="00AB1E28" w:rsidRPr="00E012FF" w:rsidRDefault="00AB1E28" w:rsidP="00AB1E28">
      <w:pPr>
        <w:rPr>
          <w:b/>
          <w:iCs/>
          <w:u w:val="single"/>
          <w:bdr w:val="single" w:sz="12" w:space="0" w:color="auto"/>
        </w:rPr>
      </w:pPr>
      <w:r w:rsidRPr="00201A8A">
        <w:rPr>
          <w:sz w:val="16"/>
        </w:rPr>
        <w:t xml:space="preserve">Despite those assurances, however, </w:t>
      </w:r>
      <w:r w:rsidRPr="00201A8A">
        <w:rPr>
          <w:rStyle w:val="StyleUnderline"/>
          <w:sz w:val="24"/>
        </w:rPr>
        <w:t xml:space="preserve">the risk of nuclear war with North Korea is </w:t>
      </w:r>
      <w:r w:rsidRPr="00201A8A">
        <w:rPr>
          <w:rStyle w:val="Emphasis"/>
        </w:rPr>
        <w:t>far from remote</w:t>
      </w:r>
      <w:r w:rsidRPr="00201A8A">
        <w:rPr>
          <w:sz w:val="16"/>
        </w:rPr>
        <w:t xml:space="preserve">. Although Pyongyang’s tired threats are probably bluster, the current crisis has substantially increased the risk of a conventional conflict -- and </w:t>
      </w:r>
      <w:r w:rsidRPr="00201A8A">
        <w:rPr>
          <w:rStyle w:val="StyleUnderline"/>
          <w:sz w:val="24"/>
        </w:rPr>
        <w:t xml:space="preserve">any </w:t>
      </w:r>
      <w:r w:rsidRPr="00E43EDD">
        <w:rPr>
          <w:rStyle w:val="StyleUnderline"/>
          <w:sz w:val="24"/>
          <w:highlight w:val="cyan"/>
        </w:rPr>
        <w:t xml:space="preserve">conventional war with North Korea is </w:t>
      </w:r>
      <w:r w:rsidRPr="00E43EDD">
        <w:rPr>
          <w:rStyle w:val="Emphasis"/>
          <w:highlight w:val="cyan"/>
        </w:rPr>
        <w:t>likely to go nuclear</w:t>
      </w:r>
      <w:r w:rsidRPr="00201A8A">
        <w:rPr>
          <w:sz w:val="16"/>
        </w:rPr>
        <w:t xml:space="preserve">. Washington should continue its efforts to prevent war on the Korean Peninsula. But equally important, it must rapidly take steps -- including re-evaluating U.S. war plans -- to dampen the risks of nuclear escalation if conventional war erupts. Ironically, </w:t>
      </w:r>
      <w:r w:rsidRPr="00E43EDD">
        <w:rPr>
          <w:rStyle w:val="StyleUnderline"/>
          <w:sz w:val="24"/>
          <w:highlight w:val="cyan"/>
        </w:rPr>
        <w:t>the risk of North Korean nuclear war stems not from weakness on the part of the United States</w:t>
      </w:r>
      <w:r w:rsidRPr="00201A8A">
        <w:rPr>
          <w:rStyle w:val="StyleUnderline"/>
          <w:sz w:val="24"/>
        </w:rPr>
        <w:t xml:space="preserve"> and South Korea </w:t>
      </w:r>
      <w:r w:rsidRPr="00E43EDD">
        <w:rPr>
          <w:rStyle w:val="StyleUnderline"/>
          <w:sz w:val="24"/>
          <w:highlight w:val="cyan"/>
        </w:rPr>
        <w:t>but from their strength</w:t>
      </w:r>
      <w:r w:rsidRPr="00201A8A">
        <w:rPr>
          <w:sz w:val="16"/>
        </w:rPr>
        <w:t xml:space="preserve">. If war erupted, the North Korean army, short on training and armed with decrepit equipment, would prove no match for the U.S.–South Korean Combined Forces Command. Make no mistake, Seoul would suffer some damage, but </w:t>
      </w:r>
      <w:r w:rsidRPr="00201A8A">
        <w:rPr>
          <w:rStyle w:val="StyleUnderline"/>
          <w:sz w:val="24"/>
        </w:rPr>
        <w:t>a conventional war would be a rout</w:t>
      </w:r>
      <w:r w:rsidRPr="00201A8A">
        <w:rPr>
          <w:sz w:val="16"/>
        </w:rPr>
        <w:t xml:space="preserve">, and CFC forces would quickly cross the border and head north. At that point, North Korea’s inner circle would face a grave decision: how to avoid the terrible fates of such defeated leaders as Saddam Hussein and Muammar al-Qaddafi. Kim, his family, and his cronies could try to escape to China and plead for a comfortable, lifelong sanctuary there -- an increasingly dim prospect given Beijing’s growing frustration with Kim’s regime. Pyongyang’s only other option would be to try to force a cease-fire by playing its only trump card: nuclear escalation. It’s impossible to know how exactly Kim might employ his nuclear arsenal to stop the CFC from marching to Pyongyang. But the effectiveness of his strategy would not depend on what North Korea initially destroyed, such as a South Korean port or a U.S. airbase in Japan. The key to coercion is the hostage that is still alive: half a dozen South Korean or Japanese cities, which Kim could threaten to attack unless the CFC accepted a cease-fire. This strategy, planning to use nuclear escalation to stalemate a militarily superior foe, is not far-fetched. In fact, it was NATO’s strategy for most of the Cold War. Back then, when the alliance felt outgunned by the massive conventional forces of the Warsaw Pact, NATO planned to use nuclear weapons coercively to thwart a major conventional attack. Today, both Pakistan and Russia rely on that same strategy to deal with the overwhelming conventional threats that they face. </w:t>
      </w:r>
      <w:r w:rsidRPr="00201A8A">
        <w:rPr>
          <w:rStyle w:val="Emphasis"/>
        </w:rPr>
        <w:t>Experts too easily dismiss the notion</w:t>
      </w:r>
      <w:r w:rsidRPr="00201A8A">
        <w:rPr>
          <w:rStyle w:val="StyleUnderline"/>
          <w:sz w:val="24"/>
        </w:rPr>
        <w:t xml:space="preserve"> that North Korea’s rulers might deliberately escalate a conventional conflict</w:t>
      </w:r>
      <w:r w:rsidRPr="00201A8A">
        <w:rPr>
          <w:sz w:val="16"/>
        </w:rPr>
        <w:t xml:space="preserve">, but if their choice is between escalation and a noose, it is unclear why they would be less ruthless than those who once devised plans to defend NATO. </w:t>
      </w:r>
      <w:r w:rsidRPr="00E43EDD">
        <w:rPr>
          <w:rStyle w:val="StyleUnderline"/>
          <w:sz w:val="24"/>
          <w:highlight w:val="cyan"/>
        </w:rPr>
        <w:t>Even if the United States</w:t>
      </w:r>
      <w:r w:rsidRPr="00201A8A">
        <w:rPr>
          <w:rStyle w:val="StyleUnderline"/>
          <w:sz w:val="24"/>
        </w:rPr>
        <w:t xml:space="preserve"> and South Korea anticipated the danger of marching to Pyongyang and </w:t>
      </w:r>
      <w:r w:rsidRPr="00E43EDD">
        <w:rPr>
          <w:rStyle w:val="StyleUnderline"/>
          <w:sz w:val="24"/>
          <w:highlight w:val="cyan"/>
        </w:rPr>
        <w:t>adopted limited objectives</w:t>
      </w:r>
      <w:r w:rsidRPr="00201A8A">
        <w:rPr>
          <w:rStyle w:val="StyleUnderline"/>
          <w:sz w:val="24"/>
        </w:rPr>
        <w:t xml:space="preserve"> in a war, </w:t>
      </w:r>
      <w:r w:rsidRPr="00E43EDD">
        <w:rPr>
          <w:rStyle w:val="Emphasis"/>
          <w:highlight w:val="cyan"/>
        </w:rPr>
        <w:t xml:space="preserve">nuclear escalation would still be likely. </w:t>
      </w:r>
      <w:r w:rsidRPr="00201A8A">
        <w:rPr>
          <w:rStyle w:val="StyleUnderline"/>
          <w:sz w:val="24"/>
        </w:rPr>
        <w:t xml:space="preserve">That’s because </w:t>
      </w:r>
      <w:r w:rsidRPr="00E43EDD">
        <w:rPr>
          <w:rStyle w:val="StyleUnderline"/>
          <w:sz w:val="24"/>
          <w:highlight w:val="cyan"/>
        </w:rPr>
        <w:t>the style of conventional war that the United States has mastered</w:t>
      </w:r>
      <w:r w:rsidRPr="00201A8A">
        <w:rPr>
          <w:sz w:val="16"/>
        </w:rPr>
        <w:t xml:space="preserve"> over the past two decades </w:t>
      </w:r>
      <w:r w:rsidRPr="00E43EDD">
        <w:rPr>
          <w:rStyle w:val="Emphasis"/>
          <w:highlight w:val="cyan"/>
        </w:rPr>
        <w:t>is highly escalatory</w:t>
      </w:r>
      <w:r w:rsidRPr="00201A8A">
        <w:rPr>
          <w:sz w:val="16"/>
        </w:rPr>
        <w:t xml:space="preserve">. The core of U.S. conventional military strategy, refined during recent wars, is to incapacitate the enemy by disabling its central nervous system -- its ability to understand what is happening on the battlefield, make decisions, and control its forces. Against Serbia, Libya, and Iraq (twice), the key targets in the first days of conflict were not enemy tanks, ships, or planes but leadership bunkers, military command sites, and means of communication. </w:t>
      </w:r>
      <w:r w:rsidRPr="00E43EDD">
        <w:rPr>
          <w:rStyle w:val="StyleUnderline"/>
          <w:sz w:val="24"/>
          <w:highlight w:val="cyan"/>
        </w:rPr>
        <w:t>This new American way of war</w:t>
      </w:r>
      <w:r w:rsidRPr="00201A8A">
        <w:rPr>
          <w:sz w:val="16"/>
        </w:rPr>
        <w:t xml:space="preserve"> has been enormously effective. But </w:t>
      </w:r>
      <w:r w:rsidRPr="00201A8A">
        <w:rPr>
          <w:rStyle w:val="StyleUnderline"/>
          <w:sz w:val="24"/>
        </w:rPr>
        <w:t>if directed against a nuclear-armed opponent</w:t>
      </w:r>
      <w:r w:rsidRPr="00201A8A">
        <w:rPr>
          <w:sz w:val="16"/>
        </w:rPr>
        <w:t xml:space="preserve">, it </w:t>
      </w:r>
      <w:r w:rsidRPr="00E43EDD">
        <w:rPr>
          <w:rStyle w:val="Emphasis"/>
          <w:highlight w:val="cyan"/>
        </w:rPr>
        <w:t>would pressure the enemy to escalate a conflict.</w:t>
      </w:r>
    </w:p>
    <w:p w14:paraId="457EDFE0" w14:textId="77777777" w:rsidR="00AB1E28" w:rsidRPr="00ED1DB6" w:rsidRDefault="00AB1E28" w:rsidP="00AB1E28">
      <w:pPr>
        <w:pStyle w:val="Heading4"/>
      </w:pPr>
      <w:r w:rsidRPr="00ED1DB6">
        <w:t>Miscalculation and great power draw in means it spills over</w:t>
      </w:r>
    </w:p>
    <w:p w14:paraId="2F5F6A8B" w14:textId="77777777" w:rsidR="00AB1E28" w:rsidRPr="00201A8A" w:rsidRDefault="00AB1E28" w:rsidP="00AB1E28">
      <w:pPr>
        <w:rPr>
          <w:sz w:val="24"/>
        </w:rPr>
      </w:pPr>
      <w:r w:rsidRPr="00201A8A">
        <w:rPr>
          <w:rStyle w:val="Style13ptBold"/>
          <w:sz w:val="24"/>
        </w:rPr>
        <w:t>Metz 13</w:t>
      </w:r>
      <w:r>
        <w:rPr>
          <w:sz w:val="24"/>
        </w:rPr>
        <w:t xml:space="preserve"> [</w:t>
      </w:r>
      <w:r w:rsidRPr="00201A8A">
        <w:rPr>
          <w:sz w:val="24"/>
        </w:rPr>
        <w:t>Steven,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w:t>
      </w:r>
      <w:r>
        <w:rPr>
          <w:sz w:val="24"/>
        </w:rPr>
        <w:t>hinkable-on-a-second-korean-war]</w:t>
      </w:r>
    </w:p>
    <w:p w14:paraId="7A872BFC" w14:textId="77777777" w:rsidR="00AB1E28" w:rsidRPr="00E012FF" w:rsidRDefault="00AB1E28" w:rsidP="00AB1E28">
      <w:r w:rsidRPr="00201A8A">
        <w:rPr>
          <w:sz w:val="16"/>
        </w:rPr>
        <w:t xml:space="preserve">Today, North Korea is the most dangerous country on earth and the greatest threat to U.S. security.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201A8A">
        <w:rPr>
          <w:rStyle w:val="StyleUnderline"/>
          <w:sz w:val="24"/>
        </w:rPr>
        <w:t>press releases from the</w:t>
      </w:r>
      <w:r w:rsidRPr="00201A8A">
        <w:rPr>
          <w:sz w:val="16"/>
        </w:rPr>
        <w:t xml:space="preserve"> official </w:t>
      </w:r>
      <w:r w:rsidRPr="00201A8A">
        <w:rPr>
          <w:rStyle w:val="StyleUnderline"/>
          <w:sz w:val="24"/>
        </w:rPr>
        <w:t>North Korean news agency are</w:t>
      </w:r>
      <w:r w:rsidRPr="00201A8A">
        <w:rPr>
          <w:sz w:val="16"/>
        </w:rPr>
        <w:t xml:space="preserve"> absurdly </w:t>
      </w:r>
      <w:r w:rsidRPr="00201A8A">
        <w:rPr>
          <w:rStyle w:val="StyleUnderline"/>
          <w:sz w:val="24"/>
        </w:rPr>
        <w:t>funny, and</w:t>
      </w:r>
      <w:r w:rsidRPr="00201A8A">
        <w:rPr>
          <w:sz w:val="16"/>
        </w:rPr>
        <w:t xml:space="preserve"> American </w:t>
      </w:r>
      <w:r w:rsidRPr="00201A8A">
        <w:rPr>
          <w:rStyle w:val="StyleUnderline"/>
          <w:sz w:val="24"/>
        </w:rPr>
        <w:t>policymakers</w:t>
      </w:r>
      <w:r w:rsidRPr="00201A8A">
        <w:rPr>
          <w:sz w:val="16"/>
        </w:rPr>
        <w:t xml:space="preserve"> tend </w:t>
      </w:r>
      <w:r w:rsidRPr="00201A8A">
        <w:rPr>
          <w:rStyle w:val="StyleUnderline"/>
          <w:sz w:val="24"/>
        </w:rPr>
        <w:t>to</w:t>
      </w:r>
      <w:r w:rsidRPr="00201A8A">
        <w:rPr>
          <w:sz w:val="16"/>
        </w:rPr>
        <w:t xml:space="preserve"> </w:t>
      </w:r>
      <w:r w:rsidRPr="00201A8A">
        <w:rPr>
          <w:rStyle w:val="StyleUnderline"/>
          <w:sz w:val="24"/>
        </w:rPr>
        <w:t>ignore them</w:t>
      </w:r>
      <w:r w:rsidRPr="00201A8A">
        <w:rPr>
          <w:sz w:val="16"/>
        </w:rPr>
        <w:t xml:space="preserve"> as a result. </w:t>
      </w:r>
      <w:r w:rsidRPr="00201A8A">
        <w:rPr>
          <w:rStyle w:val="Emphasis"/>
        </w:rPr>
        <w:t>Continuing to do so</w:t>
      </w:r>
      <w:r w:rsidRPr="00201A8A">
        <w:rPr>
          <w:sz w:val="16"/>
        </w:rPr>
        <w:t xml:space="preserve">, though, </w:t>
      </w:r>
      <w:r w:rsidRPr="00201A8A">
        <w:rPr>
          <w:rStyle w:val="StyleUnderline"/>
          <w:sz w:val="24"/>
        </w:rPr>
        <w:t>could be dangerous as</w:t>
      </w:r>
      <w:r w:rsidRPr="00201A8A">
        <w:rPr>
          <w:sz w:val="16"/>
        </w:rPr>
        <w:t xml:space="preserve"> </w:t>
      </w:r>
      <w:r w:rsidRPr="00201A8A">
        <w:rPr>
          <w:rStyle w:val="StyleUnderline"/>
          <w:sz w:val="24"/>
        </w:rPr>
        <w:t>events and rhetoric turn even more ominous</w:t>
      </w:r>
      <w:r w:rsidRPr="00201A8A">
        <w:rPr>
          <w:sz w:val="16"/>
        </w:rPr>
        <w:t xml:space="preserve">. </w:t>
      </w:r>
      <w:r w:rsidRPr="00201A8A">
        <w:rPr>
          <w:sz w:val="12"/>
        </w:rPr>
        <w:t>¶</w:t>
      </w:r>
      <w:r w:rsidRPr="00201A8A">
        <w:rPr>
          <w:sz w:val="16"/>
        </w:rPr>
        <w:t xml:space="preserve"> In response to North Korea's Feb. 12 nuclear test, the U.N. Security Council recently tightened existing sanctions against Pyongyang. Even China, North Korea's long-standing benefactor and protector, went along. Convulsed by anger, </w:t>
      </w:r>
      <w:r w:rsidRPr="00201A8A">
        <w:rPr>
          <w:rStyle w:val="StyleUnderline"/>
          <w:sz w:val="24"/>
        </w:rPr>
        <w:t>Pyongyang</w:t>
      </w:r>
      <w:r w:rsidRPr="00201A8A">
        <w:rPr>
          <w:sz w:val="16"/>
        </w:rPr>
        <w:t xml:space="preserve"> then </w:t>
      </w:r>
      <w:r w:rsidRPr="00201A8A">
        <w:rPr>
          <w:rStyle w:val="StyleUnderline"/>
          <w:sz w:val="24"/>
        </w:rPr>
        <w:t>threatened a pre-emptive nuclear strike against the U</w:t>
      </w:r>
      <w:r w:rsidRPr="00201A8A">
        <w:rPr>
          <w:sz w:val="16"/>
        </w:rPr>
        <w:t xml:space="preserve">nited </w:t>
      </w:r>
      <w:r w:rsidRPr="00201A8A">
        <w:rPr>
          <w:rStyle w:val="StyleUnderline"/>
          <w:sz w:val="24"/>
        </w:rPr>
        <w:t>S</w:t>
      </w:r>
      <w:r w:rsidRPr="00201A8A">
        <w:rPr>
          <w:sz w:val="16"/>
        </w:rPr>
        <w:t xml:space="preserve">tates </w:t>
      </w:r>
      <w:r w:rsidRPr="00201A8A">
        <w:rPr>
          <w:rStyle w:val="StyleUnderline"/>
          <w:sz w:val="24"/>
        </w:rPr>
        <w:t>and South Korea</w:t>
      </w:r>
      <w:r w:rsidRPr="00201A8A">
        <w:rPr>
          <w:sz w:val="16"/>
        </w:rPr>
        <w:t xml:space="preserve">, </w:t>
      </w:r>
      <w:r w:rsidRPr="00201A8A">
        <w:rPr>
          <w:rStyle w:val="StyleUnderline"/>
          <w:sz w:val="24"/>
        </w:rPr>
        <w:t>abrogated the</w:t>
      </w:r>
      <w:r w:rsidRPr="00201A8A">
        <w:rPr>
          <w:sz w:val="16"/>
        </w:rPr>
        <w:t xml:space="preserve"> 1953 </w:t>
      </w:r>
      <w:r w:rsidRPr="00201A8A">
        <w:rPr>
          <w:rStyle w:val="StyleUnderline"/>
          <w:sz w:val="24"/>
        </w:rPr>
        <w:t>armistice</w:t>
      </w:r>
      <w:r w:rsidRPr="00201A8A">
        <w:rPr>
          <w:sz w:val="16"/>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201A8A">
        <w:rPr>
          <w:sz w:val="12"/>
        </w:rPr>
        <w:t>¶</w:t>
      </w:r>
      <w:r w:rsidRPr="00201A8A">
        <w:rPr>
          <w:sz w:val="16"/>
        </w:rPr>
        <w:t xml:space="preserve"> </w:t>
      </w:r>
      <w:r w:rsidRPr="00201A8A">
        <w:rPr>
          <w:rStyle w:val="StyleUnderline"/>
          <w:sz w:val="24"/>
        </w:rPr>
        <w:t>No American leader wants another war in Korea</w:t>
      </w:r>
      <w:r w:rsidRPr="00201A8A">
        <w:rPr>
          <w:sz w:val="16"/>
        </w:rPr>
        <w:t xml:space="preserve">. The problem is that </w:t>
      </w:r>
      <w:r w:rsidRPr="00201A8A">
        <w:rPr>
          <w:rStyle w:val="StyleUnderline"/>
          <w:sz w:val="24"/>
        </w:rPr>
        <w:t>the North Koreans make so many threatening</w:t>
      </w:r>
      <w:r w:rsidRPr="00201A8A">
        <w:rPr>
          <w:sz w:val="16"/>
        </w:rPr>
        <w:t xml:space="preserve"> and bizarre </w:t>
      </w:r>
      <w:r w:rsidRPr="00201A8A">
        <w:rPr>
          <w:rStyle w:val="StyleUnderline"/>
          <w:sz w:val="24"/>
        </w:rPr>
        <w:t>official statements</w:t>
      </w:r>
      <w:r w:rsidRPr="00201A8A">
        <w:rPr>
          <w:sz w:val="16"/>
        </w:rPr>
        <w:t xml:space="preserve"> </w:t>
      </w:r>
      <w:r w:rsidRPr="00201A8A">
        <w:rPr>
          <w:rStyle w:val="StyleUnderline"/>
          <w:sz w:val="24"/>
        </w:rPr>
        <w:t>and sustain such a high level of military readiness that</w:t>
      </w:r>
      <w:r w:rsidRPr="00201A8A">
        <w:rPr>
          <w:sz w:val="16"/>
        </w:rPr>
        <w:t xml:space="preserve"> </w:t>
      </w:r>
      <w:r w:rsidRPr="00E43EDD">
        <w:rPr>
          <w:rStyle w:val="Emphasis"/>
          <w:highlight w:val="cyan"/>
        </w:rPr>
        <w:t>American policymakers might fail to recognize the signs of impending attack</w:t>
      </w:r>
      <w:r w:rsidRPr="00201A8A">
        <w:rPr>
          <w:sz w:val="16"/>
        </w:rPr>
        <w:t xml:space="preserve">. After all, </w:t>
      </w:r>
      <w:r w:rsidRPr="00E43EDD">
        <w:rPr>
          <w:rStyle w:val="Emphasis"/>
          <w:highlight w:val="cyan"/>
        </w:rPr>
        <w:t>every recent U.S. war began with miscalculation</w:t>
      </w:r>
      <w:r w:rsidRPr="00201A8A">
        <w:rPr>
          <w:sz w:val="16"/>
        </w:rPr>
        <w:t xml:space="preserve">; </w:t>
      </w:r>
      <w:r w:rsidRPr="00201A8A">
        <w:rPr>
          <w:rStyle w:val="StyleUnderline"/>
          <w:sz w:val="24"/>
        </w:rPr>
        <w:t>American policymakers misunderstood the intent of their opponents, who</w:t>
      </w:r>
      <w:r w:rsidRPr="00201A8A">
        <w:rPr>
          <w:sz w:val="16"/>
        </w:rPr>
        <w:t xml:space="preserve"> in turn </w:t>
      </w:r>
      <w:r w:rsidRPr="00201A8A">
        <w:rPr>
          <w:rStyle w:val="StyleUnderline"/>
          <w:sz w:val="24"/>
        </w:rPr>
        <w:t>underestimated American determination</w:t>
      </w:r>
      <w:r w:rsidRPr="00201A8A">
        <w:rPr>
          <w:sz w:val="16"/>
        </w:rPr>
        <w:t xml:space="preserve">. The </w:t>
      </w:r>
      <w:r w:rsidRPr="00E43EDD">
        <w:rPr>
          <w:rStyle w:val="StyleUnderline"/>
          <w:sz w:val="24"/>
          <w:highlight w:val="cyan"/>
        </w:rPr>
        <w:t>conflict with</w:t>
      </w:r>
      <w:r w:rsidRPr="00201A8A">
        <w:rPr>
          <w:rStyle w:val="StyleUnderline"/>
          <w:sz w:val="24"/>
        </w:rPr>
        <w:t xml:space="preserve"> North </w:t>
      </w:r>
      <w:r w:rsidRPr="00E43EDD">
        <w:rPr>
          <w:rStyle w:val="StyleUnderline"/>
          <w:sz w:val="24"/>
          <w:highlight w:val="cyan"/>
        </w:rPr>
        <w:t>Korea could repeat this</w:t>
      </w:r>
      <w:r w:rsidRPr="00201A8A">
        <w:rPr>
          <w:rStyle w:val="StyleUnderline"/>
          <w:sz w:val="24"/>
        </w:rPr>
        <w:t xml:space="preserve"> pattern</w:t>
      </w:r>
      <w:r w:rsidRPr="00201A8A">
        <w:rPr>
          <w:sz w:val="16"/>
        </w:rPr>
        <w:t xml:space="preserve">. </w:t>
      </w:r>
      <w:r w:rsidRPr="00201A8A">
        <w:rPr>
          <w:sz w:val="12"/>
        </w:rPr>
        <w:t>¶</w:t>
      </w:r>
      <w:r w:rsidRPr="00201A8A">
        <w:rPr>
          <w:sz w:val="16"/>
        </w:rPr>
        <w:t xml:space="preserve"> Since the regime of Kim Jong Un has continued its predecessors’ tradition of responding hysterically to every action and statement it doesn't like, </w:t>
      </w:r>
      <w:r w:rsidRPr="00201A8A">
        <w:rPr>
          <w:rStyle w:val="StyleUnderline"/>
          <w:sz w:val="24"/>
        </w:rPr>
        <w:t>it's hard to assess exactly what might push Pyongyang over the edge</w:t>
      </w:r>
      <w:r w:rsidRPr="00201A8A">
        <w:rPr>
          <w:sz w:val="16"/>
        </w:rPr>
        <w:t xml:space="preserve"> </w:t>
      </w:r>
      <w:r w:rsidRPr="00201A8A">
        <w:rPr>
          <w:rStyle w:val="StyleUnderline"/>
          <w:sz w:val="24"/>
        </w:rPr>
        <w:t>and cause it to lash out</w:t>
      </w:r>
      <w:r w:rsidRPr="00201A8A">
        <w:rPr>
          <w:sz w:val="16"/>
        </w:rPr>
        <w:t xml:space="preserve">. It could be something that the United States considers modest and reasonable, or it could be some sort of internal power struggle within the North Korean regime invisible to the outside world. </w:t>
      </w:r>
      <w:r w:rsidRPr="00201A8A">
        <w:rPr>
          <w:rStyle w:val="StyleUnderline"/>
          <w:sz w:val="24"/>
        </w:rPr>
        <w:t>While</w:t>
      </w:r>
      <w:r w:rsidRPr="00201A8A">
        <w:rPr>
          <w:sz w:val="16"/>
        </w:rPr>
        <w:t xml:space="preserve"> </w:t>
      </w:r>
      <w:r w:rsidRPr="00201A8A">
        <w:rPr>
          <w:rStyle w:val="Emphasis"/>
        </w:rPr>
        <w:t>we cannot know</w:t>
      </w:r>
      <w:r w:rsidRPr="00201A8A">
        <w:rPr>
          <w:sz w:val="16"/>
        </w:rPr>
        <w:t xml:space="preserve"> </w:t>
      </w:r>
      <w:r w:rsidRPr="00201A8A">
        <w:rPr>
          <w:rStyle w:val="StyleUnderline"/>
          <w:sz w:val="24"/>
        </w:rPr>
        <w:t>whether</w:t>
      </w:r>
      <w:r w:rsidRPr="00201A8A">
        <w:rPr>
          <w:sz w:val="16"/>
        </w:rPr>
        <w:t xml:space="preserve"> the </w:t>
      </w:r>
      <w:r w:rsidRPr="00201A8A">
        <w:rPr>
          <w:rStyle w:val="StyleUnderline"/>
          <w:sz w:val="24"/>
        </w:rPr>
        <w:t>recent</w:t>
      </w:r>
      <w:r w:rsidRPr="00201A8A">
        <w:rPr>
          <w:sz w:val="16"/>
        </w:rPr>
        <w:t xml:space="preserve"> round of </w:t>
      </w:r>
      <w:r w:rsidRPr="00201A8A">
        <w:rPr>
          <w:rStyle w:val="StyleUnderline"/>
          <w:sz w:val="24"/>
        </w:rPr>
        <w:t>threats</w:t>
      </w:r>
      <w:r w:rsidRPr="00201A8A">
        <w:rPr>
          <w:sz w:val="16"/>
        </w:rPr>
        <w:t xml:space="preserve"> from Pyongyang </w:t>
      </w:r>
      <w:r w:rsidRPr="00201A8A">
        <w:rPr>
          <w:rStyle w:val="StyleUnderline"/>
          <w:sz w:val="24"/>
        </w:rPr>
        <w:t>is serious</w:t>
      </w:r>
      <w:r w:rsidRPr="00201A8A">
        <w:rPr>
          <w:sz w:val="16"/>
        </w:rPr>
        <w:t xml:space="preserve"> </w:t>
      </w:r>
      <w:r w:rsidRPr="00201A8A">
        <w:rPr>
          <w:rStyle w:val="StyleUnderline"/>
          <w:sz w:val="24"/>
        </w:rPr>
        <w:t>or simply more of the same old lathering</w:t>
      </w:r>
      <w:r w:rsidRPr="00201A8A">
        <w:rPr>
          <w:sz w:val="16"/>
        </w:rPr>
        <w:t xml:space="preserve">, </w:t>
      </w:r>
      <w:r w:rsidRPr="00201A8A">
        <w:rPr>
          <w:rStyle w:val="StyleUnderline"/>
          <w:sz w:val="24"/>
        </w:rPr>
        <w:t>it would be prudent to</w:t>
      </w:r>
      <w:r w:rsidRPr="00201A8A">
        <w:rPr>
          <w:sz w:val="16"/>
        </w:rPr>
        <w:t xml:space="preserve"> </w:t>
      </w:r>
      <w:r w:rsidRPr="00201A8A">
        <w:rPr>
          <w:rStyle w:val="Emphasis"/>
        </w:rPr>
        <w:t>think the unthinkable</w:t>
      </w:r>
      <w:r w:rsidRPr="00201A8A">
        <w:rPr>
          <w:sz w:val="16"/>
        </w:rPr>
        <w:t xml:space="preserve"> and reason through what a war instigated by a fearful and delusional North Korean regime might mean for U.S. security. </w:t>
      </w:r>
      <w:r w:rsidRPr="00201A8A">
        <w:rPr>
          <w:sz w:val="12"/>
        </w:rPr>
        <w:t>¶</w:t>
      </w:r>
      <w:r w:rsidRPr="00201A8A">
        <w:rPr>
          <w:sz w:val="16"/>
        </w:rPr>
        <w:t xml:space="preserve"> </w:t>
      </w:r>
      <w:r w:rsidRPr="00201A8A">
        <w:rPr>
          <w:rStyle w:val="StyleUnderline"/>
          <w:sz w:val="24"/>
        </w:rPr>
        <w:t>The second Korean War could begin with</w:t>
      </w:r>
      <w:r w:rsidRPr="00201A8A">
        <w:rPr>
          <w:sz w:val="16"/>
        </w:rPr>
        <w:t xml:space="preserve"> </w:t>
      </w:r>
      <w:r w:rsidRPr="00201A8A">
        <w:rPr>
          <w:rStyle w:val="StyleUnderline"/>
          <w:sz w:val="24"/>
        </w:rPr>
        <w:t>missile strikes against South Korean, Japanese or U.S. targets</w:t>
      </w:r>
      <w:r w:rsidRPr="00201A8A">
        <w:rPr>
          <w:sz w:val="16"/>
        </w:rPr>
        <w:t xml:space="preserve">, or with a combination of missile strikes and a major conventional invasion of the South -- something North Korea has prepared for many decades. </w:t>
      </w:r>
      <w:r w:rsidRPr="00E43EDD">
        <w:rPr>
          <w:rStyle w:val="Emphasis"/>
          <w:highlight w:val="cyan"/>
        </w:rPr>
        <w:t>Early attacks might include nuclear weapons</w:t>
      </w:r>
      <w:r w:rsidRPr="00201A8A">
        <w:rPr>
          <w:sz w:val="16"/>
        </w:rPr>
        <w:t xml:space="preserve">, but even if they didn't, the United States would probably move quickly to destroy any existing North Korean nuclear weapons and ballistic missiles. </w:t>
      </w:r>
      <w:r w:rsidRPr="00201A8A">
        <w:rPr>
          <w:sz w:val="12"/>
        </w:rPr>
        <w:t>¶</w:t>
      </w:r>
      <w:r w:rsidRPr="00201A8A">
        <w:rPr>
          <w:sz w:val="16"/>
        </w:rPr>
        <w:t xml:space="preserve"> </w:t>
      </w:r>
      <w:r w:rsidRPr="00201A8A">
        <w:rPr>
          <w:rStyle w:val="StyleUnderline"/>
          <w:sz w:val="24"/>
        </w:rPr>
        <w:t>The war itself would be</w:t>
      </w:r>
      <w:r w:rsidRPr="00201A8A">
        <w:rPr>
          <w:sz w:val="16"/>
        </w:rPr>
        <w:t xml:space="preserve"> </w:t>
      </w:r>
      <w:r w:rsidRPr="00201A8A">
        <w:rPr>
          <w:rStyle w:val="StyleUnderline"/>
          <w:sz w:val="24"/>
        </w:rPr>
        <w:t>extremely costly and</w:t>
      </w:r>
      <w:r w:rsidRPr="00201A8A">
        <w:rPr>
          <w:sz w:val="16"/>
        </w:rPr>
        <w:t xml:space="preserve"> probably </w:t>
      </w:r>
      <w:r w:rsidRPr="00201A8A">
        <w:rPr>
          <w:rStyle w:val="StyleUnderline"/>
          <w:sz w:val="24"/>
        </w:rPr>
        <w:t>long</w:t>
      </w:r>
      <w:r w:rsidRPr="00201A8A">
        <w:rPr>
          <w:sz w:val="16"/>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201A8A">
        <w:rPr>
          <w:sz w:val="12"/>
        </w:rPr>
        <w:t>¶</w:t>
      </w:r>
      <w:r w:rsidRPr="00201A8A">
        <w:rPr>
          <w:sz w:val="16"/>
        </w:rPr>
        <w:t xml:space="preserve"> </w:t>
      </w:r>
      <w:r w:rsidRPr="00201A8A">
        <w:rPr>
          <w:rStyle w:val="StyleUnderline"/>
          <w:sz w:val="24"/>
        </w:rPr>
        <w:t xml:space="preserve">The second Korean </w:t>
      </w:r>
      <w:r w:rsidRPr="00E43EDD">
        <w:rPr>
          <w:rStyle w:val="StyleUnderline"/>
          <w:sz w:val="24"/>
          <w:highlight w:val="cyan"/>
        </w:rPr>
        <w:t>War would force military mobilization in the U</w:t>
      </w:r>
      <w:r w:rsidRPr="00201A8A">
        <w:rPr>
          <w:sz w:val="16"/>
        </w:rPr>
        <w:t xml:space="preserve">nited </w:t>
      </w:r>
      <w:r w:rsidRPr="00E43EDD">
        <w:rPr>
          <w:rStyle w:val="StyleUnderline"/>
          <w:sz w:val="24"/>
          <w:highlight w:val="cyan"/>
        </w:rPr>
        <w:t>S</w:t>
      </w:r>
      <w:r w:rsidRPr="00201A8A">
        <w:rPr>
          <w:sz w:val="16"/>
        </w:rPr>
        <w:t xml:space="preserve">tates. This would initially involve the military's existing reserve component, but </w:t>
      </w:r>
      <w:r w:rsidRPr="00201A8A">
        <w:rPr>
          <w:rStyle w:val="StyleUnderline"/>
          <w:sz w:val="24"/>
        </w:rPr>
        <w:t>it would</w:t>
      </w:r>
      <w:r w:rsidRPr="00201A8A">
        <w:rPr>
          <w:sz w:val="16"/>
        </w:rPr>
        <w:t xml:space="preserve"> probably ultimately </w:t>
      </w:r>
      <w:r w:rsidRPr="00201A8A">
        <w:rPr>
          <w:rStyle w:val="StyleUnderline"/>
          <w:sz w:val="24"/>
        </w:rPr>
        <w:t>require a major expansion of the U.S. military and</w:t>
      </w:r>
      <w:r w:rsidRPr="00201A8A">
        <w:rPr>
          <w:sz w:val="16"/>
        </w:rPr>
        <w:t xml:space="preserve"> hence </w:t>
      </w:r>
      <w:r w:rsidRPr="00201A8A">
        <w:rPr>
          <w:rStyle w:val="Emphasis"/>
        </w:rPr>
        <w:t>a draft</w:t>
      </w:r>
      <w:r w:rsidRPr="00201A8A">
        <w:rPr>
          <w:sz w:val="16"/>
        </w:rPr>
        <w:t xml:space="preserve">. The military's training infrastructure and the defense industrial base would have to grow. </w:t>
      </w:r>
      <w:r w:rsidRPr="00E43EDD">
        <w:rPr>
          <w:rStyle w:val="StyleUnderline"/>
          <w:sz w:val="24"/>
          <w:highlight w:val="cyan"/>
        </w:rPr>
        <w:t>This would be a</w:t>
      </w:r>
      <w:r w:rsidRPr="00E43EDD">
        <w:rPr>
          <w:sz w:val="16"/>
          <w:highlight w:val="cyan"/>
        </w:rPr>
        <w:t xml:space="preserve"> </w:t>
      </w:r>
      <w:r w:rsidRPr="00E43EDD">
        <w:rPr>
          <w:rStyle w:val="Emphasis"/>
          <w:highlight w:val="cyan"/>
        </w:rPr>
        <w:t>body blow to</w:t>
      </w:r>
      <w:r w:rsidRPr="00201A8A">
        <w:rPr>
          <w:rStyle w:val="Emphasis"/>
        </w:rPr>
        <w:t xml:space="preserve"> efforts to cut </w:t>
      </w:r>
      <w:r w:rsidRPr="00E43EDD">
        <w:rPr>
          <w:rStyle w:val="Emphasis"/>
          <w:highlight w:val="cyan"/>
        </w:rPr>
        <w:t>government spending</w:t>
      </w:r>
      <w:r w:rsidRPr="00201A8A">
        <w:rPr>
          <w:sz w:val="16"/>
        </w:rPr>
        <w:t xml:space="preserve"> in the United States </w:t>
      </w:r>
      <w:r w:rsidRPr="00E43EDD">
        <w:rPr>
          <w:rStyle w:val="StyleUnderline"/>
          <w:sz w:val="24"/>
          <w:highlight w:val="cyan"/>
        </w:rPr>
        <w:t>and</w:t>
      </w:r>
      <w:r w:rsidRPr="00E43EDD">
        <w:rPr>
          <w:sz w:val="16"/>
          <w:highlight w:val="cyan"/>
        </w:rPr>
        <w:t xml:space="preserve"> </w:t>
      </w:r>
      <w:r w:rsidRPr="00E43EDD">
        <w:rPr>
          <w:rStyle w:val="StyleUnderline"/>
          <w:sz w:val="24"/>
          <w:highlight w:val="cyan"/>
        </w:rPr>
        <w:t>postpone</w:t>
      </w:r>
      <w:r w:rsidRPr="00201A8A">
        <w:rPr>
          <w:rStyle w:val="StyleUnderline"/>
          <w:sz w:val="24"/>
        </w:rPr>
        <w:t xml:space="preserve"> serious </w:t>
      </w:r>
      <w:r w:rsidRPr="00E43EDD">
        <w:rPr>
          <w:rStyle w:val="StyleUnderline"/>
          <w:sz w:val="24"/>
          <w:highlight w:val="cyan"/>
        </w:rPr>
        <w:t>deficit reduction</w:t>
      </w:r>
      <w:r w:rsidRPr="00201A8A">
        <w:rPr>
          <w:rStyle w:val="StyleUnderline"/>
          <w:sz w:val="24"/>
        </w:rPr>
        <w:t xml:space="preserve"> for some time</w:t>
      </w:r>
      <w:r w:rsidRPr="00201A8A">
        <w:rPr>
          <w:sz w:val="16"/>
        </w:rPr>
        <w:t xml:space="preserve">, </w:t>
      </w:r>
      <w:r w:rsidRPr="00201A8A">
        <w:rPr>
          <w:rStyle w:val="StyleUnderline"/>
          <w:sz w:val="24"/>
        </w:rPr>
        <w:t>even if Washington increased taxes to help fund the war</w:t>
      </w:r>
      <w:r w:rsidRPr="00201A8A">
        <w:rPr>
          <w:sz w:val="16"/>
        </w:rPr>
        <w:t xml:space="preserve">. Moreover, </w:t>
      </w:r>
      <w:r w:rsidRPr="00201A8A">
        <w:rPr>
          <w:rStyle w:val="StyleUnderline"/>
          <w:sz w:val="24"/>
        </w:rPr>
        <w:t xml:space="preserve">a second Korean </w:t>
      </w:r>
      <w:r w:rsidRPr="00E43EDD">
        <w:rPr>
          <w:rStyle w:val="StyleUnderline"/>
          <w:sz w:val="24"/>
          <w:highlight w:val="cyan"/>
        </w:rPr>
        <w:t>conflict would</w:t>
      </w:r>
      <w:r w:rsidRPr="00E43EDD">
        <w:rPr>
          <w:sz w:val="16"/>
          <w:highlight w:val="cyan"/>
        </w:rPr>
        <w:t xml:space="preserve"> </w:t>
      </w:r>
      <w:r w:rsidRPr="00E43EDD">
        <w:rPr>
          <w:rStyle w:val="Emphasis"/>
          <w:highlight w:val="cyan"/>
        </w:rPr>
        <w:t>shock the global economy</w:t>
      </w:r>
      <w:r w:rsidRPr="00E43EDD">
        <w:rPr>
          <w:sz w:val="16"/>
          <w:highlight w:val="cyan"/>
        </w:rPr>
        <w:t xml:space="preserve"> </w:t>
      </w:r>
      <w:r w:rsidRPr="00E43EDD">
        <w:rPr>
          <w:rStyle w:val="StyleUnderline"/>
          <w:sz w:val="24"/>
          <w:highlight w:val="cyan"/>
        </w:rPr>
        <w:t>and</w:t>
      </w:r>
      <w:r w:rsidRPr="00201A8A">
        <w:rPr>
          <w:sz w:val="16"/>
        </w:rPr>
        <w:t xml:space="preserve"> potentially </w:t>
      </w:r>
      <w:r w:rsidRPr="00E43EDD">
        <w:rPr>
          <w:rStyle w:val="Emphasis"/>
          <w:highlight w:val="cyan"/>
        </w:rPr>
        <w:t>have destabilizing effects outside Northeast Asia</w:t>
      </w:r>
      <w:r w:rsidRPr="00201A8A">
        <w:rPr>
          <w:sz w:val="16"/>
        </w:rPr>
        <w:t xml:space="preserve">. </w:t>
      </w:r>
      <w:r w:rsidRPr="00201A8A">
        <w:rPr>
          <w:sz w:val="12"/>
        </w:rPr>
        <w:t>¶</w:t>
      </w:r>
      <w:r w:rsidRPr="00201A8A">
        <w:rPr>
          <w:sz w:val="16"/>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201A8A">
        <w:rPr>
          <w:sz w:val="12"/>
        </w:rPr>
        <w:t>¶</w:t>
      </w:r>
      <w:r w:rsidRPr="00201A8A">
        <w:rPr>
          <w:sz w:val="16"/>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201A8A">
        <w:rPr>
          <w:sz w:val="12"/>
        </w:rPr>
        <w:t>¶</w:t>
      </w:r>
      <w:r w:rsidRPr="00201A8A">
        <w:rPr>
          <w:sz w:val="16"/>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201A8A">
        <w:rPr>
          <w:sz w:val="12"/>
        </w:rPr>
        <w:t>¶</w:t>
      </w:r>
      <w:r w:rsidRPr="00201A8A">
        <w:rPr>
          <w:sz w:val="16"/>
        </w:rPr>
        <w:t xml:space="preserve"> If the aftermath of the second Korean War is not handled adroitly, </w:t>
      </w:r>
      <w:r w:rsidRPr="00E43EDD">
        <w:rPr>
          <w:rStyle w:val="StyleUnderline"/>
          <w:sz w:val="24"/>
          <w:highlight w:val="cyan"/>
        </w:rPr>
        <w:t>the result could</w:t>
      </w:r>
      <w:r w:rsidRPr="00201A8A">
        <w:rPr>
          <w:rStyle w:val="StyleUnderline"/>
          <w:sz w:val="24"/>
        </w:rPr>
        <w:t xml:space="preserve"> easily </w:t>
      </w:r>
      <w:r w:rsidRPr="00E43EDD">
        <w:rPr>
          <w:rStyle w:val="StyleUnderline"/>
          <w:sz w:val="24"/>
          <w:highlight w:val="cyan"/>
        </w:rPr>
        <w:t>be</w:t>
      </w:r>
      <w:r w:rsidRPr="00201A8A">
        <w:rPr>
          <w:rStyle w:val="StyleUnderline"/>
          <w:sz w:val="24"/>
        </w:rPr>
        <w:t xml:space="preserve"> heightened </w:t>
      </w:r>
      <w:r w:rsidRPr="00E43EDD">
        <w:rPr>
          <w:rStyle w:val="StyleUnderline"/>
          <w:sz w:val="24"/>
          <w:highlight w:val="cyan"/>
        </w:rPr>
        <w:t>hostility between the U</w:t>
      </w:r>
      <w:r w:rsidRPr="00201A8A">
        <w:rPr>
          <w:sz w:val="16"/>
        </w:rPr>
        <w:t xml:space="preserve">nited </w:t>
      </w:r>
      <w:r w:rsidRPr="00E43EDD">
        <w:rPr>
          <w:rStyle w:val="StyleUnderline"/>
          <w:sz w:val="24"/>
          <w:highlight w:val="cyan"/>
        </w:rPr>
        <w:t>S</w:t>
      </w:r>
      <w:r w:rsidRPr="00201A8A">
        <w:rPr>
          <w:sz w:val="16"/>
        </w:rPr>
        <w:t xml:space="preserve">tates </w:t>
      </w:r>
      <w:r w:rsidRPr="00E43EDD">
        <w:rPr>
          <w:rStyle w:val="StyleUnderline"/>
          <w:sz w:val="24"/>
          <w:highlight w:val="cyan"/>
        </w:rPr>
        <w:t>and China</w:t>
      </w:r>
      <w:r w:rsidRPr="00201A8A">
        <w:rPr>
          <w:sz w:val="16"/>
        </w:rPr>
        <w:t xml:space="preserve">, perhaps even a new cold war. After all, history shows that </w:t>
      </w:r>
      <w:r w:rsidRPr="00201A8A">
        <w:rPr>
          <w:rStyle w:val="StyleUnderline"/>
          <w:sz w:val="24"/>
        </w:rPr>
        <w:t xml:space="preserve">deep </w:t>
      </w:r>
      <w:r w:rsidRPr="00E43EDD">
        <w:rPr>
          <w:rStyle w:val="StyleUnderline"/>
          <w:sz w:val="24"/>
          <w:highlight w:val="cyan"/>
        </w:rPr>
        <w:t>economic connections do not</w:t>
      </w:r>
      <w:r w:rsidRPr="00201A8A">
        <w:rPr>
          <w:rStyle w:val="StyleUnderline"/>
          <w:sz w:val="24"/>
        </w:rPr>
        <w:t xml:space="preserve"> automatically </w:t>
      </w:r>
      <w:r w:rsidRPr="00E43EDD">
        <w:rPr>
          <w:rStyle w:val="StyleUnderline"/>
          <w:sz w:val="24"/>
          <w:highlight w:val="cyan"/>
        </w:rPr>
        <w:t>prevent nations from</w:t>
      </w:r>
      <w:r w:rsidRPr="00201A8A">
        <w:rPr>
          <w:rStyle w:val="StyleUnderline"/>
          <w:sz w:val="24"/>
        </w:rPr>
        <w:t xml:space="preserve"> hostility and </w:t>
      </w:r>
      <w:r w:rsidRPr="00E43EDD">
        <w:rPr>
          <w:rStyle w:val="Emphasis"/>
          <w:highlight w:val="cyan"/>
        </w:rPr>
        <w:t>war</w:t>
      </w:r>
      <w:r w:rsidRPr="00201A8A">
        <w:rPr>
          <w:sz w:val="16"/>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2EAF6C6B" w14:textId="77777777" w:rsidR="00AB1E28" w:rsidRDefault="00AB1E28" w:rsidP="00AB1E28">
      <w:pPr>
        <w:pStyle w:val="Heading3"/>
      </w:pPr>
      <w:r>
        <w:t>US Russia War (For NATO and NaKa Scenarios)</w:t>
      </w:r>
    </w:p>
    <w:p w14:paraId="1ADF00BE" w14:textId="77777777" w:rsidR="00AB1E28" w:rsidRPr="00CB328E" w:rsidRDefault="00AB1E28" w:rsidP="00AB1E28">
      <w:pPr>
        <w:pStyle w:val="Heading4"/>
      </w:pPr>
      <w:r w:rsidRPr="00CB328E">
        <w:t xml:space="preserve">Russia-US nuclear exchange would </w:t>
      </w:r>
      <w:r>
        <w:t>destroy all human life – takes under 30 minutes, no capable weapons specialists, old computers, and modernized nukes</w:t>
      </w:r>
    </w:p>
    <w:p w14:paraId="782C3184" w14:textId="77777777" w:rsidR="00AB1E28" w:rsidRDefault="00AB1E28" w:rsidP="00AB1E28">
      <w:r w:rsidRPr="00CB328E">
        <w:rPr>
          <w:rStyle w:val="Style13ptBold"/>
        </w:rPr>
        <w:t>Postol 16</w:t>
      </w:r>
      <w:r w:rsidRPr="00CB328E">
        <w:t xml:space="preserve"> [Interview with Theodore Postol - Former Advisor to the U.S. Chief of Naval Operations, Professor at MIT, Nuclear Technology Expert, "Atomic Armageddon is just 30 minutes away - former US Navy advisor", https://www.rt.com/shows/sophieco/324941-nuclear-cold-war-us/, **Questions in italics - **Answers without, DOA: 7/5/16]</w:t>
      </w:r>
    </w:p>
    <w:p w14:paraId="52749382" w14:textId="77777777" w:rsidR="00AB1E28" w:rsidRDefault="00AB1E28" w:rsidP="00AB1E28">
      <w:r w:rsidRPr="00CB328E">
        <w:rPr>
          <w:i/>
        </w:rPr>
        <w:t>Sophie Shevardnadze:  Dr. Theodore Postol, former advisor to the U.S. Chief of Naval Operations, a professor at MIT, nuclear technology expert, welcome to the show, it's great to have you with us - so, Ted, President Obama came into the White House calling for "Global Zero" - now, there are plans to spend a trillion dollars on an overall of entire nuclear arsenal. Why is this happening?</w:t>
      </w:r>
      <w:r>
        <w:rPr>
          <w:i/>
        </w:rPr>
        <w:t xml:space="preserve"> </w:t>
      </w:r>
      <w:r>
        <w:t xml:space="preserve">Dr. Theodore Postol: I think this is a consequence of the domestic politics. You can never understand the foreign policy of a country without understanding its domestic situation, and in this case, the domestic politics has causedMmr. Obama to decide - frankly, I think, incorrectly - that he has to modernize the U.S. arsenal in order to avoid being criticized for not being concerned about the defence of the country. </w:t>
      </w:r>
      <w:r w:rsidRPr="00CB328E">
        <w:rPr>
          <w:i/>
        </w:rPr>
        <w:t>SS: Now, do you believe the U.S. is readying its nuclear forces for direct confrontation with Russia? Do you think nuclear war is possible now? At any scenario, do you see that?</w:t>
      </w:r>
      <w:r>
        <w:rPr>
          <w:i/>
        </w:rPr>
        <w:t xml:space="preserve"> </w:t>
      </w:r>
      <w:r>
        <w:t xml:space="preserve">Dr.TP: </w:t>
      </w:r>
      <w:r w:rsidRPr="00CB328E">
        <w:rPr>
          <w:rStyle w:val="StyleUnderline"/>
        </w:rPr>
        <w:t xml:space="preserve">I do think that an accidental nuclear war between the U.S. and Russia is possible. I don't know how likely it is - anyone who says they know how likely it is, has no idea what they're talking about, so... </w:t>
      </w:r>
      <w:r w:rsidRPr="00CB328E">
        <w:rPr>
          <w:rStyle w:val="Emphasis"/>
        </w:rPr>
        <w:t xml:space="preserve">But, </w:t>
      </w:r>
      <w:r w:rsidRPr="00E43EDD">
        <w:rPr>
          <w:rStyle w:val="Emphasis"/>
          <w:highlight w:val="cyan"/>
        </w:rPr>
        <w:t>I think any possibility is too high, and in that sense, I do think we are in danger</w:t>
      </w:r>
      <w:r w:rsidRPr="00CB328E">
        <w:rPr>
          <w:rStyle w:val="Emphasis"/>
        </w:rPr>
        <w:t>.</w:t>
      </w:r>
      <w:r w:rsidRPr="00CB328E">
        <w:rPr>
          <w:rStyle w:val="StyleUnderline"/>
        </w:rPr>
        <w:t xml:space="preserve"> I think the current political confrontation between Russia and the West and, particularly, the U.S. is potentially dangerous too. Both sides are very aware of the catastrophic consequence of nuclear weapons being used by one or the other, so I think both will be very cautious</w:t>
      </w:r>
      <w:r>
        <w:t xml:space="preserve"> - but I think the danger does exist, yes. </w:t>
      </w:r>
      <w:r w:rsidRPr="00CB328E">
        <w:rPr>
          <w:i/>
        </w:rPr>
        <w:t>SS: But, nuclear weapons have worked as a deterrent against war with the risks, like you say, "way too high" for all sides involved. Has the mutually assured destruction doctrine being forgotten? Has the defenition been changed, maybe?</w:t>
      </w:r>
      <w:r>
        <w:rPr>
          <w:i/>
        </w:rPr>
        <w:t xml:space="preserve"> </w:t>
      </w:r>
      <w:r>
        <w:t xml:space="preserve">Dr.TP: No, I don't think the definition has changed, and certainly, the reality has not changed, and I think, an understanding of the reality is very important if you're not going to make a mistake that leads to nuclear use - on either side. I believe, from what I've seen on both sides, that the concern about the potential for the complete destruction of each country and the world is still very high. </w:t>
      </w:r>
      <w:r w:rsidRPr="00CB328E">
        <w:rPr>
          <w:rStyle w:val="StyleUnderline"/>
        </w:rPr>
        <w:t>The problem is that as long as forces are on alert, at a high level, there's always the possibility of a series of unexpected accidents that could lead to nuclear exchange, and I think, that's the real danger</w:t>
      </w:r>
      <w:r>
        <w:t xml:space="preserve">. </w:t>
      </w:r>
      <w:r w:rsidRPr="00CB328E">
        <w:rPr>
          <w:i/>
        </w:rPr>
        <w:t>SS: What happens, hypothetically, if there is a nuclear war? Will a doctrine like a mutual destruction doctrine ever work again?</w:t>
      </w:r>
      <w:r>
        <w:rPr>
          <w:i/>
        </w:rPr>
        <w:t xml:space="preserve"> </w:t>
      </w:r>
      <w:r>
        <w:t xml:space="preserve">Dr.TP: I think, anybody who is rational and understand pretty much, in a dim way, the consequences of nuclear weapons, would not rationally use nuclear weapons. </w:t>
      </w:r>
      <w:r w:rsidRPr="00CB328E">
        <w:rPr>
          <w:rStyle w:val="StyleUnderline"/>
        </w:rPr>
        <w:t xml:space="preserve">The problem is that if you have a crisis situation when one or both sides have no understanding of what is actually happening on the other side, and people are exhausted because it was going on over time, and somebody makes a bad decision with incomplete information, which is almost certainly what happens in the real world - information is never complete - </w:t>
      </w:r>
      <w:r w:rsidRPr="006A1AB2">
        <w:rPr>
          <w:rStyle w:val="Emphasis"/>
        </w:rPr>
        <w:t xml:space="preserve">you could have </w:t>
      </w:r>
      <w:r w:rsidRPr="00E43EDD">
        <w:rPr>
          <w:rStyle w:val="Emphasis"/>
          <w:highlight w:val="cyan"/>
        </w:rPr>
        <w:t>a massive use of nuclear weapons</w:t>
      </w:r>
      <w:r w:rsidRPr="00CB328E">
        <w:rPr>
          <w:rStyle w:val="Emphasis"/>
        </w:rPr>
        <w:t xml:space="preserve">, and that, of course, </w:t>
      </w:r>
      <w:r w:rsidRPr="00E43EDD">
        <w:rPr>
          <w:rStyle w:val="Emphasis"/>
          <w:highlight w:val="cyan"/>
        </w:rPr>
        <w:t>would end civilization</w:t>
      </w:r>
      <w:r w:rsidRPr="00CB328E">
        <w:rPr>
          <w:rStyle w:val="Emphasis"/>
        </w:rPr>
        <w:t xml:space="preserve"> as we know it and might, although we can't be sure, but </w:t>
      </w:r>
      <w:r w:rsidRPr="00E43EDD">
        <w:rPr>
          <w:rStyle w:val="Emphasis"/>
          <w:highlight w:val="cyan"/>
        </w:rPr>
        <w:t>might actually end human life on the planet.</w:t>
      </w:r>
      <w:r>
        <w:t xml:space="preserve"> </w:t>
      </w:r>
      <w:r w:rsidRPr="00CB328E">
        <w:rPr>
          <w:i/>
        </w:rPr>
        <w:t>SS: You know, you've mentioned earlier that the nuclear war as it is, is unlikely, but there's always a threat of an accident. And I've spoken to many political leaders, newsmakers like Noam Chomsky, Mikhail Gorbachev, and they also agree that the nuclear war is something nobody's willing to risk right now, but there is a danger of an accident involving nuclear weapons. What kind of accident can occur?</w:t>
      </w:r>
      <w:r>
        <w:rPr>
          <w:i/>
        </w:rPr>
        <w:t xml:space="preserve"> </w:t>
      </w:r>
      <w:r>
        <w:t xml:space="preserve">Dr.TP: I can give you a concrete example, and then expand on it. In 1955 there was, what's called a "sounding rocket" launched off an island that is on off the NW coast of Norway. Now, this "sounding rocket" was different from other "sounding rockets" that had been launched at that time. </w:t>
      </w:r>
      <w:r w:rsidRPr="00CB328E">
        <w:rPr>
          <w:rStyle w:val="StyleUnderline"/>
        </w:rPr>
        <w:t>It went to much higher altitudes than had previously occurred, and it passed through the radar search-fan of an early warning radar at Olenegorsk in Russia, and set off an alarm that led to Yeltsin at that time being brought into the command loop. Now, I do not believe that Russia or the Russian military forces were put on high alert or would have done anything that could have led to an accident at that time, but if you had an accident like this which occurred for example, during the crisis between Russia and the U.S., where both sides had been at loggerheads for quite a while and both sides were exhausted, very concerned about military action happening - it could have led to an alert and possibly even a launch of Russian or U.S. forces.</w:t>
      </w:r>
      <w:r>
        <w:t xml:space="preserve"> So, there's a concrete situation where an accident that really, must be looked at as benign, given the circumstance under which it occurred, could have been fatal under different circumstances. Now, the likelihood of something like that happening is low, because you need this accident to occur at the time of extreme crisis and you need the overlap, but the consequences, of course, would be horrendous. </w:t>
      </w:r>
      <w:r w:rsidRPr="00CB328E">
        <w:rPr>
          <w:i/>
        </w:rPr>
        <w:t>SS: Now, Ted, tell me something. Explain to an amateur, to me, how does one launch a nuclear weapon? Is it as easy as pressing a button? How long does it take for a nuclear missile to reach its target?</w:t>
      </w:r>
      <w:r>
        <w:rPr>
          <w:i/>
        </w:rPr>
        <w:t xml:space="preserve"> </w:t>
      </w:r>
      <w:r>
        <w:t xml:space="preserve">Dr.TP: Well, typically what the U.S. and Russia have are several kinds of what are called "ballistic missiles" - they, in the case of both Russia and the U.S. we have land-based ballistic missiles which are in fortified underground missile silos, so they are protected to some extent from nuclear attack, or on submarines, in the holds of submarines. </w:t>
      </w:r>
      <w:r w:rsidRPr="00E43EDD">
        <w:rPr>
          <w:rStyle w:val="StyleUnderline"/>
          <w:highlight w:val="cyan"/>
        </w:rPr>
        <w:t>The ballistic missile could be fired</w:t>
      </w:r>
      <w:r w:rsidRPr="00CB328E">
        <w:rPr>
          <w:rStyle w:val="StyleUnderline"/>
        </w:rPr>
        <w:t xml:space="preserve">, basically, </w:t>
      </w:r>
      <w:r w:rsidRPr="00E43EDD">
        <w:rPr>
          <w:rStyle w:val="StyleUnderline"/>
          <w:highlight w:val="cyan"/>
        </w:rPr>
        <w:t>within 50 or 60</w:t>
      </w:r>
      <w:r w:rsidRPr="00CB328E">
        <w:rPr>
          <w:rStyle w:val="StyleUnderline"/>
        </w:rPr>
        <w:t xml:space="preserve"> seconds, more or less, after alert being given to the operators. The warning could take minutes to occur - that is, the Russian government or the American government, could believe that an attack is underway, they could access the situation, and then, collect information and then make a decision whether or not to launch. </w:t>
      </w:r>
      <w:r w:rsidRPr="00E43EDD">
        <w:rPr>
          <w:rStyle w:val="StyleUnderline"/>
          <w:highlight w:val="cyan"/>
        </w:rPr>
        <w:t>That could take 10 or 15 minutes</w:t>
      </w:r>
      <w:r>
        <w:t xml:space="preserve">. In the case of actually launching a rocket, that would take 40-60 seconds, more or less, depending on procedures - which are easily changed. The rocket will then ignite, it would fly out of its silo or its launch hall in the submarine, it would typically undergo powered flight for about... between 150 and 300 seconds, depending on whether or not the rocket is what's called a "solid-propellant" or "liquid propellant", so in one case 5 minutes, in other cause, maybe, 2,5 minutes - and then it would release warheads. </w:t>
      </w:r>
      <w:r w:rsidRPr="00CB328E">
        <w:rPr>
          <w:rStyle w:val="StyleUnderline"/>
        </w:rPr>
        <w:t xml:space="preserve">The warheads would float in the near vacuum of space under the influence of gravity and momentum, and in about 20-28 minutes would arrive at their targets, re-enter the atmosphere and explode. </w:t>
      </w:r>
      <w:r w:rsidRPr="00CB328E">
        <w:rPr>
          <w:rStyle w:val="Emphasis"/>
        </w:rPr>
        <w:t xml:space="preserve">So </w:t>
      </w:r>
      <w:r w:rsidRPr="00E43EDD">
        <w:rPr>
          <w:rStyle w:val="Emphasis"/>
          <w:highlight w:val="cyan"/>
        </w:rPr>
        <w:t>the world could be</w:t>
      </w:r>
      <w:r w:rsidRPr="00CB328E">
        <w:rPr>
          <w:rStyle w:val="Emphasis"/>
        </w:rPr>
        <w:t xml:space="preserve">, basically, </w:t>
      </w:r>
      <w:r w:rsidRPr="00E43EDD">
        <w:rPr>
          <w:rStyle w:val="Emphasis"/>
          <w:highlight w:val="cyan"/>
        </w:rPr>
        <w:t>finished off in anywhere from half hour to an hour upon the arrival of these warheads</w:t>
      </w:r>
      <w:r w:rsidRPr="00E43EDD">
        <w:rPr>
          <w:rStyle w:val="StyleUnderline"/>
          <w:highlight w:val="cyan"/>
        </w:rPr>
        <w:t>.</w:t>
      </w:r>
      <w:r w:rsidRPr="00CB328E">
        <w:rPr>
          <w:rStyle w:val="StyleUnderline"/>
        </w:rPr>
        <w:t xml:space="preserve"> People who think about these things generally expect - nobody really knows what to expect - but if you have a massive exchange, most nuclear warheads would be delivered in a very short time, probably within half hour or an hour interval</w:t>
      </w:r>
      <w:r>
        <w:t xml:space="preserve">. </w:t>
      </w:r>
      <w:r w:rsidRPr="00CB328E">
        <w:rPr>
          <w:i/>
        </w:rPr>
        <w:t>SS: Now, the bombs that Russia and the U.S. have in their arsenal right now - they are 100 times more powerful than the ones that were used in Hiroshima and Nagasaki. How devastating would be the aftermath of the nuclear explosion be today?</w:t>
      </w:r>
      <w:r>
        <w:rPr>
          <w:i/>
        </w:rPr>
        <w:t xml:space="preserve"> </w:t>
      </w:r>
      <w:r>
        <w:t xml:space="preserve">Dr.TP: They are more than 100 times more powerful. Typical warhead from a Russian missile like what we call the SS-18, the one of these warheads - this rocket can carry up to 10 warheads - one of these warheads, detonated over New York city, for example - one! - would essentially destroy all of Manhattan, most of Staten Island, probably all of it, basically. Large parts of New Jersey to the west. basically, the borough of Brooklyn and most of Queens and the Bronx out to a range range of, maybe, anywhere from, I'd say, 10 kilometers range from the central area where it exploded. If you had a similar warhead from the U.S. over Moscow, it would destroy, again, most of the city. </w:t>
      </w:r>
      <w:r w:rsidRPr="00CB328E">
        <w:rPr>
          <w:rStyle w:val="StyleUnderline"/>
        </w:rPr>
        <w:t>It would, again, destroy a 150 square kilometers of the city easily and that's only one warhead. There would be many warheads targeted on each of these great cities by the other side.</w:t>
      </w:r>
      <w:r>
        <w:t xml:space="preserve"> </w:t>
      </w:r>
      <w:r w:rsidRPr="00CB328E">
        <w:rPr>
          <w:i/>
        </w:rPr>
        <w:t>SS: Now, you wrote that there's a lack of quality stuff in the American nuclear forces. Are you saying nuclear arsenal is not being looked after properly, or is it safe?</w:t>
      </w:r>
      <w:r>
        <w:rPr>
          <w:i/>
        </w:rPr>
        <w:t xml:space="preserve"> </w:t>
      </w:r>
      <w:r>
        <w:t xml:space="preserve">Dr.TP: I think, there are very serious problems with the nuclear arsenal at the current time. Basically, what is going on is there is a catastrophic falling of morale among the troops. This is not hard to understand, and, in fact, to some degree... well, to high level, predictable. The reason is that the nuclear forces had an enormously high status in American military organisation for a long time. At the end of the Cold War, there was a giant change in the status accorded to the U.S. military forces that were doing nuclear weapons control. </w:t>
      </w:r>
      <w:r w:rsidRPr="00CB328E">
        <w:rPr>
          <w:rStyle w:val="StyleUnderline"/>
        </w:rPr>
        <w:t xml:space="preserve">The net result of that is that younger officers who are seeking advancement in their career and who are more talented and more upwardly mobile, more promotable, did not want to choose to go into the nuclear forces. </w:t>
      </w:r>
      <w:r w:rsidRPr="00CB328E">
        <w:rPr>
          <w:rStyle w:val="Emphasis"/>
        </w:rPr>
        <w:t xml:space="preserve">So, </w:t>
      </w:r>
      <w:r w:rsidRPr="00E43EDD">
        <w:rPr>
          <w:rStyle w:val="Emphasis"/>
          <w:highlight w:val="cyan"/>
        </w:rPr>
        <w:t>the net result was you got people of less capability and less motivation populating the forces. This has been a real problem</w:t>
      </w:r>
      <w:r w:rsidRPr="00CB328E">
        <w:rPr>
          <w:rStyle w:val="Emphasis"/>
        </w:rPr>
        <w:t>.</w:t>
      </w:r>
      <w:r>
        <w:t xml:space="preserve"> A second aspect of this problem is that the interest in the American Pentagon in maintaining the current forces at a proper level has not been as high as it should've been. So, modernisation does not take place when it should. Let me give you an example. If you have computers that are extremely old - in our case, these computers are, in some cases, 40 or 50 years old, which is a very long time in computer technology. Now, the advantage of the older computers is that you know what you have. The problem with newer computers is that there’s more... when you're moving over to a newer system there's always a danger created by moving over to a newer system, because things are unpredictable on some level. </w:t>
      </w:r>
      <w:r w:rsidRPr="00CB328E">
        <w:rPr>
          <w:i/>
        </w:rPr>
        <w:t>SS: Is that why you guys are sticking to the old computers?</w:t>
      </w:r>
      <w:r>
        <w:rPr>
          <w:i/>
        </w:rPr>
        <w:t xml:space="preserve"> </w:t>
      </w:r>
      <w:r>
        <w:t xml:space="preserve">Dr.TP: </w:t>
      </w:r>
      <w:r w:rsidRPr="00CB328E">
        <w:rPr>
          <w:rStyle w:val="StyleUnderline"/>
        </w:rPr>
        <w:t>I can't explain why that's happening. I think, it would be very wise to actually modernise these systems. They are modernizing them in some ways, but they're modernizing them in ways that are in my view not helpful</w:t>
      </w:r>
      <w:r>
        <w:t xml:space="preserve">. Let me give you an example: they modify the computer navigation system on our Minuteman Intercontinental ballistic missiles, so that we can the targets that we shoot at more rapidly and hold more targets, be able to select targets in Russia or other places more quickly, and select more targets. Well, that's only useful if you're planning to fight and win a nuclear war. </w:t>
      </w:r>
      <w:r w:rsidRPr="00CB328E">
        <w:rPr>
          <w:rStyle w:val="StyleUnderline"/>
        </w:rPr>
        <w:t>If you think that by moving the targets on one missile to take advantage of some damage you've already done somewhere else, like you would your artillery in a conventional war - if you think that is a good idea, the way it looks to other people - for example, Russian military planners - it looks like you're trying to prepare to fight and win a nuclear war against Russia</w:t>
      </w:r>
      <w:r>
        <w:t xml:space="preserve">. </w:t>
      </w:r>
      <w:r w:rsidRPr="00CB328E">
        <w:rPr>
          <w:i/>
        </w:rPr>
        <w:t>SS: Is it even possible to win a nuclear war? Is there such thing as winning a nuclear war?</w:t>
      </w:r>
      <w:r>
        <w:rPr>
          <w:i/>
        </w:rPr>
        <w:t xml:space="preserve"> </w:t>
      </w:r>
      <w:r>
        <w:t xml:space="preserve">Dr.TP: </w:t>
      </w:r>
      <w:r w:rsidRPr="00CB328E">
        <w:rPr>
          <w:rStyle w:val="Emphasis"/>
        </w:rPr>
        <w:t xml:space="preserve">Of course, </w:t>
      </w:r>
      <w:r w:rsidRPr="00E43EDD">
        <w:rPr>
          <w:rStyle w:val="Emphasis"/>
          <w:highlight w:val="cyan"/>
        </w:rPr>
        <w:t>it's not possible to win a nuclear war</w:t>
      </w:r>
      <w:r w:rsidRPr="00CB328E">
        <w:rPr>
          <w:rStyle w:val="Emphasis"/>
        </w:rPr>
        <w:t xml:space="preserve">. </w:t>
      </w:r>
      <w:r w:rsidRPr="00E43EDD">
        <w:rPr>
          <w:rStyle w:val="Emphasis"/>
          <w:highlight w:val="cyan"/>
        </w:rPr>
        <w:t>There's no outcome that you can predict associated with the facts of nuclear weapons that would lead to any definition that is at all meaningful of "winning" a nuclear war.</w:t>
      </w:r>
      <w:r>
        <w:t xml:space="preserve"> The problem is, if you have another adversary, you're a military person, you're evaluating the actions of the other adversary, and you see the adversary doing things that look like they believe that they can fight and win, it makes you concerned, it raises concerns that they might actually believe that, or, in a crisis, they might actually exercise options created by these technical changes. So, it's a dangerous, double-edged sword. </w:t>
      </w:r>
      <w:r w:rsidRPr="00CB328E">
        <w:rPr>
          <w:i/>
        </w:rPr>
        <w:t>SS: Russia recently announced 40 new ballistic missiles to boost its military arsenal. NATO Secretary-General Jens Stoltenberg called the move "unjustified, destabilizing and dangerous". Now, in light of this American nuclear rearmament we were talking about - do you think it's unjustified?</w:t>
      </w:r>
      <w:r>
        <w:rPr>
          <w:i/>
        </w:rPr>
        <w:t xml:space="preserve"> </w:t>
      </w:r>
      <w:r>
        <w:t xml:space="preserve">Dr.TP: I think it's unjustified from a technical point of view. From a political point of view, I have no real judgement, but I can see how the political leadership in Russia believes that it has to respond to what it sees as America's continued encroachment and planning to intimidate. Whether that's the intent of the U.S. or not - I have no way of knowing. But I can understand why they think that such an action makes sense. From a purely technical point of view, it in no way enhances Russia's security - and it could detract from it, because of an American overreaction. </w:t>
      </w:r>
      <w:r w:rsidRPr="00CB328E">
        <w:rPr>
          <w:i/>
        </w:rPr>
        <w:t>SS: Also, remember NATO's plans for a missile defence shield in Europe, they were also supported by the U.S. and its allies. It was supposed to be protection against possible Iran nuclear program. Now, a deal with Iran is in place, a deal that, as you say, has unprecedented verification measures. Why is NATO still going forward with these plans?</w:t>
      </w:r>
      <w:r>
        <w:rPr>
          <w:i/>
        </w:rPr>
        <w:t xml:space="preserve"> </w:t>
      </w:r>
      <w:r>
        <w:t xml:space="preserve">Dr.TP: I'm not a total... I'm more of a technical than a political person, but I don't want to make fake claims, I am unsophisticated politically... </w:t>
      </w:r>
      <w:r w:rsidRPr="00CB328E">
        <w:rPr>
          <w:i/>
        </w:rPr>
        <w:t>SS: Sure, but you surely have your opinions and observations on that - I mean, it's a huge topic...</w:t>
      </w:r>
      <w:r>
        <w:rPr>
          <w:i/>
        </w:rPr>
        <w:t xml:space="preserve"> </w:t>
      </w:r>
      <w:r>
        <w:t xml:space="preserve">Dr.TP: I think it's going forward because the leadership of the U.S. has domestic - again, I want to underscore this, domestic political, not international, political commitments to doing missile defence. The Congress is deeply committed to it. I think, the big defence companies that do the work wanted to keep their contracts and the American Congress is strongly influenced by the ability of these companies to influence elections through their money. I think the President has not behaved...has not shown leadership in this particular area. He has backed away from his original scepticism, which was well-justified, about the value of these missile defences in terms of their technical capability, and... </w:t>
      </w:r>
      <w:r w:rsidRPr="00CB328E">
        <w:rPr>
          <w:i/>
        </w:rPr>
        <w:t>SS: Okay, but, as you say, domestic policies usually play out, internally,</w:t>
      </w:r>
      <w:r>
        <w:rPr>
          <w:i/>
        </w:rPr>
        <w:t xml:space="preserve"> </w:t>
      </w:r>
      <w:r w:rsidRPr="00CB328E">
        <w:rPr>
          <w:i/>
        </w:rPr>
        <w:t>they play out to be foreign policies. In this case, does Russia have evidence to believe it's not a security threat for it?</w:t>
      </w:r>
      <w:r>
        <w:rPr>
          <w:i/>
        </w:rPr>
        <w:t xml:space="preserve"> </w:t>
      </w:r>
      <w:r>
        <w:t xml:space="preserve">Dr.TP: I would that the Russian military, the informed military, the technically well-informed military, have to understand that the American missile defence is not viable - that's to say, it does not have any capability. However, I want to underscore - however, they cannot treat this missile defence as if it has no capability. This is because they do not know what will happen next. </w:t>
      </w:r>
      <w:r w:rsidRPr="004C3ECE">
        <w:rPr>
          <w:rStyle w:val="StyleUnderline"/>
        </w:rPr>
        <w:t xml:space="preserve">The U.S. has vast industrial power, vast wealth. It has shown that it is more than able to engage in irrational military activities, and the Russian military cannot be assured that the U.S. won't make some kinds of changes in some unforeseen future scenario to this missile defence. So </w:t>
      </w:r>
      <w:r w:rsidRPr="00E43EDD">
        <w:rPr>
          <w:rStyle w:val="StyleUnderline"/>
          <w:highlight w:val="cyan"/>
        </w:rPr>
        <w:t>you can have a missile defence</w:t>
      </w:r>
      <w:r w:rsidRPr="004C3ECE">
        <w:rPr>
          <w:rStyle w:val="StyleUnderline"/>
        </w:rPr>
        <w:t xml:space="preserve">, like the Americans have, </w:t>
      </w:r>
      <w:r w:rsidRPr="00E43EDD">
        <w:rPr>
          <w:rStyle w:val="StyleUnderline"/>
          <w:highlight w:val="cyan"/>
        </w:rPr>
        <w:t>which technically speaking is a joke</w:t>
      </w:r>
      <w:r w:rsidRPr="004C3ECE">
        <w:rPr>
          <w:rStyle w:val="StyleUnderline"/>
        </w:rPr>
        <w:t xml:space="preserve"> - I want to underscore it, it's a technical joke in terms of what it can do - but, the Russian military has almost no choice but to treat it as if it is a serious concern</w:t>
      </w:r>
      <w:r>
        <w:t xml:space="preserve">. So you get the worst of both worlds. Even from an american point of view - a missile defence that doesn't work, but is treated by the Russian side as if it works. </w:t>
      </w:r>
      <w:r w:rsidRPr="00CB328E">
        <w:rPr>
          <w:i/>
        </w:rPr>
        <w:t>SS: Ted we have time for just one more question...</w:t>
      </w:r>
      <w:r>
        <w:rPr>
          <w:i/>
        </w:rPr>
        <w:t xml:space="preserve"> </w:t>
      </w:r>
      <w:r>
        <w:t xml:space="preserve">Dr.TP: Is that too convoluted? </w:t>
      </w:r>
      <w:r w:rsidRPr="00CB328E">
        <w:rPr>
          <w:i/>
        </w:rPr>
        <w:t>SS: No, it sounds pretty simple to me. I don’t know why people up there don't understand it.</w:t>
      </w:r>
      <w:r>
        <w:rPr>
          <w:i/>
        </w:rPr>
        <w:t xml:space="preserve"> </w:t>
      </w:r>
      <w:r>
        <w:t xml:space="preserve">Dr.TP: Okay. </w:t>
      </w:r>
      <w:r w:rsidRPr="00CB328E">
        <w:rPr>
          <w:i/>
        </w:rPr>
        <w:t>SS: Now, states that embark on a nuclear weapons program, they actually do it because they feel it's the only way to ensure their security. Can you say they are wrong? I mean - look at Libya, it gave up its nuclear weapons, and in the end, it was little to stop a NATO bombing campaign in 2011. We just have one more minute left for this question.</w:t>
      </w:r>
      <w:r>
        <w:rPr>
          <w:i/>
        </w:rPr>
        <w:t xml:space="preserve"> </w:t>
      </w:r>
      <w:r>
        <w:t xml:space="preserve">Dr.TP: I think it's a double-edged sword, and it depends on who you are and your circumstances. Unfortunately, and I'm not comfortable saying this, I want to be clear, this is not a comfortable thing to say, if I were in a situation of some nuclear states, I would not give up my nuclear weapons. In the case of other nuclear states, I think not only it is a good idea to give up your nuclear weapons, but in fact you shouldn't get them. Let me give you an example. If I were Japanese I would not want to have nuclear weapons. The reason is, I'm under the protection of the U.S., and if I get nuclear weapons, it will cause to be a target of the Chinese, it will cause the South Koreans to become extremely concerned, to the point that they might react in a bad way, and my overall security situation would be worse. </w:t>
      </w:r>
      <w:r w:rsidRPr="004C3ECE">
        <w:rPr>
          <w:rStyle w:val="StyleUnderline"/>
        </w:rPr>
        <w:t>But, if I'm alone, and I think I need nuclear weapons, for example, if I'm Russia, and the Americans have a nuclear monopoly - I would want nuclear weapons, because I'm not dependant on another nuclear power to offset the American threat. So, it's a political judgement, not a technical one</w:t>
      </w:r>
      <w:r>
        <w:t>.</w:t>
      </w:r>
    </w:p>
    <w:p w14:paraId="5D4BB41F" w14:textId="77777777" w:rsidR="00AB1E28" w:rsidRDefault="00AB1E28" w:rsidP="00AB1E28">
      <w:pPr>
        <w:pStyle w:val="Heading3"/>
      </w:pPr>
      <w:r>
        <w:t>Nagorno Karabakh</w:t>
      </w:r>
    </w:p>
    <w:p w14:paraId="3C49F78F" w14:textId="77777777" w:rsidR="00AB1E28" w:rsidRDefault="00AB1E28" w:rsidP="00AB1E28">
      <w:pPr>
        <w:pStyle w:val="Heading4"/>
      </w:pPr>
      <w:r>
        <w:t>Nagorno-Karabakh war escalates and goes nuclear – strategic alliances causes US and Russian draw in – it’s the preeminent threat for a Russia/NATO nuclear conflict</w:t>
      </w:r>
    </w:p>
    <w:p w14:paraId="7CAAEACF" w14:textId="77777777" w:rsidR="00AB1E28" w:rsidRDefault="00AB1E28" w:rsidP="00AB1E28">
      <w:r w:rsidRPr="00D3237A">
        <w:rPr>
          <w:rStyle w:val="Style13ptBold"/>
        </w:rPr>
        <w:t>Korybko 14</w:t>
      </w:r>
      <w:r w:rsidRPr="00D3237A">
        <w:t xml:space="preserve"> [Andrew Korybko - American political correspondent, "Nagorno-Karabakh and the Domino Destabilization of Disaster (I)" and "Nagorno-Karabakh and the Domino Destabilization of Disaster (II)", orientalreview.org/2014/08/07/nagorno-karabakh-and-the-domino-destabilization-of-disaster-i/, DOA: 7/2/16]</w:t>
      </w:r>
    </w:p>
    <w:p w14:paraId="43FEFA70" w14:textId="77777777" w:rsidR="00AB1E28" w:rsidRPr="009534AE" w:rsidRDefault="00AB1E28" w:rsidP="00AB1E28">
      <w:pPr>
        <w:rPr>
          <w:rStyle w:val="Emphasis"/>
        </w:rPr>
      </w:pPr>
      <w:r w:rsidRPr="00405C92">
        <w:rPr>
          <w:rStyle w:val="StyleUnderline"/>
        </w:rPr>
        <w:t xml:space="preserve">The formerly frozen conflict of Nagorno-Karabakh is showing rapid signs of thawing, unleashing the prospect of a renewed war between Armenia and Azerbaijan. Last week, a total of 15 soldiers were killed from both sides in what was the worst ceasefire violation in the 20 years since it was first agreed to. Unlike the first </w:t>
      </w:r>
      <w:r w:rsidRPr="00E43EDD">
        <w:rPr>
          <w:rStyle w:val="StyleUnderline"/>
          <w:highlight w:val="cyan"/>
        </w:rPr>
        <w:t>Nagorno-Karabakh War</w:t>
      </w:r>
      <w:r w:rsidRPr="00405C92">
        <w:rPr>
          <w:rStyle w:val="StyleUnderline"/>
        </w:rPr>
        <w:t xml:space="preserve">, however, </w:t>
      </w:r>
      <w:r w:rsidRPr="00E43EDD">
        <w:rPr>
          <w:rStyle w:val="Emphasis"/>
          <w:highlight w:val="cyan"/>
        </w:rPr>
        <w:t>a continuation conflict will likely see all the regional countries being dragged into it, even setting the stage for a disastrous domino destabilization that could place Russia and NATO a hair-trigger away from war</w:t>
      </w:r>
      <w:r w:rsidRPr="00405C92">
        <w:rPr>
          <w:rStyle w:val="Emphasis"/>
        </w:rPr>
        <w:t>.</w:t>
      </w:r>
      <w:r w:rsidRPr="009534AE">
        <w:rPr>
          <w:sz w:val="16"/>
        </w:rPr>
        <w:t xml:space="preserve"> The objective of this work is not to explain the roots of the crisis but to forecast its developments. Its genesis is very complex and controversial, in some ways representing a regional version of the Israel-Palestine issue. It is thus recommended that the reader refer to both the Armenian and Azeri Foreign Ministry sites for their respective interpretation of the conflict and draw their own conclusions. Additionally, for a strategic background from the perspective of American foreign policy goals, please review “The Reverse Brzezinski” and “The American Aggression Enabling Act”. … Neighboring Iran: This aspiring Mideast hegemon is trying to remove its negative stereotype in the Western political psyche and rebrand itself as a peaceful and responsible regional actor. It is endeavouring to emerge from punitive Western sanctions and establish constructive relations with the West, but on an equal and respectful footing. Russia has been a close ally in helping Iran acquire nuclear energy technology and anti-aircraft defences (with the inference that they would deter an Israeli and/or American bombing), and the two countries’ regional interests coincide in supporting the Syrian government and opposing the spread of terrorism. Iran has nurtured extremely positive relations with Armenia since 1991 but has mixed ties with Azerbaijan. At least a quarter of the population are of Azeri descent, and Baku has been coy about supporting separatist ambitions there despite most of this community patriotically identifying as Iranian. The unresolved delineation of the energy-rich Caspian border almost led both countries to war in 2001 and still remains a hot issue to this day. Iran is also suspicious of Azerbaijan’s booming ties with Israel, believing that Baku is being used as a proxy and possible drone base against it. Nonetheless, Iran does hold one trump card in bilateral relations – it supplies Azerbaijan’s vulnerable enclave of Nakhchivan with gas. In order of best to worst, Iran is on great terms with Russia and Armenia, less so with Azerbaijan and the US, and has no official relations with Israel. Ties with Turkey are currently lukewarm and practical. Russia: </w:t>
      </w:r>
      <w:r w:rsidRPr="00405C92">
        <w:rPr>
          <w:rStyle w:val="StyleUnderline"/>
        </w:rPr>
        <w:t xml:space="preserve">Moscow is the historic hegemon for South Caucasus affairs and helped to reach the 1994 Nagorno-Karabakh ceasefire. It sells weapons to both Armenia and Azerbaijan and has an interest in maintaining a peaceful equilibrium between both rivals and preventing out-of-regional actors from securing a dominant foothold here. Russia achieved a significant victory against Georgia in 2008 and demonstrated its resolve to defend its regional allies (South Ossetia and Abkhazia) from aggression against their territory. </w:t>
      </w:r>
      <w:r w:rsidRPr="009534AE">
        <w:rPr>
          <w:sz w:val="16"/>
        </w:rPr>
        <w:t xml:space="preserve">Over the past few years, relations have declined with the West, most noticeably and precipitously after the February coup in Ukraine. Concurrent to this, Russia has aspired to create the Eurasian Union, which was finally consecrated in late May, placing it in direct competition with the EU’s plans for the Caucasus. </w:t>
      </w:r>
      <w:r w:rsidRPr="00E43EDD">
        <w:rPr>
          <w:rStyle w:val="StyleUnderline"/>
          <w:highlight w:val="cyan"/>
        </w:rPr>
        <w:t>Russia is also against the expansion of NATO</w:t>
      </w:r>
      <w:r w:rsidRPr="00405C92">
        <w:rPr>
          <w:rStyle w:val="StyleUnderline"/>
        </w:rPr>
        <w:t>, both in official and shadow form</w:t>
      </w:r>
      <w:r w:rsidRPr="009534AE">
        <w:rPr>
          <w:sz w:val="16"/>
        </w:rPr>
        <w:t xml:space="preserve">. Turkey: This regional heavyweight is an important NATO member and harbors ambitions of Neo-Ottomanism (regional neo-colonialism). It has accordingly played a huge role in the US and NATO’s destabilization of Syria and is eager to flex its muscles on behalf of its military patrons. Being so close to its Azeri kin, the two states endearingly refer to their relationship as being of “one nation, two states”.As a result, Turkey has pledged solidarity with Baku since the beginning of the Nagorno-Karabakh conflict and reaffirmed its support for the country and its armed forces last week. It is dually responsible with Russia (as the successor state to the USSR) for preserving the security and integrity of the Azeri enclave of Nakhchivan per the 1921 Treaty of Kars, and Foreign Minister Davutoglu reminded the world of this in 2010. Turkey enjoys friendly and pragmatic relations with Russia, but the two could very well butt heads by militarily supporting opposite sides in the Nagorno-Karabakh conflict. Non-Neighboring EU: The heterogeneous hodgepodge that is the EU has been seeking to expand into the former Soviet Union using the Eastern Partnership platform. In late 2013, Azerbaijan was the only one of the six partner states that did not ‘take a side’ between the EU and the Eurasian Union. Although it would later say that it does not want to sign an Association Agreement (possibly to placate Russian fears that it was moving too rapidly in the Western direction), the EU did not chastise it. This may be due to its long-term goal of trying to transform Azerbaijan into a non-Russian energy conduit. The EU’s cozy relationship with Azerbaijan may also be because it invested cultural capital in it through Eurovision and the upcoming European Games. This demonstrates a strong effort to convince the European population that Azerbaijan is ‘part of Europe’, and by inference, part of the EU’s expanding ‘civilizational’ institution and therefore ‘not Russian-affiliated’. Israel: Israel is a close but semi-covert ally of Azerbaijan, with mutual ties having been described by President Aliyev as being “nine tenths below the surface”, just like an iceberg. Besides their mutual antagonisms against Iran, they also have shared energy interests since Azerbaijan supplies 40% of Israel’s oil. The same source, The Jerusalem Post, also reports that bilateral trade is $3 billion and that Azerbaijan buys “hundreds of millions of dollars worth of arms” from Israel. Quite clearly, Israel and Azerbaijan are strategic allies and firmly support one another. US: </w:t>
      </w:r>
      <w:r w:rsidRPr="00405C92">
        <w:rPr>
          <w:rStyle w:val="StyleUnderline"/>
        </w:rPr>
        <w:t>America’s adaptation to the changing multipolar environment has been to utilize the Lead From Behind strategy to solicit regional allies to do its bidding. As with Georgia in South Ossetia and Abkhazia or Turkey in Syria, the US may very well tempt Azerbaijan with the forbidden Karabakh fruit to get it to do Washington’s bidding and go against its own rational interests.</w:t>
      </w:r>
      <w:r w:rsidRPr="009534AE">
        <w:rPr>
          <w:sz w:val="16"/>
        </w:rPr>
        <w:t xml:space="preserve"> </w:t>
      </w:r>
      <w:r w:rsidRPr="00E43EDD">
        <w:rPr>
          <w:rStyle w:val="Emphasis"/>
          <w:highlight w:val="cyan"/>
        </w:rPr>
        <w:t>The US’ overall goal is to expand its military influence and NATO’s in order to contain and then rollback Russia, with the eventual long-term goal of dismantling it completely</w:t>
      </w:r>
      <w:r w:rsidRPr="009534AE">
        <w:rPr>
          <w:sz w:val="16"/>
        </w:rPr>
        <w:t xml:space="preserve">. Strategic destabilization of Russia’s periphery is the current stage of the game, and as it has shown in Ukraine, it has no qualms about creating Black Holes of Chaos to advance its overall unipolar objectives. Forecasted Conflict Scenario Now that the actors, their ambitions, and motivating interests have been touched upon, one can move on to forecasting their expected behavior in a Nagorno-Karabakh continuation war. It is predicted that such a conflict will likely have five stages of logical progression, but given the uncertainties of warfare, anything can of course happen. The following should thus be seen as a strategic outline for how the conflict could possibly play out. </w:t>
      </w:r>
      <w:r w:rsidRPr="00405C92">
        <w:rPr>
          <w:rStyle w:val="StyleUnderline"/>
        </w:rPr>
        <w:t xml:space="preserve">Stage One: Outbreak Armenia and Azerbaijan will likely first come to blows along the Line of Contact established after the 1994 ceasefire. </w:t>
      </w:r>
      <w:r w:rsidRPr="009534AE">
        <w:rPr>
          <w:sz w:val="16"/>
        </w:rPr>
        <w:t xml:space="preserve">Armenia and its Russian protector have absolutely nothing to gain by aggravating the situation and inciting a war. </w:t>
      </w:r>
      <w:r w:rsidRPr="00E43EDD">
        <w:rPr>
          <w:rStyle w:val="StyleUnderline"/>
          <w:highlight w:val="cyan"/>
        </w:rPr>
        <w:t>Nagorno-Karabakh is already de-facto independent</w:t>
      </w:r>
      <w:r w:rsidRPr="00405C92">
        <w:rPr>
          <w:rStyle w:val="StyleUnderline"/>
        </w:rPr>
        <w:t>, and it is not in Yerevan or Moscow’s interests to instigate a bloody and unpredictable war to change this and the existing balance of power in the Southern Caucasus</w:t>
      </w:r>
      <w:r w:rsidRPr="009534AE">
        <w:rPr>
          <w:sz w:val="16"/>
        </w:rPr>
        <w:t>. In fact, it’s not even in Azerbaijan’s interests to do so either. Its elite live a lavish and wealthy lifestyle, and the opulent funds procured from stable natural resource shipments to Europe and Israel are more than enough to placate any nationalist and power revisionist longings among them (Credit for this observation goes to Dmitry Babich, who personally expressed this opinion to the author). The perspective is different among the general population in Azerbaijan, however. They have been whipped up by their government over Nagorno-Karabakh for two decades now, and the loss of this territory and the massive amount of internally displaced people in the country as a result of it (700,000 people or 7.6% of the population) has become an integral part of their post-Soviet identity. Therefore, should the decision be made to militarily retake Nagorno-Karabakh (as Aliyev has threatened before), the population will support it. The only thing that could make Azerbaijan go against its elites’ previously described interests and shake the existing order is if the US either contracted the country to do so (per the Lead From Behind calculation of strategic destabilization) and/or promised some type of titillating reward for it (e.g. perhaps a post-war land corridor to Nakhchivan or even support for reunification with Iran’s ‘Southern Azerbaijan’). The US has a steady track record of misleading its ‘allies’ into engaging in disastrous military adventures, always under the inference that they would be quickly resolved and to their proxies’ benefit. In 2008, Saakashvili was under the impression that he could regain control over South Ossetia and Abkhazia, but Russia decisively proved him wrong. The war was short, as the US inferred it would be, but not in the way that Tbilisi or Washington wanted. In 2011, Turkey was talked into being the staging ground for the Syrian destabilization in exchange for re-establishing its Ottoman hegemonic legacy. This resulted in a disastrous campaign that killed over 100,000 people (with American, European, Turkish, Israeli, and Gulf Arab complicity) and is still ongoing three years after it began. The coup government in Kiev was also promised a speedy war in Donbass that would solidify its regime all across the country. Suffice to say, things are not panning out for the authorities as was anticipated and the entire country is now collapsing. Quite obviously, none of the US’ ‘allies’ have gained anything positive from these experiences, and if America continues its pattern (and it shows no sign of abating), then Azerbaijan will likely fall into the same detrimental trap as those who came before it</w:t>
      </w:r>
      <w:r w:rsidRPr="00405C92">
        <w:rPr>
          <w:rStyle w:val="StyleUnderline"/>
        </w:rPr>
        <w:t xml:space="preserve">. Stage Two: International Response </w:t>
      </w:r>
      <w:r w:rsidRPr="00E43EDD">
        <w:rPr>
          <w:rStyle w:val="Emphasis"/>
          <w:highlight w:val="cyan"/>
        </w:rPr>
        <w:t>Russia, the most important actor besides the two warring parties, is bound to protect Armenia from any aggression</w:t>
      </w:r>
      <w:r w:rsidRPr="00405C92">
        <w:rPr>
          <w:rStyle w:val="StyleUnderline"/>
        </w:rPr>
        <w:t>, but the nuance is that Moscow does not recognize Nagorno-Karabakh as under Yerevan’s jurisdiction</w:t>
      </w:r>
      <w:r w:rsidRPr="009534AE">
        <w:rPr>
          <w:sz w:val="16"/>
        </w:rPr>
        <w:t>. Azeri aggression against Armenian and Karabakh forces in that region will likely not meet with any militarized Russian reaction. Of course, Russia may place its forces in the Northern Caucasus and Armenia on high alert, but it will not directly engage Azerbaijan. Crisis diplomacy and calls for an immediate cessation of violence will likely be heard from Moscow at this stage while it prepares for the contingency that Azerbaijan’s offensive may spread into Armenia proper</w:t>
      </w:r>
      <w:r w:rsidRPr="00405C92">
        <w:rPr>
          <w:rStyle w:val="Emphasis"/>
        </w:rPr>
        <w:t xml:space="preserve">. </w:t>
      </w:r>
      <w:r w:rsidRPr="00E43EDD">
        <w:rPr>
          <w:rStyle w:val="Emphasis"/>
          <w:highlight w:val="cyan"/>
        </w:rPr>
        <w:t>The US will be Leading From Behind by supporting Azerbaijan diplomatically and with battlefield intelligence</w:t>
      </w:r>
      <w:r w:rsidRPr="00405C92">
        <w:rPr>
          <w:rStyle w:val="StyleUnderline"/>
        </w:rPr>
        <w:t>. It may eventually subcontract additionally military involvement to Turkey, but this stage will be addressed later on</w:t>
      </w:r>
      <w:r w:rsidRPr="009534AE">
        <w:rPr>
          <w:sz w:val="16"/>
        </w:rPr>
        <w:t xml:space="preserve">. More than likely, Azerbaijan will begin the American-advised war either on the false pretext of an Armenian ‘provocation’ or simply on the fact that it wants to restore its territorial integrity. It seems more plausible that it will begin by using the former as a justification for advancing the latter. This is because Armenia is closely allied to Russia, and in the West, everything is made to be ‘Putin’s fault’. By making it seem as though Azerbaijan is responding to Russian-sponsored aggression against territorial integrity (much in the same vein as the West has marketed Kiev’s offensive against the pro-Federalists), the US and EU will diplomatically support it. The EU will also press for a quick resolution to the conflict in order to secure its energy interests. Israel will voice its support for Azerbaijan, too, seeing its close ally’s offensive against Nagorno-Karabakh and response to ‘aggression’ as mirroring its own offensives in Gaza and the West Bank under the same pretenses. Like the EU, Israel is worried that its energy trade with Azerbaijan may be disrupted by a prolonged conflict, so it will also want to see a quick Azeri victory. Turkey will automatically support Azerbaijan because of its “one nation, two states” concept and historical antagonism against the Armenians, but it will stop short of a military attack until the Nakhchivan pretext is played (to be discussed later). Since it is on the downstream end of Azerbaijan’s energy projects (which increase Turkey’s international significance and influence), it, too, will want Baku to defeat Armenia as quickly as possible. Georgia and Iran and will be more reserved, however, preferring to see a quick halt in violence regardless of outcome. Tbilisi does not want to be faced with the prospect of Moscow requesting transit rights for its military in reinforcing its Armenian base. These rights were de-facto abolished after the 2008 war and de-jure in 2011, after which Russia allegedly struck a deal with Azerbaijan to continue its logistical operations. Baku would obviously not allow this to continue under a conflict environment, and thus, Moscow would have to route its supplies and troops over Georgian land or airspace once more. The reason Russia would not force them through Azerbaijan is that it will only militarily engage the country if Armenia proper is attacked, and even then, in an operation to ‘force Azerbaijan to peace’ (to paraphrase the justification of the 2008 war), it is not likely Russia will directly place its units into areas outside of the conflict zone (although it may strike them with long-range munitions or bombs). Therefore, Russian military transit through Georgia is the only option available, and this concern overrides any cares that Tbilisi has about Azerbaijan’s pipelines crossing its territory and their possibly disruption. Iran has a different justification for remaining on the sidelines: it does not want Azerbaijan or Israel to exploit the existing conflict to distract it or place it in a vulnerable position. Additionally, it does not want to fight someone else’s (Armenia and possibly Russia’s) war. The large Azeri minority in the northern border region can always be manipulated to destabilize Iran, and this is something that decision makers are attentively aware of. Stage </w:t>
      </w:r>
      <w:r w:rsidRPr="00405C92">
        <w:rPr>
          <w:rStyle w:val="StyleUnderline"/>
        </w:rPr>
        <w:t xml:space="preserve">Three: Regional Tremors Georgia and Iran are prime for near-immediate destabilization after the onset of a continuation war. </w:t>
      </w:r>
      <w:r w:rsidRPr="009534AE">
        <w:rPr>
          <w:sz w:val="16"/>
        </w:rPr>
        <w:t xml:space="preserve">To begin with, Georgia’s Samtskhe-Javakheti region is majority inhabited by Armenians. </w:t>
      </w:r>
      <w:r w:rsidRPr="00405C92">
        <w:rPr>
          <w:rStyle w:val="StyleUnderline"/>
        </w:rPr>
        <w:t>It could plausibly arise where the West launches an information blitzkrieg about this issue in order to rhetorically make Tbilisi question whether or not this population, like the Armenians in Nagorno-Karabakh, will want to forcibly reunify with their Armenian brethren with help of the ‘Russian menace’</w:t>
      </w:r>
      <w:r w:rsidRPr="009534AE">
        <w:rPr>
          <w:sz w:val="16"/>
        </w:rPr>
        <w:t xml:space="preserve">. This will also resurrect the shadow of the negative information campaign surrounding Crimea’s reunification with Russia. What’s more, the 2008 war is still fresh in the minds of many Georgians, further increasing their sensitivity to Western anti-Russian propaganda. All of this may compel them to treat Armenians there as second-class citizens, much as Russians in the Baltic are treated and the individuals in Kiev’s ‘liberated territories’ could soon be. It goes without saying that this can lead to chain reaction of internal destabilization. Iran is also vulnerable to destabilization, and this stems from the aforementioned Azeri factor in its northern regions. If the population there (either on its own, or more likely, through outside influence) begins aggressive public demonstrations to show their support for Baku, this could rapidly spiral into nationalist demonstrations that explode into outright independence agitation and a Color Revolution-esque attempt at achieving it on the regional level. If that fails, Syrian-style unconventional warfare is always an option. Both scenarios would destabilize Iran much to the West and Israel’s delight, taking advantage of the regional chaos to churn a Black Hole out of very little investment on their part. In these actors’ understanding, supporting such activity is a win-win for them. Stage Four: The Escalation </w:t>
      </w:r>
      <w:r w:rsidRPr="00405C92">
        <w:rPr>
          <w:rStyle w:val="StyleUnderline"/>
        </w:rPr>
        <w:t>There are three major events that are guaranteed to escalate an Armenian-Azeri continuation war into a direct regional ruckus. They are all extremely significant, and in no particular order they are: Azerbaijan Attacking Armenia Proper: If Azerbaijan directly attacks Armenia, this would instantly result in Armenia activating its mutual defense treaty with Russia and calling in Moscow’s military might to defend it. This could happen if Azerbaijan is on the offensive on Nagorno-Karabakh and decides to take the war into Armenia to finish its military off ‘once and for all’, or if it engages in a provocation from Nakhchivan as a rear or flank attack to relieve pressure from the Karabakh front or bring Turkey into the war</w:t>
      </w:r>
      <w:r w:rsidRPr="009534AE">
        <w:rPr>
          <w:sz w:val="16"/>
        </w:rPr>
        <w:t xml:space="preserve">. Georgia Blockading Armenia: Blockades are acts of war, and if Georgia de-facto blockades Armenia during a continuation war in Karabakh, this would certainly result in a Russian intervention. The reasoning is two-fold. First, Armenia would be placed in an even more dire economic position than it is now if war with Azerbaijan breaks out, making it all the more dependent on Georgia for the transit of goods. Iran does not have the required infrastructure and logistical networks to immediately compensate for any loss in Georgian-transited trade, and Russia will not allow Yerevan to suffer a war of attrition similar to what happened to Leningrad during World War II. Additionally, it was earlier mentioned that Russian forces may request immediate transit rights through Georgia to resupply their base in Armenia, but it is uncertain how Tbilisi would respond. </w:t>
      </w:r>
      <w:r w:rsidRPr="00405C92">
        <w:rPr>
          <w:rStyle w:val="StyleUnderline"/>
        </w:rPr>
        <w:t xml:space="preserve">Although it is in their best and most peaceful interests to accede to this, they may look at it as a ‘shadow intervention’ or ‘occupation’, and </w:t>
      </w:r>
      <w:r w:rsidRPr="00E43EDD">
        <w:rPr>
          <w:rStyle w:val="Emphasis"/>
          <w:highlight w:val="cyan"/>
        </w:rPr>
        <w:t>the US and NATO may once more falsely assure Georgia that they would militarily support its anti-Russian political decisions</w:t>
      </w:r>
      <w:r w:rsidRPr="009534AE">
        <w:rPr>
          <w:sz w:val="16"/>
        </w:rPr>
        <w:t xml:space="preserve">. Even more likely, they would actively make sure that Georgia does not agree to Russia’s request and would pressure it behind the scenes. If Russia sees the need to reinforce its Armenian base, especially if Armenia itself is under Azeri attack, then it would transit its forces through Georgian territory with or without permission, with all of the resultant consequences thereof. Turkey Entering the War: This event would be momentous since it would open the door for official NATO intervention in the conflict and its direct confrontation with Russia. Turkey would most likely use the pretext of a Nakhchivan provocation in order to enter the war. To remind the reader, Turkey is responsible for ensuring Nakhchivan’s territorial integrity per the 1921 Treaty of Kars and publicly reaffirmed this commitment in 2010. Azerbaijan may either create a provocation with Armenia through Nakhchivan to goad it into militarily responding or would simply directly attack it from this location. If the provocation scenario plays out, then Turkey would rush to Azerbaijan’s side in order to fulfill its legal obligation in defending against Armenian ‘aggression’. Such cunning of this caliber has been conspired by Turkey before, most recently in the Suleiman Shah Tomb false-flag plan. It is therefore not beyond Ankara to stage a similar setup with Azerbaijan in Nakhchivan to provoke a (NATO) war with Armenia. </w:t>
      </w:r>
      <w:r w:rsidRPr="009534AE">
        <w:rPr>
          <w:rStyle w:val="StyleUnderline"/>
        </w:rPr>
        <w:t>Stage Five: The Caucasian Conflagration This is the final step of the continuation war. By this stage, at least one of the previously mentioned escalations has occurred and the Karabakh conflict has become a larger war</w:t>
      </w:r>
      <w:r w:rsidRPr="009534AE">
        <w:rPr>
          <w:sz w:val="16"/>
        </w:rPr>
        <w:t xml:space="preserve">. At the worst, it could see Russia storming through a recalcitrant Georgia to resupply its Armenian base, Azerbaijan bringing the war into Armenia proper, and Turkey moving to capture Yerevan in a swift offensive while being blocked by Russia’s nearby units. As this is occurring, Iran could find itself in the same quagmire in its north that Kiev is currently experiencing in its east, albeit for completely different reasons and purposes. </w:t>
      </w:r>
      <w:r w:rsidRPr="009534AE">
        <w:rPr>
          <w:rStyle w:val="Emphasis"/>
        </w:rPr>
        <w:t xml:space="preserve">All the while, </w:t>
      </w:r>
      <w:r w:rsidRPr="00E43EDD">
        <w:rPr>
          <w:rStyle w:val="Emphasis"/>
          <w:highlight w:val="cyan"/>
        </w:rPr>
        <w:t>the US/NATO and Russia would face off in the closest they have ever come to conventional or nuclear war as a result of the Russia-Armenia and Turkey-NATO treaty interplay, with the future of the world hanging in the balance</w:t>
      </w:r>
      <w:r w:rsidRPr="009534AE">
        <w:rPr>
          <w:rStyle w:val="Emphasis"/>
        </w:rPr>
        <w:t>.</w:t>
      </w:r>
      <w:r w:rsidRPr="009534AE">
        <w:rPr>
          <w:sz w:val="16"/>
        </w:rPr>
        <w:t xml:space="preserve"> Conclusion A continuation war in Nagorno-Karabakh cannot be removed from the US’ grand strategic designs for Eurasia. </w:t>
      </w:r>
      <w:r w:rsidRPr="009534AE">
        <w:rPr>
          <w:rStyle w:val="StyleUnderline"/>
        </w:rPr>
        <w:t>Azerbaijan by its own will would not risk jeopardizing its wealth, status, and prestige through a risky and likely extended conflict, especially considering the possibility of Russian military intervention on behalf of Armenia. It would only partake on this dangerous course if set up to do so by the US, either through devious misleads or direct commands</w:t>
      </w:r>
      <w:r w:rsidRPr="009534AE">
        <w:rPr>
          <w:sz w:val="16"/>
        </w:rPr>
        <w:t xml:space="preserve">. The US seeks to maintain as many painful hot spots in areas sensitive to Russia’s security as possible (this of course includes Ukraine), thereby fulfilling the overarching goal of peripheral destabilization in order to weaken the Russian center. The US’ weaponization of chaos may be an effective strategy in the short term and in certain theaters, but its Pandora Box-nature makes it even more devilishly dangerous in the political context of the Caucasus. </w:t>
      </w:r>
      <w:r w:rsidRPr="009534AE">
        <w:rPr>
          <w:rStyle w:val="StyleUnderline"/>
        </w:rPr>
        <w:t xml:space="preserve">Due to the fact that it is chaos, </w:t>
      </w:r>
      <w:r w:rsidRPr="00E43EDD">
        <w:rPr>
          <w:rStyle w:val="Emphasis"/>
          <w:highlight w:val="cyan"/>
        </w:rPr>
        <w:t>the domino destabilization that it brings with it can become absolutely uncontrollable and result in extremely negative and undesirable results, with the US/NATO and Russian faceoff representing the most ominous outcome for the entire world</w:t>
      </w:r>
      <w:r w:rsidRPr="009534AE">
        <w:rPr>
          <w:rStyle w:val="Emphasis"/>
        </w:rPr>
        <w:t>.</w:t>
      </w:r>
    </w:p>
    <w:p w14:paraId="27DA829D" w14:textId="77777777" w:rsidR="00AB1E28" w:rsidRDefault="00AB1E28" w:rsidP="00AB1E28">
      <w:pPr>
        <w:pStyle w:val="Heading4"/>
      </w:pPr>
      <w:r>
        <w:t>Nagorno-Karabakh is bound to escalate – even if it doesn’t cause a regional war, it has dramatically increased tensions between Russia and Turkey which causes military build up in the region</w:t>
      </w:r>
    </w:p>
    <w:p w14:paraId="04D19868" w14:textId="77777777" w:rsidR="00AB1E28" w:rsidRDefault="00AB1E28" w:rsidP="00AB1E28">
      <w:r w:rsidRPr="001322D8">
        <w:rPr>
          <w:rStyle w:val="Style13ptBold"/>
        </w:rPr>
        <w:t>RCSS 4/28</w:t>
      </w:r>
      <w:r w:rsidRPr="001322D8">
        <w:t xml:space="preserve"> [The Regional Cetner for Strategic Studies, "Nagorno-Karabakh Conflict Escalattes Tensions Between Russia and Turkey", www.rcssmideast.org/en/Article/20807/Nagorno-Karabakh-Conflict-Escalates-Tensions-Between-Russia-and-Turkey#.V3gnRlcZ8lY, DOA: 7/2/16]</w:t>
      </w:r>
    </w:p>
    <w:p w14:paraId="77D07950" w14:textId="77777777" w:rsidR="00AB1E28" w:rsidRDefault="00AB1E28" w:rsidP="00AB1E28">
      <w:pPr>
        <w:rPr>
          <w:rStyle w:val="StyleUnderline"/>
        </w:rPr>
      </w:pPr>
      <w:r w:rsidRPr="00E43EDD">
        <w:rPr>
          <w:rStyle w:val="StyleUnderline"/>
          <w:highlight w:val="cyan"/>
        </w:rPr>
        <w:t>Escalating tensions between Turkey and Russia due to differences</w:t>
      </w:r>
      <w:r w:rsidRPr="009C0D51">
        <w:rPr>
          <w:rStyle w:val="StyleUnderline"/>
        </w:rPr>
        <w:t xml:space="preserve"> in dealing with the Syrian crisis, especially after Turkey shot down a Russian Sukhoi 24 jet in November 2015, are directly impacting other regional issues in the south Caucasus region. In early April, 2016, armed confrontations flared up again between Russia's traditional ally Armenia, and Azerbaijan, which is building strong ties with Turkey, in the region of Nagorno-Karabakh which is disputed between the two countries</w:t>
      </w:r>
      <w:r>
        <w:t xml:space="preserve">. The two sides agreed to a ceasefire on 5 April. Recent clashes expanded to several other regions, including Khujand, Tartar, Fuzuli, Agdere and Agdam and killed 110 on both sides. They also resulted in the downing of an Azerbaijani military aircraft and an unmanned plane belonging to the Armenian army. These are the most violent confrontations since the 1994 truce between Yerevan and Baku. </w:t>
      </w:r>
      <w:r w:rsidRPr="009C0D51">
        <w:rPr>
          <w:rStyle w:val="StyleUnderline"/>
        </w:rPr>
        <w:t xml:space="preserve">Turkish escalation: </w:t>
      </w:r>
      <w:r w:rsidRPr="00E43EDD">
        <w:rPr>
          <w:rStyle w:val="StyleUnderline"/>
          <w:highlight w:val="cyan"/>
        </w:rPr>
        <w:t>It was clear in recent confrontations between Armenia and Azerbaijan that Turkey was deliberately sending several messages</w:t>
      </w:r>
      <w:r w:rsidRPr="009C0D51">
        <w:rPr>
          <w:rStyle w:val="StyleUnderline"/>
        </w:rPr>
        <w:t xml:space="preserve"> that it strongly supports Azerbaijan's position.</w:t>
      </w:r>
      <w:r>
        <w:t xml:space="preserve"> Turkish President Recep Tayyip Erdogan stressed that Turkey will stand by Azerbaijan until the end in its conflict with Armenia over this region. In response, Armenia's foreign minister accused Ankara of inciting Baku to escalate matters. Turkey's position could be explained in light of the following: </w:t>
      </w:r>
      <w:r w:rsidRPr="009C0D51">
        <w:rPr>
          <w:rStyle w:val="StyleUnderline"/>
        </w:rPr>
        <w:t xml:space="preserve">1- </w:t>
      </w:r>
      <w:r w:rsidRPr="00E43EDD">
        <w:rPr>
          <w:rStyle w:val="StyleUnderline"/>
          <w:highlight w:val="cyan"/>
        </w:rPr>
        <w:t>Turkey's attempt to put regional pressure on Russia</w:t>
      </w:r>
      <w:r w:rsidRPr="009C0D51">
        <w:rPr>
          <w:rStyle w:val="StyleUnderline"/>
        </w:rPr>
        <w:t>, Armenia's ally, after the Sukhoi 24 crisis escalated, and a retreat in bilateral cooperation between them which has compounded Turkey's economic losses – especially in the fields of tourism, energy and infrastructure. 2- In response to Russia's growing military presence in Armenia, in a manner that directly threatens Turkey especially in light of mutual escalation on Syria. Also, Russia's support of Yerevan on the issue of Armenian genocide, similar to what it did in Georgia, Ukraine and Syria</w:t>
      </w:r>
      <w:r>
        <w:t xml:space="preserve">. It is also in response to statements by Russian Foreign Minister Sergei Lavrov in which he warned Turkish officials against interfering in the crisis on the side of Azerbaijan. </w:t>
      </w:r>
      <w:r w:rsidRPr="009C0D51">
        <w:rPr>
          <w:rStyle w:val="StyleUnderline"/>
        </w:rPr>
        <w:t>3- Easing pressure against Erdogan resulting from his failed policies in achieving clear results on Syrian. Also, an increase in security instability inside Turkey after a series of terrorist attacks in several major cities, and the threat of Kurds working on creating a Kurdish state in North Syria and the subsequent substantial repercussions on Ankara's security and interests.</w:t>
      </w:r>
      <w:r>
        <w:t xml:space="preserve"> Interlinked issues Escalation in Nagorno-Karabakh is linked to several developments in regional issues, most notably Ankara's growing concern over recent closer ties between Russia and Iran – most notably with the start of delivering Russian S-300 missiles to Iran. This was a major sticking point between the two sides in recent years. Meanwhile, while attending the nuclear security summit in Washington in March, 2016, Azerbaijan President Ilham Aliyev, who is supported by Ankara, was keen on demanding Armenia's immediate withdrawal from the region according a Security Council resolution – in an attempt to formulate a united international position and embarrass Moscow. According to several observers, this escalation is also linked to accusations by Moscow that Ankara supports Islamic State (IS). Russia's UN Ambassador Vitaly Churkin sent a message on 18 March, 2016, to the UN Security Council alleging that Turkey is arming IS and other terrorist groups through Turkish NGOs which are a front for Turkish intelligence in Syria, such as Besar Foundation, Iyilikder and the Institute for Freedoms and Human Rights. Russia is also lobbying the Security Council to put pressure on Turkey to stop strikes against targets inside Syria. </w:t>
      </w:r>
      <w:r w:rsidRPr="006A6C25">
        <w:rPr>
          <w:rStyle w:val="StyleUnderline"/>
        </w:rPr>
        <w:t>Possible scenarios Nonetheless, regional developments did not escalate tensions between the two sides, which means that relevant international and regional powers put pressure on Armenia and Azerbaijan to rein in tensions and not lose control of the situation.</w:t>
      </w:r>
      <w:r>
        <w:t xml:space="preserve"> This is acceptable to both sides, especially in light of several problems they are both currently facing which do not offer many options</w:t>
      </w:r>
      <w:r w:rsidRPr="006A6C25">
        <w:rPr>
          <w:rStyle w:val="StyleUnderline"/>
        </w:rPr>
        <w:t xml:space="preserve">. Thus, </w:t>
      </w:r>
      <w:r w:rsidRPr="00E43EDD">
        <w:rPr>
          <w:rStyle w:val="Emphasis"/>
          <w:highlight w:val="cyan"/>
        </w:rPr>
        <w:t>the greatest impact of this escalation is most likely to focus on relations between relevant regional and international powers, namely Russia, Turkey</w:t>
      </w:r>
      <w:r w:rsidRPr="006A6C25">
        <w:rPr>
          <w:rStyle w:val="StyleUnderline"/>
        </w:rPr>
        <w:t xml:space="preserve"> and possibly Iran.</w:t>
      </w:r>
      <w:r>
        <w:t xml:space="preserve"> </w:t>
      </w:r>
      <w:r w:rsidRPr="006A6C25">
        <w:rPr>
          <w:rStyle w:val="StyleUnderline"/>
        </w:rPr>
        <w:t xml:space="preserve">The diverging policies of Ankara and Moscow on this escalation will lead to expanding disputes between the two sides, and obstruct any attempts by others to settle the issue, especially since several still believe </w:t>
      </w:r>
      <w:r w:rsidRPr="00E43EDD">
        <w:rPr>
          <w:rStyle w:val="StyleUnderline"/>
          <w:highlight w:val="cyan"/>
        </w:rPr>
        <w:t>these disputes cannot be separated from the Turkish-Russian battle over lines to transport energy to Europe.</w:t>
      </w:r>
      <w:r w:rsidRPr="006A6C25">
        <w:rPr>
          <w:rStyle w:val="StyleUnderline"/>
        </w:rPr>
        <w:t xml:space="preserve"> </w:t>
      </w:r>
    </w:p>
    <w:p w14:paraId="13CAE05C" w14:textId="24E8864B" w:rsidR="00AB1E28" w:rsidRDefault="00AB1E28" w:rsidP="00AB1E28">
      <w:pPr>
        <w:pStyle w:val="Heading3"/>
      </w:pPr>
      <w:r>
        <w:t>Indo-Pak</w:t>
      </w:r>
    </w:p>
    <w:p w14:paraId="690DEB48" w14:textId="77777777" w:rsidR="00AB1E28" w:rsidRDefault="00AB1E28" w:rsidP="00AB1E28">
      <w:pPr>
        <w:pStyle w:val="Heading4"/>
      </w:pPr>
      <w:r>
        <w:t>Indo-Pak nuclear war is the most predictable war scenario with millions of deaths and destruction of the environment – Pakistan still has a first use policy and no impact defense applies because their evidence doesn’t assume ramped up nuclearization by India and Pakistan since the last war</w:t>
      </w:r>
    </w:p>
    <w:p w14:paraId="56081C65" w14:textId="77777777" w:rsidR="00AB1E28" w:rsidRDefault="00AB1E28" w:rsidP="00AB1E28">
      <w:r w:rsidRPr="004863A3">
        <w:rPr>
          <w:rStyle w:val="Style13ptBold"/>
        </w:rPr>
        <w:t xml:space="preserve">Barno and Bensahel 15 </w:t>
      </w:r>
      <w:r w:rsidRPr="004863A3">
        <w:t>[David W. Barno - Lieutenant General, Distinguished Practicer in Residence, and Senior Fellow at the Atlantic Council, Dr. Nora Bensahel - Distinnguished Scholar in Residence at the School of Internal Service at American University, Senior Fellow at the Atlantic Council, "THE PINK FLAMINGO ON THE SUBCONTINENT: NUCLEAR WAR BETWEEN INDIA AND PAKISTAN", warontherocks.com/2015/11/the-pink-flamingo-on-the-subcontinent-nuclear-war-between-india-and-pakistan/, DOA: 7/8/16]</w:t>
      </w:r>
    </w:p>
    <w:p w14:paraId="10363678" w14:textId="77777777" w:rsidR="00AB1E28" w:rsidRDefault="00AB1E28" w:rsidP="00AB1E28">
      <w:r w:rsidRPr="004863A3">
        <w:rPr>
          <w:rStyle w:val="StyleUnderline"/>
        </w:rPr>
        <w:t>A “</w:t>
      </w:r>
      <w:r w:rsidRPr="00E43EDD">
        <w:rPr>
          <w:rStyle w:val="StyleUnderline"/>
          <w:highlight w:val="cyan"/>
        </w:rPr>
        <w:t>pink flamingo</w:t>
      </w:r>
      <w:r w:rsidRPr="004863A3">
        <w:rPr>
          <w:rStyle w:val="StyleUnderline"/>
        </w:rPr>
        <w:t xml:space="preserve">” is the term recently coined by Frank Hoffman to describe </w:t>
      </w:r>
      <w:r w:rsidRPr="00E43EDD">
        <w:rPr>
          <w:rStyle w:val="StyleUnderline"/>
          <w:highlight w:val="cyan"/>
        </w:rPr>
        <w:t>predictable but ignored events that can yield disastrous results</w:t>
      </w:r>
      <w:r>
        <w:t xml:space="preserve">. Hoffman argues that these situations are fully visible, but almost entirely ignored by policymakers. Pink flamingos stand in stark contrast to “black swans” — the unpredictable, even unforeseeable shocks whose outcomes may be entirely unknown. </w:t>
      </w:r>
      <w:r w:rsidRPr="00E43EDD">
        <w:rPr>
          <w:rStyle w:val="Emphasis"/>
          <w:highlight w:val="cyan"/>
        </w:rPr>
        <w:t>The tense nuclear standoff between India and Pakistan may be the most dangerous pink flamingo in today’s world.</w:t>
      </w:r>
      <w:r w:rsidRPr="00E43EDD">
        <w:rPr>
          <w:highlight w:val="cyan"/>
        </w:rPr>
        <w:t xml:space="preserve"> </w:t>
      </w:r>
      <w:r w:rsidRPr="00E43EDD">
        <w:rPr>
          <w:rStyle w:val="StyleUnderline"/>
          <w:highlight w:val="cyan"/>
        </w:rPr>
        <w:t>The Indian subcontinent</w:t>
      </w:r>
      <w:r w:rsidRPr="004863A3">
        <w:rPr>
          <w:rStyle w:val="StyleUnderline"/>
        </w:rPr>
        <w:t xml:space="preserve"> — home to both India and Pakistan — </w:t>
      </w:r>
      <w:r w:rsidRPr="00E43EDD">
        <w:rPr>
          <w:rStyle w:val="StyleUnderline"/>
          <w:highlight w:val="cyan"/>
        </w:rPr>
        <w:t>remains among the most dangerous corners of the world</w:t>
      </w:r>
      <w:r w:rsidRPr="004863A3">
        <w:rPr>
          <w:rStyle w:val="StyleUnderline"/>
        </w:rPr>
        <w:t>, and continues to pose a deep threat to global stability and the current world order.</w:t>
      </w:r>
      <w:r>
        <w:t xml:space="preserve"> Their 1,800-mile border is the only place in the world where two hostile, nuclear-armed states face off every day. </w:t>
      </w:r>
      <w:r w:rsidRPr="004863A3">
        <w:rPr>
          <w:rStyle w:val="StyleUnderline"/>
        </w:rPr>
        <w:t xml:space="preserve">And </w:t>
      </w:r>
      <w:r w:rsidRPr="00E43EDD">
        <w:rPr>
          <w:rStyle w:val="StyleUnderline"/>
          <w:highlight w:val="cyan"/>
        </w:rPr>
        <w:t>the risk of nuclear conflict has only continued to rise in the past few years, to the point that it is now a very real possibility</w:t>
      </w:r>
      <w:r w:rsidRPr="004863A3">
        <w:rPr>
          <w:rStyle w:val="StyleUnderline"/>
        </w:rPr>
        <w:t>.</w:t>
      </w:r>
      <w: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 point. Both the Kargil crisis of 1999 and the 2001 attack on the Indian Parliament by Pakistan-supported militants brought both nations once again to the brink of war. </w:t>
      </w:r>
      <w:r w:rsidRPr="004863A3">
        <w:rPr>
          <w:rStyle w:val="StyleUnderline"/>
        </w:rPr>
        <w:t xml:space="preserve">Yet unlike earlier major wars, </w:t>
      </w:r>
      <w:r w:rsidRPr="00E43EDD">
        <w:rPr>
          <w:rStyle w:val="StyleUnderline"/>
          <w:highlight w:val="cyan"/>
        </w:rPr>
        <w:t>these two crises occurred after both India and Pakistan became nuclear-armed states.</w:t>
      </w:r>
      <w:r>
        <w:t xml:space="preserve"> Quick and forceful diplomatic intervention played a pivotal role in preventing a larger conflict from erupting during each crisis. </w:t>
      </w:r>
      <w:r w:rsidRPr="004863A3">
        <w:rPr>
          <w:rStyle w:val="StyleUnderline"/>
        </w:rPr>
        <w:t>These stakes are even higher, and more dangerous, today. Since 2004, India has been developing a new military doctrine called Cold Start, a limited war option designed largely to deter Islamabad from sponsoring irregular attacks against New Delhi. It involves rapid conventional retaliation after any such attack, launching a number of quick armored assaults into Pakistan and rapidly securing limited objectives that hypothetically remain below Pakistan’s nuclear threshold.</w:t>
      </w:r>
      <w:r>
        <w:t xml:space="preserve"> In accordance with this doctrine, the Indian military is meant to mobilize half a million troops in less than 72 hours. </w:t>
      </w:r>
      <w:r w:rsidRPr="00E43EDD">
        <w:rPr>
          <w:rStyle w:val="Emphasis"/>
          <w:highlight w:val="cyan"/>
        </w:rPr>
        <w:t>The problem is</w:t>
      </w:r>
      <w:r w:rsidRPr="004863A3">
        <w:rPr>
          <w:rStyle w:val="Emphasis"/>
        </w:rPr>
        <w:t xml:space="preserve">, unlike its neighbors India and China, </w:t>
      </w:r>
      <w:r w:rsidRPr="00E43EDD">
        <w:rPr>
          <w:rStyle w:val="Emphasis"/>
          <w:highlight w:val="cyan"/>
        </w:rPr>
        <w:t>Pakistan has not renounced the first use of nuclear weapons</w:t>
      </w:r>
      <w:r w:rsidRPr="004863A3">
        <w:rPr>
          <w:rStyle w:val="Emphasis"/>
        </w:rPr>
        <w:t xml:space="preserve">. Instead, </w:t>
      </w:r>
      <w:r w:rsidRPr="00E43EDD">
        <w:rPr>
          <w:rStyle w:val="Emphasis"/>
          <w:highlight w:val="cyan"/>
        </w:rPr>
        <w:t>Pakistani leaders have stated that they may have to use nuclear weapons first in order to defend against a conventional attack from India</w:t>
      </w:r>
      <w:r>
        <w:t xml:space="preserve">. Therefore, both to counter Cold Start and help to offset India’s growing conventional superiority, Pakistan has accelerated its nuclear weapons program — and begun to field short-range, low yield tactical nuclear weapons (TNW). Some observers now judge this nuclear program to be the fastest growing in the world. </w:t>
      </w:r>
      <w:r w:rsidRPr="00E43EDD">
        <w:rPr>
          <w:rStyle w:val="Emphasis"/>
          <w:highlight w:val="cyan"/>
        </w:rPr>
        <w:t>Pakistan will reportedly have enough fissile material by 2020 to build more than 200 nuclear warheads — more than the United Kingdom plans to have by that time</w:t>
      </w:r>
      <w:r>
        <w:t xml:space="preserve">. It is not simply the pace of the buildup that should cause concern. Pakistan’s arsenal of short-range tactical nuclear weapons is a game-changer in other ways. </w:t>
      </w:r>
      <w:r w:rsidRPr="00E43EDD">
        <w:rPr>
          <w:rStyle w:val="Emphasis"/>
          <w:highlight w:val="cyan"/>
        </w:rPr>
        <w:t xml:space="preserve">Pakistan clearly intends to use these weapons </w:t>
      </w:r>
      <w:r w:rsidRPr="006A1AB2">
        <w:rPr>
          <w:rStyle w:val="Emphasis"/>
        </w:rPr>
        <w:t>— on</w:t>
      </w:r>
      <w:r w:rsidRPr="00913A35">
        <w:rPr>
          <w:rStyle w:val="Emphasis"/>
        </w:rPr>
        <w:t xml:space="preserve"> its own soil if necessary — </w:t>
      </w:r>
      <w:r w:rsidRPr="00E43EDD">
        <w:rPr>
          <w:rStyle w:val="Emphasis"/>
          <w:highlight w:val="cyan"/>
        </w:rPr>
        <w:t>to counter Cold Start’s plan for sudden Indian armored thrusts into Pakistan</w:t>
      </w:r>
      <w:r>
        <w:t xml:space="preserve">. </w:t>
      </w:r>
      <w:r w:rsidRPr="00913A35">
        <w:rPr>
          <w:rStyle w:val="StyleUnderline"/>
        </w:rPr>
        <w:t>The introduction of these weapons has altered the long-standing geometry between the two nuclear powers, and increases risk of escalation to a nuclear exchange in a crisis</w:t>
      </w:r>
      <w:r>
        <w:t xml:space="preserve">. Beyond the risks of runaway nuclear escalation, </w:t>
      </w:r>
      <w:r w:rsidRPr="007515D2">
        <w:rPr>
          <w:rStyle w:val="StyleUnderline"/>
          <w:highlight w:val="cyan"/>
        </w:rPr>
        <w:t>Pakistan’s growing tactical nuclear weapons</w:t>
      </w:r>
      <w:r w:rsidRPr="00913A35">
        <w:rPr>
          <w:rStyle w:val="StyleUnderline"/>
        </w:rPr>
        <w:t xml:space="preserve"> program also </w:t>
      </w:r>
      <w:r w:rsidRPr="007515D2">
        <w:rPr>
          <w:rStyle w:val="StyleUnderline"/>
          <w:highlight w:val="cyan"/>
        </w:rPr>
        <w:t>brings a wide array of other destabilizing characteristics</w:t>
      </w:r>
      <w:r w:rsidRPr="00913A35">
        <w:rPr>
          <w:rStyle w:val="StyleUnderline"/>
        </w:rPr>
        <w:t xml:space="preserve"> to this already unstable mix: the necessity to position these short-range weapons close to the border with India, making them more vulnerable to interdiction; the need to move and disperse these weapons during a crisis, thereby signaling a nuclear threat; and </w:t>
      </w:r>
      <w:r w:rsidRPr="00E43EDD">
        <w:rPr>
          <w:rStyle w:val="Emphasis"/>
          <w:highlight w:val="cyan"/>
        </w:rPr>
        <w:t>the prospects of local commanders being given decentralized control of the weapons — a “use it or lose it” danger if facing an Indian armored offensive</w:t>
      </w:r>
      <w:r w:rsidRPr="00913A35">
        <w:rPr>
          <w:rStyle w:val="StyleUnderline"/>
        </w:rPr>
        <w:t>.</w:t>
      </w:r>
      <w:r>
        <w:t xml:space="preserve"> </w:t>
      </w:r>
      <w:r w:rsidRPr="00913A35">
        <w:rPr>
          <w:rStyle w:val="StyleUnderline"/>
        </w:rPr>
        <w:t xml:space="preserve">Furthermore, </w:t>
      </w:r>
      <w:r w:rsidRPr="00E43EDD">
        <w:rPr>
          <w:rStyle w:val="Emphasis"/>
          <w:highlight w:val="cyan"/>
        </w:rPr>
        <w:t>large numbers of small nuclear weapons</w:t>
      </w:r>
      <w:r w:rsidRPr="00746003">
        <w:rPr>
          <w:rStyle w:val="Emphasis"/>
        </w:rPr>
        <w:t xml:space="preserve"> scattered at different locations increases the risk that some </w:t>
      </w:r>
      <w:r w:rsidRPr="00E43EDD">
        <w:rPr>
          <w:rStyle w:val="Emphasis"/>
          <w:highlight w:val="cyan"/>
        </w:rPr>
        <w:t>will fall into the hands of violent extremists.</w:t>
      </w:r>
      <w:r w:rsidRPr="00746003">
        <w:rPr>
          <w:rStyle w:val="Emphasis"/>
        </w:rPr>
        <w:t xml:space="preserve"> </w:t>
      </w:r>
      <w:r w:rsidRPr="00913A35">
        <w:rPr>
          <w:rStyle w:val="StyleUnderline"/>
        </w:rPr>
        <w:t>A terrorist group gaining control of a nuclear weapon remains one of the most frightening potential spinoffs of the current arms race</w:t>
      </w:r>
      <w:r>
        <w:t xml:space="preserv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United States and immense restraint exerted by then-Indian Prime Minister Manmohan Singh was an Indian retaliatory strike averted. The chances of such Indian government restraint in a similarly deadly future scenario are unlikely. Experts such as Stephen Cohen of the Brookings Institution and former U.S. Ambassador to India Robert Blackwill agree that if there were another Mumbai, Indian Prime Minister Narendra Modi would not step back from using military force in response, unlike his predecessors. Indian public opinion would demand retaliation, especially after the unpopular degree of restraint exercised by the Singh government after the Mumbai attacks. </w:t>
      </w:r>
      <w:r w:rsidRPr="00913A35">
        <w:rPr>
          <w:rStyle w:val="StyleUnderline"/>
        </w:rPr>
        <w:t>But there remains no meaningful senior-level dialogue between the two states — last August’s planned meeting between the two national security advisers was cancelled after disagreements about Kashmiri separatists</w:t>
      </w:r>
      <w:r>
        <w:t>.</w:t>
      </w:r>
      <w:r w:rsidRPr="004863A3">
        <w:t xml:space="preserve"> </w:t>
      </w:r>
      <w:r w:rsidRPr="00E43EDD">
        <w:rPr>
          <w:rStyle w:val="Emphasis"/>
          <w:highlight w:val="cyan"/>
        </w:rPr>
        <w:t>A nuclear war between India and Pakistan would dramatically alter the world as we know it. The damage from fallout and blast, the deaths of potentially millions, and the environmental devastation of even a few weapons detonations would suddenly dwarf any other global problem</w:t>
      </w:r>
      <w:r>
        <w:t xml:space="preserve">. There are no shortage of conflicts and crises around the world demanding the attention of policymakers in Washington and other capitals. </w:t>
      </w:r>
      <w:r w:rsidRPr="00913A35">
        <w:rPr>
          <w:rStyle w:val="StyleUnderline"/>
        </w:rPr>
        <w:t>But t</w:t>
      </w:r>
      <w:r w:rsidRPr="007515D2">
        <w:rPr>
          <w:rStyle w:val="StyleUnderline"/>
          <w:highlight w:val="cyan"/>
        </w:rPr>
        <w:t>he stakes of a war between two of the world’s most hostile nuclear powers deserves attention</w:t>
      </w:r>
      <w:r w:rsidRPr="00913A35">
        <w:rPr>
          <w:rStyle w:val="StyleUnderline"/>
        </w:rPr>
        <w:t xml:space="preserve"> before the next inevitable flare-up</w:t>
      </w:r>
      <w:r>
        <w:t>. Taking a series of modest steps now to try to avert the worst outcomes from this dangerous pink flamingo hiding in plain sight is an investment well worth making.</w:t>
      </w:r>
    </w:p>
    <w:p w14:paraId="0AD46307" w14:textId="77777777" w:rsidR="00AB1E28" w:rsidRDefault="00AB1E28" w:rsidP="00AB1E28">
      <w:pPr>
        <w:pStyle w:val="Heading2"/>
      </w:pPr>
      <w:r>
        <w:t>DA = Net benefit to pressure CP</w:t>
      </w:r>
    </w:p>
    <w:p w14:paraId="10E7B752" w14:textId="77777777" w:rsidR="00AB1E28" w:rsidRPr="005962BE" w:rsidRDefault="00AB1E28" w:rsidP="00AB1E28">
      <w:pPr>
        <w:pStyle w:val="Heading4"/>
      </w:pPr>
      <w:r w:rsidRPr="005962BE">
        <w:t>Decreasing ties with China and attempting to contain China would fully reinforce the Sino-Russian alliance</w:t>
      </w:r>
    </w:p>
    <w:p w14:paraId="24708BF9" w14:textId="77777777" w:rsidR="00AB1E28" w:rsidRPr="005962BE" w:rsidRDefault="00AB1E28" w:rsidP="00AB1E28">
      <w:r w:rsidRPr="005962BE">
        <w:rPr>
          <w:rStyle w:val="Style13ptBold"/>
        </w:rPr>
        <w:t>Migranyan 14</w:t>
      </w:r>
      <w:r w:rsidRPr="005962BE">
        <w:t xml:space="preserve"> [Andranik Migranyan - director of the Institute for Democracy and Cooperation in New York - professor at the Institute of International Relations in Moscow, "Washington's Creation: A Russia-China Alliance?", nationalinterest.org/feature/washingtons-creation-russia-china-alliance-10843, DOA: 7/2/16]</w:t>
      </w:r>
    </w:p>
    <w:p w14:paraId="0CB6985E" w14:textId="77777777" w:rsidR="00AB1E28" w:rsidRDefault="00AB1E28" w:rsidP="00AB1E28">
      <w:pPr>
        <w:rPr>
          <w:rStyle w:val="StyleUnderline"/>
        </w:rPr>
      </w:pPr>
      <w:r w:rsidRPr="005962BE">
        <w:rPr>
          <w:rStyle w:val="StyleUnderline"/>
        </w:rPr>
        <w:t>Despite internal concerns in both Russia and China that prevent both countries from announcing loudly and decidedly their support for each other—as was in the case of China’s restraint in recognizing the independence of Abkhazia and South Ossetia or the reincorporation of Crimea, and as in the reciprocal case when Russia has not voiced outright support for China in Chinese territorial disputes with neighbors—</w:t>
      </w:r>
      <w:r w:rsidRPr="00E43EDD">
        <w:rPr>
          <w:rStyle w:val="StyleUnderline"/>
          <w:highlight w:val="cyan"/>
        </w:rPr>
        <w:t>the two countries act as allies on a host of issues in world politics</w:t>
      </w:r>
      <w:r>
        <w:t xml:space="preserve">. These issues include stabilizing Syria, the Iranian nuclear program, U.S. regime change around the world, and the hard attempts of the United States to interfere in Chinese and Russian internal affairs masked as support for human rights. Russian-Chinese relations are entering a qualitatively new stage. They are more than merely partnership relations, but are not quite those of allies. </w:t>
      </w:r>
      <w:r w:rsidRPr="005962BE">
        <w:rPr>
          <w:rStyle w:val="StyleUnderline"/>
        </w:rPr>
        <w:t xml:space="preserve">However, it is entirely possible that increasing U.S. sanctions on Russia and </w:t>
      </w:r>
      <w:r w:rsidRPr="00E43EDD">
        <w:rPr>
          <w:rStyle w:val="Emphasis"/>
          <w:highlight w:val="cyan"/>
        </w:rPr>
        <w:t>attempts to contain China will push the two countries into a full-blown alliance</w:t>
      </w:r>
      <w:r w:rsidRPr="005962BE">
        <w:rPr>
          <w:rStyle w:val="StyleUnderline"/>
        </w:rPr>
        <w:t>.</w:t>
      </w:r>
      <w:r>
        <w:t xml:space="preserve"> The present situation in trilateral U.S.-Chinese-Russian relations is at odds with the strategy articulated by Henry Kissinger during the Nixon Administration, which held that American relations with either Russia or China had to be substantially better than the bilateral relations between Russia and China themselves</w:t>
      </w:r>
      <w:r w:rsidRPr="00E43EDD">
        <w:rPr>
          <w:highlight w:val="cyan"/>
        </w:rPr>
        <w:t xml:space="preserve">. </w:t>
      </w:r>
      <w:r w:rsidRPr="00E43EDD">
        <w:rPr>
          <w:rStyle w:val="StyleUnderline"/>
          <w:highlight w:val="cyan"/>
        </w:rPr>
        <w:t>Today the opposite is occurring. U.S. relations with either of the other two countries are considerably worse than bilateral Russia-China relations</w:t>
      </w:r>
      <w:r w:rsidRPr="00E43EDD">
        <w:rPr>
          <w:highlight w:val="cyan"/>
        </w:rPr>
        <w:t>.</w:t>
      </w:r>
      <w:r>
        <w:t xml:space="preserve"> Therefore, the potential for America pitting one against the other is decidedly smaller than the potential of the two countries uniting their efforts and resources to oppose American pressure in the spheres each country considers most sensitive. In both the U.S. and in Russian liberal circles, it is not uncommon to hear the tired assertions that further rapprochement between Russia and China will render Russia a junior partner in the Russo-Chinese relationship and that Russia should keep this in mind when choosing between China and the West. I believe such pronouncements stem more from their authors’ ideological convictions than from real political facts. </w:t>
      </w:r>
      <w:r w:rsidRPr="00E43EDD">
        <w:rPr>
          <w:rStyle w:val="StyleUnderline"/>
          <w:highlight w:val="cyan"/>
        </w:rPr>
        <w:t>They are meant to scare Moscow and to cow it into avoiding the strategic alliance with a growing China</w:t>
      </w:r>
      <w:r w:rsidRPr="005962BE">
        <w:rPr>
          <w:rStyle w:val="StyleUnderline"/>
        </w:rPr>
        <w:t xml:space="preserve"> that is asserting its interests against the status quo in the face of American containment, particularly in the Asia-Pacific region, where it faces conflicts with virtually all of its neighbors—Japan, the Philippines, South Korea, Vietnam, India—and needs an alliance with Russia, with whom it lacks any potential conflicts in the foreseeable future</w:t>
      </w:r>
      <w:r>
        <w:t xml:space="preserve">. In talking about the threat of Moscow becoming Beijing’s junior partner, and in pressuring Moscow to choose the West over China, our Western partners have never articulated their vision of Russia in the world, the character of Russian relations with the West and especially with the United States. We are, of course, grateful to our Western partners for their espoused worry that Russia may “inadvertently” become a junior partner to China. But they have never articulated the place of Russia in the Western world, particularly in the Western economic and security frameworks. Since the 1990s, Western, and especially American, policy towards Russia followed a clear line according to which Moscow was to be treated as a whipping boy. Since the collapse of the USSR, the United States has not once, in words or deeds, demonstrated its readiness for an equal partnership with Russia. </w:t>
      </w:r>
      <w:r w:rsidRPr="005962BE">
        <w:rPr>
          <w:rStyle w:val="StyleUnderline"/>
        </w:rPr>
        <w:t>And by the way, in the context of the Ukrainian crisis, the West, and U.S. politicians and military officials, hurried to place Russia not in the role of a partner, but that of an adversary, which, in their understanding, is practically indistinguishable from that of an enemy.</w:t>
      </w:r>
    </w:p>
    <w:p w14:paraId="53FFF782" w14:textId="77777777" w:rsidR="00AB1E28" w:rsidRPr="005B5E31" w:rsidRDefault="00AB1E28" w:rsidP="00AB1E28">
      <w:pPr>
        <w:pStyle w:val="Heading4"/>
      </w:pPr>
      <w:r w:rsidRPr="005B5E31">
        <w:t>Fears of increased cooperation between the US and China make Russia uneasy – only a deterioration of US China relations make Russia calm</w:t>
      </w:r>
    </w:p>
    <w:p w14:paraId="1DC71A42" w14:textId="77777777" w:rsidR="00AB1E28" w:rsidRPr="00753389" w:rsidRDefault="00AB1E28" w:rsidP="00AB1E28">
      <w:r w:rsidRPr="005B5E31">
        <w:rPr>
          <w:rStyle w:val="Style13ptBold"/>
        </w:rPr>
        <w:t>Kuchins 13</w:t>
      </w:r>
      <w:r w:rsidRPr="005B5E31">
        <w:t xml:space="preserve"> [Andrew Kuchins - Senior Fellow CSIS, "Russia’s China Challenge in a Changing Asia: An American Perspective", www.theasanforum.org/russias-china-challenge-in-a-changing-asia-an-american-perspective/, DOA: 6/25/16]</w:t>
      </w:r>
    </w:p>
    <w:p w14:paraId="7A471C42" w14:textId="77777777" w:rsidR="00AB1E28" w:rsidRPr="00030241" w:rsidRDefault="00AB1E28" w:rsidP="00AB1E28">
      <w:pPr>
        <w:rPr>
          <w:rStyle w:val="StyleUnderline"/>
          <w:b w:val="0"/>
          <w:u w:val="none"/>
        </w:rPr>
      </w:pPr>
      <w:r w:rsidRPr="00753389">
        <w:t xml:space="preserve">Conclusion: Where is the United States in This Picture? </w:t>
      </w:r>
      <w:r w:rsidRPr="005B5E31">
        <w:rPr>
          <w:rStyle w:val="StyleUnderline"/>
        </w:rPr>
        <w:t xml:space="preserve">The curious missing piece in this Asian puzzle, at least for now, is Russian-American relations. Perhaps </w:t>
      </w:r>
      <w:r w:rsidRPr="00E43EDD">
        <w:rPr>
          <w:rStyle w:val="StyleUnderline"/>
          <w:highlight w:val="cyan"/>
        </w:rPr>
        <w:t>this can be explained because Moscow is so heavily invested in its relations with China</w:t>
      </w:r>
      <w:r w:rsidRPr="005B5E31">
        <w:rPr>
          <w:rStyle w:val="StyleUnderline"/>
        </w:rPr>
        <w:t xml:space="preserve">, the Russians have judged, for now at least, that moving closer to Washington in Asia may be too provocative, and the current hedging strategy with improved ties with Seoul, Tokyo, Hanoi, and others is adequate for the present. </w:t>
      </w:r>
      <w:r w:rsidRPr="00753389">
        <w:t xml:space="preserve">But this paradox needs to be explored further. For example, it was similarly curious that when US-Russia relations, as well as Russia’s ties with Europe, were seemingly rapidly improving during the heyday of the reset in 2009/10, Russian ties with Japan went through their most difficult period since the collapse of the Soviet Union. During the summer of 2013 US-Russia relations appeared to be spiraling downward over the Snowden affair, intensifying tension over Syria, and the failure of bilateral talks over another round of offensive strategic nuclear cuts and strategic stability more broadly. The low point came when the Obama administration cancelled the planned summit in Moscow after the G-20 gathering in St. Petersburg in September. As I argued at the time, the Obama team was making a concerted effort to reset the reset, if you will, after eighteen months of steadily deteriorating relations, and if they did not receive a positive response from Moscow, it was likely that it would put a lower priority on engaging Russia for the final three years in office since potential returns looked unlikely. I think the decision to cancel the summit shocked the Kremlin, and perhaps the outlook of three more years of deeply strained ties with Washington was not viewed with great enthusiasm.28 Coming just after Obama had graciously hosted Xi Jinping at Sunnylands for extended and intimate strategic discussions must have raised concerns in Moscow that the G-2 world was at hand rather than a multipolar or triangular format that would provide more of a role for Russia.29 Russian elites abhor the notion of a G-2 world since it deprives Russia of adequate voice as a great power in international affairs. </w:t>
      </w:r>
      <w:r w:rsidRPr="005B5E31">
        <w:rPr>
          <w:rStyle w:val="StyleUnderline"/>
        </w:rPr>
        <w:t xml:space="preserve">It might seem that a better strategy for Moscow to pursue would be that of a kind of “swing state” as the PRC did effectively just over forty years ago in the context of the bilateral Cold War confrontation between the United States and China. Although the Cold War was a bilateral structural confrontation in which Chinese economic and military power was orders of magnitude less than that of the Soviet Union and the United States, </w:t>
      </w:r>
      <w:r w:rsidRPr="00E43EDD">
        <w:rPr>
          <w:rStyle w:val="StyleUnderline"/>
          <w:highlight w:val="cyan"/>
        </w:rPr>
        <w:t>policymakers in Washington and Moscow both saw tremendous value in the “China card</w:t>
      </w:r>
      <w:r w:rsidRPr="005B5E31">
        <w:rPr>
          <w:rStyle w:val="StyleUnderline"/>
        </w:rPr>
        <w:t>.”</w:t>
      </w:r>
      <w:r w:rsidRPr="00753389">
        <w:t xml:space="preserve"> The value of this card was enhanced, even inflated, because the U.S.-Soviet confrontation was understood by the protagonists to be very much of a zero-sum nature. </w:t>
      </w:r>
      <w:r w:rsidRPr="00E43EDD">
        <w:rPr>
          <w:rStyle w:val="Emphasis"/>
          <w:highlight w:val="cyan"/>
        </w:rPr>
        <w:t>The potential for contemporary Russia to enhance the perception of its value as a swing state in the minds of policymakers in Beijing and Washington can only emerge if US-China ties significantly deteriorate</w:t>
      </w:r>
      <w:r w:rsidRPr="00753389">
        <w:t xml:space="preserve">. But here is where the potentially emerging G-2 world today differs so dramatically from the US-Soviet conflict. During the Cold War the only factor that mitigated the conflict was the threat of mutually assured destruction resulting from a nuclear war. No economic interdependence existed between Moscow and Washington. US-China relations could not be more different in that regard as even in the 1990s Secretary of the Treasury, Larry Summers, described the economically symbiotic ties between Beijing and Washington in terms of mutually assured destruction. </w:t>
      </w:r>
      <w:r w:rsidRPr="00E43EDD">
        <w:rPr>
          <w:rStyle w:val="StyleUnderline"/>
          <w:highlight w:val="cyan"/>
        </w:rPr>
        <w:t>This is not to suggest that security relations between China and the United States will not grow tenser as China develops greater military capacity in the years and decades to come</w:t>
      </w:r>
      <w:r w:rsidRPr="005B5E31">
        <w:rPr>
          <w:rStyle w:val="StyleUnderline"/>
        </w:rPr>
        <w:t>. I think it is likely they will, at least to some extent. But the capacity for Russia to be viewed as a valuable partner over which to compete for favor will depend at least as much on Russia’s economic power and attraction as it will on Russia’s military modernization in addition to its strategic geographic and natural resource endowments.</w:t>
      </w:r>
      <w:r w:rsidRPr="00753389">
        <w:t xml:space="preserve"> The outlook in Moscow does not look particularly positive as t recently the Russian Ministry of Economic Development and Trade released a prediction of stagnant average economic growth at no more than 2.5 percent to 2030. </w:t>
      </w:r>
      <w:r w:rsidRPr="005B5E31">
        <w:rPr>
          <w:rStyle w:val="StyleUnderline"/>
        </w:rPr>
        <w:t>If this scenario were to materialize, one would be fully justified to take the “R” out of BRICS, and nobody would be talking about a China-Russia-US triangle for a long time to come.</w:t>
      </w:r>
    </w:p>
    <w:p w14:paraId="1513F85B" w14:textId="7FD4C7D3" w:rsidR="00AB1E28" w:rsidRDefault="00E015B0" w:rsidP="00AB1E28">
      <w:pPr>
        <w:pStyle w:val="Heading2"/>
      </w:pPr>
      <w:r>
        <w:t>AT</w:t>
      </w:r>
    </w:p>
    <w:p w14:paraId="36C1E63E" w14:textId="0774AEAF" w:rsidR="00E44282" w:rsidRDefault="00E44282" w:rsidP="00E44282">
      <w:pPr>
        <w:pStyle w:val="Heading3"/>
      </w:pPr>
      <w:r>
        <w:t>Not Zero Sum</w:t>
      </w:r>
    </w:p>
    <w:p w14:paraId="19092F7F" w14:textId="43ED121D" w:rsidR="00E44282" w:rsidRPr="00F9110B" w:rsidRDefault="00751BAC" w:rsidP="00E44282">
      <w:pPr>
        <w:pStyle w:val="Heading4"/>
      </w:pPr>
      <w:r>
        <w:t>It is a zero sum triangle</w:t>
      </w:r>
      <w:r w:rsidR="00E44282">
        <w:t xml:space="preserve"> and the trilateral relationship creates peace and stability throughout the world</w:t>
      </w:r>
      <w:r>
        <w:t xml:space="preserve"> </w:t>
      </w:r>
      <w:r w:rsidR="00AE58B1">
        <w:t>– only bilateral relations kill the triangle</w:t>
      </w:r>
      <w:r>
        <w:t>--- I’ll read more of the card</w:t>
      </w:r>
    </w:p>
    <w:p w14:paraId="106FE1CC" w14:textId="77777777" w:rsidR="00E44282" w:rsidRPr="00F9110B" w:rsidRDefault="00E44282" w:rsidP="00E44282">
      <w:r w:rsidRPr="00F9110B">
        <w:rPr>
          <w:rStyle w:val="Style13ptBold"/>
        </w:rPr>
        <w:t>Zhenqiang 6</w:t>
      </w:r>
      <w:r w:rsidRPr="00F9110B">
        <w:t xml:space="preserve"> [Pan Zhenqiang - Shanghai Institute for International Strategic Studies, "One the US-Russia-China Triangle", www.kas.de/wf/doc/kas_8935-544-1-30.pdf, DOA: 7/8/16]</w:t>
      </w:r>
    </w:p>
    <w:p w14:paraId="47AAA181" w14:textId="2F360D9A" w:rsidR="00E44282" w:rsidRPr="00E44282" w:rsidRDefault="00E44282" w:rsidP="00E44282">
      <w:r w:rsidRPr="00F9110B">
        <w:t xml:space="preserve">The differing courses of development in recent US-Russian and Sino-Russian relations seem to be beginning to cast their impact on the international situation in general and on the major powers' relations in particular, for better or worse. </w:t>
      </w:r>
      <w:r w:rsidRPr="00457BDE">
        <w:rPr>
          <w:rStyle w:val="StyleUnderline"/>
        </w:rPr>
        <w:t xml:space="preserve">Questions are being whispered, if </w:t>
      </w:r>
      <w:r w:rsidRPr="00E43EDD">
        <w:rPr>
          <w:rStyle w:val="StyleUnderline"/>
          <w:highlight w:val="cyan"/>
        </w:rPr>
        <w:t xml:space="preserve">Moscow and Beijing would eventually be allied, and if the US-Russia-China triangle, which used to be the prime framework for the major power's relations </w:t>
      </w:r>
      <w:r w:rsidRPr="00457BDE">
        <w:rPr>
          <w:rStyle w:val="StyleUnderline"/>
        </w:rPr>
        <w:t xml:space="preserve">in the large part of the Cold War, </w:t>
      </w:r>
      <w:r w:rsidRPr="00E43EDD">
        <w:rPr>
          <w:rStyle w:val="StyleUnderline"/>
          <w:highlight w:val="cyan"/>
        </w:rPr>
        <w:t>will emerge once again as the defining element for the world restructuring in the post Cold War era</w:t>
      </w:r>
      <w:r w:rsidRPr="00F9110B">
        <w:t xml:space="preserve">. The latter is most likely to happen. The reasons for this are manifold: 1) </w:t>
      </w:r>
      <w:r w:rsidRPr="00457BDE">
        <w:rPr>
          <w:rStyle w:val="StyleUnderline"/>
        </w:rPr>
        <w:t xml:space="preserve">In an increasingly multipolar world, </w:t>
      </w:r>
      <w:r w:rsidRPr="00E43EDD">
        <w:rPr>
          <w:rStyle w:val="StyleUnderline"/>
          <w:highlight w:val="cyan"/>
        </w:rPr>
        <w:t>the US-Russia-China triangle will remain one of the major power’s structures. This contributes to a world strategic framework for international peace and stability</w:t>
      </w:r>
      <w:r w:rsidRPr="00457BDE">
        <w:rPr>
          <w:rStyle w:val="StyleUnderline"/>
        </w:rPr>
        <w:t>. There are many other triangle relations in the power’s configuration that would also be important for the evolution of the world situation</w:t>
      </w:r>
      <w:r w:rsidRPr="00F9110B">
        <w:t xml:space="preserve">. It now seems to be a time where the split of the world powers into conflicting groups has reemerged. 2) </w:t>
      </w:r>
      <w:r w:rsidRPr="00457BDE">
        <w:rPr>
          <w:rStyle w:val="StyleUnderline"/>
        </w:rPr>
        <w:t xml:space="preserve">Unlike in Cold War times, there is no peer competitor against the US today or in the foreseeable future. </w:t>
      </w:r>
      <w:r w:rsidRPr="00E43EDD">
        <w:rPr>
          <w:rStyle w:val="StyleUnderline"/>
          <w:highlight w:val="cyan"/>
        </w:rPr>
        <w:t>In the US-Russia-China triangle, both Moscow and Beijing are nothing more than rising powers. Neither has interest or capability to challenge the US' leading position as the only world superpower in international affairs</w:t>
      </w:r>
      <w:r w:rsidRPr="00457BDE">
        <w:rPr>
          <w:rStyle w:val="StyleUnderline"/>
        </w:rPr>
        <w:t xml:space="preserve">. It is </w:t>
      </w:r>
      <w:r w:rsidRPr="00AE58B1">
        <w:rPr>
          <w:rStyle w:val="StyleUnderline"/>
        </w:rPr>
        <w:t>precisely for this reason that both Beijing and Moscow have repeatedly pointed out that strengthenin</w:t>
      </w:r>
      <w:r w:rsidRPr="00457BDE">
        <w:rPr>
          <w:rStyle w:val="StyleUnderline"/>
        </w:rPr>
        <w:t xml:space="preserve">g </w:t>
      </w:r>
      <w:r w:rsidRPr="00751BAC">
        <w:rPr>
          <w:rStyle w:val="StyleUnderline"/>
          <w:highlight w:val="cyan"/>
        </w:rPr>
        <w:t>cooperation</w:t>
      </w:r>
      <w:r w:rsidRPr="00457BDE">
        <w:rPr>
          <w:rStyle w:val="StyleUnderline"/>
        </w:rPr>
        <w:t xml:space="preserve"> between the two countries </w:t>
      </w:r>
      <w:r w:rsidRPr="00751BAC">
        <w:rPr>
          <w:rStyle w:val="StyleUnderline"/>
          <w:highlight w:val="cyan"/>
        </w:rPr>
        <w:t>is not against any third parties, especially not against Washington</w:t>
      </w:r>
      <w:r w:rsidRPr="00F9110B">
        <w:t xml:space="preserve">. 3) </w:t>
      </w:r>
      <w:r w:rsidRPr="00457BDE">
        <w:rPr>
          <w:rStyle w:val="StyleUnderline"/>
        </w:rPr>
        <w:t xml:space="preserve">For all the positive development of the Sino-Russian cooperation, </w:t>
      </w:r>
      <w:r w:rsidRPr="00E43EDD">
        <w:rPr>
          <w:rStyle w:val="StyleUnderline"/>
          <w:highlight w:val="cyan"/>
        </w:rPr>
        <w:t xml:space="preserve">both China and Russia have explicitly expressed their strong interest in developing cooperative </w:t>
      </w:r>
      <w:r w:rsidRPr="00AE58B1">
        <w:rPr>
          <w:rStyle w:val="StyleUnderline"/>
          <w:highlight w:val="cyan"/>
        </w:rPr>
        <w:t>relations with</w:t>
      </w:r>
      <w:r w:rsidRPr="00AE58B1">
        <w:rPr>
          <w:rStyle w:val="StyleUnderline"/>
        </w:rPr>
        <w:t xml:space="preserve"> other major powers, including</w:t>
      </w:r>
      <w:r w:rsidRPr="00E43EDD">
        <w:rPr>
          <w:rStyle w:val="StyleUnderline"/>
          <w:highlight w:val="cyan"/>
        </w:rPr>
        <w:t xml:space="preserve"> the Untied States</w:t>
      </w:r>
      <w:r w:rsidRPr="00F9110B">
        <w:t xml:space="preserve">. Both countries are in fact pursuing an independent, non-allied policy, aiming at making more friends rather than making more adversaries. The evident closing ranks by the two countries seem more a response to the US unilateralist and confrontational policy than forming a union for expansionist ambition at the expense of the US interests. Clearly, moves from both Russia and China are defensive and not offensive in nature. </w:t>
      </w:r>
      <w:r w:rsidRPr="00457BDE">
        <w:rPr>
          <w:rStyle w:val="StyleUnderline"/>
        </w:rPr>
        <w:t xml:space="preserve">That said, it should also be acknowledged that </w:t>
      </w:r>
      <w:r w:rsidRPr="00E43EDD">
        <w:rPr>
          <w:rStyle w:val="StyleUnderline"/>
          <w:highlight w:val="cyan"/>
        </w:rPr>
        <w:t xml:space="preserve">a confrontational element does remain in the US-Russia-China </w:t>
      </w:r>
      <w:r w:rsidRPr="00751BAC">
        <w:rPr>
          <w:rStyle w:val="StyleUnderline"/>
          <w:highlight w:val="cyan"/>
        </w:rPr>
        <w:t xml:space="preserve">triangle, generated from deep-rooted mistrust and suspicion combined with ideological prejudice on all sides, which </w:t>
      </w:r>
      <w:r w:rsidRPr="00E43EDD">
        <w:rPr>
          <w:rStyle w:val="StyleUnderline"/>
          <w:highlight w:val="cyan"/>
        </w:rPr>
        <w:t>were all passed down from the Cold War years</w:t>
      </w:r>
      <w:r w:rsidRPr="00AE58B1">
        <w:rPr>
          <w:rStyle w:val="StyleUnderline"/>
          <w:highlight w:val="cyan"/>
        </w:rPr>
        <w:t>.</w:t>
      </w:r>
      <w:r w:rsidRPr="00AE58B1">
        <w:rPr>
          <w:rStyle w:val="StyleUnderline"/>
        </w:rPr>
        <w:t xml:space="preserve"> As long as it persists, </w:t>
      </w:r>
      <w:r w:rsidRPr="00AE58B1">
        <w:rPr>
          <w:rStyle w:val="StyleUnderline"/>
          <w:highlight w:val="cyan"/>
        </w:rPr>
        <w:t>it will always be possible to poison the atmosphere of the relations among these three countries, and give rise to miscalculations and a malignant chain action/reaction cycle</w:t>
      </w:r>
      <w:r w:rsidRPr="00AE58B1">
        <w:rPr>
          <w:rStyle w:val="StyleUnderline"/>
        </w:rPr>
        <w:t>.</w:t>
      </w:r>
      <w:r w:rsidRPr="00F9110B">
        <w:t xml:space="preserve"> Given this situation, concerted efforts of all the three major powers are required in order to have a new sound tr</w:t>
      </w:r>
      <w:r>
        <w:t>iangle relations in the future.</w:t>
      </w:r>
    </w:p>
    <w:p w14:paraId="3A2B6F96" w14:textId="49F684A9" w:rsidR="00AB1E28" w:rsidRDefault="00AB1E28" w:rsidP="00AB1E28">
      <w:pPr>
        <w:pStyle w:val="Heading3"/>
      </w:pPr>
      <w:r>
        <w:t>Taiwan War</w:t>
      </w:r>
    </w:p>
    <w:p w14:paraId="2F648DA2" w14:textId="77777777" w:rsidR="00AB1E28" w:rsidRDefault="00AB1E28" w:rsidP="00AB1E28">
      <w:pPr>
        <w:pStyle w:val="Heading4"/>
      </w:pPr>
      <w:r>
        <w:t>No Taiwan war – chinese leaders would never attack Taiwan or the US – this ev assumes all of the warrants in their impact card</w:t>
      </w:r>
    </w:p>
    <w:p w14:paraId="3F9A45E9" w14:textId="77777777" w:rsidR="00AB1E28" w:rsidRPr="00A202A4" w:rsidRDefault="00AB1E28" w:rsidP="00AB1E28">
      <w:r w:rsidRPr="00A202A4">
        <w:rPr>
          <w:rStyle w:val="Style13ptBold"/>
        </w:rPr>
        <w:t>Keck 13</w:t>
      </w:r>
      <w:r w:rsidRPr="00A202A4">
        <w:t xml:space="preserve"> [Zachary Keck - Deputy Editor of e-International Relations and Partner at the Center for a New American Security, "Why China Won't Attack Taiwan", The Diplomat, thediplomat.com/2013/12/why-china-wont-attack-taiwan/, DOA: 7/13/16]</w:t>
      </w:r>
    </w:p>
    <w:p w14:paraId="61AE72B6" w14:textId="6C1F7356" w:rsidR="00AB1E28" w:rsidRDefault="00AB1E28" w:rsidP="00472C76">
      <w:r w:rsidRPr="00807D69">
        <w:rPr>
          <w:rStyle w:val="StyleUnderline"/>
        </w:rPr>
        <w:t xml:space="preserve">Although relatively muted in recent years, </w:t>
      </w:r>
      <w:r w:rsidRPr="00807D69">
        <w:rPr>
          <w:rStyle w:val="StyleUnderline"/>
          <w:highlight w:val="cyan"/>
        </w:rPr>
        <w:t>Taiwan is seen as the greatest potential flashpoint in U.S.-China relations</w:t>
      </w:r>
      <w:r w:rsidRPr="00807D69">
        <w:rPr>
          <w:highlight w:val="cyan"/>
        </w:rPr>
        <w:t>.</w:t>
      </w:r>
      <w:r w:rsidRPr="00A202A4">
        <w:t xml:space="preserve"> Indeed, U.S. defense analysts perceive China’s expanding Anti-Access/Area Denial (A2/AD) capabilities primarily through the lens of preventing the U.S. from intervening should Beijing invade Taiwan. </w:t>
      </w:r>
      <w:r w:rsidRPr="00807D69">
        <w:rPr>
          <w:rStyle w:val="StyleUnderline"/>
        </w:rPr>
        <w:t xml:space="preserve">Consequently, the main concepts the U.S. military has developed for countering A2/AD — namely, Air-Sea Battle and a blockade approach — appear to be based on the assumption that a shooting war with China would break out over Taiwan. </w:t>
      </w:r>
      <w:r w:rsidRPr="00807D69">
        <w:rPr>
          <w:rStyle w:val="StyleUnderline"/>
          <w:highlight w:val="cyan"/>
        </w:rPr>
        <w:t>In many ways, the concern over Taiwan is well-placed.</w:t>
      </w:r>
      <w:r w:rsidRPr="00807D69">
        <w:rPr>
          <w:rStyle w:val="StyleUnderline"/>
        </w:rPr>
        <w:t xml:space="preserve"> China covets the island far more than any other piece of real estate, including the Diaoyu/Senkaku Islands.</w:t>
      </w:r>
      <w:r w:rsidRPr="00A202A4">
        <w:t xml:space="preserve">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 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 </w:t>
      </w:r>
      <w:r>
        <w:t xml:space="preserve">This has led some U.S. analysts, particularly academics of the Realist persuasion, to argue that the U.S. should gradually cede Taiwan to the People’s Republic of China. For example, Charles Glaser argued in a controversial Foreign Affairs article in 2011 that, given the risks of nuclear war between China and the United States, “the United States should consider backing away from its commitment to Taiwan. This would remove the most obvious and contentious flash point between the United States and China and smooth the way for better relations between them in the decades to come.” Similarly, in a recent talk in Taiwan, John Mearsheimer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 </w:t>
      </w:r>
      <w:r w:rsidRPr="00807D69">
        <w:rPr>
          <w:rStyle w:val="Emphasis"/>
        </w:rPr>
        <w:t xml:space="preserve">Although the trend lines are undoubtedly working in China’s favor, </w:t>
      </w:r>
      <w:r w:rsidRPr="00807D69">
        <w:rPr>
          <w:rStyle w:val="Emphasis"/>
          <w:highlight w:val="cyan"/>
        </w:rPr>
        <w:t xml:space="preserve">it is ultimately extremely unlikely that China will try to seize Taiwan by force. </w:t>
      </w:r>
      <w:r w:rsidRPr="00807D69">
        <w:rPr>
          <w:rStyle w:val="Emphasis"/>
        </w:rPr>
        <w:t>Furthermore</w:t>
      </w:r>
      <w:r w:rsidRPr="00807D69">
        <w:rPr>
          <w:rStyle w:val="Emphasis"/>
          <w:highlight w:val="cyan"/>
        </w:rPr>
        <w:t>, should it try to do this, it is unlikely to succeed</w:t>
      </w:r>
      <w:r w:rsidRPr="00807D69">
        <w:rPr>
          <w:highlight w:val="cyan"/>
        </w:rPr>
        <w:t>.</w:t>
      </w:r>
      <w:r>
        <w:t xml:space="preserve"> </w:t>
      </w:r>
      <w:r w:rsidRPr="00807D69">
        <w:rPr>
          <w:rStyle w:val="StyleUnderline"/>
        </w:rPr>
        <w:t xml:space="preserve">Even assuming China’s military capabilities are great enough to prevent the U.S. from intervening, </w:t>
      </w:r>
      <w:r w:rsidRPr="00807D69">
        <w:rPr>
          <w:rStyle w:val="StyleUnderline"/>
          <w:highlight w:val="cyan"/>
        </w:rPr>
        <w:t>there are two forces that would likely be sufficient to deter China from invading Taiwan</w:t>
      </w:r>
      <w:r w:rsidRPr="00807D69">
        <w:rPr>
          <w:rStyle w:val="StyleUnderline"/>
        </w:rPr>
        <w:t xml:space="preserve">. The first and least important is </w:t>
      </w:r>
      <w:r w:rsidRPr="00807D69">
        <w:rPr>
          <w:rStyle w:val="StyleUnderline"/>
          <w:highlight w:val="cyan"/>
        </w:rPr>
        <w:t>the dramatic impact this would have on how countries in the region and around the world would view such a move. Globally, China</w:t>
      </w:r>
      <w:r w:rsidRPr="00807D69">
        <w:rPr>
          <w:rStyle w:val="StyleUnderline"/>
        </w:rPr>
        <w:t xml:space="preserve"> seizing Taiwan </w:t>
      </w:r>
      <w:r w:rsidRPr="00807D69">
        <w:rPr>
          <w:rStyle w:val="StyleUnderline"/>
          <w:highlight w:val="cyan"/>
        </w:rPr>
        <w:t>would result in</w:t>
      </w:r>
      <w:r w:rsidRPr="00807D69">
        <w:rPr>
          <w:rStyle w:val="StyleUnderline"/>
        </w:rPr>
        <w:t xml:space="preserve"> it </w:t>
      </w:r>
      <w:r w:rsidRPr="00807D69">
        <w:rPr>
          <w:rStyle w:val="StyleUnderline"/>
          <w:highlight w:val="cyan"/>
        </w:rPr>
        <w:t>being</w:t>
      </w:r>
      <w:r w:rsidRPr="00807D69">
        <w:rPr>
          <w:rStyle w:val="StyleUnderline"/>
        </w:rPr>
        <w:t xml:space="preserve"> permanently </w:t>
      </w:r>
      <w:r w:rsidRPr="00807D69">
        <w:rPr>
          <w:rStyle w:val="StyleUnderline"/>
          <w:highlight w:val="cyan"/>
        </w:rPr>
        <w:t>viewed as a malicious nation</w:t>
      </w:r>
      <w:r w:rsidRPr="00807D69">
        <w:rPr>
          <w:rStyle w:val="StyleUnderline"/>
        </w:rPr>
        <w:t>.</w:t>
      </w:r>
      <w:r>
        <w:t xml:space="preserve"> Regionally, China’s invasion of Taiwan would diminish any lingering debate over how Beijing will use its growing power. Every regional power would see its own fate in Taiwan. </w:t>
      </w:r>
      <w:r w:rsidRPr="00807D69">
        <w:rPr>
          <w:rStyle w:val="StyleUnderline"/>
        </w:rPr>
        <w:t xml:space="preserve">Although Beijing would try to reassure countries by claiming that Taiwan was part of China already, and thus the operation was a </w:t>
      </w:r>
      <w:r w:rsidRPr="00807D69">
        <w:rPr>
          <w:rStyle w:val="StyleUnderline"/>
          <w:highlight w:val="cyan"/>
        </w:rPr>
        <w:t>domestic stability</w:t>
      </w:r>
      <w:r w:rsidRPr="00807D69">
        <w:rPr>
          <w:rStyle w:val="StyleUnderline"/>
        </w:rPr>
        <w:t xml:space="preserve"> one, </w:t>
      </w:r>
      <w:r w:rsidRPr="00807D69">
        <w:rPr>
          <w:rStyle w:val="StyleUnderline"/>
          <w:highlight w:val="cyan"/>
        </w:rPr>
        <w:t>this narrative would be convincing to none</w:t>
      </w:r>
      <w:r w:rsidRPr="00807D69">
        <w:rPr>
          <w:rStyle w:val="StyleUnderline"/>
        </w:rPr>
        <w:t xml:space="preserve"> of China’s neighbors. Consequently, </w:t>
      </w:r>
      <w:r w:rsidRPr="00807D69">
        <w:rPr>
          <w:rStyle w:val="StyleUnderline"/>
          <w:highlight w:val="cyan"/>
        </w:rPr>
        <w:t>Beijing would face an environment</w:t>
      </w:r>
      <w:r w:rsidRPr="00807D69">
        <w:rPr>
          <w:rStyle w:val="StyleUnderline"/>
        </w:rPr>
        <w:t xml:space="preserve"> in which each state was dedicated to cooperating </w:t>
      </w:r>
      <w:r w:rsidRPr="00807D69">
        <w:rPr>
          <w:rStyle w:val="StyleUnderline"/>
          <w:highlight w:val="cyan"/>
        </w:rPr>
        <w:t>with others to balance against Chinese power</w:t>
      </w:r>
      <w:r>
        <w:t xml:space="preserve">. But the more important deterrent for China would be the uncertainty of success. To be sure, China’s military capabilities are growing to the point where it will soon be assured of its ability to quickly defeat Taiwan’s military forces. A little longer down the road it will also likely be confident that it can prevent the U.S. from intervening in the conflict. </w:t>
      </w:r>
      <w:r w:rsidRPr="00807D69">
        <w:rPr>
          <w:rStyle w:val="StyleUnderline"/>
        </w:rPr>
        <w:t xml:space="preserve">However, as recent U.S. military conflicts have adequately demonstrated, being able to defeat another nation’s armed forces and being able to pacify the country are two different things altogether. </w:t>
      </w:r>
      <w:r>
        <w:t xml:space="preserve">It is in this latter aim that China’s strategy is likely to falter. </w:t>
      </w:r>
      <w:r w:rsidRPr="00807D69">
        <w:rPr>
          <w:rStyle w:val="StyleUnderline"/>
          <w:highlight w:val="cyan"/>
        </w:rPr>
        <w:t>Taiwanese are adamantly opposed to being incorporated into a non-Democratic China</w:t>
      </w:r>
      <w:r>
        <w:t xml:space="preserve">. These feelings would only harden in the aftermath of the invasion. </w:t>
      </w:r>
      <w:r w:rsidRPr="00807D69">
        <w:rPr>
          <w:rStyle w:val="StyleUnderline"/>
        </w:rPr>
        <w:t xml:space="preserve">Thus, even if it quickly defeated Taiwan’s formal military forces, </w:t>
      </w:r>
      <w:r w:rsidRPr="00807D69">
        <w:rPr>
          <w:rStyle w:val="StyleUnderline"/>
          <w:highlight w:val="cyan"/>
        </w:rPr>
        <w:t>the PLA would continue to have to contend with the remnants of resistance for years</w:t>
      </w:r>
      <w:r w:rsidRPr="00807D69">
        <w:rPr>
          <w:rStyle w:val="StyleUnderline"/>
        </w:rPr>
        <w:t xml:space="preserve"> to come</w:t>
      </w:r>
      <w:r>
        <w:t xml:space="preserve">. Such a scenario would be deeply unsettling for leaders in Beijing as this defiance would likely inspire similar resistance among various groups on the mainland, starting first and foremost with ethnic minorities in the western China. </w:t>
      </w:r>
      <w:r w:rsidRPr="00807D69">
        <w:rPr>
          <w:rStyle w:val="StyleUnderline"/>
        </w:rPr>
        <w:t>Should the PLA resort to harsh oppression to squash resistance in Taiwan, this would deeply unsettle even Han Chinese on the mainland. In fact, the clear parallels with how Imperial Japan sought to pacify Taiwan and China would be lost on no one in China and elsewhere.</w:t>
      </w:r>
      <w:r>
        <w:t xml:space="preserve"> </w:t>
      </w:r>
      <w:r w:rsidRPr="00807D69">
        <w:rPr>
          <w:rStyle w:val="Emphasis"/>
          <w:highlight w:val="cyan"/>
        </w:rPr>
        <w:t>The entire situation would be a nightmare for Chinese leaders</w:t>
      </w:r>
      <w:r w:rsidRPr="00807D69">
        <w:rPr>
          <w:highlight w:val="cyan"/>
        </w:rPr>
        <w:t>.</w:t>
      </w:r>
      <w:r>
        <w:t xml:space="preserve"> </w:t>
      </w:r>
      <w:r w:rsidRPr="00807D69">
        <w:rPr>
          <w:rStyle w:val="StyleUnderline"/>
        </w:rPr>
        <w:t>Consequently, they are nearly certain to avoid provoking it by invading Taiwan</w:t>
      </w:r>
      <w:r>
        <w:t xml:space="preserve">. The only real scenario in which they would invade Taiwan is if the island nation formally declared independence. But if Taiwanese leaders have avoided doing so to date, they are unlikely to think the idea is very wise as China goes stronger. </w:t>
      </w:r>
      <w:r w:rsidRPr="00807D69">
        <w:rPr>
          <w:rStyle w:val="StyleUnderline"/>
        </w:rPr>
        <w:t xml:space="preserve">Thus, </w:t>
      </w:r>
      <w:r w:rsidRPr="00807D69">
        <w:rPr>
          <w:rStyle w:val="StyleUnderline"/>
          <w:highlight w:val="cyan"/>
        </w:rPr>
        <w:t>the status-quo in the Taiwanese strait is unlikely to be changed by military force</w:t>
      </w:r>
      <w:r w:rsidRPr="00807D69">
        <w:rPr>
          <w:rStyle w:val="StyleUnderline"/>
        </w:rPr>
        <w:t xml:space="preserve">. Instead, </w:t>
      </w:r>
      <w:r w:rsidRPr="00807D69">
        <w:rPr>
          <w:rStyle w:val="StyleUnderline"/>
          <w:highlight w:val="cyan"/>
        </w:rPr>
        <w:t>Beijing is likely to continue drawing Taiwan closer economically, and seeking to disrupt the U.S.-Taiwanese bilateral relationship</w:t>
      </w:r>
      <w:r w:rsidRPr="00807D69">
        <w:rPr>
          <w:rStyle w:val="StyleUnderline"/>
        </w:rPr>
        <w:t xml:space="preserve">. </w:t>
      </w:r>
      <w:r>
        <w:t>The hope would be that leaders in Taipei will ultimately conclude that they cannot resist being absorbed into China, something China itself can facilitate this by offering favorable terms.</w:t>
      </w:r>
    </w:p>
    <w:p w14:paraId="7C738E86" w14:textId="77777777" w:rsidR="00AB1E28" w:rsidRDefault="00AB1E28" w:rsidP="00AB1E28">
      <w:pPr>
        <w:pStyle w:val="Heading4"/>
      </w:pPr>
      <w:r>
        <w:t xml:space="preserve">China-Taiwan relations have drastically improved – they won’t start a conflict </w:t>
      </w:r>
    </w:p>
    <w:p w14:paraId="782FA5C9" w14:textId="77777777" w:rsidR="00AB1E28" w:rsidRPr="00E43EDD" w:rsidRDefault="00AB1E28" w:rsidP="00AB1E28">
      <w:r w:rsidRPr="00E43EDD">
        <w:rPr>
          <w:rStyle w:val="Style13ptBold"/>
        </w:rPr>
        <w:t>Strokan 15</w:t>
      </w:r>
      <w:r w:rsidRPr="00E43EDD">
        <w:t xml:space="preserve"> [Sergei Strokan, Vladmir Mikheev, "Moscow watches as China and Taiwan take historic step", https://rbth.com/international/2015/11/10/moscow-watches-as-china-and-taiwan-take-historic-step_539085, DOA: 7/13/16]</w:t>
      </w:r>
    </w:p>
    <w:p w14:paraId="56F7FAA4" w14:textId="77777777" w:rsidR="00AB1E28" w:rsidRPr="00E43EDD" w:rsidRDefault="00AB1E28" w:rsidP="00AB1E28">
      <w:r w:rsidRPr="003B71B6">
        <w:rPr>
          <w:rStyle w:val="StyleUnderline"/>
          <w:highlight w:val="cyan"/>
        </w:rPr>
        <w:t>The historic handshake</w:t>
      </w:r>
      <w:r w:rsidRPr="003B71B6">
        <w:rPr>
          <w:rStyle w:val="StyleUnderline"/>
        </w:rPr>
        <w:t xml:space="preserve"> between Chinese President Xi Jinping and Taiwanese President Ma Ying-jeou on Nov. 7, which lasted for more than a minute, </w:t>
      </w:r>
      <w:r w:rsidRPr="003B71B6">
        <w:rPr>
          <w:rStyle w:val="StyleUnderline"/>
          <w:highlight w:val="cyan"/>
        </w:rPr>
        <w:t>was a deliberate manifestation that the two parts of this ancient civilization can positively engage with each other after all irrespective of ideological differences and past grievances</w:t>
      </w:r>
      <w:r>
        <w:t xml:space="preserve">. Russia and other Asia-Pacific nations are viewing the dramatic reconciliation over the Taiwanese Straits with mixed sentiments, ranging from approval to apprehension, disdain and alarm. </w:t>
      </w:r>
      <w:r w:rsidRPr="003B71B6">
        <w:rPr>
          <w:rStyle w:val="StyleUnderline"/>
          <w:highlight w:val="cyan"/>
        </w:rPr>
        <w:t>One of the greatest schisms in modern history looks ready to be patched up</w:t>
      </w:r>
      <w:r w:rsidRPr="003B71B6">
        <w:rPr>
          <w:rStyle w:val="StyleUnderline"/>
        </w:rPr>
        <w:t xml:space="preserve">, although not in a hurry, </w:t>
      </w:r>
      <w:r w:rsidRPr="003B71B6">
        <w:rPr>
          <w:rStyle w:val="StyleUnderline"/>
          <w:highlight w:val="cyan"/>
        </w:rPr>
        <w:t>but in the tempo typical of China’s gradual advancement in the last two decades</w:t>
      </w:r>
      <w:r w:rsidRPr="003B71B6">
        <w:rPr>
          <w:rStyle w:val="StyleUnderline"/>
        </w:rPr>
        <w:t>.</w:t>
      </w:r>
      <w:r>
        <w:t xml:space="preserve"> Mainland China, as termed by the islanders, and Taiwan have been locking horns since the civil war ended when the Nationalists, under Chiang Kai-shek, lost the battle for supremacy to the Communists under Mao Zedong, and were forced to flee to Taiwan. Ever since then the relations between the two culturally Chinese entities have been marred by animosity and suspicion. The leaders of the two Cold War foes met for the first time in 66 years on neutral ground in the city-state of Singapore. The words of Chairman Xi – “We are one family” and “No force can pull us apart” – were interpreted as a signal that the long-cherished goal of unification with Taiwan has not been shelved. The response of President Ma that “Both sides should respect each other's values and way of life” was read as an emphasis of the differences separating the mainlanders and the islanders, who for too long have been drifting under different sails and flags. But is this truly a major turnaround in the turbulent history of relations between the Chinese mainland and the island so often labeled by Beijing as a “rebellious province” treacherously reluctant to join the motherland? Alexander Lomanov, Head research fellow of the Institute of Far-Eastern Economic Studies at the Russian Academy of Sciences, provided this answer to Troika Report: </w:t>
      </w:r>
      <w:r w:rsidRPr="003B71B6">
        <w:rPr>
          <w:rStyle w:val="StyleUnderline"/>
        </w:rPr>
        <w:t>“</w:t>
      </w:r>
      <w:r w:rsidRPr="003B71B6">
        <w:rPr>
          <w:rStyle w:val="StyleUnderline"/>
          <w:highlight w:val="cyan"/>
        </w:rPr>
        <w:t>It is highly significant that both Taiwan’s and China’s leaders are able to sit together and talk about people-to-people cooperation, increasing trade and investment</w:t>
      </w:r>
      <w:r w:rsidRPr="003B71B6">
        <w:rPr>
          <w:rStyle w:val="StyleUnderline"/>
        </w:rPr>
        <w:t xml:space="preserve">. The problem looked like a blind alley some 50-60 years ago when the only way of assimilation was by the use of weapons, by a Chinese invasion of the island. </w:t>
      </w:r>
      <w:r w:rsidRPr="003B71B6">
        <w:rPr>
          <w:rStyle w:val="StyleUnderline"/>
          <w:highlight w:val="cyan"/>
        </w:rPr>
        <w:t>Now it is different, and both sides are talking about economic cooperation</w:t>
      </w:r>
      <w:r w:rsidRPr="003B71B6">
        <w:rPr>
          <w:rStyle w:val="StyleUnderline"/>
        </w:rPr>
        <w:t xml:space="preserve">, and, in particular, about thousands of Taiwanese students getting support to study in China’s universities. In the 21st century </w:t>
      </w:r>
      <w:r w:rsidRPr="003B71B6">
        <w:rPr>
          <w:rStyle w:val="StyleUnderline"/>
          <w:highlight w:val="cyan"/>
        </w:rPr>
        <w:t>China</w:t>
      </w:r>
      <w:r w:rsidRPr="003B71B6">
        <w:rPr>
          <w:rStyle w:val="StyleUnderline"/>
        </w:rPr>
        <w:t xml:space="preserve">, having become an economic giant, </w:t>
      </w:r>
      <w:r w:rsidRPr="003B71B6">
        <w:rPr>
          <w:rStyle w:val="StyleUnderline"/>
          <w:highlight w:val="cyan"/>
        </w:rPr>
        <w:t>is in a better position to deal with Taiwan</w:t>
      </w:r>
      <w:r>
        <w:t>.”</w:t>
      </w:r>
    </w:p>
    <w:p w14:paraId="025751B4" w14:textId="77777777" w:rsidR="00AB1E28" w:rsidRPr="004D1AF1" w:rsidRDefault="00AB1E28" w:rsidP="00AB1E28">
      <w:pPr>
        <w:pStyle w:val="Heading4"/>
      </w:pPr>
      <w:r w:rsidRPr="004D1AF1">
        <w:t xml:space="preserve">No conflict- relations stable and improving – </w:t>
      </w:r>
      <w:r>
        <w:t>postdates the military exercises ev and assumes political changes</w:t>
      </w:r>
    </w:p>
    <w:p w14:paraId="6AE61DFC" w14:textId="77777777" w:rsidR="00AB1E28" w:rsidRPr="004D1AF1" w:rsidRDefault="00AB1E28" w:rsidP="00AB1E28">
      <w:r w:rsidRPr="004D1AF1">
        <w:rPr>
          <w:rStyle w:val="Style13ptBold"/>
        </w:rPr>
        <w:t>Kastner 13</w:t>
      </w:r>
      <w:r>
        <w:t xml:space="preserve"> [</w:t>
      </w:r>
      <w:r w:rsidRPr="004D1AF1">
        <w:t>Scott L.</w:t>
      </w:r>
      <w:r>
        <w:t xml:space="preserve"> Kastner -</w:t>
      </w:r>
      <w:r w:rsidRPr="004D1AF1">
        <w:t xml:space="preserve"> PhD in Political Science and an Associate Professor, Department of Government and Politics, University of Maryland, College Park, 8/15/13, "A Relationship Transformed? Rethinking the prospects for conflict and peace in the Taiwan Strait," http://papers.ssrn.com/sol3/papers.cfm?abstract_id=2300070</w:t>
      </w:r>
      <w:r>
        <w:t>]</w:t>
      </w:r>
    </w:p>
    <w:p w14:paraId="19194436" w14:textId="77777777" w:rsidR="00AB1E28" w:rsidRDefault="00AB1E28" w:rsidP="00AB1E28">
      <w:pPr>
        <w:rPr>
          <w:b/>
          <w:u w:val="single"/>
        </w:rPr>
      </w:pPr>
      <w:r w:rsidRPr="00E43EDD">
        <w:rPr>
          <w:b/>
          <w:u w:val="single"/>
        </w:rPr>
        <w:t>After long being viewed as</w:t>
      </w:r>
      <w:r w:rsidRPr="00E43EDD">
        <w:rPr>
          <w:sz w:val="16"/>
        </w:rPr>
        <w:t xml:space="preserve"> potential </w:t>
      </w:r>
      <w:r w:rsidRPr="00E43EDD">
        <w:rPr>
          <w:b/>
          <w:u w:val="single"/>
        </w:rPr>
        <w:t xml:space="preserve">flashpoint, </w:t>
      </w:r>
      <w:r w:rsidRPr="00E43EDD">
        <w:rPr>
          <w:b/>
          <w:highlight w:val="cyan"/>
          <w:u w:val="single"/>
        </w:rPr>
        <w:t>relations across the Taiwan Strait have stabilized</w:t>
      </w:r>
      <w:r w:rsidRPr="007B3C61">
        <w:rPr>
          <w:sz w:val="16"/>
        </w:rPr>
        <w:t xml:space="preserve"> tremendously in recent years, </w:t>
      </w:r>
      <w:r w:rsidRPr="00E43EDD">
        <w:rPr>
          <w:b/>
          <w:highlight w:val="cyan"/>
          <w:u w:val="single"/>
        </w:rPr>
        <w:t>reflecting moderation in</w:t>
      </w:r>
      <w:r w:rsidRPr="007B3C61">
        <w:rPr>
          <w:b/>
          <w:u w:val="single"/>
        </w:rPr>
        <w:t xml:space="preserve"> the </w:t>
      </w:r>
      <w:r w:rsidRPr="00E43EDD">
        <w:rPr>
          <w:b/>
          <w:highlight w:val="cyan"/>
          <w:u w:val="single"/>
        </w:rPr>
        <w:t>approaches</w:t>
      </w:r>
      <w:r w:rsidRPr="007B3C61">
        <w:rPr>
          <w:sz w:val="16"/>
        </w:rPr>
        <w:t xml:space="preserve"> both </w:t>
      </w:r>
      <w:r w:rsidRPr="00E43EDD">
        <w:rPr>
          <w:b/>
          <w:highlight w:val="cyan"/>
          <w:u w:val="single"/>
        </w:rPr>
        <w:t>Beijing and Taipei have taken with</w:t>
      </w:r>
      <w:r w:rsidRPr="007B3C61">
        <w:rPr>
          <w:b/>
          <w:u w:val="single"/>
        </w:rPr>
        <w:t xml:space="preserve"> regard to </w:t>
      </w:r>
      <w:r w:rsidRPr="00E43EDD">
        <w:rPr>
          <w:b/>
          <w:highlight w:val="cyan"/>
          <w:u w:val="single"/>
        </w:rPr>
        <w:t>the</w:t>
      </w:r>
      <w:r w:rsidRPr="007B3C61">
        <w:rPr>
          <w:sz w:val="16"/>
        </w:rPr>
        <w:t xml:space="preserve"> cross-Strait </w:t>
      </w:r>
      <w:r w:rsidRPr="00E43EDD">
        <w:rPr>
          <w:b/>
          <w:highlight w:val="cyan"/>
          <w:u w:val="single"/>
        </w:rPr>
        <w:t>sovereignty dispute.</w:t>
      </w:r>
      <w:r w:rsidRPr="007B3C61">
        <w:rPr>
          <w:sz w:val="16"/>
        </w:rPr>
        <w:t xml:space="preserve"> This moderation has been most evident in Taiwan, where Ma Ying-jeou was elected president in 2008 (and reelected in 2012) after campaigning on an explicitly pro-status quo platform. But </w:t>
      </w:r>
      <w:r w:rsidRPr="00E43EDD">
        <w:rPr>
          <w:b/>
          <w:highlight w:val="cyan"/>
          <w:u w:val="single"/>
        </w:rPr>
        <w:t>Beijing</w:t>
      </w:r>
      <w:r w:rsidRPr="007B3C61">
        <w:rPr>
          <w:b/>
          <w:u w:val="single"/>
        </w:rPr>
        <w:t xml:space="preserve"> also </w:t>
      </w:r>
      <w:r w:rsidRPr="00E43EDD">
        <w:rPr>
          <w:b/>
          <w:highlight w:val="cyan"/>
          <w:u w:val="single"/>
        </w:rPr>
        <w:t>moderated its Taiwan policies</w:t>
      </w:r>
      <w:r w:rsidRPr="007B3C61">
        <w:rPr>
          <w:b/>
          <w:u w:val="single"/>
        </w:rPr>
        <w:t xml:space="preserve"> in recent years, most notably by </w:t>
      </w:r>
      <w:r w:rsidRPr="00E43EDD">
        <w:rPr>
          <w:b/>
          <w:highlight w:val="cyan"/>
          <w:u w:val="single"/>
        </w:rPr>
        <w:t>adopting a more flexible approach to</w:t>
      </w:r>
      <w:r w:rsidRPr="007B3C61">
        <w:rPr>
          <w:b/>
          <w:u w:val="single"/>
        </w:rPr>
        <w:t xml:space="preserve"> the “</w:t>
      </w:r>
      <w:r w:rsidRPr="00E43EDD">
        <w:rPr>
          <w:b/>
          <w:highlight w:val="cyan"/>
          <w:u w:val="single"/>
        </w:rPr>
        <w:t>one China</w:t>
      </w:r>
      <w:r w:rsidRPr="007B3C61">
        <w:rPr>
          <w:b/>
          <w:u w:val="single"/>
        </w:rPr>
        <w:t>” principle</w:t>
      </w:r>
      <w:r w:rsidRPr="007B3C61">
        <w:rPr>
          <w:sz w:val="16"/>
        </w:rPr>
        <w:t>, de-emphasizing the “one country, two systems” model for cross-Strait political integration (which was widely seen in Taiwan as being a non-starter), and consenting to the use of the “1992 consensus” as a basis for restarting quasi-official cross-Strait dialogue (which had been moribund for nearly a decad</w:t>
      </w:r>
      <w:r>
        <w:rPr>
          <w:sz w:val="16"/>
        </w:rPr>
        <w:tab/>
      </w:r>
      <w:r w:rsidRPr="007B3C61">
        <w:rPr>
          <w:sz w:val="16"/>
        </w:rPr>
        <w:t xml:space="preserve">e before 2008). </w:t>
      </w:r>
      <w:r w:rsidRPr="00E43EDD">
        <w:rPr>
          <w:b/>
          <w:highlight w:val="cyan"/>
          <w:u w:val="single"/>
        </w:rPr>
        <w:t>The result has been</w:t>
      </w:r>
      <w:r w:rsidRPr="007B3C61">
        <w:rPr>
          <w:b/>
          <w:u w:val="single"/>
        </w:rPr>
        <w:t xml:space="preserve"> an unprecedented </w:t>
      </w:r>
      <w:r w:rsidRPr="00E43EDD">
        <w:rPr>
          <w:b/>
          <w:highlight w:val="cyan"/>
          <w:u w:val="single"/>
        </w:rPr>
        <w:t>improvement in relations across the</w:t>
      </w:r>
      <w:r w:rsidRPr="007B3C61">
        <w:rPr>
          <w:b/>
          <w:u w:val="single"/>
        </w:rPr>
        <w:t xml:space="preserve"> Taiwan </w:t>
      </w:r>
      <w:r w:rsidRPr="00E43EDD">
        <w:rPr>
          <w:b/>
          <w:highlight w:val="cyan"/>
          <w:u w:val="single"/>
        </w:rPr>
        <w:t>Strait, reflected in</w:t>
      </w:r>
      <w:r w:rsidRPr="007B3C61">
        <w:rPr>
          <w:b/>
          <w:u w:val="single"/>
        </w:rPr>
        <w:t xml:space="preserve"> frequent </w:t>
      </w:r>
      <w:r w:rsidRPr="00E43EDD">
        <w:rPr>
          <w:b/>
          <w:highlight w:val="cyan"/>
          <w:u w:val="single"/>
        </w:rPr>
        <w:t>dialogue between officials</w:t>
      </w:r>
      <w:r w:rsidRPr="007B3C61">
        <w:rPr>
          <w:sz w:val="16"/>
        </w:rPr>
        <w:t xml:space="preserve"> from the two sides</w:t>
      </w:r>
      <w:r w:rsidRPr="007B3C61">
        <w:rPr>
          <w:b/>
          <w:u w:val="single"/>
        </w:rPr>
        <w:t xml:space="preserve">, numerous </w:t>
      </w:r>
      <w:r w:rsidRPr="00E43EDD">
        <w:rPr>
          <w:b/>
          <w:highlight w:val="cyan"/>
          <w:u w:val="single"/>
        </w:rPr>
        <w:t>cooperative agreements</w:t>
      </w:r>
      <w:r w:rsidRPr="007B3C61">
        <w:rPr>
          <w:sz w:val="16"/>
        </w:rPr>
        <w:t xml:space="preserve"> (including, most notably, the 2010 Economic Cooperation Framework Agreement), the </w:t>
      </w:r>
      <w:r w:rsidRPr="007B3C61">
        <w:rPr>
          <w:b/>
          <w:u w:val="single"/>
        </w:rPr>
        <w:t xml:space="preserve">establishment of direct </w:t>
      </w:r>
      <w:r w:rsidRPr="00E43EDD">
        <w:rPr>
          <w:b/>
          <w:highlight w:val="cyan"/>
          <w:u w:val="single"/>
        </w:rPr>
        <w:t>travel and commercial linkages</w:t>
      </w:r>
      <w:r w:rsidRPr="007B3C61">
        <w:rPr>
          <w:b/>
          <w:u w:val="single"/>
        </w:rPr>
        <w:t xml:space="preserve"> across the Strait, </w:t>
      </w:r>
      <w:r w:rsidRPr="00E43EDD">
        <w:rPr>
          <w:b/>
          <w:highlight w:val="cyan"/>
          <w:u w:val="single"/>
        </w:rPr>
        <w:t>and</w:t>
      </w:r>
      <w:r w:rsidRPr="007B3C61">
        <w:rPr>
          <w:b/>
          <w:u w:val="single"/>
        </w:rPr>
        <w:t xml:space="preserve"> a</w:t>
      </w:r>
      <w:r w:rsidRPr="007B3C61">
        <w:rPr>
          <w:sz w:val="16"/>
        </w:rPr>
        <w:t xml:space="preserve"> sharp </w:t>
      </w:r>
      <w:r w:rsidRPr="00E43EDD">
        <w:rPr>
          <w:b/>
          <w:highlight w:val="cyan"/>
          <w:u w:val="single"/>
        </w:rPr>
        <w:t>reduction in</w:t>
      </w:r>
      <w:r w:rsidRPr="007B3C61">
        <w:rPr>
          <w:b/>
          <w:u w:val="single"/>
        </w:rPr>
        <w:t xml:space="preserve"> PRC </w:t>
      </w:r>
      <w:r w:rsidRPr="00E43EDD">
        <w:rPr>
          <w:b/>
          <w:highlight w:val="cyan"/>
          <w:u w:val="single"/>
        </w:rPr>
        <w:t>threats of military force</w:t>
      </w:r>
      <w:r w:rsidRPr="007B3C61">
        <w:rPr>
          <w:b/>
          <w:u w:val="single"/>
        </w:rPr>
        <w:t>.</w:t>
      </w:r>
      <w:r w:rsidRPr="007B3C61">
        <w:rPr>
          <w:sz w:val="16"/>
        </w:rPr>
        <w:t xml:space="preserve"> In this paper, I consider whether this new-found stability in the Taiwan Strait is likely to persist. To do so, I first discuss at some length how a conflict in the Taiwan Strait could occur. In particular, I consider several possible pathways to conflict that worried analysts of cross-Strait relations prior to the post-2008 détente. I then consider how fundamental trends in cross-Strait relations—such as rapidly growing Chinese military power and deepening cross-Strait economic exchange—are affecting the likelihood that any of these scenarios will emerge as future concerns. My (preliminary) analysis suggests that </w:t>
      </w:r>
      <w:r w:rsidRPr="007B3C61">
        <w:rPr>
          <w:b/>
          <w:u w:val="single"/>
        </w:rPr>
        <w:t>the relationship across the Taiwan Strait is likely to be more stable in the years ahead than was the case in the years preceding 2008</w:t>
      </w:r>
      <w:r w:rsidRPr="007B3C61">
        <w:rPr>
          <w:sz w:val="16"/>
        </w:rPr>
        <w:t xml:space="preserve">; </w:t>
      </w:r>
      <w:r w:rsidRPr="00E43EDD">
        <w:rPr>
          <w:b/>
          <w:highlight w:val="cyan"/>
          <w:u w:val="single"/>
        </w:rPr>
        <w:t>this conclusion holds even if there is a change in ruling party in Taiwan</w:t>
      </w:r>
      <w:r w:rsidRPr="007B3C61">
        <w:rPr>
          <w:b/>
          <w:u w:val="single"/>
        </w:rPr>
        <w:t>.</w:t>
      </w:r>
    </w:p>
    <w:p w14:paraId="795A992A" w14:textId="77777777" w:rsidR="00AB1E28" w:rsidRDefault="00AB1E28" w:rsidP="00AB1E28">
      <w:pPr>
        <w:pStyle w:val="Heading3"/>
      </w:pPr>
      <w:r>
        <w:t>Counterbalancing</w:t>
      </w:r>
    </w:p>
    <w:p w14:paraId="5DCFAF5B" w14:textId="13BE94AD" w:rsidR="00675837" w:rsidRDefault="00675837" w:rsidP="00675837">
      <w:pPr>
        <w:pStyle w:val="Heading4"/>
      </w:pPr>
      <w:r>
        <w:t>The Sino-Russia partnership is good for the whole world – their scenarios are fear mongering by American military planners</w:t>
      </w:r>
      <w:r w:rsidR="0030157D">
        <w:t xml:space="preserve"> and western critics</w:t>
      </w:r>
    </w:p>
    <w:p w14:paraId="16FFAB38" w14:textId="1F89268A" w:rsidR="00675837" w:rsidRPr="00675837" w:rsidRDefault="00675837" w:rsidP="00675837">
      <w:r w:rsidRPr="00675837">
        <w:rPr>
          <w:rStyle w:val="Style13ptBold"/>
        </w:rPr>
        <w:t>Lo 9</w:t>
      </w:r>
      <w:r w:rsidRPr="00675837">
        <w:t xml:space="preserve"> [Bobo Lo - Fellow at the Royal Institute of International Affairs - Director of the Russia and Eurasia Programme at the Centre for European Reform, Axis of Convenience - Moscow, Beijing, and the New Geopolitics. New York, NY, US: Brookings Institution Press, 2009, site.ebrary.com/lib/wfu/reader.action?docID=10338432, DOA: 7/17/16]</w:t>
      </w:r>
    </w:p>
    <w:p w14:paraId="759B5EA4" w14:textId="1611BB94" w:rsidR="00675837" w:rsidRPr="00675837" w:rsidRDefault="00675837" w:rsidP="00675837">
      <w:r w:rsidRPr="0030157D">
        <w:rPr>
          <w:rStyle w:val="StyleUnderline"/>
          <w:highlight w:val="cyan"/>
        </w:rPr>
        <w:t>There is an understandable temptation to invest the Sino-Russian relationship</w:t>
      </w:r>
      <w:r w:rsidRPr="0030157D">
        <w:rPr>
          <w:rStyle w:val="StyleUnderline"/>
        </w:rPr>
        <w:t xml:space="preserve"> with earth-shattering importance, to view it </w:t>
      </w:r>
      <w:r w:rsidRPr="0030157D">
        <w:rPr>
          <w:rStyle w:val="StyleUnderline"/>
          <w:highlight w:val="cyan"/>
        </w:rPr>
        <w:t>as nothing less than an axis that threatens the West</w:t>
      </w:r>
      <w:r w:rsidRPr="0030157D">
        <w:rPr>
          <w:rStyle w:val="StyleUnderline"/>
        </w:rPr>
        <w:t>’s strategic supremacy and the global leadership of the United States.</w:t>
      </w:r>
      <w:r w:rsidRPr="00675837">
        <w:t xml:space="preserve"> 47 From this belief emerges the conclusion that good relations between Moscow and Beijing are fundamentally inimical to the West’s interests and to international stability. 48 </w:t>
      </w:r>
      <w:r w:rsidRPr="0030157D">
        <w:rPr>
          <w:rStyle w:val="Emphasis"/>
          <w:highlight w:val="cyan"/>
        </w:rPr>
        <w:t>The reality is far more complex</w:t>
      </w:r>
      <w:r w:rsidRPr="0030157D">
        <w:rPr>
          <w:highlight w:val="cyan"/>
        </w:rPr>
        <w:t>.</w:t>
      </w:r>
      <w:r w:rsidRPr="00675837">
        <w:t xml:space="preserve"> </w:t>
      </w:r>
      <w:r w:rsidRPr="0030157D">
        <w:rPr>
          <w:rStyle w:val="StyleUnderline"/>
        </w:rPr>
        <w:t xml:space="preserve">The “strategic partnership” is the embodiment of ambivalence and ambiguity, in which little is as it seems. </w:t>
      </w:r>
      <w:r w:rsidRPr="0030157D">
        <w:rPr>
          <w:rStyle w:val="StyleUnderline"/>
          <w:highlight w:val="cyan"/>
        </w:rPr>
        <w:t>At heart it is</w:t>
      </w:r>
      <w:r w:rsidRPr="0030157D">
        <w:rPr>
          <w:rStyle w:val="StyleUnderline"/>
        </w:rPr>
        <w:t xml:space="preserve"> an opportunistic arrangement— </w:t>
      </w:r>
      <w:r w:rsidRPr="0030157D">
        <w:rPr>
          <w:rStyle w:val="StyleUnderline"/>
          <w:highlight w:val="cyan"/>
        </w:rPr>
        <w:t>an axis of convenience</w:t>
      </w:r>
      <w:r w:rsidRPr="00675837">
        <w:t xml:space="preserve"> . What drives it is not a shared vision, but expediency, the constantly shifting forces of national interests as defined by the respective ruling elites, and external circumstances. Moscow and Beijing believe that it benefits them to play up the importance and strength of their relationship. But at the same time its numerous limitations undermine this façade. The negating impulse that supplies much of the rationale for partnership will come under increasing pressure from within and without. </w:t>
      </w:r>
      <w:r w:rsidRPr="0030157D">
        <w:rPr>
          <w:rStyle w:val="StyleUnderline"/>
        </w:rPr>
        <w:t>In the longer term Moscow and Beijing will need to find a more constructive basis for engagement if the current ersatz strategic partnership is to become the genuine article. This will require not only vision, but also the political will and perseverance to see the task through</w:t>
      </w:r>
      <w:r w:rsidRPr="00675837">
        <w:t>.</w:t>
      </w:r>
      <w:r>
        <w:t xml:space="preserve"> </w:t>
      </w:r>
      <w:r w:rsidRPr="0030157D">
        <w:rPr>
          <w:rStyle w:val="Emphasis"/>
          <w:highlight w:val="cyan"/>
        </w:rPr>
        <w:t>It cannot be stressed too much that good relations between Russia and China do not pose a threat to the West. On the contrary, their partnership</w:t>
      </w:r>
      <w:r w:rsidRPr="0030157D">
        <w:rPr>
          <w:rStyle w:val="Emphasis"/>
        </w:rPr>
        <w:t xml:space="preserve">— such as it is— </w:t>
      </w:r>
      <w:r w:rsidRPr="0030157D">
        <w:rPr>
          <w:rStyle w:val="Emphasis"/>
          <w:highlight w:val="cyan"/>
        </w:rPr>
        <w:t>provides for a measure of stability and predictability that assists the building of a safer world</w:t>
      </w:r>
      <w:r w:rsidRPr="0030157D">
        <w:rPr>
          <w:rStyle w:val="Emphasis"/>
        </w:rPr>
        <w:t>.</w:t>
      </w:r>
      <w:r w:rsidRPr="00675837">
        <w:t xml:space="preserve"> If James Baker’s original vision of a security belt from Vancouver to Vladivostok 49 is ever to be realized, then some form of Sino-Russian entente or understanding will be integral to it. </w:t>
      </w:r>
      <w:r w:rsidRPr="0030157D">
        <w:rPr>
          <w:rStyle w:val="Emphasis"/>
          <w:highlight w:val="cyan"/>
        </w:rPr>
        <w:t>Conversely, a major deterioration in relations between Moscow and Beijing, marked by growing strategic rivalry, would add to the long list of destabilizing elements on the Eurasian continent and in the wider international environment</w:t>
      </w:r>
      <w:r w:rsidRPr="00675837">
        <w:t xml:space="preserve">. For all the anti-hegemonic and multipolar bombast, Russia and China’s chief preoccupations and interests are with the West, not each other. Their partnership is intended to supplement, not supplant, cooperation with the United States and Europe. </w:t>
      </w:r>
      <w:r w:rsidRPr="0030157D">
        <w:rPr>
          <w:rStyle w:val="StyleUnderline"/>
          <w:highlight w:val="cyan"/>
        </w:rPr>
        <w:t>The interaction between Moscow and Beijing</w:t>
      </w:r>
      <w:r w:rsidRPr="0030157D">
        <w:rPr>
          <w:rStyle w:val="StyleUnderline"/>
        </w:rPr>
        <w:t xml:space="preserve">, then, </w:t>
      </w:r>
      <w:r w:rsidRPr="0030157D">
        <w:rPr>
          <w:rStyle w:val="StyleUnderline"/>
          <w:highlight w:val="cyan"/>
        </w:rPr>
        <w:t>is neither as impressive as both sides claim, nor as threatening as Western critics allege</w:t>
      </w:r>
      <w:r w:rsidRPr="00675837">
        <w:t>. It is a great-power relationship of a somewhat traditional type, defined as much by its flaws and limitations as by its strengths and possibilities. As such it is quite “normal,” although scarcely in the post-modern fashion of the early twentyfirst century. The big question in coming decades is not whether such a partnership will undermine the established international order, but whether it can adapt and prosper in an ever more globalized, interdependent world.</w:t>
      </w:r>
    </w:p>
    <w:p w14:paraId="16D40A5D" w14:textId="77777777" w:rsidR="00675837" w:rsidRPr="00675837" w:rsidRDefault="00675837" w:rsidP="00675837"/>
    <w:p w14:paraId="6FE65D0C" w14:textId="77777777" w:rsidR="00675837" w:rsidRPr="00675837" w:rsidRDefault="00675837" w:rsidP="00675837"/>
    <w:p w14:paraId="23B2E063" w14:textId="6E0F58D4" w:rsidR="00AB1E28" w:rsidRDefault="00AB1E28" w:rsidP="00AB1E28">
      <w:pPr>
        <w:pStyle w:val="Heading4"/>
      </w:pPr>
      <w:r>
        <w:t xml:space="preserve">The counterbalancing theory is wrong – military exercises are just a show by Russia, not a transfer of </w:t>
      </w:r>
      <w:r w:rsidR="00675837">
        <w:t>power or strategy to China</w:t>
      </w:r>
    </w:p>
    <w:p w14:paraId="205700D2" w14:textId="77777777" w:rsidR="00AB1E28" w:rsidRDefault="00AB1E28" w:rsidP="00AB1E28">
      <w:r w:rsidRPr="00A038F2">
        <w:rPr>
          <w:rStyle w:val="Style13ptBold"/>
        </w:rPr>
        <w:t>Magnier and Murphy 5</w:t>
      </w:r>
      <w:r w:rsidRPr="00A038F2">
        <w:t xml:space="preserve"> [Mark Magnier, Kim Murphy, "Military Exercise by Russia, China Has Message for U.S.", billingsgazette.com/news/world/military-exercise-by-russia-china-has-message-for-u-s/article_e218e27e-3a6d-5ae2-86ca-0fb7b525aa03.html, DOA: 7/4/16]</w:t>
      </w:r>
    </w:p>
    <w:p w14:paraId="44C73D5F" w14:textId="77777777" w:rsidR="00AB1E28" w:rsidRDefault="00AB1E28" w:rsidP="00AB1E28">
      <w:pPr>
        <w:rPr>
          <w:rStyle w:val="StyleUnderline"/>
        </w:rPr>
      </w:pPr>
      <w:r w:rsidRPr="00030241">
        <w:rPr>
          <w:rStyle w:val="StyleUnderline"/>
        </w:rPr>
        <w:t>"</w:t>
      </w:r>
      <w:r w:rsidRPr="00030241">
        <w:rPr>
          <w:rStyle w:val="StyleUnderline"/>
          <w:highlight w:val="cyan"/>
        </w:rPr>
        <w:t>I'm not sure Russia and China are trying to deter the U.S. outright</w:t>
      </w:r>
      <w:r w:rsidRPr="00030241">
        <w:rPr>
          <w:rStyle w:val="StyleUnderline"/>
        </w:rPr>
        <w:t>,"</w:t>
      </w:r>
      <w:r w:rsidRPr="00030241">
        <w:t xml:space="preserve"> said Andrew Yang, secretary-general of Taiwan's Chinese Council of Advanced Policy Studies in Taiwan. "</w:t>
      </w:r>
      <w:r w:rsidRPr="00030241">
        <w:rPr>
          <w:rStyle w:val="StyleUnderline"/>
        </w:rPr>
        <w:t>But they see this (region) as their territory, and they're trying to counterbalance the U.S. position by taking a more proactive stance."</w:t>
      </w:r>
      <w:r w:rsidRPr="00030241">
        <w:t xml:space="preserve"> In a thinly veiled jab at America's sole superpower status, Russian President Vladimir V. Putin and Chinese President Hu Jintao denounced the "aspiration for monopoly and domination in international affairs" in a joint declaration during a Moscow summit last month. </w:t>
      </w:r>
      <w:r w:rsidRPr="00030241">
        <w:rPr>
          <w:rStyle w:val="Emphasis"/>
          <w:highlight w:val="cyan"/>
        </w:rPr>
        <w:t>Analysts see limits to the Chinese-Russian relationship</w:t>
      </w:r>
      <w:r w:rsidRPr="00030241">
        <w:rPr>
          <w:rStyle w:val="Emphasis"/>
        </w:rPr>
        <w:t xml:space="preserve">, however, with some characterizing </w:t>
      </w:r>
      <w:r w:rsidRPr="00030241">
        <w:rPr>
          <w:rStyle w:val="Emphasis"/>
          <w:highlight w:val="cyan"/>
        </w:rPr>
        <w:t>the current exercise as a marriage of convenience</w:t>
      </w:r>
      <w:r w:rsidRPr="00030241">
        <w:t xml:space="preserve">. </w:t>
      </w:r>
      <w:r w:rsidRPr="00030241">
        <w:rPr>
          <w:rStyle w:val="StyleUnderline"/>
        </w:rPr>
        <w:t xml:space="preserve">Even as ties increase, </w:t>
      </w:r>
      <w:r w:rsidRPr="00030241">
        <w:rPr>
          <w:rStyle w:val="StyleUnderline"/>
          <w:highlight w:val="cyan"/>
        </w:rPr>
        <w:t>Moscow is thought to be wary of China's growing economic and political clout</w:t>
      </w:r>
      <w:r w:rsidRPr="00030241">
        <w:rPr>
          <w:rStyle w:val="StyleUnderline"/>
        </w:rPr>
        <w:t xml:space="preserve"> and fearful that the sparsely populated Russian Far East could become a de facto Chinese colony. </w:t>
      </w:r>
      <w:r w:rsidRPr="00030241">
        <w:t xml:space="preserve">Although it has provided an abundance of arms to China, Russia has balked at selling Beijing its most advanced military hardware — and items it does sell may come with strings attached. Some Chinese Web sites suggest that Moscow sold Beijing SU-27 fighters on the condition that they remain south of the Yangtze River, a sizable distance from the Russian border. The exercise will involve 1,800 Russian troops and nearly 8,000 of their Chinese counterparts as well as Russian anti-submarine vessels, a large landing ship, a destroyer and 17 long-distance military transport and fighter jets. Analysts say the exercise's location reflects insecurity in both capitals over the breakup or further dissolution of their empires. Russia reportedly wanted the exercise staged in Central Asia, while Beijing wanted it just off Taiwan, which it considers a renegade province. The area around the Shandong peninsula was reportedly a compromise to avoid a strong Washington response over Taiwan. (Begin optional trim) Both sides have denied any bid to target a third party or send a broader political message. "The exercise has nothing to do with interests of a third state such as Taiwan or North Korea," Col. Gen. Vladimir Moltenskoi, deputy commander-in-chief of Russian land forces, said at a briefing in Moscow in early August. </w:t>
      </w:r>
      <w:r w:rsidRPr="00030241">
        <w:rPr>
          <w:rStyle w:val="StyleUnderline"/>
        </w:rPr>
        <w:t>"</w:t>
      </w:r>
      <w:r w:rsidRPr="00030241">
        <w:rPr>
          <w:rStyle w:val="StyleUnderline"/>
          <w:highlight w:val="cyan"/>
        </w:rPr>
        <w:t>The objective of the exercise is to deepen cooperation between the two countries</w:t>
      </w:r>
      <w:r w:rsidRPr="00030241">
        <w:rPr>
          <w:rStyle w:val="StyleUnderline"/>
        </w:rPr>
        <w:t xml:space="preserve"> in the spheres of defense and security." That cooperation has often been in short supply.</w:t>
      </w:r>
      <w:r w:rsidRPr="00030241">
        <w:t xml:space="preserve"> The two then-Communist allies fell out in the late 1950s and almost went to war, leading to decades of mutual suspicion. But a landmark agreement last year settling a series of disputes along their 2,700-mile border has removed a major irritant, and both sides are placing priority on improving relations. </w:t>
      </w:r>
      <w:r w:rsidRPr="00030241">
        <w:rPr>
          <w:rStyle w:val="StyleUnderline"/>
        </w:rPr>
        <w:t>"</w:t>
      </w:r>
      <w:r w:rsidRPr="00030241">
        <w:rPr>
          <w:rStyle w:val="StyleUnderline"/>
          <w:highlight w:val="cyan"/>
        </w:rPr>
        <w:t>Russia's fate and future certainly depends on its relations with China,</w:t>
      </w:r>
      <w:r w:rsidRPr="00030241">
        <w:rPr>
          <w:rStyle w:val="StyleUnderline"/>
        </w:rPr>
        <w:t xml:space="preserve">" said Vladimir Portyakov, head of the Russia-China Center in Moscow. "Those relations simply must be good." Economic ties are expanding rapidly — two-way trade in 2005 is expected to hit $25.2 billion, up 20 percent from last year's record level — as Russia becomes an increasingly important energy supplier to China's booming economy. China wants to sell more manufactured goods to its neighbor even as Russia sets its sights on expanded sales of heavy industrial equipment. </w:t>
      </w:r>
      <w:r w:rsidRPr="00030241">
        <w:rPr>
          <w:rStyle w:val="Emphasis"/>
        </w:rPr>
        <w:t xml:space="preserve">Shanghai Normal's Ni says that </w:t>
      </w:r>
      <w:r w:rsidRPr="00030241">
        <w:rPr>
          <w:rStyle w:val="Emphasis"/>
          <w:highlight w:val="cyan"/>
        </w:rPr>
        <w:t>continued "U.S. aggression" could even push the countries to forge a formal military alliance</w:t>
      </w:r>
      <w:r w:rsidRPr="00030241">
        <w:rPr>
          <w:rStyle w:val="StyleUnderline"/>
        </w:rPr>
        <w:t>.</w:t>
      </w:r>
      <w:r w:rsidRPr="00030241">
        <w:t xml:space="preserve"> </w:t>
      </w:r>
      <w:r w:rsidRPr="00030241">
        <w:rPr>
          <w:rStyle w:val="StyleUnderline"/>
          <w:highlight w:val="cyan"/>
        </w:rPr>
        <w:t>Some analysts also see the exercise as a way for Moscow to showcase its arms</w:t>
      </w:r>
      <w:r w:rsidRPr="00030241">
        <w:t xml:space="preserve">. "This exercise has multiple messages," said retired Col. Vadim Solovyev, editor of Independent Military Review. China is already a large customer of Russian radar equipment, destroyers, jet fighters and missiles, and there's little sign that Moscow's cash register will stop ringing. Washington recently leaned on Israel, another major Chinese supplier, to reduce its military exports following the disclosure that Israel improved China's anti-radar capability with the help of U.S. technology. Washington also has pressured Europe to maintain its ban on weapons sales to China. (End optional trim) Russia and China may see an opportunity to reduce the U.S. footprint in Central Asia. In late July, Uzbekistan, miffed at U.S. calls for an international investigation of a deadly government crackdown on demonstrators in the town of Andijan, gave the United States six months to vacate a southern air base that Washington has used for its Afghan campaign since late 2001. Rumsfeld has persuaded neighboring Kyrgyzstan that a U.S. air base there be available to pick up the slack, but the decision by Uzbekistan is still seen as a U.S. setback. Russia and China supported the forced exit behind the scenes. </w:t>
      </w:r>
      <w:r w:rsidRPr="00030241">
        <w:rPr>
          <w:rStyle w:val="StyleUnderline"/>
          <w:highlight w:val="cyan"/>
        </w:rPr>
        <w:t>Even inside China</w:t>
      </w:r>
      <w:r w:rsidRPr="00030241">
        <w:rPr>
          <w:rStyle w:val="StyleUnderline"/>
        </w:rPr>
        <w:t xml:space="preserve">, however, some </w:t>
      </w:r>
      <w:r w:rsidRPr="00030241">
        <w:rPr>
          <w:rStyle w:val="StyleUnderline"/>
          <w:highlight w:val="cyan"/>
        </w:rPr>
        <w:t>analysts are</w:t>
      </w:r>
      <w:r w:rsidRPr="00030241">
        <w:rPr>
          <w:rStyle w:val="StyleUnderline"/>
        </w:rPr>
        <w:t xml:space="preserve"> quietly </w:t>
      </w:r>
      <w:r w:rsidRPr="00030241">
        <w:rPr>
          <w:rStyle w:val="StyleUnderline"/>
          <w:highlight w:val="cyan"/>
        </w:rPr>
        <w:t>questioning Beijing's judgment in hosting such an ambitious exercise when its relations with Washington already are strained</w:t>
      </w:r>
      <w:r w:rsidRPr="00030241">
        <w:rPr>
          <w:rStyle w:val="StyleUnderline"/>
        </w:rPr>
        <w:t xml:space="preserve"> by a huge U.S. trade deficit, security tensions and the recent aborted bid by state-controlled CNOOC Ltd. to take over the U.S. oil company Unocal Corp.</w:t>
      </w:r>
      <w:r w:rsidRPr="00030241">
        <w:t xml:space="preserve"> "My sense is there was criticism internally about China's decision to go ahead with it," said Bonnie Glaser, a senior analyst with the Center for Strategic and International Studies in Washington. </w:t>
      </w:r>
      <w:r w:rsidRPr="00030241">
        <w:rPr>
          <w:rStyle w:val="StyleUnderline"/>
        </w:rPr>
        <w:t>"</w:t>
      </w:r>
      <w:r w:rsidRPr="00030241">
        <w:rPr>
          <w:rStyle w:val="StyleUnderline"/>
          <w:highlight w:val="cyan"/>
        </w:rPr>
        <w:t>The concern is that you're likely to (anger) America even more and you wouldn't get anything more for it</w:t>
      </w:r>
      <w:r w:rsidRPr="00030241">
        <w:rPr>
          <w:rStyle w:val="StyleUnderline"/>
        </w:rPr>
        <w:t>."</w:t>
      </w:r>
      <w:r w:rsidRPr="00030241">
        <w:t xml:space="preserve"> But Chu Shulong, a professor of international relations at Beijing's Qinghua University, countered that China often finds itself in something of a no-win situation. </w:t>
      </w:r>
      <w:r w:rsidRPr="00030241">
        <w:rPr>
          <w:rStyle w:val="StyleUnderline"/>
        </w:rPr>
        <w:t>"No matter what China does with Russia, or its own military buildup," Chu said, "the Pentagon and Mr. Donald Rumsfeld will still regard China as a threat."</w:t>
      </w:r>
    </w:p>
    <w:p w14:paraId="7E6078C4" w14:textId="225E3556" w:rsidR="00D36DCB" w:rsidRDefault="00D36DCB" w:rsidP="00D36DCB">
      <w:pPr>
        <w:pStyle w:val="Heading3"/>
      </w:pPr>
      <w:r>
        <w:t>Space War</w:t>
      </w:r>
    </w:p>
    <w:p w14:paraId="70638A66" w14:textId="214D1B05" w:rsidR="00D36DCB" w:rsidRPr="00896955" w:rsidRDefault="00D36DCB" w:rsidP="00896955">
      <w:pPr>
        <w:pStyle w:val="Heading4"/>
      </w:pPr>
      <w:r w:rsidRPr="00896955">
        <w:t xml:space="preserve">The Washington Free Beacon is unethical propaganda – it’s a conservative website that hires undercover Republicans to pose as journalists and was paid off by the Center for American Freedom </w:t>
      </w:r>
    </w:p>
    <w:p w14:paraId="5605FD79" w14:textId="47A3C258" w:rsidR="00D36DCB" w:rsidRDefault="00D36DCB" w:rsidP="00D36DCB">
      <w:r w:rsidRPr="00D36DCB">
        <w:rPr>
          <w:rStyle w:val="Style13ptBold"/>
        </w:rPr>
        <w:t>Brock 14</w:t>
      </w:r>
      <w:r w:rsidRPr="00D36DCB">
        <w:t xml:space="preserve"> [David Brock - Chairman of Media Matters, "David Brock Advises Media Of The Washington Free Beacon's Unethical Practices", mediamatters.org/blog/2014/06/23/david-brock-advises-media-of-the-washington-fre/199835, DOA: 7/13/16]</w:t>
      </w:r>
    </w:p>
    <w:p w14:paraId="596CAA19" w14:textId="23241467" w:rsidR="00910B1C" w:rsidRDefault="00D36DCB" w:rsidP="00D36DCB">
      <w:pPr>
        <w:rPr>
          <w:rStyle w:val="StyleUnderline"/>
        </w:rPr>
      </w:pPr>
      <w:r>
        <w:t xml:space="preserve">NEWS ADVISORY JUNE 23, 2014 To: News Editors &amp; Reporters Re: Washington Free Beacon From: David Brock, Chairman, Media Matters I'm writing today to apprise you of a number of significant new facts about the practices and methods of The Washington Free Beacon, a widely-quoted right-wing website, specifically with regard to its so-called recent "reporting" on Hillary Clinton. It is my expectation that consideration of the facts below will give you and your news organization a new understanding of how to regard information published </w:t>
      </w:r>
      <w:r w:rsidRPr="0022227C">
        <w:t xml:space="preserve">in </w:t>
      </w:r>
      <w:r w:rsidRPr="0022227C">
        <w:rPr>
          <w:rStyle w:val="StyleUnderline"/>
        </w:rPr>
        <w:t>The Washington Free Beacon going forward, as well as an appreciation of how these unethical practices and methods threaten to taint all journalistic inquiry</w:t>
      </w:r>
      <w:r w:rsidRPr="0022227C">
        <w:t>. Since its inception in February 2012, The Washington Free Beacon has presented itself as a legitimate journalistic</w:t>
      </w:r>
      <w:r>
        <w:t xml:space="preserve"> news website. </w:t>
      </w:r>
      <w:r w:rsidRPr="000A63B4">
        <w:rPr>
          <w:rStyle w:val="StyleUnderline"/>
          <w:highlight w:val="cyan"/>
        </w:rPr>
        <w:t>The Free Beacon is published by the Center for American Freedom, a conservative organization</w:t>
      </w:r>
      <w:r w:rsidRPr="00D36DCB">
        <w:rPr>
          <w:rStyle w:val="StyleUnderline"/>
        </w:rPr>
        <w:t xml:space="preserve"> whose chairman is </w:t>
      </w:r>
      <w:r w:rsidRPr="000A63B4">
        <w:rPr>
          <w:rStyle w:val="StyleUnderline"/>
          <w:highlight w:val="cyan"/>
        </w:rPr>
        <w:t>Michael Goldfarb, a Republican political activist and former campaign aide to Senator John McCain</w:t>
      </w:r>
      <w:r w:rsidRPr="00D36DCB">
        <w:rPr>
          <w:rStyle w:val="StyleUnderline"/>
        </w:rPr>
        <w:t xml:space="preserve">. On the Center's board is </w:t>
      </w:r>
      <w:r w:rsidRPr="000A63B4">
        <w:rPr>
          <w:rStyle w:val="StyleUnderline"/>
          <w:highlight w:val="cyan"/>
        </w:rPr>
        <w:t>William Kristol, the well-known neoconservative commentator</w:t>
      </w:r>
      <w:r w:rsidRPr="00D36DCB">
        <w:rPr>
          <w:rStyle w:val="StyleUnderline"/>
        </w:rPr>
        <w:t xml:space="preserve"> and former Vice President Dan Quayle's chief of staff</w:t>
      </w:r>
      <w:r>
        <w:t xml:space="preserve">. Goldfarb is also listed as founder of The Washington Free Beacon. On June 21, Business Insider reported on how The Free Beacon obtained tapes from the University of Arkansas library, which The Free Beacon used to publish articles attacking Hillary Clinton, under the byline of Alana Goodman. According to Business Insider, it was not the reporter but one Shawn Reinschmiedt who requested and received the tapes on which The Free Beacon articles were based. Goldfarb told Business Insider that Reinschmiedt "runs a firm that has been working with the Beacon since we launched." But Goldfarb did not explain the identity of that firm or its character. </w:t>
      </w:r>
      <w:r w:rsidRPr="00D36DCB">
        <w:rPr>
          <w:rStyle w:val="StyleUnderline"/>
        </w:rPr>
        <w:t xml:space="preserve">In fact, Reinschmiedt, </w:t>
      </w:r>
      <w:r w:rsidRPr="000A63B4">
        <w:rPr>
          <w:rStyle w:val="StyleUnderline"/>
          <w:highlight w:val="cyan"/>
        </w:rPr>
        <w:t>the former research director of the Republican National Committee, is a founding partner in the Republican opposition research</w:t>
      </w:r>
      <w:r w:rsidRPr="00D36DCB">
        <w:rPr>
          <w:rStyle w:val="StyleUnderline"/>
        </w:rPr>
        <w:t xml:space="preserve"> firm M Street Insight. According to Form 990 disclosures filed by </w:t>
      </w:r>
      <w:r w:rsidRPr="000A63B4">
        <w:rPr>
          <w:rStyle w:val="StyleUnderline"/>
          <w:highlight w:val="cyan"/>
        </w:rPr>
        <w:t>The Free Beacon's parent organization, The Center for American Freedom</w:t>
      </w:r>
      <w:r w:rsidRPr="00D36DCB">
        <w:rPr>
          <w:rStyle w:val="StyleUnderline"/>
        </w:rPr>
        <w:t xml:space="preserve">, The Center </w:t>
      </w:r>
      <w:r w:rsidRPr="000A63B4">
        <w:rPr>
          <w:rStyle w:val="StyleUnderline"/>
          <w:highlight w:val="cyan"/>
        </w:rPr>
        <w:t>paid the firm</w:t>
      </w:r>
      <w:r w:rsidRPr="00D36DCB">
        <w:rPr>
          <w:rStyle w:val="StyleUnderline"/>
        </w:rPr>
        <w:t xml:space="preserve"> M Street Insight </w:t>
      </w:r>
      <w:r w:rsidRPr="000A63B4">
        <w:rPr>
          <w:rStyle w:val="StyleUnderline"/>
          <w:highlight w:val="cyan"/>
        </w:rPr>
        <w:t>$150,000 for "research consulting</w:t>
      </w:r>
      <w:r w:rsidRPr="00D36DCB">
        <w:rPr>
          <w:rStyle w:val="StyleUnderline"/>
        </w:rPr>
        <w:t xml:space="preserve">" in 2012. The Free Beacon's "reporting" fails to disclose that </w:t>
      </w:r>
      <w:r w:rsidRPr="000A63B4">
        <w:rPr>
          <w:rStyle w:val="StyleUnderline"/>
          <w:highlight w:val="cyan"/>
        </w:rPr>
        <w:t>The Free Beacon paid a Republican opposition research firm for the information it falsely published as its own journalistic work</w:t>
      </w:r>
      <w:r w:rsidRPr="00D36DCB">
        <w:rPr>
          <w:rStyle w:val="StyleUnderline"/>
        </w:rPr>
        <w:t xml:space="preserve"> from the University of Arkansas tapes</w:t>
      </w:r>
      <w:r>
        <w:t xml:space="preserve">. </w:t>
      </w:r>
      <w:r w:rsidRPr="00D36DCB">
        <w:rPr>
          <w:rStyle w:val="StyleUnderline"/>
        </w:rPr>
        <w:t xml:space="preserve">I trust you'll agree </w:t>
      </w:r>
      <w:r w:rsidRPr="0022227C">
        <w:rPr>
          <w:rStyle w:val="StyleUnderline"/>
        </w:rPr>
        <w:t>that a journalistic news website hiring undercover Republican operatives to misrepresent themselves as journalists and secretly to provide it with information is, at best, an unusual practice. I certainly know that you understand that any time a news organization pays money for information, journalistic ethics requires that it be disclosed to readers.</w:t>
      </w:r>
      <w:r w:rsidRPr="0022227C">
        <w:t xml:space="preserve"> It goes without saying that Media Matters supports legitimate journalistic inquiry and objects to no fact-based information disclosed by any journalistic entity regardless of its political viewpoint or consequences. However, the underhanded practices and methods of The Washington Free Beacon are another story entirely. Here we have opposition research being acquired by a Republican research firm and then published through a website that claims to be practicing journalism while hiding the</w:t>
      </w:r>
      <w:r>
        <w:t xml:space="preserve"> true facts of how it got its information. As you may know, I have more than a passing familiarity with similar right-wing dirt-digging operations disguised as journalism conducted against the Clintons in the 1990s. At that time, The American Spectator magazine contracted with Republican investigators to supply the organization with negative information on the Clintons which was then packaged as the magazine's own investigative reportage. </w:t>
      </w:r>
      <w:r w:rsidRPr="00D36DCB">
        <w:rPr>
          <w:rStyle w:val="StyleUnderline"/>
        </w:rPr>
        <w:t>In the current arrangement between The Washington Free Beacon and M Street Insight, I fear we are seeing this disgraceful history on the right repeating itself.</w:t>
      </w:r>
      <w:r>
        <w:t xml:space="preserve"> In the matter of the University of Arkansas tapes, The Free Beacon has perpetrated a fraud on the University of Arkansas, its readers, the public, and on legitimate news organizations. </w:t>
      </w:r>
      <w:r w:rsidRPr="00D36DCB">
        <w:rPr>
          <w:rStyle w:val="Emphasis"/>
        </w:rPr>
        <w:t xml:space="preserve">Ultimately </w:t>
      </w:r>
      <w:r w:rsidRPr="000A63B4">
        <w:rPr>
          <w:rStyle w:val="Emphasis"/>
          <w:highlight w:val="cyan"/>
        </w:rPr>
        <w:t>what The Free Beacon is hiding is its true nature: The Free Beacon is not a journalistic website at all, but rather a right-wing dumping ground for Republican opposition research that The Free Beacon buys and then distributes under false light as the fruits of its own research and investigations</w:t>
      </w:r>
      <w:r>
        <w:t xml:space="preserve">. I hope that you'll remember these facts in the future when deciding how to treat The Washington Free Beacon and its so-called "reporting." </w:t>
      </w:r>
      <w:r w:rsidRPr="0022227C">
        <w:rPr>
          <w:rStyle w:val="StyleUnderline"/>
          <w:highlight w:val="cyan"/>
        </w:rPr>
        <w:t>If credible media outlets regard the unethical practices of The Free Beacon as valid, all of journalism will be debased</w:t>
      </w:r>
      <w:r w:rsidRPr="00D36DCB">
        <w:rPr>
          <w:rStyle w:val="StyleUnderline"/>
        </w:rPr>
        <w:t>.</w:t>
      </w:r>
    </w:p>
    <w:p w14:paraId="38C653F4" w14:textId="4166AFBA" w:rsidR="00910B1C" w:rsidRDefault="001F3875" w:rsidP="007A76D3">
      <w:pPr>
        <w:pStyle w:val="Heading4"/>
      </w:pPr>
      <w:r>
        <w:t xml:space="preserve">The impact is fear mongering - </w:t>
      </w:r>
      <w:r w:rsidR="007A76D3" w:rsidRPr="007A76D3">
        <w:t xml:space="preserve">The Russia-China agreement is completely peaceful – no part of the deal </w:t>
      </w:r>
      <w:r w:rsidR="007A76D3">
        <w:t>could even</w:t>
      </w:r>
      <w:r w:rsidR="007A76D3" w:rsidRPr="007A76D3">
        <w:t xml:space="preserve"> be used for military activities</w:t>
      </w:r>
    </w:p>
    <w:p w14:paraId="383D4F9D" w14:textId="1508296B" w:rsidR="001F3875" w:rsidRPr="001F3875" w:rsidRDefault="00D253CD" w:rsidP="001F3875">
      <w:r w:rsidRPr="00D253CD">
        <w:rPr>
          <w:rStyle w:val="Style13ptBold"/>
        </w:rPr>
        <w:t>Larouche 6/22</w:t>
      </w:r>
      <w:r w:rsidRPr="00D253CD">
        <w:t xml:space="preserve"> [Larouche Pac, "Russia and China Plan Cooperation on Long-Distance Space Flight for the 'Benefit of All Humankind'", Interviews with Deputy Prime Mininster Rogozin, https://larouchepac.com/20160622/russia-and-china-plan-cooperation-long-distance-space-flight-benefit-all-humankind, DOA: 7/13/16]</w:t>
      </w:r>
    </w:p>
    <w:p w14:paraId="186A32F9" w14:textId="6913D0C7" w:rsidR="001F3875" w:rsidRPr="001F3875" w:rsidRDefault="001F3875" w:rsidP="001F3875">
      <w:r w:rsidRPr="00D253CD">
        <w:rPr>
          <w:rStyle w:val="StyleUnderline"/>
        </w:rPr>
        <w:t xml:space="preserve">Russian Deputy Prime Minister Dmitry Rogozin told reporters on Monday, that, in addition to the agreements </w:t>
      </w:r>
      <w:r w:rsidRPr="00D253CD">
        <w:rPr>
          <w:rStyle w:val="StyleUnderline"/>
          <w:highlight w:val="cyan"/>
        </w:rPr>
        <w:t>Presidents Vladimir Putin and Xi Jinping will sign next Saturday to facilitate China purchasing Russia's RD-180 engines</w:t>
      </w:r>
      <w:r w:rsidRPr="00D253CD">
        <w:rPr>
          <w:rStyle w:val="StyleUnderline"/>
        </w:rPr>
        <w:t xml:space="preserve"> (the ones that nuts in the U.S. want to stop the U.S. from using) </w:t>
      </w:r>
      <w:r w:rsidRPr="00D253CD">
        <w:rPr>
          <w:rStyle w:val="StyleUnderline"/>
          <w:highlight w:val="cyan"/>
        </w:rPr>
        <w:t>and Russia's accessing Chinese micro radio electronics</w:t>
      </w:r>
      <w:r w:rsidRPr="00D253CD">
        <w:rPr>
          <w:rStyle w:val="StyleUnderline"/>
        </w:rPr>
        <w:t xml:space="preserve"> for space use, </w:t>
      </w:r>
      <w:r w:rsidRPr="00D253CD">
        <w:rPr>
          <w:rStyle w:val="StyleUnderline"/>
          <w:highlight w:val="cyan"/>
        </w:rPr>
        <w:t>China has "taken a keen interest" in Russian proposals for</w:t>
      </w:r>
      <w:r w:rsidRPr="00D253CD">
        <w:rPr>
          <w:rStyle w:val="StyleUnderline"/>
        </w:rPr>
        <w:t xml:space="preserve"> "joint experimentation for the development of </w:t>
      </w:r>
      <w:r w:rsidRPr="00D253CD">
        <w:rPr>
          <w:rStyle w:val="StyleUnderline"/>
          <w:highlight w:val="cyan"/>
        </w:rPr>
        <w:t>new pharmaceutical products</w:t>
      </w:r>
      <w:r w:rsidRPr="00D253CD">
        <w:rPr>
          <w:rStyle w:val="StyleUnderline"/>
        </w:rPr>
        <w:t xml:space="preserve">, for commercialization of this process, for </w:t>
      </w:r>
      <w:r w:rsidRPr="00D253CD">
        <w:rPr>
          <w:rStyle w:val="StyleUnderline"/>
          <w:highlight w:val="cyan"/>
        </w:rPr>
        <w:t>creating possibilities for the protection of human musculoskeletal system</w:t>
      </w:r>
      <w:r w:rsidRPr="00D253CD">
        <w:rPr>
          <w:rStyle w:val="StyleUnderline"/>
        </w:rPr>
        <w:t xml:space="preserve">.... We can also join our efforts in the </w:t>
      </w:r>
      <w:r w:rsidRPr="00D253CD">
        <w:rPr>
          <w:rStyle w:val="StyleUnderline"/>
          <w:highlight w:val="cyan"/>
        </w:rPr>
        <w:t>development of freeze-dried foods, special diets for the restoration of human metabolism</w:t>
      </w:r>
      <w:r w:rsidRPr="00D253CD">
        <w:rPr>
          <w:rStyle w:val="StyleUnderline"/>
        </w:rPr>
        <w:t>," Rogozin added</w:t>
      </w:r>
      <w:r>
        <w:t xml:space="preserve">. "What is tested in space, is also fully applicable on Earth," he emphasized. </w:t>
      </w:r>
      <w:r w:rsidRPr="00D253CD">
        <w:rPr>
          <w:rStyle w:val="StyleUnderline"/>
        </w:rPr>
        <w:t>This will provide "</w:t>
      </w:r>
      <w:r w:rsidRPr="00D253CD">
        <w:rPr>
          <w:rStyle w:val="StyleUnderline"/>
          <w:highlight w:val="cyan"/>
        </w:rPr>
        <w:t>a powerful demonstration that the money invested in space exploration is of major use for the people</w:t>
      </w:r>
      <w:r w:rsidRPr="00D253CD">
        <w:rPr>
          <w:rStyle w:val="StyleUnderline"/>
        </w:rPr>
        <w:t>, because the results of this collaboration will be used in the clinical sense — for ensuring people's safety and health.</w:t>
      </w:r>
      <w:r w:rsidRPr="00D253CD">
        <w:t>" Russia's Ambassador to China, Andrey Denisov, expanded on the higher principle driving space collaboration between</w:t>
      </w:r>
      <w:r>
        <w:t xml:space="preserve"> Russia and China, in an interview with TASS Tuesday</w:t>
      </w:r>
      <w:r w:rsidRPr="00D253CD">
        <w:rPr>
          <w:rStyle w:val="StyleUnderline"/>
        </w:rPr>
        <w:t xml:space="preserve">. </w:t>
      </w:r>
      <w:r w:rsidRPr="00D253CD">
        <w:rPr>
          <w:rStyle w:val="StyleUnderline"/>
          <w:highlight w:val="cyan"/>
        </w:rPr>
        <w:t>Our countries</w:t>
      </w:r>
      <w:r w:rsidRPr="00D253CD">
        <w:rPr>
          <w:rStyle w:val="StyleUnderline"/>
        </w:rPr>
        <w:t xml:space="preserve"> are not discussing merely securing "a batch of goods" between them, but </w:t>
      </w:r>
      <w:r w:rsidRPr="00D253CD">
        <w:rPr>
          <w:rStyle w:val="StyleUnderline"/>
          <w:highlight w:val="cyan"/>
        </w:rPr>
        <w:t>seek "to organize long-term mutually advantageous cooperation" in space work which will "finally benefit the entire humankind</w:t>
      </w:r>
      <w:r w:rsidRPr="00D253CD">
        <w:rPr>
          <w:rStyle w:val="StyleUnderline"/>
        </w:rPr>
        <w:t xml:space="preserve">." Tass quoted Denisov at some length: "Our country has substantial potential accumulated in the sphere of engine-making. This is a well-known fact... I would emphasize cooperation in outer space activity as a whole rather than a specific delivery of a batch of goods. </w:t>
      </w:r>
      <w:r w:rsidRPr="00D253CD">
        <w:rPr>
          <w:rStyle w:val="StyleUnderline"/>
          <w:highlight w:val="cyan"/>
        </w:rPr>
        <w:t>The point is not to deliver specific equipment but</w:t>
      </w:r>
      <w:r w:rsidRPr="00D253CD">
        <w:rPr>
          <w:rStyle w:val="StyleUnderline"/>
        </w:rPr>
        <w:t xml:space="preserve"> to organize </w:t>
      </w:r>
      <w:r w:rsidRPr="00D253CD">
        <w:rPr>
          <w:rStyle w:val="StyleUnderline"/>
          <w:highlight w:val="cyan"/>
        </w:rPr>
        <w:t>long-term mutually advantageous cooperation</w:t>
      </w:r>
      <w:r w:rsidRPr="00D253CD">
        <w:rPr>
          <w:rStyle w:val="StyleUnderline"/>
        </w:rPr>
        <w:t xml:space="preserve"> of the sides, which are objectively close to each other from the viewpoint of technical and technological compatibility.</w:t>
      </w:r>
      <w:r>
        <w:t xml:space="preserve"> "The Chinese space industry was largely created with account taken of our technical developments. While it has long reached the level of independent development and made achievements in recent years in the sphere of Chinese cosmonautics both manned and unmanned, the field for cooperation remains quite broad. This is, perhaps, the main thing. The delivery of rocket engines is quite possible and is viewed both by us and our Chinese partners.... "In a perspective, cooperation is perceptible in the field of designing a heavy rocket and establishing interaction in the sphere of space stations and long-distance flights. "This is a very promising sphere in whose development both the Russian and Chinese sides are interested.... </w:t>
      </w:r>
      <w:r w:rsidRPr="00D253CD">
        <w:rPr>
          <w:rStyle w:val="StyleUnderline"/>
          <w:highlight w:val="cyan"/>
        </w:rPr>
        <w:t xml:space="preserve">This cooperation is of purely peaceful, civilian nature and will finally benefit the entire humankind </w:t>
      </w:r>
      <w:r w:rsidRPr="00D253CD">
        <w:rPr>
          <w:rStyle w:val="StyleUnderline"/>
        </w:rPr>
        <w:t>rather than only the participating states</w:t>
      </w:r>
      <w:r w:rsidRPr="00D253CD">
        <w:t>."</w:t>
      </w:r>
    </w:p>
    <w:p w14:paraId="6778DCA7" w14:textId="77777777" w:rsidR="007A76D3" w:rsidRPr="007A76D3" w:rsidRDefault="007A76D3" w:rsidP="007A76D3"/>
    <w:p w14:paraId="2A8A517C" w14:textId="77777777" w:rsidR="00AB1E28" w:rsidRDefault="00AB1E28" w:rsidP="00AB1E28">
      <w:pPr>
        <w:pStyle w:val="Heading1"/>
      </w:pPr>
      <w:r>
        <w:t>Aff</w:t>
      </w:r>
    </w:p>
    <w:p w14:paraId="1764D213" w14:textId="356388CA" w:rsidR="00AB1E28" w:rsidRDefault="00E015B0" w:rsidP="00AB1E28">
      <w:pPr>
        <w:pStyle w:val="Heading2"/>
      </w:pPr>
      <w:r>
        <w:t>UQ</w:t>
      </w:r>
    </w:p>
    <w:p w14:paraId="11DBD615" w14:textId="77777777" w:rsidR="00AB1E28" w:rsidRDefault="00AB1E28" w:rsidP="00AB1E28">
      <w:pPr>
        <w:pStyle w:val="Heading3"/>
      </w:pPr>
      <w:r>
        <w:t>Tensions High Now</w:t>
      </w:r>
    </w:p>
    <w:p w14:paraId="39B0996E" w14:textId="77777777" w:rsidR="00AB1E28" w:rsidRPr="00DD7E40" w:rsidRDefault="00AB1E28" w:rsidP="00AB1E28">
      <w:pPr>
        <w:pStyle w:val="Heading4"/>
      </w:pPr>
      <w:r w:rsidRPr="00DD7E40">
        <w:t xml:space="preserve">Russia still massively fears their partnership with China – there are three separate factions that despise Chinese-Russian cooperation </w:t>
      </w:r>
      <w:r>
        <w:t>which cause Russia to break up with China</w:t>
      </w:r>
    </w:p>
    <w:p w14:paraId="46FAD479" w14:textId="77777777" w:rsidR="00AB1E28" w:rsidRPr="00DD7E40" w:rsidRDefault="00AB1E28" w:rsidP="00AB1E28">
      <w:r w:rsidRPr="00DD7E40">
        <w:rPr>
          <w:rStyle w:val="Style13ptBold"/>
        </w:rPr>
        <w:t>Lukin 1</w:t>
      </w:r>
      <w:r w:rsidRPr="00DD7E40">
        <w:t xml:space="preserve"> [Alexander Lukin - Research Fellow at the Center for International Studies of the Moscow Institute of Foreign Affairs of the Russian Foreign Ministry (MGIMO-University) and an Associate in Research at the Fairbank Center for East Asian Research at Harvard University, "Russia’s Image of China and Russian-Chinese Relations", www.brookings.edu/fp/cnaps/papers/lukinwp_01.pdf, DOA: 6/30/16]</w:t>
      </w:r>
    </w:p>
    <w:p w14:paraId="1FB5F2B0" w14:textId="77777777" w:rsidR="00AB1E28" w:rsidRPr="00DD7E40" w:rsidRDefault="00AB1E28" w:rsidP="00AB1E28">
      <w:pPr>
        <w:rPr>
          <w:rStyle w:val="StyleUnderline"/>
        </w:rPr>
      </w:pPr>
      <w:r w:rsidRPr="00DD7E40">
        <w:rPr>
          <w:rStyle w:val="StyleUnderline"/>
        </w:rPr>
        <w:t>China as a threat to Russia</w:t>
      </w:r>
    </w:p>
    <w:p w14:paraId="222BFD6A" w14:textId="77777777" w:rsidR="00AB1E28" w:rsidRPr="00C05779" w:rsidRDefault="00AB1E28" w:rsidP="00AB1E28">
      <w:r w:rsidRPr="00E43EDD">
        <w:rPr>
          <w:rStyle w:val="StyleUnderline"/>
          <w:highlight w:val="cyan"/>
        </w:rPr>
        <w:t xml:space="preserve">Three principal groups </w:t>
      </w:r>
      <w:r w:rsidRPr="00DD7E40">
        <w:rPr>
          <w:rStyle w:val="StyleUnderline"/>
        </w:rPr>
        <w:t xml:space="preserve">can be identified as attempting to portray China as a threat: </w:t>
      </w:r>
      <w:r w:rsidRPr="00E43EDD">
        <w:rPr>
          <w:rStyle w:val="StyleUnderline"/>
          <w:highlight w:val="cyan"/>
        </w:rPr>
        <w:t>Westernizers, those who fear “Chinese expansionism”, and radical nationalists</w:t>
      </w:r>
      <w:r w:rsidRPr="00E43EDD">
        <w:rPr>
          <w:highlight w:val="cyan"/>
        </w:rPr>
        <w:t>.</w:t>
      </w:r>
      <w:r w:rsidRPr="00DD7E40">
        <w:t xml:space="preserve"> The contrast among these groups is striking since this view of China can be based either on radical Westernism, aiming to convert Russia into a model Western society and a faithful ally of the West, or on radical nationalism for which even China is too pro-Western and which sees an alliance with anybody (even an anti-Western one) as a subordination of Russian interests to an outside influence. </w:t>
      </w:r>
      <w:r w:rsidRPr="00E43EDD">
        <w:rPr>
          <w:rStyle w:val="StyleUnderline"/>
          <w:highlight w:val="cyan"/>
        </w:rPr>
        <w:t xml:space="preserve">An example of the radical-Westernizing approach is clearly illustrated in an article by the former acting prime minister </w:t>
      </w:r>
      <w:r w:rsidRPr="00DD7E40">
        <w:rPr>
          <w:rStyle w:val="StyleUnderline"/>
        </w:rPr>
        <w:t>and one of the leaders of the pro-Western, Union of Right Forces, Yegor Gaydar.</w:t>
      </w:r>
      <w:r w:rsidRPr="00DD7E40">
        <w:t xml:space="preserve"> According to Gaydar’s bipolar scheme of the world, Russia finds itself between the “democratic West” and “poor, non-democratic countries” of the East, compared to which Russia is more prosperous, open and predictable. </w:t>
      </w:r>
      <w:r w:rsidRPr="00DD7E40">
        <w:rPr>
          <w:rStyle w:val="StyleUnderline"/>
        </w:rPr>
        <w:t xml:space="preserve">Under this scenario China is the most fearful. Gaydar, </w:t>
      </w:r>
      <w:r w:rsidRPr="00E43EDD">
        <w:rPr>
          <w:rStyle w:val="StyleUnderline"/>
          <w:highlight w:val="cyan"/>
        </w:rPr>
        <w:t>openly subscribes to the theory of a Chinese “population threat,” and adds that “China in the nearest future will not become a stable, prosperous market economy.</w:t>
      </w:r>
      <w:r w:rsidRPr="00DD7E40">
        <w:rPr>
          <w:rStyle w:val="StyleUnderline"/>
        </w:rPr>
        <w:t>” Thus he believes that Russia should not only cut its military budget and armed forces, but also transfer its “containment potential” from the friendly democratic West to the Far East. Since Gaydar believes that Russia’s main Asian ally should be Japan, it is clear that he wanted to contain China while at the same time develop the economic and military potential of the Russian Far East (RFE) and Siberia.</w:t>
      </w:r>
      <w:r w:rsidRPr="00DD7E40">
        <w:t xml:space="preserve"> There is also a tendency among liberal commentators, representing the Kozyrev line in foreign policy, to criticize the Russian government’s post-Kozyrev China policy. According to Georgiy Kunadze, Russian attempts for rapprochement with China are ill-conceived and too insistent. Kunadze argues that while the Chinese leadership claims to reject American hegemony and possibly is even “ready to fight it...to the last Russian,” in its real policy it is “even on the gene level already too cautious and realistic to openly challenge the US, demanding equal rights.” In this sense Kunadze believes it is unwise for Russia to pay its “strategic partner” with weapons and technologies which could be potentially dangerous to itself, at a time when it is only in the 21 middle of the process of rapprochement with China. </w:t>
      </w:r>
      <w:r w:rsidRPr="00DD7E40">
        <w:rPr>
          <w:rStyle w:val="StyleUnderline"/>
        </w:rPr>
        <w:t>After Vladimir Putin took office, former foreign minister Andrey Kozyrev criticized of the new President’s foreign policy, warning him against strengthening ties with North Korea, Iraq, Libya, Milosevic’s Yugoslavia, and China. While in Kozyrev’s view, Russia could get little from the first four countries, China was “playing the ‘Russian card’” exclusively in its own interests in order to pressure Taiwan and enter the WTO with the US assistance.”</w:t>
      </w:r>
      <w:r w:rsidRPr="00DD7E40">
        <w:t xml:space="preserve"> Kozyrev also explained that China was Russia’s “direct competitor in the struggle for attracting Western investment to the developing markets.” Instead, Kozyrev recommended developing relations 22 with the “rich” Western “seven” which will be beneficial to Russia. Many experts support the idea that a strong China is bound to turn expansionistic, or that perhaps it is already practicing “latent expansionism.” </w:t>
      </w:r>
      <w:r w:rsidRPr="00E43EDD">
        <w:rPr>
          <w:rStyle w:val="StyleUnderline"/>
          <w:highlight w:val="cyan"/>
        </w:rPr>
        <w:t>This position is advocated by the Deputy Director of the Institute of the Far East</w:t>
      </w:r>
      <w:r w:rsidRPr="00DD7E40">
        <w:rPr>
          <w:rStyle w:val="StyleUnderline"/>
        </w:rPr>
        <w:t>, Vladimir Myasnikov, whose views differ greatly from those of most of his colleagues. Myasnikov is one of the leading Soviet experts on the history of the Russian-Chinese border, and is known for his role in providing the historical basis for the official Soviet position</w:t>
      </w:r>
      <w:r w:rsidRPr="00DD7E40">
        <w:t xml:space="preserve">. Unlike most other members of Rakhmanin’s group, he did not changehis view regarding Chinese foreign policy after the collapse of the Soviet Union, and continues to see China as a threat. He often employs openly xenophobic language when describing China and the Chinese people. Without providing much proof, Myasnikov talks of uncontrolled mass Chinese immigration to Russia. </w:t>
      </w:r>
      <w:r w:rsidRPr="00E43EDD">
        <w:rPr>
          <w:rStyle w:val="StyleUnderline"/>
          <w:highlight w:val="cyan"/>
        </w:rPr>
        <w:t>He claims that the Chinese have already “created a well- established illegal network on the Russian territory”</w:t>
      </w:r>
      <w:r w:rsidRPr="00DD7E40">
        <w:rPr>
          <w:rStyle w:val="StyleUnderline"/>
        </w:rPr>
        <w:t>, and that Chinese businessmen are siphoning out Russian resources and hard currency “like a giant pump.” According to him, the Chinese have coined the term, “the Great Northern Virgin Land”, meaning a place where a sparse population is easily cheated.</w:t>
      </w:r>
      <w:r w:rsidRPr="00DD7E40">
        <w:t xml:space="preserve"> This “virgin land” theme is allegedly openly propagated in China. Myasnikov claims that Chinese call Russians “stupid”, “hairy” and “bear-like”, and despite their interaction and business dealing with Russians, they strongly believe that they are only temporarily tolerating “the historical injustice” of Russia’s control over the Maritime and Amur 23 regions. Myasnikov expresses doubt in the usefulness of border cooperation, and claims that “the very transformation of the border into a zone of active economic interaction radically 24 diminishes the level of its security.” Similar views can be found in other studies. For example, authors of a study of illegal immigration in the Russian Far East claim that the “penetration of Chinese into Russian territory is detrimental to Russian interests in the region and should be strictly regulated by law at both 25 federal and local levels.” Fear of Chinese “demographic expansion” occasionally finds its way to the pages of central newspapers and magazines. Sensational headlines such as “Silent Occupation,” and “China Filled Russia up With Narcotics,” are not an exception even for26 respected newspapers. A typical passage from one such article, entitled “You Show Chinese the Door, They Come through the Window”, devoted to the alleged Chinese invasion of the Siberian city of Krasnoyarsk, runs, “The yellow-faced billion assimilate Russian Far Eastern villages which are close to the Chinese border somewhat excessively quickly. But beyond [to the West of] the Yenisey River the sound of the iron tread of the of the colonialist battalions from the East 27 is not yet that strong.” It is worth noting that the author of this article is probably not particularly nationalistic or nor does he intend to deliberately offend the Chinese. Nezavisimaya gazeta, which published the article, is also considered to be a serious and respectable newspaper, not a tabloid. This excerpt simply reflects this widely accepted attitude and sensational style of the “liberated” Russian media. </w:t>
      </w:r>
      <w:r w:rsidRPr="00E43EDD">
        <w:rPr>
          <w:rStyle w:val="StyleUnderline"/>
          <w:highlight w:val="cyan"/>
        </w:rPr>
        <w:t>The groups most hostile to China are the radical nationalists</w:t>
      </w:r>
      <w:r w:rsidRPr="00DD7E40">
        <w:rPr>
          <w:rStyle w:val="StyleUnderline"/>
        </w:rPr>
        <w:t>. Although most nationalists see China as a prospective partner in an anti-Western alliance, for the most radical China is too Westernized, and while it has always been a geopolitical threat, it is currently a part of a process of hostile encirclement</w:t>
      </w:r>
      <w:r w:rsidRPr="00DD7E40">
        <w:t xml:space="preserve">. The LDPR leader, Vladimir Zhirinovskiy, is very much a proponent of this point of view, and in contrast to his deputy Mitrofanov, said that “Today Russia has two main 28 adversaries — the USA and China, who want to destroy us.” The view of the radical Westernizers represents the opinion of the Russian ruling elite in the very first years after the collapse of the Soviet Union (1992-1993). </w:t>
      </w:r>
      <w:r w:rsidRPr="00DD7E40">
        <w:rPr>
          <w:rStyle w:val="StyleUnderline"/>
        </w:rPr>
        <w:t xml:space="preserve">At present the position of both radical nationalists and radical Westernizers have little influence on policy making, and their representatives are unlikely to find themselves in positions of power in the foreseeable future. </w:t>
      </w:r>
      <w:r w:rsidRPr="00DD7E40">
        <w:rPr>
          <w:rStyle w:val="Emphasis"/>
        </w:rPr>
        <w:t xml:space="preserve">However, </w:t>
      </w:r>
      <w:r w:rsidRPr="00E43EDD">
        <w:rPr>
          <w:rStyle w:val="Emphasis"/>
          <w:highlight w:val="cyan"/>
        </w:rPr>
        <w:t>it still pushes the government towards a more cautious policy on some sensitive issues such as Chinese immigration and arms sales</w:t>
      </w:r>
      <w:r w:rsidRPr="00DD7E40">
        <w:rPr>
          <w:rStyle w:val="Emphasis"/>
        </w:rPr>
        <w:t>.</w:t>
      </w:r>
      <w:r w:rsidRPr="00DD7E40">
        <w:t xml:space="preserve"> Alarmist theories about an alleged “Chinese demographic invasion” are most popular not in Moscow, but in the Russian Far East. Partly because of its influence, however, the question of fighting illegal immigration became a legitimate topic of Russian-Chinese high-level talks and will reportedly be included in the 29 Russian-Chinese treaty to be signed in July 2001.</w:t>
      </w:r>
    </w:p>
    <w:p w14:paraId="0CA59D2F" w14:textId="77777777" w:rsidR="00AB1E28" w:rsidRDefault="00AB1E28" w:rsidP="00AB1E28">
      <w:pPr>
        <w:pStyle w:val="Heading2"/>
      </w:pPr>
      <w:r>
        <w:t>Link</w:t>
      </w:r>
    </w:p>
    <w:p w14:paraId="0B84FE37" w14:textId="546E9867" w:rsidR="0002079E" w:rsidRDefault="0085227E" w:rsidP="0002079E">
      <w:pPr>
        <w:pStyle w:val="Heading3"/>
      </w:pPr>
      <w:r>
        <w:t>Link Turn – Econ affs</w:t>
      </w:r>
      <w:bookmarkStart w:id="0" w:name="_GoBack"/>
      <w:bookmarkEnd w:id="0"/>
    </w:p>
    <w:p w14:paraId="7DA20FFB" w14:textId="77777777" w:rsidR="0002079E" w:rsidRPr="00414948" w:rsidRDefault="0002079E" w:rsidP="0002079E">
      <w:pPr>
        <w:pStyle w:val="Heading4"/>
      </w:pPr>
      <w:r w:rsidRPr="00414948">
        <w:t xml:space="preserve">US engagement with </w:t>
      </w:r>
      <w:r>
        <w:t>China</w:t>
      </w:r>
      <w:r w:rsidRPr="00414948">
        <w:t xml:space="preserve"> </w:t>
      </w:r>
      <w:r>
        <w:t>keeps</w:t>
      </w:r>
      <w:r w:rsidRPr="00414948">
        <w:t xml:space="preserve"> China away from a strategic partnership with Russia</w:t>
      </w:r>
    </w:p>
    <w:p w14:paraId="4D4C0320" w14:textId="77777777" w:rsidR="0002079E" w:rsidRPr="003E3EF5" w:rsidRDefault="0002079E" w:rsidP="0002079E">
      <w:r w:rsidRPr="003E3EF5">
        <w:rPr>
          <w:rStyle w:val="Style13ptBold"/>
        </w:rPr>
        <w:t>Carlson 6</w:t>
      </w:r>
      <w:r w:rsidRPr="003E3EF5">
        <w:t xml:space="preserve"> [Brian G. Carlson - Johns Hopkins University School of Advanced International Studies, "The Limits Of Sino-Russian Strategic Partnership In Central Asia", https://www.princeton.edu/jpia/past-issues-1/2007/8.pdf, DOA: 6/26/16]</w:t>
      </w:r>
    </w:p>
    <w:p w14:paraId="01E7FB49" w14:textId="7820AEAD" w:rsidR="0002079E" w:rsidRPr="0002079E" w:rsidRDefault="0002079E" w:rsidP="0002079E">
      <w:r w:rsidRPr="00414948">
        <w:rPr>
          <w:rStyle w:val="StyleUnderline"/>
        </w:rPr>
        <w:t xml:space="preserve">At the global level, </w:t>
      </w:r>
      <w:r w:rsidRPr="00E43EDD">
        <w:rPr>
          <w:rStyle w:val="Emphasis"/>
          <w:highlight w:val="cyan"/>
        </w:rPr>
        <w:t>Russia and China each have higher stakes in relations with the United States than with each other</w:t>
      </w:r>
      <w:r w:rsidRPr="00414948">
        <w:rPr>
          <w:rStyle w:val="StyleUnderline"/>
        </w:rPr>
        <w:t xml:space="preserve">, especially in the economic sphere. </w:t>
      </w:r>
      <w:r w:rsidRPr="00E43EDD">
        <w:rPr>
          <w:rStyle w:val="StyleUnderline"/>
          <w:highlight w:val="cyan"/>
        </w:rPr>
        <w:t>China is unlikely to risk a sharp break in relations with Washing- ton while it is still building its national power and thus dependent on the U.S.-led economic and security orders</w:t>
      </w:r>
      <w:r w:rsidRPr="00414948">
        <w:rPr>
          <w:rStyle w:val="StyleUnderline"/>
        </w:rPr>
        <w:t>.</w:t>
      </w:r>
      <w:r w:rsidRPr="00414948">
        <w:t xml:space="preserve"> Likewise, Russia recognizes its need for integration with global economic institutions, as seen by its aggressive pursuit of World Trade Organization membership. Therefore, by main- taining at least sound bilateral relations with both Russia and China, the United States can prevent a Sino-Russian counterbalancing alliance. </w:t>
      </w:r>
      <w:r w:rsidRPr="00414948">
        <w:rPr>
          <w:rStyle w:val="StyleUnderline"/>
        </w:rPr>
        <w:t>U.S. policy should seek to ensure that Beijing and Moscow each retain higher economic stakes with Washington than with each other, prevent U.S. relations with each country from deteriorating simultaneously, and demonstrate that Russia and China each pose a greater long-term threat to the other than the United States does to either (Lampton 2001, 232).</w:t>
      </w:r>
      <w:r w:rsidRPr="00414948">
        <w:t xml:space="preserve"> </w:t>
      </w:r>
      <w:r w:rsidRPr="00E43EDD">
        <w:rPr>
          <w:rStyle w:val="Emphasis"/>
          <w:highlight w:val="cyan"/>
        </w:rPr>
        <w:t>From the perspective of U.S.-Chinese bilateral relations, as long as the United States remains economically engaged with China and adheres to the one-China policy, it is unlikely to push China into enhanced strategic cooperation with Russia</w:t>
      </w:r>
      <w:r w:rsidRPr="00414948">
        <w:rPr>
          <w:rStyle w:val="Emphasis"/>
        </w:rPr>
        <w:t xml:space="preserve"> (Burles 1999, 41).</w:t>
      </w:r>
      <w:r w:rsidRPr="00414948">
        <w:t xml:space="preserve"> </w:t>
      </w:r>
      <w:r w:rsidRPr="00414948">
        <w:rPr>
          <w:rStyle w:val="StyleUnderline"/>
        </w:rPr>
        <w:t xml:space="preserve">Russia’s wariness about China as a potential long-term threat is likely to limit its own willingness to pursue an alliance with Beijing. In the international sphere, the standoff over Iran’s nuclear program is the current crisis most likely to affect Sino- Russian relations. </w:t>
      </w:r>
      <w:r w:rsidRPr="00414948">
        <w:t>If the United States takes military action against Iran in response to Tehran’s pursuit of nuclear weapons, this would probably push Russia and China closer together. However, given the logic circumscrib- ing the Sino-Russian strategic partnership, such action would be unlikely to raise Sino-Russian relations to a qualitatively higher level such as an anti-American alliance.</w:t>
      </w:r>
    </w:p>
    <w:p w14:paraId="488BC71A" w14:textId="77777777" w:rsidR="00AB1E28" w:rsidRDefault="00AB1E28" w:rsidP="00AB1E28">
      <w:pPr>
        <w:pStyle w:val="Heading3"/>
      </w:pPr>
      <w:r>
        <w:t>Non-Unique – Generic</w:t>
      </w:r>
    </w:p>
    <w:p w14:paraId="3561FEAC" w14:textId="77777777" w:rsidR="00AB1E28" w:rsidRDefault="00AB1E28" w:rsidP="00AB1E28">
      <w:pPr>
        <w:pStyle w:val="Heading4"/>
      </w:pPr>
      <w:r>
        <w:t xml:space="preserve">The US and China have already massively increased cooperative efforts under the Obama Administration </w:t>
      </w:r>
    </w:p>
    <w:p w14:paraId="0B73D83E" w14:textId="77777777" w:rsidR="00AB1E28" w:rsidRPr="0069314D" w:rsidRDefault="00AB1E28" w:rsidP="00AB1E28">
      <w:r w:rsidRPr="0069314D">
        <w:rPr>
          <w:rStyle w:val="Style13ptBold"/>
        </w:rPr>
        <w:t xml:space="preserve">Blinken 4/27 </w:t>
      </w:r>
      <w:r w:rsidRPr="0069314D">
        <w:t>[Antony J. Blinken - Deputy Secretary of State, "U.S.-China Relations: Strategic Challenges and Opportunities", www.</w:t>
      </w:r>
      <w:r>
        <w:t>state.gov/s/d/2016d/256657.htm</w:t>
      </w:r>
      <w:r w:rsidRPr="0069314D">
        <w:t>, DOA: 6/21/16]</w:t>
      </w:r>
    </w:p>
    <w:p w14:paraId="763B6822" w14:textId="77777777" w:rsidR="00AB1E28" w:rsidRDefault="00AB1E28" w:rsidP="00AB1E28">
      <w:r w:rsidRPr="0069314D">
        <w:rPr>
          <w:rStyle w:val="StyleUnderline"/>
        </w:rPr>
        <w:t>Over the past year, we believe</w:t>
      </w:r>
      <w:r w:rsidRPr="00E43EDD">
        <w:rPr>
          <w:rStyle w:val="StyleUnderline"/>
          <w:highlight w:val="cyan"/>
        </w:rPr>
        <w:t xml:space="preserve"> we have seen real progress on important issues that do advance our interests</w:t>
      </w:r>
      <w:r w:rsidRPr="0069314D">
        <w:rPr>
          <w:rStyle w:val="StyleUnderline"/>
        </w:rPr>
        <w:t xml:space="preserve">. The relationship that </w:t>
      </w:r>
      <w:r w:rsidRPr="00E43EDD">
        <w:rPr>
          <w:rStyle w:val="StyleUnderline"/>
          <w:highlight w:val="cyan"/>
        </w:rPr>
        <w:t>we</w:t>
      </w:r>
      <w:r w:rsidRPr="0069314D">
        <w:rPr>
          <w:rStyle w:val="StyleUnderline"/>
        </w:rPr>
        <w:t xml:space="preserve"> have been working on with China paved the way for a landmark joint announcement on climate change that </w:t>
      </w:r>
      <w:r w:rsidRPr="00E43EDD">
        <w:rPr>
          <w:rStyle w:val="StyleUnderline"/>
          <w:highlight w:val="cyan"/>
        </w:rPr>
        <w:t>galvanized the international community to reach a global climate agreement</w:t>
      </w:r>
      <w:r w:rsidRPr="0069314D">
        <w:rPr>
          <w:rStyle w:val="StyleUnderline"/>
        </w:rPr>
        <w:t xml:space="preserve"> in Paris last December and sign it in New York just last week. </w:t>
      </w:r>
      <w:r w:rsidRPr="00E43EDD">
        <w:rPr>
          <w:rStyle w:val="StyleUnderline"/>
          <w:highlight w:val="cyan"/>
        </w:rPr>
        <w:t>We engaged China in the global response to Ebola</w:t>
      </w:r>
      <w:r w:rsidRPr="0069314D">
        <w:rPr>
          <w:rStyle w:val="StyleUnderline"/>
        </w:rPr>
        <w:t xml:space="preserve"> with positive effect. </w:t>
      </w:r>
      <w:r w:rsidRPr="00E43EDD">
        <w:rPr>
          <w:rStyle w:val="StyleUnderline"/>
          <w:highlight w:val="cyan"/>
        </w:rPr>
        <w:t>We grounded our work together to craft a deal that prevents Iran from developing a nuclear weapon</w:t>
      </w:r>
      <w:r w:rsidRPr="0069314D">
        <w:rPr>
          <w:rStyle w:val="StyleUnderline"/>
        </w:rPr>
        <w:t xml:space="preserve"> far into the future. </w:t>
      </w:r>
      <w:r w:rsidRPr="00E43EDD">
        <w:rPr>
          <w:rStyle w:val="StyleUnderline"/>
          <w:highlight w:val="cyan"/>
        </w:rPr>
        <w:t>We produced new confidence-building measures between our militaries</w:t>
      </w:r>
      <w:r w:rsidRPr="0069314D">
        <w:rPr>
          <w:rStyle w:val="StyleUnderline"/>
        </w:rPr>
        <w:t xml:space="preserve">, and we sparked growing collaboration to meet development challenges from Afghanistan to Sierra Leone. </w:t>
      </w:r>
      <w:r w:rsidRPr="00E43EDD">
        <w:rPr>
          <w:rStyle w:val="Emphasis"/>
          <w:highlight w:val="cyan"/>
        </w:rPr>
        <w:t>From top to bottom, this Administration has worked to expand and deepen our diplomatic, military, economic, and people-to-people links with China</w:t>
      </w:r>
      <w:r w:rsidRPr="0069314D">
        <w:rPr>
          <w:rStyle w:val="Emphasis"/>
        </w:rPr>
        <w:t xml:space="preserve">. </w:t>
      </w:r>
      <w:r w:rsidRPr="0069314D">
        <w:rPr>
          <w:rStyle w:val="StyleUnderline"/>
        </w:rPr>
        <w:t>Since the President took office, our exports to China have nearly doubled, and China is now the largest market for American-made goods outside of North America</w:t>
      </w:r>
      <w:r>
        <w:t xml:space="preserve">. It is also one of the top markets for U.S. agricultural exports and a large and growing market for U.S. services. </w:t>
      </w:r>
      <w:r w:rsidRPr="00E43EDD">
        <w:rPr>
          <w:rStyle w:val="StyleUnderline"/>
          <w:highlight w:val="cyan"/>
        </w:rPr>
        <w:t>These efforts to deepen bilateral ties have been designed to turn a challenging rivalry into healthy competition and to try break out of a zero-sum thinking</w:t>
      </w:r>
      <w:r w:rsidRPr="00812076">
        <w:rPr>
          <w:rStyle w:val="StyleUnderline"/>
        </w:rPr>
        <w:t xml:space="preserve"> on both sides</w:t>
      </w:r>
      <w:r>
        <w:t>. We have seen results of this approach in our collaboration on some of the most difficult issues, including most recently North Korea and the provocative, destabilizing, and internationally unlawful actions it continues to take to advance its proscribed missile and nuclear programs.</w:t>
      </w:r>
    </w:p>
    <w:p w14:paraId="6016E798" w14:textId="77777777" w:rsidR="00AB1E28" w:rsidRDefault="00AB1E28" w:rsidP="00AB1E28">
      <w:pPr>
        <w:pStyle w:val="Heading3"/>
      </w:pPr>
      <w:r>
        <w:t>Non-Unique – Environment</w:t>
      </w:r>
    </w:p>
    <w:p w14:paraId="69BFAD2D" w14:textId="77777777" w:rsidR="00AB1E28" w:rsidRDefault="00AB1E28" w:rsidP="00AB1E28">
      <w:pPr>
        <w:pStyle w:val="Heading4"/>
      </w:pPr>
      <w:r>
        <w:t>Status quo solves climate change and renewables (9 additional steps happened June 8</w:t>
      </w:r>
      <w:r w:rsidRPr="00C13AEB">
        <w:rPr>
          <w:vertAlign w:val="superscript"/>
        </w:rPr>
        <w:t>th</w:t>
      </w:r>
      <w:r>
        <w:t>) – China and the US have made a massive push to cooperation – most of that happens below the national gov’t</w:t>
      </w:r>
    </w:p>
    <w:p w14:paraId="796373F5" w14:textId="77777777" w:rsidR="00AB1E28" w:rsidRDefault="00AB1E28" w:rsidP="00AB1E28">
      <w:r w:rsidRPr="00C13AEB">
        <w:rPr>
          <w:rStyle w:val="Style13ptBold"/>
        </w:rPr>
        <w:t xml:space="preserve">DC Spokesperson 6/8 </w:t>
      </w:r>
      <w:r w:rsidRPr="00C13AEB">
        <w:t>(Office of the Spokesperson, "Climate Change and Clean Energy at the 2016 U.S.-China Strategic and Economic Dialogue", www.state.gov/r/pa/prs/ps/2016/06/258178.htm, DOA: 6/21/16)</w:t>
      </w:r>
    </w:p>
    <w:p w14:paraId="77646B52" w14:textId="77777777" w:rsidR="00AB1E28" w:rsidRPr="00CF7EB5" w:rsidRDefault="00AB1E28" w:rsidP="00AB1E28">
      <w:r w:rsidRPr="00E43EDD">
        <w:rPr>
          <w:rStyle w:val="StyleUnderline"/>
          <w:highlight w:val="cyan"/>
        </w:rPr>
        <w:t>Climate change is a pillar of the U.S.-China bilateral relationship. Over the past few years, expanded dialogue and cooperation have heralded a new era of climate leadership</w:t>
      </w:r>
      <w:r w:rsidRPr="00C13AEB">
        <w:rPr>
          <w:rStyle w:val="StyleUnderline"/>
        </w:rPr>
        <w:t xml:space="preserve"> by the world’s two largest economies and greenhouse gas emitters. </w:t>
      </w:r>
      <w:r w:rsidRPr="00E43EDD">
        <w:rPr>
          <w:rStyle w:val="StyleUnderline"/>
          <w:highlight w:val="cyan"/>
        </w:rPr>
        <w:t>President Obama and</w:t>
      </w:r>
      <w:r w:rsidRPr="00C13AEB">
        <w:rPr>
          <w:rStyle w:val="StyleUnderline"/>
        </w:rPr>
        <w:t xml:space="preserve"> President </w:t>
      </w:r>
      <w:r w:rsidRPr="00E43EDD">
        <w:rPr>
          <w:rStyle w:val="StyleUnderline"/>
          <w:highlight w:val="cyan"/>
        </w:rPr>
        <w:t>Xi have issued a series of joint statements on climate change,</w:t>
      </w:r>
      <w:r w:rsidRPr="00C13AEB">
        <w:rPr>
          <w:rStyle w:val="StyleUnderline"/>
        </w:rPr>
        <w:t xml:space="preserve"> including most recently in March 2016 on the two countries’ respective intentions to sign the Paris Agreement and join as early as possible this year. </w:t>
      </w:r>
      <w:r>
        <w:t xml:space="preserve">U.S.-China climate leadership, a major contributor to the success of the December 2015 Paris Agreement, is catalyzing action to help the world transition to a low-carbon, climate-resilient future and is an enduring legacy of the U.S.-China partnership. </w:t>
      </w:r>
      <w:r w:rsidRPr="00C13AEB">
        <w:rPr>
          <w:rStyle w:val="StyleUnderline"/>
        </w:rPr>
        <w:t xml:space="preserve">Underscoring this Presidential leadership is a strong commitment to bilateral engagement and cooperation on climate. As in years past, the 2016 Strategic and Economic Dialogue (S&amp;ED) cemented this commitment through </w:t>
      </w:r>
      <w:r w:rsidRPr="00E43EDD">
        <w:rPr>
          <w:rStyle w:val="StyleUnderline"/>
          <w:highlight w:val="cyan"/>
        </w:rPr>
        <w:t>dozens of agreed outcomes reflecting ongoing progress and expanded cooperation on climate change and clean energy. The United States and China are working closely together</w:t>
      </w:r>
      <w:r w:rsidRPr="00C13AEB">
        <w:rPr>
          <w:rStyle w:val="StyleUnderline"/>
        </w:rPr>
        <w:t xml:space="preserve"> – sharing regulatory experience, jointly developing and demonstrating technologies, </w:t>
      </w:r>
      <w:r w:rsidRPr="00E43EDD">
        <w:rPr>
          <w:rStyle w:val="StyleUnderline"/>
          <w:highlight w:val="cyan"/>
        </w:rPr>
        <w:t>engaging leading sub-national, private sector, and civil society actors</w:t>
      </w:r>
      <w:r w:rsidRPr="00C13AEB">
        <w:rPr>
          <w:rStyle w:val="StyleUnderline"/>
        </w:rPr>
        <w:t>, and more – to accelerate solutions that support meeting or exceeding their respective domestic climate targets.</w:t>
      </w:r>
      <w:r>
        <w:rPr>
          <w:rStyle w:val="StyleUnderline"/>
        </w:rPr>
        <w:t xml:space="preserve"> </w:t>
      </w:r>
      <w:r>
        <w:t xml:space="preserve">Climate change and clean energy highlights of this year’s S&amp;ED outcomes include: </w:t>
      </w:r>
      <w:r w:rsidRPr="00E43EDD">
        <w:rPr>
          <w:rStyle w:val="StyleUnderline"/>
          <w:highlight w:val="cyan"/>
        </w:rPr>
        <w:t>Commitments to progress through the Montreal Protocol, the International Civil Aviation Organization, and the G-20:</w:t>
      </w:r>
      <w:r>
        <w:t xml:space="preserve"> The two countries agreed to work together and with others to achieve successful climate outcomes this year through key climate fora that complement the Paris Agreement. Regarding the Montreal Protocol, they reaffirmed their support for adopting an ambitious HFC phasedown amendment this year that could prevent up to half a degree Celsius of warming. In the International Civil Aviation Organization, they committed to supporting the adoption of a global market-based measure this fall, to address CO2 emissions from international aviation. In the G-20, they agreed to work together to drive strong outcomes on climate change and clean energy, including on heavy-duty vehicles. </w:t>
      </w:r>
      <w:r w:rsidRPr="00E43EDD">
        <w:rPr>
          <w:rStyle w:val="StyleUnderline"/>
          <w:highlight w:val="cyan"/>
        </w:rPr>
        <w:t>Expansion of sub-national climate cooperation and leadership</w:t>
      </w:r>
      <w:r>
        <w:t xml:space="preserve">: The second U.S.-China Climate-Smart / Low-Carbon Cities Summit was held in Beijing in early June on the margins of the S&amp;ED. Building on the success and momentum from last fall’s inaugural summit in Los Angeles, the event featured participation by leaders from 47 Chinese cities and provinces and 17 U.S. cities, counties, and states interacting across three plenary sessions and 17 sectoral breakout sessions. 66 cities from both countries endorsed the U.S.-China Climate Leaders Declaration, bringing the total number of signatories to77. Signatories declared their intention to establish ambitious climate targets, regularly report on greenhouse gas emissions, establish climate action plans, and expand bilateral cooperation. In parallel, the number of cities in China’s “Alliance of Peaking Pioneer Cities” (APPC) – cities committing to peak CO2 emissions early – doubled from the founding 11 members in September 2015 to 22 members today. The City of Boston was announced as the host of the third U.S.-China Climate-Smart / Low-Carbon Cities Summit in 2017. </w:t>
      </w:r>
      <w:r w:rsidRPr="00E43EDD">
        <w:rPr>
          <w:rStyle w:val="StyleUnderline"/>
          <w:highlight w:val="cyan"/>
        </w:rPr>
        <w:t>Launch of new cooperation on Power Consumption, Demand, and Competition:</w:t>
      </w:r>
      <w:r>
        <w:t xml:space="preserve"> To complement and enhance their existing cooperation on reducing the climate impacts of the electricity grid, the two sides have launched a new cooperative effort under the Climate Change Working Group on Power Consumption, Demand, and Competition. The cooperation is designed to support increasing utilization and integration of renewable energy in China. An inaugural meeting was held at the 2016 S&amp;ED where the two sides exchanged best practices on institutional innovations and policy actions for promoting power systems that support low-carbon, climate-resilient, and sustainable development. </w:t>
      </w:r>
      <w:r w:rsidRPr="00E43EDD">
        <w:rPr>
          <w:rStyle w:val="StyleUnderline"/>
          <w:highlight w:val="cyan"/>
        </w:rPr>
        <w:t>Progress towards reducing the energy and environmental impacts of heavy-duty vehicles</w:t>
      </w:r>
      <w:r>
        <w:t xml:space="preserve">: The U.S. and China continue to work closely together to share experiences and best practices to reduce the energy and environmental impacts of motor vehicles, especially trucks and buses responsible for disproportionate climate and air quality impacts. The two countries formally launched the </w:t>
      </w:r>
      <w:r w:rsidRPr="00E43EDD">
        <w:rPr>
          <w:rStyle w:val="StyleUnderline"/>
          <w:highlight w:val="cyan"/>
        </w:rPr>
        <w:t>“Race to Zero Emissions” program</w:t>
      </w:r>
      <w:r>
        <w:t xml:space="preserve"> to support increased deployment of electric and other zero-emission urban buses (https://www.transportation.gov/R2ZE). The two sides pledged to work together and with other countries to secure agreement among G20 countries to improve fuel quality and the energy efficiency and emissions performance of heavy-duty vehicles this year. China has accelerated its timeline for finalizing the </w:t>
      </w:r>
      <w:r w:rsidRPr="00E43EDD">
        <w:rPr>
          <w:rStyle w:val="StyleUnderline"/>
          <w:highlight w:val="cyan"/>
        </w:rPr>
        <w:t>world-class “China 6/VI” emissions standards for light</w:t>
      </w:r>
      <w:r>
        <w:t xml:space="preserve">- and heavy-duty vehicles, and announced, for the first time, its intention to implement them nationwide by 2020. </w:t>
      </w:r>
      <w:r w:rsidRPr="00E43EDD">
        <w:rPr>
          <w:rStyle w:val="StyleUnderline"/>
          <w:highlight w:val="cyan"/>
        </w:rPr>
        <w:t>Strong accounting and transparency for China’s national ETS:</w:t>
      </w:r>
      <w:r w:rsidRPr="00C13AEB">
        <w:rPr>
          <w:rStyle w:val="StyleUnderline"/>
        </w:rPr>
        <w:t xml:space="preserve"> </w:t>
      </w:r>
      <w:r>
        <w:t xml:space="preserve">Through technical exchanges under the CCWG, the United States will assist China’s efforts to develop a robust national GHG reporting program, particularly as it rolls out its emissions trading systems. China is poised to collect national greenhouse gas emissions data for the first time in the summer of 2016. Through the CCWG, China and the U.S. are also working together to improve MRV capacity for forests, which will support not only the ETS but also national-level GHG estimation and reporting. </w:t>
      </w:r>
      <w:r w:rsidRPr="00E43EDD">
        <w:rPr>
          <w:rStyle w:val="StyleUnderline"/>
          <w:highlight w:val="cyan"/>
        </w:rPr>
        <w:t>Private Sector Engagement:</w:t>
      </w:r>
      <w:r w:rsidRPr="00C13AEB">
        <w:rPr>
          <w:rStyle w:val="StyleUnderline"/>
        </w:rPr>
        <w:t xml:space="preserve"> </w:t>
      </w:r>
      <w:r>
        <w:t xml:space="preserve">Recognizing the important role of the private sector in combatting climate change, the two sides continued to cooperate with industry to implement climate change policy goals. The U.S. Trade &amp; Development Agency (USTDA) organized four study tours and two workshops that introduced Chinese delegations to U.S. technologies related to green infrastructure, smart grid, air quality improvement, green airport construction, energy performance contracting, and introducing new energy sources into the greater Beijing region. In support of the U.S.-China Energy Cooperation Program (ECP) and China’s efforts to mitigate the environmental effects of coal-fired power, USTDA also plans to partner with Chinese entities and ECP member companies to conduct pilot projects demonstrating technologies related to distributed energy combined heat &amp; power. </w:t>
      </w:r>
      <w:r w:rsidRPr="00E43EDD">
        <w:rPr>
          <w:rStyle w:val="StyleUnderline"/>
          <w:highlight w:val="cyan"/>
        </w:rPr>
        <w:t>Ongoing collaboration through the CCWG:</w:t>
      </w:r>
      <w:r w:rsidRPr="00C13AEB">
        <w:rPr>
          <w:rStyle w:val="StyleUnderline"/>
        </w:rPr>
        <w:t xml:space="preserve"> </w:t>
      </w:r>
      <w:r>
        <w:t>The U.S.-China Climate Change Working Group (CCWG), now in its fourth year, continues to support two regular bilateral dialogue series – the Enhanced Policy Dialogue and the Domestic Policy Dialogue – and has grown to encompass nine concrete action initiatives targeting a diverse set of sectors and gases looking at both the short and long-term. The CCWG released its annual report documenting progress and next steps across all elements, including the action initiatives Heavy-Duty and Other Vehicles; Electric Power Systems; Carbon Capture, Utilization, and Storage; Energy Efficiency in Buildings and Industry; Collecting and Managing Greenhouse Gas Emissions Data; Climate Change and Forests; Climate-Smart / Low-Carbon Cities; Industrial Boilers Efficiency and Fuel Switching; and Green Ports and Vessels.</w:t>
      </w:r>
    </w:p>
    <w:p w14:paraId="62762997" w14:textId="77777777" w:rsidR="00AB1E28" w:rsidRPr="00CF7EB5" w:rsidRDefault="00AB1E28" w:rsidP="00AB1E28">
      <w:pPr>
        <w:pStyle w:val="Heading3"/>
      </w:pPr>
      <w:r>
        <w:t>Cooperation in Other Sectors (Thumper-esque)</w:t>
      </w:r>
    </w:p>
    <w:p w14:paraId="6A2668FC" w14:textId="77777777" w:rsidR="00AB1E28" w:rsidRDefault="00AB1E28" w:rsidP="00AB1E28">
      <w:pPr>
        <w:pStyle w:val="Heading4"/>
      </w:pPr>
      <w:r>
        <w:t>Sino-Russia talks rely on more than just economic and diplomatic agreements – agriculture, sports, medicine, arms, space cooperation, and the massive energy alliance</w:t>
      </w:r>
    </w:p>
    <w:p w14:paraId="5E96714C" w14:textId="77777777" w:rsidR="00AB1E28" w:rsidRPr="00B726D9" w:rsidRDefault="00AB1E28" w:rsidP="00AB1E28">
      <w:r w:rsidRPr="00B726D9">
        <w:rPr>
          <w:rStyle w:val="Style13ptBold"/>
        </w:rPr>
        <w:t xml:space="preserve">Denisov 6/21 </w:t>
      </w:r>
      <w:r w:rsidRPr="00B726D9">
        <w:t>[Andrey Denisov, Russia Ambassador to China, "Russian Ambassador to China Andrey Denisov’s interview with the Rossiya Segodnya and TASS news agencies", The Ministry of Foreign Affairs of the Russian Federation, www.mid.ru/en/maps/cn/-/asset_publisher/WhKWb5DVBqKA/content/id/2327002, DOA: 6/23/16]</w:t>
      </w:r>
    </w:p>
    <w:p w14:paraId="4C856413" w14:textId="77777777" w:rsidR="00AB1E28" w:rsidRDefault="00AB1E28" w:rsidP="00AB1E28">
      <w:r w:rsidRPr="00595762">
        <w:t>Question: There are many close positions and also visible differences in the foreign policies of Russia and China. What is the current foundation of Russian-Chinese partnership, and on which issues do we differ? How is Russia-China partnership developing?</w:t>
      </w:r>
      <w:r>
        <w:t xml:space="preserve"> </w:t>
      </w:r>
      <w:r w:rsidRPr="00595762">
        <w:t xml:space="preserve">Andrey Denisov: Russia and China are large, independent states that are playing major roles in regional and global politics. Our countries also have over 4,000 kilometres of a common border, which is one of the longest land borders in the world. </w:t>
      </w:r>
      <w:r w:rsidRPr="00595762">
        <w:rPr>
          <w:rStyle w:val="StyleUnderline"/>
        </w:rPr>
        <w:t xml:space="preserve">As large and independent states, </w:t>
      </w:r>
      <w:r w:rsidRPr="00E43EDD">
        <w:rPr>
          <w:rStyle w:val="StyleUnderline"/>
          <w:highlight w:val="cyan"/>
        </w:rPr>
        <w:t>Russia and China have their national interests</w:t>
      </w:r>
      <w:r w:rsidRPr="00595762">
        <w:rPr>
          <w:rStyle w:val="StyleUnderline"/>
        </w:rPr>
        <w:t xml:space="preserve">, their own view on the world’s development, their own political history and, if you prefer, their own political mentality. In short, </w:t>
      </w:r>
      <w:r w:rsidRPr="00E43EDD">
        <w:rPr>
          <w:rStyle w:val="StyleUnderline"/>
          <w:highlight w:val="cyan"/>
        </w:rPr>
        <w:t>we are different</w:t>
      </w:r>
      <w:r w:rsidRPr="00595762">
        <w:rPr>
          <w:rStyle w:val="StyleUnderline"/>
        </w:rPr>
        <w:t xml:space="preserve"> even though we are neighbours. It is logical, therefore, that we have different views on global developments</w:t>
      </w:r>
      <w:r w:rsidRPr="00595762">
        <w:t>.</w:t>
      </w:r>
      <w:r>
        <w:t xml:space="preserve"> </w:t>
      </w:r>
      <w:r w:rsidRPr="00595762">
        <w:t xml:space="preserve">It is another matter that we have many points of contact in this turbulent world; we hold similar views on international events and, most importantly, on the impact of these events on the national interests of China and Russia. Our leaders have defined relations between our countries as “comprehensive partnership and strategic interaction” and agree that they are better than ever before in our history. This is not an exaggeration, as there are more international issues on which we really agree than issues on which we differ, and the reason behind this is our national interests. China and Russia stand for strict compliance with international law and respect for universal values in relations between nations, as well as for the broad equality of states and respect for their independent choice of development paths. We stand for taking into account national specifics when assessing political developments in other countries and historical realities when assessing international events. And lastly, we stand for a peaceful solution of regional and international crises, however acute they may be, through negotiations. </w:t>
      </w:r>
      <w:r w:rsidRPr="00E43EDD">
        <w:rPr>
          <w:rStyle w:val="StyleUnderline"/>
          <w:highlight w:val="cyan"/>
        </w:rPr>
        <w:t>This is what objectively keeps us together</w:t>
      </w:r>
      <w:r w:rsidRPr="00595762">
        <w:rPr>
          <w:rStyle w:val="StyleUnderline"/>
        </w:rPr>
        <w:t xml:space="preserve">. As a result, </w:t>
      </w:r>
      <w:r w:rsidRPr="00E43EDD">
        <w:rPr>
          <w:rStyle w:val="StyleUnderline"/>
          <w:highlight w:val="cyan"/>
        </w:rPr>
        <w:t>we have close</w:t>
      </w:r>
      <w:r w:rsidRPr="00595762">
        <w:rPr>
          <w:rStyle w:val="StyleUnderline"/>
        </w:rPr>
        <w:t xml:space="preserve">, and in some areas congruent </w:t>
      </w:r>
      <w:r w:rsidRPr="00E43EDD">
        <w:rPr>
          <w:rStyle w:val="StyleUnderline"/>
          <w:highlight w:val="cyan"/>
        </w:rPr>
        <w:t>attitudes</w:t>
      </w:r>
      <w:r w:rsidRPr="00595762">
        <w:rPr>
          <w:rStyle w:val="StyleUnderline"/>
        </w:rPr>
        <w:t>, including at regional and international organisations, where our partnership assumes a concrete form. At the same time, we are two different countries and hence we differ on some issues in international politics. But these differences are individual and do not bear down on our relations in general, or on our attitudes to international developments in particular.</w:t>
      </w:r>
      <w:r w:rsidRPr="00595762">
        <w:t xml:space="preserve"> But even when we differ on some issues, our relations firmly rest on the main principle, which is mutual respect</w:t>
      </w:r>
      <w:r w:rsidRPr="00595762">
        <w:rPr>
          <w:rStyle w:val="StyleUnderline"/>
        </w:rPr>
        <w:t xml:space="preserve">. </w:t>
      </w:r>
      <w:r w:rsidRPr="00E43EDD">
        <w:rPr>
          <w:rStyle w:val="StyleUnderline"/>
          <w:highlight w:val="cyan"/>
        </w:rPr>
        <w:t>We respect each other’s positions</w:t>
      </w:r>
      <w:r w:rsidRPr="00595762">
        <w:rPr>
          <w:rStyle w:val="StyleUnderline"/>
        </w:rPr>
        <w:t>. The Chinese President once said that when assessing international developments, one must not lose sight of historical roots and political realities</w:t>
      </w:r>
      <w:r w:rsidRPr="00595762">
        <w:t>.</w:t>
      </w:r>
      <w:r>
        <w:t xml:space="preserve"> </w:t>
      </w:r>
      <w:r w:rsidRPr="00595762">
        <w:t>Question: Russian-Chinese trade has plunged in money terms because of falling oil prices and rouble fluctuations. Can we still achieve the targets set by our leaders? What can be done to improve our bilateral trade?</w:t>
      </w:r>
      <w:r>
        <w:t xml:space="preserve"> </w:t>
      </w:r>
      <w:r w:rsidRPr="00595762">
        <w:t>Andrey Denisov: Trade is a volatile business, with many ups and downs. Furthermore, trade is based on the market economy principles, which were still here the last time I checked. So, it is not surprising, and I would even say logical that the volumes of trade or the import/export of products and services tend to fluctuate. There are mixed trends in the global market, and there are high and low tides. Energy prices have fallen, or we can even say plunged, and this primarily concerns oil prices, which are used as the basis for calculating the prices of other energy resources. As a result, the volume of Russia’s trade with the countries the bulk of whose imports are energy resources has decreased. On the other hand, this could be a blessing in disguise. Before oil prices fell, fuel and energy amounted to 60 percent or more of Russian exports to China, but it is now barely 50 percent, while the share of value-added products in our exports, including machinery and equipment, has increased, even if slightly. In other words, there are mixed trends, and there’s no great loss without some small gain.</w:t>
      </w:r>
      <w:r>
        <w:t xml:space="preserve"> </w:t>
      </w:r>
      <w:r w:rsidRPr="00595762">
        <w:t>Overall, Russian-Chinese trade decreased by about 30 percent last year, from about</w:t>
      </w:r>
      <w:r>
        <w:t xml:space="preserve"> </w:t>
      </w:r>
      <w:r w:rsidRPr="00595762">
        <w:t xml:space="preserve">$100 billion, or more precisely $94-$95 billion, to less than $70 billion. </w:t>
      </w:r>
      <w:r w:rsidRPr="00E43EDD">
        <w:rPr>
          <w:rStyle w:val="StyleUnderline"/>
          <w:highlight w:val="cyan"/>
        </w:rPr>
        <w:t xml:space="preserve">The decline looks dramatic in figures. Had the </w:t>
      </w:r>
      <w:r w:rsidRPr="00B726D9">
        <w:rPr>
          <w:rStyle w:val="StyleUnderline"/>
        </w:rPr>
        <w:t>energy</w:t>
      </w:r>
      <w:r w:rsidRPr="00595762">
        <w:rPr>
          <w:rStyle w:val="StyleUnderline"/>
        </w:rPr>
        <w:t xml:space="preserve"> and other non-oil and </w:t>
      </w:r>
      <w:r w:rsidRPr="00E43EDD">
        <w:rPr>
          <w:rStyle w:val="StyleUnderline"/>
          <w:highlight w:val="cyan"/>
        </w:rPr>
        <w:t xml:space="preserve">gas prices remained at the 2014 level, our trade would have increased to over $100 billion </w:t>
      </w:r>
      <w:r w:rsidRPr="00B726D9">
        <w:rPr>
          <w:rStyle w:val="StyleUnderline"/>
        </w:rPr>
        <w:t>in 2015</w:t>
      </w:r>
      <w:r w:rsidRPr="00595762">
        <w:t>. But foreign trade is not at all like planned economy, and so the targets that are set are nothing more than indicative figures, as they say. Indeed, when prices of our main exports were high and the rouble was more stable against the basic foreign currencies, we thought the $100 billion target to be near at hand, and in fact, it was, as I have said. But we don’t intend to review our targets, because they are there as reference points.</w:t>
      </w:r>
      <w:r>
        <w:t xml:space="preserve"> </w:t>
      </w:r>
      <w:r w:rsidRPr="00595762">
        <w:t xml:space="preserve">The most important element amid the worsening global situation is the quality of our trade and economic cooperation. I can tell you that simple trade in goods has given way to investment projects, which implies a longer cycle of economic relations under each project, lasting at least several years, and closer relations, because investment projects include financial relations, inter-bank and technical cooperation, as well as interaction in the marketing of products, including in other countries. </w:t>
      </w:r>
      <w:r w:rsidRPr="00595762">
        <w:rPr>
          <w:rStyle w:val="StyleUnderline"/>
        </w:rPr>
        <w:t xml:space="preserve">In other words, </w:t>
      </w:r>
      <w:r w:rsidRPr="00E43EDD">
        <w:rPr>
          <w:rStyle w:val="StyleUnderline"/>
          <w:highlight w:val="cyan"/>
        </w:rPr>
        <w:t>our economic relations have definitely become more positive</w:t>
      </w:r>
      <w:r w:rsidRPr="00595762">
        <w:rPr>
          <w:rStyle w:val="StyleUnderline"/>
        </w:rPr>
        <w:t xml:space="preserve"> and are more advanced that a simple trade turnover. This is a goal we should strive for</w:t>
      </w:r>
      <w:r w:rsidRPr="00595762">
        <w:t>. I often say that Russia-China economic relations and our companies need more success stories with these projects.</w:t>
      </w:r>
      <w:r>
        <w:t xml:space="preserve"> </w:t>
      </w:r>
      <w:r w:rsidRPr="00595762">
        <w:t>We already have a few success stories, but we would like to have more of them. This year we continued to strengthen the framework for our trade and investment cooperation, including with reliance on the possibilities and resources of international financial institutions and development banks, which Russia and China have recently helped create. Nobody promised that our companies would have it easy despite fluctuations on the global commodity markets, but there are no reasons to become dispirited. What we need to do is work harder, learn more about each other’s potential and use it to the best of our abilities. Judging by the contracts signed in 2016, our businesses understand this very well.</w:t>
      </w:r>
      <w:r>
        <w:t xml:space="preserve"> </w:t>
      </w:r>
      <w:r w:rsidRPr="00595762">
        <w:t>Question: President Putin will soon be in Beijing. As usual, the press is interested in what documents are likely to be signed and whether we can expect any breakthroughs, specifically in areas that have been discussed with enthusiasm recently.</w:t>
      </w:r>
      <w:r>
        <w:t xml:space="preserve"> </w:t>
      </w:r>
      <w:r w:rsidRPr="00595762">
        <w:t xml:space="preserve">Andrey Denisov: Each meeting between the leaders of our countries is a world event. The President of Russia and the President of the People’s Republic of China maintain rather frequent contact, meeting no less than five times a year. </w:t>
      </w:r>
      <w:r w:rsidRPr="00595762">
        <w:rPr>
          <w:rStyle w:val="StyleUnderline"/>
        </w:rPr>
        <w:t>Nevertheless, what we call bilateral visits are always events of high importance that largely determine how relations between our countries will develop in the foreseeable future</w:t>
      </w:r>
      <w:r w:rsidRPr="00595762">
        <w:t>. As for the documents prepared for signing… It has become a tradition to sign large packages of documents that include several dozen different agreements, memorandums, protocols and contracts at various levels – interstate, intergovernmental, interagency, corporate, and at the public organisation level. We have tended to not try to sign as many documents as possible but have focused on the quality of the agreements instead. Nevertheless, there are still many of them, due to the high level and nature of bilateral relations.</w:t>
      </w:r>
      <w:r>
        <w:t xml:space="preserve"> </w:t>
      </w:r>
      <w:r w:rsidRPr="00595762">
        <w:t>The working part of the upcoming visit will be on June 25 and we have prepared an impressive list, including more than 30 projects that are at different stages of completion. Occasionally projects are finalised during the last days of the meetings and sometimes even on the last day or only a few hours before signing. It would therefore be premature to present the list of agreements we are preparing – not because it is a big secret but because the work is ongoing. Nevertheless, certain general items can be announced at this point. For example, a rather serious package of political documents is in preparation. I think this will be of interest to many in the world. These are documents on issues related to international politics, approaches, and principles.</w:t>
      </w:r>
      <w:r>
        <w:t xml:space="preserve"> </w:t>
      </w:r>
      <w:r w:rsidRPr="00595762">
        <w:t>I’d like to mention several trends. Over the last one and a half or two decades, including the last few years, we have formed certain standards in our relations, signing various intergovernmental documents that set the rules for relationship building in practical cooperation areas. By now, this framework of standards is in place and we have agreed to play by the rules. So, we are beginning to score goals and fill this framework with specific content. But the framework of standards continues to improve as well, because it’s a permanent process. For example, we are preparing to sign a number of documents aimed at facilitating commodity trade, specifically to simplify customs control procedures. It’s very important to simplify the permit procedures related to trade in agricultural products, both vegetable and animal.</w:t>
      </w:r>
      <w:r>
        <w:t xml:space="preserve"> </w:t>
      </w:r>
      <w:r w:rsidRPr="00595762">
        <w:rPr>
          <w:rStyle w:val="StyleUnderline"/>
        </w:rPr>
        <w:t xml:space="preserve">There is a remarkable trend that has emerged basically this year. </w:t>
      </w:r>
      <w:r w:rsidRPr="00B726D9">
        <w:rPr>
          <w:rStyle w:val="StyleUnderline"/>
        </w:rPr>
        <w:t>I’m referring to</w:t>
      </w:r>
      <w:r w:rsidRPr="00E43EDD">
        <w:rPr>
          <w:rStyle w:val="StyleUnderline"/>
          <w:highlight w:val="cyan"/>
        </w:rPr>
        <w:t xml:space="preserve"> an increase in Russian agricultural exports to China</w:t>
      </w:r>
      <w:r w:rsidRPr="00595762">
        <w:rPr>
          <w:rStyle w:val="StyleUnderline"/>
        </w:rPr>
        <w:t xml:space="preserve">. We are quite happy with this and intend to maintain this trend any way we can. A case in point is both </w:t>
      </w:r>
      <w:r w:rsidRPr="00E43EDD">
        <w:rPr>
          <w:rStyle w:val="StyleUnderline"/>
          <w:highlight w:val="cyan"/>
        </w:rPr>
        <w:t>agricultural raw materials</w:t>
      </w:r>
      <w:r w:rsidRPr="00595762">
        <w:rPr>
          <w:rStyle w:val="StyleUnderline"/>
        </w:rPr>
        <w:t xml:space="preserve">, specifically exporting Russian wheat to China, </w:t>
      </w:r>
      <w:r w:rsidRPr="00E43EDD">
        <w:rPr>
          <w:rStyle w:val="StyleUnderline"/>
          <w:highlight w:val="cyan"/>
        </w:rPr>
        <w:t>and processes foods that enjoy a high reputation in China</w:t>
      </w:r>
      <w:r w:rsidRPr="00595762">
        <w:rPr>
          <w:rStyle w:val="StyleUnderline"/>
        </w:rPr>
        <w:t xml:space="preserve"> in terms of both quality and taste preferences</w:t>
      </w:r>
      <w:r w:rsidRPr="00595762">
        <w:t>. The most important thing in this regard is to avoid hurting the reputation of our commodities among Chinese consumers.</w:t>
      </w:r>
      <w:r>
        <w:t xml:space="preserve"> </w:t>
      </w:r>
      <w:r w:rsidRPr="00595762">
        <w:t xml:space="preserve">The documents we are preparing also include quite remarkable projects in new areas of economic partnership. </w:t>
      </w:r>
      <w:r w:rsidRPr="00595762">
        <w:rPr>
          <w:rStyle w:val="StyleUnderline"/>
        </w:rPr>
        <w:t xml:space="preserve">For example, </w:t>
      </w:r>
      <w:r w:rsidRPr="00E43EDD">
        <w:rPr>
          <w:rStyle w:val="StyleUnderline"/>
          <w:highlight w:val="cyan"/>
        </w:rPr>
        <w:t>Chinese companies will participate in developing tourist resources in the north Caucasus</w:t>
      </w:r>
      <w:r w:rsidRPr="00595762">
        <w:t>. Our interests and those of our Chinese partners objectively converge in this area and this could lead to very important results.</w:t>
      </w:r>
      <w:r>
        <w:t xml:space="preserve"> </w:t>
      </w:r>
      <w:r w:rsidRPr="00595762">
        <w:rPr>
          <w:rStyle w:val="StyleUnderline"/>
        </w:rPr>
        <w:t xml:space="preserve">Corporate documents being prepared include a </w:t>
      </w:r>
      <w:r w:rsidRPr="00E43EDD">
        <w:rPr>
          <w:rStyle w:val="StyleUnderline"/>
          <w:highlight w:val="cyan"/>
        </w:rPr>
        <w:t>cooperation project envisioning the production of surgical robots. This is yet another area of mutual interest</w:t>
      </w:r>
      <w:r w:rsidRPr="00595762">
        <w:rPr>
          <w:rStyle w:val="StyleUnderline"/>
        </w:rPr>
        <w:t xml:space="preserve">. We are preparing an agreement on </w:t>
      </w:r>
      <w:r w:rsidRPr="00E43EDD">
        <w:rPr>
          <w:rStyle w:val="StyleUnderline"/>
          <w:highlight w:val="cyan"/>
        </w:rPr>
        <w:t>ice hockey, which is a new area for cooperation,</w:t>
      </w:r>
      <w:r w:rsidRPr="00595762">
        <w:rPr>
          <w:rStyle w:val="StyleUnderline"/>
        </w:rPr>
        <w:t xml:space="preserve"> where we have certain achievements. In China, hockey is increasingly popular, particularly in the run-up to 2020, when the PRC will host the Winter Olympic Games</w:t>
      </w:r>
      <w:r w:rsidRPr="00595762">
        <w:t>. So this area is important.</w:t>
      </w:r>
      <w:r>
        <w:t xml:space="preserve"> </w:t>
      </w:r>
      <w:r w:rsidRPr="00E43EDD">
        <w:rPr>
          <w:rStyle w:val="StyleUnderline"/>
          <w:highlight w:val="cyan"/>
        </w:rPr>
        <w:t>Structural projects</w:t>
      </w:r>
      <w:r w:rsidRPr="00595762">
        <w:rPr>
          <w:rStyle w:val="StyleUnderline"/>
        </w:rPr>
        <w:t xml:space="preserve"> that will expand cooperation </w:t>
      </w:r>
      <w:r w:rsidRPr="00E43EDD">
        <w:rPr>
          <w:rStyle w:val="StyleUnderline"/>
          <w:highlight w:val="cyan"/>
        </w:rPr>
        <w:t>include aircraft engineering projects, specifically large civil aircraft and heavy helicopters. We have documents in the area of nuclear energy and space exploration</w:t>
      </w:r>
      <w:r w:rsidRPr="00595762">
        <w:rPr>
          <w:rStyle w:val="StyleUnderline"/>
        </w:rPr>
        <w:t xml:space="preserve">. Certainly, </w:t>
      </w:r>
      <w:r w:rsidRPr="00E43EDD">
        <w:rPr>
          <w:rStyle w:val="StyleUnderline"/>
          <w:highlight w:val="cyan"/>
        </w:rPr>
        <w:t>the public is focused on Russian-Chinese energy cooperation</w:t>
      </w:r>
      <w:r w:rsidRPr="00595762">
        <w:rPr>
          <w:rStyle w:val="StyleUnderline"/>
        </w:rPr>
        <w:t xml:space="preserve">, which we could justly call an energy alliance. </w:t>
      </w:r>
      <w:r w:rsidRPr="00595762">
        <w:t>Two years ago, Russia and China signed a major agreement and several contracts for the long-term supply of natural gas from Russia to China via the eastern route through eastern Siberia and northeast China. The project is progressing towards successful completion. The gas pipelines on both sides are under construction. The first gas is expected to arrive in China in 2018.</w:t>
      </w:r>
      <w:r>
        <w:t xml:space="preserve"> </w:t>
      </w:r>
      <w:r w:rsidRPr="00595762">
        <w:t>Many experts and observers are watching very closely how the Russian-Chinese talks on the western route are progressing. Everyone is trying to guess what will be signed in this area during the upcoming visit. I can’t tell you anything specific at the moment because the talks are still in progress. But I would like to point out several aspects that should be taken into consideration. First, any agreement at this level is not just a stack of signed and sealed documents. There will be entire portfolios consisting of dozens of documents outlining the technical, managerial and financial aspects of these complicated and multidimensional deals that will take years to fulfill. It is very possible that these kinds of documents may be signed during the upcoming visit. As far as the supply contract, the core document of the deal, is concerned, the talks are ongoing, largely affected by the global energy market situation. This is perhaps not the best time for an energy supplier in the global market. However, while we are keeping to the negotiating schedule with regard to the 2014 eastern route agreements, we are also not falling behind on the western route. There is no delay, only consistent progress towards the approval of mutually beneficial terms. This is commercial activity, not a charity, after all. Most importantly, nobody sets a goal to have the documents signed by a specific deadline. The parties are willing to negotiate for as long as necessary. At the same time, neither the potential seller nor the potential buyer is losing confidence in reaching an agreement eventually. So we will be patient.</w:t>
      </w:r>
    </w:p>
    <w:p w14:paraId="345D0339" w14:textId="77777777" w:rsidR="00AB1E28" w:rsidRDefault="00AB1E28" w:rsidP="00AB1E28">
      <w:pPr>
        <w:pStyle w:val="Heading3"/>
      </w:pPr>
      <w:r>
        <w:t>Relations not zero sum</w:t>
      </w:r>
    </w:p>
    <w:p w14:paraId="6F515EC5" w14:textId="77777777" w:rsidR="00AB1E28" w:rsidRPr="00F9110B" w:rsidRDefault="00AB1E28" w:rsidP="00AB1E28">
      <w:pPr>
        <w:pStyle w:val="Heading4"/>
      </w:pPr>
      <w:r>
        <w:t>The US-Russia-China triangle doesn’t apply anymore -  the world is increasingly multipolar and neither Moscow nor Beijing want to balance against the US</w:t>
      </w:r>
    </w:p>
    <w:p w14:paraId="1FADAD32" w14:textId="77777777" w:rsidR="00AB1E28" w:rsidRPr="00F9110B" w:rsidRDefault="00AB1E28" w:rsidP="00AB1E28">
      <w:r w:rsidRPr="00F9110B">
        <w:rPr>
          <w:rStyle w:val="Style13ptBold"/>
        </w:rPr>
        <w:t>Zhenqiang 6</w:t>
      </w:r>
      <w:r w:rsidRPr="00F9110B">
        <w:t xml:space="preserve"> [Pan Zhenqiang - Shanghai Institute for International Strategic Studies, "One the US-Russia-China Triangle", www.kas.de/wf/doc/kas_8935-544-1-30.pdf, DOA: 7/8/16]</w:t>
      </w:r>
    </w:p>
    <w:p w14:paraId="64DA13EE" w14:textId="77777777" w:rsidR="00AB1E28" w:rsidRDefault="00AB1E28" w:rsidP="00AB1E28">
      <w:r w:rsidRPr="00F9110B">
        <w:t xml:space="preserve">The differing courses of development in recent US-Russian and Sino-Russian relations seem to be beginning to cast their impact on the international situation in general and on the major powers' relations in particular, for better or worse. </w:t>
      </w:r>
      <w:r w:rsidRPr="00457BDE">
        <w:rPr>
          <w:rStyle w:val="StyleUnderline"/>
        </w:rPr>
        <w:t xml:space="preserve">Questions are being whispered, </w:t>
      </w:r>
      <w:r w:rsidRPr="00751BAC">
        <w:rPr>
          <w:rStyle w:val="StyleUnderline"/>
        </w:rPr>
        <w:t>if Moscow and Beijing would eventually be allied, and if the US-Russia-China triangle, which used to be the prime framework for the major power's relations in the large part of the Cold War, will emerge once again as the defining element for the world restructuring in the post Cold War era</w:t>
      </w:r>
      <w:r w:rsidRPr="00751BAC">
        <w:t xml:space="preserve">. The latter is most likely to happen. The reasons for this are manifold: 1) </w:t>
      </w:r>
      <w:r w:rsidRPr="00751BAC">
        <w:rPr>
          <w:rStyle w:val="StyleUnderline"/>
        </w:rPr>
        <w:t>In an increasingly multipolar</w:t>
      </w:r>
      <w:r w:rsidRPr="00457BDE">
        <w:rPr>
          <w:rStyle w:val="StyleUnderline"/>
        </w:rPr>
        <w:t xml:space="preserve"> world, </w:t>
      </w:r>
      <w:r w:rsidRPr="00E43EDD">
        <w:rPr>
          <w:rStyle w:val="StyleUnderline"/>
          <w:highlight w:val="cyan"/>
        </w:rPr>
        <w:t>the US-Russia-China triangle will remain one of the major power’s structures. This contributes to a world strategic framework for international peace and stability</w:t>
      </w:r>
      <w:r w:rsidRPr="00457BDE">
        <w:rPr>
          <w:rStyle w:val="StyleUnderline"/>
        </w:rPr>
        <w:t>. There are many other triangle relations in the power’s configuration that would also be important for the evolution of the world situation</w:t>
      </w:r>
      <w:r w:rsidRPr="00F9110B">
        <w:t xml:space="preserve">. It now seems to be a time where the split of the world powers into conflicting groups has reemerged. 2) </w:t>
      </w:r>
      <w:r w:rsidRPr="00457BDE">
        <w:rPr>
          <w:rStyle w:val="StyleUnderline"/>
        </w:rPr>
        <w:t xml:space="preserve">Unlike in Cold War times, there is no peer competitor against the US today or in the foreseeable future. </w:t>
      </w:r>
      <w:r w:rsidRPr="00E43EDD">
        <w:rPr>
          <w:rStyle w:val="StyleUnderline"/>
          <w:highlight w:val="cyan"/>
        </w:rPr>
        <w:t>In the US-Russia-China triangle, both Moscow and Beijing are nothing more than rising powers. Neither has interest or capability to challenge the US' leading position as the only world superpower in international affairs</w:t>
      </w:r>
      <w:r w:rsidRPr="00457BDE">
        <w:rPr>
          <w:rStyle w:val="StyleUnderline"/>
        </w:rPr>
        <w:t>. It is precisely for this reason that both Beijing and Moscow have repeatedly pointed out that strengthening cooperation between the two countries is not against any third parties, especially not against Washington</w:t>
      </w:r>
      <w:r w:rsidRPr="00F9110B">
        <w:t xml:space="preserve">. 3) </w:t>
      </w:r>
      <w:r w:rsidRPr="00457BDE">
        <w:rPr>
          <w:rStyle w:val="StyleUnderline"/>
        </w:rPr>
        <w:t xml:space="preserve">For all the positive development of the Sino-Russian cooperation, </w:t>
      </w:r>
      <w:r w:rsidRPr="00E43EDD">
        <w:rPr>
          <w:rStyle w:val="StyleUnderline"/>
          <w:highlight w:val="cyan"/>
        </w:rPr>
        <w:t>both China and Russia have explicitly expressed their strong interest in developing cooperative relations with other major powers, including the Untied States</w:t>
      </w:r>
      <w:r w:rsidRPr="00F9110B">
        <w:t xml:space="preserve">. Both countries are in fact pursuing an independent, non-allied policy, aiming at making more friends rather than making more adversaries. The evident closing ranks by the two countries seem more a response to the US unilateralist and confrontational policy than forming a union for expansionist ambition at the expense of the US interests. Clearly, moves from both Russia and China are defensive and not offensive in nature. </w:t>
      </w:r>
      <w:r w:rsidRPr="00457BDE">
        <w:rPr>
          <w:rStyle w:val="StyleUnderline"/>
        </w:rPr>
        <w:t xml:space="preserve">That said, it should also be </w:t>
      </w:r>
      <w:r w:rsidRPr="00751BAC">
        <w:rPr>
          <w:rStyle w:val="StyleUnderline"/>
        </w:rPr>
        <w:t>acknowledged that a confrontational element does remain in the US-Russia-China triangle, generated from deep-rooted mistrust and suspicion combined with ideological prejudice on all sides, which were all passed down from the Cold War years</w:t>
      </w:r>
      <w:r w:rsidRPr="00751BAC">
        <w:t>. As long as it persists, it will always be possible to poison the atmosphere of the relations among these</w:t>
      </w:r>
      <w:r w:rsidRPr="00F9110B">
        <w:t xml:space="preserve"> t</w:t>
      </w:r>
      <w:r>
        <w:t>h</w:t>
      </w:r>
      <w:r w:rsidRPr="00F9110B">
        <w:t>ree countries, and give rise to miscalculations and a malignant chain action/reaction cycle. Given this situation, concerted efforts of all the three major powers are required in order to have a new sound tr</w:t>
      </w:r>
      <w:r>
        <w:t>iangle relations in the future.</w:t>
      </w:r>
    </w:p>
    <w:p w14:paraId="686D2B6E" w14:textId="3F280BEA" w:rsidR="00E44282" w:rsidRDefault="00E44282" w:rsidP="00E44282">
      <w:pPr>
        <w:pStyle w:val="Heading4"/>
      </w:pPr>
      <w:r>
        <w:t>There are too many variables for a zero sum relationship</w:t>
      </w:r>
    </w:p>
    <w:p w14:paraId="4A673D1C" w14:textId="2194E6F6" w:rsidR="00E44282" w:rsidRDefault="00E44282" w:rsidP="00AB1E28">
      <w:r w:rsidRPr="00E44282">
        <w:rPr>
          <w:rStyle w:val="Style13ptBold"/>
        </w:rPr>
        <w:t>Rozman 2K</w:t>
      </w:r>
      <w:r w:rsidRPr="00E44282">
        <w:t xml:space="preserve"> [Gilbert Rozman - Musgrave Professor of Sociology at Princeton University and a Senior Fellow of the Foreign Policy Research Institute, "A New Sino-Russian-American Triangle?", Science Direct, www.sciencedirect.com/science/article/pii/S0030438700000429, DOA: 7/17/16]</w:t>
      </w:r>
    </w:p>
    <w:p w14:paraId="75A03B01" w14:textId="2FC9E57F" w:rsidR="00E44282" w:rsidRDefault="00E44282" w:rsidP="00AB1E28">
      <w:r w:rsidRPr="001931C1">
        <w:rPr>
          <w:rStyle w:val="StyleUnderline"/>
        </w:rPr>
        <w:t xml:space="preserve">Given the above arguments, </w:t>
      </w:r>
      <w:r w:rsidRPr="001931C1">
        <w:rPr>
          <w:rStyle w:val="StyleUnderline"/>
          <w:highlight w:val="cyan"/>
        </w:rPr>
        <w:t>revival of the concept of the strategic triangle is a longshot</w:t>
      </w:r>
      <w:r w:rsidRPr="001931C1">
        <w:rPr>
          <w:rStyle w:val="StyleUnderline"/>
        </w:rPr>
        <w:t xml:space="preserve">. To be sure, </w:t>
      </w:r>
      <w:r w:rsidRPr="001931C1">
        <w:rPr>
          <w:rStyle w:val="StyleUnderline"/>
          <w:highlight w:val="cyan"/>
        </w:rPr>
        <w:t>American insensitivity, the impression that both Beijing and Moscow have confrontational relations with Washington, rising arms sales and economic ties that draw Beijing and Moscow closer, and preoccupation with strategic threats could set U.S. relations with the other two countries spiraling downward</w:t>
      </w:r>
      <w:r w:rsidRPr="001931C1">
        <w:rPr>
          <w:rStyle w:val="StyleUnderline"/>
        </w:rPr>
        <w:t xml:space="preserve">. </w:t>
      </w:r>
      <w:r>
        <w:t xml:space="preserve">But a much greater likelihood is that Sino-Russian relations will remain too limited to justify use of the old Cold War label. </w:t>
      </w:r>
      <w:r w:rsidRPr="00751BAC">
        <w:rPr>
          <w:rStyle w:val="StyleUnderline"/>
          <w:highlight w:val="cyan"/>
        </w:rPr>
        <w:t>Both countries will place too high a priority on economic growth to allow relations with the United States to slip badly</w:t>
      </w:r>
      <w:r w:rsidRPr="001931C1">
        <w:rPr>
          <w:rStyle w:val="StyleUnderline"/>
        </w:rPr>
        <w:t xml:space="preserve">. And even if Americans are tempted to bruise national sensitivities, </w:t>
      </w:r>
      <w:r w:rsidRPr="00751BAC">
        <w:rPr>
          <w:rStyle w:val="StyleUnderline"/>
          <w:highlight w:val="cyan"/>
        </w:rPr>
        <w:t>Japan and the EU are likely to have moderating influences on the United States and on Chinese and Russian reactions</w:t>
      </w:r>
      <w:r w:rsidRPr="001931C1">
        <w:rPr>
          <w:rStyle w:val="StyleUnderline"/>
        </w:rPr>
        <w:t>.</w:t>
      </w:r>
      <w:r>
        <w:t xml:space="preserve"> Although the world may stumble forward from one regional crisis to the next, including some close to the Chinese and Russian borders, all of the great powers will draw the line before their relations with each other suffer dramatically. </w:t>
      </w:r>
      <w:r w:rsidRPr="001931C1">
        <w:rPr>
          <w:rStyle w:val="StyleUnderline"/>
        </w:rPr>
        <w:t xml:space="preserve">While we will probably see the continuation of the troubles that have driven China and Russia together over the past eight years, </w:t>
      </w:r>
      <w:r w:rsidRPr="001931C1">
        <w:rPr>
          <w:rStyle w:val="StyleUnderline"/>
          <w:highlight w:val="cyan"/>
        </w:rPr>
        <w:t>stronger bilateral ties and continued tensions with the United States are also likely to fall well short of conditions needed for a strategic triangle</w:t>
      </w:r>
      <w:r w:rsidR="001931C1" w:rsidRPr="001931C1">
        <w:rPr>
          <w:highlight w:val="cyan"/>
        </w:rPr>
        <w:t>.</w:t>
      </w:r>
    </w:p>
    <w:p w14:paraId="1CC7C4DC" w14:textId="4683819A" w:rsidR="00393DB5" w:rsidRDefault="00393DB5" w:rsidP="00393DB5">
      <w:pPr>
        <w:pStyle w:val="Heading2"/>
      </w:pPr>
      <w:r w:rsidRPr="00393DB5">
        <w:t>Internal Link</w:t>
      </w:r>
      <w:r w:rsidR="00E015B0">
        <w:t>s</w:t>
      </w:r>
    </w:p>
    <w:p w14:paraId="1445CAD9" w14:textId="59840632" w:rsidR="00393DB5" w:rsidRDefault="00393DB5" w:rsidP="00393DB5">
      <w:pPr>
        <w:pStyle w:val="Heading3"/>
      </w:pPr>
      <w:r>
        <w:t>Border Conflicts</w:t>
      </w:r>
    </w:p>
    <w:p w14:paraId="06A22450" w14:textId="1EBE75FC" w:rsidR="00393DB5" w:rsidRPr="005E11BB" w:rsidRDefault="00393DB5" w:rsidP="005E11BB">
      <w:pPr>
        <w:pStyle w:val="Heading4"/>
      </w:pPr>
      <w:r w:rsidRPr="005E11BB">
        <w:t>Status quo agreements fail – there has been no discussion of the implementation of confidence building measures</w:t>
      </w:r>
    </w:p>
    <w:p w14:paraId="265F234E" w14:textId="6C369FEC" w:rsidR="00393DB5" w:rsidRPr="00393DB5" w:rsidRDefault="00393DB5" w:rsidP="00393DB5">
      <w:r w:rsidRPr="005E11BB">
        <w:rPr>
          <w:rStyle w:val="Style13ptBold"/>
        </w:rPr>
        <w:t>Lo 9</w:t>
      </w:r>
      <w:r w:rsidRPr="00393DB5">
        <w:t xml:space="preserve"> [Bobo Lo - Fellow at the Royal Institute of International Affairs - Director of the Russia and Eurasia Programme at the Centre for European Reform, Axis of Convenience - Moscow, Beijing, and the New Geopolitics. New York, NY, US: Brookings Institution Press, 2009, site.ebrary.com/lib/wfu/reader</w:t>
      </w:r>
      <w:r>
        <w:t>.action?docID=10338432, DOA: 7/15</w:t>
      </w:r>
      <w:r w:rsidRPr="00393DB5">
        <w:t>/16]</w:t>
      </w:r>
    </w:p>
    <w:p w14:paraId="5483A5FF" w14:textId="03710B0E" w:rsidR="00393DB5" w:rsidRPr="00393DB5" w:rsidRDefault="00393DB5" w:rsidP="00393DB5">
      <w:r w:rsidRPr="0025680B">
        <w:rPr>
          <w:rStyle w:val="StyleUnderline"/>
        </w:rPr>
        <w:t xml:space="preserve">In recent years </w:t>
      </w:r>
      <w:r w:rsidRPr="0025680B">
        <w:rPr>
          <w:rStyle w:val="StyleUnderline"/>
          <w:highlight w:val="cyan"/>
        </w:rPr>
        <w:t>Moscow and Beijing have worked hard to minimize tensions over the Chinese presence in the RFE</w:t>
      </w:r>
      <w:r w:rsidRPr="0025680B">
        <w:rPr>
          <w:rStyle w:val="StyleUnderline"/>
        </w:rPr>
        <w:t>. The Communist leadership has cooperated whenever the Russian government has sought to tighten visa procedures and regulate shuttle trade.</w:t>
      </w:r>
      <w:r w:rsidRPr="00393DB5">
        <w:t xml:space="preserve"> Beijing has reiterated on many occasions that it holds no irredentist ambitions, and it has responded with restraint to intemperate accusations from Russian regional and federal politicians. For its part the Kremlin has consistently rejected the notion of a “China threat,” whether in general terms or in the specific context of the RFE. It has given its blessing to the growth of interregional ties and canvassed the possibility of Chinese participation in energy and infrastructural projects in the Far East. It has also managed to bring the regions on-message and contain the worst of their Sinophobia. The presence of Ishaev, a once vociferous critic of China, at the signing of the final border agreement in Beijing in October 2004 highlights the extent to which the Russian side is now singing the same tune— at least in public. 83 Such apparent unanimity is in stark contrast to the open discord that prevailed under Yeltsin. Goodwill on both sides has led to a clear improvement in the dialogue on RFE issues, which has become much more constructive. </w:t>
      </w:r>
      <w:r w:rsidRPr="0025680B">
        <w:rPr>
          <w:rStyle w:val="StyleUnderline"/>
        </w:rPr>
        <w:t xml:space="preserve">Crucially there has been substantive progress to back up the fine sentiments. In addition to demarcation of the border, “illegal migration” is less of an issue than at any time since the opening-up of the RFE; interregional trade is growing; and political contacts between provincial administrations on both sides of the border are more frequent and cordial than ever before. It would seem that things could hardly be better. </w:t>
      </w:r>
      <w:r w:rsidRPr="0025680B">
        <w:rPr>
          <w:rStyle w:val="StyleUnderline"/>
          <w:highlight w:val="cyan"/>
        </w:rPr>
        <w:t xml:space="preserve">Paradoxically, </w:t>
      </w:r>
      <w:r w:rsidRPr="0025680B">
        <w:rPr>
          <w:rStyle w:val="StyleUnderline"/>
        </w:rPr>
        <w:t>however</w:t>
      </w:r>
      <w:r w:rsidRPr="0025680B">
        <w:rPr>
          <w:rStyle w:val="StyleUnderline"/>
          <w:highlight w:val="cyan"/>
        </w:rPr>
        <w:t>, this is part of the problem.</w:t>
      </w:r>
      <w:r w:rsidRPr="00393DB5">
        <w:t xml:space="preserve"> The largely positive state of relations in the RFE relies disproportionately on the “suspension of disbelief ” discussed in the previous chapter. </w:t>
      </w:r>
      <w:r w:rsidRPr="0025680B">
        <w:rPr>
          <w:rStyle w:val="StyleUnderline"/>
          <w:highlight w:val="cyan"/>
        </w:rPr>
        <w:t>It is as if Moscow and Beijing have agreed not to delve too closely into the underlying contradictions for fear of awakening the monster</w:t>
      </w:r>
      <w:r w:rsidRPr="0025680B">
        <w:rPr>
          <w:rStyle w:val="StyleUnderline"/>
        </w:rPr>
        <w:t xml:space="preserve">. This softly-softly approach fosters an atmosphere in which both sides can talk through issues. But it also risks sliding into self-deception and complacency. </w:t>
      </w:r>
      <w:r w:rsidRPr="0025680B">
        <w:rPr>
          <w:rStyle w:val="StyleUnderline"/>
          <w:highlight w:val="cyan"/>
        </w:rPr>
        <w:t>For Moscow, in particular, benign interaction may obscure the importance of finding lasting solutions</w:t>
      </w:r>
      <w:r w:rsidRPr="0025680B">
        <w:rPr>
          <w:rStyle w:val="StyleUnderline"/>
        </w:rPr>
        <w:t xml:space="preserve"> to unresolved problems. Thus far there is little sign of the Kremlin implementing the measures needed to make the RFE a viable political and economic entity within the Russian Federation. Instead, </w:t>
      </w:r>
      <w:r w:rsidRPr="0025680B">
        <w:rPr>
          <w:rStyle w:val="StyleUnderline"/>
          <w:highlight w:val="cyan"/>
        </w:rPr>
        <w:t>the government has adopted a band-aid approach</w:t>
      </w:r>
      <w:r w:rsidRPr="0025680B">
        <w:rPr>
          <w:rStyle w:val="StyleUnderline"/>
        </w:rPr>
        <w:t>, marked by declarations of intent as impractical as they are vocal</w:t>
      </w:r>
      <w:r w:rsidRPr="00393DB5">
        <w:t xml:space="preserve">. Whether through lack of interest, a failure of comprehension, or absence of political courage, it has not managed to address the region’s problems. State investment in economic and social infrastructure remains inadequate. 84 </w:t>
      </w:r>
      <w:r w:rsidRPr="0025680B">
        <w:rPr>
          <w:rStyle w:val="StyleUnderline"/>
          <w:highlight w:val="cyan"/>
        </w:rPr>
        <w:t>Putin’s centralizing political reforms have not significantly reduced corruption</w:t>
      </w:r>
      <w:r w:rsidRPr="0025680B">
        <w:rPr>
          <w:rStyle w:val="StyleUnderline"/>
        </w:rPr>
        <w:t xml:space="preserve"> and misgovernment by local administrations. 85 </w:t>
      </w:r>
      <w:r w:rsidRPr="0025680B">
        <w:rPr>
          <w:rStyle w:val="StyleUnderline"/>
          <w:highlight w:val="cyan"/>
        </w:rPr>
        <w:t>Moscow shows little understanding of the different economic conditions</w:t>
      </w:r>
      <w:r w:rsidRPr="0025680B">
        <w:rPr>
          <w:rStyle w:val="StyleUnderline"/>
        </w:rPr>
        <w:t xml:space="preserve"> across the RFE</w:t>
      </w:r>
      <w:r w:rsidRPr="00393DB5">
        <w:t>. 86 There has been no progress in regularizing the importation of Chinese labor for projects in construction, the timber industry, and agriculture. And the federal government continues to play games over the development of transnational energy and infrastructural projects.</w:t>
      </w:r>
      <w:r w:rsidR="005E11BB">
        <w:t xml:space="preserve"> </w:t>
      </w:r>
      <w:r w:rsidRPr="00393DB5">
        <w:t xml:space="preserve">An uncertain future The continuing expansion of Sino-Russian partnership ensures, for the time being, a relatively favorable environment in which to resolve these problems. But time and opportunity are not unlimited. </w:t>
      </w:r>
      <w:r w:rsidRPr="0025680B">
        <w:rPr>
          <w:rStyle w:val="StyleUnderline"/>
        </w:rPr>
        <w:t xml:space="preserve">While talk of a crisis is premature, the present state of affairs in the RFE cannot continue indefinitely. 87 A number of variables could change the situation for the worse. </w:t>
      </w:r>
      <w:r w:rsidRPr="0025680B">
        <w:rPr>
          <w:rStyle w:val="StyleUnderline"/>
          <w:highlight w:val="cyan"/>
        </w:rPr>
        <w:t>The first is a rise in the overall number of Chinese migrant workers</w:t>
      </w:r>
      <w:r w:rsidRPr="0025680B">
        <w:rPr>
          <w:rStyle w:val="StyleUnderline"/>
        </w:rPr>
        <w:t xml:space="preserve"> and a corresponding diminution of work opportunities within China.</w:t>
      </w:r>
      <w:r w:rsidRPr="00393DB5">
        <w:t xml:space="preserve"> Although Beijing is taking steps to alleviate this problem, the pace of domestic modernization will ratchet up employment pressures for the next decade and perhaps longer. 88 Most workers will continue to gravitate toward China’s cities, while others will find employment in various Asian countries, Europe, and America. </w:t>
      </w:r>
      <w:r w:rsidRPr="0025680B">
        <w:rPr>
          <w:rStyle w:val="StyleUnderline"/>
        </w:rPr>
        <w:t xml:space="preserve">However, while Russia will avoid the worst of the overflow, an increase in the number of Chinese in the RFE is possible. This would exacerbate tensions between the newcomers and the local Russian population. </w:t>
      </w:r>
      <w:r w:rsidRPr="0025680B">
        <w:rPr>
          <w:rStyle w:val="StyleUnderline"/>
          <w:highlight w:val="cyan"/>
        </w:rPr>
        <w:t>The second variable is macroeconomic. The bilateral relationship has benefited from high growth rates in Russia and China</w:t>
      </w:r>
      <w:r w:rsidRPr="0025680B">
        <w:rPr>
          <w:rStyle w:val="StyleUnderline"/>
        </w:rPr>
        <w:t xml:space="preserve">. These have not only driven the expansion of trade, but also instilled a new confidence. </w:t>
      </w:r>
      <w:r w:rsidRPr="0025680B">
        <w:rPr>
          <w:rStyle w:val="StyleUnderline"/>
          <w:highlight w:val="cyan"/>
        </w:rPr>
        <w:t>This begs the question</w:t>
      </w:r>
      <w:r w:rsidRPr="0025680B">
        <w:rPr>
          <w:rStyle w:val="StyleUnderline"/>
        </w:rPr>
        <w:t xml:space="preserve">, however, </w:t>
      </w:r>
      <w:r w:rsidRPr="0025680B">
        <w:rPr>
          <w:rStyle w:val="StyleUnderline"/>
          <w:highlight w:val="cyan"/>
        </w:rPr>
        <w:t>of what might happen in the event of an economic slowdown or worse in either or both countries</w:t>
      </w:r>
      <w:r w:rsidRPr="0025680B">
        <w:rPr>
          <w:rStyle w:val="StyleUnderline"/>
        </w:rPr>
        <w:t>, with knock-on effects for political and social stability. One potential outcome, already witnessed in the Russia-Japan relationship, is the emergence of an antagonistic nationalism</w:t>
      </w:r>
      <w:r w:rsidRPr="00393DB5">
        <w:t>. This could manifest itself in several ways: trade disputes, resource competition in Central Asia, great-power rivalry across the globe. The most plausible theatre of trouble, however, is the RFE, because it is here where the Russian and Chinese sit in direct proximity and where many issues are outstanding.</w:t>
      </w:r>
      <w:r w:rsidR="005E11BB">
        <w:t xml:space="preserve"> </w:t>
      </w:r>
      <w:r w:rsidR="005E11BB" w:rsidRPr="0025680B">
        <w:rPr>
          <w:rStyle w:val="StyleUnderline"/>
          <w:highlight w:val="cyan"/>
        </w:rPr>
        <w:t>Third, the rise of nationalism could, in time, see a revival of Chinese claims on parts of the RFE.</w:t>
      </w:r>
      <w:r w:rsidR="005E11BB" w:rsidRPr="0025680B">
        <w:rPr>
          <w:rStyle w:val="StyleUnderline"/>
        </w:rPr>
        <w:t xml:space="preserve"> It was not so long ago that Mao called for these lands to be returned to China. This coincided with the Sino-Soviet freeze and the build-up to the 1969 clashes, and highlighted the extent to which the prominence of such questions rises and falls according to the overall state of the relationship.</w:t>
      </w:r>
      <w:r w:rsidR="005E11BB" w:rsidRPr="005E11BB">
        <w:t xml:space="preserve"> A serious downturn, whether in the RFE or elsewhere, might dilute previous commitments. With its attention overwhelmingly focused on internal modernization and Taiwan reunification, Beijing has no interest in resurrecting the territorial issue for the foreseeable future. But there may come a time when the Chinese leadership feels either confident or desperate enough to reassess the situation on its northern frontier. Today’s academic discussions about the “lost one-and-a-half million square kilometers” could become tomorrow’s policy debates. </w:t>
      </w:r>
      <w:r w:rsidR="005E11BB" w:rsidRPr="0025680B">
        <w:rPr>
          <w:rStyle w:val="StyleUnderline"/>
        </w:rPr>
        <w:t xml:space="preserve">Even if successive Chinese leaders remain true to their promise not to raise territorial claims, the Russians may not believe them. A number of Russian commentators are asking what happens after Taiwan’s reunification with the mainland. </w:t>
      </w:r>
      <w:r w:rsidR="005E11BB" w:rsidRPr="0025680B">
        <w:rPr>
          <w:rStyle w:val="StyleUnderline"/>
          <w:highlight w:val="cyan"/>
        </w:rPr>
        <w:t>There is genuine concern that the RFE could be back on the table some time in the next fifteen to twenty years and that, when the time comes, Moscow will be unable to withstand Chinese pressure</w:t>
      </w:r>
      <w:r w:rsidR="005E11BB" w:rsidRPr="0025680B">
        <w:rPr>
          <w:rStyle w:val="StyleUnderline"/>
        </w:rPr>
        <w:t xml:space="preserve">. </w:t>
      </w:r>
      <w:r w:rsidR="005E11BB" w:rsidRPr="005E11BB">
        <w:t xml:space="preserve">89 Suspicion of Beijing’s intentions will always remain, no matter how often and how vigorously it reaffirms its present position. To skeptics the only way of guaranteeing Russia’s territorial integrity is to “trust in capabilities, not intentions”—an attitude that history shows has the potential to generate serious misunderstandings. Other commentators, including several leading Sinologists, posit a scenario whereby the Communist Party loses control of the modernization process and the ensuing chaos sees “millions” of Chinese fleeing across the border. In that event, the territorial question would resurface by force of circumstances. 90 </w:t>
      </w:r>
      <w:r w:rsidR="005E11BB" w:rsidRPr="0025680B">
        <w:rPr>
          <w:rStyle w:val="StyleUnderline"/>
          <w:highlight w:val="cyan"/>
        </w:rPr>
        <w:t>The widening demographic imbalance, and Russia’s larger population crisis, is the final variable.</w:t>
      </w:r>
      <w:r w:rsidR="005E11BB" w:rsidRPr="0025680B">
        <w:rPr>
          <w:rStyle w:val="StyleUnderline"/>
        </w:rPr>
        <w:t xml:space="preserve"> The danger is not so much the decline in the number of working-age Russians, but rather its impact on Russian self-perceptions and views of the outside world. In particular, it could heighten such traditional instincts as the “besieged fortress” mentality and fear of strategic encirclement</w:t>
      </w:r>
      <w:r w:rsidR="005E11BB" w:rsidRPr="005E11BB">
        <w:t xml:space="preserve">. In such an atmosphere, even a modest increase in the Chinese presence in Russia’s eastern provinces could undermine the larger bilateral relationship. </w:t>
      </w:r>
    </w:p>
    <w:p w14:paraId="1D3B7737" w14:textId="77777777" w:rsidR="00AB1E28" w:rsidRDefault="00AB1E28" w:rsidP="00AB1E28">
      <w:pPr>
        <w:pStyle w:val="Heading2"/>
      </w:pPr>
      <w:r>
        <w:t>Impact Defense</w:t>
      </w:r>
    </w:p>
    <w:p w14:paraId="0D594616" w14:textId="77777777" w:rsidR="00AB1E28" w:rsidRDefault="00AB1E28" w:rsidP="00AB1E28">
      <w:pPr>
        <w:pStyle w:val="Heading3"/>
      </w:pPr>
      <w:r>
        <w:t>Terrorism</w:t>
      </w:r>
    </w:p>
    <w:p w14:paraId="34E269F3" w14:textId="77777777" w:rsidR="00AB1E28" w:rsidRPr="00362ABC" w:rsidRDefault="00AB1E28" w:rsidP="00AB1E28">
      <w:pPr>
        <w:pStyle w:val="Heading4"/>
      </w:pPr>
      <w:r w:rsidRPr="00362ABC">
        <w:t>US-China cooperation is key to prevent terrorist from getting nuc</w:t>
      </w:r>
      <w:r>
        <w:t>lear materials</w:t>
      </w:r>
    </w:p>
    <w:p w14:paraId="6D074C57" w14:textId="77777777" w:rsidR="00AB1E28" w:rsidRPr="00362ABC" w:rsidRDefault="00AB1E28" w:rsidP="00AB1E28">
      <w:pPr>
        <w:rPr>
          <w:rStyle w:val="Style13ptBold"/>
        </w:rPr>
      </w:pPr>
      <w:r w:rsidRPr="00362ABC">
        <w:rPr>
          <w:rStyle w:val="Style13ptBold"/>
        </w:rPr>
        <w:t xml:space="preserve">McLaughlin 5/17 </w:t>
      </w:r>
      <w:r w:rsidRPr="00362ABC">
        <w:t>[Kathleen McLaughlin, "U.S. and China cooperate to thwart nuclear smuggling", www.sciencemag.org/news/2016/03/us-and-china-coopera</w:t>
      </w:r>
      <w:r>
        <w:t>te-thwart-nuclear-smuggling,</w:t>
      </w:r>
      <w:r w:rsidRPr="00362ABC">
        <w:t xml:space="preserve"> DOA: 6/21/16]</w:t>
      </w:r>
    </w:p>
    <w:p w14:paraId="4C08A73B" w14:textId="77777777" w:rsidR="00AB1E28" w:rsidRPr="00A43237" w:rsidRDefault="00AB1E28" w:rsidP="00AB1E28">
      <w:r w:rsidRPr="00E43EDD">
        <w:rPr>
          <w:rStyle w:val="StyleUnderline"/>
          <w:highlight w:val="cyan"/>
        </w:rPr>
        <w:t>The United States and China are deepening nuclear security cooperation</w:t>
      </w:r>
      <w:r w:rsidRPr="00362ABC">
        <w:rPr>
          <w:rStyle w:val="StyleUnderline"/>
        </w:rPr>
        <w:t xml:space="preserve">, with new technical collaborations and the expected participation of Chinese President Xi Jinping at the 2016 Nuclear Security Summit in Washington, D.C., later this month, Energy Secretary Ernest Moniz said Thursday. </w:t>
      </w:r>
      <w:r w:rsidRPr="00362ABC">
        <w:t xml:space="preserve">Moniz also addressed U.S. work with China on implementing the recent Iran nuclear pact. Moniz met with reporters in Beijing between talks with Chinese counterparts on nuclear security and climate change. </w:t>
      </w:r>
      <w:r w:rsidRPr="00362ABC">
        <w:rPr>
          <w:rStyle w:val="StyleUnderline"/>
        </w:rPr>
        <w:t xml:space="preserve">The agency signed an agreement this week to broaden an established program through which the </w:t>
      </w:r>
      <w:r w:rsidRPr="00E43EDD">
        <w:rPr>
          <w:rStyle w:val="StyleUnderline"/>
          <w:highlight w:val="cyan"/>
        </w:rPr>
        <w:t>United States provides China with training and technology to detect “illicit movements, smuggling of nuclear materials</w:t>
      </w:r>
      <w:r w:rsidRPr="00362ABC">
        <w:rPr>
          <w:rStyle w:val="StyleUnderline"/>
        </w:rPr>
        <w:t xml:space="preserve"> and logical sources.” </w:t>
      </w:r>
      <w:r w:rsidRPr="00E43EDD">
        <w:rPr>
          <w:rStyle w:val="StyleUnderline"/>
          <w:highlight w:val="cyan"/>
        </w:rPr>
        <w:t>The two powers share an interest in preventing global smuggling of nuclear materials</w:t>
      </w:r>
      <w:r w:rsidRPr="00362ABC">
        <w:rPr>
          <w:rStyle w:val="StyleUnderline"/>
        </w:rPr>
        <w:t xml:space="preserve">, he said, </w:t>
      </w:r>
      <w:r w:rsidRPr="00E43EDD">
        <w:rPr>
          <w:rStyle w:val="StyleUnderline"/>
          <w:highlight w:val="cyan"/>
        </w:rPr>
        <w:t>and have taken tangible steps to work together in combatting the threat.</w:t>
      </w:r>
      <w:r w:rsidRPr="00362ABC">
        <w:rPr>
          <w:rStyle w:val="StyleUnderline"/>
        </w:rPr>
        <w:t xml:space="preserve"> </w:t>
      </w:r>
      <w:r w:rsidRPr="00362ABC">
        <w:t xml:space="preserve">“My discussions up until now have certainly reinforced the importance of those relationships and the shared interest in extending them going forward,” Moniz said. China’s new Center of Excellence on Nuclear Security near Beijing is a jointly funded collection of labs, test sites, and training facilities partly based on U.S. installations. </w:t>
      </w:r>
      <w:r w:rsidRPr="00362ABC">
        <w:rPr>
          <w:rStyle w:val="StyleUnderline"/>
        </w:rPr>
        <w:t xml:space="preserve">The new center seeks to detect the smuggling of materials that can either be used in nuclear weapons or dirty bombs. Eventually, </w:t>
      </w:r>
      <w:r w:rsidRPr="00E43EDD">
        <w:rPr>
          <w:rStyle w:val="StyleUnderline"/>
          <w:highlight w:val="cyan"/>
        </w:rPr>
        <w:t>the center will provide training for nuclear detection experts</w:t>
      </w:r>
      <w:r w:rsidRPr="00362ABC">
        <w:rPr>
          <w:rStyle w:val="StyleUnderline"/>
        </w:rPr>
        <w:t xml:space="preserve"> from other countries in the region, but the initial focus is on building up China’s capabilities. </w:t>
      </w:r>
      <w:r w:rsidRPr="00E43EDD">
        <w:rPr>
          <w:rStyle w:val="StyleUnderline"/>
          <w:highlight w:val="cyan"/>
        </w:rPr>
        <w:t>The United States has</w:t>
      </w:r>
      <w:r w:rsidRPr="00362ABC">
        <w:rPr>
          <w:rStyle w:val="StyleUnderline"/>
        </w:rPr>
        <w:t xml:space="preserve"> also </w:t>
      </w:r>
      <w:r w:rsidRPr="00E43EDD">
        <w:rPr>
          <w:rStyle w:val="StyleUnderline"/>
          <w:highlight w:val="cyan"/>
        </w:rPr>
        <w:t>trained Chinese</w:t>
      </w:r>
      <w:r w:rsidRPr="00362ABC">
        <w:rPr>
          <w:rStyle w:val="StyleUnderline"/>
        </w:rPr>
        <w:t xml:space="preserve"> customs </w:t>
      </w:r>
      <w:r w:rsidRPr="00E43EDD">
        <w:rPr>
          <w:rStyle w:val="StyleUnderline"/>
          <w:highlight w:val="cyan"/>
        </w:rPr>
        <w:t>agency officers to detect illicit nuclear materials</w:t>
      </w:r>
      <w:r w:rsidRPr="00362ABC">
        <w:rPr>
          <w:rStyle w:val="StyleUnderline"/>
        </w:rPr>
        <w:t xml:space="preserve"> under a separate ports agreement.</w:t>
      </w:r>
      <w:r w:rsidRPr="00362ABC">
        <w:t xml:space="preserve"> “Controlling those materials, whether going out or coming in, is clearly important,” Moniz said. Moniz pointed to recent news reports that the Islamic State group may be on the hunt for raw materials to develop weapons. The potential threats for both China and the United States are serious, and the two countries are addressing them as such. “We are working very hard together in very concrete ways,” Moniz said. Moniz also mentioned that Xi will attend the 2016 Nuclear Security Summit slated for 31 March to 1 April in Washington, D.C. </w:t>
      </w:r>
      <w:r w:rsidRPr="00E43EDD">
        <w:rPr>
          <w:rStyle w:val="StyleUnderline"/>
          <w:highlight w:val="cyan"/>
        </w:rPr>
        <w:t>This will be the fourth</w:t>
      </w:r>
      <w:r w:rsidRPr="00362ABC">
        <w:rPr>
          <w:rStyle w:val="StyleUnderline"/>
        </w:rPr>
        <w:t xml:space="preserve"> and likely last such </w:t>
      </w:r>
      <w:r w:rsidRPr="00E43EDD">
        <w:rPr>
          <w:rStyle w:val="StyleUnderline"/>
          <w:highlight w:val="cyan"/>
        </w:rPr>
        <w:t>summit</w:t>
      </w:r>
      <w:r w:rsidRPr="00362ABC">
        <w:rPr>
          <w:rStyle w:val="StyleUnderline"/>
        </w:rPr>
        <w:t xml:space="preserve">, </w:t>
      </w:r>
      <w:r w:rsidRPr="00E43EDD">
        <w:rPr>
          <w:rStyle w:val="StyleUnderline"/>
          <w:highlight w:val="cyan"/>
        </w:rPr>
        <w:t>targeting efforts to combat potential nuclear terrorism</w:t>
      </w:r>
      <w:r w:rsidRPr="00362ABC">
        <w:t>. Chinese officials have made no mention of a planned American trip for the president, something that surprised Moniz. “To my knowledge, he will be there,” he said.</w:t>
      </w:r>
    </w:p>
    <w:p w14:paraId="03046591" w14:textId="77777777" w:rsidR="00AB1E28" w:rsidRPr="00A43237" w:rsidRDefault="00AB1E28" w:rsidP="00AB1E28">
      <w:pPr>
        <w:pStyle w:val="Heading3"/>
      </w:pPr>
      <w:r>
        <w:t>NK Nuclearization</w:t>
      </w:r>
    </w:p>
    <w:p w14:paraId="5AB92B10" w14:textId="77777777" w:rsidR="00AB1E28" w:rsidRPr="00822286" w:rsidRDefault="00AB1E28" w:rsidP="00AB1E28">
      <w:pPr>
        <w:pStyle w:val="Heading4"/>
      </w:pPr>
      <w:r>
        <w:t>60 years of empirics go negative – prefer trends over snap shots</w:t>
      </w:r>
    </w:p>
    <w:p w14:paraId="0CB5F848" w14:textId="77777777" w:rsidR="00AB1E28" w:rsidRPr="00D44CC0" w:rsidRDefault="00AB1E28" w:rsidP="00AB1E28">
      <w:r w:rsidRPr="00D44CC0">
        <w:rPr>
          <w:rStyle w:val="Style13ptBold"/>
        </w:rPr>
        <w:t>Jackson and Suh 7/9</w:t>
      </w:r>
      <w:r>
        <w:t xml:space="preserve"> [</w:t>
      </w:r>
      <w:r w:rsidRPr="00D44CC0">
        <w:t xml:space="preserve">Van Jackson-Visiting Fellow at the Center for a New American Security, a Council on Foreign Relations International Affairs Fellow. Hannah Suh-Program Coordinator for the Asia-Pacific Security Program at the Center for a New American Security. ““The Biggest Myth about North Korea”, </w:t>
      </w:r>
      <w:hyperlink r:id="rId13" w:history="1">
        <w:r w:rsidRPr="00D44CC0">
          <w:rPr>
            <w:rStyle w:val="Hyperlink"/>
          </w:rPr>
          <w:t>http://nationalinterest.org/feature/the-biggest-myth-about-north-korea-13290?page=2</w:t>
        </w:r>
      </w:hyperlink>
      <w:r>
        <w:t xml:space="preserve"> , July 9, 2015]</w:t>
      </w:r>
    </w:p>
    <w:p w14:paraId="3C02A91D" w14:textId="77777777" w:rsidR="00AB1E28" w:rsidRDefault="00AB1E28" w:rsidP="00AB1E28">
      <w:r w:rsidRPr="00BD0176">
        <w:rPr>
          <w:sz w:val="16"/>
        </w:rPr>
        <w:t>A million lives and a trillion dollars. Experts in the 1990s</w:t>
      </w:r>
      <w:hyperlink r:id="rId14" w:history="1">
        <w:r w:rsidRPr="00BD0176">
          <w:rPr>
            <w:sz w:val="16"/>
          </w:rPr>
          <w:t xml:space="preserve"> predicted</w:t>
        </w:r>
      </w:hyperlink>
      <w:r w:rsidRPr="00BD0176">
        <w:rPr>
          <w:sz w:val="16"/>
        </w:rPr>
        <w:t xml:space="preserve"> that the costs of war with North Korea would reach at least this magnitude. While this is probably true of a worst-case scenario, and estimates would doubtless be even higher today, </w:t>
      </w:r>
      <w:r w:rsidRPr="00E43EDD">
        <w:rPr>
          <w:highlight w:val="cyan"/>
          <w:u w:val="single"/>
        </w:rPr>
        <w:t xml:space="preserve">pundits and officials alike have </w:t>
      </w:r>
      <w:r w:rsidRPr="00BD0176">
        <w:rPr>
          <w:u w:val="single"/>
        </w:rPr>
        <w:t xml:space="preserve">allowed it to </w:t>
      </w:r>
      <w:r w:rsidRPr="00E43EDD">
        <w:rPr>
          <w:highlight w:val="cyan"/>
          <w:u w:val="single"/>
        </w:rPr>
        <w:t>cloud reasoned judgment about North Korea</w:t>
      </w:r>
      <w:r w:rsidRPr="00BD0176">
        <w:rPr>
          <w:u w:val="single"/>
        </w:rPr>
        <w:t>. A strawman argument has taken hold that any actions against North Korea will lead to cataclysmic death and destruction</w:t>
      </w:r>
      <w:r w:rsidRPr="00BD0176">
        <w:rPr>
          <w:sz w:val="16"/>
        </w:rPr>
        <w:t xml:space="preserve">. This is wrong. </w:t>
      </w:r>
      <w:r w:rsidRPr="00E43EDD">
        <w:rPr>
          <w:rStyle w:val="Emphasis"/>
          <w:highlight w:val="cyan"/>
        </w:rPr>
        <w:t xml:space="preserve">Alliance military actions against North Korea will not </w:t>
      </w:r>
      <w:r w:rsidRPr="00BD0176">
        <w:rPr>
          <w:rStyle w:val="Emphasis"/>
        </w:rPr>
        <w:t>automatically</w:t>
      </w:r>
      <w:r w:rsidRPr="00E43EDD">
        <w:rPr>
          <w:rStyle w:val="Emphasis"/>
          <w:highlight w:val="cyan"/>
        </w:rPr>
        <w:t xml:space="preserve"> trigger </w:t>
      </w:r>
      <w:r w:rsidRPr="00BD0176">
        <w:rPr>
          <w:rStyle w:val="Emphasis"/>
        </w:rPr>
        <w:t>a</w:t>
      </w:r>
      <w:r w:rsidRPr="00E43EDD">
        <w:rPr>
          <w:rStyle w:val="Emphasis"/>
          <w:highlight w:val="cyan"/>
        </w:rPr>
        <w:t xml:space="preserve"> nuclear </w:t>
      </w:r>
      <w:r w:rsidRPr="00BD0176">
        <w:rPr>
          <w:sz w:val="16"/>
        </w:rPr>
        <w:t>holocaust</w:t>
      </w:r>
      <w:r w:rsidRPr="00BD0176">
        <w:rPr>
          <w:u w:val="single"/>
        </w:rPr>
        <w:t xml:space="preserve"> or the </w:t>
      </w:r>
      <w:r w:rsidRPr="00E43EDD">
        <w:rPr>
          <w:rStyle w:val="Emphasis"/>
          <w:highlight w:val="cyan"/>
        </w:rPr>
        <w:t>annihilation</w:t>
      </w:r>
      <w:r w:rsidRPr="00BD0176">
        <w:rPr>
          <w:u w:val="single"/>
        </w:rPr>
        <w:t xml:space="preserve"> of Seoul</w:t>
      </w:r>
      <w:r w:rsidRPr="00BD0176">
        <w:rPr>
          <w:sz w:val="16"/>
        </w:rPr>
        <w:t xml:space="preserve">. </w:t>
      </w:r>
      <w:r w:rsidRPr="00BD0176">
        <w:rPr>
          <w:u w:val="single"/>
        </w:rPr>
        <w:t xml:space="preserve">Fear, risk aversion and </w:t>
      </w:r>
      <w:r w:rsidRPr="00E43EDD">
        <w:rPr>
          <w:highlight w:val="cyan"/>
          <w:u w:val="single"/>
        </w:rPr>
        <w:t>a misunderstanding of North Korea have allowed</w:t>
      </w:r>
      <w:r w:rsidRPr="00BD0176">
        <w:rPr>
          <w:u w:val="single"/>
        </w:rPr>
        <w:t xml:space="preserve"> </w:t>
      </w:r>
      <w:r w:rsidRPr="00E43EDD">
        <w:rPr>
          <w:rStyle w:val="Emphasis"/>
          <w:highlight w:val="cyan"/>
        </w:rPr>
        <w:t>the most dangerous</w:t>
      </w:r>
      <w:r w:rsidRPr="00BD0176">
        <w:rPr>
          <w:rStyle w:val="Emphasis"/>
        </w:rPr>
        <w:t xml:space="preserve"> </w:t>
      </w:r>
      <w:r w:rsidRPr="00E43EDD">
        <w:rPr>
          <w:rStyle w:val="Emphasis"/>
          <w:highlight w:val="cyan"/>
        </w:rPr>
        <w:t>scenario to be conflated with the most likely one</w:t>
      </w:r>
      <w:r w:rsidRPr="00BD0176">
        <w:rPr>
          <w:sz w:val="16"/>
        </w:rPr>
        <w:t xml:space="preserve">. Rather than being paralyzed by the fact that anything is possible, alliance policy and military planning needs to recognize a simple reality: no matter what North Korea threatens, it will assiduously seek to avoid war-triggering actions. North Korea’s own historical behavior and its widely presumed goal of regime survival confirms as much. </w:t>
      </w:r>
      <w:r w:rsidRPr="00BD0176">
        <w:rPr>
          <w:u w:val="single"/>
        </w:rPr>
        <w:t>It isn’t hard to find pundits who would have us believe North Korea is prepared to immolate the Korean Peninsula in a blaze of glory at the first hint of conflict</w:t>
      </w:r>
      <w:r w:rsidRPr="00BD0176">
        <w:rPr>
          <w:sz w:val="16"/>
        </w:rPr>
        <w:t>. One argument</w:t>
      </w:r>
      <w:hyperlink r:id="rId15" w:history="1">
        <w:r w:rsidRPr="00BD0176">
          <w:rPr>
            <w:sz w:val="16"/>
          </w:rPr>
          <w:t xml:space="preserve"> goes</w:t>
        </w:r>
      </w:hyperlink>
      <w:r w:rsidRPr="00BD0176">
        <w:rPr>
          <w:sz w:val="16"/>
        </w:rPr>
        <w:t xml:space="preserve"> that offensive military action “likely would trigger a war which would devastate South Korea.” Another</w:t>
      </w:r>
      <w:hyperlink r:id="rId16" w:history="1">
        <w:r w:rsidRPr="00BD0176">
          <w:rPr>
            <w:sz w:val="16"/>
          </w:rPr>
          <w:t xml:space="preserve"> offers</w:t>
        </w:r>
      </w:hyperlink>
      <w:r w:rsidRPr="00BD0176">
        <w:rPr>
          <w:sz w:val="16"/>
        </w:rPr>
        <w:t xml:space="preserve"> that even an “extremely limited” preemptive strike “…risks sparking a major military conflict…that might have devastating consequences for the [United States], Korea, and beyond...” Still others</w:t>
      </w:r>
      <w:hyperlink r:id="rId17" w:history="1">
        <w:r w:rsidRPr="00BD0176">
          <w:rPr>
            <w:sz w:val="16"/>
          </w:rPr>
          <w:t xml:space="preserve"> argue</w:t>
        </w:r>
      </w:hyperlink>
      <w:r w:rsidRPr="00BD0176">
        <w:rPr>
          <w:sz w:val="16"/>
        </w:rPr>
        <w:t xml:space="preserve"> that there’s nothing the United States or South Korea can do because North Korean artillery aimed at Seoul prevents even minor military actions, implying that any attacks on North Korea will trigger the worst scenario imaginable. One analyst even pointedly</w:t>
      </w:r>
      <w:hyperlink r:id="rId18" w:history="1">
        <w:r w:rsidRPr="00BD0176">
          <w:rPr>
            <w:sz w:val="16"/>
          </w:rPr>
          <w:t xml:space="preserve"> remarks</w:t>
        </w:r>
      </w:hyperlink>
      <w:r w:rsidRPr="00BD0176">
        <w:rPr>
          <w:sz w:val="16"/>
        </w:rPr>
        <w:t xml:space="preserve"> that using force against North Korea would be worse than allowing its nuclear program to expand. Nor is this illogic limited to pundits; successive U.S. administrations have fallen prey to the same fear-based, rather than logic-based, thinking. During the George W. Bush administration, the</w:t>
      </w:r>
      <w:hyperlink r:id="rId19" w:history="1">
        <w:r w:rsidRPr="00BD0176">
          <w:rPr>
            <w:sz w:val="16"/>
          </w:rPr>
          <w:t xml:space="preserve"> prevailing view</w:t>
        </w:r>
      </w:hyperlink>
      <w:r w:rsidRPr="00BD0176">
        <w:rPr>
          <w:sz w:val="16"/>
        </w:rPr>
        <w:t xml:space="preserve"> “…was that if any kind of military strike starts against North Korea, the North Koreans would invade…and they will cause enormous destruction of Seoul.” And former secretary of defense Robert Gates wrote in his</w:t>
      </w:r>
      <w:hyperlink r:id="rId20" w:history="1">
        <w:r w:rsidRPr="00BD0176">
          <w:rPr>
            <w:sz w:val="16"/>
          </w:rPr>
          <w:t xml:space="preserve"> memoir</w:t>
        </w:r>
      </w:hyperlink>
      <w:r w:rsidRPr="00BD0176">
        <w:rPr>
          <w:sz w:val="16"/>
        </w:rPr>
        <w:t xml:space="preserve"> of the Obama administration’s hyperventilating pleas with the highest levels of the South Korean government not to retaliate against North Korea for its November 2010 artillery attack on Yeonpyeong Island. </w:t>
      </w:r>
      <w:r w:rsidRPr="00E43EDD">
        <w:rPr>
          <w:highlight w:val="cyan"/>
          <w:u w:val="single"/>
        </w:rPr>
        <w:t xml:space="preserve">Widespread fear of a North Korean total war is a </w:t>
      </w:r>
      <w:r w:rsidRPr="00E43EDD">
        <w:rPr>
          <w:rStyle w:val="Emphasis"/>
          <w:highlight w:val="cyan"/>
        </w:rPr>
        <w:t>pathology based on an imaginary North Korea</w:t>
      </w:r>
      <w:r w:rsidRPr="00BD0176">
        <w:rPr>
          <w:rStyle w:val="Emphasis"/>
        </w:rPr>
        <w:t>.</w:t>
      </w:r>
      <w:r w:rsidRPr="00BD0176">
        <w:rPr>
          <w:sz w:val="16"/>
        </w:rPr>
        <w:t xml:space="preserve"> No matter one’s political leanings, right and left alike agree that North Korea’s primary goal is</w:t>
      </w:r>
      <w:hyperlink r:id="rId21" w:history="1">
        <w:r w:rsidRPr="00BD0176">
          <w:rPr>
            <w:sz w:val="16"/>
          </w:rPr>
          <w:t xml:space="preserve"> regime survival</w:t>
        </w:r>
      </w:hyperlink>
      <w:r w:rsidRPr="00BD0176">
        <w:rPr>
          <w:sz w:val="16"/>
        </w:rPr>
        <w:t xml:space="preserve">, meaning that North Korea will not only take actions to safeguard its regime, but also avoid taking actions that put its survival at risk. </w:t>
      </w:r>
      <w:r w:rsidRPr="00E43EDD">
        <w:rPr>
          <w:highlight w:val="cyan"/>
          <w:u w:val="single"/>
        </w:rPr>
        <w:t>This bears out in sixty years of observing North Korean behavior</w:t>
      </w:r>
      <w:r w:rsidRPr="00BD0176">
        <w:rPr>
          <w:sz w:val="16"/>
        </w:rPr>
        <w:t xml:space="preserve">—even during the so-called “second Korean war” of the late 1960s, </w:t>
      </w:r>
      <w:r w:rsidRPr="00E43EDD">
        <w:rPr>
          <w:rStyle w:val="Emphasis"/>
          <w:highlight w:val="cyan"/>
        </w:rPr>
        <w:t>North Korea never escalated beyond isolated military attacks</w:t>
      </w:r>
      <w:r w:rsidRPr="00BD0176">
        <w:rPr>
          <w:sz w:val="16"/>
        </w:rPr>
        <w:t xml:space="preserve">. Today, North Korea threatens South Korean NGOs that send propaganda balloons into its territory, yet fires at the balloons and not the people launching them. </w:t>
      </w:r>
      <w:r w:rsidRPr="00E43EDD">
        <w:rPr>
          <w:highlight w:val="cyan"/>
          <w:u w:val="single"/>
        </w:rPr>
        <w:t>In repeated naval clashes</w:t>
      </w:r>
      <w:r w:rsidRPr="00BD0176">
        <w:rPr>
          <w:u w:val="single"/>
        </w:rPr>
        <w:t xml:space="preserve"> with South Korea in the Yellow Sea, </w:t>
      </w:r>
      <w:r w:rsidRPr="00E43EDD">
        <w:rPr>
          <w:highlight w:val="cyan"/>
          <w:u w:val="single"/>
        </w:rPr>
        <w:t>North Korea strikes some blows</w:t>
      </w:r>
      <w:r w:rsidRPr="00BD0176">
        <w:rPr>
          <w:u w:val="single"/>
        </w:rPr>
        <w:t xml:space="preserve"> </w:t>
      </w:r>
      <w:r w:rsidRPr="00E43EDD">
        <w:rPr>
          <w:rStyle w:val="Emphasis"/>
          <w:highlight w:val="cyan"/>
        </w:rPr>
        <w:t>and suffers others,</w:t>
      </w:r>
      <w:r w:rsidRPr="00BD0176">
        <w:rPr>
          <w:rStyle w:val="Emphasis"/>
        </w:rPr>
        <w:t xml:space="preserve"> </w:t>
      </w:r>
      <w:r w:rsidRPr="00E43EDD">
        <w:rPr>
          <w:rStyle w:val="Emphasis"/>
          <w:highlight w:val="cyan"/>
        </w:rPr>
        <w:t>but it never escalates beyond the local clash.</w:t>
      </w:r>
      <w:r w:rsidRPr="00BD0176">
        <w:rPr>
          <w:rStyle w:val="Emphasis"/>
        </w:rPr>
        <w:t xml:space="preserve"> </w:t>
      </w:r>
      <w:r w:rsidRPr="00BD0176">
        <w:rPr>
          <w:u w:val="single"/>
        </w:rPr>
        <w:t>North Korea has had countless opportunities to escalate or broaden conflicts in a crisis, yet has consistently chosen restraint</w:t>
      </w:r>
      <w:r w:rsidRPr="00BD0176">
        <w:rPr>
          <w:sz w:val="16"/>
        </w:rPr>
        <w:t xml:space="preserve">. Whatever North Korea’s rhetoric and motivations for violence, its track record shows a preference for not taking actions that would jeopardize the regime, and the North Korean escalation that everyone fears would do precisely that. Even if North Korea responded with violence when attacked or retaliated against, there is a massive difference between responding with limited or tit-for-tat violence (its historical modus operandi) and responding with the most devastatingly lethal response it can come up with, like a nuclear first-strike or artillery barrages against Seoul. The latter are regime-ending actions, while the former may demonstrate resolve against the alliance and allow both sides a chance to sue for peace. To be clear, we’re not saying conflict with North Korea is impossible. On the contrary, </w:t>
      </w:r>
      <w:r w:rsidRPr="00E43EDD">
        <w:rPr>
          <w:rStyle w:val="Emphasis"/>
          <w:highlight w:val="cyan"/>
        </w:rPr>
        <w:t>North Korean military</w:t>
      </w:r>
      <w:r w:rsidRPr="00BD0176">
        <w:rPr>
          <w:u w:val="single"/>
        </w:rPr>
        <w:t xml:space="preserve"> </w:t>
      </w:r>
      <w:r w:rsidRPr="00E43EDD">
        <w:rPr>
          <w:highlight w:val="cyan"/>
          <w:u w:val="single"/>
        </w:rPr>
        <w:t>adventurism may become</w:t>
      </w:r>
      <w:r w:rsidRPr="00BD0176">
        <w:rPr>
          <w:u w:val="single"/>
        </w:rPr>
        <w:t xml:space="preserve"> more </w:t>
      </w:r>
      <w:r w:rsidRPr="00E43EDD">
        <w:rPr>
          <w:highlight w:val="cyan"/>
          <w:u w:val="single"/>
        </w:rPr>
        <w:t>likely</w:t>
      </w:r>
      <w:r w:rsidRPr="00BD0176">
        <w:rPr>
          <w:sz w:val="16"/>
        </w:rPr>
        <w:t xml:space="preserve"> as it feels its expanding nuclear and missile capability affords it greater protections from retaliation. </w:t>
      </w:r>
      <w:r w:rsidRPr="00E43EDD">
        <w:rPr>
          <w:rStyle w:val="Emphasis"/>
          <w:highlight w:val="cyan"/>
        </w:rPr>
        <w:t>But such conflicts won’t escalate to an all-out war</w:t>
      </w:r>
      <w:r w:rsidRPr="00BD0176">
        <w:rPr>
          <w:sz w:val="16"/>
        </w:rPr>
        <w:t>, even if the alliance responds to North Korean violence with a limited counteroffensive.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 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 Just because something is possible, doesn’t make it probable. As a matter of historical observation—not rational assumption—</w:t>
      </w:r>
      <w:r w:rsidRPr="00E43EDD">
        <w:rPr>
          <w:rStyle w:val="Emphasis"/>
          <w:highlight w:val="cyan"/>
        </w:rPr>
        <w:t>North Korea’s primary goal is regime survival, and its foreign policy is bounded by a logic of consequences</w:t>
      </w:r>
      <w:r w:rsidRPr="00BD0176">
        <w:rPr>
          <w:sz w:val="16"/>
        </w:rPr>
        <w:t>. If we accept those two propositions, then we must plan and formulate policy not on the assumption that North Korea will escalate in response to any offensive or counteroffensive alliance action, but rather with the expectation that North Korea will seek to keep any military friction limited for the sake of regime survival.</w:t>
      </w:r>
      <w:r>
        <w:t xml:space="preserve"> </w:t>
      </w:r>
    </w:p>
    <w:p w14:paraId="4D1E97E6" w14:textId="77777777" w:rsidR="00AB1E28" w:rsidRDefault="00AB1E28" w:rsidP="00AB1E28">
      <w:pPr>
        <w:pStyle w:val="Heading3"/>
      </w:pPr>
      <w:r>
        <w:t>US Russia War</w:t>
      </w:r>
    </w:p>
    <w:p w14:paraId="29B62EA5" w14:textId="77777777" w:rsidR="00AB1E28" w:rsidRPr="006A1AB2" w:rsidRDefault="00AB1E28" w:rsidP="00AB1E28">
      <w:pPr>
        <w:pStyle w:val="Heading4"/>
      </w:pPr>
      <w:r w:rsidRPr="006A1AB2">
        <w:t xml:space="preserve">US will never go to war with Russia—self-preservation, war-fatigue, empirics </w:t>
      </w:r>
    </w:p>
    <w:p w14:paraId="4D282C7C" w14:textId="77777777" w:rsidR="00AB1E28" w:rsidRPr="006A1AB2" w:rsidRDefault="00AB1E28" w:rsidP="00AB1E28">
      <w:r w:rsidRPr="00D90393">
        <w:rPr>
          <w:rStyle w:val="Style13ptBold"/>
        </w:rPr>
        <w:t>Peck 14</w:t>
      </w:r>
      <w:r>
        <w:t xml:space="preserve"> [</w:t>
      </w:r>
      <w:r w:rsidRPr="006A1AB2">
        <w:t xml:space="preserve">Michael </w:t>
      </w:r>
      <w:r>
        <w:t xml:space="preserve">Peck - </w:t>
      </w:r>
      <w:r w:rsidRPr="006A1AB2">
        <w:t>contributing editor for Foreign Policy Magazi</w:t>
      </w:r>
      <w:r>
        <w:t xml:space="preserve">ne and contributor at Forbes,  </w:t>
      </w:r>
      <w:r w:rsidRPr="006A1AB2">
        <w:t>“7 Reasons Why America Will Never Go to War over Ukraine,” Forbes, March 5, 2014, http://www.forbes.com/sites/michaelpeck/2014/03/05/7-reasons-why-america-wil</w:t>
      </w:r>
      <w:r>
        <w:t>l-never-go-to-war-over-ukraine/]</w:t>
      </w:r>
    </w:p>
    <w:p w14:paraId="193F61E6" w14:textId="77777777" w:rsidR="00AB1E28" w:rsidRPr="00030241" w:rsidRDefault="00AB1E28" w:rsidP="00AB1E28">
      <w:pPr>
        <w:rPr>
          <w:sz w:val="16"/>
          <w:szCs w:val="16"/>
        </w:rPr>
      </w:pPr>
      <w:r w:rsidRPr="007B3C61">
        <w:rPr>
          <w:rStyle w:val="StyleUnderline"/>
        </w:rPr>
        <w:t>America is the mightiest military power in the world</w:t>
      </w:r>
      <w:r w:rsidRPr="007B3C61">
        <w:rPr>
          <w:sz w:val="16"/>
        </w:rPr>
        <w:t xml:space="preserve">. And that fact means absolutely nothing for the Ukraine crisis. </w:t>
      </w:r>
      <w:r w:rsidRPr="007B3C61">
        <w:rPr>
          <w:rStyle w:val="StyleUnderline"/>
        </w:rPr>
        <w:t xml:space="preserve">Regardless of whether Russia continues to occupy the Crimea region of Ukraine, or decides to occupy all of Ukraine, </w:t>
      </w:r>
      <w:r w:rsidRPr="00E43EDD">
        <w:rPr>
          <w:rStyle w:val="StyleUnderline"/>
          <w:highlight w:val="cyan"/>
        </w:rPr>
        <w:t>the U.S. is not going to</w:t>
      </w:r>
      <w:r w:rsidRPr="007B3C61">
        <w:rPr>
          <w:rStyle w:val="StyleUnderline"/>
        </w:rPr>
        <w:t xml:space="preserve"> get into a shooting </w:t>
      </w:r>
      <w:r w:rsidRPr="00E43EDD">
        <w:rPr>
          <w:rStyle w:val="StyleUnderline"/>
          <w:highlight w:val="cyan"/>
        </w:rPr>
        <w:t>war with Russia</w:t>
      </w:r>
      <w:r w:rsidRPr="007B3C61">
        <w:rPr>
          <w:sz w:val="16"/>
        </w:rPr>
        <w:t>.</w:t>
      </w:r>
      <w:r>
        <w:rPr>
          <w:sz w:val="16"/>
        </w:rPr>
        <w:t xml:space="preserve"> </w:t>
      </w:r>
      <w:r w:rsidRPr="00E43EDD">
        <w:rPr>
          <w:rStyle w:val="StyleUnderline"/>
          <w:highlight w:val="cyan"/>
        </w:rPr>
        <w:t>This has nothing to do with</w:t>
      </w:r>
      <w:r w:rsidRPr="007B3C61">
        <w:rPr>
          <w:rStyle w:val="StyleUnderline"/>
        </w:rPr>
        <w:t xml:space="preserve"> whether </w:t>
      </w:r>
      <w:r w:rsidRPr="00E43EDD">
        <w:rPr>
          <w:rStyle w:val="StyleUnderline"/>
          <w:highlight w:val="cyan"/>
        </w:rPr>
        <w:t>Obama</w:t>
      </w:r>
      <w:r w:rsidRPr="007B3C61">
        <w:rPr>
          <w:rStyle w:val="StyleUnderline"/>
        </w:rPr>
        <w:t xml:space="preserve"> is strong or weak</w:t>
      </w:r>
      <w:r w:rsidRPr="007B3C61">
        <w:rPr>
          <w:sz w:val="16"/>
        </w:rPr>
        <w:t xml:space="preserve">. Jimmy Carter or Ronald Reagan would face the same constraints. The U.S. may threaten to impose economic sanctions, but here is </w:t>
      </w:r>
      <w:r w:rsidRPr="007B3C61">
        <w:rPr>
          <w:rStyle w:val="StyleUnderline"/>
        </w:rPr>
        <w:t xml:space="preserve">why </w:t>
      </w:r>
      <w:r w:rsidRPr="00E43EDD">
        <w:rPr>
          <w:rStyle w:val="Emphasis"/>
          <w:highlight w:val="cyan"/>
        </w:rPr>
        <w:t>America will never smack Russia with a big stick</w:t>
      </w:r>
      <w:r w:rsidRPr="007B3C61">
        <w:rPr>
          <w:sz w:val="16"/>
        </w:rPr>
        <w:t>:</w:t>
      </w:r>
      <w:r>
        <w:rPr>
          <w:sz w:val="16"/>
        </w:rPr>
        <w:t xml:space="preserve"> </w:t>
      </w:r>
      <w:r w:rsidRPr="007B3C61">
        <w:rPr>
          <w:rStyle w:val="StyleUnderline"/>
        </w:rPr>
        <w:t>Russia</w:t>
      </w:r>
      <w:r>
        <w:rPr>
          <w:rStyle w:val="StyleUnderline"/>
        </w:rPr>
        <w:t xml:space="preserve"> </w:t>
      </w:r>
      <w:r w:rsidRPr="007B3C61">
        <w:rPr>
          <w:rStyle w:val="StyleUnderline"/>
        </w:rPr>
        <w:t>is a nuclear superpower.</w:t>
      </w:r>
      <w:r>
        <w:rPr>
          <w:rStyle w:val="StyleUnderline"/>
        </w:rPr>
        <w:t xml:space="preserve"> </w:t>
      </w:r>
      <w:r w:rsidRPr="00E43EDD">
        <w:rPr>
          <w:rStyle w:val="StyleUnderline"/>
          <w:highlight w:val="cyan"/>
        </w:rPr>
        <w:t>Russia has</w:t>
      </w:r>
      <w:r w:rsidRPr="007B3C61">
        <w:rPr>
          <w:rStyle w:val="StyleUnderline"/>
        </w:rPr>
        <w:t xml:space="preserve"> an estimated </w:t>
      </w:r>
      <w:r w:rsidRPr="00E43EDD">
        <w:rPr>
          <w:rStyle w:val="StyleUnderline"/>
          <w:highlight w:val="cyan"/>
        </w:rPr>
        <w:t>4,500</w:t>
      </w:r>
      <w:r w:rsidRPr="007B3C61">
        <w:rPr>
          <w:rStyle w:val="StyleUnderline"/>
        </w:rPr>
        <w:t xml:space="preserve"> active </w:t>
      </w:r>
      <w:r w:rsidRPr="00E43EDD">
        <w:rPr>
          <w:rStyle w:val="StyleUnderline"/>
          <w:highlight w:val="cyan"/>
        </w:rPr>
        <w:t>nuclear warheads</w:t>
      </w:r>
      <w:r w:rsidRPr="007B3C61">
        <w:rPr>
          <w:sz w:val="14"/>
        </w:rPr>
        <w:t>, according to the</w:t>
      </w:r>
      <w:r>
        <w:rPr>
          <w:sz w:val="14"/>
        </w:rPr>
        <w:t xml:space="preserve"> </w:t>
      </w:r>
      <w:r w:rsidRPr="007B3C61">
        <w:rPr>
          <w:sz w:val="14"/>
        </w:rPr>
        <w:t xml:space="preserve">Federation of American Scientists. </w:t>
      </w:r>
      <w:r w:rsidRPr="007B3C61">
        <w:rPr>
          <w:rStyle w:val="StyleUnderline"/>
        </w:rPr>
        <w:t>Unlike North Korea or perhaps Iran,</w:t>
      </w:r>
      <w:r w:rsidRPr="007B3C61">
        <w:rPr>
          <w:sz w:val="14"/>
        </w:rPr>
        <w:t xml:space="preserve"> whose nuclear arsenals couldn’t inflict substantial damage, </w:t>
      </w:r>
      <w:r w:rsidRPr="00E43EDD">
        <w:rPr>
          <w:rStyle w:val="Emphasis"/>
          <w:highlight w:val="cyan"/>
        </w:rPr>
        <w:t>Russia could</w:t>
      </w:r>
      <w:r w:rsidRPr="007B3C61">
        <w:rPr>
          <w:rStyle w:val="Emphasis"/>
        </w:rPr>
        <w:t xml:space="preserve"> totally </w:t>
      </w:r>
      <w:r w:rsidRPr="00E43EDD">
        <w:rPr>
          <w:rStyle w:val="Emphasis"/>
          <w:highlight w:val="cyan"/>
        </w:rPr>
        <w:t>devastate the U.S. as well as</w:t>
      </w:r>
      <w:r w:rsidRPr="007B3C61">
        <w:rPr>
          <w:rStyle w:val="Emphasis"/>
        </w:rPr>
        <w:t xml:space="preserve"> the rest of </w:t>
      </w:r>
      <w:r w:rsidRPr="00E43EDD">
        <w:rPr>
          <w:rStyle w:val="Emphasis"/>
          <w:highlight w:val="cyan"/>
        </w:rPr>
        <w:t>the planet</w:t>
      </w:r>
      <w:r w:rsidRPr="007B3C61">
        <w:rPr>
          <w:rStyle w:val="StyleUnderline"/>
        </w:rPr>
        <w:t>. U.S. missile defenses, assuming they even work, are not designed to stop a massive Russian strike.</w:t>
      </w:r>
      <w:r>
        <w:rPr>
          <w:sz w:val="16"/>
        </w:rPr>
        <w:t xml:space="preserve"> </w:t>
      </w:r>
      <w:r w:rsidRPr="00E43EDD">
        <w:rPr>
          <w:rStyle w:val="StyleUnderline"/>
          <w:highlight w:val="cyan"/>
        </w:rPr>
        <w:t>For</w:t>
      </w:r>
      <w:r w:rsidRPr="007B3C61">
        <w:rPr>
          <w:rStyle w:val="StyleUnderline"/>
        </w:rPr>
        <w:t xml:space="preserve"> the </w:t>
      </w:r>
      <w:r w:rsidRPr="00E43EDD">
        <w:rPr>
          <w:rStyle w:val="StyleUnderline"/>
          <w:highlight w:val="cyan"/>
        </w:rPr>
        <w:t>46 years</w:t>
      </w:r>
      <w:r w:rsidRPr="007B3C61">
        <w:rPr>
          <w:rStyle w:val="StyleUnderline"/>
        </w:rPr>
        <w:t xml:space="preserve"> of the Cold War</w:t>
      </w:r>
      <w:r w:rsidRPr="007B3C61">
        <w:rPr>
          <w:sz w:val="16"/>
        </w:rPr>
        <w:t xml:space="preserve">, </w:t>
      </w:r>
      <w:r w:rsidRPr="00E43EDD">
        <w:rPr>
          <w:rStyle w:val="StyleUnderline"/>
          <w:highlight w:val="cyan"/>
        </w:rPr>
        <w:t>America and Russia were deadly rivals</w:t>
      </w:r>
      <w:r w:rsidRPr="007B3C61">
        <w:rPr>
          <w:rStyle w:val="StyleUnderline"/>
        </w:rPr>
        <w:t xml:space="preserve">. But they </w:t>
      </w:r>
      <w:r w:rsidRPr="00E43EDD">
        <w:rPr>
          <w:rStyle w:val="StyleUnderline"/>
          <w:highlight w:val="cyan"/>
        </w:rPr>
        <w:t>never fought</w:t>
      </w:r>
      <w:r w:rsidRPr="007B3C61">
        <w:rPr>
          <w:sz w:val="16"/>
        </w:rPr>
        <w:t xml:space="preserve">. Their proxies fought: Koreans, Vietnamese, Central Americans, Israelis and Arabs. </w:t>
      </w:r>
      <w:r w:rsidRPr="007B3C61">
        <w:rPr>
          <w:rStyle w:val="StyleUnderline"/>
        </w:rPr>
        <w:t xml:space="preserve">The one time that U.S. and Soviet forces almost went to war was during the Cuban Missile Crisis. </w:t>
      </w:r>
      <w:r w:rsidRPr="007B3C61">
        <w:rPr>
          <w:rStyle w:val="Emphasis"/>
        </w:rPr>
        <w:t>Neither Obama nor Putin is crazy enough to want to repeat</w:t>
      </w:r>
      <w:r>
        <w:rPr>
          <w:rStyle w:val="Emphasis"/>
        </w:rPr>
        <w:t xml:space="preserve"> </w:t>
      </w:r>
      <w:r w:rsidRPr="007B3C61">
        <w:rPr>
          <w:rStyle w:val="Emphasis"/>
        </w:rPr>
        <w:t>that</w:t>
      </w:r>
      <w:r w:rsidRPr="007B3C61">
        <w:rPr>
          <w:sz w:val="16"/>
          <w:szCs w:val="16"/>
        </w:rPr>
        <w:t>.</w:t>
      </w:r>
      <w:r>
        <w:rPr>
          <w:sz w:val="16"/>
          <w:szCs w:val="16"/>
        </w:rPr>
        <w:t xml:space="preserve"> </w:t>
      </w:r>
      <w:r w:rsidRPr="007B3C61">
        <w:rPr>
          <w:rStyle w:val="StyleUnderline"/>
        </w:rPr>
        <w:t>Russia</w:t>
      </w:r>
      <w:r>
        <w:rPr>
          <w:rStyle w:val="StyleUnderline"/>
        </w:rPr>
        <w:t xml:space="preserve"> </w:t>
      </w:r>
      <w:r w:rsidRPr="007B3C61">
        <w:rPr>
          <w:rStyle w:val="StyleUnderline"/>
        </w:rPr>
        <w:t>has a powerful army.</w:t>
      </w:r>
      <w:r>
        <w:rPr>
          <w:rStyle w:val="StyleUnderline"/>
        </w:rPr>
        <w:t xml:space="preserve"> </w:t>
      </w:r>
      <w:r w:rsidRPr="007B3C61">
        <w:rPr>
          <w:rStyle w:val="StyleUnderline"/>
        </w:rPr>
        <w:t>While the Russian military is a shadow of its Soviet glory days, it is still a formidable force</w:t>
      </w:r>
      <w:r w:rsidRPr="007B3C61">
        <w:rPr>
          <w:sz w:val="16"/>
        </w:rPr>
        <w:t>. The Russian army has about 300,000 men and 2,500 tanks (with another 18,000 tanks in storage), according to the “Military Balance 2014″</w:t>
      </w:r>
      <w:r>
        <w:rPr>
          <w:sz w:val="16"/>
        </w:rPr>
        <w:t xml:space="preserve"> </w:t>
      </w:r>
      <w:r w:rsidRPr="007B3C61">
        <w:rPr>
          <w:sz w:val="16"/>
        </w:rPr>
        <w:t>from the International Institute for Strategic Studies. Its air force has almost 1,400 aircraft, and its navy 171 ships, including 25 in the Black Sea Fleet off Ukraine’s coast.</w:t>
      </w:r>
      <w:r>
        <w:rPr>
          <w:sz w:val="16"/>
        </w:rPr>
        <w:t xml:space="preserve"> </w:t>
      </w:r>
      <w:r w:rsidRPr="007B3C61">
        <w:rPr>
          <w:rStyle w:val="StyleUnderline"/>
        </w:rPr>
        <w:t>U.S. forces are more capable than Russian forces</w:t>
      </w:r>
      <w:r w:rsidRPr="007B3C61">
        <w:rPr>
          <w:sz w:val="16"/>
          <w:szCs w:val="16"/>
        </w:rPr>
        <w:t>,</w:t>
      </w:r>
      <w:r w:rsidRPr="007B3C61">
        <w:rPr>
          <w:sz w:val="16"/>
        </w:rPr>
        <w:t xml:space="preserve"> which </w:t>
      </w:r>
      <w:r w:rsidRPr="007B3C61">
        <w:rPr>
          <w:rStyle w:val="StyleUnderline"/>
        </w:rPr>
        <w:t>did not perform</w:t>
      </w:r>
      <w:r w:rsidRPr="007B3C61">
        <w:rPr>
          <w:sz w:val="16"/>
        </w:rPr>
        <w:t xml:space="preserve"> impressively during the</w:t>
      </w:r>
      <w:r>
        <w:rPr>
          <w:sz w:val="16"/>
        </w:rPr>
        <w:t xml:space="preserve"> </w:t>
      </w:r>
      <w:r w:rsidRPr="007B3C61">
        <w:rPr>
          <w:sz w:val="16"/>
        </w:rPr>
        <w:t xml:space="preserve">2008 Russo-Georgia War. American troops would enjoy better training, communications, drones, sensors and possibly better weapons (though the latest Russian fighter jets, such as the T-50, could be trouble for U.S. pilots). However, better is not good enough. </w:t>
      </w:r>
      <w:r w:rsidRPr="007B3C61">
        <w:rPr>
          <w:rStyle w:val="StyleUnderline"/>
        </w:rPr>
        <w:t>The Russian military is not composed of lightly armed insurgents like the Taliban, or a hapless army</w:t>
      </w:r>
      <w:r w:rsidRPr="007B3C61">
        <w:rPr>
          <w:sz w:val="16"/>
        </w:rPr>
        <w:t xml:space="preserve"> like the Iraqis in 2003. With advanced weapons like T-80 tanks, supersonic AT-15 Springer anti-tank </w:t>
      </w:r>
      <w:r w:rsidRPr="007B3C61">
        <w:rPr>
          <w:rStyle w:val="StyleUnderline"/>
        </w:rPr>
        <w:t>missiles</w:t>
      </w:r>
      <w:r w:rsidRPr="007B3C61">
        <w:rPr>
          <w:sz w:val="16"/>
          <w:szCs w:val="16"/>
        </w:rPr>
        <w:t>,</w:t>
      </w:r>
      <w:r w:rsidRPr="007B3C61">
        <w:rPr>
          <w:sz w:val="16"/>
        </w:rPr>
        <w:t xml:space="preserve"> BM-30 Smerch multiple rocket launchers and S-400 Growler anti-aircraft missiles</w:t>
      </w:r>
      <w:r w:rsidRPr="007B3C61">
        <w:rPr>
          <w:sz w:val="16"/>
          <w:szCs w:val="16"/>
        </w:rPr>
        <w:t xml:space="preserve">, </w:t>
      </w:r>
      <w:r w:rsidRPr="00E43EDD">
        <w:rPr>
          <w:rStyle w:val="StyleUnderline"/>
          <w:highlight w:val="cyan"/>
        </w:rPr>
        <w:t>Russian forces pack enough firepower to inflict significant American losses</w:t>
      </w:r>
      <w:r w:rsidRPr="007B3C61">
        <w:rPr>
          <w:sz w:val="16"/>
        </w:rPr>
        <w:t>.</w:t>
      </w:r>
      <w:r>
        <w:rPr>
          <w:sz w:val="16"/>
        </w:rPr>
        <w:t xml:space="preserve"> </w:t>
      </w:r>
      <w:r w:rsidRPr="007B3C61">
        <w:rPr>
          <w:sz w:val="16"/>
        </w:rPr>
        <w:t>Ukraine</w:t>
      </w:r>
      <w:r>
        <w:rPr>
          <w:sz w:val="16"/>
        </w:rPr>
        <w:t xml:space="preserve"> </w:t>
      </w:r>
      <w:r w:rsidRPr="007B3C61">
        <w:rPr>
          <w:sz w:val="16"/>
        </w:rPr>
        <w:t>is closer to</w:t>
      </w:r>
      <w:r>
        <w:rPr>
          <w:sz w:val="16"/>
        </w:rPr>
        <w:t xml:space="preserve"> </w:t>
      </w:r>
      <w:r w:rsidRPr="007B3C61">
        <w:rPr>
          <w:sz w:val="16"/>
        </w:rPr>
        <w:t>Russia.</w:t>
      </w:r>
      <w:r>
        <w:rPr>
          <w:sz w:val="16"/>
        </w:rPr>
        <w:t xml:space="preserve"> </w:t>
      </w:r>
      <w:r w:rsidRPr="007B3C61">
        <w:rPr>
          <w:sz w:val="16"/>
        </w:rPr>
        <w:t>The distance between Kiev and Moscow is 500 miles. The distance between Kiev and New York is 5,000 miles</w:t>
      </w:r>
      <w:r w:rsidRPr="007B3C61">
        <w:rPr>
          <w:sz w:val="16"/>
          <w:szCs w:val="16"/>
        </w:rPr>
        <w:t xml:space="preserve">. </w:t>
      </w:r>
      <w:r w:rsidRPr="007B3C61">
        <w:rPr>
          <w:rStyle w:val="StyleUnderline"/>
        </w:rPr>
        <w:t>It’s much easier for Russia to send troops and supplies by land than for the U.S. to send them by sea or air.</w:t>
      </w:r>
      <w:r>
        <w:rPr>
          <w:rStyle w:val="StyleUnderline"/>
        </w:rPr>
        <w:t xml:space="preserve"> </w:t>
      </w:r>
      <w:r w:rsidRPr="00E43EDD">
        <w:rPr>
          <w:rStyle w:val="Emphasis"/>
          <w:highlight w:val="cyan"/>
        </w:rPr>
        <w:t>The U.S. military is tired. After</w:t>
      </w:r>
      <w:r w:rsidRPr="007B3C61">
        <w:rPr>
          <w:rStyle w:val="Emphasis"/>
        </w:rPr>
        <w:t xml:space="preserve"> nearly </w:t>
      </w:r>
      <w:r w:rsidRPr="00E43EDD">
        <w:rPr>
          <w:rStyle w:val="Emphasis"/>
          <w:highlight w:val="cyan"/>
        </w:rPr>
        <w:t>13 years of war</w:t>
      </w:r>
      <w:r w:rsidRPr="007B3C61">
        <w:rPr>
          <w:rStyle w:val="Emphasis"/>
        </w:rPr>
        <w:t>, America’s armed forces need a breather</w:t>
      </w:r>
      <w:r w:rsidRPr="007B3C61">
        <w:rPr>
          <w:rStyle w:val="StyleUnderline"/>
        </w:rPr>
        <w:t xml:space="preserve">. </w:t>
      </w:r>
      <w:r w:rsidRPr="00E43EDD">
        <w:rPr>
          <w:rStyle w:val="StyleUnderline"/>
          <w:highlight w:val="cyan"/>
        </w:rPr>
        <w:t>Equipment is worn out</w:t>
      </w:r>
      <w:r w:rsidRPr="007B3C61">
        <w:rPr>
          <w:rStyle w:val="StyleUnderline"/>
        </w:rPr>
        <w:t xml:space="preserve"> from long service in Iraq and Afghanistan, </w:t>
      </w:r>
      <w:r w:rsidRPr="00E43EDD">
        <w:rPr>
          <w:rStyle w:val="StyleUnderline"/>
          <w:highlight w:val="cyan"/>
        </w:rPr>
        <w:t>personnel are worn out</w:t>
      </w:r>
      <w:r w:rsidRPr="007B3C61">
        <w:rPr>
          <w:rStyle w:val="StyleUnderline"/>
        </w:rPr>
        <w:t xml:space="preserve"> from repeated deployments overseas, </w:t>
      </w:r>
      <w:r w:rsidRPr="00E43EDD">
        <w:rPr>
          <w:rStyle w:val="StyleUnderline"/>
          <w:highlight w:val="cyan"/>
        </w:rPr>
        <w:t>and there are still</w:t>
      </w:r>
      <w:r w:rsidRPr="007B3C61">
        <w:rPr>
          <w:rStyle w:val="StyleUnderline"/>
        </w:rPr>
        <w:t xml:space="preserve"> about 40,000 </w:t>
      </w:r>
      <w:r w:rsidRPr="00E43EDD">
        <w:rPr>
          <w:rStyle w:val="StyleUnderline"/>
          <w:highlight w:val="cyan"/>
        </w:rPr>
        <w:t>troops</w:t>
      </w:r>
      <w:r w:rsidRPr="007B3C61">
        <w:rPr>
          <w:rStyle w:val="StyleUnderline"/>
        </w:rPr>
        <w:t xml:space="preserve"> still fighting </w:t>
      </w:r>
      <w:r w:rsidRPr="00E43EDD">
        <w:rPr>
          <w:rStyle w:val="StyleUnderline"/>
          <w:highlight w:val="cyan"/>
        </w:rPr>
        <w:t>in Afghanistan</w:t>
      </w:r>
      <w:r w:rsidRPr="007B3C61">
        <w:rPr>
          <w:rStyle w:val="StyleUnderline"/>
        </w:rPr>
        <w:t>.</w:t>
      </w:r>
      <w:r>
        <w:rPr>
          <w:rStyle w:val="StyleUnderline"/>
        </w:rPr>
        <w:t xml:space="preserve"> </w:t>
      </w:r>
      <w:r w:rsidRPr="007B3C61">
        <w:rPr>
          <w:rStyle w:val="StyleUnderline"/>
        </w:rPr>
        <w:t>The</w:t>
      </w:r>
      <w:r>
        <w:rPr>
          <w:rStyle w:val="StyleUnderline"/>
        </w:rPr>
        <w:t xml:space="preserve"> </w:t>
      </w:r>
      <w:r w:rsidRPr="007B3C61">
        <w:rPr>
          <w:rStyle w:val="StyleUnderline"/>
        </w:rPr>
        <w:t>U.S.</w:t>
      </w:r>
      <w:r>
        <w:rPr>
          <w:rStyle w:val="StyleUnderline"/>
        </w:rPr>
        <w:t xml:space="preserve"> </w:t>
      </w:r>
      <w:r w:rsidRPr="007B3C61">
        <w:rPr>
          <w:rStyle w:val="StyleUnderline"/>
        </w:rPr>
        <w:t>doesn’t have many troops to send.</w:t>
      </w:r>
      <w:r>
        <w:rPr>
          <w:rStyle w:val="StyleUnderline"/>
        </w:rPr>
        <w:t xml:space="preserve"> </w:t>
      </w:r>
      <w:r w:rsidRPr="007B3C61">
        <w:rPr>
          <w:rStyle w:val="StyleUnderline"/>
        </w:rPr>
        <w:t>The U.S. could easily dispatch air power</w:t>
      </w:r>
      <w:r w:rsidRPr="007B3C61">
        <w:rPr>
          <w:sz w:val="16"/>
        </w:rPr>
        <w:t xml:space="preserve"> to Ukraine if its NATO allies allow use of their airbases, and the aircraft carrier</w:t>
      </w:r>
      <w:r>
        <w:rPr>
          <w:sz w:val="16"/>
        </w:rPr>
        <w:t xml:space="preserve"> </w:t>
      </w:r>
      <w:r w:rsidRPr="007B3C61">
        <w:rPr>
          <w:sz w:val="16"/>
        </w:rPr>
        <w:t>George H. W. Bush</w:t>
      </w:r>
      <w:r>
        <w:rPr>
          <w:sz w:val="16"/>
        </w:rPr>
        <w:t xml:space="preserve"> </w:t>
      </w:r>
      <w:r w:rsidRPr="007B3C61">
        <w:rPr>
          <w:sz w:val="16"/>
        </w:rPr>
        <w:t>and its hundred aircraft are patrolling the Mediterranean</w:t>
      </w:r>
      <w:r w:rsidRPr="007B3C61">
        <w:rPr>
          <w:rStyle w:val="StyleUnderline"/>
        </w:rPr>
        <w:t>. But for a ground war to liberate Crimea or defend Ukraine, there is just the 173rd Airborne Brigade in Italy</w:t>
      </w:r>
      <w:r w:rsidRPr="007B3C61">
        <w:rPr>
          <w:sz w:val="16"/>
        </w:rPr>
        <w:t>, the 22nd Marine Expeditionary Unit sailing off Spain, the 2nd Stryker Cavalry Regiment in Germany and the 82nd Airborne Division at Fort Bragg, North Carolina.</w:t>
      </w:r>
      <w:r>
        <w:rPr>
          <w:sz w:val="16"/>
        </w:rPr>
        <w:t xml:space="preserve"> </w:t>
      </w:r>
      <w:r w:rsidRPr="007B3C61">
        <w:rPr>
          <w:rStyle w:val="StyleUnderline"/>
        </w:rPr>
        <w:t>While the paratroopers could drop into the combat zone, the Marines would have sail past Russian defenses in the Black Sea, and the Stryker brigade would probably have to travel overland through Poland</w:t>
      </w:r>
      <w:r w:rsidRPr="007B3C61">
        <w:rPr>
          <w:sz w:val="16"/>
        </w:rPr>
        <w:t xml:space="preserve"> into Ukraine. Otherwise, bringing in mechanized combat brigades from the U.S. would be logistically difficult, and more important, could take months to organize.</w:t>
      </w:r>
      <w:r>
        <w:rPr>
          <w:sz w:val="16"/>
        </w:rPr>
        <w:t xml:space="preserve"> </w:t>
      </w:r>
      <w:r w:rsidRPr="00E43EDD">
        <w:rPr>
          <w:rStyle w:val="Emphasis"/>
          <w:highlight w:val="cyan"/>
        </w:rPr>
        <w:t>The American people are tired. Pity the poor politician who tries to sell</w:t>
      </w:r>
      <w:r w:rsidRPr="007B3C61">
        <w:rPr>
          <w:rStyle w:val="Emphasis"/>
        </w:rPr>
        <w:t xml:space="preserve"> the American public on </w:t>
      </w:r>
      <w:r w:rsidRPr="00E43EDD">
        <w:rPr>
          <w:rStyle w:val="Emphasis"/>
          <w:highlight w:val="cyan"/>
        </w:rPr>
        <w:t>yet another war</w:t>
      </w:r>
      <w:r w:rsidRPr="007B3C61">
        <w:rPr>
          <w:rStyle w:val="StyleUnderline"/>
        </w:rPr>
        <w:t>, especially some complex conflict in a distant Eastern Europe nation</w:t>
      </w:r>
      <w:r w:rsidRPr="007B3C61">
        <w:rPr>
          <w:sz w:val="16"/>
        </w:rPr>
        <w:t>. Neville Chamberlain’s words during the 1938 Czechoslovakia crisis come to mind: “How horrible, fantastic, incredible it is that we should be digging trenches and trying on gas-masks here because of a quarrel in a far away country between people of whom we know nothing.”</w:t>
      </w:r>
      <w:r>
        <w:rPr>
          <w:sz w:val="16"/>
        </w:rPr>
        <w:t xml:space="preserve"> </w:t>
      </w:r>
      <w:r w:rsidRPr="00E43EDD">
        <w:rPr>
          <w:rStyle w:val="Emphasis"/>
          <w:highlight w:val="cyan"/>
        </w:rPr>
        <w:t>America’s allies are tired</w:t>
      </w:r>
      <w:r w:rsidRPr="007B3C61">
        <w:rPr>
          <w:rStyle w:val="StyleUnderline"/>
        </w:rPr>
        <w:t>.</w:t>
      </w:r>
      <w:r>
        <w:rPr>
          <w:rStyle w:val="StyleUnderline"/>
        </w:rPr>
        <w:t xml:space="preserve"> </w:t>
      </w:r>
      <w:r w:rsidRPr="007B3C61">
        <w:rPr>
          <w:rStyle w:val="StyleUnderline"/>
        </w:rPr>
        <w:t>NATO sent troops to support the American campaign in Afghanistan, and has little to show for it</w:t>
      </w:r>
      <w:r w:rsidRPr="007B3C61">
        <w:rPr>
          <w:sz w:val="16"/>
          <w:szCs w:val="16"/>
        </w:rPr>
        <w:t xml:space="preserve">. </w:t>
      </w:r>
      <w:r w:rsidRPr="007B3C61">
        <w:rPr>
          <w:sz w:val="16"/>
        </w:rPr>
        <w:t xml:space="preserve">Britain sent troops to Iraq and Afghanistan, and has little to show for it. </w:t>
      </w:r>
      <w:r w:rsidRPr="007B3C61">
        <w:rPr>
          <w:rStyle w:val="StyleUnderline"/>
        </w:rPr>
        <w:t>It is almost inconceivable to imagine the Western European public marching in the streets to demand the liberation of Crimea, especially considering the region’s sputtering economy</w:t>
      </w:r>
      <w:r w:rsidRPr="007B3C61">
        <w:rPr>
          <w:sz w:val="16"/>
        </w:rPr>
        <w:t xml:space="preserve">, which might be snuffed out should Russia stop exporting natural gas. As for military capabilities, the Europeans couldn’t evict Libyan dictator Muammar Gaddafi without American help. </w:t>
      </w:r>
      <w:r w:rsidRPr="007B3C61">
        <w:rPr>
          <w:rStyle w:val="StyleUnderline"/>
        </w:rPr>
        <w:t>And Germans fighting Russians again? Let’s not even go there</w:t>
      </w:r>
      <w:r w:rsidRPr="007B3C61">
        <w:rPr>
          <w:sz w:val="16"/>
          <w:szCs w:val="16"/>
        </w:rPr>
        <w:t>.</w:t>
      </w:r>
    </w:p>
    <w:p w14:paraId="2F9B67A8" w14:textId="77777777" w:rsidR="00AB1E28" w:rsidRDefault="00AB1E28" w:rsidP="00AB1E28">
      <w:pPr>
        <w:pStyle w:val="Heading3"/>
      </w:pPr>
      <w:r>
        <w:t>Nagorno-Karabakh</w:t>
      </w:r>
    </w:p>
    <w:p w14:paraId="77E46D39" w14:textId="77777777" w:rsidR="00AB1E28" w:rsidRDefault="00AB1E28" w:rsidP="00AB1E28">
      <w:pPr>
        <w:pStyle w:val="Heading4"/>
      </w:pPr>
      <w:r>
        <w:t>Conflict in Nagorno-Karabakh is inevitable – a small war would prevent future tensions</w:t>
      </w:r>
    </w:p>
    <w:p w14:paraId="113F11B4" w14:textId="77777777" w:rsidR="00AB1E28" w:rsidRDefault="00AB1E28" w:rsidP="00AB1E28">
      <w:r w:rsidRPr="007E374E">
        <w:rPr>
          <w:rStyle w:val="Style13ptBold"/>
        </w:rPr>
        <w:t>Simonarson et al. 15</w:t>
      </w:r>
      <w:r w:rsidRPr="00E20F9B">
        <w:t xml:space="preserve"> [Conflict News, "CRACKING THE KARABAKH CONFLICT: IS WAR INEVITABLE?", www.conflict-news.com/conflict-news/cracking-the-karabakh-conflict-is-war-inevitable, DOA: 7/8/15]</w:t>
      </w:r>
    </w:p>
    <w:p w14:paraId="3B96F2BE" w14:textId="77777777" w:rsidR="00AB1E28" w:rsidRDefault="00AB1E28" w:rsidP="00AB1E28">
      <w:pPr>
        <w:rPr>
          <w:rStyle w:val="Emphasis"/>
        </w:rPr>
      </w:pPr>
      <w:r>
        <w:t>This is present day Nagorno-Karabakh. Nagorno, a Russian word meaning ‘mountainous’, and Karabakh, a Turkic-Persian meaning ‘black garden.’ The ethnic Armenians and de facto authorities of the region refer to it by its Armenian name, Artsakh, meaning ‘strong forest’</w:t>
      </w:r>
      <w:r w:rsidRPr="00E20F9B">
        <w:rPr>
          <w:rStyle w:val="StyleUnderline"/>
        </w:rPr>
        <w:t xml:space="preserve">. </w:t>
      </w:r>
      <w:r w:rsidRPr="00E43EDD">
        <w:rPr>
          <w:rStyle w:val="StyleUnderline"/>
          <w:highlight w:val="cyan"/>
        </w:rPr>
        <w:t>It is a region so steeped in cultural ties that the name is even debated between sides</w:t>
      </w:r>
      <w:r w:rsidRPr="00E20F9B">
        <w:rPr>
          <w:rStyle w:val="StyleUnderline"/>
        </w:rPr>
        <w:t xml:space="preserve">. Simone Zoppellaro, an Italian journalist who has recently reported from the frontline of the region near the town of Martuni, described it as “a scene from another era.” </w:t>
      </w:r>
      <w:r>
        <w:t xml:space="preserve">“Time itself looks certainly frozen. 100 years after World War I, trenches and attrition warfare still exist in Europe. I visited the frontline next to the town of Martuni, in Nagorno-Karabakh. This part of the border was controlled by recruits with old weapons like Kalashnikov, mainly boys from Yerevan. They were coming from a military base in the surroundings. The military service lasts 2 years in Armenia, and after a few months of drill the recruits are sent to the frontline: it is not easy to control such a long border, and there is a huge need of soldiers.” For the first time since the 1994 ceasefire, heavier weaponry such as D-30 howitzers are being used again in the fighting. A couple of weeks ago, beginning on September 24th, the two sides began using self-propelled cannons and salvo fire machine guns. Another concerning matter is that since 2011, Azerbaijan’s military budget has exceeded that of Armenia’s gross domestic product. </w:t>
      </w:r>
      <w:r w:rsidRPr="00E43EDD">
        <w:rPr>
          <w:rStyle w:val="StyleUnderline"/>
          <w:highlight w:val="cyan"/>
        </w:rPr>
        <w:t>This is hardly the path to a peaceful resolution</w:t>
      </w:r>
      <w:r w:rsidRPr="00E20F9B">
        <w:rPr>
          <w:rStyle w:val="StyleUnderline"/>
        </w:rPr>
        <w:t xml:space="preserve">. The escalation in the scale of fighting is worrying the neighbouring states of the region: </w:t>
      </w:r>
      <w:r w:rsidRPr="00E43EDD">
        <w:rPr>
          <w:rStyle w:val="StyleUnderline"/>
          <w:highlight w:val="cyan"/>
        </w:rPr>
        <w:t>Russia, Georgia, Turkey, and Iran, as if the attacks</w:t>
      </w:r>
      <w:r w:rsidRPr="00E20F9B">
        <w:rPr>
          <w:rStyle w:val="StyleUnderline"/>
        </w:rPr>
        <w:t xml:space="preserve"> continue to grow in scale, and if communication sites were to be bombed, </w:t>
      </w:r>
      <w:r w:rsidRPr="00E43EDD">
        <w:rPr>
          <w:rStyle w:val="StyleUnderline"/>
          <w:highlight w:val="cyan"/>
        </w:rPr>
        <w:t>a full-scale war may result</w:t>
      </w:r>
      <w:r w:rsidRPr="00E20F9B">
        <w:rPr>
          <w:rStyle w:val="StyleUnderline"/>
        </w:rPr>
        <w:t>.</w:t>
      </w:r>
      <w:r>
        <w:t xml:space="preserve"> Zoppellaro stated it’s “not by chance” the escalation has occurred alongside further repression ordered by both the Azeri and Armenian governments but does not believe a war will result. “Several dissidents, journalists and activists were imprisoned [in Baku], and in many cases the accusation is of the one of having collaborated with the enemy, Armenia. But the same – only on a minor scale – could be valid also for Yerevan. In the last months Armenia society produced several big protests, the most famous of which was Electric Yerevan. </w:t>
      </w:r>
      <w:r w:rsidRPr="00E20F9B">
        <w:rPr>
          <w:rStyle w:val="StyleUnderline"/>
        </w:rPr>
        <w:t>The specter of war is often used to instill in the society the idea that nothing should change in order not to put at risk the military balance in Karabakh</w:t>
      </w:r>
      <w:r>
        <w:t xml:space="preserve">.” The solution is being monitored by the Co-Chairs of the OSCE Minsk Group, which involve representatives of the United States, Russia, and France and was established after the 1994 Russian-brokered ceasefire. </w:t>
      </w:r>
      <w:r w:rsidRPr="00E43EDD">
        <w:rPr>
          <w:rStyle w:val="StyleUnderline"/>
          <w:highlight w:val="cyan"/>
        </w:rPr>
        <w:t>Despite numerous meetings</w:t>
      </w:r>
      <w:r w:rsidRPr="00E20F9B">
        <w:rPr>
          <w:rStyle w:val="StyleUnderline"/>
        </w:rPr>
        <w:t xml:space="preserve"> over the years involving representatives from Azerbaijan, Armenia, and the Nagorno-Karabakh Republic, </w:t>
      </w:r>
      <w:r w:rsidRPr="00E43EDD">
        <w:rPr>
          <w:rStyle w:val="StyleUnderline"/>
          <w:highlight w:val="cyan"/>
        </w:rPr>
        <w:t>the blame game between Armenia and Azerbaijan still continues and no official settlement has been reached</w:t>
      </w:r>
      <w:r w:rsidRPr="00E20F9B">
        <w:rPr>
          <w:rStyle w:val="StyleUnderline"/>
        </w:rPr>
        <w:t xml:space="preserve"> over whether or not the region has the right to be its own independent state</w:t>
      </w:r>
      <w:r>
        <w:t xml:space="preserve">. Naturally, there are theories on why this conflict has remained ‘frozen’ in time for so long. One such theory is that Moscow uses the instability in the South Caucasus to keep it reliant on Russia. Other theories revolve around the energy sector in the region and resource-rich Azerbaijan. The three Co-Chairing countries continuously put out statements calling for Armenia and Azerbaijan to come to their senses, yet the blaming continues regardless. Locals of the region have grown accustomed to the fighting. In the Twitterverse, the conflict has sparked the hashtag #NKPeace as Twitter activists demand sides to come to an agreement. “People got used to the situation,” said Zoppellaro. “You can’t immediately perceive the tension, when you arrive in Nagorno-Karabakh… Locals say they would like their region to be considered as any other place in Europe. In the majority of the cases, they want normality and peace. </w:t>
      </w:r>
      <w:r w:rsidRPr="00E20F9B">
        <w:rPr>
          <w:rStyle w:val="StyleUnderline"/>
        </w:rPr>
        <w:t xml:space="preserve">On the other hand, </w:t>
      </w:r>
      <w:r w:rsidRPr="00E43EDD">
        <w:rPr>
          <w:rStyle w:val="StyleUnderline"/>
          <w:highlight w:val="cyan"/>
        </w:rPr>
        <w:t>the wounds are still fresh and deep.”</w:t>
      </w:r>
      <w:r w:rsidRPr="00E20F9B">
        <w:rPr>
          <w:rStyle w:val="StyleUnderline"/>
        </w:rPr>
        <w:t xml:space="preserve"> These wounds, which are constantly being reopened by further reports of deaths on the escalating frontline as well as other skirmishes along the Armenian-Azeri border, can only be sealed by a legitimate conflict resolution. Nagorno-Karabakh is a struggle for self-determination on the Armenian side and the maintenance of territorial integrity on the Azeri side.</w:t>
      </w:r>
      <w:r>
        <w:t xml:space="preserve"> For a resolution to occur peacefully, it is necessary for Turkey and Russia to ameliorate their own relations first in order to mend the situation in Nagorno-Karabakh, as historically Turkey protects Azerbaijan and Russia Armenia, though who protects who is becomingly increasingly blurry. </w:t>
      </w:r>
      <w:r w:rsidRPr="00E43EDD">
        <w:rPr>
          <w:rStyle w:val="Emphasis"/>
          <w:highlight w:val="cyan"/>
        </w:rPr>
        <w:t>Thus, the conflict may continue for years just as it is, no more, no less</w:t>
      </w:r>
      <w:r>
        <w:t xml:space="preserve">. Zoppellaro reiterated the hopelessness the locals feel from the situation due to a lack of strong diplomatic action. “All the locals I met have victims of war among their relatives and friends. There is no optimism about an immediate solution of the conflict, but also no despair.” </w:t>
      </w:r>
      <w:r w:rsidRPr="00E20F9B">
        <w:rPr>
          <w:rStyle w:val="Emphasis"/>
        </w:rPr>
        <w:t xml:space="preserve">Truly, </w:t>
      </w:r>
      <w:r w:rsidRPr="00E43EDD">
        <w:rPr>
          <w:rStyle w:val="Emphasis"/>
          <w:highlight w:val="cyan"/>
        </w:rPr>
        <w:t>Nagorno-Karabakh is ‘the mother of all unresolved conflicts</w:t>
      </w:r>
      <w:r w:rsidRPr="00E20F9B">
        <w:rPr>
          <w:rStyle w:val="Emphasis"/>
        </w:rPr>
        <w:t xml:space="preserve">.’ Though no state involved in the conflict desires </w:t>
      </w:r>
      <w:r w:rsidRPr="00E43EDD">
        <w:rPr>
          <w:rStyle w:val="Emphasis"/>
          <w:highlight w:val="cyan"/>
        </w:rPr>
        <w:t>a full-scale war, it may just be the solution if diplomacy continues to fail as it has for the past 20-plus years.</w:t>
      </w:r>
    </w:p>
    <w:p w14:paraId="28EB4063" w14:textId="77777777" w:rsidR="00AB1E28" w:rsidRDefault="00AB1E28" w:rsidP="00AB1E28">
      <w:pPr>
        <w:pStyle w:val="Heading3"/>
      </w:pPr>
      <w:r w:rsidRPr="00A43237">
        <w:t>Indo-Pak</w:t>
      </w:r>
    </w:p>
    <w:p w14:paraId="6411D5E0" w14:textId="77777777" w:rsidR="00AB1E28" w:rsidRPr="007E374E" w:rsidRDefault="00AB1E28" w:rsidP="00AB1E28">
      <w:pPr>
        <w:pStyle w:val="Heading4"/>
      </w:pPr>
      <w:r>
        <w:t>Indo-</w:t>
      </w:r>
      <w:r w:rsidRPr="007E374E">
        <w:t>Pak deterrence stability will hold --- past crises prove</w:t>
      </w:r>
    </w:p>
    <w:p w14:paraId="1B46F042" w14:textId="77777777" w:rsidR="00AB1E28" w:rsidRPr="007E374E" w:rsidRDefault="00AB1E28" w:rsidP="00AB1E28">
      <w:r w:rsidRPr="007E374E">
        <w:rPr>
          <w:rStyle w:val="Style13ptBold"/>
        </w:rPr>
        <w:t>Karl 14</w:t>
      </w:r>
      <w:r>
        <w:t xml:space="preserve"> [</w:t>
      </w:r>
      <w:r w:rsidRPr="007E374E">
        <w:t xml:space="preserve">David </w:t>
      </w:r>
      <w:r>
        <w:t xml:space="preserve">Karl - </w:t>
      </w:r>
      <w:r w:rsidRPr="007E374E">
        <w:t>President of the Asia Strategy Initiative, an analysis and advisory firm, former Director of Studies at the Pacific Council on International Policy, “Nuclear South Asia Is More Stable Than You Think,” May 28, Foreign Policy, http://foreignpolicy.com/2014/05/28/nuclear-south-asia-is-more-stable-than-you-think/</w:t>
      </w:r>
      <w:r>
        <w:t>]</w:t>
      </w:r>
    </w:p>
    <w:p w14:paraId="0B7BCD73" w14:textId="77777777" w:rsidR="00AB1E28" w:rsidRPr="00A43237" w:rsidRDefault="00AB1E28" w:rsidP="00AB1E28">
      <w:r w:rsidRPr="007B3C61">
        <w:rPr>
          <w:sz w:val="14"/>
        </w:rPr>
        <w:t xml:space="preserve">All of these are serious concerns and yet </w:t>
      </w:r>
      <w:r w:rsidRPr="007B3C61">
        <w:rPr>
          <w:rStyle w:val="StyleUnderline"/>
        </w:rPr>
        <w:t xml:space="preserve">the </w:t>
      </w:r>
      <w:r w:rsidRPr="00E43EDD">
        <w:rPr>
          <w:rStyle w:val="StyleUnderline"/>
          <w:highlight w:val="cyan"/>
        </w:rPr>
        <w:t xml:space="preserve">outlook for </w:t>
      </w:r>
      <w:r w:rsidRPr="00E43EDD">
        <w:rPr>
          <w:rStyle w:val="Emphasis"/>
          <w:highlight w:val="cyan"/>
        </w:rPr>
        <w:t>deterrence stability</w:t>
      </w:r>
      <w:r w:rsidRPr="00E43EDD">
        <w:rPr>
          <w:rStyle w:val="StyleUnderline"/>
          <w:highlight w:val="cyan"/>
        </w:rPr>
        <w:t xml:space="preserve"> in South Asia is not</w:t>
      </w:r>
      <w:r w:rsidRPr="007B3C61">
        <w:rPr>
          <w:rStyle w:val="StyleUnderline"/>
        </w:rPr>
        <w:t xml:space="preserve"> as </w:t>
      </w:r>
      <w:r w:rsidRPr="00E43EDD">
        <w:rPr>
          <w:rStyle w:val="StyleUnderline"/>
          <w:highlight w:val="cyan"/>
        </w:rPr>
        <w:t>bleak</w:t>
      </w:r>
      <w:r w:rsidRPr="007B3C61">
        <w:rPr>
          <w:rStyle w:val="StyleUnderline"/>
        </w:rPr>
        <w:t xml:space="preserve"> as </w:t>
      </w:r>
      <w:r w:rsidRPr="007B3C61">
        <w:rPr>
          <w:sz w:val="14"/>
        </w:rPr>
        <w:t xml:space="preserve">Chansoria and </w:t>
      </w:r>
      <w:r w:rsidRPr="007B3C61">
        <w:rPr>
          <w:rStyle w:val="StyleUnderline"/>
        </w:rPr>
        <w:t>many</w:t>
      </w:r>
      <w:r w:rsidRPr="007B3C61">
        <w:rPr>
          <w:sz w:val="14"/>
        </w:rPr>
        <w:t xml:space="preserve"> others </w:t>
      </w:r>
      <w:r w:rsidRPr="007B3C61">
        <w:rPr>
          <w:rStyle w:val="StyleUnderline"/>
        </w:rPr>
        <w:t>make out.</w:t>
      </w:r>
      <w:r w:rsidRPr="007B3C61">
        <w:rPr>
          <w:sz w:val="14"/>
        </w:rPr>
        <w:t xml:space="preserve"> The bulk of the </w:t>
      </w:r>
      <w:r w:rsidRPr="007B3C61">
        <w:rPr>
          <w:rStyle w:val="StyleUnderline"/>
        </w:rPr>
        <w:t>analysis</w:t>
      </w:r>
      <w:r w:rsidRPr="007B3C61">
        <w:rPr>
          <w:sz w:val="14"/>
        </w:rPr>
        <w:t xml:space="preserve"> about nuclear proliferation in the region </w:t>
      </w:r>
      <w:r w:rsidRPr="007B3C61">
        <w:rPr>
          <w:rStyle w:val="StyleUnderline"/>
        </w:rPr>
        <w:t>has</w:t>
      </w:r>
      <w:r w:rsidRPr="007B3C61">
        <w:rPr>
          <w:sz w:val="14"/>
        </w:rPr>
        <w:t xml:space="preserve"> long </w:t>
      </w:r>
      <w:r w:rsidRPr="007B3C61">
        <w:rPr>
          <w:rStyle w:val="StyleUnderline"/>
        </w:rPr>
        <w:t>suggested</w:t>
      </w:r>
      <w:r w:rsidRPr="007B3C61">
        <w:rPr>
          <w:sz w:val="14"/>
        </w:rPr>
        <w:t xml:space="preserve"> that strategic factors unique to </w:t>
      </w:r>
      <w:r w:rsidRPr="007B3C61">
        <w:rPr>
          <w:rStyle w:val="StyleUnderline"/>
        </w:rPr>
        <w:t>the India-Pakistan nuclear rivalry</w:t>
      </w:r>
      <w:r w:rsidRPr="007B3C61">
        <w:rPr>
          <w:sz w:val="14"/>
        </w:rPr>
        <w:t xml:space="preserve"> — the relationship’s crisis-prone character combined with the lack of reliable early-warning capabilities and the short time-to-target distances involved in South Asia — </w:t>
      </w:r>
      <w:r w:rsidRPr="007B3C61">
        <w:rPr>
          <w:rStyle w:val="StyleUnderline"/>
        </w:rPr>
        <w:t>would inevitably impel</w:t>
      </w:r>
      <w:r w:rsidRPr="007B3C61">
        <w:rPr>
          <w:sz w:val="14"/>
        </w:rPr>
        <w:t xml:space="preserve"> them to adopt counterforce strategies and </w:t>
      </w:r>
      <w:r w:rsidRPr="007B3C61">
        <w:rPr>
          <w:rStyle w:val="StyleUnderline"/>
        </w:rPr>
        <w:t>preemptive</w:t>
      </w:r>
      <w:r w:rsidRPr="007B3C61">
        <w:rPr>
          <w:sz w:val="14"/>
        </w:rPr>
        <w:t xml:space="preserve"> or time-sensitive </w:t>
      </w:r>
      <w:r w:rsidRPr="007B3C61">
        <w:rPr>
          <w:rStyle w:val="StyleUnderline"/>
        </w:rPr>
        <w:t>postures that are liable to</w:t>
      </w:r>
      <w:r w:rsidRPr="007B3C61">
        <w:rPr>
          <w:sz w:val="14"/>
        </w:rPr>
        <w:t xml:space="preserve"> precipitous </w:t>
      </w:r>
      <w:r w:rsidRPr="00E43EDD">
        <w:rPr>
          <w:rStyle w:val="Emphasis"/>
          <w:highlight w:val="cyan"/>
        </w:rPr>
        <w:t>overreaction</w:t>
      </w:r>
      <w:r w:rsidRPr="00E43EDD">
        <w:rPr>
          <w:rStyle w:val="StyleUnderline"/>
          <w:highlight w:val="cyan"/>
        </w:rPr>
        <w:t xml:space="preserve"> in</w:t>
      </w:r>
      <w:r w:rsidRPr="007B3C61">
        <w:rPr>
          <w:rStyle w:val="StyleUnderline"/>
        </w:rPr>
        <w:t xml:space="preserve"> the heat of a serious </w:t>
      </w:r>
      <w:r w:rsidRPr="00E43EDD">
        <w:rPr>
          <w:rStyle w:val="StyleUnderline"/>
          <w:highlight w:val="cyan"/>
        </w:rPr>
        <w:t>confrontation</w:t>
      </w:r>
      <w:r w:rsidRPr="00E43EDD">
        <w:rPr>
          <w:sz w:val="14"/>
          <w:highlight w:val="cyan"/>
        </w:rPr>
        <w:t xml:space="preserve">. </w:t>
      </w:r>
      <w:r w:rsidRPr="007B3C61">
        <w:rPr>
          <w:rStyle w:val="Emphasis"/>
        </w:rPr>
        <w:t xml:space="preserve">These </w:t>
      </w:r>
      <w:r w:rsidRPr="00E43EDD">
        <w:rPr>
          <w:rStyle w:val="Emphasis"/>
          <w:highlight w:val="cyan"/>
        </w:rPr>
        <w:t>predictions have not yet come to pass</w:t>
      </w:r>
      <w:r w:rsidRPr="007B3C61">
        <w:rPr>
          <w:rStyle w:val="Emphasis"/>
        </w:rPr>
        <w:t xml:space="preserve"> for either country</w:t>
      </w:r>
      <w:r w:rsidRPr="007B3C61">
        <w:rPr>
          <w:sz w:val="14"/>
        </w:rPr>
        <w:t xml:space="preserve"> some </w:t>
      </w:r>
      <w:r w:rsidRPr="00E43EDD">
        <w:rPr>
          <w:rStyle w:val="Emphasis"/>
          <w:highlight w:val="cyan"/>
        </w:rPr>
        <w:t>16 years after both became</w:t>
      </w:r>
      <w:r w:rsidRPr="007B3C61">
        <w:rPr>
          <w:rStyle w:val="Emphasis"/>
        </w:rPr>
        <w:t xml:space="preserve"> overt </w:t>
      </w:r>
      <w:r w:rsidRPr="00E43EDD">
        <w:rPr>
          <w:rStyle w:val="Emphasis"/>
          <w:highlight w:val="cyan"/>
        </w:rPr>
        <w:t>nuclear</w:t>
      </w:r>
      <w:r w:rsidRPr="007B3C61">
        <w:rPr>
          <w:rStyle w:val="Emphasis"/>
        </w:rPr>
        <w:t xml:space="preserve"> weapons </w:t>
      </w:r>
      <w:r w:rsidRPr="00E43EDD">
        <w:rPr>
          <w:rStyle w:val="Emphasis"/>
          <w:highlight w:val="cyan"/>
        </w:rPr>
        <w:t xml:space="preserve">powers and </w:t>
      </w:r>
      <w:r w:rsidRPr="007B3C61">
        <w:rPr>
          <w:rStyle w:val="Emphasis"/>
        </w:rPr>
        <w:t xml:space="preserve">even </w:t>
      </w:r>
      <w:r w:rsidRPr="00E43EDD">
        <w:rPr>
          <w:rStyle w:val="Emphasis"/>
          <w:highlight w:val="cyan"/>
        </w:rPr>
        <w:t>after two serious</w:t>
      </w:r>
      <w:r w:rsidRPr="007B3C61">
        <w:rPr>
          <w:rStyle w:val="Emphasis"/>
        </w:rPr>
        <w:t xml:space="preserve"> military </w:t>
      </w:r>
      <w:r w:rsidRPr="00E43EDD">
        <w:rPr>
          <w:rStyle w:val="Emphasis"/>
          <w:highlight w:val="cyan"/>
        </w:rPr>
        <w:t>confrontations</w:t>
      </w:r>
      <w:r w:rsidRPr="007B3C61">
        <w:rPr>
          <w:sz w:val="14"/>
        </w:rPr>
        <w:t xml:space="preserve">:the 1999 Kargil conflict and the 2001-02 "Twin Peaks" crisis, in which general hostilities seemed nigh and the possibility of nuclear use appeared ominous. Indeed, Pakistan is even more of a puzzle on this score than India, given its constrained strategic geography, conspicuous anxiety about its conventional military shortcomings vis-à-vis its nemesis, and the profound influence of a military establishment renowned for worst-case strategizing. Yet </w:t>
      </w:r>
      <w:r w:rsidRPr="00E43EDD">
        <w:rPr>
          <w:rStyle w:val="StyleUnderline"/>
          <w:highlight w:val="cyan"/>
        </w:rPr>
        <w:t>Pakistan continues to maintain</w:t>
      </w:r>
      <w:r w:rsidRPr="007B3C61">
        <w:rPr>
          <w:rStyle w:val="StyleUnderline"/>
        </w:rPr>
        <w:t xml:space="preserve"> a relatively </w:t>
      </w:r>
      <w:r w:rsidRPr="00E43EDD">
        <w:rPr>
          <w:rStyle w:val="Emphasis"/>
          <w:highlight w:val="cyan"/>
        </w:rPr>
        <w:t xml:space="preserve">relaxed </w:t>
      </w:r>
      <w:r w:rsidRPr="007B3C61">
        <w:rPr>
          <w:rStyle w:val="Emphasis"/>
        </w:rPr>
        <w:t xml:space="preserve">operational </w:t>
      </w:r>
      <w:r w:rsidRPr="00E43EDD">
        <w:rPr>
          <w:rStyle w:val="Emphasis"/>
          <w:highlight w:val="cyan"/>
        </w:rPr>
        <w:t>posture</w:t>
      </w:r>
      <w:r w:rsidRPr="00E43EDD">
        <w:rPr>
          <w:rStyle w:val="StyleUnderline"/>
          <w:highlight w:val="cyan"/>
        </w:rPr>
        <w:t xml:space="preserve"> for</w:t>
      </w:r>
      <w:r w:rsidRPr="007B3C61">
        <w:rPr>
          <w:rStyle w:val="StyleUnderline"/>
        </w:rPr>
        <w:t xml:space="preserve"> its </w:t>
      </w:r>
      <w:r w:rsidRPr="00E43EDD">
        <w:rPr>
          <w:rStyle w:val="StyleUnderline"/>
          <w:highlight w:val="cyan"/>
        </w:rPr>
        <w:t>nuclear forces</w:t>
      </w:r>
      <w:r w:rsidRPr="007B3C61">
        <w:rPr>
          <w:sz w:val="14"/>
        </w:rPr>
        <w:t xml:space="preserve">. As a normal practice, </w:t>
      </w:r>
      <w:r w:rsidRPr="00E43EDD">
        <w:rPr>
          <w:rStyle w:val="StyleUnderline"/>
          <w:highlight w:val="cyan"/>
        </w:rPr>
        <w:t xml:space="preserve">it does not deploy </w:t>
      </w:r>
      <w:r w:rsidRPr="007B3C61">
        <w:rPr>
          <w:rStyle w:val="Emphasis"/>
        </w:rPr>
        <w:t>ready-to-use</w:t>
      </w:r>
      <w:r w:rsidRPr="007B3C61">
        <w:rPr>
          <w:rStyle w:val="StyleUnderline"/>
        </w:rPr>
        <w:t xml:space="preserve"> systems in the field or in </w:t>
      </w:r>
      <w:r w:rsidRPr="00E43EDD">
        <w:rPr>
          <w:rStyle w:val="StyleUnderline"/>
          <w:highlight w:val="cyan"/>
        </w:rPr>
        <w:t>alert mode</w:t>
      </w:r>
      <w:r w:rsidRPr="007B3C61">
        <w:rPr>
          <w:sz w:val="14"/>
        </w:rPr>
        <w:t xml:space="preserve">, and though the evidence is not entirely clear, </w:t>
      </w:r>
      <w:r w:rsidRPr="00E43EDD">
        <w:rPr>
          <w:rStyle w:val="StyleUnderline"/>
          <w:highlight w:val="cyan"/>
        </w:rPr>
        <w:t>Pakistan</w:t>
      </w:r>
      <w:r w:rsidRPr="007B3C61">
        <w:rPr>
          <w:rStyle w:val="StyleUnderline"/>
        </w:rPr>
        <w:t xml:space="preserve"> in all likelihood </w:t>
      </w:r>
      <w:r w:rsidRPr="00E43EDD">
        <w:rPr>
          <w:rStyle w:val="Emphasis"/>
          <w:highlight w:val="cyan"/>
        </w:rPr>
        <w:t>has not even primed its nuclear capabilities</w:t>
      </w:r>
      <w:r w:rsidRPr="00E43EDD">
        <w:rPr>
          <w:rStyle w:val="StyleUnderline"/>
          <w:highlight w:val="cyan"/>
        </w:rPr>
        <w:t xml:space="preserve"> </w:t>
      </w:r>
      <w:r w:rsidRPr="00E43EDD">
        <w:rPr>
          <w:rStyle w:val="Emphasis"/>
          <w:highlight w:val="cyan"/>
        </w:rPr>
        <w:t>during earlier</w:t>
      </w:r>
      <w:r w:rsidRPr="007B3C61">
        <w:rPr>
          <w:rStyle w:val="StyleUnderline"/>
        </w:rPr>
        <w:t xml:space="preserve"> periods of </w:t>
      </w:r>
      <w:r w:rsidRPr="00E43EDD">
        <w:rPr>
          <w:rStyle w:val="Emphasis"/>
          <w:highlight w:val="cyan"/>
        </w:rPr>
        <w:t>crisis</w:t>
      </w:r>
      <w:r w:rsidRPr="007B3C61">
        <w:rPr>
          <w:rStyle w:val="StyleUnderline"/>
        </w:rPr>
        <w:t xml:space="preserve"> with India</w:t>
      </w:r>
      <w:r w:rsidRPr="007B3C61">
        <w:rPr>
          <w:sz w:val="14"/>
        </w:rPr>
        <w:t xml:space="preserve">. While Pakistani officials stress that weapons can be made ready at short notice, warheads are not thought to be mated with their delivery vehicles and by most accounts the warheads are maintained in a disassembled state, with fissile cores stored separately from explosive triggers. </w:t>
      </w:r>
      <w:r w:rsidRPr="007B3C61">
        <w:rPr>
          <w:rStyle w:val="StyleUnderline"/>
        </w:rPr>
        <w:t xml:space="preserve">As long as Pakistan continues to refrain from postures in which nuclear weapons are operationally deployed, the development of </w:t>
      </w:r>
      <w:r w:rsidRPr="00E43EDD">
        <w:rPr>
          <w:rStyle w:val="Emphasis"/>
          <w:highlight w:val="cyan"/>
        </w:rPr>
        <w:t>t</w:t>
      </w:r>
      <w:r w:rsidRPr="007B3C61">
        <w:rPr>
          <w:rStyle w:val="StyleUnderline"/>
        </w:rPr>
        <w:t xml:space="preserve">actical </w:t>
      </w:r>
      <w:r w:rsidRPr="00E43EDD">
        <w:rPr>
          <w:rStyle w:val="Emphasis"/>
          <w:highlight w:val="cyan"/>
        </w:rPr>
        <w:t>n</w:t>
      </w:r>
      <w:r w:rsidRPr="007B3C61">
        <w:rPr>
          <w:rStyle w:val="StyleUnderline"/>
        </w:rPr>
        <w:t xml:space="preserve">uclear </w:t>
      </w:r>
      <w:r w:rsidRPr="00E43EDD">
        <w:rPr>
          <w:rStyle w:val="Emphasis"/>
          <w:highlight w:val="cyan"/>
        </w:rPr>
        <w:t>f</w:t>
      </w:r>
      <w:r w:rsidRPr="007B3C61">
        <w:rPr>
          <w:rStyle w:val="StyleUnderline"/>
        </w:rPr>
        <w:t>orce</w:t>
      </w:r>
      <w:r w:rsidRPr="00E43EDD">
        <w:rPr>
          <w:rStyle w:val="Emphasis"/>
          <w:highlight w:val="cyan"/>
        </w:rPr>
        <w:t>s</w:t>
      </w:r>
      <w:r w:rsidRPr="007B3C61">
        <w:rPr>
          <w:rStyle w:val="StyleUnderline"/>
        </w:rPr>
        <w:t xml:space="preserve"> </w:t>
      </w:r>
      <w:r w:rsidRPr="00E43EDD">
        <w:rPr>
          <w:rStyle w:val="StyleUnderline"/>
          <w:highlight w:val="cyan"/>
        </w:rPr>
        <w:t>will not have</w:t>
      </w:r>
      <w:r w:rsidRPr="007B3C61">
        <w:rPr>
          <w:rStyle w:val="StyleUnderline"/>
        </w:rPr>
        <w:t xml:space="preserve"> as </w:t>
      </w:r>
      <w:r w:rsidRPr="00E43EDD">
        <w:rPr>
          <w:rStyle w:val="StyleUnderline"/>
          <w:highlight w:val="cyan"/>
        </w:rPr>
        <w:t>deleterious</w:t>
      </w:r>
      <w:r w:rsidRPr="007B3C61">
        <w:rPr>
          <w:rStyle w:val="StyleUnderline"/>
        </w:rPr>
        <w:t xml:space="preserve"> an </w:t>
      </w:r>
      <w:r w:rsidRPr="00E43EDD">
        <w:rPr>
          <w:rStyle w:val="StyleUnderline"/>
          <w:highlight w:val="cyan"/>
        </w:rPr>
        <w:t xml:space="preserve">impact </w:t>
      </w:r>
      <w:r w:rsidRPr="007B3C61">
        <w:rPr>
          <w:rStyle w:val="StyleUnderline"/>
        </w:rPr>
        <w:t>on crisis stability that many fear.</w:t>
      </w:r>
      <w:r w:rsidRPr="007B3C61">
        <w:rPr>
          <w:sz w:val="14"/>
        </w:rPr>
        <w:t xml:space="preserve"> Pakistani military officials contend that there are no plans to deploy the Nasr in the field or shift to an explicit doctrine of nuclear war-fighting. Rather, </w:t>
      </w:r>
      <w:r w:rsidRPr="007B3C61">
        <w:rPr>
          <w:rStyle w:val="StyleUnderline"/>
        </w:rPr>
        <w:t xml:space="preserve">Pakistan’s investments on this front appear </w:t>
      </w:r>
      <w:r w:rsidRPr="007B3C61">
        <w:rPr>
          <w:sz w:val="14"/>
        </w:rPr>
        <w:t>at this poin</w:t>
      </w:r>
      <w:r w:rsidRPr="007B3C61">
        <w:rPr>
          <w:rStyle w:val="StyleUnderline"/>
        </w:rPr>
        <w:t xml:space="preserve">t </w:t>
      </w:r>
      <w:r w:rsidRPr="007B3C61">
        <w:rPr>
          <w:sz w:val="14"/>
        </w:rPr>
        <w:t>t</w:t>
      </w:r>
      <w:r w:rsidRPr="007B3C61">
        <w:rPr>
          <w:rStyle w:val="StyleUnderline"/>
        </w:rPr>
        <w:t>o be based on a strategy of manipulating Indian risk assessments.</w:t>
      </w:r>
      <w:r w:rsidRPr="007B3C61">
        <w:rPr>
          <w:sz w:val="14"/>
        </w:rPr>
        <w:t xml:space="preserve"> As one expert argues: "</w:t>
      </w:r>
      <w:r w:rsidRPr="007B3C61">
        <w:rPr>
          <w:rStyle w:val="StyleUnderline"/>
        </w:rPr>
        <w:t>Pakistan’s battlefield capability seems presently configured as a force-in-being rather than a warfighting arsenal</w:t>
      </w:r>
      <w:r w:rsidRPr="007B3C61">
        <w:rPr>
          <w:sz w:val="14"/>
        </w:rPr>
        <w:t xml:space="preserve">. Unlike the US-NATO posture during the Cold War, </w:t>
      </w:r>
      <w:r w:rsidRPr="00E43EDD">
        <w:rPr>
          <w:rStyle w:val="StyleUnderline"/>
          <w:highlight w:val="cyan"/>
        </w:rPr>
        <w:t xml:space="preserve">there is </w:t>
      </w:r>
      <w:r w:rsidRPr="00E43EDD">
        <w:rPr>
          <w:rStyle w:val="Emphasis"/>
          <w:highlight w:val="cyan"/>
        </w:rPr>
        <w:t>little evidence</w:t>
      </w:r>
      <w:r w:rsidRPr="007B3C61">
        <w:rPr>
          <w:rStyle w:val="StyleUnderline"/>
        </w:rPr>
        <w:t xml:space="preserve"> that </w:t>
      </w:r>
      <w:r w:rsidRPr="00E43EDD">
        <w:rPr>
          <w:rStyle w:val="StyleUnderline"/>
          <w:highlight w:val="cyan"/>
        </w:rPr>
        <w:t>Pakistani doctrine</w:t>
      </w:r>
      <w:r w:rsidRPr="007B3C61">
        <w:rPr>
          <w:rStyle w:val="StyleUnderline"/>
        </w:rPr>
        <w:t xml:space="preserve"> or strategy </w:t>
      </w:r>
      <w:r w:rsidRPr="00E43EDD">
        <w:rPr>
          <w:rStyle w:val="StyleUnderline"/>
          <w:highlight w:val="cyan"/>
        </w:rPr>
        <w:t xml:space="preserve">assumes battlefield use </w:t>
      </w:r>
      <w:r w:rsidRPr="007B3C61">
        <w:rPr>
          <w:rStyle w:val="StyleUnderline"/>
        </w:rPr>
        <w:t>of a nuclear device.</w:t>
      </w:r>
      <w:r w:rsidRPr="007B3C61">
        <w:rPr>
          <w:sz w:val="14"/>
        </w:rPr>
        <w:t xml:space="preserve"> Instead, Pakistan’s strategy appears designed to manipulate the risk of use so that it increases with the severity of the conflict." The possibility of accidental and inadvertent conflict inheres in the very possession of nuclear arsenals, and the concerns raised by those pessimistic about the fragility of nuclear deterrence in South Asia may well turn out to be tragically accurate. But </w:t>
      </w:r>
      <w:r w:rsidRPr="007B3C61">
        <w:rPr>
          <w:rStyle w:val="StyleUnderline"/>
        </w:rPr>
        <w:t xml:space="preserve">the logic of their </w:t>
      </w:r>
      <w:r w:rsidRPr="00E43EDD">
        <w:rPr>
          <w:rStyle w:val="StyleUnderline"/>
          <w:highlight w:val="cyan"/>
        </w:rPr>
        <w:t>argument about future dangers</w:t>
      </w:r>
      <w:r w:rsidRPr="007B3C61">
        <w:rPr>
          <w:rStyle w:val="StyleUnderline"/>
        </w:rPr>
        <w:t xml:space="preserve"> would be a whole lot stronger were they to offer a better explanation for why similar warnings </w:t>
      </w:r>
      <w:r w:rsidRPr="00E43EDD">
        <w:rPr>
          <w:rStyle w:val="StyleUnderline"/>
          <w:highlight w:val="cyan"/>
        </w:rPr>
        <w:t xml:space="preserve">in the past have </w:t>
      </w:r>
      <w:r w:rsidRPr="00E43EDD">
        <w:rPr>
          <w:rStyle w:val="Emphasis"/>
          <w:highlight w:val="cyan"/>
        </w:rPr>
        <w:t>fallen short.</w:t>
      </w:r>
    </w:p>
    <w:p w14:paraId="27857478" w14:textId="3A2F6924" w:rsidR="00AB1E28" w:rsidRPr="00CF7EB5" w:rsidRDefault="00AB1E28" w:rsidP="00AB1E28">
      <w:pPr>
        <w:pStyle w:val="Heading2"/>
      </w:pPr>
      <w:r w:rsidRPr="00CF7EB5">
        <w:t>Impact Turns</w:t>
      </w:r>
      <w:r w:rsidR="001F3875">
        <w:t>/Alliance Bad</w:t>
      </w:r>
    </w:p>
    <w:p w14:paraId="5B318D79" w14:textId="77777777" w:rsidR="008F5D87" w:rsidRDefault="008F5D87" w:rsidP="008F5D87">
      <w:pPr>
        <w:pStyle w:val="Heading3"/>
      </w:pPr>
      <w:r>
        <w:t>Taiwan War</w:t>
      </w:r>
    </w:p>
    <w:p w14:paraId="170D316D" w14:textId="77777777" w:rsidR="008F5D87" w:rsidRDefault="008F5D87" w:rsidP="008F5D87">
      <w:pPr>
        <w:pStyle w:val="Heading4"/>
      </w:pPr>
      <w:r>
        <w:t>China-Russia military alliance leads to counterbalancing against the US – Russia teaches China invasion tactics to invade Taiwan</w:t>
      </w:r>
    </w:p>
    <w:p w14:paraId="702DED99" w14:textId="77777777" w:rsidR="008F5D87" w:rsidRDefault="008F5D87" w:rsidP="008F5D87">
      <w:r w:rsidRPr="0070499A">
        <w:rPr>
          <w:rStyle w:val="Style13ptBold"/>
        </w:rPr>
        <w:t>Buckley 5</w:t>
      </w:r>
      <w:r w:rsidRPr="0070499A">
        <w:t xml:space="preserve"> [Chris Buckley, San Francisco Chronicle, "China, Russia rehearse militaries/Joint exercise marks growing relationship, www.sfgate.com/news/article/China-Russia-rehearse-militaries-Joint-2647166.php, DOA: 7/4/16]</w:t>
      </w:r>
    </w:p>
    <w:p w14:paraId="2D00FFF8" w14:textId="77777777" w:rsidR="008F5D87" w:rsidRDefault="008F5D87" w:rsidP="008F5D87">
      <w:r w:rsidRPr="00E43EDD">
        <w:rPr>
          <w:rStyle w:val="StyleUnderline"/>
          <w:highlight w:val="cyan"/>
        </w:rPr>
        <w:t>China and Russia launched their most ambitious joint military exercises</w:t>
      </w:r>
      <w:r w:rsidRPr="0070499A">
        <w:rPr>
          <w:rStyle w:val="StyleUnderline"/>
        </w:rPr>
        <w:t xml:space="preserve"> today, with naval ships, bombers, fighter planes and 10,000 troops massing on China's northeast coast for maneuvers that the two countries say will show their deepening cooperation</w:t>
      </w:r>
      <w:r>
        <w:t xml:space="preserve">. They say the exercise is not intended to threaten other countries, but to improve the ability of China and Russia to thwart terrorism and separatist uprisings on their borders. But the focus of those concerns is in Central Asia, while the exercises will be on the Pacific coast, 3,000 miles away. Energy and regional tensions exist in northeast Asia, however, and the display of mutual political trust between China and Russia may be more important than the military training involved, specialists in Russian and Chinese relations said. "It's really got nothing to do with terrorism -- that's just a neutral justification," Bobo Lo, who specializes in Chinese-Russian relations at Chatham House, an international relations institute in London, said of the exercises. "The real rationale is not a military one, and not even a security one, but to show the strength of the overall relationship." The differences between what Russia and China are saying about the exercises may be more revealing. </w:t>
      </w:r>
      <w:r w:rsidRPr="0070499A">
        <w:rPr>
          <w:rStyle w:val="StyleUnderline"/>
        </w:rPr>
        <w:t xml:space="preserve">A senior Chinese military officer suggested this week that </w:t>
      </w:r>
      <w:r w:rsidRPr="00E43EDD">
        <w:rPr>
          <w:rStyle w:val="Emphasis"/>
          <w:highlight w:val="cyan"/>
        </w:rPr>
        <w:t>the exercises were intended to bring Russia in to deter the United States from supporting Taiwan</w:t>
      </w:r>
      <w:r w:rsidRPr="0070499A">
        <w:rPr>
          <w:rStyle w:val="StyleUnderline"/>
        </w:rPr>
        <w:t xml:space="preserve"> if it moved toward independence and China responded with force. "For China, the real threat to national sovereignty, territorial integrity and the mission of national reunification is a large and powerful potential foe with high-tech weapons," said Col. Lai Bin of the People's Liberation Army's Academy of Military Sciences Beijing, apparently referring to the United States. "Carrying out training and exercises for this makes perfect sense."</w:t>
      </w:r>
      <w:r>
        <w:t xml:space="preserve"> His comments appeared in Asia Weekly, a mainland-controlled Chinese- language magazine published in Hong Kong. But suggestions that Russia would back China in an attack on Taiwan are far-fetched, Russian analysts said. "Russia supports China's one-China policy," said Vasily Mikheyev, a specialist on Chinese-Russian relations at the Institute of International Political and Economic Studies in Moscow, "but Russia certainly doesn't want to be involved in Chinese-Taiwanese tactical rivalry." </w:t>
      </w:r>
      <w:r w:rsidRPr="00E43EDD">
        <w:rPr>
          <w:rStyle w:val="StyleUnderline"/>
          <w:highlight w:val="cyan"/>
        </w:rPr>
        <w:t>Increased Chinese military cooperation with Russia may eventually help reduce American influence in Asia</w:t>
      </w:r>
      <w:r w:rsidRPr="0070499A">
        <w:rPr>
          <w:rStyle w:val="StyleUnderline"/>
        </w:rPr>
        <w:t>, said Andrew Yang, a specialist on the Chinese military at the Chinese Council of Advanced Policy Studies, a privately financed research organization in Taipei, Taiwan. "Better security relations with Russia will help China to balance U.S. influence in the region," he said</w:t>
      </w:r>
      <w:r>
        <w:t xml:space="preserve">. </w:t>
      </w:r>
      <w:r w:rsidRPr="00E43EDD">
        <w:rPr>
          <w:rStyle w:val="Emphasis"/>
          <w:highlight w:val="cyan"/>
        </w:rPr>
        <w:t>The exercises also will give China an opportunity to learn from Russia's forces, which have more experience in the complicated joint maneuvers that China eventually may use to threaten Taiwan.</w:t>
      </w:r>
      <w:r>
        <w:t xml:space="preserve"> Despite a decade of double-digit increases in official military budgets, China's arms still lag behind Russia's most advanced weaponry, said Bates Gill, a specialist on China's international security at the Center for Strategic and International Studies in Washington. </w:t>
      </w:r>
      <w:r w:rsidRPr="0070499A">
        <w:rPr>
          <w:rStyle w:val="StyleUnderline"/>
        </w:rPr>
        <w:t>"</w:t>
      </w:r>
      <w:r w:rsidRPr="00E43EDD">
        <w:rPr>
          <w:rStyle w:val="StyleUnderline"/>
          <w:highlight w:val="cyan"/>
        </w:rPr>
        <w:t>It will be an opportunity for the Chinese to see a superior military in action</w:t>
      </w:r>
      <w:r w:rsidRPr="0070499A">
        <w:rPr>
          <w:rStyle w:val="StyleUnderline"/>
        </w:rPr>
        <w:t xml:space="preserve">," Gill said. </w:t>
      </w:r>
      <w:r>
        <w:t>Russia also will be showing off new military equipment, including the Tu- 95MS fighter and the Tu-22M3 bomber, Chinese and Russian news media have reported.</w:t>
      </w:r>
    </w:p>
    <w:p w14:paraId="1A688A76" w14:textId="77777777" w:rsidR="008F5D87" w:rsidRDefault="008F5D87" w:rsidP="008F5D87">
      <w:pPr>
        <w:pStyle w:val="Heading4"/>
      </w:pPr>
      <w:r>
        <w:t>China war with Taiwan is the most likely scenario for nuclear escalation – US draw in makes China no first strike policy irrelevant</w:t>
      </w:r>
    </w:p>
    <w:p w14:paraId="3794A1A4" w14:textId="77777777" w:rsidR="008F5D87" w:rsidRDefault="008F5D87" w:rsidP="008F5D87">
      <w:r w:rsidRPr="001C2E6D">
        <w:rPr>
          <w:rStyle w:val="Style13ptBold"/>
        </w:rPr>
        <w:t>Lowther and Littlefield 15</w:t>
      </w:r>
      <w:r w:rsidRPr="001C2E6D">
        <w:t xml:space="preserve"> [Alex Littlefield - Professor at Feng Chia University, Adam Lowther - Director of the School of Advanced Nuclear Deterrence Studies and Air Force Global Strike Command, "Taiwan and the Prospects for War Between China and America", thediplomat.com/2015/08/taiwan-and-the-prospects-for-war-between-china-and-america/, DOA: 7/4/16]</w:t>
      </w:r>
    </w:p>
    <w:p w14:paraId="5C09E313" w14:textId="77777777" w:rsidR="008F5D87" w:rsidRDefault="008F5D87" w:rsidP="008F5D87">
      <w:pPr>
        <w:rPr>
          <w:rStyle w:val="Emphasis"/>
        </w:rPr>
      </w:pPr>
      <w:r w:rsidRPr="005E4C66">
        <w:rPr>
          <w:rStyle w:val="StyleUnderline"/>
        </w:rPr>
        <w:t xml:space="preserve">For the United States and its allies and partners in Asia, </w:t>
      </w:r>
      <w:r w:rsidRPr="00E43EDD">
        <w:rPr>
          <w:rStyle w:val="StyleUnderline"/>
          <w:highlight w:val="cyan"/>
        </w:rPr>
        <w:t>China’s aggressive efforts to assert questionable claims in the South and East China Sea</w:t>
      </w:r>
      <w:r w:rsidRPr="005E4C66">
        <w:rPr>
          <w:rStyle w:val="StyleUnderline"/>
        </w:rPr>
        <w:t xml:space="preserve">, enforce a disputed Air Defense Identification Zone (ADIZ), build the rocket/missile and naval capabilities needed to invade Taiwan, and build a substantial ballistic missile capability all work to create a situation where conflict between the U.S. and the PRC could occur and rapidly escalate. Given that </w:t>
      </w:r>
      <w:r w:rsidRPr="00E43EDD">
        <w:rPr>
          <w:rStyle w:val="StyleUnderline"/>
          <w:highlight w:val="cyan"/>
        </w:rPr>
        <w:t>American political and military leaders have a poor understanding of Chinese ambitions and</w:t>
      </w:r>
      <w:r w:rsidRPr="005E4C66">
        <w:rPr>
          <w:rStyle w:val="StyleUnderline"/>
        </w:rPr>
        <w:t xml:space="preserve"> particularly </w:t>
      </w:r>
      <w:r w:rsidRPr="00E43EDD">
        <w:rPr>
          <w:rStyle w:val="StyleUnderline"/>
          <w:highlight w:val="cyan"/>
        </w:rPr>
        <w:t xml:space="preserve">their opaque nuclear thinking, </w:t>
      </w:r>
      <w:r w:rsidRPr="00E43EDD">
        <w:rPr>
          <w:rStyle w:val="Emphasis"/>
          <w:highlight w:val="cyan"/>
        </w:rPr>
        <w:t>there is ample reason to be concerned that a future conflict could escalate to a limited nuclear conflict</w:t>
      </w:r>
      <w:r w:rsidRPr="005E4C66">
        <w:rPr>
          <w:rStyle w:val="StyleUnderline"/>
        </w:rPr>
        <w:t xml:space="preserve">. </w:t>
      </w:r>
      <w:r w:rsidRPr="00DA0B18">
        <w:rPr>
          <w:sz w:val="16"/>
        </w:rPr>
        <w:t xml:space="preserve">Thus, it is worth taking a look at the PRC with an eye toward offering insight into Chinese motivation and thinking when it comes to how a possible crisis over Taiwan could escalate to the use of nuclear weapons. Chinese Capabilities In their latest estimate, Hans M. Kristensen and Robert S. Norris assess that the 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 </w:t>
      </w:r>
      <w:r w:rsidRPr="005E4C66">
        <w:rPr>
          <w:rStyle w:val="StyleUnderline"/>
        </w:rPr>
        <w:t>It is worth noting that the quantity, though not the quality, of China’s nuclear arsenal is only limited by its dwindling stock of weapons grade plutonium. This raises the question; to what end is China developing and deploying its nuclear arsenal?</w:t>
      </w:r>
      <w:r w:rsidRPr="00DA0B18">
        <w:rPr>
          <w:sz w:val="16"/>
        </w:rPr>
        <w:t xml:space="preserve">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t>
      </w:r>
      <w:r w:rsidRPr="005E4C66">
        <w:rPr>
          <w:rStyle w:val="StyleUnderline"/>
        </w:rPr>
        <w:t xml:space="preserve">While not a nuclear peer competitor to either Russia or the U.S., </w:t>
      </w:r>
      <w:r w:rsidRPr="00E43EDD">
        <w:rPr>
          <w:rStyle w:val="StyleUnderline"/>
          <w:highlight w:val="cyan"/>
        </w:rPr>
        <w:t>China is rapidly catching up as it builds an estimated 30-50 new nuclear warheads each year</w:t>
      </w:r>
      <w:r w:rsidRPr="005E4C66">
        <w:rPr>
          <w:rStyle w:val="StyleUnderline"/>
        </w:rPr>
        <w:t>. While American leaders may find such a sentiment unfounded, the PRC has a strong fear that the United States will use its nuclear arsenal as a tool to blackmail (coerce) China into taking or not taking a number of actions that are against its interests.</w:t>
      </w:r>
      <w:r w:rsidRPr="00DA0B18">
        <w:rPr>
          <w:sz w:val="16"/>
        </w:rPr>
        <w:t xml:space="preserve">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t>
      </w:r>
      <w:r w:rsidRPr="005E4C66">
        <w:rPr>
          <w:rStyle w:val="StyleUnderline"/>
        </w:rPr>
        <w:t>While there are several scenarios where conflict between the United States and China is possible</w:t>
      </w:r>
      <w:r w:rsidRPr="00E43EDD">
        <w:rPr>
          <w:rStyle w:val="StyleUnderline"/>
          <w:highlight w:val="cyan"/>
        </w:rPr>
        <w:t xml:space="preserve">, </w:t>
      </w:r>
      <w:r w:rsidRPr="00E43EDD">
        <w:rPr>
          <w:rStyle w:val="Emphasis"/>
          <w:highlight w:val="cyan"/>
        </w:rPr>
        <w:t>some analysts believe that a conflict over Taiwan remains the most likely place where the PRC and the U.S. would come to blows.</w:t>
      </w:r>
      <w:r w:rsidRPr="00DA0B18">
        <w:rPr>
          <w:sz w:val="16"/>
        </w:rPr>
        <w:t xml:space="preserve"> Beijing is aware that any coercive action on its part to force Taiwan to accept its political domination could incur the wrath of the United States. 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w:t>
      </w:r>
      <w:r w:rsidRPr="005E4C66">
        <w:rPr>
          <w:rStyle w:val="StyleUnderline"/>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w:t>
      </w:r>
      <w:r w:rsidRPr="00E43EDD">
        <w:rPr>
          <w:rStyle w:val="Emphasis"/>
          <w:highlight w:val="cyan"/>
        </w:rPr>
        <w:t>the Chinese may escalate to the use of a nuclear weapon</w:t>
      </w:r>
      <w:r w:rsidRPr="005E4C66">
        <w:rPr>
          <w:rStyle w:val="Emphasis"/>
        </w:rPr>
        <w:t xml:space="preserve"> </w:t>
      </w:r>
      <w:r w:rsidRPr="005E4C66">
        <w:rPr>
          <w:rStyle w:val="StyleUnderline"/>
        </w:rPr>
        <w:t>(against a U.S. carrier in China’s self-declared waters for example) as a means of forcing de-escalation</w:t>
      </w:r>
      <w:r w:rsidRPr="00DA0B18">
        <w:rPr>
          <w:sz w:val="16"/>
        </w:rPr>
        <w:t xml:space="preserve">. </w:t>
      </w:r>
      <w:r w:rsidRPr="00E43EDD">
        <w:rPr>
          <w:rStyle w:val="Emphasis"/>
          <w:highlight w:val="cyan"/>
        </w:rPr>
        <w:t>In the view of China, such a strike would not be a violation of its no-first-use policy because the strike would occur in sovereign Chinese waters, thus making the use of nuclear weapons a defensive act</w:t>
      </w:r>
      <w:r w:rsidRPr="00DA0B18">
        <w:rPr>
          <w:sz w:val="16"/>
        </w:rPr>
        <w:t xml:space="preserve">. </w:t>
      </w:r>
      <w:r w:rsidRPr="005E4C66">
        <w:rPr>
          <w:rStyle w:val="StyleUnderline"/>
        </w:rPr>
        <w:t>Since Taiwan is a domestic matter, any U.S. intervention would be viewed as an act of aggression. This, in the minds of the Chinese, makes the United States an outside aggressor, not China. It is also important to remember that nuclear weapons are an asymmetric response to American conventional superiority</w:t>
      </w:r>
      <w:r w:rsidRPr="00DA0B18">
        <w:rPr>
          <w:sz w:val="16"/>
        </w:rPr>
        <w:t xml:space="preserve">. Given that China is incapable of executing and sustaining a conventional military campaign against the continental United States,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t>
      </w:r>
      <w:r w:rsidRPr="00DA0B18">
        <w:rPr>
          <w:rStyle w:val="StyleUnderline"/>
        </w:rPr>
        <w:t>Without making too crude a point, the nuclear option provides more bang for the buck, or yuan</w:t>
      </w:r>
      <w:r w:rsidRPr="00DA0B18">
        <w:rPr>
          <w:rStyle w:val="Emphasis"/>
        </w:rPr>
        <w:t xml:space="preserve">. </w:t>
      </w:r>
      <w:r w:rsidRPr="00E43EDD">
        <w:rPr>
          <w:rStyle w:val="Emphasis"/>
          <w:highlight w:val="cyan"/>
        </w:rPr>
        <w:t>Given that mutually assured destruction (MAD) is not part of China’s strategic thinking – in fact it is explicitly rejected – the PRC will see the situation very differently than the United States</w:t>
      </w:r>
      <w:r w:rsidRPr="00E43EDD">
        <w:rPr>
          <w:sz w:val="16"/>
          <w:highlight w:val="cyan"/>
        </w:rPr>
        <w:t>.</w:t>
      </w:r>
      <w:r w:rsidRPr="00DA0B18">
        <w:rPr>
          <w:sz w:val="16"/>
        </w:rPr>
        <w:t xml:space="preserve"> China likely has no desire to become a nuclear peer of the United States. It does not need to be in order to achieve its geopolitical objectives. However, China does have specific goals that are a part of its stated core security interests, including reunification with Taiwan. Reunification is necessary for China to reach its unstated goal of becoming a regional hegemon. As long as Taiwan maintains its de facto independence of China it acts as a literal and symbolic barrier to China’s power projection beyond the East China Sea. </w:t>
      </w:r>
      <w:r w:rsidRPr="00E43EDD">
        <w:rPr>
          <w:rStyle w:val="StyleUnderline"/>
          <w:highlight w:val="cyan"/>
        </w:rPr>
        <w:t>Without Taiwan, China cannot gain military hegemony in its own neighborhood</w:t>
      </w:r>
      <w:r w:rsidRPr="00DA0B18">
        <w:rPr>
          <w:rStyle w:val="StyleUnderline"/>
        </w:rPr>
        <w:t>. China’s maritime land reclamation strategy for Southeast Asia pales in scope and significance with the historical and political value of Taiwan.</w:t>
      </w:r>
      <w:r w:rsidRPr="00DA0B18">
        <w:rPr>
          <w:sz w:val="16"/>
        </w:rPr>
        <w:t xml:space="preserve"> With Taiwan returned to its rightful place, the relevance to China of the U.S. military presence in Japan and South Korea is greatly diminished. China’s relationship with the Philippines, which lies just to the south of Taiwan, would also change dramatically. </w:t>
      </w:r>
      <w:r w:rsidRPr="00DA0B18">
        <w:rPr>
          <w:rStyle w:val="StyleUnderline"/>
        </w:rPr>
        <w:t xml:space="preserve">Although </w:t>
      </w:r>
      <w:r w:rsidRPr="00E43EDD">
        <w:rPr>
          <w:rStyle w:val="StyleUnderline"/>
          <w:highlight w:val="cyan"/>
        </w:rPr>
        <w:t>China</w:t>
      </w:r>
      <w:r w:rsidRPr="00DA0B18">
        <w:rPr>
          <w:rStyle w:val="StyleUnderline"/>
        </w:rPr>
        <w:t xml:space="preserve"> criticizes the United States for playing the role of global hegemon, it </w:t>
      </w:r>
      <w:r w:rsidRPr="00E43EDD">
        <w:rPr>
          <w:rStyle w:val="StyleUnderline"/>
          <w:highlight w:val="cyan"/>
        </w:rPr>
        <w:t>is actively seeking to supplant the United States in Asia so that it can play a similar role in the region</w:t>
      </w:r>
      <w:r w:rsidRPr="00DA0B18">
        <w:rPr>
          <w:rStyle w:val="StyleUnderline"/>
        </w:rPr>
        <w:t>. While Beijing may take a longer view toward geopolitical issues than Washington does, Chinese political leaders must still be responsive to a domestic audience that demands ever higher levels of prosperity</w:t>
      </w:r>
      <w:r w:rsidRPr="00DA0B18">
        <w:rPr>
          <w:sz w:val="16"/>
        </w:rPr>
        <w:t xml:space="preserve">.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w:t>
      </w:r>
      <w:r w:rsidRPr="00DA0B18">
        <w:rPr>
          <w:rStyle w:val="StyleUnderline"/>
        </w:rPr>
        <w:t>After all, Washington invariably takes the non-Chinese side. China sees the U.S. as a direct competitor and obstacle to its geopolitical ambitions. As such it is preparing for the next step in a crisis that it will likely instigate, control, and conclude in the Taiwan Straits</w:t>
      </w:r>
      <w:r w:rsidRPr="00DA0B18">
        <w:rPr>
          <w:sz w:val="16"/>
        </w:rPr>
        <w:t xml:space="preserve">.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w:t>
      </w:r>
      <w:r w:rsidRPr="00DA0B18">
        <w:rPr>
          <w:rStyle w:val="StyleUnderline"/>
        </w:rPr>
        <w:t>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w:t>
      </w:r>
      <w:r w:rsidRPr="00DA0B18">
        <w:rPr>
          <w:sz w:val="16"/>
        </w:rPr>
        <w:t xml:space="preserve"> </w:t>
      </w:r>
      <w:r w:rsidRPr="00E43EDD">
        <w:rPr>
          <w:rStyle w:val="Emphasis"/>
          <w:highlight w:val="cyan"/>
        </w:rPr>
        <w:t>China is not the United States nor do Chinese leaders think like their counterparts in the United States. Unless we give serious thought to possible scenarios where nuclear conflict could occur, the United States may be unprepared for a situation that escalates beyond its ability to prevent a catastrophe.</w:t>
      </w:r>
    </w:p>
    <w:p w14:paraId="02592939" w14:textId="77777777" w:rsidR="008F5D87" w:rsidRDefault="008F5D87" w:rsidP="008F5D87">
      <w:pPr>
        <w:pStyle w:val="Heading4"/>
      </w:pPr>
      <w:r>
        <w:t>Tensions between the US and China over Taiwan and other territorial waters leads to nuclear war – escalation is extremely likely because neither country believes the other will back down like in the Cold war</w:t>
      </w:r>
    </w:p>
    <w:p w14:paraId="318F109A" w14:textId="77777777" w:rsidR="008F5D87" w:rsidRPr="00DA0B18" w:rsidRDefault="008F5D87" w:rsidP="008F5D87">
      <w:r w:rsidRPr="00DA0B18">
        <w:rPr>
          <w:rStyle w:val="Style13ptBold"/>
        </w:rPr>
        <w:t>White 15</w:t>
      </w:r>
      <w:r w:rsidRPr="00DA0B18">
        <w:t xml:space="preserve"> [Hugh White - Professor of Strategic Studies at the Australian National University in Canberra, "The new nuclear war threat in US-China ties", The Straits Times, www.straitstimes.com/opinion/the-new-nuclear-war-threat-in-us-china-ties</w:t>
      </w:r>
    </w:p>
    <w:p w14:paraId="4410FFC9" w14:textId="26B76988" w:rsidR="008F5D87" w:rsidRDefault="008F5D87" w:rsidP="008F5D87">
      <w:r w:rsidRPr="006A6428">
        <w:rPr>
          <w:rStyle w:val="StyleUnderline"/>
        </w:rPr>
        <w:t>Could a confrontation between America and China ever escalate into a nuclear war? At first glance, the idea seems absurd - surely no one has worried about that kind of thing since the Cold War ended 25 years ago? But as rising maritime tensions make conventional conflict between Asia-Pacific's two strongest states an increasingly credible possibility, it becomes more and more important that we understand just how bad such a conflict could become</w:t>
      </w:r>
      <w:r w:rsidRPr="00DA0B18">
        <w:t xml:space="preserve">. Otherwise, we will not know how hard we should be working to avoid it. No one really knows the answer. In the 70 years since nuclear weapons were first and last used, the India-Pakistan war of 1999 is the only armed clash between nuclear-armed states. </w:t>
      </w:r>
      <w:r w:rsidRPr="00F173EA">
        <w:rPr>
          <w:rStyle w:val="StyleUnderline"/>
        </w:rPr>
        <w:t>Of course, Cold War strategists spent decades studying how a conventional conflict might cross the nuclear threshold, but the conclusions they drew reflected the specific strategic, political and geographic conditions of the superpower confrontation of that time. Today, things are very different</w:t>
      </w:r>
      <w:r>
        <w:t xml:space="preserve">. What we think we know about how a nuclear war could have started between the United States and the Soviet Union on the central front in Europe in the 1960s might not tell us much about how one might start between America and China in the Western Pacific in 2016. Since the Cold War, it has been easy to assume that America's overwhelming preponderance of conventional military power means that nuclear weapons have lost their relevance. In its last major Nuclear Posture Review in 2010, Washington itself argued that America would rely less and less on nuclear weapons to deter or defeat potential adversaries as it became easier for it to prevail with high-tech non-nuclear forces. But that is not what's happened here in Asia. </w:t>
      </w:r>
      <w:r w:rsidRPr="00F173EA">
        <w:rPr>
          <w:rStyle w:val="StyleUnderline"/>
        </w:rPr>
        <w:t xml:space="preserve">Over the past decade, </w:t>
      </w:r>
      <w:r w:rsidRPr="00E43EDD">
        <w:rPr>
          <w:rStyle w:val="StyleUnderline"/>
          <w:highlight w:val="cyan"/>
        </w:rPr>
        <w:t>America's traditional naval and air superiority in the Western Pacific has been steadily eroded by major enhancements in China's maritime capability</w:t>
      </w:r>
      <w:r w:rsidRPr="00F173EA">
        <w:rPr>
          <w:rStyle w:val="StyleUnderline"/>
        </w:rPr>
        <w:t xml:space="preserve"> - especially its capability to find and sink US aircraft carriers and attack US bases. As America's ability to score a swift and decisive victory over China with conventional forces alone dwindles, </w:t>
      </w:r>
      <w:r w:rsidRPr="00E43EDD">
        <w:rPr>
          <w:rStyle w:val="Emphasis"/>
          <w:highlight w:val="cyan"/>
        </w:rPr>
        <w:t>the probability grows that any conflict between them would escalate in time, space and intensity. And as that happens, the risk that it would cross the nuclear threshold rises too</w:t>
      </w:r>
      <w:r w:rsidRPr="00F173EA">
        <w:rPr>
          <w:rStyle w:val="StyleUnderline"/>
        </w:rPr>
        <w:t>.</w:t>
      </w:r>
      <w:r>
        <w:t xml:space="preserve"> Many American strategists nonetheless remain very confident that a US-China nuclear war is a very remote danger. That's because they are confident that China would always shy away from any confrontation as soon as the possibility of a nuclear conflict loomed. They believe that America's 7,000 nuclear weapons dwarfs China's 260 by such an enormous margin that any Chinese leader would see that China has much more to lose from a nuclear war than America does. Moreover, many assume that America could minimise any Chinese nuclear attack on the US homeland by destroying China's intercontinental-range forces either before they were launched or in flight. </w:t>
      </w:r>
      <w:r w:rsidRPr="00F173EA">
        <w:rPr>
          <w:rStyle w:val="StyleUnderline"/>
        </w:rPr>
        <w:t>And they assume Chinese leaders believe this too. They therefore think China's leaders would be terrified that in any nuclear confrontation, they would find themselves without any way to respond to, and therefore to deter, a US nuclear attac</w:t>
      </w:r>
      <w:r>
        <w:t xml:space="preserve">k. But what if Chinese leaders see things differently? Viewed from Beijing, the nuclear balance might look much less unfavourable to China. </w:t>
      </w:r>
      <w:r w:rsidRPr="00E43EDD">
        <w:rPr>
          <w:rStyle w:val="Emphasis"/>
          <w:highlight w:val="cyan"/>
        </w:rPr>
        <w:t>Indeed, the Chinese might even see the nuclear calculus coming out in their favour. That's because they think that America's advantage in weapons is counterbalanced by their advantage in resolve</w:t>
      </w:r>
      <w:r>
        <w:t xml:space="preserve">. </w:t>
      </w:r>
      <w:r w:rsidRPr="00F173EA">
        <w:rPr>
          <w:rStyle w:val="StyleUnderline"/>
        </w:rPr>
        <w:t>To see how they might think this, consider how, in a crisis over Taiwan, Beijing could try to deter Washington from helping Taiwan resist a Chinese attack by threatening a nuclear attack on Guam</w:t>
      </w:r>
      <w:r>
        <w:t xml:space="preserve">. That threat would be credible only if the threat of US retaliation against China for an attack on Guam was deterred by the threat of Chinese counter-retaliation against the US. </w:t>
      </w:r>
      <w:r w:rsidRPr="00F173EA">
        <w:rPr>
          <w:rStyle w:val="StyleUnderline"/>
        </w:rPr>
        <w:t xml:space="preserve">But that might easily happen. </w:t>
      </w:r>
      <w:r w:rsidRPr="00E43EDD">
        <w:rPr>
          <w:rStyle w:val="StyleUnderline"/>
          <w:highlight w:val="cyan"/>
        </w:rPr>
        <w:t>Americans cannot really be sure that all of China's intercontinental missiles could be stopped</w:t>
      </w:r>
      <w:r w:rsidRPr="00F173EA">
        <w:rPr>
          <w:rStyle w:val="StyleUnderline"/>
        </w:rPr>
        <w:t xml:space="preserve"> before they delivered warheads against US cities. </w:t>
      </w:r>
      <w:r>
        <w:t xml:space="preserve">And they'll become even less sure over the coming years as China's long-range missiles become harder to find and hit. </w:t>
      </w:r>
      <w:r w:rsidRPr="00E43EDD">
        <w:rPr>
          <w:rStyle w:val="Emphasis"/>
          <w:highlight w:val="cyan"/>
        </w:rPr>
        <w:t>And that means Washington could aid Taiwan only if it really was willing to put Guam and US cities at grave risk of a devastating Chinese nuclear attack</w:t>
      </w:r>
      <w:r w:rsidRPr="00F173EA">
        <w:rPr>
          <w:rStyle w:val="Emphasis"/>
        </w:rPr>
        <w:t xml:space="preserve">. </w:t>
      </w:r>
      <w:r>
        <w:t xml:space="preserve">Would any US president really be willing to run that risk? Chinese leaders might well think that they wouldn't. They assume that Taiwan matters a lot more to them than it does to Washington, and they are probably right. </w:t>
      </w:r>
      <w:r w:rsidRPr="00E43EDD">
        <w:rPr>
          <w:rStyle w:val="Emphasis"/>
          <w:highlight w:val="cyan"/>
        </w:rPr>
        <w:t>The danger remains, however, that each side underestimates the other</w:t>
      </w:r>
      <w:r w:rsidRPr="00E43EDD">
        <w:rPr>
          <w:highlight w:val="cyan"/>
        </w:rPr>
        <w:t>.</w:t>
      </w:r>
      <w:r>
        <w:t xml:space="preserve"> That is one of the key differences between the escalating rivalry between the US and China in Asia today and the Cold War confrontation between America and the Soviets. In the Cold War, both sides fully understood the determination of the other. Each side knew that both of them would be willing to fight a nuclear war to deny any advantage to their rival. That made both sides very careful, and ultimately kept the peace between them. </w:t>
      </w:r>
      <w:r w:rsidRPr="00F173EA">
        <w:rPr>
          <w:rStyle w:val="StyleUnderline"/>
        </w:rPr>
        <w:t xml:space="preserve">Today, there is a real risk that both sides assume the other would back down rather than fight a nuclear war. </w:t>
      </w:r>
      <w:r w:rsidRPr="00E43EDD">
        <w:rPr>
          <w:rStyle w:val="Emphasis"/>
          <w:highlight w:val="cyan"/>
        </w:rPr>
        <w:t>That makes both sides more willing to take risks that might lead to a confrontation, and increases the risks that a confrontation could escalate to a conflict, and that a conflict might cross the nuclear threshold.</w:t>
      </w:r>
      <w:r w:rsidRPr="00E43EDD">
        <w:rPr>
          <w:highlight w:val="cyan"/>
        </w:rPr>
        <w:t xml:space="preserve"> </w:t>
      </w:r>
      <w:r w:rsidRPr="00E43EDD">
        <w:rPr>
          <w:rStyle w:val="Emphasis"/>
          <w:highlight w:val="cyan"/>
        </w:rPr>
        <w:t>What's even more worrying is that no one is very clear where that nuclear threshold might lie.</w:t>
      </w:r>
      <w:r>
        <w:t xml:space="preserve"> During the Cold War, it was usually very clear to both sides exactly what actions by either of them would trigger a nuclear exchange - especially in Europe where there was a clearly defined border between East and West. </w:t>
      </w:r>
      <w:r w:rsidRPr="00F173EA">
        <w:rPr>
          <w:rStyle w:val="StyleUnderline"/>
        </w:rPr>
        <w:t xml:space="preserve">In Asia today, this is much less clear. Neither Washington nor Beijing really know where one another's red lines lie, and that makes it dangerously easy for miscalculations to occur, especially when they confront one another in a vast swathe of open ocean without clearly demarcated strategic boundaries. </w:t>
      </w:r>
      <w:r>
        <w:t>None of this means that nuclear war is a looming and imminent danger in Asia today. It remains a remote risk. But the consequences if it occurs would be unimaginably grave. That means no one thinking about the rapidly shifting strategic dynamics of our region can afford to overlook this risk in deciding how we should be trying to shape events over the coming years</w:t>
      </w:r>
      <w:r w:rsidRPr="00F173EA">
        <w:rPr>
          <w:rStyle w:val="StyleUnderline"/>
        </w:rPr>
        <w:t>. It emphasises how vital it is for all of us that the US and China should find a way to step back from escalating rivalry, and seek some form of accommodation</w:t>
      </w:r>
      <w:r>
        <w:t xml:space="preserve">. </w:t>
      </w:r>
    </w:p>
    <w:p w14:paraId="45D1E234" w14:textId="77777777" w:rsidR="00AB1E28" w:rsidRDefault="00AB1E28" w:rsidP="00AB1E28">
      <w:pPr>
        <w:pStyle w:val="Heading3"/>
      </w:pPr>
      <w:r>
        <w:t>Counterbalancing</w:t>
      </w:r>
    </w:p>
    <w:p w14:paraId="1FDFD117" w14:textId="77777777" w:rsidR="00AB1E28" w:rsidRDefault="00AB1E28" w:rsidP="00AB1E28">
      <w:pPr>
        <w:pStyle w:val="Heading4"/>
      </w:pPr>
      <w:r>
        <w:t>The Sino-Russian alliance is bad – it has lead to a massive build up of weapons that would lead to an all-out nuclear war against the US</w:t>
      </w:r>
    </w:p>
    <w:p w14:paraId="68651DEB" w14:textId="77777777" w:rsidR="00AB1E28" w:rsidRDefault="00AB1E28" w:rsidP="00AB1E28">
      <w:r w:rsidRPr="00FD371D">
        <w:rPr>
          <w:rStyle w:val="Style13ptBold"/>
        </w:rPr>
        <w:t>Tikhonova 15</w:t>
      </w:r>
      <w:r w:rsidRPr="00FD371D">
        <w:t xml:space="preserve"> [Polina Tikhonova, "U.S. Underestimates Power Of China-Russia Alliance", www.valuewalk.com/2015/10/u-s-underestimates-power-of-china-russia-alliance/, DOA: 6/23/16]</w:t>
      </w:r>
    </w:p>
    <w:p w14:paraId="0A39B3EA" w14:textId="77777777" w:rsidR="00AB1E28" w:rsidRDefault="00AB1E28" w:rsidP="00AB1E28">
      <w:r w:rsidRPr="00E43EDD">
        <w:rPr>
          <w:rStyle w:val="StyleUnderline"/>
          <w:highlight w:val="cyan"/>
        </w:rPr>
        <w:t>American geostrategists have noted the alarming rate at which Moscow and Beijing are strengthening their ties</w:t>
      </w:r>
      <w:r w:rsidRPr="00FD371D">
        <w:rPr>
          <w:rStyle w:val="StyleUnderline"/>
        </w:rPr>
        <w:t xml:space="preserve">, while some U.S. doubt that such an alliance, which is often called the ‘Eurasian colossus’, has anything to counter the U.S. with. However, other Western </w:t>
      </w:r>
      <w:r w:rsidRPr="00E43EDD">
        <w:rPr>
          <w:rStyle w:val="StyleUnderline"/>
          <w:highlight w:val="cyan"/>
        </w:rPr>
        <w:t>military strategists are urging the world to do something about the growing threat of the constantly evolving Sino-Russian relations</w:t>
      </w:r>
      <w:r>
        <w:t xml:space="preserve">. But it’s not just U.S. geostrategists who are analyzing their possible future enemies. According to Lyle J. Goldstein, Associate Professor in the China Maritime Studies Institute (CMSI) at the US Naval War College in Newport, Chinese analysts are busy analyzing Western reports about Beijing and Moscow. “Signs of a steadily enhancing Russia-China partnership are quite readily visible. Reciprocal visits by the two Presidents to observe one another’s victory celebrations (and the conspicuous lack of Western leaders at either event) seemed to demonstrate a shared contemporary isolation as well as the common history of suffering catastrophic losses in the enormous conflagration of the Second World War,” Professor Goldstein noted in his article for The National Interest. China and Russia have been sharing political interests ever since the NATO intervention in Libya in 2011, as noted by professor Goldstein, citing Chinese geostrategists. And then the Arab Spring as well as the Ukrainian crisis have accelerated the rapprochement process “tremendously,” professor said. The professor noted that a major evidence of the Dragon and the Bear seeing one another as top allies is the fact that Russian President Vladimir Putin’s first trip abroad after assuming the Russian Presidency again in 2012 was China. And then Chinese President Xi Jinping visited Russia as part of his inaugural journey in 2013. Professor Goldstein also noted that both Beijing and Moscow have a “legacy of hostility and mistrust” dating back from the mid-Cold War period. And the professor added that this mistrust may become a stumbling block in further Sino-Russian cooperation. </w:t>
      </w:r>
      <w:r w:rsidRPr="00E43EDD">
        <w:rPr>
          <w:rStyle w:val="StyleUnderline"/>
          <w:highlight w:val="cyan"/>
        </w:rPr>
        <w:t>The U.S. underestimates Sino-Russian alliance</w:t>
      </w:r>
      <w:r w:rsidRPr="00FD371D">
        <w:rPr>
          <w:rStyle w:val="StyleUnderline"/>
        </w:rPr>
        <w:t xml:space="preserve"> – Chinese analysts According to the professor, Western geostrategists neglect a number of important aspects of the relations between China and Russia, failing to realize the significance of some historical events involving the two nuclear powers. For example, Goldstein refers to Chinese research, and notes that “in a chapter of WWII that is rarely discussed in the West, this article explains that </w:t>
      </w:r>
      <w:r w:rsidRPr="00E43EDD">
        <w:rPr>
          <w:rStyle w:val="StyleUnderline"/>
          <w:highlight w:val="cyan"/>
        </w:rPr>
        <w:t>Moscow did impressively provide China with almost 1,000 aircraft</w:t>
      </w:r>
      <w:r w:rsidRPr="00FD371D">
        <w:rPr>
          <w:rStyle w:val="StyleUnderline"/>
        </w:rPr>
        <w:t xml:space="preserve"> (and accompanying volunteer pilots) </w:t>
      </w:r>
      <w:r w:rsidRPr="00E43EDD">
        <w:rPr>
          <w:rStyle w:val="StyleUnderline"/>
          <w:highlight w:val="cyan"/>
        </w:rPr>
        <w:t>in the four years after the Nanjing Massacre</w:t>
      </w:r>
      <w:r w:rsidRPr="00FD371D">
        <w:rPr>
          <w:rStyle w:val="StyleUnderline"/>
        </w:rPr>
        <w:t xml:space="preserve"> in December 1937.” </w:t>
      </w:r>
      <w:r>
        <w:t xml:space="preserve">Also, what’s largely neglected by U.S. analysts is the fact that the USSR played a crucial role in the emergence of the Chinese Communist Party and the establishment of the People’s Republic of China on October 1, 1949. Back then, Soviet Russia supplied the Chinese Communists with weapons, hardware, technological and humanitarian aid in order to help the party win over the Kuomintang, which were supported by the U.S. diplomatically and militarily, during the Chinese Civil War. Having analyzed Chinese research, the professor concluded that the Chinese regard U.S. analyses of China-Russia relations as “surficial in nature and also rather pessimistic.” Chinese analysts also noted that “the West is always aiming to ‘use China to pin down Russia and to employ Russia to pin down China …’,” Goldstein added. “It is not at all clear, as is often suggested, that antagonism is the ‘natural state’ of affairs in China-Russia relations. </w:t>
      </w:r>
      <w:r w:rsidRPr="00E43EDD">
        <w:rPr>
          <w:rStyle w:val="StyleUnderline"/>
          <w:highlight w:val="cyan"/>
        </w:rPr>
        <w:t>The dual combination of the ‘rebalance,’ in tandem with the West’s still evolving strategic response to the Ukraine Crisis, may yet prove sufficient to solidify a geopolitically significant Eurasian counterpoise</w:t>
      </w:r>
      <w:r w:rsidRPr="00FD371D">
        <w:rPr>
          <w:rStyle w:val="StyleUnderline"/>
        </w:rPr>
        <w:t xml:space="preserve">,” the professor concluded in his article. </w:t>
      </w:r>
      <w:r w:rsidRPr="00E43EDD">
        <w:rPr>
          <w:rStyle w:val="StyleUnderline"/>
          <w:highlight w:val="cyan"/>
        </w:rPr>
        <w:t>Chinese and Russian nuclear capabilities combined are deadly</w:t>
      </w:r>
      <w:r w:rsidRPr="00FD371D">
        <w:rPr>
          <w:rStyle w:val="StyleUnderline"/>
        </w:rPr>
        <w:t xml:space="preserve"> ValueWalk reported in September that </w:t>
      </w:r>
      <w:r w:rsidRPr="00E43EDD">
        <w:rPr>
          <w:rStyle w:val="StyleUnderline"/>
          <w:highlight w:val="cyan"/>
        </w:rPr>
        <w:t>China, Russia and the U.S. are the top three conventionally military powerful countries in the world out of 126 countries</w:t>
      </w:r>
      <w:r w:rsidRPr="00FD371D">
        <w:rPr>
          <w:rStyle w:val="StyleUnderline"/>
        </w:rPr>
        <w:t>, according to the Global Firepower (GFP) database.</w:t>
      </w:r>
      <w:r>
        <w:t xml:space="preserve"> The GFP database was formed by considering the total amount of arms a country has, its dependence on natural resources, the state of the country’s economy, defense budget spending, geography as well as 50 other factors. </w:t>
      </w:r>
      <w:r w:rsidRPr="00E43EDD">
        <w:rPr>
          <w:rStyle w:val="StyleUnderline"/>
          <w:highlight w:val="cyan"/>
        </w:rPr>
        <w:t>But it’s the nuclear capabilities of the three countries that are usually compared by Western analysts in order to predict a possible outcome of a war between the U.S. against Russia and China</w:t>
      </w:r>
      <w:r w:rsidRPr="00FD371D">
        <w:rPr>
          <w:rStyle w:val="StyleUnderline"/>
        </w:rPr>
        <w:t xml:space="preserve">. China has about 250 total nuclear warheads, but even though the number seems insignificant – especially when compared to the U.S. and Russia – </w:t>
      </w:r>
      <w:r w:rsidRPr="00E43EDD">
        <w:rPr>
          <w:rStyle w:val="StyleUnderline"/>
          <w:highlight w:val="cyan"/>
        </w:rPr>
        <w:t>Beijing still presents a huge challenge to Washington due to its technological and military progress.</w:t>
      </w:r>
      <w:r>
        <w:t xml:space="preserve"> How likely is U.S. vs. Russia-China war? Meanwhile, it’s ally – Russia – has 1,582 strategic warheads deployed on 515 ICBMs, SLBMs, and strategic bombers, according to the March 2015 New START numbers. The Federation of American Scientists previously estimated that Russia possesses a few thousand non-deployed nuclear strategic warheads and nearly 2,000 tactical nuclear warheads. On top of that, additional 3,200 are awaiting dismantlement. </w:t>
      </w:r>
      <w:r w:rsidRPr="00FD371D">
        <w:rPr>
          <w:rStyle w:val="StyleUnderline"/>
        </w:rPr>
        <w:t>The U.S., which has seen worsening relations with both China and Russia, possesses 1,597 strategic nuclear warheads deployed on 785 ICBMs, SLBMs, and strategic bombers, according to the March 2015 New START numbers</w:t>
      </w:r>
      <w:r>
        <w:t>. Meanwhile, the Federation of American Scientists stated that the U.S. has nearly 2,800 warheads in its non-deployed strategic arsenal as well as 500 warheads in the U.S. tactical nuclear arsenal. And according to the U.S. State Department, the U.S. had as many as 4,717 active nuclear warheads as of September 30, 2014. Other warheads are retired and are awaiting dismantlement. So amid the news that China is accusing the U.S. of illegally entering the disputed South China Sea, how likely is a war between Moscow and Beijing on one side, and Washington on the other side?</w:t>
      </w:r>
    </w:p>
    <w:p w14:paraId="196CB5E3" w14:textId="77777777" w:rsidR="00AB1E28" w:rsidRDefault="00AB1E28" w:rsidP="00AB1E28">
      <w:pPr>
        <w:pStyle w:val="Heading3"/>
      </w:pPr>
      <w:r>
        <w:t>Space Wars</w:t>
      </w:r>
    </w:p>
    <w:p w14:paraId="7A8A8D05" w14:textId="77777777" w:rsidR="00AB1E28" w:rsidRDefault="00AB1E28" w:rsidP="00AB1E28">
      <w:pPr>
        <w:pStyle w:val="Heading4"/>
      </w:pPr>
      <w:r>
        <w:t>China and Russia are pursuing a space war with the US – vulnerabilities across the board mean conflict will escalate</w:t>
      </w:r>
    </w:p>
    <w:p w14:paraId="3050E491" w14:textId="77777777" w:rsidR="00AB1E28" w:rsidRPr="00664DBB" w:rsidRDefault="00AB1E28" w:rsidP="00AB1E28">
      <w:r w:rsidRPr="00664DBB">
        <w:rPr>
          <w:rStyle w:val="Style13ptBold"/>
        </w:rPr>
        <w:t>Gertz 3/16</w:t>
      </w:r>
      <w:r w:rsidRPr="00664DBB">
        <w:t xml:space="preserve"> [Bill Gertz - Senior Editor of the Washington Free Beacon, "China, Russia Planning Space Attacks on U.S. Satelllites", freebeacon.com/national-security/china-russia-planning-space-attacks-on-u-s-satellites/, DOA: 7/13/16]</w:t>
      </w:r>
    </w:p>
    <w:p w14:paraId="036B3361" w14:textId="59540561" w:rsidR="00645B00" w:rsidRPr="00AB1E28" w:rsidRDefault="00AB1E28" w:rsidP="00AB1E28">
      <w:r w:rsidRPr="00D36DCB">
        <w:rPr>
          <w:rStyle w:val="StyleUnderline"/>
          <w:highlight w:val="cyan"/>
        </w:rPr>
        <w:t>China and Russia are preparing to attack and disrupt critical U.S. military and intelligence satellites in a future conflict</w:t>
      </w:r>
      <w:r w:rsidRPr="00664DBB">
        <w:rPr>
          <w:rStyle w:val="StyleUnderline"/>
        </w:rPr>
        <w:t xml:space="preserve"> with crippling space missile, maneuvering satellite, and laser attacks, senior Pentagon and intelligence officials told Congress on </w:t>
      </w:r>
      <w:r w:rsidRPr="00AB1E28">
        <w:rPr>
          <w:rStyle w:val="StyleUnderline"/>
        </w:rPr>
        <w:t xml:space="preserve">Tuesday. Air Force Gen. John Hyten, commander of the Air Force Space Command, said </w:t>
      </w:r>
      <w:r w:rsidRPr="00D36DCB">
        <w:rPr>
          <w:rStyle w:val="StyleUnderline"/>
          <w:highlight w:val="cyan"/>
        </w:rPr>
        <w:t>the threat to U.S. space systems has reached a new tipping point</w:t>
      </w:r>
      <w:r w:rsidRPr="00AB1E28">
        <w:rPr>
          <w:rStyle w:val="StyleUnderline"/>
        </w:rPr>
        <w:t xml:space="preserve">, and after years of post-Cold War stagnation </w:t>
      </w:r>
      <w:r w:rsidRPr="00D36DCB">
        <w:rPr>
          <w:rStyle w:val="StyleUnderline"/>
          <w:highlight w:val="cyan"/>
        </w:rPr>
        <w:t>foreign states are focused on curbing U.S. space systems</w:t>
      </w:r>
      <w:r w:rsidRPr="00AB1E28">
        <w:rPr>
          <w:rStyle w:val="StyleUnderline"/>
        </w:rPr>
        <w:t>. “</w:t>
      </w:r>
      <w:r w:rsidRPr="00D36DCB">
        <w:rPr>
          <w:rStyle w:val="StyleUnderline"/>
          <w:highlight w:val="cyan"/>
        </w:rPr>
        <w:t>Adversaries are developing kinetic, directed-energy, and cyber tools to deny, degrade, and destroy our space capabilities</w:t>
      </w:r>
      <w:r w:rsidRPr="00AB1E28">
        <w:rPr>
          <w:rStyle w:val="StyleUnderline"/>
        </w:rPr>
        <w:t>,” Hyten said in a prepared statement for a hearing of the House Armed Service strategic forces subcommittee. “</w:t>
      </w:r>
      <w:r w:rsidRPr="00D36DCB">
        <w:rPr>
          <w:rStyle w:val="StyleUnderline"/>
          <w:highlight w:val="cyan"/>
        </w:rPr>
        <w:t>They understand our reliance on space,</w:t>
      </w:r>
      <w:r w:rsidRPr="00AB1E28">
        <w:rPr>
          <w:rStyle w:val="StyleUnderline"/>
        </w:rPr>
        <w:t xml:space="preserve"> and they understand the competitive advantage we derive from space. The need for vigilance has never been greater,” the four-star general said.</w:t>
      </w:r>
      <w:r>
        <w:t xml:space="preserve"> Hyten said U.S. Global Positioning System satellites remain vulnerable to attack or jamming. The satellites’ extremely accurate time-keeping feature is even more critical to U.S. guided weapons than their ability to provide navigation guidance, he said. </w:t>
      </w:r>
      <w:r w:rsidRPr="00D36DCB">
        <w:rPr>
          <w:rStyle w:val="StyleUnderline"/>
          <w:highlight w:val="cyan"/>
        </w:rPr>
        <w:t>Disrupting the satellites</w:t>
      </w:r>
      <w:r w:rsidRPr="00AB1E28">
        <w:rPr>
          <w:rStyle w:val="StyleUnderline"/>
        </w:rPr>
        <w:t xml:space="preserve"> time capabilities </w:t>
      </w:r>
      <w:r w:rsidRPr="00D36DCB">
        <w:rPr>
          <w:rStyle w:val="StyleUnderline"/>
          <w:highlight w:val="cyan"/>
        </w:rPr>
        <w:t>would degrade the military’s ability to conduct precision strike operations</w:t>
      </w:r>
      <w:r w:rsidRPr="00AB1E28">
        <w:rPr>
          <w:rStyle w:val="StyleUnderline"/>
        </w:rPr>
        <w:t xml:space="preserve"> used in most weapons systems today</w:t>
      </w:r>
      <w:r>
        <w:t xml:space="preserve">. Hyten said a new joint military-intelligence command center is helping to monitor space threats, such as anti-satellite missile launches, covert killer robot satellites, and ground-fired lasers that can blind or disrupt satellites. The unit is called the Joint Interagency Combined Space Operations Center, located at Schriever Air Force Base, Colorado. The Space Command also is creating 39 cyber mission teams that will be used for defensive and offensive cyber operations involving space systems. Lt. Gen. David Buck, commander of Joint Functional Component for Space, a U.S. Strategic Command unit, testified along with Hyten that China and Russia pose the most serious threats to space systems. </w:t>
      </w:r>
      <w:r w:rsidRPr="00AB1E28">
        <w:rPr>
          <w:rStyle w:val="StyleUnderline"/>
        </w:rPr>
        <w:t xml:space="preserve">“Simply stated, </w:t>
      </w:r>
      <w:r w:rsidRPr="00D36DCB">
        <w:rPr>
          <w:rStyle w:val="Emphasis"/>
          <w:highlight w:val="cyan"/>
        </w:rPr>
        <w:t>there isn’t a single aspect of our space architecture, to include the ground architecture, that isn’t at risk</w:t>
      </w:r>
      <w:r w:rsidRPr="00AB1E28">
        <w:rPr>
          <w:rStyle w:val="StyleUnderline"/>
        </w:rPr>
        <w:t>,” Buck said.</w:t>
      </w:r>
      <w:r>
        <w:t xml:space="preserve"> “</w:t>
      </w:r>
      <w:r w:rsidRPr="00D36DCB">
        <w:rPr>
          <w:rStyle w:val="StyleUnderline"/>
          <w:highlight w:val="cyan"/>
        </w:rPr>
        <w:t>Russia views U.S. dependency on space as an exploitable vulnerability</w:t>
      </w:r>
      <w:r w:rsidRPr="00AB1E28">
        <w:rPr>
          <w:rStyle w:val="StyleUnderline"/>
        </w:rPr>
        <w:t xml:space="preserve"> and they are taking deliberate actions to strengthen their counter-space capabilities</w:t>
      </w:r>
      <w:r>
        <w:t xml:space="preserve">,” he said. China in December created its first dedicated space warfare and cyber warfare unit, called the Strategic Support Forces, for concentrating their “space, electronic, and network warfare capabilities,” Buck said. </w:t>
      </w:r>
      <w:r w:rsidRPr="00AB1E28">
        <w:rPr>
          <w:rStyle w:val="StyleUnderline"/>
        </w:rPr>
        <w:t>“</w:t>
      </w:r>
      <w:r w:rsidRPr="00D36DCB">
        <w:rPr>
          <w:rStyle w:val="StyleUnderline"/>
          <w:highlight w:val="cyan"/>
        </w:rPr>
        <w:t>China is developing, and has demonstrated, a wide range of counter-space technologies</w:t>
      </w:r>
      <w:r w:rsidRPr="00AB1E28">
        <w:rPr>
          <w:rStyle w:val="StyleUnderline"/>
        </w:rPr>
        <w:t xml:space="preserve"> to include direct-ascent, kinetic-kill vehicles, co-orbital technologies that can disable or destroy a satellite, terrestrially-based communications jammers, and lasers that can blind or disable satellites,” Buck said</w:t>
      </w:r>
      <w:r>
        <w:t>. “Moreover, they continue to modernize their space programs to support near-real-time tracking of objects, command and control of deployed forces, and long-range precision strikes capabilities,” the three-star general said. Douglas Loverro, deputy assistant defense secretary for space policy, also warned about growing threats to satellites and outlined U.S. plans to deter future attacks</w:t>
      </w:r>
      <w:r w:rsidRPr="00AB1E28">
        <w:rPr>
          <w:rStyle w:val="StyleUnderline"/>
        </w:rPr>
        <w:t xml:space="preserve">. Loverro said </w:t>
      </w:r>
      <w:r w:rsidRPr="00D36DCB">
        <w:rPr>
          <w:rStyle w:val="StyleUnderline"/>
          <w:highlight w:val="cyan"/>
        </w:rPr>
        <w:t>the United States does not want a war in space. “But</w:t>
      </w:r>
      <w:r w:rsidRPr="00AB1E28">
        <w:rPr>
          <w:rStyle w:val="StyleUnderline"/>
        </w:rPr>
        <w:t xml:space="preserve"> let me be clear about our intent—</w:t>
      </w:r>
      <w:r w:rsidRPr="00D36DCB">
        <w:rPr>
          <w:rStyle w:val="StyleUnderline"/>
          <w:highlight w:val="cyan"/>
        </w:rPr>
        <w:t>we will be ready</w:t>
      </w:r>
      <w:r w:rsidRPr="00AB1E28">
        <w:rPr>
          <w:rStyle w:val="StyleUnderline"/>
        </w:rPr>
        <w:t>,” he said</w:t>
      </w:r>
      <w:r>
        <w:t xml:space="preserve">. None of the five Pentagon and intelligence officials who took part in the budget hearing for military space efforts mentioned any U.S. plans or programs to develop anti-satellite missiles and other space weapons for use against Chinese or Russian space systems. The subcommittee, however, held a closed-door session after the public hearing. A modified U.S. missile defense interceptor, the SM-3, was used in 2008 to shoot down a falling U.S. satellites in a demonstration of the country’s undeclared anti-satellite warfare capability. </w:t>
      </w:r>
      <w:r w:rsidRPr="00AB1E28">
        <w:rPr>
          <w:rStyle w:val="StyleUnderline"/>
        </w:rPr>
        <w:t xml:space="preserve">Loverro suggested U.S. defense and deterrence of space attacks could involve counter attacks, possibly on the ground or in cyber space. </w:t>
      </w:r>
      <w:r w:rsidRPr="00AB1E28">
        <w:t>But he provided no specifics.</w:t>
      </w:r>
      <w:r>
        <w:t xml:space="preserve"> “Today our adversaries perceive that space is a weak-link in our deterrence calculus,” Loverro said. “Our strategy is to strengthen that link, to assure it never breaks, and to disabuse our adversaries of the idea that our space capabilities make tempting targets.” </w:t>
      </w:r>
      <w:r w:rsidRPr="00AB1E28">
        <w:rPr>
          <w:rStyle w:val="StyleUnderline"/>
        </w:rPr>
        <w:t xml:space="preserve">Many of the most important navigation, communications, and intelligence satellites were designed during the Cold War for use in nuclear war and thus incorporate hardening against electronic attacks, Loverro said. </w:t>
      </w:r>
      <w:r w:rsidRPr="00D36DCB">
        <w:rPr>
          <w:rStyle w:val="StyleUnderline"/>
          <w:highlight w:val="cyan"/>
        </w:rPr>
        <w:t>For conventional military conflict,</w:t>
      </w:r>
      <w:r w:rsidRPr="00AB1E28">
        <w:rPr>
          <w:rStyle w:val="StyleUnderline"/>
        </w:rPr>
        <w:t xml:space="preserve"> however, adversaries today view </w:t>
      </w:r>
      <w:r w:rsidRPr="00D36DCB">
        <w:rPr>
          <w:rStyle w:val="StyleUnderline"/>
          <w:highlight w:val="cyan"/>
        </w:rPr>
        <w:t>attacks on U.S. satellites as a way to blunt a conventional military response</w:t>
      </w:r>
      <w:r w:rsidRPr="00AB1E28">
        <w:rPr>
          <w:rStyle w:val="StyleUnderline"/>
        </w:rPr>
        <w:t xml:space="preserve"> what Loverro called the “chink in the conventional armor of the United States.”</w:t>
      </w:r>
      <w:r>
        <w:t xml:space="preserve"> “In this topsy-turvy state, attacks on space forces may even become the opening gambit of an anti-access/area-denial strategy in a regional conflict wherein an adversary seeks to forestall or preclude a U.S. military response,” he said. “</w:t>
      </w:r>
      <w:r w:rsidRPr="00D36DCB">
        <w:rPr>
          <w:rStyle w:val="StyleUnderline"/>
          <w:highlight w:val="cyan"/>
        </w:rPr>
        <w:t>Chinese military strategists began writing about the targeting of space assets</w:t>
      </w:r>
      <w:r w:rsidRPr="00AB1E28">
        <w:rPr>
          <w:rStyle w:val="StyleUnderline"/>
        </w:rPr>
        <w:t xml:space="preserve"> as a ‘tempting and most irresistible choice’ in the late 1990s, and the People’s Liberation Army </w:t>
      </w:r>
      <w:r w:rsidRPr="00D36DCB">
        <w:rPr>
          <w:rStyle w:val="StyleUnderline"/>
          <w:highlight w:val="cyan"/>
        </w:rPr>
        <w:t>has been pursuing the necessary capabilities ever since</w:t>
      </w:r>
      <w:r w:rsidRPr="00AB1E28">
        <w:rPr>
          <w:rStyle w:val="StyleUnderline"/>
        </w:rPr>
        <w:t xml:space="preserve">,” he said. </w:t>
      </w:r>
      <w:r>
        <w:t xml:space="preserve">Rather than threatening foreign states’ satellites, Loverro said deterrence against foreign nations’ space attacks is based on defending against missile strikes or other attacks and making sure satellite operations will not be disrupted in war. That would be carried out through partnering with the growing commercial space sector that is expected to deploy hundreds of new satellites in the coming years that could be used as back up systems for the Pentagon in a conflict. Deterrence also will be based on increasing foreign partnerships with allied nations in gathering intelligence on space threats and other cooperation. A space defense “offset” strategy will seek to reduce the advantage of using relatively low cost of missiles, small satellites, or cyber forces to attack U.S. satellites, Loverro said. “An advanced U.S. satellite might cost upwards of $1 billion; missiles that could destroy such a satellite cost a few percent of that sum; co-orbital microsatellites cost even less; and lasers that might blind or damage satellites have an unlimited magazine with almost zero cost per shot,” Loverro said. Deploying large numbers of low-cost satellites will not offset those advantages, he said. Instead, Loverro offered vague plans for countering the threat. “A space offset strategy must employ a diverse set of resilience measures that complicate the technical, political, and force structure calculus of our adversaries, by arraying a complex set of responses, with few overlapping vulnerabilities and a combination of known and ambiguous elements,” he said. </w:t>
      </w:r>
      <w:r w:rsidRPr="00AB1E28">
        <w:rPr>
          <w:rStyle w:val="StyleUnderline"/>
        </w:rPr>
        <w:t xml:space="preserve">Frank Calvelli, deputy director of the National Reconnaissance Office, the spy agency that builds and operates strategic intelligence and reconnaissance satellites, said </w:t>
      </w:r>
      <w:r w:rsidRPr="00D36DCB">
        <w:rPr>
          <w:rStyle w:val="StyleUnderline"/>
          <w:highlight w:val="cyan"/>
        </w:rPr>
        <w:t>a resurgent Russia and aggressive China are among several current national security threats</w:t>
      </w:r>
      <w:r>
        <w:t xml:space="preserve">. Calvelli revealed that the agency in October launched a new satellite that carried 13 smaller “CubeSats.” “The NRO sponsored nine of the CubeSats while the National Aeronautics and Space Administration sponsored the remaining four,” Calvelli said. Among the missions of the CubeSats are software-defined radios “to provide beyond-line-of-sight communication for disadvantaged users in remote locations, and technology pathfinders to demonstrate tracking technologies, optical communications, and laser communication,” he said. Four advanced intelligence-gathering satellites will be launched this year to support military operations and intelligence analysis and decision-making. Calvelli also said space threats are prompting the Reconnaissance Office to develop “better and faster” systems in space and on the ground, along with better overall “resiliency”—a term used by the military to signify an ability to operate during high-intensity warfare. </w:t>
      </w:r>
      <w:r w:rsidRPr="00AB1E28">
        <w:rPr>
          <w:rStyle w:val="StyleUnderline"/>
        </w:rPr>
        <w:t>The agency is investing substantial sums in bolstering defenses for space and ground systems to make them more survivable during space war</w:t>
      </w:r>
      <w:r>
        <w:t>. “We are more focused on survivability and resiliency from an enterprise perspective than we have ever been and we have made significant investments to that end,” he said. The agency also is “improving the persistence of our space-based systems, providing greater ‘time on target’ to observe and characterize activities, and the potential relationship between activities, and to hold even small, mobile targets at risk,” Calvelli said. It also is upgrading its ground stations, which are used to control and communicate with orbiting satellites, including an artificial intelligence system called “Sentient.” “Sentient—a ‘thinking’ system that allows automated, multi-intelligence tipping and cueing at machine speeds—is just one of those capabilities,” Calvelli said. New ground stations also are being deployed that will empower “users of all types with the capabilities to receive, process, and generate tailored, timely, highly-assured, and actionable intelligence,” he said. The comments were a rare public discussion of the activities of one of the most secret U.S. intelligence agencies. Dyke D. Weatherington, director of unmanned warfare and intelligence, surveillance, and reconnaissance at the Pentagon, said eight national security satellites were launched in 2015, including tactical and strategic communications, and navigation, position, and timing satellites. Weatherington said the United States maintains a strategy advantage in space system but warned that is changing. “</w:t>
      </w:r>
      <w:r w:rsidRPr="00D36DCB">
        <w:rPr>
          <w:rStyle w:val="StyleUnderline"/>
          <w:highlight w:val="cyan"/>
        </w:rPr>
        <w:t>The rapid evolution and expansion of threats</w:t>
      </w:r>
      <w:r w:rsidRPr="00AB1E28">
        <w:rPr>
          <w:rStyle w:val="StyleUnderline"/>
        </w:rPr>
        <w:t xml:space="preserve"> to our space capabilities in every orbit regime </w:t>
      </w:r>
      <w:r w:rsidRPr="00D36DCB">
        <w:rPr>
          <w:rStyle w:val="StyleUnderline"/>
          <w:highlight w:val="cyan"/>
        </w:rPr>
        <w:t>has highlighted the converse: an asymmetric disadvantage due to the inherent susceptibilities</w:t>
      </w:r>
      <w:r w:rsidRPr="00AB1E28">
        <w:rPr>
          <w:rStyle w:val="StyleUnderline"/>
        </w:rPr>
        <w:t xml:space="preserve"> and increasing vulnerabilities of these systems,” he said. </w:t>
      </w:r>
      <w:r w:rsidRPr="00D36DCB">
        <w:rPr>
          <w:rStyle w:val="StyleUnderline"/>
          <w:highlight w:val="cyan"/>
        </w:rPr>
        <w:t>While space threats are increasing, “our abilities have lagged</w:t>
      </w:r>
      <w:r w:rsidRPr="00AB1E28">
        <w:rPr>
          <w:rStyle w:val="StyleUnderline"/>
        </w:rPr>
        <w:t xml:space="preserve"> to protect our own use of space and operate through the effects of adversary threats,” Weatherington said.</w:t>
      </w:r>
      <w:r>
        <w:t xml:space="preserve"> The Pentagon currently has 19 military-capable GPS satellites on orbit and a new generation of GPS satellites is being developed that will be produce signals three times stronger than current system to be able to overcome electronic jamming, he said. The officials at the hearing also discussed plans to transition from the sole reliance on the use of Russian-made RD-180 rocket engines to launch national security satellites. A new U.S. made engine, however, will not be fully developed until 2022 or 2023.</w:t>
      </w:r>
    </w:p>
    <w:sectPr w:rsidR="00645B00" w:rsidRPr="00AB1E2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Math">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A6E52AD"/>
    <w:multiLevelType w:val="hybridMultilevel"/>
    <w:tmpl w:val="D9006A4A"/>
    <w:lvl w:ilvl="0" w:tplc="9DC067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7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45EA8"/>
    <w:rsid w:val="000029E3"/>
    <w:rsid w:val="000029E8"/>
    <w:rsid w:val="00004225"/>
    <w:rsid w:val="000066CA"/>
    <w:rsid w:val="00007264"/>
    <w:rsid w:val="000076A9"/>
    <w:rsid w:val="00014FAD"/>
    <w:rsid w:val="00015D2A"/>
    <w:rsid w:val="0002079E"/>
    <w:rsid w:val="0002490B"/>
    <w:rsid w:val="00026465"/>
    <w:rsid w:val="00030204"/>
    <w:rsid w:val="00030241"/>
    <w:rsid w:val="000312A0"/>
    <w:rsid w:val="0003396C"/>
    <w:rsid w:val="00035337"/>
    <w:rsid w:val="00052FB1"/>
    <w:rsid w:val="00054276"/>
    <w:rsid w:val="000547B1"/>
    <w:rsid w:val="0006091E"/>
    <w:rsid w:val="000638C1"/>
    <w:rsid w:val="00065FEE"/>
    <w:rsid w:val="00066E3C"/>
    <w:rsid w:val="00072718"/>
    <w:rsid w:val="0007381E"/>
    <w:rsid w:val="0007542C"/>
    <w:rsid w:val="00076094"/>
    <w:rsid w:val="0008785F"/>
    <w:rsid w:val="00090CBE"/>
    <w:rsid w:val="00094DEC"/>
    <w:rsid w:val="000978EC"/>
    <w:rsid w:val="000A2D8A"/>
    <w:rsid w:val="000A63B4"/>
    <w:rsid w:val="000C263D"/>
    <w:rsid w:val="000C384A"/>
    <w:rsid w:val="000D21B8"/>
    <w:rsid w:val="000D26A6"/>
    <w:rsid w:val="000D2B90"/>
    <w:rsid w:val="000D3289"/>
    <w:rsid w:val="000D6ED8"/>
    <w:rsid w:val="000D717B"/>
    <w:rsid w:val="000E2B02"/>
    <w:rsid w:val="00100B28"/>
    <w:rsid w:val="00117316"/>
    <w:rsid w:val="001209B4"/>
    <w:rsid w:val="00127795"/>
    <w:rsid w:val="0014297A"/>
    <w:rsid w:val="00162BA0"/>
    <w:rsid w:val="00165172"/>
    <w:rsid w:val="001761FC"/>
    <w:rsid w:val="00177B99"/>
    <w:rsid w:val="001819AD"/>
    <w:rsid w:val="00182655"/>
    <w:rsid w:val="001840F2"/>
    <w:rsid w:val="00185134"/>
    <w:rsid w:val="001856C6"/>
    <w:rsid w:val="00191B5F"/>
    <w:rsid w:val="00191E48"/>
    <w:rsid w:val="00192487"/>
    <w:rsid w:val="001931C1"/>
    <w:rsid w:val="00193416"/>
    <w:rsid w:val="00195073"/>
    <w:rsid w:val="0019668D"/>
    <w:rsid w:val="001A25FD"/>
    <w:rsid w:val="001A5371"/>
    <w:rsid w:val="001A5F41"/>
    <w:rsid w:val="001A72C7"/>
    <w:rsid w:val="001B3161"/>
    <w:rsid w:val="001B56E3"/>
    <w:rsid w:val="001B73E3"/>
    <w:rsid w:val="001C316D"/>
    <w:rsid w:val="001D1A0D"/>
    <w:rsid w:val="001D36BF"/>
    <w:rsid w:val="001D4C28"/>
    <w:rsid w:val="001E0B1F"/>
    <w:rsid w:val="001E0C0F"/>
    <w:rsid w:val="001E1E0B"/>
    <w:rsid w:val="001F1173"/>
    <w:rsid w:val="001F3875"/>
    <w:rsid w:val="002005A8"/>
    <w:rsid w:val="00203DD8"/>
    <w:rsid w:val="00204E1D"/>
    <w:rsid w:val="002059BD"/>
    <w:rsid w:val="00207FD8"/>
    <w:rsid w:val="00210FAF"/>
    <w:rsid w:val="00213B1E"/>
    <w:rsid w:val="00215284"/>
    <w:rsid w:val="0021564D"/>
    <w:rsid w:val="002168F2"/>
    <w:rsid w:val="0022227C"/>
    <w:rsid w:val="002234A5"/>
    <w:rsid w:val="0022589F"/>
    <w:rsid w:val="002343FE"/>
    <w:rsid w:val="00235F7B"/>
    <w:rsid w:val="002502CF"/>
    <w:rsid w:val="0025680B"/>
    <w:rsid w:val="00267EBB"/>
    <w:rsid w:val="0027023B"/>
    <w:rsid w:val="00270F51"/>
    <w:rsid w:val="00272F3F"/>
    <w:rsid w:val="00274EDB"/>
    <w:rsid w:val="00276EA9"/>
    <w:rsid w:val="0027729E"/>
    <w:rsid w:val="002843B2"/>
    <w:rsid w:val="00284ED6"/>
    <w:rsid w:val="00290C5A"/>
    <w:rsid w:val="00290C92"/>
    <w:rsid w:val="00291D0A"/>
    <w:rsid w:val="0029647A"/>
    <w:rsid w:val="00296504"/>
    <w:rsid w:val="002A2F74"/>
    <w:rsid w:val="002B5511"/>
    <w:rsid w:val="002B7ACF"/>
    <w:rsid w:val="002D5FA4"/>
    <w:rsid w:val="002E0643"/>
    <w:rsid w:val="002E0EC5"/>
    <w:rsid w:val="002E392E"/>
    <w:rsid w:val="002E6BBC"/>
    <w:rsid w:val="002E7B83"/>
    <w:rsid w:val="002F0A22"/>
    <w:rsid w:val="002F1BA9"/>
    <w:rsid w:val="002F2DE8"/>
    <w:rsid w:val="002F6E74"/>
    <w:rsid w:val="0030157D"/>
    <w:rsid w:val="003106B3"/>
    <w:rsid w:val="0031385D"/>
    <w:rsid w:val="003171AB"/>
    <w:rsid w:val="00321851"/>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637B"/>
    <w:rsid w:val="003933F9"/>
    <w:rsid w:val="00393DB5"/>
    <w:rsid w:val="00395864"/>
    <w:rsid w:val="00396557"/>
    <w:rsid w:val="00397316"/>
    <w:rsid w:val="003A248F"/>
    <w:rsid w:val="003A4D9C"/>
    <w:rsid w:val="003B1668"/>
    <w:rsid w:val="003B71B6"/>
    <w:rsid w:val="003C5F4C"/>
    <w:rsid w:val="003D5EA8"/>
    <w:rsid w:val="003D7B28"/>
    <w:rsid w:val="003E305E"/>
    <w:rsid w:val="003E34DB"/>
    <w:rsid w:val="003E3EF5"/>
    <w:rsid w:val="003E45ED"/>
    <w:rsid w:val="003E5302"/>
    <w:rsid w:val="003E5BF1"/>
    <w:rsid w:val="003F2452"/>
    <w:rsid w:val="003F41EA"/>
    <w:rsid w:val="003F7DF0"/>
    <w:rsid w:val="004039AF"/>
    <w:rsid w:val="00407AFF"/>
    <w:rsid w:val="0041155D"/>
    <w:rsid w:val="00414948"/>
    <w:rsid w:val="004170BF"/>
    <w:rsid w:val="004270E3"/>
    <w:rsid w:val="004348DC"/>
    <w:rsid w:val="00434921"/>
    <w:rsid w:val="00442018"/>
    <w:rsid w:val="00446567"/>
    <w:rsid w:val="00447B10"/>
    <w:rsid w:val="00452EE4"/>
    <w:rsid w:val="00452F0B"/>
    <w:rsid w:val="004536D6"/>
    <w:rsid w:val="004542CA"/>
    <w:rsid w:val="00457224"/>
    <w:rsid w:val="00457BDE"/>
    <w:rsid w:val="00472C76"/>
    <w:rsid w:val="0047482C"/>
    <w:rsid w:val="00475436"/>
    <w:rsid w:val="0048047E"/>
    <w:rsid w:val="00482AF9"/>
    <w:rsid w:val="004863A3"/>
    <w:rsid w:val="00495B80"/>
    <w:rsid w:val="00496BB2"/>
    <w:rsid w:val="004B37B4"/>
    <w:rsid w:val="004B4B7F"/>
    <w:rsid w:val="004B72B4"/>
    <w:rsid w:val="004C0314"/>
    <w:rsid w:val="004C0D3D"/>
    <w:rsid w:val="004C1002"/>
    <w:rsid w:val="004C213E"/>
    <w:rsid w:val="004C376C"/>
    <w:rsid w:val="004C657F"/>
    <w:rsid w:val="004D17D8"/>
    <w:rsid w:val="004D1AF1"/>
    <w:rsid w:val="004D52D8"/>
    <w:rsid w:val="004E036E"/>
    <w:rsid w:val="004E355B"/>
    <w:rsid w:val="004F7732"/>
    <w:rsid w:val="005028E5"/>
    <w:rsid w:val="00503735"/>
    <w:rsid w:val="00507640"/>
    <w:rsid w:val="00516A88"/>
    <w:rsid w:val="00522065"/>
    <w:rsid w:val="005224F2"/>
    <w:rsid w:val="00533F1C"/>
    <w:rsid w:val="00536D8B"/>
    <w:rsid w:val="005379C3"/>
    <w:rsid w:val="005519C2"/>
    <w:rsid w:val="005523E0"/>
    <w:rsid w:val="0055320F"/>
    <w:rsid w:val="005532BD"/>
    <w:rsid w:val="0055699B"/>
    <w:rsid w:val="0056020A"/>
    <w:rsid w:val="00563D3D"/>
    <w:rsid w:val="005659AA"/>
    <w:rsid w:val="005676E8"/>
    <w:rsid w:val="00577C12"/>
    <w:rsid w:val="00580BFC"/>
    <w:rsid w:val="00581048"/>
    <w:rsid w:val="00581203"/>
    <w:rsid w:val="0058295F"/>
    <w:rsid w:val="0058349C"/>
    <w:rsid w:val="00585FBE"/>
    <w:rsid w:val="005870E8"/>
    <w:rsid w:val="0058789C"/>
    <w:rsid w:val="00595762"/>
    <w:rsid w:val="005A3E35"/>
    <w:rsid w:val="005A4D4E"/>
    <w:rsid w:val="005A7237"/>
    <w:rsid w:val="005B21FA"/>
    <w:rsid w:val="005B3244"/>
    <w:rsid w:val="005B6EE8"/>
    <w:rsid w:val="005B7731"/>
    <w:rsid w:val="005C4515"/>
    <w:rsid w:val="005C5602"/>
    <w:rsid w:val="005C74A6"/>
    <w:rsid w:val="005D3B4D"/>
    <w:rsid w:val="005D615C"/>
    <w:rsid w:val="005E11BB"/>
    <w:rsid w:val="005E1860"/>
    <w:rsid w:val="005E59F5"/>
    <w:rsid w:val="005F063B"/>
    <w:rsid w:val="005F192D"/>
    <w:rsid w:val="005F24C8"/>
    <w:rsid w:val="005F26AF"/>
    <w:rsid w:val="005F4A6D"/>
    <w:rsid w:val="00607D6C"/>
    <w:rsid w:val="0061383D"/>
    <w:rsid w:val="00614D69"/>
    <w:rsid w:val="00617030"/>
    <w:rsid w:val="00621107"/>
    <w:rsid w:val="00621301"/>
    <w:rsid w:val="0062173F"/>
    <w:rsid w:val="00621975"/>
    <w:rsid w:val="006235FB"/>
    <w:rsid w:val="00626A15"/>
    <w:rsid w:val="006379E9"/>
    <w:rsid w:val="006438CB"/>
    <w:rsid w:val="00645B00"/>
    <w:rsid w:val="006529B9"/>
    <w:rsid w:val="00654695"/>
    <w:rsid w:val="0065500A"/>
    <w:rsid w:val="00655217"/>
    <w:rsid w:val="0065727C"/>
    <w:rsid w:val="006662C4"/>
    <w:rsid w:val="00674A78"/>
    <w:rsid w:val="00675837"/>
    <w:rsid w:val="00675DF4"/>
    <w:rsid w:val="00675EED"/>
    <w:rsid w:val="00693392"/>
    <w:rsid w:val="00696A16"/>
    <w:rsid w:val="006A1AB2"/>
    <w:rsid w:val="006A4840"/>
    <w:rsid w:val="006A52A0"/>
    <w:rsid w:val="006A7E1D"/>
    <w:rsid w:val="006B3C2D"/>
    <w:rsid w:val="006B6BCE"/>
    <w:rsid w:val="006B7F5F"/>
    <w:rsid w:val="006C2799"/>
    <w:rsid w:val="006C3A56"/>
    <w:rsid w:val="006D13F4"/>
    <w:rsid w:val="006D6AED"/>
    <w:rsid w:val="006E6D0B"/>
    <w:rsid w:val="006F085B"/>
    <w:rsid w:val="006F126E"/>
    <w:rsid w:val="006F32C9"/>
    <w:rsid w:val="006F3834"/>
    <w:rsid w:val="006F5693"/>
    <w:rsid w:val="006F5D4C"/>
    <w:rsid w:val="00711B41"/>
    <w:rsid w:val="00712905"/>
    <w:rsid w:val="00716499"/>
    <w:rsid w:val="00717A61"/>
    <w:rsid w:val="00717B01"/>
    <w:rsid w:val="007227D9"/>
    <w:rsid w:val="0072491F"/>
    <w:rsid w:val="00725598"/>
    <w:rsid w:val="0073530A"/>
    <w:rsid w:val="007374A1"/>
    <w:rsid w:val="00746003"/>
    <w:rsid w:val="007463CD"/>
    <w:rsid w:val="007515D2"/>
    <w:rsid w:val="00751BAC"/>
    <w:rsid w:val="00752712"/>
    <w:rsid w:val="00753A84"/>
    <w:rsid w:val="007611F5"/>
    <w:rsid w:val="007619E4"/>
    <w:rsid w:val="00761E75"/>
    <w:rsid w:val="00764359"/>
    <w:rsid w:val="0076495E"/>
    <w:rsid w:val="00765FC8"/>
    <w:rsid w:val="00775694"/>
    <w:rsid w:val="00793F46"/>
    <w:rsid w:val="00795F8F"/>
    <w:rsid w:val="007A1325"/>
    <w:rsid w:val="007A1A18"/>
    <w:rsid w:val="007A3BAF"/>
    <w:rsid w:val="007A4DF6"/>
    <w:rsid w:val="007A76D3"/>
    <w:rsid w:val="007B53D8"/>
    <w:rsid w:val="007C22C5"/>
    <w:rsid w:val="007C57E1"/>
    <w:rsid w:val="007C5811"/>
    <w:rsid w:val="007D2DF5"/>
    <w:rsid w:val="007D451A"/>
    <w:rsid w:val="007D5E3E"/>
    <w:rsid w:val="007D7596"/>
    <w:rsid w:val="007E242C"/>
    <w:rsid w:val="007E374E"/>
    <w:rsid w:val="007E6631"/>
    <w:rsid w:val="00803A12"/>
    <w:rsid w:val="00805417"/>
    <w:rsid w:val="00807D69"/>
    <w:rsid w:val="00812076"/>
    <w:rsid w:val="00813EC1"/>
    <w:rsid w:val="008266F9"/>
    <w:rsid w:val="008267E2"/>
    <w:rsid w:val="00826A9B"/>
    <w:rsid w:val="00834842"/>
    <w:rsid w:val="00840E7B"/>
    <w:rsid w:val="0085227E"/>
    <w:rsid w:val="008536AF"/>
    <w:rsid w:val="00853D40"/>
    <w:rsid w:val="008564FC"/>
    <w:rsid w:val="00864E76"/>
    <w:rsid w:val="00872581"/>
    <w:rsid w:val="0087459D"/>
    <w:rsid w:val="0087680F"/>
    <w:rsid w:val="00876D81"/>
    <w:rsid w:val="00881D86"/>
    <w:rsid w:val="00883225"/>
    <w:rsid w:val="00883306"/>
    <w:rsid w:val="008904F9"/>
    <w:rsid w:val="00890E4C"/>
    <w:rsid w:val="00890E74"/>
    <w:rsid w:val="00892798"/>
    <w:rsid w:val="0089418F"/>
    <w:rsid w:val="0089488F"/>
    <w:rsid w:val="00896955"/>
    <w:rsid w:val="00897C29"/>
    <w:rsid w:val="008A1A9C"/>
    <w:rsid w:val="008A4633"/>
    <w:rsid w:val="008B032E"/>
    <w:rsid w:val="008B4449"/>
    <w:rsid w:val="008C0FA2"/>
    <w:rsid w:val="008C2342"/>
    <w:rsid w:val="008C665A"/>
    <w:rsid w:val="008C77B6"/>
    <w:rsid w:val="008D1B91"/>
    <w:rsid w:val="008D724A"/>
    <w:rsid w:val="008E7A3E"/>
    <w:rsid w:val="008F41FD"/>
    <w:rsid w:val="008F4479"/>
    <w:rsid w:val="008F4BA0"/>
    <w:rsid w:val="008F5D87"/>
    <w:rsid w:val="00901726"/>
    <w:rsid w:val="00910B1C"/>
    <w:rsid w:val="00913A35"/>
    <w:rsid w:val="00920E6A"/>
    <w:rsid w:val="00931816"/>
    <w:rsid w:val="00932C71"/>
    <w:rsid w:val="00934080"/>
    <w:rsid w:val="009348A3"/>
    <w:rsid w:val="00945AA8"/>
    <w:rsid w:val="009509D5"/>
    <w:rsid w:val="009530DB"/>
    <w:rsid w:val="009538F5"/>
    <w:rsid w:val="00957187"/>
    <w:rsid w:val="00960255"/>
    <w:rsid w:val="009603E1"/>
    <w:rsid w:val="00961C9D"/>
    <w:rsid w:val="00962808"/>
    <w:rsid w:val="00963065"/>
    <w:rsid w:val="0097151F"/>
    <w:rsid w:val="00973777"/>
    <w:rsid w:val="00976E78"/>
    <w:rsid w:val="009775C0"/>
    <w:rsid w:val="00981F23"/>
    <w:rsid w:val="009827F8"/>
    <w:rsid w:val="00983254"/>
    <w:rsid w:val="00990634"/>
    <w:rsid w:val="00991733"/>
    <w:rsid w:val="00992078"/>
    <w:rsid w:val="00992BE3"/>
    <w:rsid w:val="009A1467"/>
    <w:rsid w:val="009A6464"/>
    <w:rsid w:val="009A70D3"/>
    <w:rsid w:val="009B69F5"/>
    <w:rsid w:val="009C5499"/>
    <w:rsid w:val="009C5FF7"/>
    <w:rsid w:val="009C6292"/>
    <w:rsid w:val="009D15DB"/>
    <w:rsid w:val="009D3133"/>
    <w:rsid w:val="009E160D"/>
    <w:rsid w:val="009E1707"/>
    <w:rsid w:val="009E34FF"/>
    <w:rsid w:val="009F1CBB"/>
    <w:rsid w:val="009F3305"/>
    <w:rsid w:val="009F6D8B"/>
    <w:rsid w:val="009F6FB2"/>
    <w:rsid w:val="00A071C0"/>
    <w:rsid w:val="00A202A4"/>
    <w:rsid w:val="00A22670"/>
    <w:rsid w:val="00A24B35"/>
    <w:rsid w:val="00A271BA"/>
    <w:rsid w:val="00A27F86"/>
    <w:rsid w:val="00A431C6"/>
    <w:rsid w:val="00A43237"/>
    <w:rsid w:val="00A43B43"/>
    <w:rsid w:val="00A54315"/>
    <w:rsid w:val="00A60FBC"/>
    <w:rsid w:val="00A65C0B"/>
    <w:rsid w:val="00A750CE"/>
    <w:rsid w:val="00A776BA"/>
    <w:rsid w:val="00A81FD2"/>
    <w:rsid w:val="00A8441A"/>
    <w:rsid w:val="00A8674A"/>
    <w:rsid w:val="00A96E24"/>
    <w:rsid w:val="00AA6F6E"/>
    <w:rsid w:val="00AB122B"/>
    <w:rsid w:val="00AB1E28"/>
    <w:rsid w:val="00AB21B0"/>
    <w:rsid w:val="00AB2E60"/>
    <w:rsid w:val="00AB48D3"/>
    <w:rsid w:val="00AC6B24"/>
    <w:rsid w:val="00AE0243"/>
    <w:rsid w:val="00AE1BAD"/>
    <w:rsid w:val="00AE2124"/>
    <w:rsid w:val="00AE24BC"/>
    <w:rsid w:val="00AE3E3F"/>
    <w:rsid w:val="00AE58B1"/>
    <w:rsid w:val="00AF2516"/>
    <w:rsid w:val="00AF4760"/>
    <w:rsid w:val="00AF55D4"/>
    <w:rsid w:val="00AF649C"/>
    <w:rsid w:val="00B01E42"/>
    <w:rsid w:val="00B0505F"/>
    <w:rsid w:val="00B05C2D"/>
    <w:rsid w:val="00B12933"/>
    <w:rsid w:val="00B12B88"/>
    <w:rsid w:val="00B1301D"/>
    <w:rsid w:val="00B137E0"/>
    <w:rsid w:val="00B13BC8"/>
    <w:rsid w:val="00B20F2B"/>
    <w:rsid w:val="00B23B18"/>
    <w:rsid w:val="00B24662"/>
    <w:rsid w:val="00B338DC"/>
    <w:rsid w:val="00B3569C"/>
    <w:rsid w:val="00B40D36"/>
    <w:rsid w:val="00B43676"/>
    <w:rsid w:val="00B5248A"/>
    <w:rsid w:val="00B54FE6"/>
    <w:rsid w:val="00B55A1E"/>
    <w:rsid w:val="00B5602D"/>
    <w:rsid w:val="00B60125"/>
    <w:rsid w:val="00B6656B"/>
    <w:rsid w:val="00B71625"/>
    <w:rsid w:val="00B726D9"/>
    <w:rsid w:val="00B75C54"/>
    <w:rsid w:val="00B8710E"/>
    <w:rsid w:val="00B92A93"/>
    <w:rsid w:val="00BA17A8"/>
    <w:rsid w:val="00BA1F23"/>
    <w:rsid w:val="00BA3C33"/>
    <w:rsid w:val="00BA4410"/>
    <w:rsid w:val="00BA6A5F"/>
    <w:rsid w:val="00BB0878"/>
    <w:rsid w:val="00BB1879"/>
    <w:rsid w:val="00BC0ABE"/>
    <w:rsid w:val="00BC30DB"/>
    <w:rsid w:val="00BC64FF"/>
    <w:rsid w:val="00BC7C37"/>
    <w:rsid w:val="00BD2244"/>
    <w:rsid w:val="00BD76F5"/>
    <w:rsid w:val="00BE6472"/>
    <w:rsid w:val="00BF29B8"/>
    <w:rsid w:val="00BF46EA"/>
    <w:rsid w:val="00C00B60"/>
    <w:rsid w:val="00C05779"/>
    <w:rsid w:val="00C07769"/>
    <w:rsid w:val="00C07D05"/>
    <w:rsid w:val="00C10856"/>
    <w:rsid w:val="00C203FA"/>
    <w:rsid w:val="00C244F5"/>
    <w:rsid w:val="00C25971"/>
    <w:rsid w:val="00C3164F"/>
    <w:rsid w:val="00C31B5E"/>
    <w:rsid w:val="00C34D3E"/>
    <w:rsid w:val="00C35B37"/>
    <w:rsid w:val="00C3747A"/>
    <w:rsid w:val="00C37F29"/>
    <w:rsid w:val="00C56DCC"/>
    <w:rsid w:val="00C57075"/>
    <w:rsid w:val="00C72AFE"/>
    <w:rsid w:val="00C81619"/>
    <w:rsid w:val="00C86EA1"/>
    <w:rsid w:val="00C87EE5"/>
    <w:rsid w:val="00CA013C"/>
    <w:rsid w:val="00CA6D6D"/>
    <w:rsid w:val="00CB0ECD"/>
    <w:rsid w:val="00CC7A4E"/>
    <w:rsid w:val="00CD1359"/>
    <w:rsid w:val="00CD4C83"/>
    <w:rsid w:val="00CF54A5"/>
    <w:rsid w:val="00CF5779"/>
    <w:rsid w:val="00CF7EB5"/>
    <w:rsid w:val="00D01EDC"/>
    <w:rsid w:val="00D078AA"/>
    <w:rsid w:val="00D10058"/>
    <w:rsid w:val="00D11978"/>
    <w:rsid w:val="00D15E30"/>
    <w:rsid w:val="00D16129"/>
    <w:rsid w:val="00D17AEF"/>
    <w:rsid w:val="00D253CD"/>
    <w:rsid w:val="00D25DBD"/>
    <w:rsid w:val="00D26929"/>
    <w:rsid w:val="00D30CBD"/>
    <w:rsid w:val="00D30D9E"/>
    <w:rsid w:val="00D33908"/>
    <w:rsid w:val="00D354F2"/>
    <w:rsid w:val="00D36C30"/>
    <w:rsid w:val="00D36DCB"/>
    <w:rsid w:val="00D37C90"/>
    <w:rsid w:val="00D437A7"/>
    <w:rsid w:val="00D43A8C"/>
    <w:rsid w:val="00D45A27"/>
    <w:rsid w:val="00D53072"/>
    <w:rsid w:val="00D559ED"/>
    <w:rsid w:val="00D61A4E"/>
    <w:rsid w:val="00D634EA"/>
    <w:rsid w:val="00D713A1"/>
    <w:rsid w:val="00D7543E"/>
    <w:rsid w:val="00D77956"/>
    <w:rsid w:val="00D80F0C"/>
    <w:rsid w:val="00D90393"/>
    <w:rsid w:val="00D92077"/>
    <w:rsid w:val="00D9380B"/>
    <w:rsid w:val="00D951E2"/>
    <w:rsid w:val="00D9565A"/>
    <w:rsid w:val="00DB2337"/>
    <w:rsid w:val="00DB5F87"/>
    <w:rsid w:val="00DB699B"/>
    <w:rsid w:val="00DC0376"/>
    <w:rsid w:val="00DC099B"/>
    <w:rsid w:val="00DC2BE5"/>
    <w:rsid w:val="00DD4CD4"/>
    <w:rsid w:val="00DD65A2"/>
    <w:rsid w:val="00DD6770"/>
    <w:rsid w:val="00DD7E40"/>
    <w:rsid w:val="00DE0749"/>
    <w:rsid w:val="00DE1CE2"/>
    <w:rsid w:val="00DF1210"/>
    <w:rsid w:val="00DF31E9"/>
    <w:rsid w:val="00DF400D"/>
    <w:rsid w:val="00DF5C23"/>
    <w:rsid w:val="00DF66E0"/>
    <w:rsid w:val="00E012FF"/>
    <w:rsid w:val="00E015B0"/>
    <w:rsid w:val="00E01DAD"/>
    <w:rsid w:val="00E021DC"/>
    <w:rsid w:val="00E03F91"/>
    <w:rsid w:val="00E064EF"/>
    <w:rsid w:val="00E064F2"/>
    <w:rsid w:val="00E0717B"/>
    <w:rsid w:val="00E15598"/>
    <w:rsid w:val="00E20D65"/>
    <w:rsid w:val="00E20F9B"/>
    <w:rsid w:val="00E353A2"/>
    <w:rsid w:val="00E36881"/>
    <w:rsid w:val="00E42E4C"/>
    <w:rsid w:val="00E43EDD"/>
    <w:rsid w:val="00E44282"/>
    <w:rsid w:val="00E45EA8"/>
    <w:rsid w:val="00E47013"/>
    <w:rsid w:val="00E53468"/>
    <w:rsid w:val="00E541F9"/>
    <w:rsid w:val="00E57B79"/>
    <w:rsid w:val="00E63419"/>
    <w:rsid w:val="00E64496"/>
    <w:rsid w:val="00E72115"/>
    <w:rsid w:val="00E8322E"/>
    <w:rsid w:val="00E86B67"/>
    <w:rsid w:val="00E903E0"/>
    <w:rsid w:val="00EA1115"/>
    <w:rsid w:val="00EA39EB"/>
    <w:rsid w:val="00EA58CE"/>
    <w:rsid w:val="00EB022A"/>
    <w:rsid w:val="00EB266E"/>
    <w:rsid w:val="00EB33FF"/>
    <w:rsid w:val="00EB3D1A"/>
    <w:rsid w:val="00EC2759"/>
    <w:rsid w:val="00EC7106"/>
    <w:rsid w:val="00ED0120"/>
    <w:rsid w:val="00ED3BBA"/>
    <w:rsid w:val="00ED48AF"/>
    <w:rsid w:val="00ED4E12"/>
    <w:rsid w:val="00EE051B"/>
    <w:rsid w:val="00EE54B4"/>
    <w:rsid w:val="00EF1AD8"/>
    <w:rsid w:val="00EF2B5C"/>
    <w:rsid w:val="00EF7794"/>
    <w:rsid w:val="00F02046"/>
    <w:rsid w:val="00F053D8"/>
    <w:rsid w:val="00F07888"/>
    <w:rsid w:val="00F1313D"/>
    <w:rsid w:val="00F161D7"/>
    <w:rsid w:val="00F201E7"/>
    <w:rsid w:val="00F204E0"/>
    <w:rsid w:val="00F20B16"/>
    <w:rsid w:val="00F21C79"/>
    <w:rsid w:val="00F238C9"/>
    <w:rsid w:val="00F23CA5"/>
    <w:rsid w:val="00F277AA"/>
    <w:rsid w:val="00F31955"/>
    <w:rsid w:val="00F34C06"/>
    <w:rsid w:val="00F43EA3"/>
    <w:rsid w:val="00F46698"/>
    <w:rsid w:val="00F50C55"/>
    <w:rsid w:val="00F57FFB"/>
    <w:rsid w:val="00F601E6"/>
    <w:rsid w:val="00F655D6"/>
    <w:rsid w:val="00F65ACE"/>
    <w:rsid w:val="00F711A6"/>
    <w:rsid w:val="00F73954"/>
    <w:rsid w:val="00F73B08"/>
    <w:rsid w:val="00F9110B"/>
    <w:rsid w:val="00F94060"/>
    <w:rsid w:val="00FA56F6"/>
    <w:rsid w:val="00FB2E52"/>
    <w:rsid w:val="00FB329D"/>
    <w:rsid w:val="00FC27E3"/>
    <w:rsid w:val="00FC74C7"/>
    <w:rsid w:val="00FD3002"/>
    <w:rsid w:val="00FD371D"/>
    <w:rsid w:val="00FD451D"/>
    <w:rsid w:val="00FD5B22"/>
    <w:rsid w:val="00FE1B01"/>
    <w:rsid w:val="00FF0D0D"/>
    <w:rsid w:val="00FF42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2691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5227E"/>
    <w:pPr>
      <w:spacing w:after="160" w:line="259" w:lineRule="auto"/>
    </w:pPr>
    <w:rPr>
      <w:rFonts w:ascii="Cambria Math" w:hAnsi="Cambria Math"/>
      <w:sz w:val="22"/>
    </w:rPr>
  </w:style>
  <w:style w:type="paragraph" w:styleId="Heading1">
    <w:name w:val="heading 1"/>
    <w:aliases w:val="Pocket"/>
    <w:basedOn w:val="Normal"/>
    <w:next w:val="Normal"/>
    <w:link w:val="Heading1Char"/>
    <w:uiPriority w:val="9"/>
    <w:qFormat/>
    <w:rsid w:val="008522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522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522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
    <w:unhideWhenUsed/>
    <w:qFormat/>
    <w:rsid w:val="0085227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522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27E"/>
  </w:style>
  <w:style w:type="character" w:customStyle="1" w:styleId="Heading1Char">
    <w:name w:val="Heading 1 Char"/>
    <w:aliases w:val="Pocket Char"/>
    <w:basedOn w:val="DefaultParagraphFont"/>
    <w:link w:val="Heading1"/>
    <w:uiPriority w:val="9"/>
    <w:rsid w:val="0085227E"/>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85227E"/>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85227E"/>
    <w:rPr>
      <w:rFonts w:ascii="Cambria Math" w:eastAsiaTheme="majorEastAsia" w:hAnsi="Cambria Math"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85227E"/>
    <w:rPr>
      <w:rFonts w:ascii="Cambria Math" w:eastAsiaTheme="majorEastAsia" w:hAnsi="Cambria Math"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5227E"/>
    <w:rPr>
      <w:b/>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1"/>
    <w:qFormat/>
    <w:rsid w:val="0085227E"/>
    <w:rPr>
      <w:b/>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20"/>
    <w:qFormat/>
    <w:rsid w:val="0085227E"/>
    <w:rPr>
      <w:rFonts w:ascii="Cambria Math" w:hAnsi="Cambria Math"/>
      <w:b/>
      <w:i w:val="0"/>
      <w:iCs/>
      <w:sz w:val="22"/>
      <w:u w:val="single"/>
      <w:bdr w:val="single" w:sz="12" w:space="0" w:color="auto"/>
    </w:rPr>
  </w:style>
  <w:style w:type="character" w:styleId="FollowedHyperlink">
    <w:name w:val="FollowedHyperlink"/>
    <w:basedOn w:val="DefaultParagraphFont"/>
    <w:uiPriority w:val="99"/>
    <w:semiHidden/>
    <w:unhideWhenUsed/>
    <w:rsid w:val="0085227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85227E"/>
    <w:rPr>
      <w:color w:val="auto"/>
      <w:u w:val="none"/>
    </w:rPr>
  </w:style>
  <w:style w:type="paragraph" w:styleId="DocumentMap">
    <w:name w:val="Document Map"/>
    <w:basedOn w:val="Normal"/>
    <w:link w:val="DocumentMapChar"/>
    <w:uiPriority w:val="99"/>
    <w:semiHidden/>
    <w:unhideWhenUsed/>
    <w:rsid w:val="008522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227E"/>
    <w:rPr>
      <w:rFonts w:ascii="Lucida Grande" w:hAnsi="Lucida Grande" w:cs="Lucida Grande"/>
    </w:rPr>
  </w:style>
  <w:style w:type="paragraph" w:customStyle="1" w:styleId="textbold">
    <w:name w:val="text bold"/>
    <w:basedOn w:val="Normal"/>
    <w:link w:val="Emphasis"/>
    <w:uiPriority w:val="20"/>
    <w:qFormat/>
    <w:rsid w:val="00E012FF"/>
    <w:pPr>
      <w:ind w:left="720"/>
      <w:jc w:val="both"/>
    </w:pPr>
    <w:rPr>
      <w:b/>
      <w:iCs/>
      <w:u w:val="single"/>
      <w:bdr w:val="single" w:sz="12" w:space="0" w:color="auto"/>
    </w:rPr>
  </w:style>
  <w:style w:type="paragraph" w:styleId="ListParagraph">
    <w:name w:val="List Paragraph"/>
    <w:basedOn w:val="Normal"/>
    <w:uiPriority w:val="34"/>
    <w:qFormat/>
    <w:rsid w:val="00A43237"/>
    <w:pPr>
      <w:ind w:left="720"/>
      <w:contextualSpacing/>
    </w:pPr>
    <w:rPr>
      <w:rFonts w:ascii="Calibri" w:eastAsiaTheme="minorHAnsi" w:hAnsi="Calibri"/>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5227E"/>
    <w:pPr>
      <w:spacing w:after="160" w:line="259" w:lineRule="auto"/>
    </w:pPr>
    <w:rPr>
      <w:rFonts w:ascii="Cambria Math" w:hAnsi="Cambria Math"/>
      <w:sz w:val="22"/>
    </w:rPr>
  </w:style>
  <w:style w:type="paragraph" w:styleId="Heading1">
    <w:name w:val="heading 1"/>
    <w:aliases w:val="Pocket"/>
    <w:basedOn w:val="Normal"/>
    <w:next w:val="Normal"/>
    <w:link w:val="Heading1Char"/>
    <w:uiPriority w:val="9"/>
    <w:qFormat/>
    <w:rsid w:val="008522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522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522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
    <w:unhideWhenUsed/>
    <w:qFormat/>
    <w:rsid w:val="0085227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522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27E"/>
  </w:style>
  <w:style w:type="character" w:customStyle="1" w:styleId="Heading1Char">
    <w:name w:val="Heading 1 Char"/>
    <w:aliases w:val="Pocket Char"/>
    <w:basedOn w:val="DefaultParagraphFont"/>
    <w:link w:val="Heading1"/>
    <w:uiPriority w:val="9"/>
    <w:rsid w:val="0085227E"/>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85227E"/>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85227E"/>
    <w:rPr>
      <w:rFonts w:ascii="Cambria Math" w:eastAsiaTheme="majorEastAsia" w:hAnsi="Cambria Math"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85227E"/>
    <w:rPr>
      <w:rFonts w:ascii="Cambria Math" w:eastAsiaTheme="majorEastAsia" w:hAnsi="Cambria Math"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5227E"/>
    <w:rPr>
      <w:b/>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1"/>
    <w:qFormat/>
    <w:rsid w:val="0085227E"/>
    <w:rPr>
      <w:b/>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20"/>
    <w:qFormat/>
    <w:rsid w:val="0085227E"/>
    <w:rPr>
      <w:rFonts w:ascii="Cambria Math" w:hAnsi="Cambria Math"/>
      <w:b/>
      <w:i w:val="0"/>
      <w:iCs/>
      <w:sz w:val="22"/>
      <w:u w:val="single"/>
      <w:bdr w:val="single" w:sz="12" w:space="0" w:color="auto"/>
    </w:rPr>
  </w:style>
  <w:style w:type="character" w:styleId="FollowedHyperlink">
    <w:name w:val="FollowedHyperlink"/>
    <w:basedOn w:val="DefaultParagraphFont"/>
    <w:uiPriority w:val="99"/>
    <w:semiHidden/>
    <w:unhideWhenUsed/>
    <w:rsid w:val="0085227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85227E"/>
    <w:rPr>
      <w:color w:val="auto"/>
      <w:u w:val="none"/>
    </w:rPr>
  </w:style>
  <w:style w:type="paragraph" w:styleId="DocumentMap">
    <w:name w:val="Document Map"/>
    <w:basedOn w:val="Normal"/>
    <w:link w:val="DocumentMapChar"/>
    <w:uiPriority w:val="99"/>
    <w:semiHidden/>
    <w:unhideWhenUsed/>
    <w:rsid w:val="008522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227E"/>
    <w:rPr>
      <w:rFonts w:ascii="Lucida Grande" w:hAnsi="Lucida Grande" w:cs="Lucida Grande"/>
    </w:rPr>
  </w:style>
  <w:style w:type="paragraph" w:customStyle="1" w:styleId="textbold">
    <w:name w:val="text bold"/>
    <w:basedOn w:val="Normal"/>
    <w:link w:val="Emphasis"/>
    <w:uiPriority w:val="20"/>
    <w:qFormat/>
    <w:rsid w:val="00E012FF"/>
    <w:pPr>
      <w:ind w:left="720"/>
      <w:jc w:val="both"/>
    </w:pPr>
    <w:rPr>
      <w:b/>
      <w:iCs/>
      <w:u w:val="single"/>
      <w:bdr w:val="single" w:sz="12" w:space="0" w:color="auto"/>
    </w:rPr>
  </w:style>
  <w:style w:type="paragraph" w:styleId="ListParagraph">
    <w:name w:val="List Paragraph"/>
    <w:basedOn w:val="Normal"/>
    <w:uiPriority w:val="34"/>
    <w:qFormat/>
    <w:rsid w:val="00A43237"/>
    <w:pPr>
      <w:ind w:left="720"/>
      <w:contextualSpacing/>
    </w:pPr>
    <w:rPr>
      <w:rFonts w:ascii="Calibri" w:eastAsiaTheme="minorHAns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820362">
      <w:bodyDiv w:val="1"/>
      <w:marLeft w:val="0"/>
      <w:marRight w:val="0"/>
      <w:marTop w:val="0"/>
      <w:marBottom w:val="0"/>
      <w:divBdr>
        <w:top w:val="none" w:sz="0" w:space="0" w:color="auto"/>
        <w:left w:val="none" w:sz="0" w:space="0" w:color="auto"/>
        <w:bottom w:val="none" w:sz="0" w:space="0" w:color="auto"/>
        <w:right w:val="none" w:sz="0" w:space="0" w:color="auto"/>
      </w:divBdr>
      <w:divsChild>
        <w:div w:id="1318532698">
          <w:marLeft w:val="0"/>
          <w:marRight w:val="0"/>
          <w:marTop w:val="0"/>
          <w:marBottom w:val="0"/>
          <w:divBdr>
            <w:top w:val="none" w:sz="0" w:space="0" w:color="auto"/>
            <w:left w:val="none" w:sz="0" w:space="0" w:color="auto"/>
            <w:bottom w:val="none" w:sz="0" w:space="0" w:color="auto"/>
            <w:right w:val="none" w:sz="0" w:space="0" w:color="auto"/>
          </w:divBdr>
          <w:divsChild>
            <w:div w:id="1123229814">
              <w:marLeft w:val="0"/>
              <w:marRight w:val="0"/>
              <w:marTop w:val="0"/>
              <w:marBottom w:val="0"/>
              <w:divBdr>
                <w:top w:val="none" w:sz="0" w:space="0" w:color="auto"/>
                <w:left w:val="none" w:sz="0" w:space="0" w:color="auto"/>
                <w:bottom w:val="none" w:sz="0" w:space="0" w:color="auto"/>
                <w:right w:val="none" w:sz="0" w:space="0" w:color="auto"/>
              </w:divBdr>
              <w:divsChild>
                <w:div w:id="3459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55944">
      <w:bodyDiv w:val="1"/>
      <w:marLeft w:val="0"/>
      <w:marRight w:val="0"/>
      <w:marTop w:val="0"/>
      <w:marBottom w:val="0"/>
      <w:divBdr>
        <w:top w:val="none" w:sz="0" w:space="0" w:color="auto"/>
        <w:left w:val="none" w:sz="0" w:space="0" w:color="auto"/>
        <w:bottom w:val="none" w:sz="0" w:space="0" w:color="auto"/>
        <w:right w:val="none" w:sz="0" w:space="0" w:color="auto"/>
      </w:divBdr>
      <w:divsChild>
        <w:div w:id="1072042097">
          <w:marLeft w:val="0"/>
          <w:marRight w:val="0"/>
          <w:marTop w:val="0"/>
          <w:marBottom w:val="0"/>
          <w:divBdr>
            <w:top w:val="none" w:sz="0" w:space="0" w:color="auto"/>
            <w:left w:val="none" w:sz="0" w:space="0" w:color="auto"/>
            <w:bottom w:val="none" w:sz="0" w:space="0" w:color="auto"/>
            <w:right w:val="none" w:sz="0" w:space="0" w:color="auto"/>
          </w:divBdr>
          <w:divsChild>
            <w:div w:id="1896551023">
              <w:marLeft w:val="0"/>
              <w:marRight w:val="0"/>
              <w:marTop w:val="0"/>
              <w:marBottom w:val="0"/>
              <w:divBdr>
                <w:top w:val="none" w:sz="0" w:space="0" w:color="auto"/>
                <w:left w:val="none" w:sz="0" w:space="0" w:color="auto"/>
                <w:bottom w:val="none" w:sz="0" w:space="0" w:color="auto"/>
                <w:right w:val="none" w:sz="0" w:space="0" w:color="auto"/>
              </w:divBdr>
              <w:divsChild>
                <w:div w:id="897086165">
                  <w:marLeft w:val="0"/>
                  <w:marRight w:val="0"/>
                  <w:marTop w:val="0"/>
                  <w:marBottom w:val="0"/>
                  <w:divBdr>
                    <w:top w:val="none" w:sz="0" w:space="0" w:color="auto"/>
                    <w:left w:val="none" w:sz="0" w:space="0" w:color="auto"/>
                    <w:bottom w:val="none" w:sz="0" w:space="0" w:color="auto"/>
                    <w:right w:val="none" w:sz="0" w:space="0" w:color="auto"/>
                  </w:divBdr>
                  <w:divsChild>
                    <w:div w:id="3664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161629">
      <w:bodyDiv w:val="1"/>
      <w:marLeft w:val="0"/>
      <w:marRight w:val="0"/>
      <w:marTop w:val="0"/>
      <w:marBottom w:val="0"/>
      <w:divBdr>
        <w:top w:val="none" w:sz="0" w:space="0" w:color="auto"/>
        <w:left w:val="none" w:sz="0" w:space="0" w:color="auto"/>
        <w:bottom w:val="none" w:sz="0" w:space="0" w:color="auto"/>
        <w:right w:val="none" w:sz="0" w:space="0" w:color="auto"/>
      </w:divBdr>
      <w:divsChild>
        <w:div w:id="1337800916">
          <w:marLeft w:val="0"/>
          <w:marRight w:val="0"/>
          <w:marTop w:val="0"/>
          <w:marBottom w:val="0"/>
          <w:divBdr>
            <w:top w:val="none" w:sz="0" w:space="0" w:color="auto"/>
            <w:left w:val="none" w:sz="0" w:space="0" w:color="auto"/>
            <w:bottom w:val="none" w:sz="0" w:space="0" w:color="auto"/>
            <w:right w:val="none" w:sz="0" w:space="0" w:color="auto"/>
          </w:divBdr>
          <w:divsChild>
            <w:div w:id="58677753">
              <w:marLeft w:val="0"/>
              <w:marRight w:val="0"/>
              <w:marTop w:val="0"/>
              <w:marBottom w:val="0"/>
              <w:divBdr>
                <w:top w:val="none" w:sz="0" w:space="0" w:color="auto"/>
                <w:left w:val="none" w:sz="0" w:space="0" w:color="auto"/>
                <w:bottom w:val="none" w:sz="0" w:space="0" w:color="auto"/>
                <w:right w:val="none" w:sz="0" w:space="0" w:color="auto"/>
              </w:divBdr>
              <w:divsChild>
                <w:div w:id="75171547">
                  <w:marLeft w:val="0"/>
                  <w:marRight w:val="0"/>
                  <w:marTop w:val="0"/>
                  <w:marBottom w:val="0"/>
                  <w:divBdr>
                    <w:top w:val="none" w:sz="0" w:space="0" w:color="auto"/>
                    <w:left w:val="none" w:sz="0" w:space="0" w:color="auto"/>
                    <w:bottom w:val="none" w:sz="0" w:space="0" w:color="auto"/>
                    <w:right w:val="none" w:sz="0" w:space="0" w:color="auto"/>
                  </w:divBdr>
                  <w:divsChild>
                    <w:div w:id="3422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436229">
      <w:bodyDiv w:val="1"/>
      <w:marLeft w:val="0"/>
      <w:marRight w:val="0"/>
      <w:marTop w:val="0"/>
      <w:marBottom w:val="0"/>
      <w:divBdr>
        <w:top w:val="none" w:sz="0" w:space="0" w:color="auto"/>
        <w:left w:val="none" w:sz="0" w:space="0" w:color="auto"/>
        <w:bottom w:val="none" w:sz="0" w:space="0" w:color="auto"/>
        <w:right w:val="none" w:sz="0" w:space="0" w:color="auto"/>
      </w:divBdr>
      <w:divsChild>
        <w:div w:id="1341543789">
          <w:marLeft w:val="0"/>
          <w:marRight w:val="0"/>
          <w:marTop w:val="0"/>
          <w:marBottom w:val="0"/>
          <w:divBdr>
            <w:top w:val="none" w:sz="0" w:space="0" w:color="auto"/>
            <w:left w:val="none" w:sz="0" w:space="0" w:color="auto"/>
            <w:bottom w:val="none" w:sz="0" w:space="0" w:color="auto"/>
            <w:right w:val="none" w:sz="0" w:space="0" w:color="auto"/>
          </w:divBdr>
          <w:divsChild>
            <w:div w:id="865675639">
              <w:marLeft w:val="0"/>
              <w:marRight w:val="0"/>
              <w:marTop w:val="0"/>
              <w:marBottom w:val="0"/>
              <w:divBdr>
                <w:top w:val="none" w:sz="0" w:space="0" w:color="auto"/>
                <w:left w:val="none" w:sz="0" w:space="0" w:color="auto"/>
                <w:bottom w:val="none" w:sz="0" w:space="0" w:color="auto"/>
                <w:right w:val="none" w:sz="0" w:space="0" w:color="auto"/>
              </w:divBdr>
              <w:divsChild>
                <w:div w:id="207496986">
                  <w:marLeft w:val="0"/>
                  <w:marRight w:val="0"/>
                  <w:marTop w:val="0"/>
                  <w:marBottom w:val="0"/>
                  <w:divBdr>
                    <w:top w:val="none" w:sz="0" w:space="0" w:color="auto"/>
                    <w:left w:val="none" w:sz="0" w:space="0" w:color="auto"/>
                    <w:bottom w:val="none" w:sz="0" w:space="0" w:color="auto"/>
                    <w:right w:val="none" w:sz="0" w:space="0" w:color="auto"/>
                  </w:divBdr>
                  <w:divsChild>
                    <w:div w:id="9558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787156">
      <w:bodyDiv w:val="1"/>
      <w:marLeft w:val="0"/>
      <w:marRight w:val="0"/>
      <w:marTop w:val="0"/>
      <w:marBottom w:val="0"/>
      <w:divBdr>
        <w:top w:val="none" w:sz="0" w:space="0" w:color="auto"/>
        <w:left w:val="none" w:sz="0" w:space="0" w:color="auto"/>
        <w:bottom w:val="none" w:sz="0" w:space="0" w:color="auto"/>
        <w:right w:val="none" w:sz="0" w:space="0" w:color="auto"/>
      </w:divBdr>
      <w:divsChild>
        <w:div w:id="1444955103">
          <w:marLeft w:val="0"/>
          <w:marRight w:val="0"/>
          <w:marTop w:val="0"/>
          <w:marBottom w:val="0"/>
          <w:divBdr>
            <w:top w:val="none" w:sz="0" w:space="0" w:color="auto"/>
            <w:left w:val="none" w:sz="0" w:space="0" w:color="auto"/>
            <w:bottom w:val="none" w:sz="0" w:space="0" w:color="auto"/>
            <w:right w:val="none" w:sz="0" w:space="0" w:color="auto"/>
          </w:divBdr>
          <w:divsChild>
            <w:div w:id="2090761020">
              <w:marLeft w:val="0"/>
              <w:marRight w:val="0"/>
              <w:marTop w:val="0"/>
              <w:marBottom w:val="0"/>
              <w:divBdr>
                <w:top w:val="none" w:sz="0" w:space="0" w:color="auto"/>
                <w:left w:val="none" w:sz="0" w:space="0" w:color="auto"/>
                <w:bottom w:val="none" w:sz="0" w:space="0" w:color="auto"/>
                <w:right w:val="none" w:sz="0" w:space="0" w:color="auto"/>
              </w:divBdr>
              <w:divsChild>
                <w:div w:id="384722067">
                  <w:marLeft w:val="0"/>
                  <w:marRight w:val="0"/>
                  <w:marTop w:val="0"/>
                  <w:marBottom w:val="0"/>
                  <w:divBdr>
                    <w:top w:val="none" w:sz="0" w:space="0" w:color="auto"/>
                    <w:left w:val="none" w:sz="0" w:space="0" w:color="auto"/>
                    <w:bottom w:val="none" w:sz="0" w:space="0" w:color="auto"/>
                    <w:right w:val="none" w:sz="0" w:space="0" w:color="auto"/>
                  </w:divBdr>
                  <w:divsChild>
                    <w:div w:id="13140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359164">
      <w:bodyDiv w:val="1"/>
      <w:marLeft w:val="0"/>
      <w:marRight w:val="0"/>
      <w:marTop w:val="0"/>
      <w:marBottom w:val="0"/>
      <w:divBdr>
        <w:top w:val="none" w:sz="0" w:space="0" w:color="auto"/>
        <w:left w:val="none" w:sz="0" w:space="0" w:color="auto"/>
        <w:bottom w:val="none" w:sz="0" w:space="0" w:color="auto"/>
        <w:right w:val="none" w:sz="0" w:space="0" w:color="auto"/>
      </w:divBdr>
      <w:divsChild>
        <w:div w:id="1909028034">
          <w:marLeft w:val="0"/>
          <w:marRight w:val="0"/>
          <w:marTop w:val="0"/>
          <w:marBottom w:val="0"/>
          <w:divBdr>
            <w:top w:val="none" w:sz="0" w:space="0" w:color="auto"/>
            <w:left w:val="none" w:sz="0" w:space="0" w:color="auto"/>
            <w:bottom w:val="none" w:sz="0" w:space="0" w:color="auto"/>
            <w:right w:val="none" w:sz="0" w:space="0" w:color="auto"/>
          </w:divBdr>
          <w:divsChild>
            <w:div w:id="142084026">
              <w:marLeft w:val="0"/>
              <w:marRight w:val="0"/>
              <w:marTop w:val="0"/>
              <w:marBottom w:val="0"/>
              <w:divBdr>
                <w:top w:val="none" w:sz="0" w:space="0" w:color="auto"/>
                <w:left w:val="none" w:sz="0" w:space="0" w:color="auto"/>
                <w:bottom w:val="none" w:sz="0" w:space="0" w:color="auto"/>
                <w:right w:val="none" w:sz="0" w:space="0" w:color="auto"/>
              </w:divBdr>
              <w:divsChild>
                <w:div w:id="1794903158">
                  <w:marLeft w:val="0"/>
                  <w:marRight w:val="0"/>
                  <w:marTop w:val="0"/>
                  <w:marBottom w:val="0"/>
                  <w:divBdr>
                    <w:top w:val="none" w:sz="0" w:space="0" w:color="auto"/>
                    <w:left w:val="none" w:sz="0" w:space="0" w:color="auto"/>
                    <w:bottom w:val="none" w:sz="0" w:space="0" w:color="auto"/>
                    <w:right w:val="none" w:sz="0" w:space="0" w:color="auto"/>
                  </w:divBdr>
                  <w:divsChild>
                    <w:div w:id="2122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527883">
      <w:bodyDiv w:val="1"/>
      <w:marLeft w:val="0"/>
      <w:marRight w:val="0"/>
      <w:marTop w:val="0"/>
      <w:marBottom w:val="0"/>
      <w:divBdr>
        <w:top w:val="none" w:sz="0" w:space="0" w:color="auto"/>
        <w:left w:val="none" w:sz="0" w:space="0" w:color="auto"/>
        <w:bottom w:val="none" w:sz="0" w:space="0" w:color="auto"/>
        <w:right w:val="none" w:sz="0" w:space="0" w:color="auto"/>
      </w:divBdr>
      <w:divsChild>
        <w:div w:id="416177588">
          <w:marLeft w:val="0"/>
          <w:marRight w:val="0"/>
          <w:marTop w:val="0"/>
          <w:marBottom w:val="0"/>
          <w:divBdr>
            <w:top w:val="none" w:sz="0" w:space="0" w:color="auto"/>
            <w:left w:val="none" w:sz="0" w:space="0" w:color="auto"/>
            <w:bottom w:val="none" w:sz="0" w:space="0" w:color="auto"/>
            <w:right w:val="none" w:sz="0" w:space="0" w:color="auto"/>
          </w:divBdr>
          <w:divsChild>
            <w:div w:id="480852590">
              <w:marLeft w:val="0"/>
              <w:marRight w:val="0"/>
              <w:marTop w:val="0"/>
              <w:marBottom w:val="0"/>
              <w:divBdr>
                <w:top w:val="none" w:sz="0" w:space="0" w:color="auto"/>
                <w:left w:val="none" w:sz="0" w:space="0" w:color="auto"/>
                <w:bottom w:val="none" w:sz="0" w:space="0" w:color="auto"/>
                <w:right w:val="none" w:sz="0" w:space="0" w:color="auto"/>
              </w:divBdr>
              <w:divsChild>
                <w:div w:id="550074494">
                  <w:marLeft w:val="0"/>
                  <w:marRight w:val="0"/>
                  <w:marTop w:val="0"/>
                  <w:marBottom w:val="0"/>
                  <w:divBdr>
                    <w:top w:val="none" w:sz="0" w:space="0" w:color="auto"/>
                    <w:left w:val="none" w:sz="0" w:space="0" w:color="auto"/>
                    <w:bottom w:val="none" w:sz="0" w:space="0" w:color="auto"/>
                    <w:right w:val="none" w:sz="0" w:space="0" w:color="auto"/>
                  </w:divBdr>
                  <w:divsChild>
                    <w:div w:id="6313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amazon.com/Duty-Memoirs-Secretary-at-War/dp/030794963X" TargetMode="External"/><Relationship Id="rId21" Type="http://schemas.openxmlformats.org/officeDocument/2006/relationships/hyperlink" Target="http://www.nknews.org/2013/05/regime-survival-is-primary-goal-moon-chung-in-interview-part-2/"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mailto:sraees@thecollegepreparatoryschool.org" TargetMode="External"/><Relationship Id="rId11" Type="http://schemas.openxmlformats.org/officeDocument/2006/relationships/hyperlink" Target="https://csis-prod.s3.amazonaws.com/s3fs-public/legacy_files/files/publication/Pac1389_0.pdf" TargetMode="External"/><Relationship Id="rId12" Type="http://schemas.openxmlformats.org/officeDocument/2006/relationships/hyperlink" Target="http://www.academia.edu/1473381/Russian_Military_Modernization_Cause_Course_and_Consequences" TargetMode="External"/><Relationship Id="rId13" Type="http://schemas.openxmlformats.org/officeDocument/2006/relationships/hyperlink" Target="http://nationalinterest.org/feature/the-biggest-myth-about-north-korea-13290?page=2" TargetMode="External"/><Relationship Id="rId14" Type="http://schemas.openxmlformats.org/officeDocument/2006/relationships/hyperlink" Target="http://www.cnn.com/2003/WORLD/asiapcf/east/01/21/nkorea.war/" TargetMode="External"/><Relationship Id="rId15" Type="http://schemas.openxmlformats.org/officeDocument/2006/relationships/hyperlink" Target="http://www.forbes.com/sites/dougbandow/2015/03/30/north-korea-advances-along-the-nuclear-path-washington-should-switch-from-coercion-to-engagement/" TargetMode="External"/><Relationship Id="rId16" Type="http://schemas.openxmlformats.org/officeDocument/2006/relationships/hyperlink" Target="http://thediplomat.com/2013/04/patience-not-preemption-on-the-korean-peninsula/?allpages=yes" TargetMode="External"/><Relationship Id="rId17" Type="http://schemas.openxmlformats.org/officeDocument/2006/relationships/hyperlink" Target="http://globalpublicsquare.blogs.cnn.com/2012/04/16/why-south-korea-doesnt-respond/" TargetMode="External"/><Relationship Id="rId18" Type="http://schemas.openxmlformats.org/officeDocument/2006/relationships/hyperlink" Target="http://thediplomat.com/2015/05/assessing-the-north-korea-nuclear-threat/" TargetMode="External"/><Relationship Id="rId19" Type="http://schemas.openxmlformats.org/officeDocument/2006/relationships/hyperlink" Target="http://us.macmillan.com/meltdown/mikechino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uden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7BD33A1-97F7-AA44-BFA0-CAE6623DC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797</TotalTime>
  <Pages>55</Pages>
  <Words>79520</Words>
  <Characters>453265</Characters>
  <Application>Microsoft Macintosh Word</Application>
  <DocSecurity>0</DocSecurity>
  <Lines>3777</Lines>
  <Paragraphs>1063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531722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Student</dc:creator>
  <cp:keywords>5.2</cp:keywords>
  <dc:description/>
  <cp:lastModifiedBy>Student</cp:lastModifiedBy>
  <cp:revision>108</cp:revision>
  <dcterms:created xsi:type="dcterms:W3CDTF">2016-06-23T19:32:00Z</dcterms:created>
  <dcterms:modified xsi:type="dcterms:W3CDTF">2016-07-17T21:37:00Z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