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20E" w:rsidRDefault="00F2720E" w:rsidP="00F2720E">
      <w:pPr>
        <w:pStyle w:val="Heading1"/>
      </w:pPr>
      <w:bookmarkStart w:id="0" w:name="_Toc454732682"/>
      <w:r>
        <w:t>**Pressure Core**</w:t>
      </w:r>
    </w:p>
    <w:p w:rsidR="00F2720E" w:rsidRDefault="00F2720E" w:rsidP="00F2720E">
      <w:pPr>
        <w:pStyle w:val="Heading3"/>
      </w:pPr>
      <w:bookmarkStart w:id="1" w:name="_Toc454746733"/>
      <w:r>
        <w:lastRenderedPageBreak/>
        <w:t>Table of Contents</w:t>
      </w:r>
      <w:bookmarkEnd w:id="1"/>
    </w:p>
    <w:p w:rsidR="00AA3CE4" w:rsidRDefault="00353300">
      <w:pPr>
        <w:pStyle w:val="TOC1"/>
        <w:tabs>
          <w:tab w:val="right" w:leader="dot" w:pos="8630"/>
        </w:tabs>
        <w:rPr>
          <w:rFonts w:asciiTheme="minorHAnsi" w:eastAsiaTheme="minorEastAsia" w:hAnsiTheme="minorHAnsi" w:cstheme="minorBidi"/>
          <w:noProof/>
          <w:sz w:val="22"/>
        </w:rPr>
      </w:pPr>
      <w:r>
        <w:fldChar w:fldCharType="begin"/>
      </w:r>
      <w:r>
        <w:instrText xml:space="preserve"> TOC \h \z \u \t "Heading 2,1" </w:instrText>
      </w:r>
      <w:r>
        <w:fldChar w:fldCharType="separate"/>
      </w:r>
      <w:hyperlink w:anchor="_Toc454759652" w:history="1">
        <w:r w:rsidR="00AA3CE4" w:rsidRPr="00DE779F">
          <w:rPr>
            <w:rStyle w:val="Hyperlink"/>
            <w:noProof/>
          </w:rPr>
          <w:t>Foreign Aid</w:t>
        </w:r>
        <w:r w:rsidR="00AA3CE4">
          <w:rPr>
            <w:noProof/>
            <w:webHidden/>
          </w:rPr>
          <w:tab/>
        </w:r>
        <w:r w:rsidR="00AA3CE4">
          <w:rPr>
            <w:noProof/>
            <w:webHidden/>
          </w:rPr>
          <w:fldChar w:fldCharType="begin"/>
        </w:r>
        <w:r w:rsidR="00AA3CE4">
          <w:rPr>
            <w:noProof/>
            <w:webHidden/>
          </w:rPr>
          <w:instrText xml:space="preserve"> PAGEREF _Toc454759652 \h </w:instrText>
        </w:r>
        <w:r w:rsidR="00AA3CE4">
          <w:rPr>
            <w:noProof/>
            <w:webHidden/>
          </w:rPr>
        </w:r>
        <w:r w:rsidR="00AA3CE4">
          <w:rPr>
            <w:noProof/>
            <w:webHidden/>
          </w:rPr>
          <w:fldChar w:fldCharType="separate"/>
        </w:r>
        <w:r w:rsidR="00AA3CE4">
          <w:rPr>
            <w:noProof/>
            <w:webHidden/>
          </w:rPr>
          <w:t>4</w:t>
        </w:r>
        <w:r w:rsidR="00AA3CE4">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53" w:history="1">
        <w:r w:rsidRPr="00DE779F">
          <w:rPr>
            <w:rStyle w:val="Hyperlink"/>
            <w:noProof/>
          </w:rPr>
          <w:t>Tech Cooperation</w:t>
        </w:r>
        <w:r>
          <w:rPr>
            <w:noProof/>
            <w:webHidden/>
          </w:rPr>
          <w:tab/>
        </w:r>
        <w:r>
          <w:rPr>
            <w:noProof/>
            <w:webHidden/>
          </w:rPr>
          <w:fldChar w:fldCharType="begin"/>
        </w:r>
        <w:r>
          <w:rPr>
            <w:noProof/>
            <w:webHidden/>
          </w:rPr>
          <w:instrText xml:space="preserve"> PAGEREF _Toc454759653 \h </w:instrText>
        </w:r>
        <w:r>
          <w:rPr>
            <w:noProof/>
            <w:webHidden/>
          </w:rPr>
        </w:r>
        <w:r>
          <w:rPr>
            <w:noProof/>
            <w:webHidden/>
          </w:rPr>
          <w:fldChar w:fldCharType="separate"/>
        </w:r>
        <w:r>
          <w:rPr>
            <w:noProof/>
            <w:webHidden/>
          </w:rPr>
          <w:t>18</w:t>
        </w:r>
        <w:r>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54" w:history="1">
        <w:r w:rsidRPr="00DE779F">
          <w:rPr>
            <w:rStyle w:val="Hyperlink"/>
            <w:noProof/>
          </w:rPr>
          <w:t>Space Cooperation</w:t>
        </w:r>
        <w:r>
          <w:rPr>
            <w:noProof/>
            <w:webHidden/>
          </w:rPr>
          <w:tab/>
        </w:r>
        <w:r>
          <w:rPr>
            <w:noProof/>
            <w:webHidden/>
          </w:rPr>
          <w:fldChar w:fldCharType="begin"/>
        </w:r>
        <w:r>
          <w:rPr>
            <w:noProof/>
            <w:webHidden/>
          </w:rPr>
          <w:instrText xml:space="preserve"> PAGEREF _Toc454759654 \h </w:instrText>
        </w:r>
        <w:r>
          <w:rPr>
            <w:noProof/>
            <w:webHidden/>
          </w:rPr>
        </w:r>
        <w:r>
          <w:rPr>
            <w:noProof/>
            <w:webHidden/>
          </w:rPr>
          <w:fldChar w:fldCharType="separate"/>
        </w:r>
        <w:r>
          <w:rPr>
            <w:noProof/>
            <w:webHidden/>
          </w:rPr>
          <w:t>30</w:t>
        </w:r>
        <w:r>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55" w:history="1">
        <w:r w:rsidRPr="00DE779F">
          <w:rPr>
            <w:rStyle w:val="Hyperlink"/>
            <w:noProof/>
          </w:rPr>
          <w:t>Climate Cooperation</w:t>
        </w:r>
        <w:r>
          <w:rPr>
            <w:noProof/>
            <w:webHidden/>
          </w:rPr>
          <w:tab/>
        </w:r>
        <w:r>
          <w:rPr>
            <w:noProof/>
            <w:webHidden/>
          </w:rPr>
          <w:fldChar w:fldCharType="begin"/>
        </w:r>
        <w:r>
          <w:rPr>
            <w:noProof/>
            <w:webHidden/>
          </w:rPr>
          <w:instrText xml:space="preserve"> PAGEREF _Toc454759655 \h </w:instrText>
        </w:r>
        <w:r>
          <w:rPr>
            <w:noProof/>
            <w:webHidden/>
          </w:rPr>
        </w:r>
        <w:r>
          <w:rPr>
            <w:noProof/>
            <w:webHidden/>
          </w:rPr>
          <w:fldChar w:fldCharType="separate"/>
        </w:r>
        <w:r>
          <w:rPr>
            <w:noProof/>
            <w:webHidden/>
          </w:rPr>
          <w:t>40</w:t>
        </w:r>
        <w:r>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56" w:history="1">
        <w:r w:rsidRPr="00DE779F">
          <w:rPr>
            <w:rStyle w:val="Hyperlink"/>
            <w:noProof/>
          </w:rPr>
          <w:t>Treaties</w:t>
        </w:r>
        <w:r>
          <w:rPr>
            <w:noProof/>
            <w:webHidden/>
          </w:rPr>
          <w:tab/>
        </w:r>
        <w:r>
          <w:rPr>
            <w:noProof/>
            <w:webHidden/>
          </w:rPr>
          <w:fldChar w:fldCharType="begin"/>
        </w:r>
        <w:r>
          <w:rPr>
            <w:noProof/>
            <w:webHidden/>
          </w:rPr>
          <w:instrText xml:space="preserve"> PAGEREF _Toc454759656 \h </w:instrText>
        </w:r>
        <w:r>
          <w:rPr>
            <w:noProof/>
            <w:webHidden/>
          </w:rPr>
        </w:r>
        <w:r>
          <w:rPr>
            <w:noProof/>
            <w:webHidden/>
          </w:rPr>
          <w:fldChar w:fldCharType="separate"/>
        </w:r>
        <w:r>
          <w:rPr>
            <w:noProof/>
            <w:webHidden/>
          </w:rPr>
          <w:t>57</w:t>
        </w:r>
        <w:r>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57" w:history="1">
        <w:r w:rsidRPr="00DE779F">
          <w:rPr>
            <w:rStyle w:val="Hyperlink"/>
            <w:noProof/>
          </w:rPr>
          <w:t>Military Pressure</w:t>
        </w:r>
        <w:r>
          <w:rPr>
            <w:noProof/>
            <w:webHidden/>
          </w:rPr>
          <w:tab/>
        </w:r>
        <w:r>
          <w:rPr>
            <w:noProof/>
            <w:webHidden/>
          </w:rPr>
          <w:fldChar w:fldCharType="begin"/>
        </w:r>
        <w:r>
          <w:rPr>
            <w:noProof/>
            <w:webHidden/>
          </w:rPr>
          <w:instrText xml:space="preserve"> PAGEREF _Toc454759657 \h </w:instrText>
        </w:r>
        <w:r>
          <w:rPr>
            <w:noProof/>
            <w:webHidden/>
          </w:rPr>
        </w:r>
        <w:r>
          <w:rPr>
            <w:noProof/>
            <w:webHidden/>
          </w:rPr>
          <w:fldChar w:fldCharType="separate"/>
        </w:r>
        <w:r>
          <w:rPr>
            <w:noProof/>
            <w:webHidden/>
          </w:rPr>
          <w:t>67</w:t>
        </w:r>
        <w:r>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58" w:history="1">
        <w:r w:rsidRPr="00DE779F">
          <w:rPr>
            <w:rStyle w:val="Hyperlink"/>
            <w:noProof/>
          </w:rPr>
          <w:t>Sanctions</w:t>
        </w:r>
        <w:r>
          <w:rPr>
            <w:noProof/>
            <w:webHidden/>
          </w:rPr>
          <w:tab/>
        </w:r>
        <w:r>
          <w:rPr>
            <w:noProof/>
            <w:webHidden/>
          </w:rPr>
          <w:fldChar w:fldCharType="begin"/>
        </w:r>
        <w:r>
          <w:rPr>
            <w:noProof/>
            <w:webHidden/>
          </w:rPr>
          <w:instrText xml:space="preserve"> PAGEREF _Toc454759658 \h </w:instrText>
        </w:r>
        <w:r>
          <w:rPr>
            <w:noProof/>
            <w:webHidden/>
          </w:rPr>
        </w:r>
        <w:r>
          <w:rPr>
            <w:noProof/>
            <w:webHidden/>
          </w:rPr>
          <w:fldChar w:fldCharType="separate"/>
        </w:r>
        <w:r>
          <w:rPr>
            <w:noProof/>
            <w:webHidden/>
          </w:rPr>
          <w:t>86</w:t>
        </w:r>
        <w:r>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59" w:history="1">
        <w:r w:rsidRPr="00DE779F">
          <w:rPr>
            <w:rStyle w:val="Hyperlink"/>
            <w:noProof/>
          </w:rPr>
          <w:t>Tariffs</w:t>
        </w:r>
        <w:r>
          <w:rPr>
            <w:noProof/>
            <w:webHidden/>
          </w:rPr>
          <w:tab/>
        </w:r>
        <w:r>
          <w:rPr>
            <w:noProof/>
            <w:webHidden/>
          </w:rPr>
          <w:fldChar w:fldCharType="begin"/>
        </w:r>
        <w:r>
          <w:rPr>
            <w:noProof/>
            <w:webHidden/>
          </w:rPr>
          <w:instrText xml:space="preserve"> PAGEREF _Toc454759659 \h </w:instrText>
        </w:r>
        <w:r>
          <w:rPr>
            <w:noProof/>
            <w:webHidden/>
          </w:rPr>
        </w:r>
        <w:r>
          <w:rPr>
            <w:noProof/>
            <w:webHidden/>
          </w:rPr>
          <w:fldChar w:fldCharType="separate"/>
        </w:r>
        <w:r>
          <w:rPr>
            <w:noProof/>
            <w:webHidden/>
          </w:rPr>
          <w:t>103</w:t>
        </w:r>
        <w:r>
          <w:rPr>
            <w:noProof/>
            <w:webHidden/>
          </w:rPr>
          <w:fldChar w:fldCharType="end"/>
        </w:r>
      </w:hyperlink>
    </w:p>
    <w:p w:rsidR="00AA3CE4" w:rsidRDefault="00AA3CE4">
      <w:pPr>
        <w:pStyle w:val="TOC1"/>
        <w:tabs>
          <w:tab w:val="right" w:leader="dot" w:pos="8630"/>
        </w:tabs>
        <w:rPr>
          <w:rFonts w:asciiTheme="minorHAnsi" w:eastAsiaTheme="minorEastAsia" w:hAnsiTheme="minorHAnsi" w:cstheme="minorBidi"/>
          <w:noProof/>
          <w:sz w:val="22"/>
        </w:rPr>
      </w:pPr>
      <w:hyperlink w:anchor="_Toc454759660" w:history="1">
        <w:r w:rsidRPr="00DE779F">
          <w:rPr>
            <w:rStyle w:val="Hyperlink"/>
            <w:noProof/>
          </w:rPr>
          <w:t>Bilateral Trade</w:t>
        </w:r>
        <w:r>
          <w:rPr>
            <w:noProof/>
            <w:webHidden/>
          </w:rPr>
          <w:tab/>
        </w:r>
        <w:r>
          <w:rPr>
            <w:noProof/>
            <w:webHidden/>
          </w:rPr>
          <w:fldChar w:fldCharType="begin"/>
        </w:r>
        <w:r>
          <w:rPr>
            <w:noProof/>
            <w:webHidden/>
          </w:rPr>
          <w:instrText xml:space="preserve"> PAGEREF _Toc454759660 \h </w:instrText>
        </w:r>
        <w:r>
          <w:rPr>
            <w:noProof/>
            <w:webHidden/>
          </w:rPr>
        </w:r>
        <w:r>
          <w:rPr>
            <w:noProof/>
            <w:webHidden/>
          </w:rPr>
          <w:fldChar w:fldCharType="separate"/>
        </w:r>
        <w:r>
          <w:rPr>
            <w:noProof/>
            <w:webHidden/>
          </w:rPr>
          <w:t>112</w:t>
        </w:r>
        <w:r>
          <w:rPr>
            <w:noProof/>
            <w:webHidden/>
          </w:rPr>
          <w:fldChar w:fldCharType="end"/>
        </w:r>
      </w:hyperlink>
    </w:p>
    <w:p w:rsidR="00F2720E" w:rsidRPr="00F2720E" w:rsidRDefault="00353300" w:rsidP="00F2720E">
      <w:r>
        <w:fldChar w:fldCharType="end"/>
      </w:r>
    </w:p>
    <w:p w:rsidR="00F2720E" w:rsidRDefault="00F2720E" w:rsidP="00F2720E">
      <w:pPr>
        <w:pStyle w:val="Heading1"/>
      </w:pPr>
      <w:r>
        <w:lastRenderedPageBreak/>
        <w:t>Diplomatic</w:t>
      </w:r>
    </w:p>
    <w:p w:rsidR="00F2720E" w:rsidRPr="00F2720E" w:rsidRDefault="00F2720E" w:rsidP="00F2720E"/>
    <w:p w:rsidR="00F2720E" w:rsidRDefault="00F2720E" w:rsidP="00F2720E">
      <w:pPr>
        <w:pStyle w:val="Heading2"/>
      </w:pPr>
      <w:bookmarkStart w:id="2" w:name="_Toc454759652"/>
      <w:r>
        <w:lastRenderedPageBreak/>
        <w:t>Foreign Aid</w:t>
      </w:r>
      <w:bookmarkEnd w:id="2"/>
    </w:p>
    <w:p w:rsidR="00F2720E" w:rsidRDefault="00F2720E" w:rsidP="00F2720E">
      <w:pPr>
        <w:pStyle w:val="Heading3"/>
      </w:pPr>
      <w:bookmarkStart w:id="3" w:name="_Toc454746734"/>
      <w:r>
        <w:lastRenderedPageBreak/>
        <w:t>Foreign Aid Fails</w:t>
      </w:r>
      <w:bookmarkEnd w:id="3"/>
    </w:p>
    <w:p w:rsidR="00F2720E" w:rsidRPr="00571799" w:rsidRDefault="00F2720E" w:rsidP="00571799">
      <w:pPr>
        <w:pStyle w:val="Heading4"/>
      </w:pPr>
      <w:r w:rsidRPr="00571799">
        <w:t xml:space="preserve">Chinese aid empirically makes no difference in cooperation efforts. </w:t>
      </w:r>
    </w:p>
    <w:p w:rsidR="00F2720E" w:rsidRDefault="00F2720E" w:rsidP="00F2720E">
      <w:pPr>
        <w:rPr>
          <w:rStyle w:val="Style13ptBold"/>
        </w:rPr>
      </w:pPr>
      <w:r>
        <w:rPr>
          <w:rStyle w:val="Style13ptBold"/>
        </w:rPr>
        <w:t xml:space="preserve">Howell 15 </w:t>
      </w:r>
      <w:r w:rsidRPr="00222619">
        <w:t>(Kellan Howell- Staff writer for the Washington Times, “U.S. sends China millions in foreign aid despite $1.3 trillion debt,” Published: 2/12/15) RK</w:t>
      </w:r>
      <w:r>
        <w:rPr>
          <w:rStyle w:val="Style13ptBold"/>
        </w:rPr>
        <w:t xml:space="preserve"> </w:t>
      </w:r>
    </w:p>
    <w:p w:rsidR="00F2720E" w:rsidRPr="00222619" w:rsidRDefault="00F2720E" w:rsidP="00F2720E">
      <w:pPr>
        <w:rPr>
          <w:rStyle w:val="Style13ptBold"/>
        </w:rPr>
      </w:pPr>
    </w:p>
    <w:p w:rsidR="00F2720E" w:rsidRDefault="00F2720E" w:rsidP="00F2720E">
      <w:pPr>
        <w:rPr>
          <w:sz w:val="14"/>
        </w:rPr>
      </w:pPr>
      <w:r w:rsidRPr="002B559E">
        <w:rPr>
          <w:rStyle w:val="StyleUnderline"/>
        </w:rPr>
        <w:t>China</w:t>
      </w:r>
      <w:r w:rsidRPr="002B559E">
        <w:rPr>
          <w:sz w:val="14"/>
        </w:rPr>
        <w:t xml:space="preserve"> has become one of the world’s largest two economies, and </w:t>
      </w:r>
      <w:r w:rsidRPr="002B559E">
        <w:rPr>
          <w:rStyle w:val="StyleUnderline"/>
        </w:rPr>
        <w:t>is wealthy enough to buy up at least $1.3 trillion of the U.S. debt</w:t>
      </w:r>
      <w:r w:rsidRPr="002B559E">
        <w:rPr>
          <w:sz w:val="14"/>
        </w:rPr>
        <w:t xml:space="preserve">. But </w:t>
      </w:r>
      <w:r w:rsidRPr="002B559E">
        <w:rPr>
          <w:rStyle w:val="StyleUnderline"/>
        </w:rPr>
        <w:t>that hasn’t stopped Uncle Sam from continuing to send foreign aid to Beijing. In 2014</w:t>
      </w:r>
      <w:r w:rsidRPr="002B559E">
        <w:rPr>
          <w:sz w:val="14"/>
        </w:rPr>
        <w:t xml:space="preserve"> the U.S. State Department and its </w:t>
      </w:r>
      <w:r w:rsidRPr="002B559E">
        <w:rPr>
          <w:rStyle w:val="StyleUnderline"/>
        </w:rPr>
        <w:t>USAID</w:t>
      </w:r>
      <w:r w:rsidRPr="002B559E">
        <w:rPr>
          <w:sz w:val="14"/>
        </w:rPr>
        <w:t xml:space="preserve"> program </w:t>
      </w:r>
      <w:r w:rsidRPr="002B559E">
        <w:rPr>
          <w:rStyle w:val="StyleUnderline"/>
        </w:rPr>
        <w:t>provided nearly all of the $12.3 million in taxpayer-funded aid set aside for China</w:t>
      </w:r>
      <w:r w:rsidRPr="002B559E">
        <w:rPr>
          <w:sz w:val="14"/>
        </w:rPr>
        <w:t xml:space="preserve">. And </w:t>
      </w:r>
      <w:r w:rsidRPr="002B559E">
        <w:rPr>
          <w:rStyle w:val="StyleUnderline"/>
        </w:rPr>
        <w:t xml:space="preserve">another $6.8 million is on tap for Beijing this year, </w:t>
      </w:r>
      <w:r w:rsidRPr="002B559E">
        <w:rPr>
          <w:sz w:val="14"/>
        </w:rPr>
        <w:t xml:space="preserve">according to ForeignAssistance.gov. In the big picture of things, </w:t>
      </w:r>
      <w:r w:rsidRPr="002B559E">
        <w:rPr>
          <w:rStyle w:val="StyleUnderline"/>
        </w:rPr>
        <w:t>China’s aid package</w:t>
      </w:r>
      <w:r w:rsidRPr="002B559E">
        <w:rPr>
          <w:sz w:val="14"/>
        </w:rPr>
        <w:t xml:space="preserve"> — mostly centered around pollution and pro-democracy programs —</w:t>
      </w:r>
      <w:r w:rsidRPr="002B559E">
        <w:rPr>
          <w:rStyle w:val="StyleUnderline"/>
        </w:rPr>
        <w:t xml:space="preserve"> is a mere drip from a foreign aid spigot</w:t>
      </w:r>
      <w:r w:rsidRPr="002B559E">
        <w:rPr>
          <w:sz w:val="14"/>
        </w:rPr>
        <w:t xml:space="preserve"> that has been as great as $50 billion annually in recent years. </w:t>
      </w:r>
      <w:r w:rsidRPr="002B559E">
        <w:rPr>
          <w:rStyle w:val="StyleUnderline"/>
        </w:rPr>
        <w:t>But</w:t>
      </w:r>
      <w:r w:rsidRPr="002B559E">
        <w:rPr>
          <w:sz w:val="14"/>
        </w:rPr>
        <w:t xml:space="preserve"> taxpayer watchdogs say </w:t>
      </w:r>
      <w:r w:rsidRPr="002B559E">
        <w:rPr>
          <w:rStyle w:val="StyleUnderline"/>
        </w:rPr>
        <w:t>it’s a classic example of the U.S. government not being able to reign in aid on projects whose effectiveness is immeasurable and could easily be funded by the country itself</w:t>
      </w:r>
      <w:r w:rsidRPr="002B559E">
        <w:rPr>
          <w:sz w:val="14"/>
        </w:rPr>
        <w:t>. “</w:t>
      </w:r>
      <w:r w:rsidRPr="002B559E">
        <w:rPr>
          <w:rStyle w:val="StyleUnderline"/>
        </w:rPr>
        <w:t>The idea that China needs this</w:t>
      </w:r>
      <w:r w:rsidRPr="002B559E">
        <w:rPr>
          <w:sz w:val="14"/>
        </w:rPr>
        <w:t xml:space="preserve"> foreign </w:t>
      </w:r>
      <w:r w:rsidRPr="002B559E">
        <w:rPr>
          <w:rStyle w:val="StyleUnderline"/>
        </w:rPr>
        <w:t>aid</w:t>
      </w:r>
      <w:r w:rsidRPr="002B559E">
        <w:rPr>
          <w:sz w:val="14"/>
        </w:rPr>
        <w:t xml:space="preserve">, </w:t>
      </w:r>
      <w:r w:rsidRPr="002B559E">
        <w:rPr>
          <w:rStyle w:val="StyleUnderline"/>
        </w:rPr>
        <w:t>and</w:t>
      </w:r>
      <w:r w:rsidRPr="002B559E">
        <w:rPr>
          <w:sz w:val="14"/>
        </w:rPr>
        <w:t xml:space="preserve"> </w:t>
      </w:r>
      <w:r w:rsidRPr="002B559E">
        <w:rPr>
          <w:rStyle w:val="StyleUnderline"/>
        </w:rPr>
        <w:t>that it can make any difference</w:t>
      </w:r>
      <w:r w:rsidRPr="002B559E">
        <w:rPr>
          <w:sz w:val="14"/>
        </w:rPr>
        <w:t xml:space="preserve"> in China, </w:t>
      </w:r>
      <w:r w:rsidRPr="002B559E">
        <w:rPr>
          <w:rStyle w:val="StyleUnderline"/>
        </w:rPr>
        <w:t>is laughable</w:t>
      </w:r>
      <w:r w:rsidRPr="002B559E">
        <w:rPr>
          <w:sz w:val="14"/>
        </w:rPr>
        <w:t xml:space="preserve">,” </w:t>
      </w:r>
      <w:r w:rsidRPr="002B559E">
        <w:rPr>
          <w:rStyle w:val="StyleUnderline"/>
        </w:rPr>
        <w:t>said</w:t>
      </w:r>
      <w:r w:rsidRPr="002B559E">
        <w:rPr>
          <w:sz w:val="14"/>
        </w:rPr>
        <w:t xml:space="preserve"> </w:t>
      </w:r>
      <w:r w:rsidRPr="002B559E">
        <w:rPr>
          <w:rStyle w:val="StyleUnderline"/>
        </w:rPr>
        <w:t>Ian Vasquez, director of the Center for Global Liberty and Prosperity at the Cato Institute</w:t>
      </w:r>
      <w:r w:rsidRPr="002B559E">
        <w:rPr>
          <w:sz w:val="14"/>
        </w:rPr>
        <w:t xml:space="preserve">, a libertarian think tank. “In essence, what we’re doing is borrowing from China and giving some of that money back to China, so it’s a loan with interest. This is an expensive way to do business,” Mr. Vasquez said. </w:t>
      </w:r>
      <w:r w:rsidRPr="002B559E">
        <w:rPr>
          <w:rStyle w:val="StyleUnderline"/>
        </w:rPr>
        <w:t>For sending Americans’ tax dollars to a well-heeled country capable of helping itsel</w:t>
      </w:r>
      <w:r w:rsidRPr="002B559E">
        <w:rPr>
          <w:sz w:val="14"/>
        </w:rPr>
        <w:t xml:space="preserve">f, the Department of State and USAID win this week’s Golden Hammer, a weekly award given by The Washington Times to highlight examples of questionable federal spending. </w:t>
      </w:r>
      <w:r w:rsidRPr="002B559E">
        <w:rPr>
          <w:rStyle w:val="StyleUnderline"/>
        </w:rPr>
        <w:t>A spokeswoman for USAID said this year’s funding was being directed to programs in Tibet, an unrecognized state within the People's Republic of China that has continually sought independence from the countr</w:t>
      </w:r>
      <w:r w:rsidRPr="002B559E">
        <w:rPr>
          <w:sz w:val="14"/>
        </w:rPr>
        <w:t>y. USAID will contribute $4.5 million to the total requested $7 million. “Programs will help Tibetan communities improve their livelihoods, promote sustainable development and environmental conservation, and preserve their threatened cultural traditions. Funds will build upon prior successes such as the establishment of a digital archive of classical Tibetan texts and knowledge maps, which has been accessed by over 17,000 Tibetans to date. “Also, at the direction of Congress — and not included in the President’s [fiscal year] 2016 request — USAID currently provides assistance to China to address environmental conservation and strengthen rule of law,” the spokeswoman said, adding that those funds are directed to NGOs and U.S. educational institutions, not directly to the Chinese government. A spokesperson for the State Department did not respond to a request for comment. William Wilson, a senior research fellow at The Heritage Foundation who spent several years working in Beijing, said the aid is meant to be an investment to promote U.S. interests that will eventually produce a return for the U.S. in terms of greater environmental protections, greater human rights and improved democracy and rule of law. He said taxpayers shouldn’t be too concerned unless the money ends up being wasted on unsuccessful projects. “</w:t>
      </w:r>
      <w:r w:rsidRPr="002B559E">
        <w:rPr>
          <w:rStyle w:val="StyleUnderline"/>
        </w:rPr>
        <w:t xml:space="preserve">It’s small; it’s to promote American interests. The big question is, is it working? That’s hard to say,” </w:t>
      </w:r>
      <w:r w:rsidRPr="002B559E">
        <w:rPr>
          <w:sz w:val="14"/>
        </w:rPr>
        <w:t xml:space="preserve">Mr. Wilson said. “Does it have a positive rate of return? If it doesn’t, then it’s a waste of money.” But Mr. Vasquez argued that </w:t>
      </w:r>
      <w:r w:rsidRPr="002B559E">
        <w:rPr>
          <w:rStyle w:val="StyleUnderline"/>
        </w:rPr>
        <w:t>if China isn’t already making an effort with its own resources to fix those problems, then it’s unlikely that the aid projects will be successful. “If the U.S. thinks there isn’t much of an interest without the U.S. paying for stuff, then that aid isn’t very promising</w:t>
      </w:r>
      <w:r w:rsidRPr="002B559E">
        <w:rPr>
          <w:sz w:val="14"/>
        </w:rPr>
        <w:t xml:space="preserve">,” he said. Critics say that </w:t>
      </w:r>
      <w:r w:rsidRPr="002B559E">
        <w:rPr>
          <w:rStyle w:val="StyleUnderline"/>
        </w:rPr>
        <w:t>China has not proven itself to be a good economic partner for</w:t>
      </w:r>
      <w:r w:rsidRPr="002B559E">
        <w:rPr>
          <w:sz w:val="14"/>
        </w:rPr>
        <w:t xml:space="preserve"> America, costing the U.S. billions annually in intellectual property theft and continually blocking U.S. exports to the country. “It’s fine to make a deal with China that benefits Americans. If China wants to buy a stake in an oil field in Texas or a hotel somewhere, that’s fine. But it’s different </w:t>
      </w:r>
      <w:r w:rsidRPr="002B559E">
        <w:rPr>
          <w:rStyle w:val="StyleUnderline"/>
        </w:rPr>
        <w:t>for American taxpayers to give China any amount of money when they’re not poor, and they’re not a cooperative partner; they do a lot of things to harm the American economy,” said Derek Scissors, a resident scholar at the American Enterprise Institute. “</w:t>
      </w:r>
      <w:r w:rsidRPr="002B559E">
        <w:rPr>
          <w:sz w:val="14"/>
        </w:rPr>
        <w:t xml:space="preserve">When it’s a voluntary transaction, buying Chinese goods is fine, but taking money [away] from the American taxpayer — even a tiny little bit of money — [should] not [go to] the Chinese.” Experts agreed that the amount of money being funneled to China is relatively small compared to the scale of moneys flowing to foreign aid projects on the whole, and </w:t>
      </w:r>
      <w:r w:rsidRPr="002B559E">
        <w:rPr>
          <w:rStyle w:val="StyleUnderline"/>
        </w:rPr>
        <w:t>given China’s financial stability and strained economic partnership with the U.S., that small amount of aid could easily be rev</w:t>
      </w:r>
      <w:r w:rsidRPr="002B559E">
        <w:rPr>
          <w:sz w:val="14"/>
        </w:rPr>
        <w:t xml:space="preserve">oked. “It’s a small amount. </w:t>
      </w:r>
      <w:r w:rsidRPr="002B559E">
        <w:rPr>
          <w:rStyle w:val="StyleUnderline"/>
        </w:rPr>
        <w:t>Seven million is a drop in the bucket, so why send any at all?”</w:t>
      </w:r>
      <w:r w:rsidRPr="002B559E">
        <w:rPr>
          <w:sz w:val="14"/>
        </w:rPr>
        <w:t xml:space="preserve"> Mr. Wilson asked. “We’re not talking about sanctioning them, we’re talking about not taking a little bit of taxpayer money and not giving it to them because they don’t deserve it,” Mr. Scissors said.</w:t>
      </w:r>
    </w:p>
    <w:p w:rsidR="00F2720E" w:rsidRDefault="00F2720E" w:rsidP="00F2720E"/>
    <w:p w:rsidR="00F2720E" w:rsidRDefault="00F2720E" w:rsidP="00F2720E">
      <w:pPr>
        <w:rPr>
          <w:rStyle w:val="StyleUnderline"/>
        </w:rPr>
      </w:pPr>
    </w:p>
    <w:p w:rsidR="00F2720E" w:rsidRDefault="00F2720E" w:rsidP="00F2720E">
      <w:pPr>
        <w:rPr>
          <w:rFonts w:eastAsiaTheme="majorEastAsia" w:cstheme="majorBidi"/>
          <w:b/>
          <w:iCs/>
          <w:sz w:val="24"/>
        </w:rPr>
      </w:pPr>
      <w:r>
        <w:br w:type="page"/>
      </w:r>
    </w:p>
    <w:p w:rsidR="00F2720E" w:rsidRPr="00DF7ACE" w:rsidRDefault="00F2720E" w:rsidP="00F2720E">
      <w:pPr>
        <w:pStyle w:val="Heading4"/>
      </w:pPr>
      <w:r w:rsidRPr="00DF7ACE">
        <w:lastRenderedPageBreak/>
        <w:t>Bilateral aid is inefficient in allocation—best studies prove</w:t>
      </w:r>
    </w:p>
    <w:p w:rsidR="00F2720E" w:rsidRDefault="00F2720E" w:rsidP="00F2720E">
      <w:proofErr w:type="spellStart"/>
      <w:r>
        <w:rPr>
          <w:rStyle w:val="Style13ptBold"/>
        </w:rPr>
        <w:t>Alvi</w:t>
      </w:r>
      <w:proofErr w:type="spellEnd"/>
      <w:r>
        <w:rPr>
          <w:rStyle w:val="Style13ptBold"/>
        </w:rPr>
        <w:t xml:space="preserve"> and </w:t>
      </w:r>
      <w:proofErr w:type="spellStart"/>
      <w:r>
        <w:rPr>
          <w:rStyle w:val="Style13ptBold"/>
        </w:rPr>
        <w:t>Senbeta</w:t>
      </w:r>
      <w:proofErr w:type="spellEnd"/>
      <w:r>
        <w:rPr>
          <w:rStyle w:val="Style13ptBold"/>
        </w:rPr>
        <w:t xml:space="preserve"> 12 </w:t>
      </w:r>
      <w:r w:rsidRPr="00DD7B7E">
        <w:t>(</w:t>
      </w:r>
      <w:proofErr w:type="spellStart"/>
      <w:r w:rsidRPr="00DD7B7E">
        <w:t>Eskander</w:t>
      </w:r>
      <w:proofErr w:type="spellEnd"/>
      <w:r w:rsidRPr="00DD7B7E">
        <w:t xml:space="preserve"> </w:t>
      </w:r>
      <w:proofErr w:type="spellStart"/>
      <w:r w:rsidRPr="00DD7B7E">
        <w:t>Alvi</w:t>
      </w:r>
      <w:proofErr w:type="spellEnd"/>
      <w:r w:rsidRPr="00DD7B7E">
        <w:t>- professor at Western Michigan University</w:t>
      </w:r>
      <w:r>
        <w:t xml:space="preserve"> and</w:t>
      </w:r>
      <w:r w:rsidRPr="00DD7B7E">
        <w:t xml:space="preserve"> </w:t>
      </w:r>
      <w:proofErr w:type="spellStart"/>
      <w:r w:rsidRPr="00DD7B7E">
        <w:t>Abbera</w:t>
      </w:r>
      <w:proofErr w:type="spellEnd"/>
      <w:r w:rsidRPr="00DD7B7E">
        <w:t xml:space="preserve"> </w:t>
      </w:r>
      <w:proofErr w:type="spellStart"/>
      <w:r w:rsidRPr="00DD7B7E">
        <w:t>Senbeta</w:t>
      </w:r>
      <w:proofErr w:type="spellEnd"/>
      <w:r w:rsidRPr="00DD7B7E">
        <w:t>- professor at Bloomberg University of Pennsylvania, “Foreign Aid: Good for Investment, Bad for Productivity” Oxford Development Studies, Vol. 40, No. 2, 139–161- Published: June 2012</w:t>
      </w:r>
      <w:r>
        <w:t>) RK</w:t>
      </w:r>
    </w:p>
    <w:p w:rsidR="00F2720E" w:rsidRPr="00DD7B7E" w:rsidRDefault="00F2720E" w:rsidP="00F2720E">
      <w:pPr>
        <w:rPr>
          <w:rStyle w:val="Style13ptBold"/>
        </w:rPr>
      </w:pPr>
    </w:p>
    <w:p w:rsidR="00F2720E" w:rsidRDefault="00F2720E" w:rsidP="00F2720E">
      <w:pPr>
        <w:rPr>
          <w:rStyle w:val="StyleUnderline"/>
        </w:rPr>
      </w:pPr>
      <w:r>
        <w:rPr>
          <w:rStyle w:val="StyleUnderline"/>
        </w:rPr>
        <w:t>**TFP=Total Factor Productivity- incorporates variables and their influence in effectiveness of aid</w:t>
      </w:r>
    </w:p>
    <w:p w:rsidR="00F2720E" w:rsidRPr="005A274E" w:rsidRDefault="00F2720E" w:rsidP="00F2720E">
      <w:pPr>
        <w:rPr>
          <w:rStyle w:val="StyleUnderline"/>
        </w:rPr>
      </w:pPr>
    </w:p>
    <w:p w:rsidR="00F2720E" w:rsidRDefault="00F2720E" w:rsidP="00F2720E">
      <w:r w:rsidRPr="005A274E">
        <w:rPr>
          <w:rStyle w:val="StyleUnderline"/>
        </w:rPr>
        <w:t>The</w:t>
      </w:r>
      <w:r w:rsidRPr="005A274E">
        <w:t xml:space="preserve"> </w:t>
      </w:r>
      <w:r w:rsidRPr="005A274E">
        <w:rPr>
          <w:rStyle w:val="StyleUnderline"/>
        </w:rPr>
        <w:t>contribution</w:t>
      </w:r>
      <w:r w:rsidRPr="005A274E">
        <w:t xml:space="preserve"> of this paper is that it </w:t>
      </w:r>
      <w:r w:rsidRPr="005A274E">
        <w:rPr>
          <w:rStyle w:val="StyleUnderline"/>
        </w:rPr>
        <w:t>addresses the effects of aid on sources of growth</w:t>
      </w:r>
      <w:r w:rsidRPr="005A274E">
        <w:t xml:space="preserve">- </w:t>
      </w:r>
      <w:r w:rsidRPr="005A274E">
        <w:rPr>
          <w:rStyle w:val="StyleUnderline"/>
        </w:rPr>
        <w:t>investment and total factor productivity growth</w:t>
      </w:r>
      <w:r w:rsidRPr="005A274E">
        <w:t xml:space="preserve">. It was found that foreign </w:t>
      </w:r>
      <w:r w:rsidRPr="005A274E">
        <w:rPr>
          <w:rStyle w:val="StyleUnderline"/>
        </w:rPr>
        <w:t>aid has a significant positive effect on capital accumulation,</w:t>
      </w:r>
      <w:r w:rsidRPr="005A274E">
        <w:t xml:space="preserve"> whereas it has a significant negative effect on TFP growth. A major advantage of this approach is that it allows us to </w:t>
      </w:r>
      <w:r w:rsidRPr="005A274E">
        <w:rPr>
          <w:rStyle w:val="StyleUnderline"/>
        </w:rPr>
        <w:t>isolate the effects of aid on productivity growth from the effects on investment</w:t>
      </w:r>
      <w:r w:rsidRPr="005A274E">
        <w:t xml:space="preserve">. This opens up a new approach to assessing why </w:t>
      </w:r>
      <w:r w:rsidRPr="005A274E">
        <w:rPr>
          <w:rStyle w:val="StyleUnderline"/>
        </w:rPr>
        <w:t>aid may not lead to economic growth</w:t>
      </w:r>
      <w:r w:rsidRPr="005A274E">
        <w:t xml:space="preserve">. </w:t>
      </w:r>
      <w:r w:rsidRPr="005A274E">
        <w:rPr>
          <w:rStyle w:val="StyleUnderline"/>
        </w:rPr>
        <w:t>TFP comprises everything other than factors of production, including institutions, rent seeking and corruption,</w:t>
      </w:r>
      <w:r w:rsidRPr="005A274E">
        <w:t xml:space="preserve"> some of which have been put forward reasons for the poor performance of aid in previous studies. The fact that </w:t>
      </w:r>
      <w:r w:rsidRPr="005A274E">
        <w:rPr>
          <w:rStyle w:val="StyleUnderline"/>
        </w:rPr>
        <w:t>some of these factors</w:t>
      </w:r>
      <w:r w:rsidRPr="005A274E">
        <w:t xml:space="preserve">, rent seeking for example, </w:t>
      </w:r>
      <w:r w:rsidRPr="005A274E">
        <w:rPr>
          <w:rStyle w:val="StyleUnderline"/>
        </w:rPr>
        <w:t>undermine the effectiveness of aid does not preclude the possibility that other factors may also have an impac</w:t>
      </w:r>
      <w:r w:rsidRPr="005A274E">
        <w:t xml:space="preserve">t. As </w:t>
      </w:r>
      <w:r w:rsidRPr="005A274E">
        <w:rPr>
          <w:rStyle w:val="StyleUnderline"/>
        </w:rPr>
        <w:t>TFP</w:t>
      </w:r>
      <w:r w:rsidRPr="005A274E">
        <w:t xml:space="preserve"> is all-inclusive, except for factors of production, it </w:t>
      </w:r>
      <w:r w:rsidRPr="005A274E">
        <w:rPr>
          <w:rStyle w:val="StyleUnderline"/>
        </w:rPr>
        <w:t>allows us to cast a broader net in the search for potential sources of negative effects</w:t>
      </w:r>
      <w:r w:rsidRPr="005A274E">
        <w:t xml:space="preserve">. That </w:t>
      </w:r>
      <w:r w:rsidRPr="00CE638B">
        <w:rPr>
          <w:rStyle w:val="StyleUnderline"/>
        </w:rPr>
        <w:t xml:space="preserve">the </w:t>
      </w:r>
      <w:r w:rsidRPr="00DD7B7E">
        <w:rPr>
          <w:rStyle w:val="Emphasis"/>
        </w:rPr>
        <w:t xml:space="preserve">effect of aid </w:t>
      </w:r>
      <w:r w:rsidRPr="005A274E">
        <w:rPr>
          <w:rStyle w:val="StyleUnderline"/>
        </w:rPr>
        <w:t xml:space="preserve">on TFP growth </w:t>
      </w:r>
      <w:r w:rsidRPr="00DD7B7E">
        <w:rPr>
          <w:rStyle w:val="Emphasis"/>
        </w:rPr>
        <w:t>is consistently negative</w:t>
      </w:r>
      <w:r w:rsidRPr="005A274E">
        <w:rPr>
          <w:rStyle w:val="StyleUnderline"/>
        </w:rPr>
        <w:t xml:space="preserve"> and significant casts serious doubts on the effectiveness of aid</w:t>
      </w:r>
      <w:r w:rsidRPr="005A274E">
        <w:t xml:space="preserve">. Given the relevance of TFP as a major determinant of cross-country incomes and growth rates, this finding is troubling. </w:t>
      </w:r>
      <w:r w:rsidRPr="00DD7B7E">
        <w:rPr>
          <w:rStyle w:val="StyleUnderline"/>
        </w:rPr>
        <w:t>One factor we identify having a negative impact on productivity growth is the interaction of aid and financial development</w:t>
      </w:r>
      <w:r>
        <w:t xml:space="preserve">, </w:t>
      </w:r>
      <w:r w:rsidRPr="00DD7B7E">
        <w:rPr>
          <w:rStyle w:val="StyleUnderline"/>
        </w:rPr>
        <w:t>suggesting that aid flows appear to interfere with financial institutions' ability to ensure efficient allocation of resources</w:t>
      </w:r>
      <w:r w:rsidRPr="005A274E">
        <w:t xml:space="preserve">. We attribute this to a </w:t>
      </w:r>
      <w:r w:rsidRPr="00DD7B7E">
        <w:rPr>
          <w:rStyle w:val="StyleUnderline"/>
        </w:rPr>
        <w:t>relaxing</w:t>
      </w:r>
      <w:r w:rsidRPr="005A274E">
        <w:t xml:space="preserve"> </w:t>
      </w:r>
      <w:r w:rsidRPr="00DD7B7E">
        <w:rPr>
          <w:rStyle w:val="StyleUnderline"/>
        </w:rPr>
        <w:t>of financial budget constraints following aid</w:t>
      </w:r>
      <w:r w:rsidRPr="005A274E">
        <w:t xml:space="preserve">, inducing a </w:t>
      </w:r>
      <w:r w:rsidRPr="00DD7B7E">
        <w:rPr>
          <w:rStyle w:val="StyleUnderline"/>
        </w:rPr>
        <w:t>willingness to finance less efficient projects</w:t>
      </w:r>
      <w:r>
        <w:t xml:space="preserve">. It is also possible that the structure of the central bank's relationships with financial institutions compels or encourages spending on additional less efficient projects. An investigation of the exact causes remains one of our future priorities. We note that </w:t>
      </w:r>
      <w:r w:rsidRPr="00DD7B7E">
        <w:rPr>
          <w:rStyle w:val="StyleUnderline"/>
        </w:rPr>
        <w:t>financial development</w:t>
      </w:r>
      <w:r>
        <w:t xml:space="preserve"> itself </w:t>
      </w:r>
      <w:r w:rsidRPr="00DD7B7E">
        <w:rPr>
          <w:rStyle w:val="StyleUnderline"/>
        </w:rPr>
        <w:t>remains a positive contributor to efficiency growth</w:t>
      </w:r>
      <w:r>
        <w:t xml:space="preserve">, consistent with the findings in the growth literature. Our results have interesting policy implications. </w:t>
      </w:r>
      <w:r w:rsidRPr="00DD7B7E">
        <w:rPr>
          <w:rStyle w:val="StyleUnderline"/>
        </w:rPr>
        <w:t>Strengthening the positive investment impact of aid and mitigating the efficiency losses associated with aid flows would boost the effectiveness of</w:t>
      </w:r>
      <w:r>
        <w:t xml:space="preserve"> aid</w:t>
      </w:r>
      <w:r w:rsidRPr="00DD7B7E">
        <w:rPr>
          <w:rStyle w:val="StyleUnderline"/>
        </w:rPr>
        <w:t>.</w:t>
      </w:r>
      <w:r>
        <w:t xml:space="preserve"> Our results also point to a </w:t>
      </w:r>
      <w:r w:rsidRPr="00DD7B7E">
        <w:rPr>
          <w:rStyle w:val="StyleUnderline"/>
        </w:rPr>
        <w:t xml:space="preserve">contrast between multilateral and bilateral aid; the former promotes investments but also causes efficiency losses, whereas </w:t>
      </w:r>
      <w:r w:rsidRPr="00DD7B7E">
        <w:rPr>
          <w:rStyle w:val="Emphasis"/>
        </w:rPr>
        <w:t>bilateral aid does not contribute to either investment or efficiency losses</w:t>
      </w:r>
      <w:r w:rsidRPr="00DD7B7E">
        <w:rPr>
          <w:rStyle w:val="StyleUnderline"/>
        </w:rPr>
        <w:t>.</w:t>
      </w:r>
      <w:r>
        <w:t xml:space="preserve"> It thus appears that the distribution of multilateral aid needs more scrutiny, especially when domestic financial institutions are involved in channeling funds. </w:t>
      </w:r>
    </w:p>
    <w:p w:rsidR="00F2720E" w:rsidRDefault="00F2720E" w:rsidP="00F2720E"/>
    <w:p w:rsidR="00F2720E" w:rsidRDefault="00F2720E" w:rsidP="00F2720E">
      <w:pPr>
        <w:pStyle w:val="Heading4"/>
      </w:pPr>
      <w:r>
        <w:t xml:space="preserve">Unconditional aid destabilizes local economies by creating aid dependencies. </w:t>
      </w:r>
    </w:p>
    <w:p w:rsidR="00F2720E" w:rsidRPr="0097497B" w:rsidRDefault="00F2720E" w:rsidP="00F2720E">
      <w:pPr>
        <w:rPr>
          <w:rStyle w:val="Style13ptBold"/>
        </w:rPr>
      </w:pPr>
      <w:proofErr w:type="spellStart"/>
      <w:r>
        <w:rPr>
          <w:rStyle w:val="Style13ptBold"/>
        </w:rPr>
        <w:t>Glosny</w:t>
      </w:r>
      <w:proofErr w:type="spellEnd"/>
      <w:r>
        <w:rPr>
          <w:rStyle w:val="Style13ptBold"/>
        </w:rPr>
        <w:t xml:space="preserve"> 2006 </w:t>
      </w:r>
      <w:r w:rsidRPr="0097497B">
        <w:t xml:space="preserve">(Michael </w:t>
      </w:r>
      <w:proofErr w:type="spellStart"/>
      <w:r w:rsidRPr="0097497B">
        <w:t>Glosny</w:t>
      </w:r>
      <w:proofErr w:type="spellEnd"/>
      <w:r w:rsidRPr="0097497B">
        <w:t xml:space="preserve">- Post-Doctoral Fellow in China Security Affairs at the Institute for National Strategic Studies “Meeting the Development Challenge in the 21st century: American and Chinese Perspectives on Foreign Aid” </w:t>
      </w:r>
      <w:r>
        <w:t>p. 23</w:t>
      </w:r>
      <w:r w:rsidRPr="0097497B">
        <w:t>)</w:t>
      </w:r>
      <w:r>
        <w:t xml:space="preserve"> RK</w:t>
      </w:r>
    </w:p>
    <w:p w:rsidR="00F2720E" w:rsidRPr="00D24544" w:rsidRDefault="00F2720E" w:rsidP="00F2720E"/>
    <w:p w:rsidR="00F2720E" w:rsidRDefault="00F2720E" w:rsidP="00F2720E">
      <w:pPr>
        <w:rPr>
          <w:sz w:val="14"/>
        </w:rPr>
      </w:pPr>
      <w:r w:rsidRPr="00222619">
        <w:rPr>
          <w:sz w:val="14"/>
        </w:rPr>
        <w:t xml:space="preserve">Others argue that one of the most important considerations in implementing aid is to try to do so in a way that prevents the recipient country from falling into the trap of becoming completely dependent on aid and seeing little incentive to reform its own economy or political system. One of the workshop participants observed that his knowledge about </w:t>
      </w:r>
      <w:r w:rsidRPr="00D24544">
        <w:rPr>
          <w:rStyle w:val="StyleUnderline"/>
        </w:rPr>
        <w:t>Mongolia's approach to dealing with international donors, China included, is deeply rooted in Mongolian concerns about getting into a debt trap</w:t>
      </w:r>
      <w:r w:rsidRPr="00222619">
        <w:rPr>
          <w:sz w:val="14"/>
        </w:rPr>
        <w:t xml:space="preserve">. Such a concern may be more widespread, contributing to a kind of reverse conditionality in the international flow of aid. Still others argue that placing conditions on aid and working with the recipient country in a flexible manner are not mutually exclusive. The debate on the appropriateness of conditionality is still ongoing among Chinese foreign aid and foreign policy experts. </w:t>
      </w:r>
      <w:r w:rsidRPr="00D24544">
        <w:rPr>
          <w:rStyle w:val="StyleUnderline"/>
        </w:rPr>
        <w:t>American aid specialists firmly support conditionality because experience has shown that without it, aid programs are less effective</w:t>
      </w:r>
      <w:r w:rsidRPr="00222619">
        <w:rPr>
          <w:sz w:val="14"/>
        </w:rPr>
        <w:t xml:space="preserve">. </w:t>
      </w:r>
      <w:r w:rsidRPr="00D24544">
        <w:rPr>
          <w:rStyle w:val="StyleUnderline"/>
        </w:rPr>
        <w:t>For instance, when the United States implements an education project, one condition is that at least 50 percent of those involved should be women. Anti- corruption and economic openness conditions usually accompany aid provision to prevent fiscal mismanagemen</w:t>
      </w:r>
      <w:r w:rsidRPr="00222619">
        <w:rPr>
          <w:sz w:val="14"/>
        </w:rPr>
        <w:t>t. And acce</w:t>
      </w:r>
      <w:r w:rsidRPr="00D24544">
        <w:rPr>
          <w:rStyle w:val="StyleUnderline"/>
        </w:rPr>
        <w:t>ss to all components of the project is required, otherwise there would be no accountability and it would be impossible to effectively monitor the implementation. If foreign aid is not managed properly, it could distort local economies and even create dependencies.</w:t>
      </w:r>
      <w:r w:rsidRPr="00222619">
        <w:rPr>
          <w:sz w:val="14"/>
        </w:rPr>
        <w:t xml:space="preserve"> Supporters of aid conditionality admit that mist</w:t>
      </w:r>
      <w:r w:rsidRPr="00D24544">
        <w:rPr>
          <w:rStyle w:val="StyleUnderline"/>
        </w:rPr>
        <w:t xml:space="preserve">akes have been made under the rubric of the Washington Consensus, </w:t>
      </w:r>
      <w:r w:rsidRPr="00222619">
        <w:rPr>
          <w:sz w:val="14"/>
        </w:rPr>
        <w:t xml:space="preserve">and that there will likely be more made in the future, </w:t>
      </w:r>
      <w:r w:rsidRPr="00D24544">
        <w:rPr>
          <w:rStyle w:val="StyleUnderline"/>
        </w:rPr>
        <w:t>but that the lesson should be that the donor community needs to correct these mistakes and determine which conditions are more likely to lead to effective development, not to jettison the whole idea of placing conditions on aid</w:t>
      </w:r>
      <w:r w:rsidRPr="00222619">
        <w:rPr>
          <w:sz w:val="14"/>
        </w:rPr>
        <w:t xml:space="preserve">. It is important to distinguish between no-strings attached aid and aid that effectively fosters economic </w:t>
      </w:r>
      <w:r w:rsidRPr="00222619">
        <w:rPr>
          <w:sz w:val="14"/>
        </w:rPr>
        <w:lastRenderedPageBreak/>
        <w:t xml:space="preserve">development. Completely </w:t>
      </w:r>
      <w:r w:rsidRPr="00D24544">
        <w:rPr>
          <w:rStyle w:val="StyleUnderline"/>
        </w:rPr>
        <w:t>giving in to the wishes of the recipient country in implementing aid and not attaching any conditions might make the recipient country's government happy,</w:t>
      </w:r>
      <w:r w:rsidRPr="00222619">
        <w:rPr>
          <w:sz w:val="14"/>
        </w:rPr>
        <w:t xml:space="preserve"> and very appreciative of the style of aid implementation, </w:t>
      </w:r>
      <w:r w:rsidRPr="00D24544">
        <w:rPr>
          <w:rStyle w:val="StyleUnderline"/>
        </w:rPr>
        <w:t>but if such implementation does not help the recipient country develop, then it is not effective</w:t>
      </w:r>
      <w:r w:rsidRPr="00222619">
        <w:rPr>
          <w:sz w:val="14"/>
        </w:rPr>
        <w:t xml:space="preserve">. </w:t>
      </w:r>
      <w:r w:rsidRPr="00D24544">
        <w:rPr>
          <w:rStyle w:val="StyleUnderline"/>
        </w:rPr>
        <w:t>If the objective of aid is to foster development, success should be judged according to the degree to which it helps the country develop, not by how appreciative the recipient country is about the flexible manner</w:t>
      </w:r>
      <w:r w:rsidRPr="00222619">
        <w:rPr>
          <w:sz w:val="14"/>
        </w:rPr>
        <w:t xml:space="preserve"> in which the aid is implemented. </w:t>
      </w:r>
    </w:p>
    <w:p w:rsidR="00F2720E" w:rsidRDefault="00F2720E" w:rsidP="00F2720E">
      <w:pPr>
        <w:rPr>
          <w:sz w:val="14"/>
        </w:rPr>
      </w:pPr>
    </w:p>
    <w:p w:rsidR="00F2720E" w:rsidRDefault="00F2720E" w:rsidP="00F2720E">
      <w:pPr>
        <w:pStyle w:val="Heading4"/>
      </w:pPr>
      <w:r>
        <w:t>US-China cooperation through aid fails to resolve multiple issues of conflict – that ensures the affirmative will fail</w:t>
      </w:r>
    </w:p>
    <w:p w:rsidR="00F2720E" w:rsidRDefault="00F2720E" w:rsidP="00F2720E">
      <w:proofErr w:type="spellStart"/>
      <w:r>
        <w:rPr>
          <w:rStyle w:val="Style13ptBold"/>
        </w:rPr>
        <w:t>Glosny</w:t>
      </w:r>
      <w:proofErr w:type="spellEnd"/>
      <w:r>
        <w:rPr>
          <w:rStyle w:val="Style13ptBold"/>
        </w:rPr>
        <w:t xml:space="preserve"> 2006 </w:t>
      </w:r>
      <w:r w:rsidRPr="0097497B">
        <w:t xml:space="preserve">(Michael </w:t>
      </w:r>
      <w:proofErr w:type="spellStart"/>
      <w:r w:rsidRPr="0097497B">
        <w:t>Glosny</w:t>
      </w:r>
      <w:proofErr w:type="spellEnd"/>
      <w:r w:rsidRPr="0097497B">
        <w:t>- Post-Doctoral Fellow in China Security Affairs at the Institute for National Strategic Studies “Meeting the Development Challenge in the 21st century: American and Chinese Perspectives on Foreign Aid” p. 28)</w:t>
      </w:r>
      <w:r>
        <w:t xml:space="preserve"> </w:t>
      </w:r>
    </w:p>
    <w:p w:rsidR="00F2720E" w:rsidRPr="0097497B" w:rsidRDefault="00F2720E" w:rsidP="00F2720E">
      <w:pPr>
        <w:rPr>
          <w:rStyle w:val="Style13ptBold"/>
        </w:rPr>
      </w:pPr>
    </w:p>
    <w:p w:rsidR="00F2720E" w:rsidRPr="00B07C24" w:rsidRDefault="00F2720E" w:rsidP="00F2720E">
      <w:pPr>
        <w:rPr>
          <w:sz w:val="14"/>
        </w:rPr>
      </w:pPr>
      <w:r w:rsidRPr="0097497B">
        <w:rPr>
          <w:rStyle w:val="StyleUnderline"/>
        </w:rPr>
        <w:t>Given</w:t>
      </w:r>
      <w:r w:rsidRPr="00B07C24">
        <w:rPr>
          <w:sz w:val="14"/>
        </w:rPr>
        <w:t xml:space="preserve"> the clear </w:t>
      </w:r>
      <w:r w:rsidRPr="0097497B">
        <w:rPr>
          <w:rStyle w:val="StyleUnderline"/>
        </w:rPr>
        <w:t>mutual interests</w:t>
      </w:r>
      <w:r w:rsidRPr="00B07C24">
        <w:rPr>
          <w:sz w:val="14"/>
        </w:rPr>
        <w:t xml:space="preserve"> for the United States and China in working together to improve the effectiveness of foreign aid and to meet the development challenge, foreign </w:t>
      </w:r>
      <w:r w:rsidRPr="0097497B">
        <w:rPr>
          <w:rStyle w:val="StyleUnderline"/>
        </w:rPr>
        <w:t>aid might prove to be an area that helps improve the overall Sino-American relationship.</w:t>
      </w:r>
      <w:r w:rsidRPr="00B07C24">
        <w:rPr>
          <w:sz w:val="14"/>
        </w:rPr>
        <w:t xml:space="preserve"> </w:t>
      </w:r>
      <w:r w:rsidRPr="0097497B">
        <w:rPr>
          <w:rStyle w:val="StyleUnderline"/>
        </w:rPr>
        <w:t>Japan used its aid policy in the l980s to help defuse tension with the United States and better manage U.S.-Japan relations</w:t>
      </w:r>
      <w:r w:rsidRPr="00B07C24">
        <w:rPr>
          <w:sz w:val="14"/>
        </w:rPr>
        <w:t xml:space="preserve">, so China could perhaps do the same. Working together on foreign aid issues might help reassure those in the United States concerned about China's rapid rise and would be in line with Deputy Secretary of State Robert </w:t>
      </w:r>
      <w:proofErr w:type="spellStart"/>
      <w:r w:rsidRPr="00B07C24">
        <w:rPr>
          <w:sz w:val="14"/>
        </w:rPr>
        <w:t>Zoelliek's</w:t>
      </w:r>
      <w:proofErr w:type="spellEnd"/>
      <w:r w:rsidRPr="00B07C24">
        <w:rPr>
          <w:sz w:val="14"/>
        </w:rPr>
        <w:t xml:space="preserve"> call for China to be a "responsible stakeholder."35 </w:t>
      </w:r>
      <w:r w:rsidRPr="0097497B">
        <w:rPr>
          <w:rStyle w:val="StyleUnderline"/>
        </w:rPr>
        <w:t>However</w:t>
      </w:r>
      <w:r w:rsidRPr="00B07C24">
        <w:rPr>
          <w:sz w:val="14"/>
        </w:rPr>
        <w:t xml:space="preserve">, achieving </w:t>
      </w:r>
      <w:r w:rsidRPr="0097497B">
        <w:rPr>
          <w:rStyle w:val="StyleUnderline"/>
        </w:rPr>
        <w:t>cooperation</w:t>
      </w:r>
      <w:r w:rsidRPr="00B07C24">
        <w:rPr>
          <w:sz w:val="14"/>
        </w:rPr>
        <w:t xml:space="preserve"> on aid projects </w:t>
      </w:r>
      <w:r w:rsidRPr="0097497B">
        <w:rPr>
          <w:rStyle w:val="StyleUnderline"/>
        </w:rPr>
        <w:t>might be more difficult than optimists appreciate</w:t>
      </w:r>
      <w:r w:rsidRPr="00B07C24">
        <w:rPr>
          <w:sz w:val="14"/>
        </w:rPr>
        <w:t xml:space="preserve">, particularly when so little is known about China's aid program. Moreover, </w:t>
      </w:r>
      <w:r w:rsidRPr="0097497B">
        <w:rPr>
          <w:rStyle w:val="StyleUnderline"/>
        </w:rPr>
        <w:t>while cooperation works well in theory, the U.S. aid cooperation and joint projects with Japan were only partially effective</w:t>
      </w:r>
      <w:r w:rsidRPr="00B07C24">
        <w:rPr>
          <w:sz w:val="14"/>
        </w:rPr>
        <w:t xml:space="preserve">. </w:t>
      </w:r>
      <w:proofErr w:type="gramStart"/>
      <w:r w:rsidRPr="00B07C24">
        <w:rPr>
          <w:sz w:val="14"/>
        </w:rPr>
        <w:t>ln</w:t>
      </w:r>
      <w:proofErr w:type="gramEnd"/>
      <w:r w:rsidRPr="00B07C24">
        <w:rPr>
          <w:sz w:val="14"/>
        </w:rPr>
        <w:t xml:space="preserve"> terms of the overall direction of the U.S.-China relationship, </w:t>
      </w:r>
      <w:r w:rsidRPr="0097497B">
        <w:rPr>
          <w:rStyle w:val="StyleUnderline"/>
        </w:rPr>
        <w:t>while there might be some chance for cooperation on issues, this will not likely be important enough to deflect bilateral sore points such as Taiwan, intellectual property rights, proliferation, or human rights.</w:t>
      </w:r>
      <w:r w:rsidRPr="00B07C24">
        <w:rPr>
          <w:sz w:val="14"/>
        </w:rPr>
        <w:t xml:space="preserve"> The Chinese government and Chinese experts see China's more active involvement in foreign aid as proof of China's peaceful intentions, its commitment to joint development and win-win outcomes, and its image as a responsible power." However, if such rhetoric is going to be believed by others, it needs to be backed up with actions, and a constructive foreign aid policy might help provide such evidence. A larger foreign aid program might also help China reestablish its great power credentials, as major powers should have major aid programs. </w:t>
      </w:r>
    </w:p>
    <w:p w:rsidR="00F2720E" w:rsidRDefault="00F2720E" w:rsidP="00F2720E">
      <w:pPr>
        <w:rPr>
          <w:sz w:val="14"/>
        </w:rPr>
      </w:pPr>
    </w:p>
    <w:p w:rsidR="000F2126" w:rsidRPr="00DF7ACE" w:rsidRDefault="000F2126" w:rsidP="000F2126">
      <w:pPr>
        <w:pStyle w:val="Heading4"/>
      </w:pPr>
      <w:bookmarkStart w:id="4" w:name="_Toc454732683"/>
      <w:r w:rsidRPr="00DF7ACE">
        <w:t xml:space="preserve">Foreign aid </w:t>
      </w:r>
      <w:proofErr w:type="spellStart"/>
      <w:proofErr w:type="gramStart"/>
      <w:r w:rsidRPr="00DF7ACE">
        <w:t>can</w:t>
      </w:r>
      <w:r>
        <w:t>t</w:t>
      </w:r>
      <w:proofErr w:type="spellEnd"/>
      <w:proofErr w:type="gramEnd"/>
      <w:r w:rsidRPr="00DF7ACE">
        <w:t xml:space="preserve"> solve and spurs cycles of poverty. </w:t>
      </w:r>
    </w:p>
    <w:p w:rsidR="000F2126" w:rsidRDefault="000F2126" w:rsidP="000F2126">
      <w:proofErr w:type="spellStart"/>
      <w:r>
        <w:rPr>
          <w:rStyle w:val="Style13ptBold"/>
        </w:rPr>
        <w:t>Keo</w:t>
      </w:r>
      <w:proofErr w:type="spellEnd"/>
      <w:r>
        <w:rPr>
          <w:rStyle w:val="Style13ptBold"/>
        </w:rPr>
        <w:t xml:space="preserve"> 15 </w:t>
      </w:r>
      <w:r w:rsidRPr="004755E3">
        <w:t xml:space="preserve">(Peter </w:t>
      </w:r>
      <w:proofErr w:type="spellStart"/>
      <w:r w:rsidRPr="004755E3">
        <w:t>Keo</w:t>
      </w:r>
      <w:proofErr w:type="spellEnd"/>
      <w:r w:rsidRPr="004755E3">
        <w:t xml:space="preserve">- analyst and founder of think tank Global Strategy Asia, “The Dark Side of Foreign Aid,” Published: 9/5/13, </w:t>
      </w:r>
      <w:hyperlink r:id="rId7" w:history="1">
        <w:r w:rsidRPr="00D22469">
          <w:rPr>
            <w:rStyle w:val="Hyperlink"/>
          </w:rPr>
          <w:t>http://thediplomat.com/2013/11/the-dark-side-of-foreign-aid/</w:t>
        </w:r>
      </w:hyperlink>
      <w:r w:rsidRPr="004755E3">
        <w:t>)</w:t>
      </w:r>
      <w:r>
        <w:t xml:space="preserve"> RK</w:t>
      </w:r>
    </w:p>
    <w:p w:rsidR="000F2126" w:rsidRPr="004755E3" w:rsidRDefault="000F2126" w:rsidP="000F2126">
      <w:pPr>
        <w:rPr>
          <w:rStyle w:val="Style13ptBold"/>
        </w:rPr>
      </w:pPr>
    </w:p>
    <w:p w:rsidR="000F2126" w:rsidRDefault="000F2126" w:rsidP="000F2126">
      <w:pPr>
        <w:rPr>
          <w:sz w:val="14"/>
        </w:rPr>
      </w:pPr>
      <w:r w:rsidRPr="004755E3">
        <w:rPr>
          <w:rStyle w:val="StyleUnderline"/>
        </w:rPr>
        <w:t>Foreign aid has a long track record</w:t>
      </w:r>
      <w:r w:rsidRPr="004755E3">
        <w:rPr>
          <w:sz w:val="14"/>
        </w:rPr>
        <w:t xml:space="preserve">. The biggest upside appears to be the injection of large sums of money into developing countries otherwise gripped by poverty, war and conflict. For better or worse, that money should, in theory, improve lives and raise people out of poverty, leading to sustainable growth and development. </w:t>
      </w:r>
      <w:r w:rsidRPr="004755E3">
        <w:rPr>
          <w:rStyle w:val="StyleUnderline"/>
        </w:rPr>
        <w:t>The unfortunate truth, however, is that foreign aid has often presented more challenges than opportunities to aid recipients. In the sixty-plus years aid has been mandated by government – versus relying solely on private donations – we’ve seen small improvements across the globe, from reducing poverty to slowing population growth to curing and preventing diseases</w:t>
      </w:r>
      <w:r w:rsidRPr="004755E3">
        <w:rPr>
          <w:sz w:val="14"/>
        </w:rPr>
        <w:t xml:space="preserve">. Progress that otherwise would have been absent without an outpouring of foreign support. However, </w:t>
      </w:r>
      <w:r w:rsidRPr="004755E3">
        <w:rPr>
          <w:rStyle w:val="StyleUnderline"/>
        </w:rPr>
        <w:t xml:space="preserve">the impact from aid has not been proportionate to the amount of money donated. Foreign aid’s biggest downside is that no clear, effective system has been put in place to hold aid </w:t>
      </w:r>
      <w:r w:rsidRPr="004755E3">
        <w:rPr>
          <w:sz w:val="14"/>
        </w:rPr>
        <w:t xml:space="preserve">recipients and their governments accountable for resources illegally taken from public sector coffers – a long-standing, and still very present, trend from Asia to Africa to Latin America/Caribbean to Europe. Unfortunately, the absence of that system reinforces social inequities and perpetuates cycles of political abuse that has led to a sophisticated new form of authoritarianism – one that </w:t>
      </w:r>
      <w:r w:rsidRPr="004755E3">
        <w:rPr>
          <w:rStyle w:val="StyleUnderline"/>
        </w:rPr>
        <w:t>empowers the elite few, while keeping a majority of people in abject poverty</w:t>
      </w:r>
      <w:r w:rsidRPr="004755E3">
        <w:rPr>
          <w:sz w:val="14"/>
        </w:rPr>
        <w:t xml:space="preserve">. Discussions about foreign aid remind me of James </w:t>
      </w:r>
      <w:proofErr w:type="spellStart"/>
      <w:r w:rsidRPr="004755E3">
        <w:rPr>
          <w:sz w:val="14"/>
        </w:rPr>
        <w:t>Bovard’s</w:t>
      </w:r>
      <w:proofErr w:type="spellEnd"/>
      <w:r w:rsidRPr="004755E3">
        <w:rPr>
          <w:sz w:val="14"/>
        </w:rPr>
        <w:t xml:space="preserve"> nominal 1986 article, “The Continuing Failure of Foreign Aid.” Analyzing world events over a period of more than 40 years, </w:t>
      </w:r>
      <w:proofErr w:type="spellStart"/>
      <w:r w:rsidRPr="004755E3">
        <w:rPr>
          <w:rStyle w:val="StyleUnderline"/>
        </w:rPr>
        <w:t>Bovard</w:t>
      </w:r>
      <w:proofErr w:type="spellEnd"/>
      <w:r w:rsidRPr="004755E3">
        <w:rPr>
          <w:rStyle w:val="StyleUnderline"/>
        </w:rPr>
        <w:t xml:space="preserve"> argues convincingly that the success of foreign aid is often measured by intentions, not results. Using the U.S. as one example, </w:t>
      </w:r>
      <w:proofErr w:type="spellStart"/>
      <w:r w:rsidRPr="004755E3">
        <w:rPr>
          <w:rStyle w:val="StyleUnderline"/>
        </w:rPr>
        <w:t>Bovard</w:t>
      </w:r>
      <w:proofErr w:type="spellEnd"/>
      <w:r w:rsidRPr="004755E3">
        <w:rPr>
          <w:rStyle w:val="StyleUnderline"/>
        </w:rPr>
        <w:t xml:space="preserve"> </w:t>
      </w:r>
      <w:hyperlink r:id="rId8" w:tgtFrame="_blank" w:history="1">
        <w:r w:rsidRPr="004755E3">
          <w:rPr>
            <w:rStyle w:val="StyleUnderline"/>
          </w:rPr>
          <w:t>writes</w:t>
        </w:r>
      </w:hyperlink>
      <w:r w:rsidRPr="004755E3">
        <w:rPr>
          <w:rStyle w:val="StyleUnderline"/>
        </w:rPr>
        <w:t>, “[F]</w:t>
      </w:r>
      <w:proofErr w:type="spellStart"/>
      <w:r w:rsidRPr="004755E3">
        <w:rPr>
          <w:rStyle w:val="StyleUnderline"/>
        </w:rPr>
        <w:t>oreign</w:t>
      </w:r>
      <w:proofErr w:type="spellEnd"/>
      <w:r w:rsidRPr="004755E3">
        <w:rPr>
          <w:rStyle w:val="StyleUnderline"/>
        </w:rPr>
        <w:t xml:space="preserve"> aid has routinely failed to benefit the foreign poor…the U.S. Agency for International Development [USAID] has dotted the countryside with "white elephants"…the biggest…of them all – a growing phalanx of corrupt, meddling, and overpaid bureaucrats.” This trend is apparent in countries like Cambodia</w:t>
      </w:r>
      <w:r w:rsidRPr="004755E3">
        <w:rPr>
          <w:sz w:val="14"/>
        </w:rPr>
        <w:t xml:space="preserve">. </w:t>
      </w:r>
      <w:proofErr w:type="spellStart"/>
      <w:r w:rsidRPr="004755E3">
        <w:rPr>
          <w:rStyle w:val="StyleUnderline"/>
        </w:rPr>
        <w:t>Sophal</w:t>
      </w:r>
      <w:proofErr w:type="spellEnd"/>
      <w:r w:rsidRPr="004755E3">
        <w:rPr>
          <w:rStyle w:val="StyleUnderline"/>
        </w:rPr>
        <w:t xml:space="preserve"> Ear, an assistant professor of national security affairs at the U.S. Naval Postgraduate School, is</w:t>
      </w:r>
      <w:r w:rsidRPr="004755E3">
        <w:rPr>
          <w:sz w:val="14"/>
        </w:rPr>
        <w:t xml:space="preserve"> among a handful of scholars to </w:t>
      </w:r>
      <w:r w:rsidRPr="004755E3">
        <w:rPr>
          <w:rStyle w:val="StyleUnderline"/>
        </w:rPr>
        <w:t>write persuasively about the dark underbelly of foreign aid in Cambodia. His</w:t>
      </w:r>
      <w:r w:rsidRPr="004755E3">
        <w:rPr>
          <w:sz w:val="14"/>
        </w:rPr>
        <w:t xml:space="preserve"> argument, clearly presented in </w:t>
      </w:r>
      <w:hyperlink r:id="rId9" w:tgtFrame="_blank" w:history="1">
        <w:r w:rsidRPr="004755E3">
          <w:rPr>
            <w:rStyle w:val="StyleUnderline"/>
          </w:rPr>
          <w:t>Aid Dependence in Cambodia: How Foreign Assistance Undermines Democracy</w:t>
        </w:r>
      </w:hyperlink>
      <w:r w:rsidRPr="004755E3">
        <w:rPr>
          <w:rStyle w:val="StyleUnderline"/>
        </w:rPr>
        <w:t>, is this: “[E]</w:t>
      </w:r>
      <w:proofErr w:type="spellStart"/>
      <w:r w:rsidRPr="004755E3">
        <w:rPr>
          <w:rStyle w:val="StyleUnderline"/>
        </w:rPr>
        <w:t>ven</w:t>
      </w:r>
      <w:proofErr w:type="spellEnd"/>
      <w:r w:rsidRPr="004755E3">
        <w:rPr>
          <w:rStyle w:val="StyleUnderline"/>
        </w:rPr>
        <w:t xml:space="preserve"> though aid is meant to encourage development, aid dependence results in bad governance, stunting developme</w:t>
      </w:r>
      <w:r w:rsidRPr="004755E3">
        <w:rPr>
          <w:sz w:val="14"/>
        </w:rPr>
        <w:t>nt.” Two pages later, he goes on to note, “</w:t>
      </w:r>
      <w:r w:rsidRPr="004755E3">
        <w:rPr>
          <w:rStyle w:val="StyleUnderline"/>
        </w:rPr>
        <w:t>I am convinced that, on balance, the long-term effects of aid dependence have made it difficult, if not impossible, for Cambodia to take ownership of its own development.”</w:t>
      </w:r>
      <w:r w:rsidRPr="004755E3">
        <w:rPr>
          <w:sz w:val="14"/>
        </w:rPr>
        <w:t xml:space="preserve"> Ear takes an important and much-needed step beyond the traditional practice – among </w:t>
      </w:r>
      <w:proofErr w:type="spellStart"/>
      <w:r w:rsidRPr="004755E3">
        <w:rPr>
          <w:sz w:val="14"/>
        </w:rPr>
        <w:t>Cambodianists</w:t>
      </w:r>
      <w:proofErr w:type="spellEnd"/>
      <w:r w:rsidRPr="004755E3">
        <w:rPr>
          <w:sz w:val="14"/>
        </w:rPr>
        <w:t xml:space="preserve">, sympathizers and self-proclaimed rebel princesses – to apply sweeping statements, if not judgment calls, about the political and economic challenges of present-day Cambodia, without providing evidence to substantiate those lofty claims. For seasoned analysts and scholars, Ear’s rigorous analysis is useful and appreciated. However, for the casual reader, he misses important teachable moments </w:t>
      </w:r>
      <w:r w:rsidRPr="004755E3">
        <w:rPr>
          <w:sz w:val="14"/>
        </w:rPr>
        <w:lastRenderedPageBreak/>
        <w:t xml:space="preserve">that could raise greater awareness around the issue. Ear should have taken a more moderate approach in his writing to appeal to a variety of audiences. Ear doesn’t link the history of foreign aid to present day challenges in Cambodia. For example, </w:t>
      </w:r>
      <w:r w:rsidRPr="004755E3">
        <w:rPr>
          <w:rStyle w:val="StyleUnderline"/>
        </w:rPr>
        <w:t xml:space="preserve">historians have long suggested that foreign aid has evolved from colonialism – with colonizers doling out loans to local governments – and that effort accelerated after World War II, </w:t>
      </w:r>
      <w:r w:rsidRPr="004755E3">
        <w:rPr>
          <w:sz w:val="14"/>
        </w:rPr>
        <w:t xml:space="preserve">specifically as U.S.-led efforts to rebuild Europe and Japan from the ashes of </w:t>
      </w:r>
      <w:r w:rsidRPr="004755E3">
        <w:rPr>
          <w:rStyle w:val="StyleUnderline"/>
        </w:rPr>
        <w:t>war. During that period, the United Nations, the World Bank, the International Monetary Fund and other global institutions were created to assist with development.</w:t>
      </w:r>
      <w:r w:rsidRPr="004755E3">
        <w:rPr>
          <w:sz w:val="14"/>
        </w:rPr>
        <w:t xml:space="preserve"> Understanding history enables readers to make sense of contemporary challenges with the hope of identifying practical solutions for the future. And because the U.S. has been foreign aid’s largest benefactor since the 1940s, it would have been useful to understand Washington’s role in Cambodia’s foreign aid dilemma – despite not being the country’s largest aid donor. According to the non-partisan group, </w:t>
      </w:r>
      <w:hyperlink r:id="rId10" w:tgtFrame="_blank" w:history="1">
        <w:r w:rsidRPr="004755E3">
          <w:rPr>
            <w:rStyle w:val="Hyperlink"/>
            <w:sz w:val="14"/>
          </w:rPr>
          <w:t>Face the Facts USA</w:t>
        </w:r>
      </w:hyperlink>
      <w:r w:rsidRPr="004755E3">
        <w:rPr>
          <w:sz w:val="14"/>
        </w:rPr>
        <w:t xml:space="preserve">, an affiliate of the George Washington University, the </w:t>
      </w:r>
      <w:r w:rsidRPr="004755E3">
        <w:rPr>
          <w:rStyle w:val="StyleUnderline"/>
        </w:rPr>
        <w:t>U.S. contributed $38 billion to foreign aid in 2010 alone, and continues to be the world’s largest donor country. China has also joined the fray, doling out large amounts of unconditional loans often attractive to post-conflict countries with weak institutions</w:t>
      </w:r>
      <w:r w:rsidRPr="004755E3">
        <w:rPr>
          <w:sz w:val="14"/>
        </w:rPr>
        <w:t xml:space="preserve">. Ear could benefit from asking questions like, “How much has America’s efforts in Cambodia’s aid climate changed over the years?” and, “To what extent has Cambodia’s growing relationship with China – and its dependency on unconditional loans – helped or hindered economic development and democratic consolidation?” </w:t>
      </w:r>
    </w:p>
    <w:p w:rsidR="000F2126" w:rsidRDefault="000F2126" w:rsidP="000F2126"/>
    <w:p w:rsidR="00F2720E" w:rsidRDefault="00F2720E" w:rsidP="00F2720E">
      <w:pPr>
        <w:pStyle w:val="Heading3"/>
      </w:pPr>
      <w:bookmarkStart w:id="5" w:name="_Toc454746735"/>
      <w:r>
        <w:lastRenderedPageBreak/>
        <w:t>Foreign Aid Solves</w:t>
      </w:r>
      <w:bookmarkEnd w:id="4"/>
      <w:bookmarkEnd w:id="5"/>
    </w:p>
    <w:p w:rsidR="00F2720E" w:rsidRPr="00F4581C" w:rsidRDefault="00F2720E" w:rsidP="00F2720E">
      <w:pPr>
        <w:pStyle w:val="Heading4"/>
      </w:pPr>
      <w:r w:rsidRPr="00F4581C">
        <w:t xml:space="preserve">US foreign aid helps improve opinions abroad. </w:t>
      </w:r>
    </w:p>
    <w:p w:rsidR="00F2720E" w:rsidRDefault="00F2720E" w:rsidP="00F2720E">
      <w:pPr>
        <w:rPr>
          <w:rStyle w:val="Style13ptBold"/>
        </w:rPr>
      </w:pPr>
      <w:r>
        <w:rPr>
          <w:rStyle w:val="Style13ptBold"/>
        </w:rPr>
        <w:t>Goldsmith et al 14</w:t>
      </w:r>
      <w:r w:rsidRPr="009B3F68">
        <w:t xml:space="preserve">(Benjamin Goldsmith- IR prof at University of Sydney, </w:t>
      </w:r>
      <w:proofErr w:type="spellStart"/>
      <w:r w:rsidRPr="009B3F68">
        <w:t>Yusaku</w:t>
      </w:r>
      <w:proofErr w:type="spellEnd"/>
      <w:r w:rsidRPr="009B3F68">
        <w:t xml:space="preserve"> </w:t>
      </w:r>
      <w:proofErr w:type="spellStart"/>
      <w:r w:rsidRPr="009B3F68">
        <w:t>Horiuchi</w:t>
      </w:r>
      <w:proofErr w:type="spellEnd"/>
      <w:r w:rsidRPr="009B3F68">
        <w:t xml:space="preserve">- </w:t>
      </w:r>
      <w:proofErr w:type="spellStart"/>
      <w:r w:rsidRPr="009B3F68">
        <w:t>Gov</w:t>
      </w:r>
      <w:proofErr w:type="spellEnd"/>
      <w:r w:rsidRPr="009B3F68">
        <w:t xml:space="preserve"> Prof at Dartmouth, Terence Wood- Australia National University, “Doing well by doing good: foreign aid improves opinions of the U.S.,” Published: 4/14/14) RK</w:t>
      </w:r>
      <w:r>
        <w:rPr>
          <w:rStyle w:val="Style13ptBold"/>
        </w:rPr>
        <w:t xml:space="preserve"> </w:t>
      </w:r>
    </w:p>
    <w:p w:rsidR="00F2720E" w:rsidRPr="00351A38" w:rsidRDefault="00F2720E" w:rsidP="00F2720E">
      <w:pPr>
        <w:rPr>
          <w:rStyle w:val="Style13ptBold"/>
        </w:rPr>
      </w:pPr>
    </w:p>
    <w:p w:rsidR="00F2720E" w:rsidRPr="00351A38" w:rsidRDefault="00F2720E" w:rsidP="00F2720E">
      <w:pPr>
        <w:rPr>
          <w:sz w:val="14"/>
        </w:rPr>
      </w:pPr>
      <w:r w:rsidRPr="00351A38">
        <w:rPr>
          <w:sz w:val="14"/>
        </w:rPr>
        <w:t xml:space="preserve">Over the last decade, comments made by </w:t>
      </w:r>
      <w:r w:rsidRPr="00351A38">
        <w:rPr>
          <w:rStyle w:val="StyleUnderline"/>
        </w:rPr>
        <w:t>politicians</w:t>
      </w:r>
      <w:r w:rsidRPr="00351A38">
        <w:rPr>
          <w:sz w:val="14"/>
        </w:rPr>
        <w:t xml:space="preserve"> in a number of OECD countries </w:t>
      </w:r>
      <w:r w:rsidRPr="00351A38">
        <w:rPr>
          <w:rStyle w:val="StyleUnderline"/>
        </w:rPr>
        <w:t>have suggested that they are eager to see domestic benefits born of foreign aid</w:t>
      </w:r>
      <w:r w:rsidRPr="00351A38">
        <w:rPr>
          <w:sz w:val="14"/>
        </w:rPr>
        <w:t xml:space="preserve"> provided for developing countries. </w:t>
      </w:r>
      <w:r w:rsidRPr="00351A38">
        <w:rPr>
          <w:rStyle w:val="StyleUnderline"/>
        </w:rPr>
        <w:t>Given their own countries’ fiscal constrain</w:t>
      </w:r>
      <w:r w:rsidRPr="00351A38">
        <w:rPr>
          <w:sz w:val="14"/>
        </w:rPr>
        <w:t xml:space="preserve">ts, as well as pressing economic and social problems, </w:t>
      </w:r>
      <w:r w:rsidRPr="00351A38">
        <w:rPr>
          <w:rStyle w:val="StyleUnderline"/>
        </w:rPr>
        <w:t>they outspokenly argue against the provision of foreign aid unless they see tangible rewards back to their own countries</w:t>
      </w:r>
      <w:r w:rsidRPr="00351A38">
        <w:rPr>
          <w:sz w:val="14"/>
        </w:rPr>
        <w:t xml:space="preserve">. Understandably, </w:t>
      </w:r>
      <w:r w:rsidRPr="00351A38">
        <w:rPr>
          <w:rStyle w:val="StyleUnderline"/>
        </w:rPr>
        <w:t>these comments have been a cause for concern among people who want foreign aid to be genuinely aimed at helping the poor in recipient countrie</w:t>
      </w:r>
      <w:r w:rsidRPr="00351A38">
        <w:rPr>
          <w:sz w:val="14"/>
        </w:rPr>
        <w:t xml:space="preserve">s. This is because </w:t>
      </w:r>
      <w:r w:rsidRPr="00351A38">
        <w:rPr>
          <w:rStyle w:val="StyleUnderline"/>
        </w:rPr>
        <w:t>some of the worst failures of foreign aid programs in the past have been aimed foremost at bringing economic or domestic political benefits t</w:t>
      </w:r>
      <w:r w:rsidRPr="00351A38">
        <w:rPr>
          <w:sz w:val="14"/>
        </w:rPr>
        <w:t xml:space="preserve">o donors. </w:t>
      </w:r>
      <w:r w:rsidRPr="00351A38">
        <w:rPr>
          <w:rStyle w:val="StyleUnderline"/>
        </w:rPr>
        <w:t>These programs</w:t>
      </w:r>
      <w:r w:rsidRPr="00351A38">
        <w:rPr>
          <w:sz w:val="14"/>
        </w:rPr>
        <w:t xml:space="preserve"> – often </w:t>
      </w:r>
      <w:r w:rsidRPr="00351A38">
        <w:rPr>
          <w:rStyle w:val="StyleUnderline"/>
        </w:rPr>
        <w:t>not carefully planned to solve problems in recipient countries and thus ineffective in producing desirable outcomes for those recipient countries</w:t>
      </w:r>
      <w:r w:rsidRPr="00351A38">
        <w:rPr>
          <w:sz w:val="14"/>
        </w:rPr>
        <w:t xml:space="preserve"> – </w:t>
      </w:r>
      <w:r w:rsidRPr="00351A38">
        <w:rPr>
          <w:rStyle w:val="StyleUnderline"/>
        </w:rPr>
        <w:t>have been an easy target of criticis</w:t>
      </w:r>
      <w:r w:rsidRPr="00351A38">
        <w:rPr>
          <w:sz w:val="14"/>
        </w:rPr>
        <w:t xml:space="preserve">m by the anti-aid camp: they condemn foreign aid that is not only ineffective in helping the poor but also fuels corruption in recipient countries. </w:t>
      </w:r>
      <w:r w:rsidRPr="00351A38">
        <w:rPr>
          <w:rStyle w:val="StyleUnderline"/>
        </w:rPr>
        <w:t>A fundamental question</w:t>
      </w:r>
      <w:r w:rsidRPr="00351A38">
        <w:rPr>
          <w:sz w:val="14"/>
        </w:rPr>
        <w:t xml:space="preserve">, therefore, is whether </w:t>
      </w:r>
      <w:r w:rsidRPr="00351A38">
        <w:rPr>
          <w:rStyle w:val="StyleUnderline"/>
        </w:rPr>
        <w:t>helping the poor in recipient countries and bringing benefits to donor countries are ever compatible</w:t>
      </w:r>
      <w:r w:rsidRPr="00351A38">
        <w:rPr>
          <w:sz w:val="14"/>
        </w:rPr>
        <w:t xml:space="preserve">. In our recently published article in the Quarterly Journal of Political Science, we argue that </w:t>
      </w:r>
      <w:r w:rsidRPr="00351A38">
        <w:rPr>
          <w:rStyle w:val="StyleUnderline"/>
        </w:rPr>
        <w:t>they are indeed compatible when the benefit sought is enhanced international standing of the donor country</w:t>
      </w:r>
      <w:r w:rsidRPr="00351A38">
        <w:rPr>
          <w:sz w:val="14"/>
        </w:rPr>
        <w:t xml:space="preserve">, at least for certain types of aid programs. Using a multinational survey and an econometric tool (specifically, multiple regression using instrumental variables), we show that </w:t>
      </w:r>
      <w:r w:rsidRPr="00351A38">
        <w:rPr>
          <w:rStyle w:val="StyleUnderline"/>
        </w:rPr>
        <w:t xml:space="preserve">a United States aid program specifically targeted to address the problems of HIV and AIDS </w:t>
      </w:r>
      <w:r w:rsidRPr="00351A38">
        <w:rPr>
          <w:sz w:val="14"/>
        </w:rPr>
        <w:t xml:space="preserve">– the President’s Emergency Plan for AIDS Relief (PEPFAR) – </w:t>
      </w:r>
      <w:r w:rsidRPr="00351A38">
        <w:rPr>
          <w:rStyle w:val="StyleUnderline"/>
        </w:rPr>
        <w:t>has improved perceptions of the United States among the public in recipient countries.</w:t>
      </w:r>
      <w:r w:rsidRPr="00351A38">
        <w:rPr>
          <w:sz w:val="14"/>
        </w:rPr>
        <w:t xml:space="preserve"> HIV and AIDS are still major problems in much of the developing world. Among a variety of initiatives aimed to combat them, PEPFAR stands out in its scale (15 percent of a</w:t>
      </w:r>
      <w:r w:rsidRPr="00351A38">
        <w:rPr>
          <w:rStyle w:val="StyleUnderline"/>
        </w:rPr>
        <w:t>l</w:t>
      </w:r>
      <w:r w:rsidRPr="00351A38">
        <w:rPr>
          <w:sz w:val="14"/>
        </w:rPr>
        <w:t xml:space="preserve">l U.S. development aid in some years) and in its significantly positive health impacts. It was established under the Bush administration in 2003, and has been provided aid to more than 80 developing countries, in particular in sub-Saharan Africa. It has continued to receive support under the Obama administration, although in a modified form integrated into a broader plan for improving global health outcomes. Importantly, </w:t>
      </w:r>
      <w:r w:rsidRPr="00351A38">
        <w:rPr>
          <w:rStyle w:val="StyleUnderline"/>
        </w:rPr>
        <w:t xml:space="preserve">PEPFAR is well publicized and thus visible among the public in recipient countries. The U.S. government carefully and deliberately branded PEPFAR funded work to “ensure appropriate recognition for U.S. programs and contributions to this effort”. </w:t>
      </w:r>
      <w:r w:rsidRPr="00351A38">
        <w:rPr>
          <w:sz w:val="14"/>
        </w:rPr>
        <w:t>Monkey Cage newsletter Commentary on political science and political issues. Considering these important aspects of PEPFAR, our theory is that</w:t>
      </w:r>
      <w:r w:rsidRPr="00351A38">
        <w:rPr>
          <w:rStyle w:val="StyleUnderline"/>
        </w:rPr>
        <w:t xml:space="preserve"> in addition to</w:t>
      </w:r>
      <w:r w:rsidRPr="00351A38">
        <w:rPr>
          <w:sz w:val="14"/>
        </w:rPr>
        <w:t xml:space="preserve"> its potential </w:t>
      </w:r>
      <w:r w:rsidRPr="00351A38">
        <w:rPr>
          <w:rStyle w:val="StyleUnderline"/>
        </w:rPr>
        <w:t>humanitarian benefits, a foreign aid program that is targeted, sustained,</w:t>
      </w:r>
      <w:r w:rsidRPr="00351A38">
        <w:rPr>
          <w:sz w:val="14"/>
        </w:rPr>
        <w:t xml:space="preserve"> (perceived to be) </w:t>
      </w:r>
      <w:r w:rsidRPr="00351A38">
        <w:rPr>
          <w:rStyle w:val="StyleUnderline"/>
        </w:rPr>
        <w:t>effective</w:t>
      </w:r>
      <w:r w:rsidRPr="00351A38">
        <w:rPr>
          <w:sz w:val="14"/>
        </w:rPr>
        <w:t xml:space="preserve">, </w:t>
      </w:r>
      <w:r w:rsidRPr="00351A38">
        <w:rPr>
          <w:rStyle w:val="StyleUnderline"/>
        </w:rPr>
        <w:t>and</w:t>
      </w:r>
      <w:r w:rsidRPr="00351A38">
        <w:rPr>
          <w:sz w:val="14"/>
        </w:rPr>
        <w:t xml:space="preserve"> </w:t>
      </w:r>
      <w:r w:rsidRPr="00351A38">
        <w:rPr>
          <w:rStyle w:val="StyleUnderline"/>
        </w:rPr>
        <w:t xml:space="preserve">visible can serve an important strategic goal </w:t>
      </w:r>
      <w:r w:rsidRPr="00351A38">
        <w:rPr>
          <w:sz w:val="14"/>
        </w:rPr>
        <w:t xml:space="preserve">for those countries that give it: </w:t>
      </w:r>
      <w:r w:rsidRPr="00351A38">
        <w:rPr>
          <w:rStyle w:val="StyleUnderline"/>
        </w:rPr>
        <w:t>fostering positive perceptions among foreign publics.</w:t>
      </w:r>
      <w:r w:rsidRPr="00351A38">
        <w:rPr>
          <w:sz w:val="14"/>
        </w:rPr>
        <w:t xml:space="preserve"> The estimated impacts are substantial. The figure below is based on the estimates of our model (Table 1 in our article). To interpret the main findings in an intuitive and direct manner, </w:t>
      </w:r>
      <w:r w:rsidRPr="00351A38">
        <w:rPr>
          <w:rStyle w:val="StyleUnderline"/>
        </w:rPr>
        <w:t>we focus on selected African countries</w:t>
      </w:r>
      <w:r w:rsidRPr="00351A38">
        <w:rPr>
          <w:sz w:val="14"/>
        </w:rPr>
        <w:t xml:space="preserve"> that received comparatively large amounts of PEPFAR, </w:t>
      </w:r>
      <w:r w:rsidRPr="00351A38">
        <w:rPr>
          <w:rStyle w:val="StyleUnderline"/>
        </w:rPr>
        <w:t>and simulate the percentage of each country’s population</w:t>
      </w:r>
      <w:r w:rsidRPr="00351A38">
        <w:rPr>
          <w:sz w:val="14"/>
        </w:rPr>
        <w:t xml:space="preserve"> who approve of the performance of U.S. leadership under a counterfactual scenario (code to make this figure and replication data are available from the authors). Specifically, the arrows in the figure show how much less popular the United States would have been in these countries if it had not provided PEPFAR. The magnitude of the impact is not trivial. Estimates of change in approval of US leadership had PEPFAR foreign aid not been provided. (So what? We argue that these results indicate an important possible virtuous circle or race-to-the-top dynamic for the emerging global order. </w:t>
      </w:r>
      <w:r w:rsidRPr="00351A38">
        <w:rPr>
          <w:rStyle w:val="StyleUnderline"/>
        </w:rPr>
        <w:t>As great powers, especially the United States</w:t>
      </w:r>
      <w:r w:rsidRPr="00351A38">
        <w:rPr>
          <w:sz w:val="14"/>
        </w:rPr>
        <w:t xml:space="preserve"> and China, </w:t>
      </w:r>
      <w:r w:rsidRPr="00351A38">
        <w:rPr>
          <w:rStyle w:val="StyleUnderline"/>
        </w:rPr>
        <w:t>are increasingly constrained by the costs that militarized conflicts would impose on their trade and investment interests, they</w:t>
      </w:r>
      <w:r w:rsidRPr="00351A38">
        <w:rPr>
          <w:sz w:val="14"/>
        </w:rPr>
        <w:t xml:space="preserve"> </w:t>
      </w:r>
      <w:r w:rsidRPr="00351A38">
        <w:rPr>
          <w:rStyle w:val="StyleUnderline"/>
        </w:rPr>
        <w:t>may</w:t>
      </w:r>
      <w:r w:rsidRPr="00351A38">
        <w:rPr>
          <w:sz w:val="14"/>
        </w:rPr>
        <w:t xml:space="preserve"> increasingly seek to </w:t>
      </w:r>
      <w:r w:rsidRPr="00351A38">
        <w:rPr>
          <w:rStyle w:val="StyleUnderline"/>
        </w:rPr>
        <w:t>pursue</w:t>
      </w:r>
      <w:r w:rsidRPr="00351A38">
        <w:rPr>
          <w:sz w:val="14"/>
        </w:rPr>
        <w:t xml:space="preserve"> their </w:t>
      </w:r>
      <w:r w:rsidRPr="00351A38">
        <w:rPr>
          <w:rStyle w:val="StyleUnderline"/>
        </w:rPr>
        <w:t xml:space="preserve">international interests through currying favor among foreign elites and the public. </w:t>
      </w:r>
      <w:r w:rsidRPr="00351A38">
        <w:rPr>
          <w:rStyle w:val="Emphasis"/>
        </w:rPr>
        <w:t>Foreign aid is an obvious potential tool for this</w:t>
      </w:r>
      <w:r w:rsidRPr="00351A38">
        <w:rPr>
          <w:rStyle w:val="StyleUnderline"/>
        </w:rPr>
        <w:t>.</w:t>
      </w:r>
      <w:r w:rsidRPr="00351A38">
        <w:rPr>
          <w:sz w:val="14"/>
        </w:rPr>
        <w:t xml:space="preserve"> If </w:t>
      </w:r>
      <w:r w:rsidRPr="00351A38">
        <w:rPr>
          <w:rStyle w:val="StyleUnderline"/>
        </w:rPr>
        <w:t xml:space="preserve">targeted, sustained, effective, and visible </w:t>
      </w:r>
      <w:r w:rsidRPr="00351A38">
        <w:rPr>
          <w:rStyle w:val="Emphasis"/>
        </w:rPr>
        <w:t>aid gives the best chance of influence</w:t>
      </w:r>
      <w:r w:rsidRPr="00351A38">
        <w:rPr>
          <w:sz w:val="14"/>
        </w:rPr>
        <w:t xml:space="preserve">, </w:t>
      </w:r>
      <w:r w:rsidRPr="00351A38">
        <w:rPr>
          <w:rStyle w:val="StyleUnderline"/>
        </w:rPr>
        <w:t xml:space="preserve">this may compel great powers to actually do </w:t>
      </w:r>
      <w:proofErr w:type="gramStart"/>
      <w:r w:rsidRPr="00351A38">
        <w:rPr>
          <w:rStyle w:val="StyleUnderline"/>
        </w:rPr>
        <w:t>good</w:t>
      </w:r>
      <w:proofErr w:type="gramEnd"/>
      <w:r w:rsidRPr="00351A38">
        <w:rPr>
          <w:rStyle w:val="StyleUnderline"/>
        </w:rPr>
        <w:t>, and to be seen to be doing so, in order to do well in their global competition for influence</w:t>
      </w:r>
      <w:r w:rsidRPr="00351A38">
        <w:rPr>
          <w:sz w:val="14"/>
        </w:rPr>
        <w:t xml:space="preserve">. But is enhanced international standing valuable enough for great powers to pursue vigorously? Much of the buzz about “soft power” and China’s standing in Africa and Latin American would seem to indicate that it is. In a companion paper published in World Politics in 2012, we (i.e., Goldsmith and </w:t>
      </w:r>
      <w:proofErr w:type="spellStart"/>
      <w:r w:rsidRPr="00351A38">
        <w:rPr>
          <w:sz w:val="14"/>
        </w:rPr>
        <w:t>Horiuchi</w:t>
      </w:r>
      <w:proofErr w:type="spellEnd"/>
      <w:r w:rsidRPr="00351A38">
        <w:rPr>
          <w:sz w:val="14"/>
        </w:rPr>
        <w:t>) also show that positive foreign public opinion can have tangible foreign policy benefits when the United States seeks cooperation on an issue important to the public abroad. More generally, with the expansion of democratic governance globally, it seems intuitive that public opinion will matter more in international relations.</w:t>
      </w:r>
    </w:p>
    <w:p w:rsidR="00F2720E" w:rsidRPr="005A274E" w:rsidRDefault="00F2720E" w:rsidP="00F2720E"/>
    <w:p w:rsidR="00F2720E" w:rsidRDefault="00F2720E" w:rsidP="00F2720E">
      <w:pPr>
        <w:pStyle w:val="Heading4"/>
      </w:pPr>
      <w:r>
        <w:t xml:space="preserve">New USAID and State polices created oversight and solve corruption. </w:t>
      </w:r>
    </w:p>
    <w:p w:rsidR="00F2720E" w:rsidRDefault="00F2720E" w:rsidP="00F2720E">
      <w:r>
        <w:rPr>
          <w:rStyle w:val="Style13ptBold"/>
        </w:rPr>
        <w:t xml:space="preserve">Lawson 13 </w:t>
      </w:r>
      <w:r w:rsidRPr="008D3044">
        <w:t>(Marion Lawson- Analyst in Foreign Assistance “Does Foreign Aid Work? Efforts to Evaluate U.S. Foreign Assistance,” p17-18, Published: 2/13/13, http://www.fas.org/sgp/crs/row/R42827.pdf) RK</w:t>
      </w:r>
    </w:p>
    <w:p w:rsidR="00F2720E" w:rsidRPr="008D3044" w:rsidRDefault="00F2720E" w:rsidP="00F2720E"/>
    <w:p w:rsidR="00F2720E" w:rsidRDefault="00F2720E" w:rsidP="00F2720E">
      <w:pPr>
        <w:rPr>
          <w:sz w:val="14"/>
        </w:rPr>
      </w:pPr>
      <w:r w:rsidRPr="00846797">
        <w:rPr>
          <w:sz w:val="14"/>
        </w:rPr>
        <w:t xml:space="preserve">The </w:t>
      </w:r>
      <w:r w:rsidRPr="00846797">
        <w:rPr>
          <w:rStyle w:val="StyleUnderline"/>
        </w:rPr>
        <w:t>new</w:t>
      </w:r>
      <w:r w:rsidRPr="00846797">
        <w:rPr>
          <w:sz w:val="14"/>
        </w:rPr>
        <w:t xml:space="preserve"> </w:t>
      </w:r>
      <w:r w:rsidRPr="00846797">
        <w:rPr>
          <w:rStyle w:val="StyleUnderline"/>
        </w:rPr>
        <w:t>State and USAID policies</w:t>
      </w:r>
      <w:r w:rsidRPr="00846797">
        <w:rPr>
          <w:sz w:val="14"/>
        </w:rPr>
        <w:t xml:space="preserve"> share much in common, </w:t>
      </w:r>
      <w:r w:rsidRPr="00846797">
        <w:rPr>
          <w:rStyle w:val="StyleUnderline"/>
        </w:rPr>
        <w:t>balanc</w:t>
      </w:r>
      <w:r w:rsidRPr="00846797">
        <w:rPr>
          <w:sz w:val="14"/>
        </w:rPr>
        <w:t xml:space="preserve">ing the </w:t>
      </w:r>
      <w:r w:rsidRPr="00846797">
        <w:rPr>
          <w:rStyle w:val="StyleUnderline"/>
        </w:rPr>
        <w:t>costs and expected gains from evaluation</w:t>
      </w:r>
      <w:r w:rsidRPr="00846797">
        <w:rPr>
          <w:sz w:val="14"/>
        </w:rPr>
        <w:t xml:space="preserve">. For example, </w:t>
      </w:r>
      <w:r w:rsidRPr="00846797">
        <w:rPr>
          <w:rStyle w:val="StyleUnderline"/>
        </w:rPr>
        <w:t>both require performance evaluations o</w:t>
      </w:r>
      <w:r>
        <w:rPr>
          <w:rStyle w:val="StyleUnderline"/>
        </w:rPr>
        <w:t>f all l</w:t>
      </w:r>
      <w:r w:rsidRPr="00846797">
        <w:rPr>
          <w:rStyle w:val="StyleUnderline"/>
        </w:rPr>
        <w:t>arger-than- average projects and experimental/pilot projects, but not all projects</w:t>
      </w:r>
      <w:r w:rsidRPr="00846797">
        <w:rPr>
          <w:sz w:val="14"/>
        </w:rPr>
        <w:t xml:space="preserve">. </w:t>
      </w:r>
      <w:r w:rsidRPr="00846797">
        <w:rPr>
          <w:rStyle w:val="StyleUnderline"/>
        </w:rPr>
        <w:t>Both also include a target allocation of finds for program evaluation</w:t>
      </w:r>
      <w:r w:rsidRPr="00846797">
        <w:rPr>
          <w:sz w:val="14"/>
        </w:rPr>
        <w:t xml:space="preserve">: 3% for </w:t>
      </w:r>
      <w:r w:rsidRPr="00846797">
        <w:rPr>
          <w:sz w:val="14"/>
        </w:rPr>
        <w:lastRenderedPageBreak/>
        <w:t xml:space="preserve">USAID and 3%-5% for State. </w:t>
      </w:r>
      <w:r w:rsidRPr="00846797">
        <w:rPr>
          <w:rStyle w:val="StyleUnderline"/>
        </w:rPr>
        <w:t>The policies share an emphasis on accessibility of information, with provisions to promote consistent and timely dissemination of evaluation reports. In their introductory language, both policies emphasize the learning benefits of evaluation,</w:t>
      </w:r>
      <w:r w:rsidRPr="00846797">
        <w:rPr>
          <w:sz w:val="14"/>
        </w:rPr>
        <w:t xml:space="preserve"> in addition to</w:t>
      </w:r>
      <w:r w:rsidRPr="00846797">
        <w:rPr>
          <w:rStyle w:val="StyleUnderline"/>
        </w:rPr>
        <w:t xml:space="preserve"> accountability</w:t>
      </w:r>
      <w:r w:rsidRPr="00846797">
        <w:rPr>
          <w:sz w:val="14"/>
        </w:rPr>
        <w:t>. The USAID policy is notably more detailed than State's on many of the issues</w:t>
      </w:r>
      <w:r w:rsidRPr="00846797">
        <w:rPr>
          <w:rStyle w:val="StyleUnderline"/>
        </w:rPr>
        <w:t>. The USAID policy establishes required features for evaluation reports, and specifies that evaluation</w:t>
      </w:r>
      <w:r w:rsidRPr="00846797">
        <w:rPr>
          <w:sz w:val="14"/>
        </w:rPr>
        <w:t xml:space="preserve"> questions be identified in the design phase of projects, issues which the State policy does not address. USAID states that </w:t>
      </w:r>
      <w:r w:rsidRPr="00846797">
        <w:rPr>
          <w:rStyle w:val="StyleUnderline"/>
        </w:rPr>
        <w:t>most evaluations will be conducted by third party contractors or grantees, to promote independence</w:t>
      </w:r>
      <w:r w:rsidRPr="00846797">
        <w:rPr>
          <w:sz w:val="14"/>
        </w:rPr>
        <w:t xml:space="preserve">, while State's policy does not explicitly mention use of independent evaluators. State's evaluation reporting equivalents also focus on internal dissemination, While USAID requires public availability. According to State officials, however, many of these issues are fleshed out in subsequent internal guidance documents and the </w:t>
      </w:r>
      <w:r w:rsidRPr="00846797">
        <w:rPr>
          <w:rStyle w:val="StyleUnderline"/>
        </w:rPr>
        <w:t>State and USAID policies, in practice, differ only on the use of impact evaluation</w:t>
      </w:r>
      <w:r w:rsidRPr="00846797">
        <w:rPr>
          <w:sz w:val="14"/>
        </w:rPr>
        <w:t xml:space="preserve">. USA1D's policy calls for impact evaluation whenever feasible, while the State policy sets a clear expectation that impact evaluation will be rare.83 MCC's evaluation policy shares many elements of the State and USAID policies, but goes farther in many respects. </w:t>
      </w:r>
      <w:r w:rsidRPr="00846797">
        <w:rPr>
          <w:rStyle w:val="StyleUnderline"/>
        </w:rPr>
        <w:t>MCC requires independent evaluations of all compact projects, using indicators and baselines established prior to project implementation.</w:t>
      </w:r>
      <w:r w:rsidRPr="00846797">
        <w:rPr>
          <w:sz w:val="14"/>
        </w:rPr>
        <w:t xml:space="preserve"> It may be, however, that </w:t>
      </w:r>
      <w:r w:rsidRPr="00846797">
        <w:rPr>
          <w:rStyle w:val="StyleUnderline"/>
        </w:rPr>
        <w:t>first-hand experience with the challenges of evaluation is bringing MCC policy and practice closer to that of USAID over time</w:t>
      </w:r>
      <w:r w:rsidRPr="00846797">
        <w:rPr>
          <w:sz w:val="14"/>
        </w:rPr>
        <w:t xml:space="preserve">. MCC's 2012 policy revision adopts definitions from USAID's 2011 evaluation policy a11d includes a new section on institutional learning. The update also appears to move closer to the USAID model with respect to </w:t>
      </w:r>
      <w:r w:rsidRPr="00846797">
        <w:rPr>
          <w:rStyle w:val="StyleUnderline"/>
        </w:rPr>
        <w:t>impact evaluation</w:t>
      </w:r>
      <w:r w:rsidRPr="00846797">
        <w:rPr>
          <w:sz w:val="14"/>
        </w:rPr>
        <w:t>, calling for impact evaluations "</w:t>
      </w:r>
      <w:r w:rsidRPr="00846797">
        <w:rPr>
          <w:rStyle w:val="StyleUnderline"/>
        </w:rPr>
        <w:t>when their costs are warranted</w:t>
      </w:r>
      <w:r w:rsidRPr="00846797">
        <w:rPr>
          <w:sz w:val="14"/>
        </w:rPr>
        <w:t xml:space="preserve">," whereas the previous iteration referred to independent impact evaluations as an "integral part" of MCC's focus on results." The MCC policy still appears to have the strongest enforcement mechanism among the three agency policies, conditioning the release of quarterly </w:t>
      </w:r>
      <w:proofErr w:type="spellStart"/>
      <w:r w:rsidRPr="00846797">
        <w:rPr>
          <w:sz w:val="14"/>
        </w:rPr>
        <w:t>disbmsements</w:t>
      </w:r>
      <w:proofErr w:type="spellEnd"/>
      <w:r w:rsidRPr="00846797">
        <w:rPr>
          <w:sz w:val="14"/>
        </w:rPr>
        <w:t xml:space="preserve"> on substantial compliance with the policy. USAID's policy, in contrast, calls only for occasional compliance audits, and State's policy does not address compliance at all. </w:t>
      </w:r>
    </w:p>
    <w:p w:rsidR="00F2720E" w:rsidRDefault="00F2720E" w:rsidP="00F2720E"/>
    <w:p w:rsidR="00F2720E" w:rsidRDefault="00F2720E" w:rsidP="00F2720E"/>
    <w:p w:rsidR="00F2720E" w:rsidRPr="00B013CF" w:rsidRDefault="00F2720E" w:rsidP="00F2720E">
      <w:pPr>
        <w:pStyle w:val="Heading4"/>
      </w:pPr>
      <w:r w:rsidRPr="00B013CF">
        <w:t>Foreign Aid can be effectively used to foster global coop</w:t>
      </w:r>
    </w:p>
    <w:p w:rsidR="00F2720E" w:rsidRDefault="00F2720E" w:rsidP="00F2720E">
      <w:proofErr w:type="spellStart"/>
      <w:r>
        <w:rPr>
          <w:rStyle w:val="Style13ptBold"/>
        </w:rPr>
        <w:t>Baccini</w:t>
      </w:r>
      <w:proofErr w:type="spellEnd"/>
      <w:r>
        <w:rPr>
          <w:rStyle w:val="Style13ptBold"/>
        </w:rPr>
        <w:t xml:space="preserve"> and </w:t>
      </w:r>
      <w:proofErr w:type="spellStart"/>
      <w:r>
        <w:rPr>
          <w:rStyle w:val="Style13ptBold"/>
        </w:rPr>
        <w:t>Urapelinin</w:t>
      </w:r>
      <w:proofErr w:type="spellEnd"/>
      <w:r>
        <w:rPr>
          <w:rStyle w:val="Style13ptBold"/>
        </w:rPr>
        <w:t xml:space="preserve"> 10 </w:t>
      </w:r>
      <w:r w:rsidRPr="002B3BDD">
        <w:t xml:space="preserve">(Leonardo </w:t>
      </w:r>
      <w:proofErr w:type="spellStart"/>
      <w:r w:rsidRPr="002B3BDD">
        <w:t>Baccini</w:t>
      </w:r>
      <w:proofErr w:type="spellEnd"/>
      <w:r w:rsidRPr="002B3BDD">
        <w:t xml:space="preserve">- </w:t>
      </w:r>
      <w:proofErr w:type="spellStart"/>
      <w:r w:rsidRPr="002B3BDD">
        <w:t>PolySci</w:t>
      </w:r>
      <w:proofErr w:type="spellEnd"/>
      <w:r w:rsidRPr="002B3BDD">
        <w:t xml:space="preserve"> professor at McGill and Johannes </w:t>
      </w:r>
      <w:proofErr w:type="spellStart"/>
      <w:r w:rsidRPr="002B3BDD">
        <w:t>Urpelainen-PolySci</w:t>
      </w:r>
      <w:proofErr w:type="spellEnd"/>
      <w:r w:rsidRPr="002B3BDD">
        <w:t xml:space="preserve"> professor at Columbia, “Credible Commitments and Costly Adjustments: Does Foreign Aid Promote International Trade Cooperation” </w:t>
      </w:r>
      <w:hyperlink r:id="rId11" w:history="1">
        <w:r w:rsidRPr="001C786C">
          <w:rPr>
            <w:rStyle w:val="Hyperlink"/>
          </w:rPr>
          <w:t>https://www.princeton.edu/~pcglobal/conferences/ptas/BU_pta_paper.pdf</w:t>
        </w:r>
      </w:hyperlink>
      <w:r>
        <w:t xml:space="preserve">, </w:t>
      </w:r>
      <w:r w:rsidRPr="002B3BDD">
        <w:t>Published: 4/13/10) RK</w:t>
      </w:r>
    </w:p>
    <w:p w:rsidR="00F2720E" w:rsidRPr="002B3BDD" w:rsidRDefault="00F2720E" w:rsidP="00F2720E">
      <w:pPr>
        <w:rPr>
          <w:rStyle w:val="Style13ptBold"/>
        </w:rPr>
      </w:pPr>
    </w:p>
    <w:p w:rsidR="00F2720E" w:rsidRPr="00B07C24" w:rsidRDefault="00F2720E" w:rsidP="00F2720E">
      <w:pPr>
        <w:rPr>
          <w:sz w:val="14"/>
        </w:rPr>
      </w:pPr>
      <w:r w:rsidRPr="00B07C24">
        <w:rPr>
          <w:sz w:val="14"/>
        </w:rPr>
        <w:t xml:space="preserve">In this article, we show that </w:t>
      </w:r>
      <w:r w:rsidRPr="002B3BDD">
        <w:rPr>
          <w:rStyle w:val="StyleUnderline"/>
        </w:rPr>
        <w:t>donors</w:t>
      </w:r>
      <w:r w:rsidRPr="00B07C24">
        <w:rPr>
          <w:sz w:val="14"/>
        </w:rPr>
        <w:t xml:space="preserve"> also </w:t>
      </w:r>
      <w:r w:rsidRPr="002B3BDD">
        <w:rPr>
          <w:rStyle w:val="StyleUnderline"/>
        </w:rPr>
        <w:t>use foreign aid to facilitate</w:t>
      </w:r>
      <w:r w:rsidRPr="00B07C24">
        <w:rPr>
          <w:sz w:val="14"/>
        </w:rPr>
        <w:t xml:space="preserve"> mutually pro table </w:t>
      </w:r>
      <w:r w:rsidRPr="002B3BDD">
        <w:rPr>
          <w:rStyle w:val="StyleUnderline"/>
        </w:rPr>
        <w:t>international cooperation</w:t>
      </w:r>
      <w:r w:rsidRPr="00B07C24">
        <w:rPr>
          <w:sz w:val="14"/>
        </w:rPr>
        <w:t xml:space="preserve">, such as economic reform in recipient countries. Focusing on the domain of international trade cooperation, we </w:t>
      </w:r>
      <w:r w:rsidRPr="002B3BDD">
        <w:rPr>
          <w:rStyle w:val="StyleUnderline"/>
        </w:rPr>
        <w:t>propose that major powers can use foreign aid to help developing countries survive the politically and economically costly adjustments that inevitably accompany liberalization</w:t>
      </w:r>
      <w:r w:rsidRPr="00B07C24">
        <w:rPr>
          <w:sz w:val="14"/>
        </w:rPr>
        <w:t xml:space="preserve"> (Geddes 1994; Haggard and Webb 1994; </w:t>
      </w:r>
      <w:proofErr w:type="spellStart"/>
      <w:r w:rsidRPr="00B07C24">
        <w:rPr>
          <w:sz w:val="14"/>
        </w:rPr>
        <w:t>Nsouli</w:t>
      </w:r>
      <w:proofErr w:type="spellEnd"/>
      <w:r w:rsidRPr="00B07C24">
        <w:rPr>
          <w:sz w:val="14"/>
        </w:rPr>
        <w:t xml:space="preserve">, </w:t>
      </w:r>
      <w:proofErr w:type="spellStart"/>
      <w:r w:rsidRPr="00B07C24">
        <w:rPr>
          <w:sz w:val="14"/>
        </w:rPr>
        <w:t>Rached</w:t>
      </w:r>
      <w:proofErr w:type="spellEnd"/>
      <w:r w:rsidRPr="00B07C24">
        <w:rPr>
          <w:sz w:val="14"/>
        </w:rPr>
        <w:t xml:space="preserve">, and </w:t>
      </w:r>
      <w:proofErr w:type="spellStart"/>
      <w:r w:rsidRPr="00B07C24">
        <w:rPr>
          <w:sz w:val="14"/>
        </w:rPr>
        <w:t>Funke</w:t>
      </w:r>
      <w:proofErr w:type="spellEnd"/>
      <w:r w:rsidRPr="00B07C24">
        <w:rPr>
          <w:sz w:val="14"/>
        </w:rPr>
        <w:t xml:space="preserve"> 2005; </w:t>
      </w:r>
      <w:proofErr w:type="spellStart"/>
      <w:r w:rsidRPr="00B07C24">
        <w:rPr>
          <w:sz w:val="14"/>
        </w:rPr>
        <w:t>Rodrik</w:t>
      </w:r>
      <w:proofErr w:type="spellEnd"/>
      <w:r w:rsidRPr="00B07C24">
        <w:rPr>
          <w:sz w:val="14"/>
        </w:rPr>
        <w:t xml:space="preserve"> 1992, 1996; </w:t>
      </w:r>
      <w:proofErr w:type="spellStart"/>
      <w:r w:rsidRPr="00B07C24">
        <w:rPr>
          <w:sz w:val="14"/>
        </w:rPr>
        <w:t>Weyland</w:t>
      </w:r>
      <w:proofErr w:type="spellEnd"/>
      <w:r w:rsidRPr="00B07C24">
        <w:rPr>
          <w:sz w:val="14"/>
        </w:rPr>
        <w:t xml:space="preserve"> 2002). However, we depart from previous research by emphasizing the ability of the recipient to credibly commit to using foreign aid to ease the pain of adjustment. Building on international relations theory and the political economy of foreign aid, we predict that </w:t>
      </w:r>
      <w:r w:rsidRPr="002B3BDD">
        <w:rPr>
          <w:rStyle w:val="StyleUnderline"/>
        </w:rPr>
        <w:t>only</w:t>
      </w:r>
      <w:r w:rsidRPr="00B07C24">
        <w:rPr>
          <w:sz w:val="14"/>
        </w:rPr>
        <w:t xml:space="preserve"> </w:t>
      </w:r>
      <w:r w:rsidRPr="002B3BDD">
        <w:rPr>
          <w:rStyle w:val="StyleUnderline"/>
        </w:rPr>
        <w:t xml:space="preserve">democratic developing countries can credibly commit to using foreign aid in ways that also </w:t>
      </w:r>
      <w:r>
        <w:rPr>
          <w:rStyle w:val="StyleUnderline"/>
        </w:rPr>
        <w:t>benefi</w:t>
      </w:r>
      <w:r w:rsidRPr="002B3BDD">
        <w:rPr>
          <w:rStyle w:val="StyleUnderline"/>
        </w:rPr>
        <w:t>t the donor</w:t>
      </w:r>
      <w:r w:rsidRPr="00B07C24">
        <w:rPr>
          <w:sz w:val="14"/>
        </w:rPr>
        <w:t xml:space="preserve"> (Bueno de </w:t>
      </w:r>
      <w:proofErr w:type="spellStart"/>
      <w:r w:rsidRPr="00B07C24">
        <w:rPr>
          <w:sz w:val="14"/>
        </w:rPr>
        <w:t>Mesquita</w:t>
      </w:r>
      <w:proofErr w:type="spellEnd"/>
      <w:r w:rsidRPr="00B07C24">
        <w:rPr>
          <w:sz w:val="14"/>
        </w:rPr>
        <w:t xml:space="preserve"> and Smith 2009; Burnside and Dollar 2000; Lipson 2003; </w:t>
      </w:r>
      <w:proofErr w:type="spellStart"/>
      <w:r w:rsidRPr="00B07C24">
        <w:rPr>
          <w:sz w:val="14"/>
        </w:rPr>
        <w:t>Remmer</w:t>
      </w:r>
      <w:proofErr w:type="spellEnd"/>
      <w:r w:rsidRPr="00B07C24">
        <w:rPr>
          <w:sz w:val="14"/>
        </w:rPr>
        <w:t xml:space="preserve"> 1998; </w:t>
      </w:r>
      <w:proofErr w:type="spellStart"/>
      <w:r w:rsidRPr="00B07C24">
        <w:rPr>
          <w:sz w:val="14"/>
        </w:rPr>
        <w:t>Svolik</w:t>
      </w:r>
      <w:proofErr w:type="spellEnd"/>
      <w:r w:rsidRPr="00B07C24">
        <w:rPr>
          <w:sz w:val="14"/>
        </w:rPr>
        <w:t xml:space="preserve"> 2006). Our empirical analysis provides strong support for this theory. </w:t>
      </w:r>
      <w:r w:rsidRPr="002B3BDD">
        <w:rPr>
          <w:rStyle w:val="StyleUnderline"/>
        </w:rPr>
        <w:t>Analyzing preferential trading agreements</w:t>
      </w:r>
      <w:r w:rsidRPr="00B07C24">
        <w:rPr>
          <w:sz w:val="14"/>
        </w:rPr>
        <w:t xml:space="preserve"> (PTAs) </w:t>
      </w:r>
      <w:r w:rsidRPr="002B3BDD">
        <w:rPr>
          <w:rStyle w:val="StyleUnderline"/>
        </w:rPr>
        <w:t>between a developing country and the United States</w:t>
      </w:r>
      <w:r w:rsidRPr="00B07C24">
        <w:rPr>
          <w:sz w:val="14"/>
        </w:rPr>
        <w:t xml:space="preserve"> (US) or the European Union (EU), that </w:t>
      </w:r>
      <w:r w:rsidRPr="002B3BDD">
        <w:rPr>
          <w:rStyle w:val="StyleUnderline"/>
        </w:rPr>
        <w:t>only developing countries with robust democratic institutions obtain an increase in foreign aid upon initiating international trade cooperation</w:t>
      </w:r>
      <w:r w:rsidRPr="00B07C24">
        <w:rPr>
          <w:sz w:val="14"/>
        </w:rPr>
        <w:t xml:space="preserve">. Strikingly, for fully democratic countries a PTA results in a threefold increase in foreign aid in the short run. By contrast, international trade cooperation has no observable </w:t>
      </w:r>
      <w:proofErr w:type="spellStart"/>
      <w:proofErr w:type="gramStart"/>
      <w:r w:rsidRPr="00B07C24">
        <w:rPr>
          <w:sz w:val="14"/>
        </w:rPr>
        <w:t>ect</w:t>
      </w:r>
      <w:proofErr w:type="spellEnd"/>
      <w:proofErr w:type="gramEnd"/>
      <w:r w:rsidRPr="00B07C24">
        <w:rPr>
          <w:sz w:val="14"/>
        </w:rPr>
        <w:t xml:space="preserve"> on foreign aid </w:t>
      </w:r>
      <w:proofErr w:type="spellStart"/>
      <w:r w:rsidRPr="00B07C24">
        <w:rPr>
          <w:sz w:val="14"/>
        </w:rPr>
        <w:t>ows</w:t>
      </w:r>
      <w:proofErr w:type="spellEnd"/>
      <w:r w:rsidRPr="00B07C24">
        <w:rPr>
          <w:sz w:val="14"/>
        </w:rPr>
        <w:t xml:space="preserve"> to autocratic and </w:t>
      </w:r>
      <w:proofErr w:type="spellStart"/>
      <w:r w:rsidRPr="00B07C24">
        <w:rPr>
          <w:sz w:val="14"/>
        </w:rPr>
        <w:t>anocratic</w:t>
      </w:r>
      <w:proofErr w:type="spellEnd"/>
      <w:r w:rsidRPr="00B07C24">
        <w:rPr>
          <w:sz w:val="14"/>
        </w:rPr>
        <w:t xml:space="preserve"> developing countries. While all </w:t>
      </w:r>
      <w:r w:rsidRPr="002B3BDD">
        <w:rPr>
          <w:rStyle w:val="StyleUnderline"/>
        </w:rPr>
        <w:t xml:space="preserve">developing countries appear </w:t>
      </w:r>
      <w:proofErr w:type="gramStart"/>
      <w:r w:rsidRPr="002B3BDD">
        <w:rPr>
          <w:rStyle w:val="StyleUnderline"/>
        </w:rPr>
        <w:t>to</w:t>
      </w:r>
      <w:proofErr w:type="gramEnd"/>
      <w:r w:rsidRPr="002B3BDD">
        <w:rPr>
          <w:rStyle w:val="StyleUnderline"/>
        </w:rPr>
        <w:t xml:space="preserve"> potentially bene</w:t>
      </w:r>
      <w:r>
        <w:rPr>
          <w:rStyle w:val="StyleUnderline"/>
        </w:rPr>
        <w:t>fi</w:t>
      </w:r>
      <w:r w:rsidRPr="002B3BDD">
        <w:rPr>
          <w:rStyle w:val="StyleUnderline"/>
        </w:rPr>
        <w:t>t from adjustment assistance</w:t>
      </w:r>
      <w:r w:rsidRPr="00B07C24">
        <w:rPr>
          <w:sz w:val="14"/>
        </w:rPr>
        <w:t xml:space="preserve">, only some of them can credibly commit to using fungible resources for that purpose. We conduct several additional tests to exclude plausible alternative theories. First, we show that the increase in foreign aid due to international trade cooperation is inherently short-lived. While a PTA prompts a tempo- </w:t>
      </w:r>
      <w:proofErr w:type="spellStart"/>
      <w:r w:rsidRPr="00B07C24">
        <w:rPr>
          <w:sz w:val="14"/>
        </w:rPr>
        <w:t>rary</w:t>
      </w:r>
      <w:proofErr w:type="spellEnd"/>
      <w:r w:rsidRPr="00B07C24">
        <w:rPr>
          <w:sz w:val="14"/>
        </w:rPr>
        <w:t xml:space="preserve"> increase in foreign aid, in the long run it has a negative e </w:t>
      </w:r>
      <w:proofErr w:type="spellStart"/>
      <w:r w:rsidRPr="00B07C24">
        <w:rPr>
          <w:sz w:val="14"/>
        </w:rPr>
        <w:t>ect</w:t>
      </w:r>
      <w:proofErr w:type="spellEnd"/>
      <w:r w:rsidRPr="00B07C24">
        <w:rPr>
          <w:sz w:val="14"/>
        </w:rPr>
        <w:t xml:space="preserve"> on foreign aid. This result supports our contention that foreign aid is used to facilitate 2 costly adjustment in the short run. </w:t>
      </w:r>
      <w:r w:rsidRPr="002B3BDD">
        <w:rPr>
          <w:rStyle w:val="StyleUnderline"/>
        </w:rPr>
        <w:t xml:space="preserve">Successful reform critically weakens protectionist special interests in the long run, </w:t>
      </w:r>
      <w:r w:rsidRPr="00B07C24">
        <w:rPr>
          <w:sz w:val="14"/>
        </w:rPr>
        <w:t xml:space="preserve">so the donor need not continue the lifeline. Second, we show that standard variables capturing the economic demand for adjustment assistance, growth and unemployment, do not con- </w:t>
      </w:r>
      <w:proofErr w:type="spellStart"/>
      <w:r w:rsidRPr="00B07C24">
        <w:rPr>
          <w:sz w:val="14"/>
        </w:rPr>
        <w:t>dition</w:t>
      </w:r>
      <w:proofErr w:type="spellEnd"/>
      <w:r w:rsidRPr="00B07C24">
        <w:rPr>
          <w:sz w:val="14"/>
        </w:rPr>
        <w:t xml:space="preserve"> the e </w:t>
      </w:r>
      <w:proofErr w:type="spellStart"/>
      <w:r w:rsidRPr="00B07C24">
        <w:rPr>
          <w:sz w:val="14"/>
        </w:rPr>
        <w:t>ect</w:t>
      </w:r>
      <w:proofErr w:type="spellEnd"/>
      <w:r w:rsidRPr="00B07C24">
        <w:rPr>
          <w:sz w:val="14"/>
        </w:rPr>
        <w:t xml:space="preserve"> of PTA formation on foreign aid in the short run. </w:t>
      </w:r>
    </w:p>
    <w:p w:rsidR="00F2720E" w:rsidRDefault="00F2720E" w:rsidP="00F2720E"/>
    <w:p w:rsidR="00F2720E" w:rsidRPr="00DF7ACE" w:rsidRDefault="00F2720E" w:rsidP="00F2720E">
      <w:pPr>
        <w:pStyle w:val="Heading4"/>
      </w:pPr>
      <w:r w:rsidRPr="00DF7ACE">
        <w:t>China accepts foreign aid—international aid agencies and Earthquakes prove</w:t>
      </w:r>
    </w:p>
    <w:p w:rsidR="00F2720E" w:rsidRDefault="00F2720E" w:rsidP="00F2720E">
      <w:r>
        <w:rPr>
          <w:rStyle w:val="Style13ptBold"/>
        </w:rPr>
        <w:t xml:space="preserve">Fong 08 </w:t>
      </w:r>
      <w:r w:rsidRPr="00077751">
        <w:t xml:space="preserve">(Mei Fong- research fellow at New America, “China Rejects Aid for Areas Hit by Quake” Published: 5/14/08, </w:t>
      </w:r>
      <w:hyperlink r:id="rId12" w:history="1">
        <w:r w:rsidRPr="00D22469">
          <w:rPr>
            <w:rStyle w:val="Hyperlink"/>
          </w:rPr>
          <w:t>http://www.wsj.com/articles/SB121070056552788887</w:t>
        </w:r>
      </w:hyperlink>
      <w:r>
        <w:t>) RK</w:t>
      </w:r>
    </w:p>
    <w:p w:rsidR="00F2720E" w:rsidRPr="00077751" w:rsidRDefault="00F2720E" w:rsidP="00F2720E"/>
    <w:p w:rsidR="00F2720E" w:rsidRDefault="00F2720E" w:rsidP="00F2720E">
      <w:pPr>
        <w:rPr>
          <w:sz w:val="14"/>
        </w:rPr>
      </w:pPr>
      <w:r w:rsidRPr="00077751">
        <w:rPr>
          <w:rStyle w:val="StyleUnderline"/>
        </w:rPr>
        <w:t>China</w:t>
      </w:r>
      <w:r w:rsidRPr="00077751">
        <w:rPr>
          <w:sz w:val="14"/>
        </w:rPr>
        <w:t xml:space="preserve"> </w:t>
      </w:r>
      <w:r w:rsidRPr="00077751">
        <w:rPr>
          <w:rStyle w:val="StyleUnderline"/>
        </w:rPr>
        <w:t>won't yet seek foreign help</w:t>
      </w:r>
      <w:r w:rsidRPr="00077751">
        <w:rPr>
          <w:sz w:val="14"/>
        </w:rPr>
        <w:t xml:space="preserve"> for rescue operations in its most earthquake-stricken</w:t>
      </w:r>
      <w:r w:rsidRPr="00077751">
        <w:rPr>
          <w:rStyle w:val="StyleUnderline"/>
        </w:rPr>
        <w:t xml:space="preserve"> </w:t>
      </w:r>
      <w:r w:rsidRPr="00077751">
        <w:rPr>
          <w:sz w:val="14"/>
        </w:rPr>
        <w:t>areas</w:t>
      </w:r>
      <w:r w:rsidRPr="00077751">
        <w:rPr>
          <w:rStyle w:val="StyleUnderline"/>
        </w:rPr>
        <w:t xml:space="preserve">, citing inaccessible conditions </w:t>
      </w:r>
      <w:r w:rsidRPr="00077751">
        <w:rPr>
          <w:sz w:val="14"/>
        </w:rPr>
        <w:t xml:space="preserve">that have forced China's personnel to hike to some places and contemplate parachute drops. Wang </w:t>
      </w:r>
      <w:proofErr w:type="spellStart"/>
      <w:r w:rsidRPr="00077751">
        <w:rPr>
          <w:rStyle w:val="StyleUnderline"/>
        </w:rPr>
        <w:t>Zhenyao</w:t>
      </w:r>
      <w:proofErr w:type="spellEnd"/>
      <w:r w:rsidRPr="00077751">
        <w:rPr>
          <w:rStyle w:val="StyleUnderline"/>
        </w:rPr>
        <w:t>, head of the Ministry of Civil Affairs' disaster-relief department, told reporters the government will accept aid "in a timely way," but "conditions are not yet ripe to allow international organizations to enter disaster areas."</w:t>
      </w:r>
      <w:r w:rsidRPr="00077751">
        <w:rPr>
          <w:sz w:val="14"/>
        </w:rPr>
        <w:t xml:space="preserve"> Its </w:t>
      </w:r>
      <w:r w:rsidRPr="00077751">
        <w:rPr>
          <w:rStyle w:val="StyleUnderline"/>
        </w:rPr>
        <w:t>hesitation to accept outside help comes as observers inside and outside the country watch how China's government handles the massive relief effort.</w:t>
      </w:r>
      <w:r w:rsidRPr="00077751">
        <w:rPr>
          <w:sz w:val="14"/>
        </w:rPr>
        <w:t xml:space="preserve"> Disaster experts say China is better equipped to deal with big catastrophes than nearby Myanmar, where a deadly cyclone struck earlier this month, and officials are anxious to prove the nation's self-sufficiency. But time is running short for the heavily injured and for any trapped survivors. With a death toll exceeding 12</w:t>
      </w:r>
      <w:r w:rsidRPr="00077751">
        <w:rPr>
          <w:rStyle w:val="StyleUnderline"/>
        </w:rPr>
        <w:t xml:space="preserve">,000, China's crisis has prompted an outpouring of offers of aid </w:t>
      </w:r>
      <w:r w:rsidRPr="00077751">
        <w:rPr>
          <w:rStyle w:val="StyleUnderline"/>
        </w:rPr>
        <w:lastRenderedPageBreak/>
        <w:t>from other countries.</w:t>
      </w:r>
      <w:r w:rsidRPr="00077751">
        <w:rPr>
          <w:sz w:val="14"/>
        </w:rPr>
        <w:t xml:space="preserve"> Japan pledged 500 million yen (about $4.8 million), while the U.S. offered $500,000 and Germany pledged &amp;euro</w:t>
      </w:r>
      <w:proofErr w:type="gramStart"/>
      <w:r w:rsidRPr="00077751">
        <w:rPr>
          <w:sz w:val="14"/>
        </w:rPr>
        <w:t>;500,000</w:t>
      </w:r>
      <w:proofErr w:type="gramEnd"/>
      <w:r w:rsidRPr="00077751">
        <w:rPr>
          <w:sz w:val="14"/>
        </w:rPr>
        <w:t xml:space="preserve"> (about $774,000), according to China's official Xinhua news agency. </w:t>
      </w:r>
      <w:r w:rsidRPr="00077751">
        <w:rPr>
          <w:rStyle w:val="StyleUnderline"/>
        </w:rPr>
        <w:t>International aid agencies are also on standby, waiting for a signal that help would be welcome</w:t>
      </w:r>
      <w:r w:rsidRPr="00077751">
        <w:rPr>
          <w:sz w:val="14"/>
        </w:rPr>
        <w:t xml:space="preserve">. Stephanie Bunker, a spokeswoman for the U.N. Office for the Coordination of Humanitarian Affairs, says </w:t>
      </w:r>
      <w:r w:rsidRPr="00077751">
        <w:rPr>
          <w:rStyle w:val="StyleUnderline"/>
        </w:rPr>
        <w:t>the Chinese government hasn't made any official request for U.N. assistance. The U.N. agency has a team "on standby," she said. There are early signs that medical needs are overwhelming authorities</w:t>
      </w:r>
      <w:r w:rsidRPr="00077751">
        <w:rPr>
          <w:sz w:val="14"/>
        </w:rPr>
        <w:t xml:space="preserve">. Hundreds were gathered Tuesday morning at a temporary shelter in the Sichuan city of </w:t>
      </w:r>
      <w:proofErr w:type="spellStart"/>
      <w:r w:rsidRPr="00077751">
        <w:rPr>
          <w:sz w:val="14"/>
        </w:rPr>
        <w:t>Mianzhu</w:t>
      </w:r>
      <w:proofErr w:type="spellEnd"/>
      <w:r w:rsidRPr="00077751">
        <w:rPr>
          <w:sz w:val="14"/>
        </w:rPr>
        <w:t xml:space="preserve">. Nurses guarded boxes of medical supplies. One man broke a wooden plank into two and placed a piece under his friend's arm to set his broken bones. "What can we do? Even us doctors and nurses have not had any food or water," said Xiao </w:t>
      </w:r>
      <w:proofErr w:type="spellStart"/>
      <w:r w:rsidRPr="00077751">
        <w:rPr>
          <w:sz w:val="14"/>
        </w:rPr>
        <w:t>Kairui</w:t>
      </w:r>
      <w:proofErr w:type="spellEnd"/>
      <w:r w:rsidRPr="00077751">
        <w:rPr>
          <w:sz w:val="14"/>
        </w:rPr>
        <w:t>, a doctor working there. China has dispatched nearly 20,000 soldiers and armed policemen to the area, with an additional 30,000 soldiers on the way, Xinhua reported. China's Ministry of Finance said it had allocated 860 million yuan ($123 million) in aid for the areas. Its efforts have won praise in some quarters. "</w:t>
      </w:r>
      <w:r w:rsidRPr="00077751">
        <w:rPr>
          <w:rStyle w:val="StyleUnderline"/>
        </w:rPr>
        <w:t>The government response is very fast and effective</w:t>
      </w:r>
      <w:r w:rsidRPr="00077751">
        <w:rPr>
          <w:sz w:val="14"/>
        </w:rPr>
        <w:t xml:space="preserve">," said </w:t>
      </w:r>
      <w:proofErr w:type="spellStart"/>
      <w:r w:rsidRPr="00077751">
        <w:rPr>
          <w:sz w:val="14"/>
        </w:rPr>
        <w:t>Guo</w:t>
      </w:r>
      <w:proofErr w:type="spellEnd"/>
      <w:r w:rsidRPr="00077751">
        <w:rPr>
          <w:sz w:val="14"/>
        </w:rPr>
        <w:t xml:space="preserve"> Xin, the China-based national program officer for Mercy Corps, the international aid group. </w:t>
      </w:r>
      <w:r w:rsidRPr="00077751">
        <w:rPr>
          <w:rStyle w:val="StyleUnderline"/>
        </w:rPr>
        <w:t>Still</w:t>
      </w:r>
      <w:r w:rsidRPr="00077751">
        <w:rPr>
          <w:sz w:val="14"/>
        </w:rPr>
        <w:t xml:space="preserve">, bad weather and damaged roads in the mountainous Sichuan province have made it difficult for China's armed forces to reach the worst-hit areas. Tuesday, torrential rains forced the People's Liberation Army to scrub plans to parachute troops and supplies into an area near the epicenter, Xinhua reported. </w:t>
      </w:r>
      <w:r w:rsidRPr="00077751">
        <w:rPr>
          <w:rStyle w:val="Emphasis"/>
        </w:rPr>
        <w:t>China isn't averse to foreign aid. It is one of the biggest recipients of concessionary lending and grants from international donors such as the World Bank and Asian Development Bank.</w:t>
      </w:r>
      <w:r w:rsidRPr="00077751">
        <w:rPr>
          <w:sz w:val="14"/>
        </w:rPr>
        <w:t xml:space="preserve"> </w:t>
      </w:r>
      <w:r w:rsidRPr="00077751">
        <w:rPr>
          <w:rStyle w:val="StyleUnderline"/>
        </w:rPr>
        <w:t>The International Federation of the Red Cross and Red Crescent Societies says China accepted some $1.7 billion in 2005, the fifth-highest total world-wide.</w:t>
      </w:r>
      <w:r w:rsidRPr="00077751">
        <w:rPr>
          <w:sz w:val="14"/>
        </w:rPr>
        <w:t xml:space="preserve"> The earthquake devastation has prompted Chinese authorities to simplify the Olympic torch relay in China in advance of the summer games in August in Beijing. Sun </w:t>
      </w:r>
      <w:proofErr w:type="spellStart"/>
      <w:r w:rsidRPr="00077751">
        <w:rPr>
          <w:sz w:val="14"/>
        </w:rPr>
        <w:t>Weide</w:t>
      </w:r>
      <w:proofErr w:type="spellEnd"/>
      <w:r w:rsidRPr="00077751">
        <w:rPr>
          <w:sz w:val="14"/>
        </w:rPr>
        <w:t>, spokesman for the Beijing Olympic Organizing Committee, said festivities would be altered to show respect for quake victims as the torch wends its way through Jiangxi province this week. The changes will "combine people's enthusiasm for the torch relay with disaster relief," Mr. Sun said. Authorities said the original schedule would remain intact. Visits to cities in earthquake-stricken Sichuan province were previously scheduled for mid-June. Sichuan is a major tourist center, in part because it is home to about 75% of China's wild pandas. The state of the wild pandas is unknown, Xinhua said.</w:t>
      </w:r>
    </w:p>
    <w:p w:rsidR="00F2720E" w:rsidRDefault="00F2720E" w:rsidP="00F2720E">
      <w:pPr>
        <w:rPr>
          <w:rStyle w:val="Style13ptBold"/>
        </w:rPr>
      </w:pPr>
    </w:p>
    <w:p w:rsidR="00F2720E" w:rsidRDefault="00F2720E" w:rsidP="00F2720E">
      <w:pPr>
        <w:rPr>
          <w:rFonts w:eastAsiaTheme="majorEastAsia" w:cstheme="majorBidi"/>
          <w:b/>
          <w:iCs/>
          <w:sz w:val="24"/>
        </w:rPr>
      </w:pPr>
      <w:r>
        <w:br w:type="page"/>
      </w:r>
    </w:p>
    <w:p w:rsidR="00E20429" w:rsidRDefault="00E20429" w:rsidP="00E20429">
      <w:pPr>
        <w:pStyle w:val="Heading3"/>
      </w:pPr>
      <w:bookmarkStart w:id="6" w:name="_Toc454746736"/>
      <w:proofErr w:type="spellStart"/>
      <w:r>
        <w:lastRenderedPageBreak/>
        <w:t>Misc</w:t>
      </w:r>
      <w:bookmarkEnd w:id="6"/>
      <w:proofErr w:type="spellEnd"/>
    </w:p>
    <w:p w:rsidR="00E20429" w:rsidRDefault="00E20429" w:rsidP="00E20429">
      <w:pPr>
        <w:pStyle w:val="Heading4"/>
      </w:pPr>
      <w:r>
        <w:t>Soft Power is too weak to effect political change</w:t>
      </w:r>
    </w:p>
    <w:p w:rsidR="00E20429" w:rsidRPr="00502EC0" w:rsidRDefault="00E20429" w:rsidP="00E20429">
      <w:r w:rsidRPr="00502EC0">
        <w:rPr>
          <w:rStyle w:val="Style13ptBold"/>
        </w:rPr>
        <w:t>Gray 11</w:t>
      </w:r>
      <w:r>
        <w:t xml:space="preserve"> (Colin Gray, </w:t>
      </w:r>
      <w:r w:rsidRPr="00502EC0">
        <w:t>professor of International Relations and Strategic Studies at the University of Reading</w:t>
      </w:r>
      <w:r>
        <w:t>, “</w:t>
      </w:r>
      <w:r w:rsidRPr="00502EC0">
        <w:t>HARD POWER AND SOFT POWER: THE UTILITY OF MILITARY FORCE AS AN INSTRUMENT OF POLICY IN THE 21ST CENTURY</w:t>
      </w:r>
      <w:r>
        <w:t xml:space="preserve">”, Strategic Studies Institute, </w:t>
      </w:r>
      <w:r w:rsidRPr="00502EC0">
        <w:t>http://www.strategicstudiesinstitute.army.mil/pdffiles/pub1059.pdf</w:t>
      </w:r>
      <w:r>
        <w:t>) KM</w:t>
      </w:r>
    </w:p>
    <w:p w:rsidR="00E20429" w:rsidRPr="00502EC0" w:rsidRDefault="00E20429" w:rsidP="00E20429"/>
    <w:p w:rsidR="00E20429" w:rsidRPr="008F0D31" w:rsidRDefault="00E20429" w:rsidP="00E20429">
      <w:pPr>
        <w:rPr>
          <w:sz w:val="16"/>
        </w:rPr>
      </w:pPr>
      <w:r w:rsidRPr="008F0D31">
        <w:rPr>
          <w:sz w:val="16"/>
        </w:rPr>
        <w:t xml:space="preserve">Unfortunately, </w:t>
      </w:r>
      <w:r w:rsidRPr="00502EC0">
        <w:rPr>
          <w:rStyle w:val="StyleUnderline"/>
        </w:rPr>
        <w:t xml:space="preserve">although the concept of American soft power is true gold in theory, in practice it is not so valuable. </w:t>
      </w:r>
      <w:r w:rsidRPr="008F0D31">
        <w:rPr>
          <w:sz w:val="16"/>
        </w:rPr>
        <w:t xml:space="preserve">Ironically, the empirical truth be- hind the attractive concept is just </w:t>
      </w:r>
      <w:proofErr w:type="spellStart"/>
      <w:r w:rsidRPr="008F0D31">
        <w:rPr>
          <w:sz w:val="16"/>
        </w:rPr>
        <w:t>suf</w:t>
      </w:r>
      <w:proofErr w:type="spellEnd"/>
      <w:r w:rsidRPr="008F0D31">
        <w:rPr>
          <w:sz w:val="16"/>
        </w:rPr>
        <w:t xml:space="preserve"> </w:t>
      </w:r>
      <w:proofErr w:type="spellStart"/>
      <w:r w:rsidRPr="008F0D31">
        <w:rPr>
          <w:sz w:val="16"/>
        </w:rPr>
        <w:t>cient</w:t>
      </w:r>
      <w:proofErr w:type="spellEnd"/>
      <w:r w:rsidRPr="008F0D31">
        <w:rPr>
          <w:sz w:val="16"/>
        </w:rPr>
        <w:t xml:space="preserve"> to </w:t>
      </w:r>
      <w:proofErr w:type="spellStart"/>
      <w:r w:rsidRPr="008F0D31">
        <w:rPr>
          <w:sz w:val="16"/>
        </w:rPr>
        <w:t>mis</w:t>
      </w:r>
      <w:proofErr w:type="spellEnd"/>
      <w:r w:rsidRPr="008F0D31">
        <w:rPr>
          <w:sz w:val="16"/>
        </w:rPr>
        <w:t xml:space="preserve">- lead policymakers and grand strategists. Not only do Americans want to believe that the soft power of their civilization and culture is truly potent, we are all but programmed by our enculturation to assume that the American story and its values do and should have what amounts to missionary merit that ought to be universal. American culture is so powerful a programmer that it can be </w:t>
      </w:r>
      <w:proofErr w:type="spellStart"/>
      <w:r w:rsidRPr="008F0D31">
        <w:rPr>
          <w:sz w:val="16"/>
        </w:rPr>
        <w:t>dif</w:t>
      </w:r>
      <w:proofErr w:type="spellEnd"/>
      <w:r w:rsidRPr="008F0D31">
        <w:rPr>
          <w:sz w:val="16"/>
        </w:rPr>
        <w:t xml:space="preserve"> cult for Americans to empathize with, or even understand, the somewhat different values and their implications held deeply abroad. The idea is popular, even possibly </w:t>
      </w:r>
      <w:proofErr w:type="spellStart"/>
      <w:r w:rsidRPr="008F0D31">
        <w:rPr>
          <w:sz w:val="16"/>
        </w:rPr>
        <w:t>authorita</w:t>
      </w:r>
      <w:proofErr w:type="spellEnd"/>
      <w:r w:rsidRPr="008F0D31">
        <w:rPr>
          <w:sz w:val="16"/>
        </w:rPr>
        <w:t xml:space="preserve">- </w:t>
      </w:r>
      <w:proofErr w:type="spellStart"/>
      <w:r w:rsidRPr="008F0D31">
        <w:rPr>
          <w:sz w:val="16"/>
        </w:rPr>
        <w:t>tive</w:t>
      </w:r>
      <w:proofErr w:type="spellEnd"/>
      <w:r w:rsidRPr="008F0D31">
        <w:rPr>
          <w:sz w:val="16"/>
        </w:rPr>
        <w:t>, among Americans that ours is not just an “</w:t>
      </w:r>
      <w:proofErr w:type="spellStart"/>
      <w:r w:rsidRPr="008F0D31">
        <w:rPr>
          <w:sz w:val="16"/>
        </w:rPr>
        <w:t>ordi</w:t>
      </w:r>
      <w:proofErr w:type="spellEnd"/>
      <w:r w:rsidRPr="008F0D31">
        <w:rPr>
          <w:sz w:val="16"/>
        </w:rPr>
        <w:t xml:space="preserve">- nary country,” but instead is a country both exception- ally blessed (by divine intent) and, as a consequence, exceptionally obliged to lead Mankind. When national exceptionalism is not merely a proposition, but is more akin to an iconic item of faith, it is </w:t>
      </w:r>
      <w:proofErr w:type="spellStart"/>
      <w:r w:rsidRPr="008F0D31">
        <w:rPr>
          <w:sz w:val="16"/>
        </w:rPr>
        <w:t>dif</w:t>
      </w:r>
      <w:proofErr w:type="spellEnd"/>
      <w:r w:rsidRPr="008F0D31">
        <w:rPr>
          <w:sz w:val="16"/>
        </w:rPr>
        <w:t xml:space="preserve"> cult for usually balanced American minds to consider the potential of their soft power without rose-tinted spectacles. And the problem is that they are somewhat correct. </w:t>
      </w:r>
      <w:proofErr w:type="spellStart"/>
      <w:r w:rsidRPr="008F0D31">
        <w:rPr>
          <w:sz w:val="16"/>
        </w:rPr>
        <w:t>Ameri</w:t>
      </w:r>
      <w:proofErr w:type="spellEnd"/>
      <w:r w:rsidRPr="008F0D31">
        <w:rPr>
          <w:sz w:val="16"/>
        </w:rPr>
        <w:t xml:space="preserve">- can values, broadly speaking “the American way,” to hazard a large project in reductionism, are indeed attractive beyond America’s frontiers and have some utility for U.S. policy. But </w:t>
      </w:r>
      <w:r w:rsidRPr="00502EC0">
        <w:rPr>
          <w:rStyle w:val="StyleUnderline"/>
        </w:rPr>
        <w:t>there are serious limitations to the worth of the concept of soft power, especially as it might be thought of as an instrument of policy.</w:t>
      </w:r>
      <w:r w:rsidRPr="008F0D31">
        <w:rPr>
          <w:sz w:val="16"/>
        </w:rPr>
        <w:t xml:space="preserve"> To date, the idea of soft power has not been subjected to a </w:t>
      </w:r>
      <w:proofErr w:type="spellStart"/>
      <w:r w:rsidRPr="008F0D31">
        <w:rPr>
          <w:sz w:val="16"/>
        </w:rPr>
        <w:t>suf</w:t>
      </w:r>
      <w:proofErr w:type="spellEnd"/>
      <w:r w:rsidRPr="008F0D31">
        <w:rPr>
          <w:sz w:val="16"/>
        </w:rPr>
        <w:t xml:space="preserve"> </w:t>
      </w:r>
      <w:proofErr w:type="spellStart"/>
      <w:r w:rsidRPr="008F0D31">
        <w:rPr>
          <w:sz w:val="16"/>
        </w:rPr>
        <w:t>ciently</w:t>
      </w:r>
      <w:proofErr w:type="spellEnd"/>
      <w:r w:rsidRPr="008F0D31">
        <w:rPr>
          <w:sz w:val="16"/>
        </w:rPr>
        <w:t xml:space="preserve"> critical forensic examination. In particular, the relation of the soft power of attraction and </w:t>
      </w:r>
      <w:proofErr w:type="spellStart"/>
      <w:r w:rsidRPr="008F0D31">
        <w:rPr>
          <w:sz w:val="16"/>
        </w:rPr>
        <w:t>persua</w:t>
      </w:r>
      <w:proofErr w:type="spellEnd"/>
      <w:r w:rsidRPr="008F0D31">
        <w:rPr>
          <w:sz w:val="16"/>
        </w:rPr>
        <w:t xml:space="preserve">- </w:t>
      </w:r>
      <w:proofErr w:type="spellStart"/>
      <w:proofErr w:type="gramStart"/>
      <w:r w:rsidRPr="008F0D31">
        <w:rPr>
          <w:sz w:val="16"/>
        </w:rPr>
        <w:t>sion</w:t>
      </w:r>
      <w:proofErr w:type="spellEnd"/>
      <w:proofErr w:type="gramEnd"/>
      <w:r w:rsidRPr="008F0D31">
        <w:rPr>
          <w:sz w:val="16"/>
        </w:rPr>
        <w:t xml:space="preserve"> to the hard power of coercion urgently requires more rigorous examination than it has received thus far. When considered closely, the subject of soft power and its implications for the hard power of military force reveals a number of plausible working </w:t>
      </w:r>
      <w:proofErr w:type="spellStart"/>
      <w:r w:rsidRPr="008F0D31">
        <w:rPr>
          <w:sz w:val="16"/>
        </w:rPr>
        <w:t>propo</w:t>
      </w:r>
      <w:proofErr w:type="spellEnd"/>
      <w:r w:rsidRPr="008F0D31">
        <w:rPr>
          <w:sz w:val="16"/>
        </w:rPr>
        <w:t xml:space="preserve">- </w:t>
      </w:r>
      <w:proofErr w:type="spellStart"/>
      <w:r w:rsidRPr="008F0D31">
        <w:rPr>
          <w:sz w:val="16"/>
        </w:rPr>
        <w:t>sitions</w:t>
      </w:r>
      <w:proofErr w:type="spellEnd"/>
      <w:r w:rsidRPr="008F0D31">
        <w:rPr>
          <w:sz w:val="16"/>
        </w:rPr>
        <w:t xml:space="preserve"> that have noteworthy meaning for U.S. policy and strategy. 1. Hard military threat and use are more </w:t>
      </w:r>
      <w:proofErr w:type="spellStart"/>
      <w:r w:rsidRPr="008F0D31">
        <w:rPr>
          <w:sz w:val="16"/>
        </w:rPr>
        <w:t>dif</w:t>
      </w:r>
      <w:proofErr w:type="spellEnd"/>
      <w:r w:rsidRPr="008F0D31">
        <w:rPr>
          <w:sz w:val="16"/>
        </w:rPr>
        <w:t xml:space="preserve"> cult to employ today than was the case in the past, in part because of the relatively recent growth in popular respect for universal humanitarian values. However, </w:t>
      </w:r>
      <w:r w:rsidRPr="00461308">
        <w:rPr>
          <w:rStyle w:val="StyleUnderline"/>
        </w:rPr>
        <w:t>this</w:t>
      </w:r>
      <w:r w:rsidRPr="008F0D31">
        <w:rPr>
          <w:sz w:val="16"/>
        </w:rPr>
        <w:t xml:space="preserve"> greater </w:t>
      </w:r>
      <w:proofErr w:type="spellStart"/>
      <w:r w:rsidRPr="008F0D31">
        <w:rPr>
          <w:sz w:val="16"/>
        </w:rPr>
        <w:t>dif</w:t>
      </w:r>
      <w:proofErr w:type="spellEnd"/>
      <w:r w:rsidRPr="008F0D31">
        <w:rPr>
          <w:sz w:val="16"/>
        </w:rPr>
        <w:t xml:space="preserve"> </w:t>
      </w:r>
      <w:proofErr w:type="spellStart"/>
      <w:r w:rsidRPr="008F0D31">
        <w:rPr>
          <w:sz w:val="16"/>
        </w:rPr>
        <w:t>culty</w:t>
      </w:r>
      <w:proofErr w:type="spellEnd"/>
      <w:r w:rsidRPr="008F0D31">
        <w:rPr>
          <w:sz w:val="16"/>
        </w:rPr>
        <w:t xml:space="preserve"> </w:t>
      </w:r>
      <w:r w:rsidRPr="007C4B7E">
        <w:rPr>
          <w:rStyle w:val="StyleUnderline"/>
        </w:rPr>
        <w:t xml:space="preserve">does not mean that military force has lost its distinctive ability to secure some </w:t>
      </w:r>
      <w:proofErr w:type="spellStart"/>
      <w:r w:rsidRPr="007C4B7E">
        <w:rPr>
          <w:rStyle w:val="StyleUnderline"/>
        </w:rPr>
        <w:t>po</w:t>
      </w:r>
      <w:proofErr w:type="spellEnd"/>
      <w:r w:rsidRPr="007C4B7E">
        <w:rPr>
          <w:rStyle w:val="StyleUnderline"/>
        </w:rPr>
        <w:t xml:space="preserve">- </w:t>
      </w:r>
      <w:proofErr w:type="spellStart"/>
      <w:r w:rsidRPr="007C4B7E">
        <w:rPr>
          <w:rStyle w:val="StyleUnderline"/>
        </w:rPr>
        <w:t>litical</w:t>
      </w:r>
      <w:proofErr w:type="spellEnd"/>
      <w:r w:rsidRPr="007C4B7E">
        <w:rPr>
          <w:rStyle w:val="StyleUnderline"/>
        </w:rPr>
        <w:t xml:space="preserve"> decisions.</w:t>
      </w:r>
      <w:r w:rsidRPr="008F0D31">
        <w:rPr>
          <w:sz w:val="16"/>
        </w:rPr>
        <w:t xml:space="preserve"> The quality of justification required for the use of force has risen, which means that the policy domain for military relevance has diminished, but has by no means disappeared. 2. The political and other contexts for the use of force today do not offer authoritative guidance for the future. History is not reliably linear. To know the 2000s is not necessarily to know the 2010s. 3. The utility of military force is not a fixed metric value, either universally or for the United States. The utility of force varies with culture and circumstance, inter alia. It is not some free- floating objective </w:t>
      </w:r>
      <w:proofErr w:type="spellStart"/>
      <w:r w:rsidRPr="008F0D31">
        <w:rPr>
          <w:sz w:val="16"/>
        </w:rPr>
        <w:t>calcu</w:t>
      </w:r>
      <w:proofErr w:type="spellEnd"/>
      <w:r w:rsidRPr="008F0D31">
        <w:rPr>
          <w:sz w:val="16"/>
        </w:rPr>
        <w:t xml:space="preserve">- </w:t>
      </w:r>
      <w:proofErr w:type="spellStart"/>
      <w:r w:rsidRPr="008F0D31">
        <w:rPr>
          <w:sz w:val="16"/>
        </w:rPr>
        <w:t>lable</w:t>
      </w:r>
      <w:proofErr w:type="spellEnd"/>
      <w:r w:rsidRPr="008F0D31">
        <w:rPr>
          <w:sz w:val="16"/>
        </w:rPr>
        <w:t xml:space="preserve"> truth. 4. For both good and for ill, ethical codes are adapted and applied under the pressure of more or less stressful circumstances, and tend to be </w:t>
      </w:r>
      <w:proofErr w:type="spellStart"/>
      <w:r w:rsidRPr="008F0D31">
        <w:rPr>
          <w:sz w:val="16"/>
        </w:rPr>
        <w:t>signi</w:t>
      </w:r>
      <w:proofErr w:type="spellEnd"/>
      <w:r w:rsidRPr="008F0D31">
        <w:rPr>
          <w:sz w:val="16"/>
        </w:rPr>
        <w:t xml:space="preserve"> - </w:t>
      </w:r>
      <w:proofErr w:type="spellStart"/>
      <w:r w:rsidRPr="008F0D31">
        <w:rPr>
          <w:sz w:val="16"/>
        </w:rPr>
        <w:t>cantly</w:t>
      </w:r>
      <w:proofErr w:type="spellEnd"/>
      <w:r w:rsidRPr="008F0D31">
        <w:rPr>
          <w:sz w:val="16"/>
        </w:rPr>
        <w:t xml:space="preserve"> situational in practice. This is simply the way things are and have always been. What a state licenses or tolerates by way of military behavior effected in its name depends to a degree on how desperate and de- </w:t>
      </w:r>
      <w:proofErr w:type="spellStart"/>
      <w:r w:rsidRPr="008F0D31">
        <w:rPr>
          <w:sz w:val="16"/>
        </w:rPr>
        <w:t>termined</w:t>
      </w:r>
      <w:proofErr w:type="spellEnd"/>
      <w:r w:rsidRPr="008F0D31">
        <w:rPr>
          <w:sz w:val="16"/>
        </w:rPr>
        <w:t xml:space="preserve"> are its policymakers and strategists. 5. War involves warfare, which means military force, which means violence that causes damage, in- jury, and death. Some of the debate on military force and its control fails to come to grips with the bloody reality, chaos, and friction that is in the very nature of warfare. Worthy and important efforts to limit con- duct in warfare cannot avoid accepting the inherent nastiness of the subject. War may be necessary and it should be restrained in its conduct, but withal it is by definition illiberally violent behavior. 6. By and large, </w:t>
      </w:r>
      <w:r w:rsidRPr="003A4AD3">
        <w:rPr>
          <w:rStyle w:val="StyleUnderline"/>
        </w:rPr>
        <w:t>soft power should not be thought of as an instrument of policy.</w:t>
      </w:r>
      <w:r w:rsidRPr="008F0D31">
        <w:rPr>
          <w:sz w:val="16"/>
        </w:rPr>
        <w:t xml:space="preserve"> America is what it is, and </w:t>
      </w:r>
      <w:r w:rsidRPr="003A4AD3">
        <w:rPr>
          <w:rStyle w:val="StyleUnderline"/>
        </w:rPr>
        <w:t>the ability of Washington to project its favored “narrative(s)” is heavi</w:t>
      </w:r>
      <w:r>
        <w:rPr>
          <w:rStyle w:val="StyleUnderline"/>
        </w:rPr>
        <w:t>ly constrained. Cultural diplo</w:t>
      </w:r>
      <w:r w:rsidRPr="003A4AD3">
        <w:rPr>
          <w:rStyle w:val="StyleUnderline"/>
        </w:rPr>
        <w:t>macy and the like a</w:t>
      </w:r>
      <w:r>
        <w:rPr>
          <w:rStyle w:val="StyleUnderline"/>
        </w:rPr>
        <w:t>re hugely mortgaged by foreign</w:t>
      </w:r>
      <w:r w:rsidRPr="003A4AD3">
        <w:rPr>
          <w:rStyle w:val="StyleUnderline"/>
        </w:rPr>
        <w:t xml:space="preserve">ers’ own assessments of their interests. </w:t>
      </w:r>
      <w:r w:rsidRPr="008F0D31">
        <w:rPr>
          <w:sz w:val="16"/>
        </w:rPr>
        <w:t xml:space="preserve">And a notable dimension of culture is local, which means that efforts to project American ways risk fueling “blow-back.” 7. </w:t>
      </w:r>
      <w:r w:rsidRPr="003A4AD3">
        <w:rPr>
          <w:rStyle w:val="StyleUnderline"/>
        </w:rPr>
        <w:t xml:space="preserve">Soft power cannot sensibly be regarded as a sub- </w:t>
      </w:r>
      <w:proofErr w:type="spellStart"/>
      <w:r w:rsidRPr="003A4AD3">
        <w:rPr>
          <w:rStyle w:val="StyleUnderline"/>
        </w:rPr>
        <w:t>stantial</w:t>
      </w:r>
      <w:proofErr w:type="spellEnd"/>
      <w:r w:rsidRPr="003A4AD3">
        <w:rPr>
          <w:rStyle w:val="StyleUnderline"/>
        </w:rPr>
        <w:t xml:space="preserve"> alternative to hard military power.</w:t>
      </w:r>
      <w:r w:rsidRPr="008F0D31">
        <w:rPr>
          <w:sz w:val="16"/>
        </w:rPr>
        <w:t xml:space="preserve"> Familiar- </w:t>
      </w:r>
      <w:proofErr w:type="spellStart"/>
      <w:r w:rsidRPr="008F0D31">
        <w:rPr>
          <w:sz w:val="16"/>
        </w:rPr>
        <w:t>ity</w:t>
      </w:r>
      <w:proofErr w:type="spellEnd"/>
      <w:r w:rsidRPr="008F0D31">
        <w:rPr>
          <w:sz w:val="16"/>
        </w:rPr>
        <w:t xml:space="preserve"> with the concept alone encourages the fallacy that hard and soft power have roughly equivalent weight and utility. An illusion of broad policy choice is thus fostered, when in fact effective choices are severely constrained. 8. An important inherent weakness of </w:t>
      </w:r>
      <w:r w:rsidRPr="008F0D31">
        <w:rPr>
          <w:rStyle w:val="StyleUnderline"/>
        </w:rPr>
        <w:t>soft power</w:t>
      </w:r>
      <w:r w:rsidRPr="008F0D31">
        <w:rPr>
          <w:sz w:val="16"/>
        </w:rPr>
        <w:t xml:space="preserve"> as an instrument of policy is that it utterly </w:t>
      </w:r>
      <w:r w:rsidRPr="008F0D31">
        <w:rPr>
          <w:rStyle w:val="StyleUnderline"/>
        </w:rPr>
        <w:t xml:space="preserve">depends upon the </w:t>
      </w:r>
      <w:proofErr w:type="spellStart"/>
      <w:r w:rsidRPr="008F0D31">
        <w:rPr>
          <w:rStyle w:val="StyleUnderline"/>
        </w:rPr>
        <w:t>uncoerced</w:t>
      </w:r>
      <w:proofErr w:type="spellEnd"/>
      <w:r w:rsidRPr="008F0D31">
        <w:rPr>
          <w:rStyle w:val="StyleUnderline"/>
        </w:rPr>
        <w:t xml:space="preserve"> choices of foreigners.</w:t>
      </w:r>
      <w:r w:rsidRPr="008F0D31">
        <w:rPr>
          <w:sz w:val="16"/>
        </w:rPr>
        <w:t xml:space="preserve"> Sometimes their preferences will be compatible with ours, but scarcely less often they will not be. </w:t>
      </w:r>
      <w:r>
        <w:rPr>
          <w:rStyle w:val="StyleUnderline"/>
        </w:rPr>
        <w:t>Interests and cul</w:t>
      </w:r>
      <w:r w:rsidRPr="008F0D31">
        <w:rPr>
          <w:rStyle w:val="StyleUnderline"/>
        </w:rPr>
        <w:t>tures do differ.</w:t>
      </w:r>
      <w:r>
        <w:rPr>
          <w:rStyle w:val="StyleUnderline"/>
        </w:rPr>
        <w:t xml:space="preserve"> </w:t>
      </w:r>
      <w:r w:rsidRPr="008F0D31">
        <w:rPr>
          <w:sz w:val="16"/>
        </w:rPr>
        <w:t xml:space="preserve">9. Soft power tends to be either so easy to exercise that it is probably in little need of a policy push, be- </w:t>
      </w:r>
      <w:proofErr w:type="spellStart"/>
      <w:r w:rsidRPr="008F0D31">
        <w:rPr>
          <w:sz w:val="16"/>
        </w:rPr>
        <w:t>ing</w:t>
      </w:r>
      <w:proofErr w:type="spellEnd"/>
      <w:r w:rsidRPr="008F0D31">
        <w:rPr>
          <w:sz w:val="16"/>
        </w:rPr>
        <w:t xml:space="preserve"> essentially preexistent, or too </w:t>
      </w:r>
      <w:proofErr w:type="spellStart"/>
      <w:r w:rsidRPr="008F0D31">
        <w:rPr>
          <w:sz w:val="16"/>
        </w:rPr>
        <w:t>dif</w:t>
      </w:r>
      <w:proofErr w:type="spellEnd"/>
      <w:r w:rsidRPr="008F0D31">
        <w:rPr>
          <w:sz w:val="16"/>
        </w:rPr>
        <w:t xml:space="preserve"> cult to achieve because local interests, or culture, or both, deny it </w:t>
      </w:r>
      <w:proofErr w:type="spellStart"/>
      <w:r w:rsidRPr="008F0D31">
        <w:rPr>
          <w:sz w:val="16"/>
        </w:rPr>
        <w:t>po</w:t>
      </w:r>
      <w:proofErr w:type="spellEnd"/>
      <w:r w:rsidRPr="008F0D31">
        <w:rPr>
          <w:sz w:val="16"/>
        </w:rPr>
        <w:t xml:space="preserve">- </w:t>
      </w:r>
      <w:proofErr w:type="spellStart"/>
      <w:r w:rsidRPr="008F0D31">
        <w:rPr>
          <w:sz w:val="16"/>
        </w:rPr>
        <w:t>litical</w:t>
      </w:r>
      <w:proofErr w:type="spellEnd"/>
      <w:r w:rsidRPr="008F0D31">
        <w:rPr>
          <w:sz w:val="16"/>
        </w:rPr>
        <w:t xml:space="preserve"> traction. 10. Hard and soft power should be </w:t>
      </w:r>
      <w:proofErr w:type="spellStart"/>
      <w:r w:rsidRPr="008F0D31">
        <w:rPr>
          <w:sz w:val="16"/>
        </w:rPr>
        <w:t>complementa</w:t>
      </w:r>
      <w:proofErr w:type="spellEnd"/>
      <w:r w:rsidRPr="008F0D31">
        <w:rPr>
          <w:sz w:val="16"/>
        </w:rPr>
        <w:t xml:space="preserve">- </w:t>
      </w:r>
      <w:proofErr w:type="spellStart"/>
      <w:r w:rsidRPr="008F0D31">
        <w:rPr>
          <w:sz w:val="16"/>
        </w:rPr>
        <w:t>ry</w:t>
      </w:r>
      <w:proofErr w:type="spellEnd"/>
      <w:r w:rsidRPr="008F0D31">
        <w:rPr>
          <w:sz w:val="16"/>
        </w:rPr>
        <w:t xml:space="preserve">, though often they are not entirely so. U.S. national style, re </w:t>
      </w:r>
      <w:proofErr w:type="spellStart"/>
      <w:r w:rsidRPr="008F0D31">
        <w:rPr>
          <w:sz w:val="16"/>
        </w:rPr>
        <w:t>ecting</w:t>
      </w:r>
      <w:proofErr w:type="spellEnd"/>
      <w:r w:rsidRPr="008F0D31">
        <w:rPr>
          <w:sz w:val="16"/>
        </w:rPr>
        <w:t xml:space="preserve"> the full array of American values as a hegemonic power, has been known to give some </w:t>
      </w:r>
      <w:proofErr w:type="spellStart"/>
      <w:r w:rsidRPr="008F0D31">
        <w:rPr>
          <w:sz w:val="16"/>
        </w:rPr>
        <w:t>cul</w:t>
      </w:r>
      <w:proofErr w:type="spellEnd"/>
      <w:r w:rsidRPr="008F0D31">
        <w:rPr>
          <w:sz w:val="16"/>
        </w:rPr>
        <w:t xml:space="preserve">- </w:t>
      </w:r>
      <w:proofErr w:type="spellStart"/>
      <w:r w:rsidRPr="008F0D31">
        <w:rPr>
          <w:sz w:val="16"/>
        </w:rPr>
        <w:t>tural</w:t>
      </w:r>
      <w:proofErr w:type="spellEnd"/>
      <w:r w:rsidRPr="008F0D31">
        <w:rPr>
          <w:sz w:val="16"/>
        </w:rPr>
        <w:t xml:space="preserve"> and hence political offense abroad, even among objective allies and other friends. Whereas competent strategy enables hard military power to be all, or most of what it can be, soft power does not lend itself read- </w:t>
      </w:r>
      <w:proofErr w:type="spellStart"/>
      <w:r w:rsidRPr="008F0D31">
        <w:rPr>
          <w:sz w:val="16"/>
        </w:rPr>
        <w:t>ily</w:t>
      </w:r>
      <w:proofErr w:type="spellEnd"/>
      <w:r w:rsidRPr="008F0D31">
        <w:rPr>
          <w:sz w:val="16"/>
        </w:rPr>
        <w:t xml:space="preserve"> to strategic direction. 11. Provided the different natures of hard and soft power are understood—the critical distinguishing </w:t>
      </w:r>
      <w:proofErr w:type="spellStart"/>
      <w:r w:rsidRPr="008F0D31">
        <w:rPr>
          <w:sz w:val="16"/>
        </w:rPr>
        <w:t>fac</w:t>
      </w:r>
      <w:proofErr w:type="spellEnd"/>
      <w:r w:rsidRPr="008F0D31">
        <w:rPr>
          <w:sz w:val="16"/>
        </w:rPr>
        <w:t xml:space="preserve">- tor being coercion versus attraction—it is appropriate to regard the two kinds of power as mutual enablers. However, theirs is an unequal relationship. The great- </w:t>
      </w:r>
      <w:proofErr w:type="spellStart"/>
      <w:r w:rsidRPr="008F0D31">
        <w:rPr>
          <w:sz w:val="16"/>
        </w:rPr>
        <w:t>er</w:t>
      </w:r>
      <w:proofErr w:type="spellEnd"/>
      <w:r w:rsidRPr="008F0D31">
        <w:rPr>
          <w:sz w:val="16"/>
        </w:rPr>
        <w:t xml:space="preserve"> attractiveness of soft power is more than offset in political utility by its inherent unsuitability for policy direction and control.</w:t>
      </w:r>
    </w:p>
    <w:p w:rsidR="00E20429" w:rsidRPr="00B55AD5" w:rsidRDefault="00E20429" w:rsidP="00E20429"/>
    <w:p w:rsidR="00E20429" w:rsidRPr="00E20429" w:rsidRDefault="00E20429" w:rsidP="00E20429"/>
    <w:p w:rsidR="00F2720E" w:rsidRDefault="00F2720E" w:rsidP="00F2720E">
      <w:pPr>
        <w:pStyle w:val="Heading1"/>
      </w:pPr>
      <w:r>
        <w:lastRenderedPageBreak/>
        <w:t>Science</w:t>
      </w:r>
    </w:p>
    <w:p w:rsidR="00F2720E" w:rsidRDefault="00F2720E" w:rsidP="00F2720E">
      <w:pPr>
        <w:pStyle w:val="Heading2"/>
      </w:pPr>
      <w:bookmarkStart w:id="7" w:name="_Toc454732686"/>
      <w:bookmarkStart w:id="8" w:name="_Toc454759653"/>
      <w:r>
        <w:lastRenderedPageBreak/>
        <w:t>Tech Cooperation</w:t>
      </w:r>
      <w:bookmarkEnd w:id="8"/>
    </w:p>
    <w:p w:rsidR="00F2720E" w:rsidRDefault="00F2720E" w:rsidP="00F2720E">
      <w:pPr>
        <w:pStyle w:val="Heading3"/>
      </w:pPr>
      <w:bookmarkStart w:id="9" w:name="_Toc454746737"/>
      <w:r>
        <w:lastRenderedPageBreak/>
        <w:t>Tech Coop Solves</w:t>
      </w:r>
      <w:bookmarkEnd w:id="7"/>
      <w:bookmarkEnd w:id="9"/>
    </w:p>
    <w:p w:rsidR="00F2720E" w:rsidRPr="00722CD5" w:rsidRDefault="00F2720E" w:rsidP="00F2720E">
      <w:pPr>
        <w:pStyle w:val="Heading4"/>
      </w:pPr>
      <w:r w:rsidRPr="00722CD5">
        <w:t>China and the US open to coop on tech</w:t>
      </w:r>
      <w:r>
        <w:t xml:space="preserve"> – recent investments prove</w:t>
      </w:r>
    </w:p>
    <w:p w:rsidR="00F2720E" w:rsidRDefault="00F2720E" w:rsidP="00F2720E">
      <w:proofErr w:type="spellStart"/>
      <w:r w:rsidRPr="0064142F">
        <w:rPr>
          <w:rStyle w:val="Style13ptBold"/>
        </w:rPr>
        <w:t>Chalamish</w:t>
      </w:r>
      <w:proofErr w:type="spellEnd"/>
      <w:r w:rsidRPr="0064142F">
        <w:rPr>
          <w:rStyle w:val="Style13ptBold"/>
        </w:rPr>
        <w:t xml:space="preserve"> </w:t>
      </w:r>
      <w:r>
        <w:rPr>
          <w:rStyle w:val="Style13ptBold"/>
        </w:rPr>
        <w:t>’</w:t>
      </w:r>
      <w:r w:rsidRPr="0064142F">
        <w:rPr>
          <w:rStyle w:val="Style13ptBold"/>
        </w:rPr>
        <w:t>16</w:t>
      </w:r>
      <w:r>
        <w:rPr>
          <w:rStyle w:val="Style13ptBold"/>
        </w:rPr>
        <w:t xml:space="preserve"> </w:t>
      </w:r>
      <w:r w:rsidRPr="00722CD5">
        <w:t>(</w:t>
      </w:r>
      <w:proofErr w:type="spellStart"/>
      <w:r w:rsidRPr="00722CD5">
        <w:t>Efraim</w:t>
      </w:r>
      <w:proofErr w:type="spellEnd"/>
      <w:r w:rsidRPr="00722CD5">
        <w:t xml:space="preserve">, 5/19/16, Founder of the Global Center for Economic Development and Security, “China Tech Follows U.S. Election Campaign”, </w:t>
      </w:r>
      <w:hyperlink r:id="rId13" w:history="1">
        <w:r w:rsidRPr="00722CD5">
          <w:rPr>
            <w:rStyle w:val="Hyperlink"/>
          </w:rPr>
          <w:t>http://www.huffingtonpost.com/efraim-chalamish/china-tech-follows-us-ele_b_10053796.html</w:t>
        </w:r>
      </w:hyperlink>
      <w:r w:rsidRPr="00722CD5">
        <w:t>, 6/22/16) KDV</w:t>
      </w:r>
    </w:p>
    <w:p w:rsidR="00F2720E" w:rsidRPr="001B071D" w:rsidRDefault="00F2720E" w:rsidP="00F2720E">
      <w:pPr>
        <w:rPr>
          <w:rStyle w:val="StyleUnderline"/>
        </w:rPr>
      </w:pPr>
    </w:p>
    <w:p w:rsidR="00F2720E" w:rsidRPr="005E4AF8" w:rsidRDefault="00F2720E" w:rsidP="00F2720E">
      <w:r w:rsidRPr="0064142F">
        <w:rPr>
          <w:rStyle w:val="StyleUnderline"/>
        </w:rPr>
        <w:t>US policy-makers and politicians often refer to commercial relations between the US and China as the main economic challenge facing the US government</w:t>
      </w:r>
      <w:r w:rsidRPr="0064142F">
        <w:t xml:space="preserve">. Driven by voter sentiment and genuine economic trends and concerns, candidates in the presidential primaries have extensively addressed the ‘China problem’. </w:t>
      </w:r>
      <w:r w:rsidRPr="0064142F">
        <w:rPr>
          <w:rStyle w:val="StyleUnderline"/>
        </w:rPr>
        <w:t>China’s role in the US economy requires a better understanding of this love-hate relationship and the potential impact of this election season.</w:t>
      </w:r>
      <w:r w:rsidRPr="0064142F">
        <w:t xml:space="preserve"> So where do we stand</w:t>
      </w:r>
      <w:proofErr w:type="gramStart"/>
      <w:r w:rsidRPr="0064142F">
        <w:t>?¶</w:t>
      </w:r>
      <w:proofErr w:type="gramEnd"/>
      <w:r w:rsidRPr="0064142F">
        <w:t xml:space="preserve"> </w:t>
      </w:r>
      <w:r w:rsidRPr="0064142F">
        <w:rPr>
          <w:rStyle w:val="StyleUnderline"/>
        </w:rPr>
        <w:t>Chinese investment in the US is rising significantly. In 2015, it amounted to $15.7bn, 30% higher than in 2014. Mergers and acquisitions have been an important factor in China’s commercial penetration of the US, with 103 transactions worth $14bn in 2015.</w:t>
      </w:r>
      <w:r w:rsidRPr="0064142F">
        <w:t>¶ Chinese direct investment in the US has had a visible positive effect</w:t>
      </w:r>
      <w:r w:rsidRPr="0064142F">
        <w:rPr>
          <w:rStyle w:val="StyleUnderline"/>
        </w:rPr>
        <w:t xml:space="preserve">. A report in April by the National Committee on US-China Relations and the Rhodium Group, an economic research firm, showed that 80% of congressional districts hosted more than 1,900 Chinese-affiliated companies, employing around 90,000 people in the US. This number is growing annually, with significant further potential. The rise of Chinese </w:t>
      </w:r>
      <w:proofErr w:type="gramStart"/>
      <w:r w:rsidRPr="0064142F">
        <w:rPr>
          <w:rStyle w:val="StyleUnderline"/>
        </w:rPr>
        <w:t>greenfield</w:t>
      </w:r>
      <w:proofErr w:type="gramEnd"/>
      <w:r w:rsidRPr="0064142F">
        <w:rPr>
          <w:rStyle w:val="StyleUnderline"/>
        </w:rPr>
        <w:t xml:space="preserve"> investment in the US, estimated at $1.8bn in 2015, supports critical infrastructure projects</w:t>
      </w:r>
      <w:r w:rsidRPr="0064142F">
        <w:t xml:space="preserve">.¶ So where things get complicated? Public debate over Chinese risks to the US economy often conflates trade and investment issues. Most arguments on the trade side focus on trade imbalances and Chinese subsidies to local companies and state-owned entities. </w:t>
      </w:r>
      <w:r w:rsidRPr="0064142F">
        <w:rPr>
          <w:rStyle w:val="StyleUnderline"/>
        </w:rPr>
        <w:t xml:space="preserve">Those on the investment side tend to raise market-access concerns and the quest by US investors and companies for reciprocity in the Chinese market. Mixing the issues often results in lack of clarity and a rise in anti-Chinese sentiment.¶ </w:t>
      </w:r>
      <w:proofErr w:type="gramStart"/>
      <w:r w:rsidRPr="0064142F">
        <w:rPr>
          <w:rStyle w:val="StyleUnderline"/>
        </w:rPr>
        <w:t>It</w:t>
      </w:r>
      <w:proofErr w:type="gramEnd"/>
      <w:r w:rsidRPr="0064142F">
        <w:rPr>
          <w:rStyle w:val="StyleUnderline"/>
        </w:rPr>
        <w:t xml:space="preserve"> is getting real</w:t>
      </w:r>
      <w:r w:rsidRPr="0064142F">
        <w:t xml:space="preserve">. Chinese investment has focused on US companies with a technology edge, supported by the direction of Beijing’s five-year economic plan. In these cases, almost by definition, and to maintain a competitive advantage in the technology sector (including sensitive sub-industries), </w:t>
      </w:r>
      <w:r w:rsidRPr="0064142F">
        <w:rPr>
          <w:rStyle w:val="StyleUnderline"/>
        </w:rPr>
        <w:t>US investors are constantly frustrated by limited access to their Chinese counter parties, their know-how and their customers. Washington is seeking to strike a balance between keeping the door open to Chinese investors and protecting US economic and security interests.</w:t>
      </w:r>
      <w:r w:rsidRPr="0064142F">
        <w:t xml:space="preserve">¶ </w:t>
      </w:r>
    </w:p>
    <w:p w:rsidR="00F2720E" w:rsidRPr="00912A58" w:rsidRDefault="00F2720E" w:rsidP="00F2720E"/>
    <w:p w:rsidR="00F2720E" w:rsidRDefault="00F2720E" w:rsidP="00F2720E">
      <w:pPr>
        <w:pStyle w:val="Heading4"/>
      </w:pPr>
      <w:r>
        <w:t xml:space="preserve">US-China cyber coop is an </w:t>
      </w:r>
      <w:r w:rsidRPr="001324E1">
        <w:rPr>
          <w:i/>
          <w:u w:val="single"/>
        </w:rPr>
        <w:t>impetus</w:t>
      </w:r>
      <w:r>
        <w:t xml:space="preserve"> to </w:t>
      </w:r>
      <w:r w:rsidRPr="001324E1">
        <w:rPr>
          <w:u w:val="single"/>
        </w:rPr>
        <w:t>broader tech collaboration</w:t>
      </w:r>
      <w:r>
        <w:t xml:space="preserve"> – CERTs and past actions prove. </w:t>
      </w:r>
    </w:p>
    <w:p w:rsidR="00F2720E" w:rsidRDefault="00F2720E" w:rsidP="00F2720E">
      <w:proofErr w:type="spellStart"/>
      <w:r w:rsidRPr="001324E1">
        <w:rPr>
          <w:rStyle w:val="Style13ptBold"/>
        </w:rPr>
        <w:t>Gady</w:t>
      </w:r>
      <w:proofErr w:type="spellEnd"/>
      <w:r w:rsidRPr="001324E1">
        <w:rPr>
          <w:rStyle w:val="Style13ptBold"/>
        </w:rPr>
        <w:t xml:space="preserve"> 15</w:t>
      </w:r>
      <w:r>
        <w:t xml:space="preserve"> (Franz-Stefan, </w:t>
      </w:r>
      <w:r w:rsidRPr="001324E1">
        <w:t xml:space="preserve">Senior Fellow with the </w:t>
      </w:r>
      <w:proofErr w:type="spellStart"/>
      <w:r w:rsidRPr="001324E1">
        <w:t>EastWest</w:t>
      </w:r>
      <w:proofErr w:type="spellEnd"/>
      <w:r w:rsidRPr="001324E1">
        <w:t xml:space="preserve"> Institute</w:t>
      </w:r>
      <w:r>
        <w:t>, 10/30/15, “Can the US and China Cooperate on the First (and Last) Line of Cyber Defense?</w:t>
      </w:r>
      <w:proofErr w:type="gramStart"/>
      <w:r>
        <w:t>”,</w:t>
      </w:r>
      <w:proofErr w:type="gramEnd"/>
      <w:r>
        <w:t xml:space="preserve"> The Diplomat, </w:t>
      </w:r>
      <w:r w:rsidRPr="001324E1">
        <w:t>http://thediplomat.com/2015/10/can-the-us-and-china-cooperate-on-the-first-and-last-line-of-cyber-defense/</w:t>
      </w:r>
      <w:r>
        <w:t>) KM</w:t>
      </w:r>
    </w:p>
    <w:p w:rsidR="00F2720E" w:rsidRDefault="00F2720E" w:rsidP="00F2720E"/>
    <w:p w:rsidR="00F2720E" w:rsidRDefault="00F2720E" w:rsidP="00F2720E">
      <w:pPr>
        <w:rPr>
          <w:sz w:val="16"/>
        </w:rPr>
      </w:pPr>
      <w:r w:rsidRPr="001324E1">
        <w:rPr>
          <w:sz w:val="16"/>
        </w:rPr>
        <w:t xml:space="preserve">Earlier this month, I noted that the recent agreement between China and the United States to cooperate on a number of cyberspace-related policy issues, including an understanding on intellectual property theft, would, in all likelihood, not lead to a reduction of the number of cyberattacks ostensibly launched from Chinese territory. A new report issued by the U.S.-based cybersecurity company </w:t>
      </w:r>
      <w:proofErr w:type="spellStart"/>
      <w:r w:rsidRPr="001324E1">
        <w:rPr>
          <w:sz w:val="16"/>
        </w:rPr>
        <w:t>CrowdStrike</w:t>
      </w:r>
      <w:proofErr w:type="spellEnd"/>
      <w:r w:rsidRPr="001324E1">
        <w:rPr>
          <w:sz w:val="16"/>
        </w:rPr>
        <w:t xml:space="preserve"> appears to confirm my previous analysis, since it outlines that attacks by Chinese “state-affiliated” hackers (a rather vague term) on U.S. technology and pharmaceutical companies have continued unabated from the time the agreement was announced until now. This is not surprising. After all, the agreement did not specifically prohibit all cyberattacks and the collection of information via cyberespionage, but rather called for an end to the passing on of information extracted from U.S.-private sector networks to Chinese companies in order for them to gain a competitive advantage. It may be too premature to argue that the agreement has failed. For now, </w:t>
      </w:r>
      <w:r w:rsidRPr="001324E1">
        <w:rPr>
          <w:rStyle w:val="StyleUnderline"/>
        </w:rPr>
        <w:t>the September 2015 China-U.S. cyber agreement remains the most useful framework for bilateral cooperation on cyber-related policy issues</w:t>
      </w:r>
      <w:r w:rsidRPr="001324E1">
        <w:rPr>
          <w:sz w:val="16"/>
        </w:rPr>
        <w:t xml:space="preserve"> after the June 2013 </w:t>
      </w:r>
      <w:proofErr w:type="spellStart"/>
      <w:r w:rsidRPr="001324E1">
        <w:rPr>
          <w:sz w:val="16"/>
        </w:rPr>
        <w:t>Sunnylands</w:t>
      </w:r>
      <w:proofErr w:type="spellEnd"/>
      <w:r w:rsidRPr="001324E1">
        <w:rPr>
          <w:sz w:val="16"/>
        </w:rPr>
        <w:t xml:space="preserve"> summit pledges to deepen cybersecurity cooperation were abandoned with the U.S. indictment of five Chinese military hackers in May 2014. To avoid past mistakes, the rather vague September agreement needs to be followed up as soon as possible by bilateral meetings to more clearly define specific venues of cooperation between China and the United States. And while the September agreement talks about a meeting of a new joint China-U.S. high-level government-to-government working group to combat cybercrime to be held before the end of the 2015 and biannually in subsequent years, other initiatives to deepen cooperation between the two countries need to happen. </w:t>
      </w:r>
      <w:r w:rsidRPr="001324E1">
        <w:rPr>
          <w:rStyle w:val="StyleUnderline"/>
        </w:rPr>
        <w:t xml:space="preserve">One possible way to do so is to </w:t>
      </w:r>
      <w:r w:rsidRPr="001324E1">
        <w:rPr>
          <w:rStyle w:val="Emphasis"/>
        </w:rPr>
        <w:t>strengthen cooperation</w:t>
      </w:r>
      <w:r w:rsidRPr="001324E1">
        <w:rPr>
          <w:rStyle w:val="StyleUnderline"/>
        </w:rPr>
        <w:t xml:space="preserve"> between the Chinese and U.S. Computer Emergency Response Teams (</w:t>
      </w:r>
      <w:r w:rsidRPr="001324E1">
        <w:rPr>
          <w:rStyle w:val="Emphasis"/>
        </w:rPr>
        <w:t>CERTs</w:t>
      </w:r>
      <w:r w:rsidRPr="001324E1">
        <w:rPr>
          <w:rStyle w:val="StyleUnderline"/>
        </w:rPr>
        <w:t>).</w:t>
      </w:r>
      <w:r w:rsidRPr="001324E1">
        <w:rPr>
          <w:sz w:val="16"/>
        </w:rPr>
        <w:t xml:space="preserve"> In general, </w:t>
      </w:r>
      <w:r w:rsidRPr="001324E1">
        <w:rPr>
          <w:rStyle w:val="StyleUnderline"/>
        </w:rPr>
        <w:t>CERTs are the first (and last line) of defense in protecting a country’s critical information infrastructure from cyberattacks and are tasked with coordinating responses to network intrusions across the nation and beyond.</w:t>
      </w:r>
      <w:r>
        <w:rPr>
          <w:rStyle w:val="StyleUnderline"/>
        </w:rPr>
        <w:t xml:space="preserve"> </w:t>
      </w:r>
      <w:r w:rsidRPr="001324E1">
        <w:rPr>
          <w:sz w:val="16"/>
        </w:rPr>
        <w:t xml:space="preserve">China’s CERT is specifically tasked with “building up the national monitoring, warning, emergency response, </w:t>
      </w:r>
      <w:proofErr w:type="gramStart"/>
      <w:r w:rsidRPr="001324E1">
        <w:rPr>
          <w:sz w:val="16"/>
        </w:rPr>
        <w:t>evaluation</w:t>
      </w:r>
      <w:proofErr w:type="gramEnd"/>
      <w:r w:rsidRPr="001324E1">
        <w:rPr>
          <w:sz w:val="16"/>
        </w:rPr>
        <w:t xml:space="preserve"> and public opinion centers for network security.” It serves as the coordinating body for other </w:t>
      </w:r>
      <w:r w:rsidRPr="001324E1">
        <w:rPr>
          <w:sz w:val="16"/>
        </w:rPr>
        <w:lastRenderedPageBreak/>
        <w:t xml:space="preserve">CERTs in China and also engages with CERTs in other countries. Of particular </w:t>
      </w:r>
      <w:r w:rsidRPr="001324E1">
        <w:rPr>
          <w:rStyle w:val="StyleUnderline"/>
        </w:rPr>
        <w:t>note</w:t>
      </w:r>
      <w:r w:rsidRPr="001324E1">
        <w:rPr>
          <w:sz w:val="16"/>
        </w:rPr>
        <w:t xml:space="preserve"> here is </w:t>
      </w:r>
      <w:r w:rsidRPr="001324E1">
        <w:rPr>
          <w:rStyle w:val="StyleUnderline"/>
        </w:rPr>
        <w:t>the cooperation between the CERTs of China, Japan, and South Korea. The CERTs meet annually, share information including threat data, have established a 24/7 technical hotline, and purportedly have a protocol for crisis escalation in place in the event of major cyberattacks.</w:t>
      </w:r>
      <w:r w:rsidRPr="001324E1">
        <w:rPr>
          <w:sz w:val="16"/>
        </w:rPr>
        <w:t xml:space="preserve"> Representatives of the three countries recently met in Seoul to better coordinate their cyber policies when it comes to fighting cybercrime and terrorism. </w:t>
      </w:r>
      <w:r w:rsidRPr="001324E1">
        <w:rPr>
          <w:rStyle w:val="StyleUnderline"/>
        </w:rPr>
        <w:t xml:space="preserve">China and the United States have also been cooperating on a CERT level over the last couple of years, but at a rather ad-hoc and impromptu level, which has substantially undermined collaboration. </w:t>
      </w:r>
      <w:r w:rsidRPr="001324E1">
        <w:rPr>
          <w:sz w:val="16"/>
        </w:rPr>
        <w:t xml:space="preserve">For example, up until now no joint protocol exists for how to handle requests for information or what type of information needs to be provided for one side to take action when an incident occurs. </w:t>
      </w:r>
      <w:r w:rsidRPr="001324E1">
        <w:rPr>
          <w:rStyle w:val="StyleUnderline"/>
        </w:rPr>
        <w:t>That China is willing to cooperate more closely with other countries can be seen with Beijing’s participation in yearly joint cyber exercises</w:t>
      </w:r>
      <w:r w:rsidRPr="001324E1">
        <w:rPr>
          <w:sz w:val="16"/>
        </w:rPr>
        <w:t xml:space="preserve"> – the Cyber Exercise Drill – organized by the Asia Pacific Computer Emergency Response Team (APCERT). The aim of these “blind drills” is to coordinate international responses to cyberattacks. The exercises specifically deal with improving communication protocols, information sharing, and crisis response times of the CERTs participating. </w:t>
      </w:r>
      <w:r w:rsidRPr="001324E1">
        <w:rPr>
          <w:rStyle w:val="StyleUnderline"/>
        </w:rPr>
        <w:t>As an initial first step, the United States could join the drill and apply the lessons learned on the multilateral level to the Sino-U.S. bilateral level.</w:t>
      </w:r>
      <w:r w:rsidRPr="001324E1">
        <w:rPr>
          <w:sz w:val="16"/>
        </w:rPr>
        <w:t xml:space="preserve"> (In the past, APCERT has extended invitations to the Organization of the Islamic Cooperation-Computer Emergency Response Team and the European Government Computer Security Incident Response Teams). </w:t>
      </w:r>
      <w:r w:rsidRPr="001324E1">
        <w:rPr>
          <w:rStyle w:val="Emphasis"/>
        </w:rPr>
        <w:t>Cooperation between countries is possible</w:t>
      </w:r>
      <w:r w:rsidRPr="001324E1">
        <w:rPr>
          <w:rStyle w:val="StyleUnderline"/>
        </w:rPr>
        <w:t xml:space="preserve">, and this has been exemplified in the field of cybercrime. There, Beijing and Washington have cooperated on </w:t>
      </w:r>
      <w:r w:rsidRPr="001324E1">
        <w:rPr>
          <w:rStyle w:val="Emphasis"/>
        </w:rPr>
        <w:t>multiple occasions</w:t>
      </w:r>
      <w:r w:rsidRPr="001324E1">
        <w:rPr>
          <w:rStyle w:val="StyleUnderline"/>
        </w:rPr>
        <w:t xml:space="preserve"> in the past.</w:t>
      </w:r>
      <w:r w:rsidRPr="001324E1">
        <w:rPr>
          <w:sz w:val="16"/>
        </w:rPr>
        <w:t xml:space="preserve"> The last time, a few weeks prior to the Obama-Xi meeting in Washington D.C. in September, the Chinese government has agreed to arrest a number of Chinese hackers at the request of the Chinese government. </w:t>
      </w:r>
      <w:r w:rsidRPr="001324E1">
        <w:rPr>
          <w:rStyle w:val="StyleUnderline"/>
        </w:rPr>
        <w:t>Deeper China-U.S. CERT cooperation will be beneficial for both countries.</w:t>
      </w:r>
      <w:r w:rsidRPr="001324E1">
        <w:rPr>
          <w:sz w:val="16"/>
        </w:rPr>
        <w:t xml:space="preserve"> However, in order for it to work in the long run, steps will need to be taken to isolate this relationship at the technical level from bilateral political considerations. Thus, </w:t>
      </w:r>
      <w:r w:rsidRPr="001324E1">
        <w:rPr>
          <w:rStyle w:val="StyleUnderline"/>
        </w:rPr>
        <w:t xml:space="preserve">the current Sino-U.S. rapprochement on cyberspace-related issues on the political level can only serve as an </w:t>
      </w:r>
      <w:r w:rsidRPr="001324E1">
        <w:rPr>
          <w:rStyle w:val="Emphasis"/>
        </w:rPr>
        <w:t>impetus for deeper cooperation at the technical level</w:t>
      </w:r>
      <w:r w:rsidRPr="001324E1">
        <w:rPr>
          <w:rStyle w:val="StyleUnderline"/>
        </w:rPr>
        <w:t xml:space="preserve"> of both countries.</w:t>
      </w:r>
      <w:r w:rsidRPr="001324E1">
        <w:rPr>
          <w:sz w:val="16"/>
        </w:rPr>
        <w:t xml:space="preserve"> Once that is established, politics will need to recede and experts on both sides left alone to help safeguard the global cyber commons.</w:t>
      </w:r>
    </w:p>
    <w:p w:rsidR="00F2720E" w:rsidRDefault="00F2720E" w:rsidP="00F2720E"/>
    <w:p w:rsidR="00F2720E" w:rsidRDefault="00F2720E" w:rsidP="00F2720E">
      <w:pPr>
        <w:pStyle w:val="Heading4"/>
      </w:pPr>
      <w:r>
        <w:t xml:space="preserve">Increased cyber engagement is key – status quo relations are </w:t>
      </w:r>
      <w:r w:rsidRPr="0065166C">
        <w:rPr>
          <w:i/>
          <w:u w:val="single"/>
        </w:rPr>
        <w:t>undermined</w:t>
      </w:r>
      <w:r>
        <w:t xml:space="preserve"> by belligerent cybersecurity policies.</w:t>
      </w:r>
    </w:p>
    <w:p w:rsidR="00F2720E" w:rsidRDefault="00F2720E" w:rsidP="00F2720E">
      <w:proofErr w:type="spellStart"/>
      <w:r w:rsidRPr="006A52E0">
        <w:rPr>
          <w:rStyle w:val="Style13ptBold"/>
        </w:rPr>
        <w:t>Lieberthal</w:t>
      </w:r>
      <w:proofErr w:type="spellEnd"/>
      <w:r w:rsidRPr="006A52E0">
        <w:rPr>
          <w:rStyle w:val="Style13ptBold"/>
        </w:rPr>
        <w:t xml:space="preserve"> and Singer 12</w:t>
      </w:r>
      <w:r>
        <w:t xml:space="preserve"> (</w:t>
      </w:r>
      <w:r w:rsidRPr="006A52E0">
        <w:t>Kenneth</w:t>
      </w:r>
      <w:r>
        <w:t xml:space="preserve">, </w:t>
      </w:r>
      <w:r w:rsidRPr="0065166C">
        <w:t>senior fellow in Foreign Policy and Global Economy and Development at Brookings</w:t>
      </w:r>
      <w:r>
        <w:t xml:space="preserve"> with a focus in Chinese politics, and </w:t>
      </w:r>
      <w:r w:rsidRPr="006A52E0">
        <w:t>Peter</w:t>
      </w:r>
      <w:r>
        <w:t xml:space="preserve">, </w:t>
      </w:r>
      <w:r w:rsidRPr="0065166C">
        <w:t>director of the Center for 21st Century Security and Intelligence and a senior fellow in Foreign Policy at Brookings</w:t>
      </w:r>
      <w:r>
        <w:t>, “</w:t>
      </w:r>
      <w:r w:rsidRPr="006A52E0">
        <w:t>Cybersecurity and U.S.-China Relations</w:t>
      </w:r>
      <w:r>
        <w:t xml:space="preserve">”, Brookings Institute, </w:t>
      </w:r>
      <w:r w:rsidRPr="006A52E0">
        <w:t>http://www.brookings.edu/~/media/research/files/papers/2012/2/23-cybersecurity-china-us-singer-lieberthal/0223_cybersecurity_china_us_lieberthal_singer_pdf_english.pdf</w:t>
      </w:r>
      <w:r>
        <w:t>) KM</w:t>
      </w:r>
    </w:p>
    <w:p w:rsidR="00F2720E" w:rsidRPr="0065166C" w:rsidRDefault="00F2720E" w:rsidP="00F2720E"/>
    <w:p w:rsidR="00F2720E" w:rsidRPr="000A2225" w:rsidRDefault="00F2720E" w:rsidP="00F2720E">
      <w:pPr>
        <w:rPr>
          <w:sz w:val="16"/>
        </w:rPr>
      </w:pPr>
      <w:r w:rsidRPr="000A2225">
        <w:rPr>
          <w:sz w:val="16"/>
        </w:rPr>
        <w:t xml:space="preserve">There is perhaps no relationship as significant to the future of world politics as that between the U.S. and China. No other two nations play such dominant roles in critical global issues from peace and security to finance, trade, and the environment. How these two powers manage their relationship will likely be a key determinant of not only their own political and economic futures, but also wider global stability and prosperity. </w:t>
      </w:r>
      <w:r w:rsidRPr="0065166C">
        <w:rPr>
          <w:rStyle w:val="StyleUnderline"/>
        </w:rPr>
        <w:t>In the web of relationships that have built up between the U.S. and China, no issue has emerged of such importance</w:t>
      </w:r>
      <w:r w:rsidRPr="000A2225">
        <w:rPr>
          <w:sz w:val="16"/>
        </w:rPr>
        <w:t xml:space="preserve">, and generated such friction in so short a time span, </w:t>
      </w:r>
      <w:r w:rsidRPr="0065166C">
        <w:rPr>
          <w:rStyle w:val="StyleUnderline"/>
        </w:rPr>
        <w:t>as cybersecurity.</w:t>
      </w:r>
      <w:r w:rsidRPr="000A2225">
        <w:rPr>
          <w:sz w:val="16"/>
        </w:rPr>
        <w:t xml:space="preserve"> Just a generation ago, “cyberspace” e </w:t>
      </w:r>
      <w:proofErr w:type="spellStart"/>
      <w:r w:rsidRPr="000A2225">
        <w:rPr>
          <w:sz w:val="16"/>
        </w:rPr>
        <w:t>ectively</w:t>
      </w:r>
      <w:proofErr w:type="spellEnd"/>
      <w:r w:rsidRPr="000A2225">
        <w:rPr>
          <w:sz w:val="16"/>
        </w:rPr>
        <w:t xml:space="preserve"> did not exist beyond the nascent links among a limited number of university labs’ computer networks. Today, the </w:t>
      </w:r>
      <w:proofErr w:type="spellStart"/>
      <w:r w:rsidRPr="000A2225">
        <w:rPr>
          <w:sz w:val="16"/>
        </w:rPr>
        <w:t>cen</w:t>
      </w:r>
      <w:proofErr w:type="spellEnd"/>
      <w:r w:rsidRPr="000A2225">
        <w:rPr>
          <w:sz w:val="16"/>
        </w:rPr>
        <w:t xml:space="preserve">- </w:t>
      </w:r>
      <w:proofErr w:type="spellStart"/>
      <w:r w:rsidRPr="000A2225">
        <w:rPr>
          <w:sz w:val="16"/>
        </w:rPr>
        <w:t>trality</w:t>
      </w:r>
      <w:proofErr w:type="spellEnd"/>
      <w:r w:rsidRPr="000A2225">
        <w:rPr>
          <w:sz w:val="16"/>
        </w:rPr>
        <w:t xml:space="preserve"> of cyberspace to our entire global pattern of life is almost </w:t>
      </w:r>
      <w:proofErr w:type="spellStart"/>
      <w:r w:rsidRPr="000A2225">
        <w:rPr>
          <w:sz w:val="16"/>
        </w:rPr>
        <w:t>impos</w:t>
      </w:r>
      <w:proofErr w:type="spellEnd"/>
      <w:r w:rsidRPr="000A2225">
        <w:rPr>
          <w:sz w:val="16"/>
        </w:rPr>
        <w:t xml:space="preserve">- </w:t>
      </w:r>
      <w:proofErr w:type="spellStart"/>
      <w:r w:rsidRPr="000A2225">
        <w:rPr>
          <w:sz w:val="16"/>
        </w:rPr>
        <w:t>sible</w:t>
      </w:r>
      <w:proofErr w:type="spellEnd"/>
      <w:r w:rsidRPr="000A2225">
        <w:rPr>
          <w:sz w:val="16"/>
        </w:rPr>
        <w:t xml:space="preserve"> to fathom. </w:t>
      </w:r>
      <w:proofErr w:type="spellStart"/>
      <w:proofErr w:type="gramStart"/>
      <w:r w:rsidRPr="000A2225">
        <w:rPr>
          <w:sz w:val="16"/>
        </w:rPr>
        <w:t>ere</w:t>
      </w:r>
      <w:proofErr w:type="spellEnd"/>
      <w:proofErr w:type="gramEnd"/>
      <w:r w:rsidRPr="000A2225">
        <w:rPr>
          <w:sz w:val="16"/>
        </w:rPr>
        <w:t xml:space="preserve"> are some 4 billion people behind the roughly 50 billion devices that connect to the Internet. </w:t>
      </w:r>
      <w:proofErr w:type="spellStart"/>
      <w:proofErr w:type="gramStart"/>
      <w:r w:rsidRPr="000A2225">
        <w:rPr>
          <w:sz w:val="16"/>
        </w:rPr>
        <w:t>ey</w:t>
      </w:r>
      <w:proofErr w:type="spellEnd"/>
      <w:proofErr w:type="gramEnd"/>
      <w:r w:rsidRPr="000A2225">
        <w:rPr>
          <w:sz w:val="16"/>
        </w:rPr>
        <w:t xml:space="preserve"> send more than 90 trillion emails a year, and conduct more than two trillion transactions.1 Domains that range from commerce to communication to the critical infrastructure that powers and protects our modern day civilization all depend on the safe and secure operation of this globalized network of networks. And yet, </w:t>
      </w:r>
      <w:r w:rsidRPr="0065166C">
        <w:rPr>
          <w:rStyle w:val="StyleUnderline"/>
        </w:rPr>
        <w:t xml:space="preserve">concerns over this domain have rapidly moved to the </w:t>
      </w:r>
      <w:r w:rsidRPr="0065166C">
        <w:rPr>
          <w:rStyle w:val="Emphasis"/>
        </w:rPr>
        <w:t>forefront</w:t>
      </w:r>
      <w:r w:rsidRPr="0065166C">
        <w:rPr>
          <w:rStyle w:val="StyleUnderline"/>
        </w:rPr>
        <w:t xml:space="preserve"> of U.S.-China relations.</w:t>
      </w:r>
      <w:r w:rsidRPr="000A2225">
        <w:rPr>
          <w:sz w:val="16"/>
        </w:rPr>
        <w:t xml:space="preserve"> While both senior policymakers and general publics are struggling to understand the cyber realm’s basic dynamics and implications, </w:t>
      </w:r>
      <w:r w:rsidRPr="0065166C">
        <w:rPr>
          <w:rStyle w:val="StyleUnderline"/>
        </w:rPr>
        <w:t xml:space="preserve">the issue of cybersecurity is looming ever larger in U.S.-China relations and is seriously </w:t>
      </w:r>
      <w:r w:rsidRPr="0065166C">
        <w:rPr>
          <w:rStyle w:val="Emphasis"/>
        </w:rPr>
        <w:t>affecting threat perceptions</w:t>
      </w:r>
      <w:r w:rsidRPr="0065166C">
        <w:rPr>
          <w:rStyle w:val="StyleUnderline"/>
        </w:rPr>
        <w:t xml:space="preserve"> on both sides.</w:t>
      </w:r>
      <w:r w:rsidRPr="000A2225">
        <w:rPr>
          <w:sz w:val="16"/>
        </w:rPr>
        <w:t xml:space="preserve">2 Indeed, despite it being such a new issue, the cyber realm is proving to be as challenging as the more traditional concerns that have long dominated the U.S.-China agenda (such as trade, human rights, cross-Strait relations, and regional territorial disputes). The underlying concern is driven by the fact that the malevolent side of cyberspace has increased hand in hand with the growing scale and use of the benevolent side. </w:t>
      </w:r>
      <w:proofErr w:type="spellStart"/>
      <w:proofErr w:type="gramStart"/>
      <w:r w:rsidRPr="000A2225">
        <w:rPr>
          <w:sz w:val="16"/>
        </w:rPr>
        <w:t>ere</w:t>
      </w:r>
      <w:proofErr w:type="spellEnd"/>
      <w:proofErr w:type="gramEnd"/>
      <w:r w:rsidRPr="000A2225">
        <w:rPr>
          <w:sz w:val="16"/>
        </w:rPr>
        <w:t xml:space="preserve"> are an estimated 55,000 new pieces of malware found each day and another 200,000 computers worldwide turned into “zombies” (compromised computers under the control of an actor other than the owner) each day. </w:t>
      </w:r>
      <w:proofErr w:type="spellStart"/>
      <w:r w:rsidRPr="000A2225">
        <w:rPr>
          <w:sz w:val="16"/>
        </w:rPr>
        <w:t>ese</w:t>
      </w:r>
      <w:proofErr w:type="spellEnd"/>
      <w:r w:rsidRPr="000A2225">
        <w:rPr>
          <w:sz w:val="16"/>
        </w:rPr>
        <w:t xml:space="preserve"> computers are o </w:t>
      </w:r>
      <w:proofErr w:type="spellStart"/>
      <w:r w:rsidRPr="000A2225">
        <w:rPr>
          <w:sz w:val="16"/>
        </w:rPr>
        <w:t>en</w:t>
      </w:r>
      <w:proofErr w:type="spellEnd"/>
      <w:r w:rsidRPr="000A2225">
        <w:rPr>
          <w:sz w:val="16"/>
        </w:rPr>
        <w:t xml:space="preserve"> bundled together into “botnets,” chains of thousands and in some cases even millions of computers externally controlled and o </w:t>
      </w:r>
      <w:proofErr w:type="spellStart"/>
      <w:r w:rsidRPr="000A2225">
        <w:rPr>
          <w:sz w:val="16"/>
        </w:rPr>
        <w:t>en</w:t>
      </w:r>
      <w:proofErr w:type="spellEnd"/>
      <w:r w:rsidRPr="000A2225">
        <w:rPr>
          <w:sz w:val="16"/>
        </w:rPr>
        <w:t xml:space="preserve"> used for nefarious activities.3 But even more important than the growing numbers behind the mali- </w:t>
      </w:r>
      <w:proofErr w:type="spellStart"/>
      <w:r w:rsidRPr="000A2225">
        <w:rPr>
          <w:sz w:val="16"/>
        </w:rPr>
        <w:t>cious</w:t>
      </w:r>
      <w:proofErr w:type="spellEnd"/>
      <w:r w:rsidRPr="000A2225">
        <w:rPr>
          <w:sz w:val="16"/>
        </w:rPr>
        <w:t xml:space="preserve"> use of the Internet may be the evolution of the cyber threat land- scape from one dominated by individual hackers, o </w:t>
      </w:r>
      <w:proofErr w:type="spellStart"/>
      <w:r w:rsidRPr="000A2225">
        <w:rPr>
          <w:sz w:val="16"/>
        </w:rPr>
        <w:t>en</w:t>
      </w:r>
      <w:proofErr w:type="spellEnd"/>
      <w:r w:rsidRPr="000A2225">
        <w:rPr>
          <w:sz w:val="16"/>
        </w:rPr>
        <w:t xml:space="preserve"> motivated by a search for attention, to one driven by complex, organized groups, which range from international criminal networks to state-related </w:t>
      </w:r>
      <w:proofErr w:type="spellStart"/>
      <w:r w:rsidRPr="000A2225">
        <w:rPr>
          <w:sz w:val="16"/>
        </w:rPr>
        <w:t>es</w:t>
      </w:r>
      <w:proofErr w:type="spellEnd"/>
      <w:r w:rsidRPr="000A2225">
        <w:rPr>
          <w:sz w:val="16"/>
        </w:rPr>
        <w:t xml:space="preserve">- </w:t>
      </w:r>
      <w:proofErr w:type="spellStart"/>
      <w:r w:rsidRPr="000A2225">
        <w:rPr>
          <w:sz w:val="16"/>
        </w:rPr>
        <w:t>pionage</w:t>
      </w:r>
      <w:proofErr w:type="spellEnd"/>
      <w:r w:rsidRPr="000A2225">
        <w:rPr>
          <w:sz w:val="16"/>
        </w:rPr>
        <w:t xml:space="preserve"> and military e orts. e result is that just as the positive side of the cyber domain is rippling out into the physical domain with rapid and o </w:t>
      </w:r>
      <w:proofErr w:type="spellStart"/>
      <w:r w:rsidRPr="000A2225">
        <w:rPr>
          <w:sz w:val="16"/>
        </w:rPr>
        <w:t>en</w:t>
      </w:r>
      <w:proofErr w:type="spellEnd"/>
      <w:r w:rsidRPr="000A2225">
        <w:rPr>
          <w:sz w:val="16"/>
        </w:rPr>
        <w:t xml:space="preserve"> unexpected consequences, so too is the negative side. The Internet thus may have no formal state borders, but it is </w:t>
      </w:r>
      <w:proofErr w:type="spellStart"/>
      <w:r w:rsidRPr="000A2225">
        <w:rPr>
          <w:sz w:val="16"/>
        </w:rPr>
        <w:t>increas</w:t>
      </w:r>
      <w:proofErr w:type="spellEnd"/>
      <w:r w:rsidRPr="000A2225">
        <w:rPr>
          <w:sz w:val="16"/>
        </w:rPr>
        <w:t xml:space="preserve">- </w:t>
      </w:r>
      <w:proofErr w:type="spellStart"/>
      <w:r w:rsidRPr="000A2225">
        <w:rPr>
          <w:sz w:val="16"/>
        </w:rPr>
        <w:t>ingly</w:t>
      </w:r>
      <w:proofErr w:type="spellEnd"/>
      <w:r w:rsidRPr="000A2225">
        <w:rPr>
          <w:sz w:val="16"/>
        </w:rPr>
        <w:t xml:space="preserve"> a place that state entities both operate in and care deeply about. </w:t>
      </w:r>
      <w:r w:rsidRPr="0065166C">
        <w:rPr>
          <w:rStyle w:val="StyleUnderline"/>
        </w:rPr>
        <w:t>In U.S.-China relations, the most recent cyber trends have generally been negative.</w:t>
      </w:r>
      <w:r w:rsidRPr="000A2225">
        <w:rPr>
          <w:sz w:val="16"/>
        </w:rPr>
        <w:t xml:space="preserve"> Stories about suspected “Chinese” attacks on U.S. and allied interests in both the public and private domain have become an al- most daily occurrence in the media, and a source of regular discussion within the </w:t>
      </w:r>
      <w:r w:rsidRPr="000A2225">
        <w:rPr>
          <w:sz w:val="16"/>
        </w:rPr>
        <w:lastRenderedPageBreak/>
        <w:t xml:space="preserve">Washington, D.C. policy community.4 In 2011, this took on a new level of concern and publicity with several major reported intrusions into American and allied government, military, corporate, university, NGO, and think tank networks. The most notable per- haps was the disclosure of the “Shady RAT” attacks that successfully targeted some 72 governments, international institutions, corpora- </w:t>
      </w:r>
      <w:proofErr w:type="spellStart"/>
      <w:r w:rsidRPr="000A2225">
        <w:rPr>
          <w:sz w:val="16"/>
        </w:rPr>
        <w:t>tions</w:t>
      </w:r>
      <w:proofErr w:type="spellEnd"/>
      <w:r w:rsidRPr="000A2225">
        <w:rPr>
          <w:sz w:val="16"/>
        </w:rPr>
        <w:t xml:space="preserve">, and think tanks.5 Such incidents have reportedly involved the unapproved copy- </w:t>
      </w:r>
      <w:proofErr w:type="spellStart"/>
      <w:r w:rsidRPr="000A2225">
        <w:rPr>
          <w:sz w:val="16"/>
        </w:rPr>
        <w:t>ing</w:t>
      </w:r>
      <w:proofErr w:type="spellEnd"/>
      <w:r w:rsidRPr="000A2225">
        <w:rPr>
          <w:sz w:val="16"/>
        </w:rPr>
        <w:t xml:space="preserve"> and exportation of startling amounts and varieties of valuable data. </w:t>
      </w:r>
      <w:proofErr w:type="gramStart"/>
      <w:r w:rsidRPr="000A2225">
        <w:rPr>
          <w:sz w:val="16"/>
        </w:rPr>
        <w:t>e</w:t>
      </w:r>
      <w:proofErr w:type="gramEnd"/>
      <w:r w:rsidRPr="000A2225">
        <w:rPr>
          <w:sz w:val="16"/>
        </w:rPr>
        <w:t xml:space="preserve"> information accessed ranged from state secrets and weapons technology to business intellectual property and corporate negotiating strategies to personal les and communications of both high ranking and notable individuals and members of the general pub- </w:t>
      </w:r>
      <w:proofErr w:type="spellStart"/>
      <w:r w:rsidRPr="000A2225">
        <w:rPr>
          <w:sz w:val="16"/>
        </w:rPr>
        <w:t>lic</w:t>
      </w:r>
      <w:proofErr w:type="spellEnd"/>
      <w:r w:rsidRPr="000A2225">
        <w:rPr>
          <w:sz w:val="16"/>
        </w:rPr>
        <w:t xml:space="preserve">. Some claim that if the overall scale of the loss were measured in </w:t>
      </w:r>
      <w:proofErr w:type="spellStart"/>
      <w:r w:rsidRPr="000A2225">
        <w:rPr>
          <w:sz w:val="16"/>
        </w:rPr>
        <w:t>nancial</w:t>
      </w:r>
      <w:proofErr w:type="spellEnd"/>
      <w:r w:rsidRPr="000A2225">
        <w:rPr>
          <w:sz w:val="16"/>
        </w:rPr>
        <w:t xml:space="preserve"> terms, it would be the largest the in history.6 Despite China’s own blanket denials of culpability in such actions, the perception is growing at both the popular and elite level in America that the cyber threat from China, while multifaceted, has a large </w:t>
      </w:r>
      <w:proofErr w:type="spellStart"/>
      <w:r w:rsidRPr="000A2225">
        <w:rPr>
          <w:sz w:val="16"/>
        </w:rPr>
        <w:t>gov</w:t>
      </w:r>
      <w:proofErr w:type="spellEnd"/>
      <w:r w:rsidRPr="000A2225">
        <w:rPr>
          <w:sz w:val="16"/>
        </w:rPr>
        <w:t xml:space="preserve">- </w:t>
      </w:r>
      <w:proofErr w:type="spellStart"/>
      <w:r w:rsidRPr="000A2225">
        <w:rPr>
          <w:sz w:val="16"/>
        </w:rPr>
        <w:t>ernment</w:t>
      </w:r>
      <w:proofErr w:type="spellEnd"/>
      <w:r w:rsidRPr="000A2225">
        <w:rPr>
          <w:sz w:val="16"/>
        </w:rPr>
        <w:t xml:space="preserve">-directed component. Such incidents are repeatedly described as being di </w:t>
      </w:r>
      <w:proofErr w:type="spellStart"/>
      <w:r w:rsidRPr="000A2225">
        <w:rPr>
          <w:sz w:val="16"/>
        </w:rPr>
        <w:t>erent</w:t>
      </w:r>
      <w:proofErr w:type="spellEnd"/>
      <w:r w:rsidRPr="000A2225">
        <w:rPr>
          <w:sz w:val="16"/>
        </w:rPr>
        <w:t xml:space="preserve"> from normal </w:t>
      </w:r>
      <w:proofErr w:type="spellStart"/>
      <w:r w:rsidRPr="000A2225">
        <w:rPr>
          <w:sz w:val="16"/>
        </w:rPr>
        <w:t>cyber crime</w:t>
      </w:r>
      <w:proofErr w:type="spellEnd"/>
      <w:r w:rsidRPr="000A2225">
        <w:rPr>
          <w:sz w:val="16"/>
        </w:rPr>
        <w:t xml:space="preserve"> in that very </w:t>
      </w:r>
      <w:proofErr w:type="spellStart"/>
      <w:r w:rsidRPr="000A2225">
        <w:rPr>
          <w:sz w:val="16"/>
        </w:rPr>
        <w:t>speci</w:t>
      </w:r>
      <w:proofErr w:type="spellEnd"/>
      <w:r w:rsidRPr="000A2225">
        <w:rPr>
          <w:sz w:val="16"/>
        </w:rPr>
        <w:t xml:space="preserve"> c </w:t>
      </w:r>
      <w:proofErr w:type="spellStart"/>
      <w:r w:rsidRPr="000A2225">
        <w:rPr>
          <w:sz w:val="16"/>
        </w:rPr>
        <w:t>stra</w:t>
      </w:r>
      <w:proofErr w:type="spellEnd"/>
      <w:r w:rsidRPr="000A2225">
        <w:rPr>
          <w:sz w:val="16"/>
        </w:rPr>
        <w:t xml:space="preserve">- </w:t>
      </w:r>
      <w:proofErr w:type="spellStart"/>
      <w:r w:rsidRPr="000A2225">
        <w:rPr>
          <w:sz w:val="16"/>
        </w:rPr>
        <w:t>tegic</w:t>
      </w:r>
      <w:proofErr w:type="spellEnd"/>
      <w:r w:rsidRPr="000A2225">
        <w:rPr>
          <w:sz w:val="16"/>
        </w:rPr>
        <w:t xml:space="preserve"> objectives seemed to have been particularly targeted: inputs into decisions concerning China, monitoring and threatening dissidents who live abroad, proprietary technology of special strategic inter- </w:t>
      </w:r>
      <w:proofErr w:type="spellStart"/>
      <w:r w:rsidRPr="000A2225">
        <w:rPr>
          <w:sz w:val="16"/>
        </w:rPr>
        <w:t>est</w:t>
      </w:r>
      <w:proofErr w:type="spellEnd"/>
      <w:r w:rsidRPr="000A2225">
        <w:rPr>
          <w:sz w:val="16"/>
        </w:rPr>
        <w:t xml:space="preserve"> (a frequently cited example is that normal cybercriminals would have little to gain from targeting systems in NASA’s Space Shuttle), and military-oriented planning and reconnaissance. e public debate also notes that accessing such networks for the also can simultaneously lay the potential groundwork for future exploitation and attack.7 In short, </w:t>
      </w:r>
      <w:r w:rsidRPr="0065166C">
        <w:rPr>
          <w:rStyle w:val="StyleUnderline"/>
        </w:rPr>
        <w:t>U.S. concern about cybersecurity has reached a fever pitch</w:t>
      </w:r>
      <w:r w:rsidRPr="000A2225">
        <w:rPr>
          <w:sz w:val="16"/>
        </w:rPr>
        <w:t xml:space="preserve">— to the extent that the U.S. government’s 2011 O </w:t>
      </w:r>
      <w:proofErr w:type="spellStart"/>
      <w:r w:rsidRPr="000A2225">
        <w:rPr>
          <w:sz w:val="16"/>
        </w:rPr>
        <w:t>ce</w:t>
      </w:r>
      <w:proofErr w:type="spellEnd"/>
      <w:r w:rsidRPr="000A2225">
        <w:rPr>
          <w:sz w:val="16"/>
        </w:rPr>
        <w:t xml:space="preserve"> of the National Counterintelligence Executive report </w:t>
      </w:r>
      <w:proofErr w:type="spellStart"/>
      <w:r w:rsidRPr="000A2225">
        <w:rPr>
          <w:sz w:val="16"/>
        </w:rPr>
        <w:t>speci</w:t>
      </w:r>
      <w:proofErr w:type="spellEnd"/>
      <w:r w:rsidRPr="000A2225">
        <w:rPr>
          <w:sz w:val="16"/>
        </w:rPr>
        <w:t xml:space="preserve"> </w:t>
      </w:r>
      <w:proofErr w:type="spellStart"/>
      <w:r w:rsidRPr="000A2225">
        <w:rPr>
          <w:sz w:val="16"/>
        </w:rPr>
        <w:t>cally</w:t>
      </w:r>
      <w:proofErr w:type="spellEnd"/>
      <w:r w:rsidRPr="000A2225">
        <w:rPr>
          <w:sz w:val="16"/>
        </w:rPr>
        <w:t xml:space="preserve"> names China as the “most active and persistent” perpetrator of cyber intrusions into the United States.8 In the press, the mood is best captured by the depiction of a cyberattack as a massive pixilated mushroom cloud looming over every American city (as the cover of the July 2010 Economist magazine had it). Similarly, in senior policy circles, malware has been described as “like a WMD [weapon of mass destruction]” (Sen. Carl Levin, chair of Senate Armed Services Committee), able to “destroy our society” (former national security advisor Brent </w:t>
      </w:r>
      <w:proofErr w:type="spellStart"/>
      <w:r w:rsidRPr="000A2225">
        <w:rPr>
          <w:sz w:val="16"/>
        </w:rPr>
        <w:t>Scowcro</w:t>
      </w:r>
      <w:proofErr w:type="spellEnd"/>
      <w:r w:rsidRPr="000A2225">
        <w:rPr>
          <w:sz w:val="16"/>
        </w:rPr>
        <w:t xml:space="preserve"> ), meaning it should be looked at as “an existential threat” (Adm. Mike Mullen, former chairman of the Joint Chiefs of </w:t>
      </w:r>
      <w:proofErr w:type="spellStart"/>
      <w:r w:rsidRPr="000A2225">
        <w:rPr>
          <w:sz w:val="16"/>
        </w:rPr>
        <w:t>Sta</w:t>
      </w:r>
      <w:proofErr w:type="spellEnd"/>
      <w:r w:rsidRPr="000A2225">
        <w:rPr>
          <w:sz w:val="16"/>
        </w:rPr>
        <w:t xml:space="preserve"> ).9 Indeed, </w:t>
      </w:r>
      <w:r w:rsidRPr="000A2225">
        <w:rPr>
          <w:rStyle w:val="StyleUnderline"/>
        </w:rPr>
        <w:t>many are now framing the U.S.-China relationship in this space as a digital echo of the Cold War between the U.S. and USSR of a past generation.</w:t>
      </w:r>
      <w:r w:rsidRPr="000A2225">
        <w:rPr>
          <w:sz w:val="16"/>
        </w:rPr>
        <w:t xml:space="preserve">10 While the Cold War metaphor is certainly a flawed parallel, as scholars at Brookings have recently argued,11 concern has grown to view the cyber threat on that scale. President Barack Obama’s 2011 Cyberspace Policy Review declared that “cybersecurity risks pose some of the most serious economic and national security challenges of the 21st century.”12 And, in turn, </w:t>
      </w:r>
      <w:r w:rsidRPr="000A2225">
        <w:rPr>
          <w:rStyle w:val="StyleUnderline"/>
        </w:rPr>
        <w:t xml:space="preserve">there have been a host of new U.S. legislative initiatives and the launch of a new cyber deterrence strategy by the U.S. military </w:t>
      </w:r>
      <w:r w:rsidRPr="000A2225">
        <w:rPr>
          <w:sz w:val="16"/>
        </w:rPr>
        <w:t xml:space="preserve">to accompany the creation of its U.S. Cyber Command. While it did not specify any individual nation, the Pentagon Strategy for Operating in Cyberspace was clearly keyed to China as among the many threats it foresaw in this realm.13 </w:t>
      </w:r>
      <w:r w:rsidRPr="000A2225">
        <w:rPr>
          <w:rStyle w:val="StyleUnderline"/>
        </w:rPr>
        <w:t xml:space="preserve">It sought to lay out a </w:t>
      </w:r>
      <w:proofErr w:type="spellStart"/>
      <w:r w:rsidRPr="000A2225">
        <w:rPr>
          <w:rStyle w:val="StyleUnderline"/>
        </w:rPr>
        <w:t>cyber deterrence</w:t>
      </w:r>
      <w:proofErr w:type="spellEnd"/>
      <w:r w:rsidRPr="000A2225">
        <w:rPr>
          <w:rStyle w:val="StyleUnderline"/>
        </w:rPr>
        <w:t xml:space="preserve"> doctrine clearly targeting state actors, including leaving open the option for </w:t>
      </w:r>
      <w:r w:rsidRPr="000A2225">
        <w:rPr>
          <w:rStyle w:val="Emphasis"/>
        </w:rPr>
        <w:t>escalation to traditional military means</w:t>
      </w:r>
      <w:r w:rsidRPr="000A2225">
        <w:rPr>
          <w:rStyle w:val="StyleUnderline"/>
        </w:rPr>
        <w:t xml:space="preserve"> in the physical realm if the U.S. ever felt it suffered too dearly in the cyber realm.</w:t>
      </w:r>
      <w:r>
        <w:rPr>
          <w:rStyle w:val="StyleUnderline"/>
        </w:rPr>
        <w:t xml:space="preserve"> </w:t>
      </w:r>
      <w:r w:rsidRPr="000A2225">
        <w:rPr>
          <w:sz w:val="16"/>
        </w:rPr>
        <w:t xml:space="preserve">Unsurprisingly, </w:t>
      </w:r>
      <w:r w:rsidRPr="000A2225">
        <w:rPr>
          <w:rStyle w:val="StyleUnderline"/>
        </w:rPr>
        <w:t xml:space="preserve">Chinese writers and officials have </w:t>
      </w:r>
      <w:r w:rsidRPr="000A2225">
        <w:rPr>
          <w:rStyle w:val="Emphasis"/>
        </w:rPr>
        <w:t>reacted angrily</w:t>
      </w:r>
      <w:r w:rsidRPr="000A2225">
        <w:rPr>
          <w:rStyle w:val="StyleUnderline"/>
        </w:rPr>
        <w:t xml:space="preserve"> to the above narrative of direct and veiled accusations</w:t>
      </w:r>
      <w:r w:rsidRPr="000A2225">
        <w:rPr>
          <w:sz w:val="16"/>
        </w:rPr>
        <w:t xml:space="preserve">, describing them as “groundless and re </w:t>
      </w:r>
      <w:proofErr w:type="spellStart"/>
      <w:r w:rsidRPr="000A2225">
        <w:rPr>
          <w:sz w:val="16"/>
        </w:rPr>
        <w:t>ecting</w:t>
      </w:r>
      <w:proofErr w:type="spellEnd"/>
      <w:r w:rsidRPr="000A2225">
        <w:rPr>
          <w:sz w:val="16"/>
        </w:rPr>
        <w:t xml:space="preserve"> Cold War mentality.”14 In both public and private, Chinese writers and o </w:t>
      </w:r>
      <w:proofErr w:type="spellStart"/>
      <w:r w:rsidRPr="000A2225">
        <w:rPr>
          <w:sz w:val="16"/>
        </w:rPr>
        <w:t>cials</w:t>
      </w:r>
      <w:proofErr w:type="spellEnd"/>
      <w:r w:rsidRPr="000A2225">
        <w:rPr>
          <w:sz w:val="16"/>
        </w:rPr>
        <w:t xml:space="preserve"> assert that it is their systems that are more frequently under attack.15 e Ministry of Public Security has noted that the number of </w:t>
      </w:r>
      <w:proofErr w:type="spellStart"/>
      <w:r w:rsidRPr="000A2225">
        <w:rPr>
          <w:sz w:val="16"/>
        </w:rPr>
        <w:t>cyber attacks</w:t>
      </w:r>
      <w:proofErr w:type="spellEnd"/>
      <w:r w:rsidRPr="000A2225">
        <w:rPr>
          <w:sz w:val="16"/>
        </w:rPr>
        <w:t xml:space="preserve"> on Chinese computers and websites has soared by more than 80 percent annually, and, by the raw numbers, China is the world’s largest victim of cyberattacks.16 Indeed, in December 2011, more than a dozen of China’s most popular online shopping, microblogging, social networking and gaming websites were hacked, resulting in the release of more than 100 million Internet user- names, passwords and emails.17 Even more, many believe that China’s systems are more vulnerable than are America’s.18 is assertion has merit, in part because greater use of “pirated” so ware by Chinese companies and institutions means that their systems typically do not get the same upgrades of protection to evolving cyber threats that normal buyers receive. Some estimate that 10 million or more Chinese computers are currently part of botnets.19 Chinese o </w:t>
      </w:r>
      <w:proofErr w:type="spellStart"/>
      <w:r w:rsidRPr="000A2225">
        <w:rPr>
          <w:sz w:val="16"/>
        </w:rPr>
        <w:t>cials</w:t>
      </w:r>
      <w:proofErr w:type="spellEnd"/>
      <w:r w:rsidRPr="000A2225">
        <w:rPr>
          <w:sz w:val="16"/>
        </w:rPr>
        <w:t xml:space="preserve"> and writers also assert that most attacks on Chinese computers originate in the United States, claiming that China has been the target of some 34,000 </w:t>
      </w:r>
      <w:proofErr w:type="spellStart"/>
      <w:r w:rsidRPr="000A2225">
        <w:rPr>
          <w:sz w:val="16"/>
        </w:rPr>
        <w:t>cyber attacks</w:t>
      </w:r>
      <w:proofErr w:type="spellEnd"/>
      <w:r w:rsidRPr="000A2225">
        <w:rPr>
          <w:sz w:val="16"/>
        </w:rPr>
        <w:t xml:space="preserve"> from the US.20 While the </w:t>
      </w:r>
      <w:proofErr w:type="spellStart"/>
      <w:r w:rsidRPr="000A2225">
        <w:rPr>
          <w:sz w:val="16"/>
        </w:rPr>
        <w:t>num</w:t>
      </w:r>
      <w:proofErr w:type="spellEnd"/>
      <w:r w:rsidRPr="000A2225">
        <w:rPr>
          <w:sz w:val="16"/>
        </w:rPr>
        <w:t xml:space="preserve">- </w:t>
      </w:r>
      <w:proofErr w:type="spellStart"/>
      <w:r w:rsidRPr="000A2225">
        <w:rPr>
          <w:sz w:val="16"/>
        </w:rPr>
        <w:t>bers</w:t>
      </w:r>
      <w:proofErr w:type="spellEnd"/>
      <w:r w:rsidRPr="000A2225">
        <w:rPr>
          <w:sz w:val="16"/>
        </w:rPr>
        <w:t xml:space="preserve"> are arguable, it is undeniable that a large amount of malicious In- </w:t>
      </w:r>
      <w:proofErr w:type="spellStart"/>
      <w:r w:rsidRPr="000A2225">
        <w:rPr>
          <w:sz w:val="16"/>
        </w:rPr>
        <w:t>ternet</w:t>
      </w:r>
      <w:proofErr w:type="spellEnd"/>
      <w:r w:rsidRPr="000A2225">
        <w:rPr>
          <w:sz w:val="16"/>
        </w:rPr>
        <w:t xml:space="preserve"> activity emanates from or at least moves through the U.S. For example, security researchers at </w:t>
      </w:r>
      <w:proofErr w:type="spellStart"/>
      <w:r w:rsidRPr="000A2225">
        <w:rPr>
          <w:sz w:val="16"/>
        </w:rPr>
        <w:t>HostExploit</w:t>
      </w:r>
      <w:proofErr w:type="spellEnd"/>
      <w:r w:rsidRPr="000A2225">
        <w:rPr>
          <w:sz w:val="16"/>
        </w:rPr>
        <w:t xml:space="preserve"> have found that 20 of the top 50 crime-spewing ISPs (Internet Service Providers—the </w:t>
      </w:r>
      <w:proofErr w:type="spellStart"/>
      <w:r w:rsidRPr="000A2225">
        <w:rPr>
          <w:sz w:val="16"/>
        </w:rPr>
        <w:t>compa</w:t>
      </w:r>
      <w:proofErr w:type="spellEnd"/>
      <w:r w:rsidRPr="000A2225">
        <w:rPr>
          <w:sz w:val="16"/>
        </w:rPr>
        <w:t xml:space="preserve">- </w:t>
      </w:r>
      <w:proofErr w:type="spellStart"/>
      <w:r w:rsidRPr="000A2225">
        <w:rPr>
          <w:sz w:val="16"/>
        </w:rPr>
        <w:t>nies</w:t>
      </w:r>
      <w:proofErr w:type="spellEnd"/>
      <w:r w:rsidRPr="000A2225">
        <w:rPr>
          <w:sz w:val="16"/>
        </w:rPr>
        <w:t xml:space="preserve"> that provide access to the Internet) in the world are American.21 Also, U.S. government agencies like the NSA are active and expert in cyber operations. Finally, Chinese </w:t>
      </w:r>
      <w:proofErr w:type="gramStart"/>
      <w:r w:rsidRPr="000A2225">
        <w:rPr>
          <w:sz w:val="16"/>
        </w:rPr>
        <w:t>actors</w:t>
      </w:r>
      <w:proofErr w:type="gramEnd"/>
      <w:r w:rsidRPr="000A2225">
        <w:rPr>
          <w:sz w:val="16"/>
        </w:rPr>
        <w:t xml:space="preserve"> o </w:t>
      </w:r>
      <w:proofErr w:type="spellStart"/>
      <w:r w:rsidRPr="000A2225">
        <w:rPr>
          <w:sz w:val="16"/>
        </w:rPr>
        <w:t>en</w:t>
      </w:r>
      <w:proofErr w:type="spellEnd"/>
      <w:r w:rsidRPr="000A2225">
        <w:rPr>
          <w:sz w:val="16"/>
        </w:rPr>
        <w:t xml:space="preserve"> express a sense of unfairness. Many feel that the U.S. has a too highly privileged position in the global cyber communications world as a legacy of its seminal role in developing the Internet and many related cyber technologies. </w:t>
      </w:r>
      <w:proofErr w:type="spellStart"/>
      <w:r w:rsidRPr="000A2225">
        <w:rPr>
          <w:sz w:val="16"/>
        </w:rPr>
        <w:t>ey</w:t>
      </w:r>
      <w:proofErr w:type="spellEnd"/>
      <w:r w:rsidRPr="000A2225">
        <w:rPr>
          <w:sz w:val="16"/>
        </w:rPr>
        <w:t xml:space="preserve"> note, for example, that of the 13 root servers that are essential to the function of the entire Internet, 10 were originally located in the U.S. (and include U.S. </w:t>
      </w:r>
      <w:proofErr w:type="spellStart"/>
      <w:r w:rsidRPr="000A2225">
        <w:rPr>
          <w:sz w:val="16"/>
        </w:rPr>
        <w:t>gov</w:t>
      </w:r>
      <w:proofErr w:type="spellEnd"/>
      <w:r w:rsidRPr="000A2225">
        <w:rPr>
          <w:sz w:val="16"/>
        </w:rPr>
        <w:t xml:space="preserve">- </w:t>
      </w:r>
      <w:proofErr w:type="spellStart"/>
      <w:r w:rsidRPr="000A2225">
        <w:rPr>
          <w:sz w:val="16"/>
        </w:rPr>
        <w:t>ernment</w:t>
      </w:r>
      <w:proofErr w:type="spellEnd"/>
      <w:r w:rsidRPr="000A2225">
        <w:rPr>
          <w:sz w:val="16"/>
        </w:rPr>
        <w:t xml:space="preserve"> operators like the U.S. Army Research Lab and NASA), and the other 3 are in U.S. allies (Japan, Netherlands, Sweden). Similarly, ICANN, which essentially manages the protocol addresses so essential to preserving the stability and smooth operation of the global Internet, started out through a U.S. government mandate.22 Whichever position one takes, what is even more worrisome is that such </w:t>
      </w:r>
      <w:r w:rsidRPr="000A2225">
        <w:rPr>
          <w:rStyle w:val="Emphasis"/>
        </w:rPr>
        <w:t>tensions and concerns are inexorably growing.</w:t>
      </w:r>
      <w:r w:rsidRPr="000A2225">
        <w:rPr>
          <w:sz w:val="16"/>
        </w:rPr>
        <w:t xml:space="preserve"> </w:t>
      </w:r>
      <w:proofErr w:type="gramStart"/>
      <w:r w:rsidRPr="000A2225">
        <w:rPr>
          <w:sz w:val="16"/>
        </w:rPr>
        <w:t>e</w:t>
      </w:r>
      <w:proofErr w:type="gramEnd"/>
      <w:r w:rsidRPr="000A2225">
        <w:rPr>
          <w:sz w:val="16"/>
        </w:rPr>
        <w:t xml:space="preserve"> last year has </w:t>
      </w:r>
      <w:proofErr w:type="spellStart"/>
      <w:r w:rsidRPr="000A2225">
        <w:rPr>
          <w:sz w:val="16"/>
        </w:rPr>
        <w:t>ampli</w:t>
      </w:r>
      <w:proofErr w:type="spellEnd"/>
      <w:r w:rsidRPr="000A2225">
        <w:rPr>
          <w:sz w:val="16"/>
        </w:rPr>
        <w:t xml:space="preserve"> </w:t>
      </w:r>
      <w:proofErr w:type="spellStart"/>
      <w:r w:rsidRPr="000A2225">
        <w:rPr>
          <w:sz w:val="16"/>
        </w:rPr>
        <w:t>ed</w:t>
      </w:r>
      <w:proofErr w:type="spellEnd"/>
      <w:r w:rsidRPr="000A2225">
        <w:rPr>
          <w:sz w:val="16"/>
        </w:rPr>
        <w:t xml:space="preserve"> all of these trends. On top of this, both the scale and </w:t>
      </w:r>
      <w:proofErr w:type="spellStart"/>
      <w:r w:rsidRPr="000A2225">
        <w:rPr>
          <w:sz w:val="16"/>
        </w:rPr>
        <w:t>sophis</w:t>
      </w:r>
      <w:proofErr w:type="spellEnd"/>
      <w:r w:rsidRPr="000A2225">
        <w:rPr>
          <w:sz w:val="16"/>
        </w:rPr>
        <w:t xml:space="preserve">- </w:t>
      </w:r>
      <w:proofErr w:type="spellStart"/>
      <w:r w:rsidRPr="000A2225">
        <w:rPr>
          <w:sz w:val="16"/>
        </w:rPr>
        <w:t>tication</w:t>
      </w:r>
      <w:proofErr w:type="spellEnd"/>
      <w:r w:rsidRPr="000A2225">
        <w:rPr>
          <w:sz w:val="16"/>
        </w:rPr>
        <w:t xml:space="preserve"> of attacks in cyber space has grown, notably in the </w:t>
      </w:r>
      <w:proofErr w:type="spellStart"/>
      <w:r w:rsidRPr="000A2225">
        <w:rPr>
          <w:sz w:val="16"/>
        </w:rPr>
        <w:t>Stuxnet</w:t>
      </w:r>
      <w:proofErr w:type="spellEnd"/>
      <w:r w:rsidRPr="000A2225">
        <w:rPr>
          <w:sz w:val="16"/>
        </w:rPr>
        <w:t xml:space="preserve"> episode. In this situation, a specially designed computer worm targeted Siemens Supervisory Control and Data Acquisition (SCADA) systems used to run the centrifuges at </w:t>
      </w:r>
      <w:proofErr w:type="spellStart"/>
      <w:r w:rsidRPr="000A2225">
        <w:rPr>
          <w:sz w:val="16"/>
        </w:rPr>
        <w:t>ve</w:t>
      </w:r>
      <w:proofErr w:type="spellEnd"/>
      <w:r w:rsidRPr="000A2225">
        <w:rPr>
          <w:sz w:val="16"/>
        </w:rPr>
        <w:t xml:space="preserve"> Iranian nuclear research facilities. e episode was viewed as a success for counter-proliferation e orts (in that it hampered illegal nuclear weapons research in a highly </w:t>
      </w:r>
      <w:proofErr w:type="spellStart"/>
      <w:r w:rsidRPr="000A2225">
        <w:rPr>
          <w:sz w:val="16"/>
        </w:rPr>
        <w:t>fo</w:t>
      </w:r>
      <w:proofErr w:type="spellEnd"/>
      <w:r w:rsidRPr="000A2225">
        <w:rPr>
          <w:sz w:val="16"/>
        </w:rPr>
        <w:t xml:space="preserve">- </w:t>
      </w:r>
      <w:proofErr w:type="spellStart"/>
      <w:r w:rsidRPr="000A2225">
        <w:rPr>
          <w:sz w:val="16"/>
        </w:rPr>
        <w:t>cused</w:t>
      </w:r>
      <w:proofErr w:type="spellEnd"/>
      <w:r w:rsidRPr="000A2225">
        <w:rPr>
          <w:sz w:val="16"/>
        </w:rPr>
        <w:t xml:space="preserve"> way), but also was described in both American and Chinese circles as an indicator of a new level of threat.23 Indeed, two scholars at the Chinese Academy of Military Sciences re- leased a report whose tone e </w:t>
      </w:r>
      <w:proofErr w:type="spellStart"/>
      <w:r w:rsidRPr="000A2225">
        <w:rPr>
          <w:sz w:val="16"/>
        </w:rPr>
        <w:t>ectively</w:t>
      </w:r>
      <w:proofErr w:type="spellEnd"/>
      <w:r w:rsidRPr="000A2225">
        <w:rPr>
          <w:sz w:val="16"/>
        </w:rPr>
        <w:t xml:space="preserve"> captured the perceived level of tension and confusion this issue has generated in such a short period: “Of late, an Internet tornado has swept across the world ... massively impacting and shocking the globe. Behind all this lies the shadow of America. Faced with this warm-up for an Internet war, every nation and military can’t be passive but is making preparations to </w:t>
      </w:r>
      <w:proofErr w:type="spellStart"/>
      <w:r w:rsidRPr="000A2225">
        <w:rPr>
          <w:sz w:val="16"/>
        </w:rPr>
        <w:t>ght</w:t>
      </w:r>
      <w:proofErr w:type="spellEnd"/>
      <w:r w:rsidRPr="000A2225">
        <w:rPr>
          <w:sz w:val="16"/>
        </w:rPr>
        <w:t xml:space="preserve"> the Internet war.”24 In sum, </w:t>
      </w:r>
      <w:r w:rsidRPr="000A2225">
        <w:rPr>
          <w:rStyle w:val="StyleUnderline"/>
        </w:rPr>
        <w:t xml:space="preserve">distrust of each other’s actions in the cyber realm is growing between the U.S. and China, and such </w:t>
      </w:r>
      <w:r w:rsidRPr="000A2225">
        <w:rPr>
          <w:rStyle w:val="Emphasis"/>
        </w:rPr>
        <w:t>distrust easily spills over</w:t>
      </w:r>
      <w:r w:rsidRPr="000A2225">
        <w:rPr>
          <w:rStyle w:val="StyleUnderline"/>
        </w:rPr>
        <w:t xml:space="preserve"> into broader assessments of the other country’s long term intentions. </w:t>
      </w:r>
      <w:r w:rsidRPr="000A2225">
        <w:rPr>
          <w:sz w:val="16"/>
        </w:rPr>
        <w:t xml:space="preserve">It is heightened by the link between the cyber domain and key values like individual privacy on the U.S. side and concerns with internal </w:t>
      </w:r>
      <w:proofErr w:type="spellStart"/>
      <w:r w:rsidRPr="000A2225">
        <w:rPr>
          <w:sz w:val="16"/>
        </w:rPr>
        <w:t>stabil</w:t>
      </w:r>
      <w:proofErr w:type="spellEnd"/>
      <w:r w:rsidRPr="000A2225">
        <w:rPr>
          <w:sz w:val="16"/>
        </w:rPr>
        <w:t xml:space="preserve">- </w:t>
      </w:r>
      <w:proofErr w:type="spellStart"/>
      <w:r w:rsidRPr="000A2225">
        <w:rPr>
          <w:sz w:val="16"/>
        </w:rPr>
        <w:t>ity</w:t>
      </w:r>
      <w:proofErr w:type="spellEnd"/>
      <w:r w:rsidRPr="000A2225">
        <w:rPr>
          <w:sz w:val="16"/>
        </w:rPr>
        <w:t xml:space="preserve"> on the Chinese side. Even more, </w:t>
      </w:r>
      <w:r w:rsidRPr="000A2225">
        <w:rPr>
          <w:rStyle w:val="StyleUnderline"/>
        </w:rPr>
        <w:t xml:space="preserve">the potentially poisoning effect of cybersecurity on the relationship is occurring at a time when there is genuine uncertainty about the degree and speed of changes in the global balance of </w:t>
      </w:r>
      <w:r w:rsidRPr="000A2225">
        <w:rPr>
          <w:rStyle w:val="StyleUnderline"/>
        </w:rPr>
        <w:lastRenderedPageBreak/>
        <w:t>power. The disagreements feed into the anxieties on all sides as to whether America and Ch</w:t>
      </w:r>
      <w:r>
        <w:rPr>
          <w:rStyle w:val="StyleUnderline"/>
        </w:rPr>
        <w:t xml:space="preserve">ina will have a basically </w:t>
      </w:r>
      <w:r w:rsidRPr="000A2225">
        <w:rPr>
          <w:rStyle w:val="Emphasis"/>
        </w:rPr>
        <w:t>cooperative or antagonistic relationship</w:t>
      </w:r>
      <w:r w:rsidRPr="000A2225">
        <w:rPr>
          <w:rStyle w:val="StyleUnderline"/>
        </w:rPr>
        <w:t xml:space="preserve"> over the coming several decades.</w:t>
      </w:r>
      <w:r w:rsidRPr="000A2225">
        <w:rPr>
          <w:sz w:val="16"/>
        </w:rPr>
        <w:t>25</w:t>
      </w:r>
    </w:p>
    <w:p w:rsidR="00F2720E" w:rsidRDefault="00F2720E" w:rsidP="00F2720E"/>
    <w:p w:rsidR="00F2720E" w:rsidRDefault="00F2720E" w:rsidP="00F2720E">
      <w:pPr>
        <w:pStyle w:val="Heading4"/>
      </w:pPr>
      <w:r>
        <w:t xml:space="preserve">STEM </w:t>
      </w:r>
      <w:proofErr w:type="spellStart"/>
      <w:r>
        <w:t>collab</w:t>
      </w:r>
      <w:proofErr w:type="spellEnd"/>
      <w:r>
        <w:t xml:space="preserve"> between US and China spills over to other relationships – empirics.</w:t>
      </w:r>
    </w:p>
    <w:p w:rsidR="00F2720E" w:rsidRDefault="00F2720E" w:rsidP="00F2720E">
      <w:r w:rsidRPr="00CF4D73">
        <w:rPr>
          <w:rStyle w:val="Style13ptBold"/>
        </w:rPr>
        <w:t>Wagner et al 14</w:t>
      </w:r>
      <w:r>
        <w:t xml:space="preserve"> (Caroline, </w:t>
      </w:r>
      <w:r w:rsidRPr="00CF4D73">
        <w:t xml:space="preserve">Milton &amp; Roslyn Wolf </w:t>
      </w:r>
      <w:r>
        <w:t xml:space="preserve">Chair in International Affairs at </w:t>
      </w:r>
      <w:r w:rsidRPr="00CF4D73">
        <w:t>Ohio State University,</w:t>
      </w:r>
      <w:r>
        <w:t xml:space="preserve"> </w:t>
      </w:r>
      <w:r w:rsidRPr="00CF4D73">
        <w:t xml:space="preserve">Lutz </w:t>
      </w:r>
      <w:proofErr w:type="spellStart"/>
      <w:r w:rsidRPr="00CF4D73">
        <w:t>Bornmann</w:t>
      </w:r>
      <w:proofErr w:type="spellEnd"/>
      <w:r>
        <w:t xml:space="preserve">, </w:t>
      </w:r>
      <w:r w:rsidRPr="00DF4D2F">
        <w:t xml:space="preserve">sociologist of science at the </w:t>
      </w:r>
      <w:r w:rsidRPr="00CF4D73">
        <w:t>Division for</w:t>
      </w:r>
      <w:r>
        <w:t xml:space="preserve"> Science and Innovation Studies at the</w:t>
      </w:r>
      <w:r w:rsidRPr="00CF4D73">
        <w:t xml:space="preserve"> Max Planck Society</w:t>
      </w:r>
      <w:r>
        <w:t xml:space="preserve">, </w:t>
      </w:r>
      <w:proofErr w:type="spellStart"/>
      <w:r w:rsidRPr="00CF4D73">
        <w:t>Loet</w:t>
      </w:r>
      <w:proofErr w:type="spellEnd"/>
      <w:r w:rsidRPr="00CF4D73">
        <w:t xml:space="preserve"> </w:t>
      </w:r>
      <w:proofErr w:type="spellStart"/>
      <w:r w:rsidRPr="00CF4D73">
        <w:t>Leydesdorff</w:t>
      </w:r>
      <w:proofErr w:type="spellEnd"/>
      <w:r>
        <w:t xml:space="preserve">, </w:t>
      </w:r>
      <w:r w:rsidRPr="00DF4D2F">
        <w:t>Professor in the Dynamics of Scientific Communication and Technological Innovation</w:t>
      </w:r>
      <w:r>
        <w:t xml:space="preserve"> at the University of Amsterdam, “</w:t>
      </w:r>
      <w:r w:rsidRPr="00CF4D73">
        <w:t>Recent Developments in Ch</w:t>
      </w:r>
      <w:r>
        <w:t xml:space="preserve">ina-U.S. Cooperation in Science”, Cornell University Library, </w:t>
      </w:r>
      <w:r w:rsidRPr="00CF4D73">
        <w:t>https://arxiv.org/pdf/1404.6545.pdf</w:t>
      </w:r>
      <w:r>
        <w:t>) KM</w:t>
      </w:r>
    </w:p>
    <w:p w:rsidR="00F2720E" w:rsidRPr="00CF4D73" w:rsidRDefault="00F2720E" w:rsidP="00F2720E"/>
    <w:p w:rsidR="00F2720E" w:rsidRDefault="00F2720E" w:rsidP="00F2720E">
      <w:pPr>
        <w:rPr>
          <w:sz w:val="16"/>
        </w:rPr>
      </w:pPr>
      <w:r w:rsidRPr="00DF4D2F">
        <w:rPr>
          <w:sz w:val="16"/>
        </w:rPr>
        <w:t xml:space="preserve">Introduction </w:t>
      </w:r>
      <w:r w:rsidRPr="00CF4D73">
        <w:rPr>
          <w:rStyle w:val="StyleUnderline"/>
        </w:rPr>
        <w:t xml:space="preserve">China’s </w:t>
      </w:r>
      <w:r w:rsidRPr="00DF4D2F">
        <w:rPr>
          <w:sz w:val="16"/>
        </w:rPr>
        <w:t>remarkable</w:t>
      </w:r>
      <w:r w:rsidRPr="00CF4D73">
        <w:rPr>
          <w:rStyle w:val="StyleUnderline"/>
        </w:rPr>
        <w:t xml:space="preserve"> gains in science </w:t>
      </w:r>
      <w:r w:rsidRPr="00DF4D2F">
        <w:rPr>
          <w:sz w:val="16"/>
        </w:rPr>
        <w:t xml:space="preserve">over the past 25 years </w:t>
      </w:r>
      <w:r w:rsidRPr="00CF4D73">
        <w:rPr>
          <w:rStyle w:val="StyleUnderline"/>
        </w:rPr>
        <w:t>have been well documented</w:t>
      </w:r>
      <w:r w:rsidRPr="00DF4D2F">
        <w:rPr>
          <w:sz w:val="16"/>
        </w:rPr>
        <w:t xml:space="preserve"> (e.g., </w:t>
      </w:r>
      <w:proofErr w:type="spellStart"/>
      <w:r w:rsidRPr="00DF4D2F">
        <w:rPr>
          <w:sz w:val="16"/>
        </w:rPr>
        <w:t>Jin</w:t>
      </w:r>
      <w:proofErr w:type="spellEnd"/>
      <w:r w:rsidRPr="00DF4D2F">
        <w:rPr>
          <w:sz w:val="16"/>
        </w:rPr>
        <w:t xml:space="preserve"> and Rousseau, 2005a; Zhou and </w:t>
      </w:r>
      <w:proofErr w:type="spellStart"/>
      <w:r w:rsidRPr="00DF4D2F">
        <w:rPr>
          <w:sz w:val="16"/>
        </w:rPr>
        <w:t>Leydesdorff</w:t>
      </w:r>
      <w:proofErr w:type="spellEnd"/>
      <w:r w:rsidRPr="00DF4D2F">
        <w:rPr>
          <w:sz w:val="16"/>
        </w:rPr>
        <w:t xml:space="preserve">, 2006; Shelton &amp; </w:t>
      </w:r>
      <w:proofErr w:type="spellStart"/>
      <w:r w:rsidRPr="00DF4D2F">
        <w:rPr>
          <w:sz w:val="16"/>
        </w:rPr>
        <w:t>Foland</w:t>
      </w:r>
      <w:proofErr w:type="spellEnd"/>
      <w:r w:rsidRPr="00DF4D2F">
        <w:rPr>
          <w:sz w:val="16"/>
        </w:rPr>
        <w:t xml:space="preserve">, 2009) </w:t>
      </w:r>
      <w:r w:rsidRPr="00CF4D73">
        <w:rPr>
          <w:rStyle w:val="StyleUnderline"/>
        </w:rPr>
        <w:t xml:space="preserve">but it is less well known that China and the United States have become each other’s </w:t>
      </w:r>
      <w:r w:rsidRPr="00CF4D73">
        <w:rPr>
          <w:rStyle w:val="Emphasis"/>
        </w:rPr>
        <w:t>top collaborating country</w:t>
      </w:r>
      <w:r w:rsidRPr="00CF4D73">
        <w:rPr>
          <w:rStyle w:val="StyleUnderline"/>
        </w:rPr>
        <w:t>.</w:t>
      </w:r>
      <w:r w:rsidRPr="00DF4D2F">
        <w:rPr>
          <w:sz w:val="16"/>
        </w:rPr>
        <w:t xml:space="preserve"> Recent studies have focused on the rapid growth of Chinese scientific publications overall. Adams (2010) reported that China had become the second largest producer of scientific articles behind the United States. In 2011, the Royal Society—the national science academy of the UK— issued a report using Scopus data in which this organization noted that China would overtake the U.S. in terms of numbers of publications within two years (Clarke et al., 2011; Plume, 2011). Using Web of Science (</w:t>
      </w:r>
      <w:proofErr w:type="spellStart"/>
      <w:r w:rsidRPr="00DF4D2F">
        <w:rPr>
          <w:sz w:val="16"/>
        </w:rPr>
        <w:t>WoS</w:t>
      </w:r>
      <w:proofErr w:type="spellEnd"/>
      <w:r w:rsidRPr="00DF4D2F">
        <w:rPr>
          <w:sz w:val="16"/>
        </w:rPr>
        <w:t xml:space="preserve">) data, Shelton &amp; </w:t>
      </w:r>
      <w:proofErr w:type="spellStart"/>
      <w:r w:rsidRPr="00DF4D2F">
        <w:rPr>
          <w:sz w:val="16"/>
        </w:rPr>
        <w:t>Leydesdorff</w:t>
      </w:r>
      <w:proofErr w:type="spellEnd"/>
      <w:r w:rsidRPr="00DF4D2F">
        <w:rPr>
          <w:sz w:val="16"/>
        </w:rPr>
        <w:t xml:space="preserve"> (2012) found that the exponential growth of Chinese publications had slowed down to linear growth rates during the 2000s, and that China would not outpace the USA until a date beyond 2020 (see endnote 1). This article focuses on recent developments in the growth of collaboration between China and the United States, and examines in what fields this growth has occurred. Background of the China-USA science relationship </w:t>
      </w:r>
      <w:r w:rsidRPr="00CF4D73">
        <w:rPr>
          <w:rStyle w:val="StyleUnderline"/>
        </w:rPr>
        <w:t xml:space="preserve">Science and technology has been a </w:t>
      </w:r>
      <w:r w:rsidRPr="00CF4D73">
        <w:rPr>
          <w:rStyle w:val="Emphasis"/>
        </w:rPr>
        <w:t>primary vehicle</w:t>
      </w:r>
      <w:r w:rsidRPr="00CF4D73">
        <w:rPr>
          <w:rStyle w:val="StyleUnderline"/>
        </w:rPr>
        <w:t xml:space="preserve"> for growing the bilateral relationship between China and the United States</w:t>
      </w:r>
      <w:r w:rsidRPr="00DF4D2F">
        <w:rPr>
          <w:sz w:val="16"/>
        </w:rPr>
        <w:t xml:space="preserve"> since the opening of relations between the two countries in the late 1970s. From 1986-1997, China-USA cooperation made up 2.5 percent of U.S. internationally coauthored papers (NSB 2000 Table 6-61). By 2008, China’s share of U.S. coauthored papers was up to 10.4 percent (NSB 2012 Table 5-19). By 2010, China had risen to second place (behind the UK) on the list of countries coauthoring with the United States (NSB 2012 Table 5-20). By 2011, China had become the top collaborating country with United States (</w:t>
      </w:r>
      <w:proofErr w:type="spellStart"/>
      <w:r w:rsidRPr="00DF4D2F">
        <w:rPr>
          <w:sz w:val="16"/>
        </w:rPr>
        <w:t>Bornmann</w:t>
      </w:r>
      <w:proofErr w:type="spellEnd"/>
      <w:r w:rsidRPr="00DF4D2F">
        <w:rPr>
          <w:sz w:val="16"/>
        </w:rPr>
        <w:t xml:space="preserve">, Wagner, and </w:t>
      </w:r>
      <w:proofErr w:type="spellStart"/>
      <w:r w:rsidRPr="00DF4D2F">
        <w:rPr>
          <w:sz w:val="16"/>
        </w:rPr>
        <w:t>Leydesdorff</w:t>
      </w:r>
      <w:proofErr w:type="spellEnd"/>
      <w:r w:rsidRPr="00DF4D2F">
        <w:rPr>
          <w:sz w:val="16"/>
        </w:rPr>
        <w:t xml:space="preserve">, under review). At the official government-to-government level, the Joint Commission on S&amp;T Cooperation oversees the bilateral scientific relationship. The Commission is an independent entity with no direct budget authority. </w:t>
      </w:r>
      <w:r w:rsidRPr="00CF4D73">
        <w:rPr>
          <w:rStyle w:val="StyleUnderline"/>
        </w:rPr>
        <w:t>The two governments have signed numerous high-level official agreements that provide a framework for cooperation</w:t>
      </w:r>
      <w:r w:rsidRPr="00DF4D2F">
        <w:rPr>
          <w:sz w:val="16"/>
        </w:rPr>
        <w:t xml:space="preserve"> (Sun, 2012; </w:t>
      </w:r>
      <w:proofErr w:type="spellStart"/>
      <w:r w:rsidRPr="00DF4D2F">
        <w:rPr>
          <w:sz w:val="16"/>
        </w:rPr>
        <w:t>Suttmeier</w:t>
      </w:r>
      <w:proofErr w:type="spellEnd"/>
      <w:r w:rsidRPr="00DF4D2F">
        <w:rPr>
          <w:sz w:val="16"/>
        </w:rPr>
        <w:t xml:space="preserve">, 2010)4. </w:t>
      </w:r>
      <w:r w:rsidRPr="00DF4D2F">
        <w:rPr>
          <w:rStyle w:val="StyleUnderline"/>
        </w:rPr>
        <w:t>The agreements have removed barriers and they provide platforms for cooperation</w:t>
      </w:r>
      <w:r w:rsidRPr="00DF4D2F">
        <w:rPr>
          <w:sz w:val="16"/>
        </w:rPr>
        <w:t>, but they do not source actual research and development (R&amp;D) projects, since they are only loosely tied to funding. This is particularly true on the U.S. side, where high-level S&amp;T agreements (with any country) rarely commit the government to allocate funding. U.S. government R&amp;D funding is generally awarded through a competitive process, with project funds being awarded to a U.S</w:t>
      </w:r>
      <w:proofErr w:type="gramStart"/>
      <w:r w:rsidRPr="00DF4D2F">
        <w:rPr>
          <w:sz w:val="16"/>
        </w:rPr>
        <w:t>.-</w:t>
      </w:r>
      <w:proofErr w:type="gramEnd"/>
      <w:r w:rsidRPr="00DF4D2F">
        <w:rPr>
          <w:sz w:val="16"/>
        </w:rPr>
        <w:t xml:space="preserve"> based entity. Oftentimes, a U.S. awardee has only a limited ability to share resources with a foreign partner. Thus, it is difficult to assess the extent or subjects of cooperation by examining political agreements. The publication record offers better insights into the subjects of cooperation and the locations of collaborators. </w:t>
      </w:r>
      <w:r w:rsidRPr="00DF4D2F">
        <w:rPr>
          <w:rStyle w:val="StyleUnderline"/>
        </w:rPr>
        <w:t xml:space="preserve">Both governments have funded some scientific cooperation with the other nation through direct and indirect channels. The U.S. government has supported China-U.S. cooperation </w:t>
      </w:r>
      <w:r w:rsidRPr="00DF4D2F">
        <w:rPr>
          <w:sz w:val="16"/>
        </w:rPr>
        <w:t>through small amounts of direct funds for joint projects (</w:t>
      </w:r>
      <w:r w:rsidRPr="00DF4D2F">
        <w:rPr>
          <w:rStyle w:val="StyleUnderline"/>
        </w:rPr>
        <w:t>e.g., U.S.-China Clean Energy Cooperation</w:t>
      </w:r>
      <w:r w:rsidRPr="00DF4D2F">
        <w:rPr>
          <w:sz w:val="16"/>
        </w:rPr>
        <w:t xml:space="preserve">), funded outside of the R&amp;D budgeting process. Other means of support for joint R&amp;D are indirect and do not favor China over other countries. These sources include funds awarded to U.S. researchers who then cooperate with Chinese counterparts5, (where the Chinese researcher is separately funded); as part of the U.S. government commitment to international cooperative projects such as </w:t>
      </w:r>
      <w:r w:rsidRPr="00DF4D2F">
        <w:rPr>
          <w:rStyle w:val="StyleUnderline"/>
        </w:rPr>
        <w:t>the Human Genome Project or the International Thermonuclear Experimental Reactor; and in- kind contributions to global monitoring activities such as the earthquake research, ocean drilling, and weather monitoring.</w:t>
      </w:r>
      <w:r>
        <w:rPr>
          <w:rStyle w:val="StyleUnderline"/>
        </w:rPr>
        <w:t xml:space="preserve"> </w:t>
      </w:r>
      <w:r w:rsidRPr="00DF4D2F">
        <w:rPr>
          <w:sz w:val="16"/>
        </w:rPr>
        <w:t xml:space="preserve">Similarly, the Chinese government has supported enhanced cooperation with the United States with direct funding (of an unknown amount) as well as support for Chinese scholars who cooperated with the USA. </w:t>
      </w:r>
      <w:r w:rsidRPr="00DF4D2F">
        <w:rPr>
          <w:rStyle w:val="StyleUnderline"/>
        </w:rPr>
        <w:t>The Chinese government has spent a significant amount of public funds to provide opportunities for Chinese scientists to travel to the United States to study or work in cooperation with U.S. counterparts.</w:t>
      </w:r>
      <w:r w:rsidRPr="00DF4D2F">
        <w:rPr>
          <w:sz w:val="16"/>
        </w:rPr>
        <w:t xml:space="preserve"> A number of studies and reports have documented the spectacular growth in the number of Chinese students traveling to the USA to study science, engineering, and computer science (see, for example, IIE, 2013). Relationships forged during education often continue after the student has returned to China, contributing to the pool of people coauthoring articles. </w:t>
      </w:r>
      <w:proofErr w:type="spellStart"/>
      <w:r w:rsidRPr="00DF4D2F">
        <w:rPr>
          <w:sz w:val="16"/>
        </w:rPr>
        <w:t>Suttmeier</w:t>
      </w:r>
      <w:proofErr w:type="spellEnd"/>
      <w:r w:rsidRPr="00DF4D2F">
        <w:rPr>
          <w:sz w:val="16"/>
        </w:rPr>
        <w:t xml:space="preserve"> (2010) and Chen (2011) have documented the official government statements about bilateral cooperation. They describe the official approach at building bilateral cooperation where foreign delegations visited each other’s countries to tour facilities and discuss exchanges of technical information. This paper reports on China-USA cooperation measured as published papers (articles, reviews, and letters) in scientific journals drawn from the Web of Science (</w:t>
      </w:r>
      <w:proofErr w:type="spellStart"/>
      <w:r w:rsidRPr="00DF4D2F">
        <w:rPr>
          <w:sz w:val="16"/>
        </w:rPr>
        <w:t>WoS</w:t>
      </w:r>
      <w:proofErr w:type="spellEnd"/>
      <w:r w:rsidRPr="00DF4D2F">
        <w:rPr>
          <w:sz w:val="16"/>
        </w:rPr>
        <w:t xml:space="preserve">, Thomson Reuters). Published papers in scientific journals enable analysis of the results of scientific cooperation, irrespective of political relationships or agreements—or even of government spending. A review of published work abstracted in the </w:t>
      </w:r>
      <w:proofErr w:type="spellStart"/>
      <w:r w:rsidRPr="00DF4D2F">
        <w:rPr>
          <w:sz w:val="16"/>
        </w:rPr>
        <w:t>WoS</w:t>
      </w:r>
      <w:proofErr w:type="spellEnd"/>
      <w:r w:rsidRPr="00DF4D2F">
        <w:rPr>
          <w:sz w:val="16"/>
        </w:rPr>
        <w:t xml:space="preserve"> provides a mechanism to reveal the growth of scientific collaboration between the two countries. The publication record is expected to reveal the scientific links established by scientists themselves (rather than those listed as subjects in government-to-government agreements). We expected to find that scientific cooperation increases as the Chinese system transitions towards merit-based R&amp;D and Chinese science improves in quality.</w:t>
      </w:r>
    </w:p>
    <w:p w:rsidR="00F2720E" w:rsidRDefault="00F2720E" w:rsidP="00F2720E"/>
    <w:p w:rsidR="00F2720E" w:rsidRPr="00A96CF7" w:rsidRDefault="00F2720E" w:rsidP="00A96CF7">
      <w:pPr>
        <w:pStyle w:val="Heading4"/>
      </w:pPr>
      <w:r w:rsidRPr="00A96CF7">
        <w:lastRenderedPageBreak/>
        <w:t>China says yes to tech coop – longitudinal studies prove.</w:t>
      </w:r>
    </w:p>
    <w:p w:rsidR="00F2720E" w:rsidRPr="00CF4D73" w:rsidRDefault="00F2720E" w:rsidP="00F2720E">
      <w:r w:rsidRPr="00CF4D73">
        <w:rPr>
          <w:rStyle w:val="Style13ptBold"/>
        </w:rPr>
        <w:t>Wagner et al 14</w:t>
      </w:r>
      <w:r>
        <w:t xml:space="preserve"> (Caroline, </w:t>
      </w:r>
      <w:r w:rsidRPr="00CF4D73">
        <w:t xml:space="preserve">Milton &amp; Roslyn Wolf </w:t>
      </w:r>
      <w:r>
        <w:t xml:space="preserve">Chair in International Affairs at </w:t>
      </w:r>
      <w:r w:rsidRPr="00CF4D73">
        <w:t>Ohio State University,</w:t>
      </w:r>
      <w:r>
        <w:t xml:space="preserve"> </w:t>
      </w:r>
      <w:r w:rsidRPr="00CF4D73">
        <w:t xml:space="preserve">Lutz </w:t>
      </w:r>
      <w:proofErr w:type="spellStart"/>
      <w:r w:rsidRPr="00CF4D73">
        <w:t>Bornmann</w:t>
      </w:r>
      <w:proofErr w:type="spellEnd"/>
      <w:r>
        <w:t xml:space="preserve">, </w:t>
      </w:r>
      <w:r w:rsidRPr="00DF4D2F">
        <w:t xml:space="preserve">sociologist of science at the </w:t>
      </w:r>
      <w:r w:rsidRPr="00CF4D73">
        <w:t>Division for</w:t>
      </w:r>
      <w:r>
        <w:t xml:space="preserve"> Science and Innovation Studies at the</w:t>
      </w:r>
      <w:r w:rsidRPr="00CF4D73">
        <w:t xml:space="preserve"> Max Planck Society</w:t>
      </w:r>
      <w:r>
        <w:t xml:space="preserve">, </w:t>
      </w:r>
      <w:proofErr w:type="spellStart"/>
      <w:r w:rsidRPr="00CF4D73">
        <w:t>Loet</w:t>
      </w:r>
      <w:proofErr w:type="spellEnd"/>
      <w:r w:rsidRPr="00CF4D73">
        <w:t xml:space="preserve"> </w:t>
      </w:r>
      <w:proofErr w:type="spellStart"/>
      <w:r w:rsidRPr="00CF4D73">
        <w:t>Leydesdorff</w:t>
      </w:r>
      <w:proofErr w:type="spellEnd"/>
      <w:r>
        <w:t xml:space="preserve">, </w:t>
      </w:r>
      <w:r w:rsidRPr="00DF4D2F">
        <w:t>Professor in the Dynamics of Scientific Communication and Technological Innovation</w:t>
      </w:r>
      <w:r>
        <w:t xml:space="preserve"> at the University of Amsterdam, “</w:t>
      </w:r>
      <w:r w:rsidRPr="00CF4D73">
        <w:t>Recent Developments in Ch</w:t>
      </w:r>
      <w:r>
        <w:t xml:space="preserve">ina-U.S. Cooperation in Science”, Cornell University Library, </w:t>
      </w:r>
      <w:r w:rsidRPr="00CF4D73">
        <w:t>https://arxiv.org/pdf/1404.6545.pdf</w:t>
      </w:r>
      <w:r>
        <w:t>) KM</w:t>
      </w:r>
    </w:p>
    <w:p w:rsidR="00F2720E" w:rsidRPr="00DF4D2F" w:rsidRDefault="00F2720E" w:rsidP="00F2720E"/>
    <w:p w:rsidR="00F2720E" w:rsidRPr="00345D4D" w:rsidRDefault="00F2720E" w:rsidP="00F2720E">
      <w:pPr>
        <w:rPr>
          <w:sz w:val="16"/>
        </w:rPr>
      </w:pPr>
      <w:r w:rsidRPr="00345D4D">
        <w:rPr>
          <w:sz w:val="16"/>
        </w:rPr>
        <w:t xml:space="preserve">Discussion and Conclusion </w:t>
      </w:r>
      <w:proofErr w:type="gramStart"/>
      <w:r w:rsidRPr="00DF4D2F">
        <w:rPr>
          <w:rStyle w:val="StyleUnderline"/>
        </w:rPr>
        <w:t>During</w:t>
      </w:r>
      <w:proofErr w:type="gramEnd"/>
      <w:r w:rsidRPr="00DF4D2F">
        <w:rPr>
          <w:rStyle w:val="StyleUnderline"/>
        </w:rPr>
        <w:t xml:space="preserve"> the 2000s, the scientific relationship between China and the United States--as measured in coauthored papers--showed significant growth. By 2011, China had risen to become the USA’s top collaborating partner, </w:t>
      </w:r>
      <w:r w:rsidRPr="00DF4D2F">
        <w:rPr>
          <w:rStyle w:val="Emphasis"/>
        </w:rPr>
        <w:t>outpacing the UK, Japan, and Germany</w:t>
      </w:r>
      <w:r w:rsidRPr="00DF4D2F">
        <w:rPr>
          <w:rStyle w:val="StyleUnderline"/>
        </w:rPr>
        <w:t xml:space="preserve">—nations that are long- time partners of the U.S. in science. </w:t>
      </w:r>
      <w:r w:rsidRPr="00345D4D">
        <w:rPr>
          <w:sz w:val="16"/>
        </w:rPr>
        <w:t xml:space="preserve">Chinese scientists claim first authorship much more frequently than U.S. counterparts by the end of the decade. Collaborations increased in favor of nanoscale science and biological and medical sciences. Coauthored articles appear among the most highly-cited articles in the Web of Science. The sustained rate of increase of collaboration with one other country is unprecedented on the U.S. side. By comparison, following the break-up of the Soviet Union, in 1998 after 7 years of openness, Russia’s </w:t>
      </w:r>
      <w:proofErr w:type="spellStart"/>
      <w:r w:rsidRPr="00345D4D">
        <w:rPr>
          <w:sz w:val="16"/>
        </w:rPr>
        <w:t>coauthorships</w:t>
      </w:r>
      <w:proofErr w:type="spellEnd"/>
      <w:r w:rsidRPr="00345D4D">
        <w:rPr>
          <w:sz w:val="16"/>
        </w:rPr>
        <w:t xml:space="preserve"> accounted for 3.9% of U.S. international </w:t>
      </w:r>
      <w:proofErr w:type="spellStart"/>
      <w:r w:rsidRPr="00345D4D">
        <w:rPr>
          <w:sz w:val="16"/>
        </w:rPr>
        <w:t>coauthorship</w:t>
      </w:r>
      <w:proofErr w:type="spellEnd"/>
      <w:r w:rsidRPr="00345D4D">
        <w:rPr>
          <w:sz w:val="16"/>
        </w:rPr>
        <w:t xml:space="preserve"> (NSB 2000, Table 6-61); this percentage share put Russia in the 10th position among the U.S.’s top 10 collaborating countries. The percentage share of U.S. international articles with a Russian coauthor(due to breakup of the Soviet Union, Russia was not counted in the 1980s) grew to 3.9% in 1997; this could be said to outpace China in the first years of openness, since China accounted for only 2.5 percent of U.S. internationally coauthored papers after 20 years of openness. But, Russian co-authors did not sustain and grow the relationship. In 2008, after nearly 18 years of openness, Russia’s share of </w:t>
      </w:r>
      <w:proofErr w:type="spellStart"/>
      <w:r w:rsidRPr="00345D4D">
        <w:rPr>
          <w:sz w:val="16"/>
        </w:rPr>
        <w:t>coauthorship</w:t>
      </w:r>
      <w:proofErr w:type="spellEnd"/>
      <w:r w:rsidRPr="00345D4D">
        <w:rPr>
          <w:sz w:val="16"/>
        </w:rPr>
        <w:t xml:space="preserve"> with the U.S. had dropped to 2.7% of U.S. papers (NSB 2010), and it dropped again by 2012 to 2.4% (NSB 2014). Also, by point of contrast, the United States government spent more than $300 million per year (in then-year dollars) during the 1990s to encourage civilian uses of Russian science and to build collaborative relationships (Wagner et al., 2002)—where no counterpart of expenditure is committed to building a relationship with China. From a modest beginning, China continued to grow its share of U.S. international </w:t>
      </w:r>
      <w:proofErr w:type="spellStart"/>
      <w:r w:rsidRPr="00345D4D">
        <w:rPr>
          <w:sz w:val="16"/>
        </w:rPr>
        <w:t>coauthorships</w:t>
      </w:r>
      <w:proofErr w:type="spellEnd"/>
      <w:r w:rsidRPr="00345D4D">
        <w:rPr>
          <w:sz w:val="16"/>
        </w:rPr>
        <w:t xml:space="preserve">, even in the absence of targeted funds (on the U.S. side) such as those provided to the U.S.-Russia relationship. This suggests that the scientific relationships being forged were emerging more from the interests of scientists to link to one another than from political incentives (as might have been an influence on the U.S.-Russia relationship in the first decade after opening). Moreover, it also suggests that China continued to improve its domestic scientific capacity over the past two decades, again in contrast to Russia, where bilateral scientific relationships with the U.S. have dropped as Russia has dropped in scientific quality measures.6 It remains to be seen if political opposition expressed in U.S. law by the Wolf Amendment (April 2011) influences cooperation with China (Forbes, 2011). However, as noted, U.S. official agreements or statements rarely commit government funding: </w:t>
      </w:r>
      <w:r w:rsidRPr="00DF4D2F">
        <w:rPr>
          <w:rStyle w:val="StyleUnderline"/>
        </w:rPr>
        <w:t xml:space="preserve">the growth in cooperation appears to be driven bottom-up by the interests of scientists rather than top-down by governmental edict or other constructed opportunity provided by preferential funding, so </w:t>
      </w:r>
      <w:r w:rsidRPr="00DF4D2F">
        <w:rPr>
          <w:rStyle w:val="Emphasis"/>
        </w:rPr>
        <w:t xml:space="preserve">political opposition may have little </w:t>
      </w:r>
      <w:proofErr w:type="spellStart"/>
      <w:r w:rsidRPr="00DF4D2F">
        <w:rPr>
          <w:rStyle w:val="Emphasis"/>
        </w:rPr>
        <w:t>affect</w:t>
      </w:r>
      <w:proofErr w:type="spellEnd"/>
      <w:r w:rsidRPr="00DF4D2F">
        <w:rPr>
          <w:rStyle w:val="Emphasis"/>
        </w:rPr>
        <w:t xml:space="preserve"> on actual scientist-to-scientist cooperation</w:t>
      </w:r>
      <w:r w:rsidRPr="00DF4D2F">
        <w:rPr>
          <w:rStyle w:val="StyleUnderline"/>
        </w:rPr>
        <w:t>.</w:t>
      </w:r>
      <w:r>
        <w:rPr>
          <w:rStyle w:val="StyleUnderline"/>
        </w:rPr>
        <w:t xml:space="preserve"> </w:t>
      </w:r>
      <w:r w:rsidRPr="00DF4D2F">
        <w:rPr>
          <w:rStyle w:val="StyleUnderline"/>
        </w:rPr>
        <w:t xml:space="preserve">During the 2000s, the China-U.S. relationship grew within a global science system, as well. </w:t>
      </w:r>
      <w:r w:rsidRPr="00345D4D">
        <w:rPr>
          <w:sz w:val="16"/>
        </w:rPr>
        <w:t xml:space="preserve">The global system has also become more collaborative overall (Wagner &amp; </w:t>
      </w:r>
      <w:proofErr w:type="spellStart"/>
      <w:r w:rsidRPr="00345D4D">
        <w:rPr>
          <w:sz w:val="16"/>
        </w:rPr>
        <w:t>Leydesdorff</w:t>
      </w:r>
      <w:proofErr w:type="spellEnd"/>
      <w:r w:rsidRPr="00345D4D">
        <w:rPr>
          <w:sz w:val="16"/>
        </w:rPr>
        <w:t xml:space="preserve">, forthcoming). Increased international </w:t>
      </w:r>
      <w:proofErr w:type="spellStart"/>
      <w:r w:rsidRPr="00345D4D">
        <w:rPr>
          <w:sz w:val="16"/>
        </w:rPr>
        <w:t>coauthorships</w:t>
      </w:r>
      <w:proofErr w:type="spellEnd"/>
      <w:r w:rsidRPr="00345D4D">
        <w:rPr>
          <w:sz w:val="16"/>
        </w:rPr>
        <w:t xml:space="preserve"> are part of an overall trend towards global linkages. Even within this global trend, the China-U.S. growth outpaced the growth of other relationships. The National Science Board shows that the increases in </w:t>
      </w:r>
      <w:proofErr w:type="spellStart"/>
      <w:r w:rsidRPr="00345D4D">
        <w:rPr>
          <w:sz w:val="16"/>
        </w:rPr>
        <w:t>coauthorship</w:t>
      </w:r>
      <w:proofErr w:type="spellEnd"/>
      <w:r w:rsidRPr="00345D4D">
        <w:rPr>
          <w:sz w:val="16"/>
        </w:rPr>
        <w:t xml:space="preserve"> relationships between the United States and many other countries were generally in the range of 1-2% increase, while with China, the rate tripled from 5% of coauthored articles in 2002 to 16.2% in 2012 (NSB 2014 Table 5-23, see endnote 1. (In the same decade significant drops in </w:t>
      </w:r>
      <w:proofErr w:type="spellStart"/>
      <w:r w:rsidRPr="00345D4D">
        <w:rPr>
          <w:sz w:val="16"/>
        </w:rPr>
        <w:t>coauthorships</w:t>
      </w:r>
      <w:proofErr w:type="spellEnd"/>
      <w:r w:rsidRPr="00345D4D">
        <w:rPr>
          <w:sz w:val="16"/>
        </w:rPr>
        <w:t xml:space="preserve"> are recorded with the U.S.: Japan, Russia, and Israel (NSB 2014 Table 5-23)). A number of reasons may explain this sustained rise in scientific partnership between China and the United States, including: 1) increased R&amp;D spending on China’s part---increasing resources available to cooperate, 2) increased number of internationally educated Chinese scientists and engineers—increasing the number of people available to work abroad and/or co-author internationally, and 3) changes to the databases that count China’s contributions to science. Each is discussed briefly below. 1) Certainly we know that China has greatly increased its investments in science and technology spending (</w:t>
      </w:r>
      <w:proofErr w:type="spellStart"/>
      <w:r w:rsidRPr="00345D4D">
        <w:rPr>
          <w:sz w:val="16"/>
        </w:rPr>
        <w:t>Suttmeier</w:t>
      </w:r>
      <w:proofErr w:type="spellEnd"/>
      <w:r w:rsidRPr="00345D4D">
        <w:rPr>
          <w:sz w:val="16"/>
        </w:rPr>
        <w:t xml:space="preserve">, 2010; Shelton and </w:t>
      </w:r>
      <w:proofErr w:type="spellStart"/>
      <w:r w:rsidRPr="00345D4D">
        <w:rPr>
          <w:sz w:val="16"/>
        </w:rPr>
        <w:t>Foland</w:t>
      </w:r>
      <w:proofErr w:type="spellEnd"/>
      <w:r w:rsidRPr="00345D4D">
        <w:rPr>
          <w:sz w:val="16"/>
        </w:rPr>
        <w:t>, 2009), which contributes to its domestic capacity to collaborate. The Chinese government has increased R&amp;D spending (GERD</w:t>
      </w:r>
      <w:proofErr w:type="gramStart"/>
      <w:r w:rsidRPr="00345D4D">
        <w:rPr>
          <w:sz w:val="16"/>
        </w:rPr>
        <w:t>)7</w:t>
      </w:r>
      <w:proofErr w:type="gramEnd"/>
      <w:r w:rsidRPr="00345D4D">
        <w:rPr>
          <w:sz w:val="16"/>
        </w:rPr>
        <w:t xml:space="preserve"> up to the level of the EU27 according to the OECD (2008). Internal Chinese government policy has encouraged private R&amp;D spending, all with a view towards supporting economic growth (Cao, </w:t>
      </w:r>
      <w:proofErr w:type="spellStart"/>
      <w:r w:rsidRPr="00345D4D">
        <w:rPr>
          <w:sz w:val="16"/>
        </w:rPr>
        <w:t>Suttmeier</w:t>
      </w:r>
      <w:proofErr w:type="spellEnd"/>
      <w:r w:rsidRPr="00345D4D">
        <w:rPr>
          <w:sz w:val="16"/>
        </w:rPr>
        <w:t xml:space="preserve">, &amp; Simon, 2006). According to the NSB, Chinese spending on R&amp;D has increased by 18% annually (adjusted for inflation) (NSB, 2014); the NSB (2014) also reports that Chinese R&amp;D spending rose to be 15% of global R&amp;D spending in 2011. Intramural spending on R&amp;D within industry more than doubled during the decade (UNESCO, 2010). 2) The number of researchers working in China has increased significantly during the decade from 695,000 in 2000 to 1,600,000 in 2008, according to UNESCO (2010). Chinese universities have increased the rate of growth of human capital, partly demonstrated in their increased publishing in </w:t>
      </w:r>
      <w:proofErr w:type="spellStart"/>
      <w:r w:rsidRPr="00345D4D">
        <w:rPr>
          <w:sz w:val="16"/>
        </w:rPr>
        <w:t>WoS</w:t>
      </w:r>
      <w:proofErr w:type="spellEnd"/>
      <w:r w:rsidRPr="00345D4D">
        <w:rPr>
          <w:sz w:val="16"/>
        </w:rPr>
        <w:t xml:space="preserve">-listed journals. Financial incentives are offered within China to publish in refereed journals. The Chinese government has sponsored workshops to teach scientists how to write for and publish in English-language journals (Cargill &amp; O’Connor, 2006). We know that those publishing in </w:t>
      </w:r>
      <w:proofErr w:type="spellStart"/>
      <w:r w:rsidRPr="00345D4D">
        <w:rPr>
          <w:sz w:val="16"/>
        </w:rPr>
        <w:t>WoS</w:t>
      </w:r>
      <w:proofErr w:type="spellEnd"/>
      <w:r w:rsidRPr="00345D4D">
        <w:rPr>
          <w:sz w:val="16"/>
        </w:rPr>
        <w:t xml:space="preserve"> journals gains international visibility, and scientists working at world-class levels are more likely to coauthor (</w:t>
      </w:r>
      <w:proofErr w:type="spellStart"/>
      <w:r w:rsidRPr="00345D4D">
        <w:rPr>
          <w:sz w:val="16"/>
        </w:rPr>
        <w:t>Narin</w:t>
      </w:r>
      <w:proofErr w:type="spellEnd"/>
      <w:r w:rsidRPr="00345D4D">
        <w:rPr>
          <w:sz w:val="16"/>
        </w:rPr>
        <w:t xml:space="preserve"> et al., 1991). Also, the quality of Chinese science appears to be improving (</w:t>
      </w:r>
      <w:proofErr w:type="spellStart"/>
      <w:r w:rsidRPr="00345D4D">
        <w:rPr>
          <w:sz w:val="16"/>
        </w:rPr>
        <w:t>Kostoff</w:t>
      </w:r>
      <w:proofErr w:type="spellEnd"/>
      <w:r w:rsidRPr="00345D4D">
        <w:rPr>
          <w:sz w:val="16"/>
        </w:rPr>
        <w:t xml:space="preserve"> 2009; </w:t>
      </w:r>
      <w:proofErr w:type="spellStart"/>
      <w:r w:rsidRPr="00345D4D">
        <w:rPr>
          <w:sz w:val="16"/>
        </w:rPr>
        <w:t>Jin</w:t>
      </w:r>
      <w:proofErr w:type="spellEnd"/>
      <w:r w:rsidRPr="00345D4D">
        <w:rPr>
          <w:sz w:val="16"/>
        </w:rPr>
        <w:t xml:space="preserve"> &amp; Rousseau, 2005b), possibly adding to their attractiveness to U.S. counterparts. Chinese scientists who have been living and studying in the U.S. have been encouraged to return to China, and it can be surmised that they are likely to co-publish at the global level. Chinese students studying in the USA and returning home may be retaining ties and co-publishing with former teachers and colleagues. These changes have increased the number of Chinese scientists who seek to co-publish in archival journals. 3) Finally, the indexing services that abstract scientific publications have increased coverage of Chinese science. The two primary indexing services, Scopus (Elsevier) and </w:t>
      </w:r>
      <w:proofErr w:type="spellStart"/>
      <w:r w:rsidRPr="00345D4D">
        <w:rPr>
          <w:sz w:val="16"/>
        </w:rPr>
        <w:t>WoS</w:t>
      </w:r>
      <w:proofErr w:type="spellEnd"/>
      <w:r w:rsidRPr="00345D4D">
        <w:rPr>
          <w:sz w:val="16"/>
        </w:rPr>
        <w:t xml:space="preserve"> databases, have sought to include a growing number of Chinese journals. </w:t>
      </w:r>
      <w:proofErr w:type="spellStart"/>
      <w:r w:rsidRPr="00345D4D">
        <w:rPr>
          <w:sz w:val="16"/>
        </w:rPr>
        <w:t>WoS</w:t>
      </w:r>
      <w:proofErr w:type="spellEnd"/>
      <w:r w:rsidRPr="00345D4D">
        <w:rPr>
          <w:sz w:val="16"/>
        </w:rPr>
        <w:t xml:space="preserve"> now lists 161 peer-reviewed journals published in China. (This number is still a very small percentage of all journals published in China, which number more than 6500 according to the China Scientific and Technical Papers and Citations Database.) The addition of new journals in </w:t>
      </w:r>
      <w:proofErr w:type="spellStart"/>
      <w:r w:rsidRPr="00345D4D">
        <w:rPr>
          <w:sz w:val="16"/>
        </w:rPr>
        <w:t>WoS</w:t>
      </w:r>
      <w:proofErr w:type="spellEnd"/>
      <w:r w:rsidRPr="00345D4D">
        <w:rPr>
          <w:sz w:val="16"/>
        </w:rPr>
        <w:t xml:space="preserve"> is an attempt to address the English language bias within science (Van </w:t>
      </w:r>
      <w:proofErr w:type="spellStart"/>
      <w:r w:rsidRPr="00345D4D">
        <w:rPr>
          <w:sz w:val="16"/>
        </w:rPr>
        <w:t>Leeuwen</w:t>
      </w:r>
      <w:proofErr w:type="spellEnd"/>
      <w:r w:rsidRPr="00345D4D">
        <w:rPr>
          <w:sz w:val="16"/>
        </w:rPr>
        <w:t xml:space="preserve"> et al., 2000) although we can assume that some language bias and possibly a cultural bias still exists. (In fact, papers with a U.S. address continue to be more likely to cite papers from </w:t>
      </w:r>
      <w:r w:rsidRPr="00345D4D">
        <w:rPr>
          <w:sz w:val="16"/>
        </w:rPr>
        <w:lastRenderedPageBreak/>
        <w:t xml:space="preserve">Europe; similarly, Chinese papers are more likely to cite South Korea and Taiwan.) </w:t>
      </w:r>
      <w:r w:rsidRPr="00DF4D2F">
        <w:rPr>
          <w:rStyle w:val="StyleUnderline"/>
        </w:rPr>
        <w:t xml:space="preserve">Chinese scientists are </w:t>
      </w:r>
      <w:r w:rsidRPr="00DF4D2F">
        <w:rPr>
          <w:rStyle w:val="Emphasis"/>
        </w:rPr>
        <w:t>actively seeking to partner</w:t>
      </w:r>
      <w:r w:rsidRPr="00DF4D2F">
        <w:rPr>
          <w:rStyle w:val="StyleUnderline"/>
        </w:rPr>
        <w:t xml:space="preserve"> with counterparts in the United States. </w:t>
      </w:r>
      <w:r w:rsidRPr="00345D4D">
        <w:rPr>
          <w:sz w:val="16"/>
        </w:rPr>
        <w:t xml:space="preserve">Some see this targeted outreach on China’s part to cooperate with the United States as a threat to U.S. dominance in science (Freeman, 2006). It can also be seen as an opportunity to tap fresh talent and ideas. As the West faces a period of budget austerity, science and technology projects funded in China may help fill some gaps if the activities are accessed with the goal of gaining efficiencies and disseminating know-how. A policy shift may be needed to take full advantage of these opportunities. U.S. government agencies, for example, may need to shift investment towards tracking and monitoring science in China and making it available to U.S.-based scientists. Chinese science faces challenges of its own that potentially hinder future growth and collaborations. The most pressing challenge is addressing continuing charges of fraud and plagiarism in a way that builds trust in collaborative opportunities. Lin </w:t>
      </w:r>
      <w:proofErr w:type="spellStart"/>
      <w:r w:rsidRPr="00345D4D">
        <w:rPr>
          <w:sz w:val="16"/>
        </w:rPr>
        <w:t>Songquin</w:t>
      </w:r>
      <w:proofErr w:type="spellEnd"/>
      <w:r w:rsidRPr="00345D4D">
        <w:rPr>
          <w:sz w:val="16"/>
        </w:rPr>
        <w:t xml:space="preserve">, a member of the Chinese Academy of Sciences, expressed concern about academic corruption in Chinese science saying that a </w:t>
      </w:r>
      <w:proofErr w:type="spellStart"/>
      <w:r w:rsidRPr="00345D4D">
        <w:rPr>
          <w:sz w:val="16"/>
        </w:rPr>
        <w:t>midguided</w:t>
      </w:r>
      <w:proofErr w:type="spellEnd"/>
      <w:r w:rsidRPr="00345D4D">
        <w:rPr>
          <w:sz w:val="16"/>
        </w:rPr>
        <w:t xml:space="preserve"> academic evaluation system creates conditions for fraud and plagiarism (Lin, 2013). </w:t>
      </w:r>
      <w:proofErr w:type="spellStart"/>
      <w:r w:rsidRPr="00345D4D">
        <w:rPr>
          <w:sz w:val="16"/>
        </w:rPr>
        <w:t>Suttmeier</w:t>
      </w:r>
      <w:proofErr w:type="spellEnd"/>
      <w:r w:rsidRPr="00345D4D">
        <w:rPr>
          <w:sz w:val="16"/>
        </w:rPr>
        <w:t xml:space="preserve">, Cao and Simon (2006) point to a possible “technology trap” caused by China’s over-reliance on imported technology, where knowledge capacity is not embedded locally in a way that can take up the technologies being imported from abroad. Similarly, </w:t>
      </w:r>
      <w:proofErr w:type="spellStart"/>
      <w:r w:rsidRPr="00345D4D">
        <w:rPr>
          <w:sz w:val="16"/>
        </w:rPr>
        <w:t>Wilsdon</w:t>
      </w:r>
      <w:proofErr w:type="spellEnd"/>
      <w:r w:rsidRPr="00345D4D">
        <w:rPr>
          <w:sz w:val="16"/>
        </w:rPr>
        <w:t xml:space="preserve"> and Keeley (2011) pointed to structural barriers to openness within the Chinese society that affect the ability of scientific inquiry to grow. Our data support those of Braun &amp; </w:t>
      </w:r>
      <w:proofErr w:type="spellStart"/>
      <w:r w:rsidRPr="00345D4D">
        <w:rPr>
          <w:sz w:val="16"/>
        </w:rPr>
        <w:t>Dióspatoni</w:t>
      </w:r>
      <w:proofErr w:type="spellEnd"/>
      <w:r w:rsidRPr="00345D4D">
        <w:rPr>
          <w:sz w:val="16"/>
        </w:rPr>
        <w:t xml:space="preserve"> (2005) that the dominance of the USA in terms of editorial control of journals is still evidenced by results (Braun et al., 2007). Many thousands of Chinese journals are not listed in the </w:t>
      </w:r>
      <w:proofErr w:type="spellStart"/>
      <w:r w:rsidRPr="00345D4D">
        <w:rPr>
          <w:sz w:val="16"/>
        </w:rPr>
        <w:t>WoS</w:t>
      </w:r>
      <w:proofErr w:type="spellEnd"/>
      <w:r w:rsidRPr="00345D4D">
        <w:rPr>
          <w:sz w:val="16"/>
        </w:rPr>
        <w:t>, although this is the case for many U.S. scientific publications as well (Wagner &amp; Wong, 2011), and the extent of bias is diminishing. The data show that the scientific system as a whole is growing, and new members from formerly absent countries are contributing to the pool of knowledge. As they do, the system as a whole benefits from new knowledge (Wagner, 2008). From this perspective, the USA and other scientifically- advanced countries are gaining new colleagues and partners as well as access to new resources as other countries develop their scientific capacities. On the other hand, it is clear that the location of scientific research contributes to the capacity to create, absorb, and retain knowledge as well as to create innovative products (</w:t>
      </w:r>
      <w:proofErr w:type="spellStart"/>
      <w:r w:rsidRPr="00345D4D">
        <w:rPr>
          <w:sz w:val="16"/>
        </w:rPr>
        <w:t>Acs</w:t>
      </w:r>
      <w:proofErr w:type="spellEnd"/>
      <w:r w:rsidRPr="00345D4D">
        <w:rPr>
          <w:sz w:val="16"/>
        </w:rPr>
        <w:t xml:space="preserve"> et al., 2006). The data presented here suggests that China’s economy is significantly enhancing innovative capacity. To the extent that collaboration creates access to these knowledge sources, China will certainly benefit by the growth of knowledge gained in part by collaboration with U.S. counterparts. To the extent that local-learning-loops feed the efficiency of Chinese manufacturing and invention, the growth of China’s scientific capacity may contribute to enhanced industrial competitiveness in higher value-added products. A similar benefit on the U.S. side would require a deliberate strategy within U.S. government agencies to identify and link to important research in China (Freeman 2006).</w:t>
      </w:r>
    </w:p>
    <w:p w:rsidR="00F2720E" w:rsidRDefault="00F2720E" w:rsidP="00F2720E">
      <w:pPr>
        <w:rPr>
          <w:rStyle w:val="StyleUnderline"/>
        </w:rPr>
      </w:pPr>
    </w:p>
    <w:p w:rsidR="00F2720E" w:rsidRDefault="00F2720E" w:rsidP="00F2720E">
      <w:pPr>
        <w:pStyle w:val="Heading3"/>
      </w:pPr>
      <w:bookmarkStart w:id="10" w:name="_Toc454732687"/>
      <w:bookmarkStart w:id="11" w:name="_Toc454746738"/>
      <w:r>
        <w:lastRenderedPageBreak/>
        <w:t>Tech Coop Fails</w:t>
      </w:r>
      <w:bookmarkEnd w:id="10"/>
      <w:bookmarkEnd w:id="11"/>
    </w:p>
    <w:p w:rsidR="00F2720E" w:rsidRPr="00722CD5" w:rsidRDefault="00F2720E" w:rsidP="00F2720E">
      <w:pPr>
        <w:pStyle w:val="Heading4"/>
      </w:pPr>
      <w:r>
        <w:t>Tech coop fails – Chinese restrictions</w:t>
      </w:r>
    </w:p>
    <w:p w:rsidR="00F2720E" w:rsidRPr="00722CD5" w:rsidRDefault="00F2720E" w:rsidP="00F2720E">
      <w:r w:rsidRPr="00722CD5">
        <w:rPr>
          <w:rStyle w:val="Heading4Char"/>
        </w:rPr>
        <w:t xml:space="preserve">Clark and </w:t>
      </w:r>
      <w:proofErr w:type="spellStart"/>
      <w:r w:rsidRPr="00722CD5">
        <w:rPr>
          <w:rStyle w:val="Heading4Char"/>
        </w:rPr>
        <w:t>Yadron</w:t>
      </w:r>
      <w:proofErr w:type="spellEnd"/>
      <w:r w:rsidRPr="00722CD5">
        <w:rPr>
          <w:rStyle w:val="Heading4Char"/>
        </w:rPr>
        <w:t xml:space="preserve"> ’15</w:t>
      </w:r>
      <w:r>
        <w:t xml:space="preserve"> </w:t>
      </w:r>
      <w:r w:rsidRPr="00722CD5">
        <w:t xml:space="preserve">(Don and Danny, 2/6/15, Reporters, “U.S. Tech Companies Press Case </w:t>
      </w:r>
      <w:proofErr w:type="gramStart"/>
      <w:r w:rsidRPr="00722CD5">
        <w:t>Against</w:t>
      </w:r>
      <w:proofErr w:type="gramEnd"/>
      <w:r w:rsidRPr="00722CD5">
        <w:t xml:space="preserve"> Restrictive Chinese Rules”, </w:t>
      </w:r>
      <w:hyperlink r:id="rId14" w:history="1">
        <w:r w:rsidRPr="00722CD5">
          <w:rPr>
            <w:rStyle w:val="Hyperlink"/>
          </w:rPr>
          <w:t>http://www.wsj.com/articles/u-s-trade-groups-seek-reversal-of-restrictive-chinese-rules-1423137151</w:t>
        </w:r>
      </w:hyperlink>
      <w:r w:rsidRPr="00722CD5">
        <w:t>, 6/22/16) KDV</w:t>
      </w:r>
    </w:p>
    <w:p w:rsidR="00F2720E" w:rsidRPr="00722CD5" w:rsidRDefault="00F2720E" w:rsidP="00F2720E"/>
    <w:p w:rsidR="00F2720E" w:rsidRPr="00BC22A1" w:rsidRDefault="00F2720E" w:rsidP="00F2720E">
      <w:pPr>
        <w:rPr>
          <w:rStyle w:val="StyleUnderline"/>
        </w:rPr>
      </w:pPr>
      <w:r w:rsidRPr="00BC22A1">
        <w:rPr>
          <w:rStyle w:val="StyleUnderline"/>
        </w:rPr>
        <w:t>U.S. technology companies are stepping up efforts to counter looming restrictions in China that could require them to disclose sensitive information aimed at blocking foreign spying in the country</w:t>
      </w:r>
      <w:r w:rsidRPr="00A07BDD">
        <w:t>.</w:t>
      </w:r>
      <w:r w:rsidRPr="00A07BDD">
        <w:rPr>
          <w:sz w:val="12"/>
        </w:rPr>
        <w:t xml:space="preserve">¶ </w:t>
      </w:r>
      <w:r w:rsidRPr="00A07BDD">
        <w:t>Seventeen trade groups, representing most segments of the tech sector, wrote to U.S. officials on Wednesday, asking them to press their Chinese counterparts to reverse the new policies, which include provisions to force companies to turn over proprietary software source code to Chinese officials.</w:t>
      </w:r>
      <w:r w:rsidRPr="00A07BDD">
        <w:rPr>
          <w:sz w:val="12"/>
        </w:rPr>
        <w:t xml:space="preserve">¶ </w:t>
      </w:r>
      <w:r w:rsidRPr="00BC22A1">
        <w:rPr>
          <w:rStyle w:val="StyleUnderline"/>
        </w:rPr>
        <w:t xml:space="preserve">Addressed to Secretary of State </w:t>
      </w:r>
      <w:hyperlink r:id="rId15" w:history="1">
        <w:r w:rsidRPr="00BC22A1">
          <w:rPr>
            <w:rStyle w:val="StyleUnderline"/>
          </w:rPr>
          <w:t>John Kerry</w:t>
        </w:r>
      </w:hyperlink>
      <w:r w:rsidRPr="00BC22A1">
        <w:rPr>
          <w:rStyle w:val="StyleUnderline"/>
        </w:rPr>
        <w:t xml:space="preserve">, Treasury Secretary Jacob J. </w:t>
      </w:r>
      <w:proofErr w:type="spellStart"/>
      <w:r w:rsidRPr="00BC22A1">
        <w:rPr>
          <w:rStyle w:val="StyleUnderline"/>
        </w:rPr>
        <w:t>Lew,Commerce</w:t>
      </w:r>
      <w:proofErr w:type="spellEnd"/>
      <w:r w:rsidRPr="00BC22A1">
        <w:rPr>
          <w:rStyle w:val="StyleUnderline"/>
        </w:rPr>
        <w:t xml:space="preserve"> Secretary Penny </w:t>
      </w:r>
      <w:proofErr w:type="spellStart"/>
      <w:r w:rsidRPr="00BC22A1">
        <w:rPr>
          <w:rStyle w:val="StyleUnderline"/>
        </w:rPr>
        <w:t>Pritzker</w:t>
      </w:r>
      <w:proofErr w:type="spellEnd"/>
      <w:r w:rsidRPr="00BC22A1">
        <w:rPr>
          <w:rStyle w:val="StyleUnderline"/>
        </w:rPr>
        <w:t xml:space="preserve"> and others, the letter argues that the new policies would cause long-term damage to U.S. businesses trying to sell technology to China, a market estimated to be worth about $465 billion</w:t>
      </w:r>
      <w:r w:rsidRPr="00A07BDD">
        <w:t>.</w:t>
      </w:r>
      <w:r w:rsidRPr="00A07BDD">
        <w:rPr>
          <w:sz w:val="12"/>
        </w:rPr>
        <w:t xml:space="preserve">¶ </w:t>
      </w:r>
      <w:r w:rsidRPr="00A07BDD">
        <w:t>“</w:t>
      </w:r>
      <w:r w:rsidRPr="00BC22A1">
        <w:rPr>
          <w:rStyle w:val="StyleUnderline"/>
        </w:rPr>
        <w:t>We request your prompt engagement with the Chinese government to reverse these policies and halt their implementation,” the letter states.¶ The groups also wrote to officials in China last week to express their opposition to the restrictions.¶</w:t>
      </w:r>
      <w:r w:rsidRPr="00A07BDD">
        <w:rPr>
          <w:sz w:val="12"/>
        </w:rPr>
        <w:t xml:space="preserve"> </w:t>
      </w:r>
      <w:r w:rsidRPr="00A07BDD">
        <w:t>At a daily press briefing on Friday, Chinese Foreign Ministry spokesman</w:t>
      </w:r>
      <w:r>
        <w:t xml:space="preserve"> </w:t>
      </w:r>
      <w:r w:rsidRPr="00A07BDD">
        <w:t xml:space="preserve">Hong </w:t>
      </w:r>
      <w:proofErr w:type="spellStart"/>
      <w:r w:rsidRPr="00A07BDD">
        <w:t>Leisaid</w:t>
      </w:r>
      <w:proofErr w:type="spellEnd"/>
      <w:r w:rsidRPr="00A07BDD">
        <w:t xml:space="preserve"> officials would “ensure the rights and interests” of foreign companies doing business in China. “</w:t>
      </w:r>
      <w:r w:rsidRPr="00BC22A1">
        <w:rPr>
          <w:rStyle w:val="StyleUnderline"/>
        </w:rPr>
        <w:t>We welcome and encourage them to expand their market share in China and work side by side with Chinese companies to make new contributions to the economic and social development of China,” he said.¶ Representatives of the U.S. agencies</w:t>
      </w:r>
      <w:r w:rsidRPr="00A07BDD">
        <w:t xml:space="preserve"> didn’t immediately reply to requests for comment.</w:t>
      </w:r>
      <w:r w:rsidRPr="00A07BDD">
        <w:rPr>
          <w:sz w:val="12"/>
        </w:rPr>
        <w:t xml:space="preserve">¶ </w:t>
      </w:r>
      <w:r w:rsidRPr="00BC22A1">
        <w:rPr>
          <w:rStyle w:val="StyleUnderline"/>
        </w:rPr>
        <w:t>The proposed restrictions are the latest sign of the continuing repercussions from information about U.S. government intelligence-gathering tactics leaked by Edward Snowden, a former contractor for the National Security Agency. Among other things, Mr. Snowden alleged U.S. authorities hacked millions of Chinese phone messages.¶ China has issued restrictions that so far affect the country’s banking sector, but officials there have said they are under review and may be extended to telecommunication and other sectors, according to the letter.¶</w:t>
      </w:r>
      <w:r w:rsidRPr="00A07BDD">
        <w:rPr>
          <w:sz w:val="12"/>
        </w:rPr>
        <w:t xml:space="preserve"> </w:t>
      </w:r>
      <w:r w:rsidRPr="00A07BDD">
        <w:t xml:space="preserve">To qualify as being </w:t>
      </w:r>
      <w:r w:rsidRPr="00BC22A1">
        <w:rPr>
          <w:rStyle w:val="StyleUnderline"/>
        </w:rPr>
        <w:t>what China calls “secure and controllable” technology and software, foreign products and services must undergo “intrusive” security testing, contain indigenous Chinese intellectual property, implement local encryption technology and comply with China-specific security standards, the letter states</w:t>
      </w:r>
      <w:r>
        <w:rPr>
          <w:rStyle w:val="StyleUnderline"/>
        </w:rPr>
        <w:t>.</w:t>
      </w:r>
    </w:p>
    <w:p w:rsidR="00F2720E" w:rsidRPr="00A07BDD" w:rsidRDefault="00F2720E" w:rsidP="00F2720E"/>
    <w:p w:rsidR="00F2720E" w:rsidRPr="0064142F" w:rsidRDefault="00F2720E" w:rsidP="00F2720E"/>
    <w:p w:rsidR="00F2720E" w:rsidRDefault="00F2720E" w:rsidP="00F2720E">
      <w:pPr>
        <w:pStyle w:val="Heading4"/>
      </w:pPr>
      <w:r>
        <w:t>Too much mistrust between US and China for tech co-op</w:t>
      </w:r>
    </w:p>
    <w:p w:rsidR="00F2720E" w:rsidRPr="00722CD5" w:rsidRDefault="00F2720E" w:rsidP="00F2720E">
      <w:proofErr w:type="spellStart"/>
      <w:r w:rsidRPr="006F35B5">
        <w:rPr>
          <w:rStyle w:val="Style13ptBold"/>
        </w:rPr>
        <w:t>Mozur</w:t>
      </w:r>
      <w:proofErr w:type="spellEnd"/>
      <w:r w:rsidRPr="006F35B5">
        <w:rPr>
          <w:rStyle w:val="Style13ptBold"/>
        </w:rPr>
        <w:t xml:space="preserve"> and </w:t>
      </w:r>
      <w:proofErr w:type="spellStart"/>
      <w:r w:rsidRPr="006F35B5">
        <w:rPr>
          <w:rStyle w:val="Style13ptBold"/>
        </w:rPr>
        <w:t>Perlez</w:t>
      </w:r>
      <w:proofErr w:type="spellEnd"/>
      <w:r w:rsidRPr="006F35B5">
        <w:rPr>
          <w:rStyle w:val="Style13ptBold"/>
        </w:rPr>
        <w:t xml:space="preserve"> </w:t>
      </w:r>
      <w:r>
        <w:rPr>
          <w:rStyle w:val="Style13ptBold"/>
        </w:rPr>
        <w:t>’</w:t>
      </w:r>
      <w:r w:rsidRPr="006F35B5">
        <w:rPr>
          <w:rStyle w:val="Style13ptBold"/>
        </w:rPr>
        <w:t>16</w:t>
      </w:r>
      <w:r>
        <w:rPr>
          <w:rStyle w:val="Style13ptBold"/>
        </w:rPr>
        <w:t xml:space="preserve"> </w:t>
      </w:r>
      <w:r w:rsidRPr="00722CD5">
        <w:t xml:space="preserve">(Paul and Jane, Staff Writers for the NYT, “China Quietly Targets U.S. Tech Companies in Security Reviews, </w:t>
      </w:r>
      <w:hyperlink r:id="rId16" w:history="1">
        <w:r w:rsidRPr="00722CD5">
          <w:rPr>
            <w:rStyle w:val="Hyperlink"/>
          </w:rPr>
          <w:t>http://www.nytimes.com/2016/05/17/technology/china-quietly-targets-us-tech-companies-in-security-reviews.html?_r=0</w:t>
        </w:r>
      </w:hyperlink>
      <w:r w:rsidRPr="00722CD5">
        <w:t>, 6/21/16) KDV</w:t>
      </w:r>
    </w:p>
    <w:p w:rsidR="00F2720E" w:rsidRPr="006F35B5" w:rsidRDefault="00F2720E" w:rsidP="00F2720E">
      <w:pPr>
        <w:rPr>
          <w:rStyle w:val="Style13ptBold"/>
        </w:rPr>
      </w:pPr>
    </w:p>
    <w:p w:rsidR="00F2720E" w:rsidRDefault="00F2720E" w:rsidP="00F2720E">
      <w:pPr>
        <w:rPr>
          <w:sz w:val="12"/>
        </w:rPr>
      </w:pPr>
      <w:r w:rsidRPr="006F35B5">
        <w:t xml:space="preserve">HONG KONG — </w:t>
      </w:r>
      <w:r w:rsidRPr="006F35B5">
        <w:rPr>
          <w:rStyle w:val="StyleUnderline"/>
        </w:rPr>
        <w:t xml:space="preserve">Chinese authorities are quietly scrutinizing technology products sold in China by </w:t>
      </w:r>
      <w:hyperlink r:id="rId17" w:tooltip="More information about Apple Incorporated" w:history="1">
        <w:r w:rsidRPr="006F35B5">
          <w:rPr>
            <w:rStyle w:val="StyleUnderline"/>
          </w:rPr>
          <w:t>Apple</w:t>
        </w:r>
      </w:hyperlink>
      <w:r w:rsidRPr="006F35B5">
        <w:rPr>
          <w:rStyle w:val="StyleUnderline"/>
        </w:rPr>
        <w:t xml:space="preserve"> and other big foreign companies</w:t>
      </w:r>
      <w:r w:rsidRPr="006F35B5">
        <w:t>, focusing on whether they pose potential security threats to the country and its consumers and opening up a new front in an already tense relationship with Washington over digital security.</w:t>
      </w:r>
      <w:r w:rsidRPr="006F35B5">
        <w:rPr>
          <w:sz w:val="12"/>
        </w:rPr>
        <w:t xml:space="preserve">¶ </w:t>
      </w:r>
      <w:r w:rsidRPr="006F35B5">
        <w:rPr>
          <w:rStyle w:val="StyleUnderline"/>
        </w:rPr>
        <w:t>Apple and other companies in recent months have been subjected to reviews that target encryption and the data storage of tech products, said people briefed on the reviews who spoke on the condition of anonymity</w:t>
      </w:r>
      <w:r w:rsidRPr="006F35B5">
        <w:t xml:space="preserve">. In the reviews, </w:t>
      </w:r>
      <w:r w:rsidRPr="006F35B5">
        <w:rPr>
          <w:rStyle w:val="StyleUnderline"/>
        </w:rPr>
        <w:t>Chinese officials require executives or employees of the foreign tech companies to answer questions about the products in person</w:t>
      </w:r>
      <w:r w:rsidRPr="006F35B5">
        <w:t>, according to these people.</w:t>
      </w:r>
      <w:r w:rsidRPr="006F35B5">
        <w:rPr>
          <w:sz w:val="12"/>
        </w:rPr>
        <w:t xml:space="preserve">¶ </w:t>
      </w:r>
      <w:proofErr w:type="gramStart"/>
      <w:r w:rsidRPr="006F35B5">
        <w:rPr>
          <w:rStyle w:val="StyleUnderline"/>
        </w:rPr>
        <w:t>The</w:t>
      </w:r>
      <w:proofErr w:type="gramEnd"/>
      <w:r w:rsidRPr="006F35B5">
        <w:rPr>
          <w:rStyle w:val="StyleUnderline"/>
        </w:rPr>
        <w:t xml:space="preserve"> reviews are run by a committee associated with the Cyberspace Administration of China, the country’s Internet control bureau</w:t>
      </w:r>
      <w:r w:rsidRPr="006F35B5">
        <w:t>, they said. The bureau includes experts and engineers with ties to the country’s military and security agencies.</w:t>
      </w:r>
      <w:r w:rsidRPr="006F35B5">
        <w:rPr>
          <w:sz w:val="12"/>
        </w:rPr>
        <w:t xml:space="preserve">¶ </w:t>
      </w:r>
      <w:r w:rsidRPr="006F35B5">
        <w:rPr>
          <w:rStyle w:val="StyleUnderline"/>
        </w:rPr>
        <w:t>While other countries, including the United States and Britain, conduct reviews of some tech products, they usually focus on products that will be used by the military or other parts of the government that are concerned with security, and not on products sold to the general public.¶</w:t>
      </w:r>
      <w:r w:rsidRPr="006F35B5">
        <w:rPr>
          <w:sz w:val="12"/>
        </w:rPr>
        <w:t xml:space="preserve"> </w:t>
      </w:r>
      <w:r w:rsidRPr="006F35B5">
        <w:t xml:space="preserve">The Chinese reviews stand out because they are being applied more broadly, including to American consumer software and gadgets popular in China, the people briefed on the reviews said. And because </w:t>
      </w:r>
      <w:r w:rsidRPr="006F35B5">
        <w:rPr>
          <w:rStyle w:val="StyleUnderline"/>
        </w:rPr>
        <w:t>Chinese officials have not disclosed the nature of the checks, both the United States government and American tech companies fear that the reviews could be used to extract tech knowledge as well as ensure that the United States was not using the products to spy.¶</w:t>
      </w:r>
      <w:r w:rsidRPr="006F35B5">
        <w:rPr>
          <w:sz w:val="12"/>
        </w:rPr>
        <w:t xml:space="preserve"> </w:t>
      </w:r>
    </w:p>
    <w:p w:rsidR="00F2720E" w:rsidRDefault="00F2720E" w:rsidP="00F2720E">
      <w:pPr>
        <w:rPr>
          <w:sz w:val="12"/>
        </w:rPr>
      </w:pPr>
    </w:p>
    <w:p w:rsidR="00F2720E" w:rsidRDefault="00F2720E" w:rsidP="00F2720E">
      <w:pPr>
        <w:rPr>
          <w:sz w:val="12"/>
        </w:rPr>
      </w:pPr>
    </w:p>
    <w:p w:rsidR="00F2720E" w:rsidRPr="00722CD5" w:rsidRDefault="00F2720E" w:rsidP="00F2720E">
      <w:pPr>
        <w:pStyle w:val="Heading4"/>
      </w:pPr>
      <w:r w:rsidRPr="00722CD5">
        <w:lastRenderedPageBreak/>
        <w:t xml:space="preserve">China doesn’t trust the US </w:t>
      </w:r>
      <w:r>
        <w:t>– partnerships are subject to Chinese pressures</w:t>
      </w:r>
    </w:p>
    <w:p w:rsidR="00F2720E" w:rsidRDefault="00F2720E" w:rsidP="00F2720E">
      <w:r>
        <w:rPr>
          <w:rStyle w:val="Style13ptBold"/>
        </w:rPr>
        <w:t xml:space="preserve">Williams ’15 </w:t>
      </w:r>
      <w:r w:rsidRPr="00722CD5">
        <w:t xml:space="preserve">(Katie, 10/16/15, Staff Writer, “New Pressure on US tech to comply with China’s access demands, </w:t>
      </w:r>
      <w:hyperlink r:id="rId18" w:history="1">
        <w:r w:rsidRPr="00722CD5">
          <w:rPr>
            <w:rStyle w:val="Hyperlink"/>
          </w:rPr>
          <w:t>http://thehill.com/policy/cybersecurity/257194-new-pressure-on-us-tech-to-comply-with-chinas-access-demands</w:t>
        </w:r>
      </w:hyperlink>
      <w:r w:rsidRPr="00722CD5">
        <w:t>, 6/22/16) KDV</w:t>
      </w:r>
    </w:p>
    <w:p w:rsidR="00F2720E" w:rsidRPr="00722CD5" w:rsidRDefault="00F2720E" w:rsidP="00F2720E"/>
    <w:p w:rsidR="00F2720E" w:rsidRDefault="00F2720E" w:rsidP="00F2720E">
      <w:pPr>
        <w:rPr>
          <w:sz w:val="12"/>
        </w:rPr>
      </w:pPr>
      <w:r w:rsidRPr="00C97D23">
        <w:rPr>
          <w:rStyle w:val="StyleUnderline"/>
        </w:rPr>
        <w:t>U.S. tech firms may now face increased pressure from Beijing to open up their proprietary source code for review</w:t>
      </w:r>
      <w:r w:rsidRPr="00C97D23">
        <w:rPr>
          <w:shd w:val="clear" w:color="auto" w:fill="FFFFFF"/>
        </w:rPr>
        <w:t>, following a new report that IBM has complied with Chinese demands for access.</w:t>
      </w:r>
      <w:r>
        <w:rPr>
          <w:shd w:val="clear" w:color="auto" w:fill="FFFFFF"/>
        </w:rPr>
        <w:t xml:space="preserve"> </w:t>
      </w:r>
      <w:r w:rsidRPr="00C97D23">
        <w:rPr>
          <w:rStyle w:val="StyleUnderline"/>
        </w:rPr>
        <w:t>IBM has begun allowing officials from China’s Ministry of Industry and Information Technology to examine its source code in a closed space, according to The Wall Street Journal. IBM says it is seeking to reassure officials that it does not allow the U.S. government “backdoor” access to its systems.</w:t>
      </w:r>
      <w:r>
        <w:rPr>
          <w:shd w:val="clear" w:color="auto" w:fill="FFFFFF"/>
        </w:rPr>
        <w:t xml:space="preserve"> </w:t>
      </w:r>
      <w:r w:rsidRPr="00C97D23">
        <w:rPr>
          <w:shd w:val="clear" w:color="auto" w:fill="FFFFFF"/>
        </w:rPr>
        <w:t>“IBM has in several countries established the capability to conduct limited demonstrations of specific aspects of our technology in highly-secure, controlled IBM environments that have no external communication links,” the company said in a statement on Friday.</w:t>
      </w:r>
      <w:r>
        <w:rPr>
          <w:shd w:val="clear" w:color="auto" w:fill="FFFFFF"/>
        </w:rPr>
        <w:t xml:space="preserve"> </w:t>
      </w:r>
      <w:r w:rsidRPr="00C97D23">
        <w:rPr>
          <w:shd w:val="clear" w:color="auto" w:fill="FFFFFF"/>
        </w:rPr>
        <w:t>“This is done to reassure key stakeholders, including our clients, that no means exist for other parties to access IBM technology or data we manage on behalf of clients.”</w:t>
      </w:r>
      <w:r>
        <w:t xml:space="preserve"> </w:t>
      </w:r>
      <w:r w:rsidRPr="00C97D23">
        <w:rPr>
          <w:rStyle w:val="StyleUnderline"/>
        </w:rPr>
        <w:t>Observers say that other firms wishing to operate in China may now have no choice but to follow IBM’s lead. “The united front is done,” said Christopher Swift, a former official with the Treasury Department Office of Foreign Assets Control and a current national security professor at Georgetown University. “Other tech companies are going to be very upset with this,” Swift said. Beijing has been putting pressure on U.S. firms to open up sensitive information for review in order to be granted access to China’s market</w:t>
      </w:r>
      <w:r w:rsidRPr="00C97D23">
        <w:rPr>
          <w:shd w:val="clear" w:color="auto" w:fill="FFFFFF"/>
        </w:rPr>
        <w:t>.</w:t>
      </w:r>
      <w:r>
        <w:rPr>
          <w:shd w:val="clear" w:color="auto" w:fill="FFFFFF"/>
        </w:rPr>
        <w:t xml:space="preserve"> </w:t>
      </w:r>
      <w:r w:rsidRPr="00C97D23">
        <w:rPr>
          <w:shd w:val="clear" w:color="auto" w:fill="FFFFFF"/>
        </w:rPr>
        <w:t>Although President Xi Jinping has cited national security concerns, critics have characterized the Chinese government’s demands as protectionist.</w:t>
      </w:r>
      <w:r>
        <w:rPr>
          <w:shd w:val="clear" w:color="auto" w:fill="FFFFFF"/>
        </w:rPr>
        <w:t xml:space="preserve"> </w:t>
      </w:r>
    </w:p>
    <w:p w:rsidR="00F2720E" w:rsidRDefault="00F2720E" w:rsidP="00F2720E">
      <w:pPr>
        <w:rPr>
          <w:sz w:val="12"/>
        </w:rPr>
      </w:pPr>
    </w:p>
    <w:p w:rsidR="00F2720E" w:rsidRDefault="00F2720E" w:rsidP="00F2720E">
      <w:pPr>
        <w:rPr>
          <w:rFonts w:eastAsiaTheme="majorEastAsia" w:cstheme="majorBidi"/>
          <w:b/>
          <w:iCs/>
          <w:sz w:val="24"/>
        </w:rPr>
      </w:pPr>
      <w:r>
        <w:br w:type="page"/>
      </w:r>
    </w:p>
    <w:p w:rsidR="008B7692" w:rsidRDefault="008B7692" w:rsidP="008B7692">
      <w:pPr>
        <w:pStyle w:val="Heading3"/>
      </w:pPr>
      <w:bookmarkStart w:id="12" w:name="_Toc454746739"/>
      <w:proofErr w:type="spellStart"/>
      <w:r>
        <w:lastRenderedPageBreak/>
        <w:t>Misc</w:t>
      </w:r>
      <w:bookmarkEnd w:id="12"/>
      <w:proofErr w:type="spellEnd"/>
    </w:p>
    <w:p w:rsidR="008B7692" w:rsidRPr="001060DC" w:rsidRDefault="008B7692" w:rsidP="008B7692">
      <w:pPr>
        <w:pStyle w:val="Heading4"/>
      </w:pPr>
      <w:r w:rsidRPr="001060DC">
        <w:t xml:space="preserve">Chinese officials pushing negotiations on bilateral investment agreement that will increase tech cooperation </w:t>
      </w:r>
    </w:p>
    <w:p w:rsidR="008B7692" w:rsidRDefault="008B7692" w:rsidP="008B7692">
      <w:pPr>
        <w:tabs>
          <w:tab w:val="left" w:pos="1928"/>
        </w:tabs>
      </w:pPr>
      <w:r>
        <w:rPr>
          <w:rStyle w:val="Style13ptBold"/>
        </w:rPr>
        <w:t xml:space="preserve">Nethercutt 2014 </w:t>
      </w:r>
      <w:r>
        <w:t xml:space="preserve">(George, </w:t>
      </w:r>
      <w:r w:rsidRPr="001060DC">
        <w:t>served in the House from 1995 to 2005 and currently is “Of Counsel” with Lee &amp; Hayes, the world’s leading intellectual property law firm</w:t>
      </w:r>
      <w:r>
        <w:t>, 16, 2014</w:t>
      </w:r>
      <w:proofErr w:type="gramStart"/>
      <w:r>
        <w:t>,US</w:t>
      </w:r>
      <w:proofErr w:type="gramEnd"/>
      <w:r>
        <w:t xml:space="preserve"> and China: Toward a productive, cooperative relationship, </w:t>
      </w:r>
      <w:hyperlink r:id="rId19" w:history="1">
        <w:r w:rsidRPr="00860AFC">
          <w:rPr>
            <w:rStyle w:val="Hyperlink"/>
          </w:rPr>
          <w:t>http://thehill.com/blogs/congress-blog/foreign-policy/227278-us-and-china-toward-a-productive-cooperative-relationship</w:t>
        </w:r>
      </w:hyperlink>
      <w:r>
        <w:t>)</w:t>
      </w:r>
    </w:p>
    <w:p w:rsidR="008B7692" w:rsidRDefault="008B7692" w:rsidP="008B7692">
      <w:pPr>
        <w:tabs>
          <w:tab w:val="left" w:pos="1928"/>
        </w:tabs>
      </w:pPr>
    </w:p>
    <w:p w:rsidR="008B7692" w:rsidRDefault="008B7692" w:rsidP="008B7692">
      <w:pPr>
        <w:rPr>
          <w:sz w:val="16"/>
        </w:rPr>
      </w:pPr>
      <w:r w:rsidRPr="001060DC">
        <w:rPr>
          <w:sz w:val="16"/>
        </w:rPr>
        <w:t xml:space="preserve">U.S. Secretary of Commerce Penny </w:t>
      </w:r>
      <w:proofErr w:type="spellStart"/>
      <w:r w:rsidRPr="001060DC">
        <w:rPr>
          <w:sz w:val="16"/>
        </w:rPr>
        <w:t>Pritzker</w:t>
      </w:r>
      <w:proofErr w:type="spellEnd"/>
      <w:r w:rsidRPr="001060DC">
        <w:rPr>
          <w:sz w:val="16"/>
        </w:rPr>
        <w:t xml:space="preserve"> and U.S. Trade Representative Michael </w:t>
      </w:r>
      <w:proofErr w:type="spellStart"/>
      <w:r w:rsidRPr="001060DC">
        <w:rPr>
          <w:sz w:val="16"/>
        </w:rPr>
        <w:t>Froman</w:t>
      </w:r>
      <w:proofErr w:type="spellEnd"/>
      <w:r w:rsidRPr="001060DC">
        <w:rPr>
          <w:sz w:val="16"/>
        </w:rPr>
        <w:t xml:space="preserve"> are hosting a high-level Chinese delegation for the 25th session of the U.S. – China Joint Commission on Commerce and Trade (JCCT) in Chicago (Dec.16-18). This significant meeting comes as U.S. and </w:t>
      </w:r>
      <w:r w:rsidRPr="001060DC">
        <w:rPr>
          <w:rStyle w:val="StyleUnderline"/>
        </w:rPr>
        <w:t xml:space="preserve">Chinese officials accelerate the progress of negotiations on the bilateral investment agreement that would expand market access in China for American manufacturers.  </w:t>
      </w:r>
      <w:r w:rsidRPr="001060DC">
        <w:rPr>
          <w:sz w:val="16"/>
        </w:rPr>
        <w:t xml:space="preserve">Officials from both sides will also begin the work of implementing the historic agreements reached by President Obama and China’s President Xi at the recently concluded Asia- Pacific Economic Cooperation (APEC) leader’s summit. The U.S. - China agreements </w:t>
      </w:r>
      <w:r w:rsidRPr="001060DC">
        <w:rPr>
          <w:rStyle w:val="StyleUnderline"/>
        </w:rPr>
        <w:t>on</w:t>
      </w:r>
      <w:r w:rsidRPr="001060DC">
        <w:rPr>
          <w:sz w:val="16"/>
        </w:rPr>
        <w:t xml:space="preserve"> climate change, </w:t>
      </w:r>
      <w:r w:rsidRPr="001060DC">
        <w:rPr>
          <w:rStyle w:val="StyleUnderline"/>
        </w:rPr>
        <w:t>technology tariffs</w:t>
      </w:r>
      <w:r w:rsidRPr="001060DC">
        <w:rPr>
          <w:sz w:val="16"/>
        </w:rPr>
        <w:t xml:space="preserve">, visa issuance and military cooperation are new models of a major- country relationship. These agreements show that despite internal political obstacles within both the U.S. and China, there is the will to find ways to build a productive and cooperative long-term relationship.  As one who has worked with various Chinese entities, I have seen firsthand the benefits of clear communication and cooperation between the world’s two largest economies. The JCCT is the primary forum for addressing various bilateral issues between the United States and China, such as intellectual property rights, agriculture, pharmaceuticals and medical devices, information technology, and travel and tourism.  </w:t>
      </w:r>
      <w:r w:rsidRPr="001060DC">
        <w:rPr>
          <w:sz w:val="16"/>
          <w:szCs w:val="16"/>
        </w:rPr>
        <w:t>Expanding the U.S. – China trade relationship is critical to strengthening the U.S. economy</w:t>
      </w:r>
      <w:r w:rsidRPr="001060DC">
        <w:rPr>
          <w:rStyle w:val="StyleUnderline"/>
        </w:rPr>
        <w:t>.</w:t>
      </w:r>
      <w:r w:rsidRPr="001060DC">
        <w:rPr>
          <w:sz w:val="16"/>
        </w:rPr>
        <w:t xml:space="preserve"> </w:t>
      </w:r>
      <w:r w:rsidRPr="001060DC">
        <w:rPr>
          <w:rStyle w:val="StyleUnderline"/>
        </w:rPr>
        <w:t>The economic relationship between the U.S. and China has significantly expanded</w:t>
      </w:r>
      <w:r w:rsidRPr="001060DC">
        <w:rPr>
          <w:sz w:val="16"/>
        </w:rPr>
        <w:t xml:space="preserve"> over the past three decades with total trade increasing from $2 billion in 1979 </w:t>
      </w:r>
      <w:r w:rsidRPr="001060DC">
        <w:rPr>
          <w:rStyle w:val="StyleUnderline"/>
        </w:rPr>
        <w:t>to $562 billio</w:t>
      </w:r>
      <w:r w:rsidRPr="001060DC">
        <w:rPr>
          <w:sz w:val="16"/>
        </w:rPr>
        <w:t xml:space="preserve">n in 2013. And now, the new U.S. – China agreement on 10 year reciprocal visas will contribute about $85 billion per year to the American economy and support 440,000 new American jobs. </w:t>
      </w:r>
      <w:r w:rsidRPr="001060DC">
        <w:rPr>
          <w:rStyle w:val="StyleUnderline"/>
        </w:rPr>
        <w:t>Cooperation between the United States and China is vital to global stability</w:t>
      </w:r>
      <w:r w:rsidRPr="001060DC">
        <w:rPr>
          <w:sz w:val="16"/>
        </w:rPr>
        <w:t xml:space="preserve">. For example, one area in which both nations need to find ways to cooperate is patent reform.  There is suspicion by American businesses and public officials that China borrows American business ideas and technologies. China is seeking to overcome its reputation for business encroachment, deserved or not. Patent reform would be a big step in the right direction.  As the Chinese economy becomes more sophisticated, there are emerging Chinese companies that clearly would benefit from patent protection. Alibaba, the largest Internet </w:t>
      </w:r>
      <w:proofErr w:type="gramStart"/>
      <w:r w:rsidRPr="001060DC">
        <w:rPr>
          <w:sz w:val="16"/>
        </w:rPr>
        <w:t>company</w:t>
      </w:r>
      <w:proofErr w:type="gramEnd"/>
      <w:r w:rsidRPr="001060DC">
        <w:rPr>
          <w:sz w:val="16"/>
        </w:rPr>
        <w:t xml:space="preserve"> in the world, just issued a historic Initial Public Offering (IPO) that will help set a standard for Chinese companies doing business across international economies. </w:t>
      </w:r>
      <w:proofErr w:type="spellStart"/>
      <w:r w:rsidRPr="001060DC">
        <w:rPr>
          <w:sz w:val="16"/>
        </w:rPr>
        <w:t>Geely</w:t>
      </w:r>
      <w:proofErr w:type="spellEnd"/>
      <w:r w:rsidRPr="001060DC">
        <w:rPr>
          <w:sz w:val="16"/>
        </w:rPr>
        <w:t xml:space="preserve"> Automotive, China's leading automobile company, wants to compete fairly and is a leader in technology developments in the ever-growing Chinese automotive industry.  With the examples of Alibaba and </w:t>
      </w:r>
      <w:proofErr w:type="spellStart"/>
      <w:r w:rsidRPr="001060DC">
        <w:rPr>
          <w:sz w:val="16"/>
        </w:rPr>
        <w:t>Geely</w:t>
      </w:r>
      <w:proofErr w:type="spellEnd"/>
      <w:r w:rsidRPr="001060DC">
        <w:rPr>
          <w:sz w:val="16"/>
        </w:rPr>
        <w:t xml:space="preserve">, other Chinese companies will see value in freely competing through IP protections that will set a new, improved and lasting standard for business competition. The domestic U.S. political bias against China will also dissipate as China's actions enhance trust among leading public officials. </w:t>
      </w:r>
      <w:r w:rsidRPr="001060DC">
        <w:rPr>
          <w:rStyle w:val="StyleUnderline"/>
        </w:rPr>
        <w:t xml:space="preserve">Harmonious free and open trade and investment will produce regional </w:t>
      </w:r>
      <w:r w:rsidRPr="001060DC">
        <w:rPr>
          <w:sz w:val="16"/>
        </w:rPr>
        <w:t>economic integration and</w:t>
      </w:r>
      <w:r w:rsidRPr="001060DC">
        <w:rPr>
          <w:rStyle w:val="StyleUnderline"/>
          <w:sz w:val="16"/>
        </w:rPr>
        <w:t xml:space="preserve"> </w:t>
      </w:r>
      <w:r w:rsidRPr="001060DC">
        <w:rPr>
          <w:rStyle w:val="StyleUnderline"/>
        </w:rPr>
        <w:t xml:space="preserve">technical cooperation </w:t>
      </w:r>
      <w:r w:rsidRPr="001060DC">
        <w:rPr>
          <w:sz w:val="16"/>
        </w:rPr>
        <w:t xml:space="preserve">and result in an enduring business environment.  As the Chinese market with 1.3 billion people grows and becomes more sophisticated, stronger bilateral trade agreements and the reliability of intellectual property asset protection in China will further strengthen trade between the U.S. and China that improves everyone’s economy.  In 1975, U.S. President Gerald Ford assigned George H.W. Bush as envoy to China; that showed prescience in their expectations of future Chinese American relations. President Obama has continued a relationship defined by cooperation, not confrontation, as the meetings at the recently concluded APEC summit showed. The JCCT talks in Chicago between the U.S. and China could be further historic steps that will foster better relations between the two largest economies in the world.  </w:t>
      </w:r>
    </w:p>
    <w:p w:rsidR="008B7692" w:rsidRDefault="008B7692" w:rsidP="008B7692"/>
    <w:p w:rsidR="008B7692" w:rsidRPr="00A96CF7" w:rsidRDefault="008B7692" w:rsidP="00A96CF7">
      <w:pPr>
        <w:pStyle w:val="Heading4"/>
      </w:pPr>
      <w:r w:rsidRPr="00A96CF7">
        <w:t xml:space="preserve">Cyber cooperation is key – reduces </w:t>
      </w:r>
      <w:proofErr w:type="spellStart"/>
      <w:r w:rsidRPr="00A96CF7">
        <w:t>miscalc</w:t>
      </w:r>
      <w:proofErr w:type="spellEnd"/>
      <w:r w:rsidRPr="00A96CF7">
        <w:t xml:space="preserve"> and conflict in cyberspace. Mutual interests means both countries will cooperate. </w:t>
      </w:r>
    </w:p>
    <w:p w:rsidR="008B7692" w:rsidRDefault="008B7692" w:rsidP="008B7692">
      <w:r w:rsidRPr="006A52E0">
        <w:rPr>
          <w:rStyle w:val="Style13ptBold"/>
        </w:rPr>
        <w:t>Segal 15</w:t>
      </w:r>
      <w:r>
        <w:t xml:space="preserve"> (Adam, </w:t>
      </w:r>
      <w:r w:rsidRPr="006A52E0">
        <w:t>Senior Fellow for China Studies and Director of the Digital and Cyberspace Policy Program at the Council on Foreign Relations</w:t>
      </w:r>
      <w:r>
        <w:t>, “</w:t>
      </w:r>
      <w:r w:rsidRPr="001324E1">
        <w:t>STABILIZING CYBERSECURITY IN THE U.S.-CHINA RELATIONSHIP</w:t>
      </w:r>
      <w:r>
        <w:t xml:space="preserve">”, The National Bureau of Asian Research, </w:t>
      </w:r>
      <w:r w:rsidRPr="006A52E0">
        <w:t>http://nbr.org/downloads/pdfs/psa/US-China_brief_Segal_Sept2015.pdf</w:t>
      </w:r>
      <w:r>
        <w:t>) KM</w:t>
      </w:r>
    </w:p>
    <w:p w:rsidR="008B7692" w:rsidRPr="001324E1" w:rsidRDefault="008B7692" w:rsidP="008B7692"/>
    <w:p w:rsidR="008B7692" w:rsidRDefault="008B7692" w:rsidP="008B7692">
      <w:pPr>
        <w:rPr>
          <w:sz w:val="16"/>
        </w:rPr>
      </w:pPr>
      <w:r w:rsidRPr="006A52E0">
        <w:rPr>
          <w:sz w:val="16"/>
        </w:rPr>
        <w:t xml:space="preserve">While the two sides are unlikely to close the gap on cyberespionage, they </w:t>
      </w:r>
      <w:r w:rsidRPr="006A52E0">
        <w:rPr>
          <w:rStyle w:val="StyleUnderline"/>
        </w:rPr>
        <w:t xml:space="preserve">should broaden and deepen the discussions on cybersecurity and </w:t>
      </w:r>
      <w:proofErr w:type="spellStart"/>
      <w:r w:rsidRPr="006A52E0">
        <w:rPr>
          <w:rStyle w:val="StyleUnderline"/>
        </w:rPr>
        <w:t>cyberconflict</w:t>
      </w:r>
      <w:proofErr w:type="spellEnd"/>
      <w:r w:rsidRPr="006A52E0">
        <w:rPr>
          <w:rStyle w:val="StyleUnderline"/>
        </w:rPr>
        <w:t>.</w:t>
      </w:r>
      <w:r w:rsidRPr="006A52E0">
        <w:rPr>
          <w:sz w:val="16"/>
        </w:rPr>
        <w:t xml:space="preserve"> Beijing suspended the U.S.-China cyber working group after the indictment of five alleged PLA hackers in May 2014, but </w:t>
      </w:r>
      <w:r w:rsidRPr="006A52E0">
        <w:rPr>
          <w:rStyle w:val="StyleUnderline"/>
        </w:rPr>
        <w:t xml:space="preserve">the discussions to manage disagreements do not have to be housed within one formal structure and should continue in the S&amp;ED and military-to-military contacts. </w:t>
      </w:r>
      <w:r w:rsidRPr="006A52E0">
        <w:rPr>
          <w:sz w:val="16"/>
        </w:rPr>
        <w:t xml:space="preserve">The announcement of </w:t>
      </w:r>
      <w:r w:rsidRPr="006A52E0">
        <w:rPr>
          <w:rStyle w:val="StyleUnderline"/>
        </w:rPr>
        <w:t xml:space="preserve">a new dialogue between the </w:t>
      </w:r>
      <w:r w:rsidRPr="006A52E0">
        <w:rPr>
          <w:sz w:val="16"/>
        </w:rPr>
        <w:t xml:space="preserve">U.S. </w:t>
      </w:r>
      <w:r w:rsidRPr="006A52E0">
        <w:rPr>
          <w:rStyle w:val="StyleUnderline"/>
        </w:rPr>
        <w:t>D</w:t>
      </w:r>
      <w:r w:rsidRPr="006A52E0">
        <w:rPr>
          <w:sz w:val="16"/>
        </w:rPr>
        <w:t xml:space="preserve">epartment of </w:t>
      </w:r>
      <w:r w:rsidRPr="006A52E0">
        <w:rPr>
          <w:rStyle w:val="StyleUnderline"/>
        </w:rPr>
        <w:t>H</w:t>
      </w:r>
      <w:r w:rsidRPr="006A52E0">
        <w:rPr>
          <w:sz w:val="16"/>
        </w:rPr>
        <w:t xml:space="preserve">omeland </w:t>
      </w:r>
      <w:r w:rsidRPr="006A52E0">
        <w:rPr>
          <w:rStyle w:val="StyleUnderline"/>
        </w:rPr>
        <w:t>S</w:t>
      </w:r>
      <w:r w:rsidRPr="006A52E0">
        <w:rPr>
          <w:sz w:val="16"/>
        </w:rPr>
        <w:t xml:space="preserve">ecurity </w:t>
      </w:r>
      <w:r w:rsidRPr="006A52E0">
        <w:rPr>
          <w:rStyle w:val="StyleUnderline"/>
        </w:rPr>
        <w:t>and Chinese Ministry of Public Security is a useful step, though it will focus on cybercrime.</w:t>
      </w:r>
      <w:r>
        <w:rPr>
          <w:rStyle w:val="StyleUnderline"/>
        </w:rPr>
        <w:t xml:space="preserve"> </w:t>
      </w:r>
      <w:r w:rsidRPr="006A52E0">
        <w:rPr>
          <w:sz w:val="16"/>
        </w:rPr>
        <w:t xml:space="preserve">Attribution remains a point of contention, with Beijing calling the United States’ claim that China was behind the attacks on the U.S. Office of Personal Management “irresponsible and unscientific.” Yet a shared understanding of what types of evidence can be used to attribute an attack and how that information is presented would be an important first step to defining norms of behavior. At the June 2015 S&amp;ED, State Councilor Yang </w:t>
      </w:r>
      <w:proofErr w:type="spellStart"/>
      <w:r w:rsidRPr="006A52E0">
        <w:rPr>
          <w:sz w:val="16"/>
        </w:rPr>
        <w:t>Jiechi</w:t>
      </w:r>
      <w:proofErr w:type="spellEnd"/>
      <w:r w:rsidRPr="006A52E0">
        <w:rPr>
          <w:sz w:val="16"/>
        </w:rPr>
        <w:t xml:space="preserve"> called for China to work with the United States to develop an “international code of conduct for cyber information sharing.” While the Chinese side has not offered </w:t>
      </w:r>
      <w:r w:rsidRPr="006A52E0">
        <w:rPr>
          <w:sz w:val="16"/>
        </w:rPr>
        <w:lastRenderedPageBreak/>
        <w:t xml:space="preserve">any specifics, </w:t>
      </w:r>
      <w:r w:rsidRPr="006A52E0">
        <w:rPr>
          <w:rStyle w:val="StyleUnderline"/>
        </w:rPr>
        <w:t>Washington and Beijing could establish a joint forensics team, made up of experts from the government, private sector, and academia, to investigate an attack on a third party and identify types of information to be shared.</w:t>
      </w:r>
      <w:r>
        <w:rPr>
          <w:rStyle w:val="StyleUnderline"/>
        </w:rPr>
        <w:t xml:space="preserve"> </w:t>
      </w:r>
      <w:r w:rsidRPr="006A52E0">
        <w:rPr>
          <w:rStyle w:val="Emphasis"/>
        </w:rPr>
        <w:t xml:space="preserve">Beijing and Washington have a common interest in preventing escalatory </w:t>
      </w:r>
      <w:proofErr w:type="spellStart"/>
      <w:r w:rsidRPr="006A52E0">
        <w:rPr>
          <w:rStyle w:val="Emphasis"/>
        </w:rPr>
        <w:t>cyberoperations</w:t>
      </w:r>
      <w:proofErr w:type="spellEnd"/>
      <w:r w:rsidRPr="006A52E0">
        <w:rPr>
          <w:sz w:val="16"/>
        </w:rPr>
        <w:t xml:space="preserve">—attacks that one side sees as legitimate surveillance but the other views as prepping the battle field. </w:t>
      </w:r>
      <w:r w:rsidRPr="006A52E0">
        <w:rPr>
          <w:rStyle w:val="StyleUnderline"/>
        </w:rPr>
        <w:t>The two sides could consider conducting formal discussions on acceptable norms of behavior and</w:t>
      </w:r>
      <w:r w:rsidRPr="006A52E0">
        <w:rPr>
          <w:sz w:val="16"/>
        </w:rPr>
        <w:t xml:space="preserve"> possible thresholds for use of force as well as </w:t>
      </w:r>
      <w:r w:rsidRPr="006A52E0">
        <w:rPr>
          <w:rStyle w:val="StyleUnderline"/>
        </w:rPr>
        <w:t>greater transparency on doctrine.</w:t>
      </w:r>
      <w:r w:rsidRPr="006A52E0">
        <w:rPr>
          <w:sz w:val="16"/>
        </w:rPr>
        <w:t xml:space="preserve"> These </w:t>
      </w:r>
      <w:r w:rsidRPr="006A52E0">
        <w:rPr>
          <w:rStyle w:val="StyleUnderline"/>
        </w:rPr>
        <w:t xml:space="preserve">cooperative measures can </w:t>
      </w:r>
      <w:r w:rsidRPr="006A52E0">
        <w:rPr>
          <w:rStyle w:val="Emphasis"/>
        </w:rPr>
        <w:t>reduce the chance of misperception and miscalculation</w:t>
      </w:r>
      <w:r w:rsidRPr="006A52E0">
        <w:rPr>
          <w:rStyle w:val="StyleUnderline"/>
        </w:rPr>
        <w:t xml:space="preserve"> and thus </w:t>
      </w:r>
      <w:r w:rsidRPr="006A52E0">
        <w:rPr>
          <w:rStyle w:val="Emphasis"/>
        </w:rPr>
        <w:t>diminish</w:t>
      </w:r>
      <w:r>
        <w:rPr>
          <w:rStyle w:val="StyleUnderline"/>
        </w:rPr>
        <w:t xml:space="preserve"> the likelihood that a </w:t>
      </w:r>
      <w:r w:rsidRPr="006A52E0">
        <w:rPr>
          <w:rStyle w:val="Emphasis"/>
        </w:rPr>
        <w:t>conflict</w:t>
      </w:r>
      <w:r w:rsidRPr="006A52E0">
        <w:rPr>
          <w:rStyle w:val="StyleUnderline"/>
        </w:rPr>
        <w:t xml:space="preserve"> in cyberspace will become kinetic.</w:t>
      </w:r>
      <w:r>
        <w:rPr>
          <w:rStyle w:val="StyleUnderline"/>
        </w:rPr>
        <w:t xml:space="preserve"> </w:t>
      </w:r>
      <w:r w:rsidRPr="006A52E0">
        <w:rPr>
          <w:sz w:val="16"/>
        </w:rPr>
        <w:t xml:space="preserve">Additionally, </w:t>
      </w:r>
      <w:r w:rsidRPr="006A52E0">
        <w:rPr>
          <w:rStyle w:val="Emphasis"/>
        </w:rPr>
        <w:t>Beijing and Washington have a common interest in preventing extremists and other third parties from attacking critical infrastructure.</w:t>
      </w:r>
      <w:r w:rsidRPr="006A52E0">
        <w:rPr>
          <w:sz w:val="16"/>
        </w:rPr>
        <w:t xml:space="preserve"> Terrorist groups have so far shown greater dexterity in the use of the web for recruitment, fundraising, and propaganda than in launching destructive attacks, but that will change over time. The Islamic State of Iraq and Syria (ISIS), for example, has a stated desire to develop </w:t>
      </w:r>
      <w:proofErr w:type="spellStart"/>
      <w:r w:rsidRPr="006A52E0">
        <w:rPr>
          <w:sz w:val="16"/>
        </w:rPr>
        <w:t>cyberweapons</w:t>
      </w:r>
      <w:proofErr w:type="spellEnd"/>
      <w:r w:rsidRPr="006A52E0">
        <w:rPr>
          <w:sz w:val="16"/>
        </w:rPr>
        <w:t xml:space="preserve"> and has reportedly recruited hackers from Western Europe. </w:t>
      </w:r>
      <w:r w:rsidRPr="006A52E0">
        <w:rPr>
          <w:rStyle w:val="StyleUnderline"/>
        </w:rPr>
        <w:t>To respond to emerging challenges, the United States and China should discuss joint measures to prevent the proliferation of capabilities.</w:t>
      </w:r>
      <w:r w:rsidRPr="006A52E0">
        <w:rPr>
          <w:sz w:val="16"/>
        </w:rPr>
        <w:t xml:space="preserve"> It is unlikely that the summit will produce new cooperative measures on cybersecurity, given the high degree of mistrust between the two sides and the growing political pressure in the United States to sanction China for the recent hacks. Perhaps the most that can be expected is that Washington and Beijing will signal a willingness to continue substantive discussions to manage disagreements and prevent escalation of events in the cyber domain to actual conflict.</w:t>
      </w:r>
    </w:p>
    <w:p w:rsidR="008B7692" w:rsidRDefault="008B7692" w:rsidP="008B7692">
      <w:pPr>
        <w:rPr>
          <w:sz w:val="16"/>
        </w:rPr>
      </w:pPr>
    </w:p>
    <w:p w:rsidR="008B7692" w:rsidRDefault="008B7692" w:rsidP="008B7692">
      <w:pPr>
        <w:pStyle w:val="Heading4"/>
      </w:pPr>
      <w:r>
        <w:t xml:space="preserve">Cyber coop is key – </w:t>
      </w:r>
      <w:r w:rsidRPr="003F2127">
        <w:rPr>
          <w:u w:val="single"/>
        </w:rPr>
        <w:t>spills over</w:t>
      </w:r>
      <w:r>
        <w:t xml:space="preserve"> to all other facets of the US-China relationship. </w:t>
      </w:r>
    </w:p>
    <w:p w:rsidR="008B7692" w:rsidRDefault="008B7692" w:rsidP="008B7692">
      <w:proofErr w:type="spellStart"/>
      <w:r w:rsidRPr="006A52E0">
        <w:rPr>
          <w:rStyle w:val="Style13ptBold"/>
        </w:rPr>
        <w:t>Lieberthal</w:t>
      </w:r>
      <w:proofErr w:type="spellEnd"/>
      <w:r w:rsidRPr="006A52E0">
        <w:rPr>
          <w:rStyle w:val="Style13ptBold"/>
        </w:rPr>
        <w:t xml:space="preserve"> and Singer 12</w:t>
      </w:r>
      <w:r>
        <w:t xml:space="preserve"> (</w:t>
      </w:r>
      <w:r w:rsidRPr="006A52E0">
        <w:t>Kenneth</w:t>
      </w:r>
      <w:r>
        <w:t xml:space="preserve">, </w:t>
      </w:r>
      <w:r w:rsidRPr="0065166C">
        <w:t>senior fellow in Foreign Policy and Global Economy and Development at Brookings</w:t>
      </w:r>
      <w:r>
        <w:t xml:space="preserve"> with a focus in Chinese politics, and </w:t>
      </w:r>
      <w:r w:rsidRPr="006A52E0">
        <w:t>Peter</w:t>
      </w:r>
      <w:r>
        <w:t xml:space="preserve">, </w:t>
      </w:r>
      <w:r w:rsidRPr="0065166C">
        <w:t>director of the Center for 21st Century Security and Intelligence and a senior fellow in Foreign Policy at Brookings</w:t>
      </w:r>
      <w:r>
        <w:t>, “</w:t>
      </w:r>
      <w:r w:rsidRPr="006A52E0">
        <w:t>Cybersecurity and U.S.-China Relations</w:t>
      </w:r>
      <w:r>
        <w:t xml:space="preserve">”, Brookings Institute, </w:t>
      </w:r>
      <w:r w:rsidRPr="006A52E0">
        <w:t>http://www.brookings.edu/~/media/research/files/papers/2012/2/23-cybersecurity-china-us-singer-lieberthal/0223_cybersecurity_china_us_lieberthal_singer_pdf_english.pdf</w:t>
      </w:r>
      <w:r>
        <w:t>) KM</w:t>
      </w:r>
    </w:p>
    <w:p w:rsidR="008B7692" w:rsidRPr="006A52E0" w:rsidRDefault="008B7692" w:rsidP="008B7692"/>
    <w:p w:rsidR="008B7692" w:rsidRDefault="008B7692" w:rsidP="008B7692">
      <w:pPr>
        <w:rPr>
          <w:sz w:val="16"/>
        </w:rPr>
      </w:pPr>
      <w:r w:rsidRPr="003F2127">
        <w:rPr>
          <w:sz w:val="16"/>
        </w:rPr>
        <w:t xml:space="preserve">But </w:t>
      </w:r>
      <w:r w:rsidRPr="006A52E0">
        <w:rPr>
          <w:rStyle w:val="StyleUnderline"/>
        </w:rPr>
        <w:t xml:space="preserve">the United States and China are the two </w:t>
      </w:r>
      <w:r w:rsidRPr="006A52E0">
        <w:rPr>
          <w:rStyle w:val="Emphasis"/>
        </w:rPr>
        <w:t>most significant</w:t>
      </w:r>
      <w:r w:rsidRPr="006A52E0">
        <w:rPr>
          <w:rStyle w:val="StyleUnderline"/>
        </w:rPr>
        <w:t xml:space="preserve"> national players in this sphere.</w:t>
      </w:r>
      <w:r w:rsidRPr="003F2127">
        <w:rPr>
          <w:sz w:val="16"/>
        </w:rPr>
        <w:t xml:space="preserve"> Moreover, these two leading states represent very different views on the proper use and future of the Internet. We therefore feel that thinking through these issues in a U.S.-China context can provide a useful way to develop approaches that should then be discussed more broadly, with the goal of ultimately establishing global norms and implementing mechanisms to bring greater order and security to those parts of the cyber realm where this is feasible. More importantly, </w:t>
      </w:r>
      <w:r w:rsidRPr="006A52E0">
        <w:rPr>
          <w:rStyle w:val="StyleUnderline"/>
        </w:rPr>
        <w:t xml:space="preserve">the </w:t>
      </w:r>
      <w:r w:rsidRPr="006A52E0">
        <w:rPr>
          <w:rStyle w:val="Emphasis"/>
        </w:rPr>
        <w:t>spillover effect</w:t>
      </w:r>
      <w:r w:rsidRPr="006A52E0">
        <w:rPr>
          <w:rStyle w:val="StyleUnderline"/>
        </w:rPr>
        <w:t xml:space="preserve"> of cybersecurity on the broader U.S.-China relationship is also perhaps more critical than for any other bilateral relationship. This is both because of the enormous importance of U.S.-China relations in the emerging world order and, in turn, the </w:t>
      </w:r>
      <w:r w:rsidRPr="006A52E0">
        <w:rPr>
          <w:rStyle w:val="Emphasis"/>
        </w:rPr>
        <w:t>growing role of cyber issues</w:t>
      </w:r>
      <w:r w:rsidRPr="006A52E0">
        <w:rPr>
          <w:rStyle w:val="StyleUnderline"/>
        </w:rPr>
        <w:t xml:space="preserve"> in eroding strategic trust and poisoning public and elite attitudes. If this tr</w:t>
      </w:r>
      <w:r>
        <w:rPr>
          <w:rStyle w:val="StyleUnderline"/>
        </w:rPr>
        <w:t>end can be reversed through im</w:t>
      </w:r>
      <w:r w:rsidRPr="006A52E0">
        <w:rPr>
          <w:rStyle w:val="StyleUnderline"/>
        </w:rPr>
        <w:t>proved engagement by the U.S. and C</w:t>
      </w:r>
      <w:r>
        <w:rPr>
          <w:rStyle w:val="StyleUnderline"/>
        </w:rPr>
        <w:t>hina on cybersecurity, the out</w:t>
      </w:r>
      <w:r w:rsidRPr="006A52E0">
        <w:rPr>
          <w:rStyle w:val="StyleUnderline"/>
        </w:rPr>
        <w:t>come would be a “</w:t>
      </w:r>
      <w:r w:rsidRPr="006A52E0">
        <w:rPr>
          <w:rStyle w:val="Emphasis"/>
        </w:rPr>
        <w:t>triple win</w:t>
      </w:r>
      <w:r w:rsidRPr="006A52E0">
        <w:rPr>
          <w:rStyle w:val="StyleUnderline"/>
        </w:rPr>
        <w:t xml:space="preserve">.” It would </w:t>
      </w:r>
      <w:r w:rsidRPr="003F2127">
        <w:rPr>
          <w:rStyle w:val="Emphasis"/>
        </w:rPr>
        <w:t>bolster U.S.-China bilateral relations</w:t>
      </w:r>
      <w:r w:rsidRPr="006A52E0">
        <w:rPr>
          <w:rStyle w:val="StyleUnderline"/>
        </w:rPr>
        <w:t xml:space="preserve">, serve as a crucial </w:t>
      </w:r>
      <w:r w:rsidRPr="003F2127">
        <w:rPr>
          <w:rStyle w:val="Emphasis"/>
        </w:rPr>
        <w:t>building block for multilateral efforts</w:t>
      </w:r>
      <w:r w:rsidRPr="006A52E0">
        <w:rPr>
          <w:rStyle w:val="StyleUnderline"/>
        </w:rPr>
        <w:t xml:space="preserve"> in the cyber arena, and also aid in </w:t>
      </w:r>
      <w:r w:rsidRPr="003F2127">
        <w:rPr>
          <w:rStyle w:val="Emphasis"/>
        </w:rPr>
        <w:t>broader US-Chinese engagement</w:t>
      </w:r>
      <w:r w:rsidRPr="006A52E0">
        <w:rPr>
          <w:rStyle w:val="StyleUnderline"/>
        </w:rPr>
        <w:t xml:space="preserve"> on other iss</w:t>
      </w:r>
      <w:r>
        <w:rPr>
          <w:rStyle w:val="StyleUnderline"/>
        </w:rPr>
        <w:t>ues of importance, like global gover</w:t>
      </w:r>
      <w:r w:rsidRPr="006A52E0">
        <w:rPr>
          <w:rStyle w:val="StyleUnderline"/>
        </w:rPr>
        <w:t>nance and the environment</w:t>
      </w:r>
      <w:r w:rsidRPr="003F2127">
        <w:rPr>
          <w:sz w:val="16"/>
        </w:rPr>
        <w:t>, where the two nations must learn to work better together.</w:t>
      </w:r>
    </w:p>
    <w:p w:rsidR="008B7692" w:rsidRPr="00B55AD5" w:rsidRDefault="008B7692" w:rsidP="008B7692"/>
    <w:p w:rsidR="00F2720E" w:rsidRDefault="00F2720E" w:rsidP="00F2720E">
      <w:pPr>
        <w:pStyle w:val="Heading2"/>
      </w:pPr>
      <w:bookmarkStart w:id="13" w:name="_Toc454732689"/>
      <w:bookmarkStart w:id="14" w:name="_Toc454759654"/>
      <w:r>
        <w:lastRenderedPageBreak/>
        <w:t>Space Cooperation</w:t>
      </w:r>
      <w:bookmarkEnd w:id="14"/>
    </w:p>
    <w:p w:rsidR="00F2720E" w:rsidRDefault="00F2720E" w:rsidP="00F2720E">
      <w:pPr>
        <w:pStyle w:val="Heading3"/>
      </w:pPr>
      <w:bookmarkStart w:id="15" w:name="_Toc454746740"/>
      <w:r>
        <w:lastRenderedPageBreak/>
        <w:t>Space Coop Fails</w:t>
      </w:r>
      <w:bookmarkEnd w:id="13"/>
      <w:bookmarkEnd w:id="15"/>
    </w:p>
    <w:p w:rsidR="00F2720E" w:rsidRPr="00722E63" w:rsidRDefault="00F2720E" w:rsidP="00F2720E">
      <w:pPr>
        <w:pStyle w:val="Heading4"/>
      </w:pPr>
      <w:r>
        <w:t>Coop fails – empirics prove that China just uses coop as an opportunity to steal from NASA and US companies</w:t>
      </w:r>
    </w:p>
    <w:p w:rsidR="00F2720E" w:rsidRDefault="00F2720E" w:rsidP="00F2720E">
      <w:proofErr w:type="spellStart"/>
      <w:r w:rsidRPr="00217283">
        <w:rPr>
          <w:rStyle w:val="Style13ptBold"/>
        </w:rPr>
        <w:t>Pentland</w:t>
      </w:r>
      <w:proofErr w:type="spellEnd"/>
      <w:r w:rsidRPr="00217283">
        <w:rPr>
          <w:rStyle w:val="Style13ptBold"/>
        </w:rPr>
        <w:t xml:space="preserve"> 11</w:t>
      </w:r>
      <w:r>
        <w:rPr>
          <w:rStyle w:val="Style13ptBold"/>
        </w:rPr>
        <w:t xml:space="preserve"> </w:t>
      </w:r>
      <w:r>
        <w:t>(William, Contributor for Forbes, “</w:t>
      </w:r>
      <w:r w:rsidRPr="000C3BBF">
        <w:t>Congress Bans Scientific Collaboration with China, Cites High Espionage Risks</w:t>
      </w:r>
      <w:r>
        <w:t xml:space="preserve">”, </w:t>
      </w:r>
      <w:r w:rsidRPr="00055633">
        <w:t>MAY 7, 2011</w:t>
      </w:r>
      <w:r>
        <w:t xml:space="preserve">, </w:t>
      </w:r>
      <w:hyperlink r:id="rId20" w:anchor="25eab5a02b86" w:history="1">
        <w:r w:rsidRPr="006A38C0">
          <w:rPr>
            <w:rStyle w:val="Hyperlink"/>
          </w:rPr>
          <w:t>http://www.forbes.com/sites/williampentland/2011/05/07/congress-bans-scientific-collaboration-with-china-cites-high-espionage-risks/#25eab5a02b86</w:t>
        </w:r>
      </w:hyperlink>
      <w:r>
        <w:t>)</w:t>
      </w:r>
    </w:p>
    <w:p w:rsidR="00A96CF7" w:rsidRDefault="00A96CF7" w:rsidP="00F2720E"/>
    <w:p w:rsidR="00F2720E" w:rsidRDefault="00F2720E" w:rsidP="00F2720E">
      <w:pPr>
        <w:rPr>
          <w:sz w:val="16"/>
        </w:rPr>
      </w:pPr>
      <w:r w:rsidRPr="007014A1">
        <w:rPr>
          <w:sz w:val="16"/>
        </w:rPr>
        <w:t xml:space="preserve">A two-sentence clause included in the U.S. spending bill approved by Congress a few weeks ago threatens to reverse more than three decades of constructive U.S. engagement with the People’s Republic of </w:t>
      </w:r>
      <w:proofErr w:type="spellStart"/>
      <w:r w:rsidRPr="007014A1">
        <w:rPr>
          <w:sz w:val="16"/>
        </w:rPr>
        <w:t>China.The</w:t>
      </w:r>
      <w:proofErr w:type="spellEnd"/>
      <w:r w:rsidRPr="007014A1">
        <w:rPr>
          <w:sz w:val="16"/>
        </w:rPr>
        <w:t xml:space="preserve"> clause prohibits the White House Office of Science and Technology Policy (OSTP) and the National Aeronautics and Space Administration (NASA) from coordinating any joint scientific activity with China. Representative </w:t>
      </w:r>
      <w:r w:rsidRPr="007014A1">
        <w:rPr>
          <w:rStyle w:val="StyleUnderline"/>
        </w:rPr>
        <w:t>Frank Wolf</w:t>
      </w:r>
      <w:r w:rsidRPr="007014A1">
        <w:rPr>
          <w:sz w:val="16"/>
        </w:rPr>
        <w:t xml:space="preserve"> (R-VA), a </w:t>
      </w:r>
      <w:r w:rsidRPr="007014A1">
        <w:rPr>
          <w:rStyle w:val="StyleUnderline"/>
        </w:rPr>
        <w:t>long-time critic of the Chinese government</w:t>
      </w:r>
      <w:r w:rsidRPr="007014A1">
        <w:rPr>
          <w:sz w:val="16"/>
        </w:rPr>
        <w:t xml:space="preserve"> who chairs a House spending committee that oversees several science agencies, inserted the language into the spending legislation to prevent NASA or OSTP from using federal funds “to develop, design, plan, promulgate, implement or execute a bilateral policy, program, order, or contract of any kind to participate, collaborate, or coordinate bilaterally in any way with China or any Chinese-owned company.” By prohibiting the OSTP from working with China, Wolf claims the ban will bear on “the entire bilateral relationship on science and technology.” “It’s the whole ball of wax,” said Wolf in an interview with Science Insider. Although the ban will expire at the end of the current fiscal year in October, Wolf will seek to make the prohibition on any scientific collaboration between U.S. research agencies and China permanent. </w:t>
      </w:r>
      <w:r w:rsidRPr="007014A1">
        <w:rPr>
          <w:rStyle w:val="StyleUnderline"/>
        </w:rPr>
        <w:t>“We don’t want to give them the opportunity to take advantage of our technology, and we have nothing to gain from dealing with them,”</w:t>
      </w:r>
      <w:r w:rsidRPr="007014A1">
        <w:rPr>
          <w:sz w:val="16"/>
        </w:rPr>
        <w:t xml:space="preserve"> said Wolf. “</w:t>
      </w:r>
      <w:r w:rsidRPr="007014A1">
        <w:rPr>
          <w:rStyle w:val="StyleUnderline"/>
        </w:rPr>
        <w:t xml:space="preserve">China is spying against us, and every U.S. government agency has been hit by cyber-attacks. They are stealing technology from every major U.S. </w:t>
      </w:r>
      <w:proofErr w:type="gramStart"/>
      <w:r w:rsidRPr="007014A1">
        <w:rPr>
          <w:rStyle w:val="StyleUnderline"/>
        </w:rPr>
        <w:t>company</w:t>
      </w:r>
      <w:proofErr w:type="gramEnd"/>
      <w:r w:rsidRPr="007014A1">
        <w:rPr>
          <w:rStyle w:val="StyleUnderline"/>
        </w:rPr>
        <w:t>. They have taken technology from NASA, and they have hit the NSF computers .</w:t>
      </w:r>
      <w:r w:rsidRPr="007014A1">
        <w:rPr>
          <w:sz w:val="16"/>
        </w:rPr>
        <w:t xml:space="preserve"> . . . You name the company, and the Chinese are trying to get its secrets.” Meanwhile, the Obama Administration has taken the position that the ban does not apply to any U.S. scientific interactions with China conducted as part of foreign policy. This interpretation will likely allow the President to continue current activities until the spending bill expires in October. Wolf’s intense concern about the possible theft of intellectual property and sensitive military technologies resulting from joint U.S.-China research activities explain why the spending bill also prohibits NASA facilities from hosting “official Chinese visitors.” While this draconian prohibition may strike some as borderline paranoid, </w:t>
      </w:r>
      <w:r w:rsidRPr="007014A1">
        <w:rPr>
          <w:rStyle w:val="StyleUnderline"/>
        </w:rPr>
        <w:t>a growing body of evidence</w:t>
      </w:r>
      <w:r w:rsidRPr="007014A1">
        <w:rPr>
          <w:sz w:val="16"/>
        </w:rPr>
        <w:t xml:space="preserve"> </w:t>
      </w:r>
      <w:r w:rsidRPr="007014A1">
        <w:rPr>
          <w:rStyle w:val="StyleUnderline"/>
        </w:rPr>
        <w:t>suggests</w:t>
      </w:r>
      <w:r w:rsidRPr="007014A1">
        <w:rPr>
          <w:sz w:val="16"/>
        </w:rPr>
        <w:t xml:space="preserve"> that</w:t>
      </w:r>
      <w:r w:rsidRPr="007014A1">
        <w:rPr>
          <w:rStyle w:val="StyleUnderline"/>
        </w:rPr>
        <w:t xml:space="preserve"> the risks of espionage are</w:t>
      </w:r>
      <w:r w:rsidRPr="007014A1">
        <w:rPr>
          <w:sz w:val="16"/>
        </w:rPr>
        <w:t xml:space="preserve"> considerably </w:t>
      </w:r>
      <w:r w:rsidRPr="007014A1">
        <w:rPr>
          <w:rStyle w:val="StyleUnderline"/>
        </w:rPr>
        <w:t>high</w:t>
      </w:r>
      <w:r w:rsidRPr="007014A1">
        <w:rPr>
          <w:sz w:val="16"/>
        </w:rPr>
        <w:t>er than most people would suspect. Wolf has learned this lesson the hard way.</w:t>
      </w:r>
    </w:p>
    <w:p w:rsidR="00F2720E" w:rsidRDefault="00F2720E" w:rsidP="00F2720E">
      <w:pPr>
        <w:rPr>
          <w:sz w:val="16"/>
        </w:rPr>
      </w:pPr>
    </w:p>
    <w:p w:rsidR="00F2720E" w:rsidRDefault="00F2720E" w:rsidP="00F2720E">
      <w:pPr>
        <w:pStyle w:val="Heading4"/>
      </w:pPr>
      <w:r>
        <w:t>US-China space cooperation fails—empirics, Chinese reluctance, and lack of transparency</w:t>
      </w:r>
    </w:p>
    <w:p w:rsidR="00F2720E" w:rsidRDefault="00F2720E" w:rsidP="00F2720E">
      <w:r w:rsidRPr="007F064A">
        <w:rPr>
          <w:rStyle w:val="Style13ptBold"/>
        </w:rPr>
        <w:t>Cheng 14</w:t>
      </w:r>
      <w:r>
        <w:t xml:space="preserve"> (Dean, Senior Research Fellow at the Asian Studies Center, “Prospects for U.S.-China Space Cooperation” 4/9/2014, </w:t>
      </w:r>
      <w:r>
        <w:rPr>
          <w:i/>
        </w:rPr>
        <w:t>Heritage Foundation</w:t>
      </w:r>
      <w:r>
        <w:t xml:space="preserve">, </w:t>
      </w:r>
      <w:hyperlink r:id="rId21" w:history="1">
        <w:r w:rsidRPr="002D5986">
          <w:rPr>
            <w:rStyle w:val="Hyperlink"/>
          </w:rPr>
          <w:t>http://www.heritage.org/research/testimony/2014/04/prospects-for-us-china--space-cooperation</w:t>
        </w:r>
      </w:hyperlink>
      <w:r>
        <w:t xml:space="preserve">) | </w:t>
      </w:r>
      <w:proofErr w:type="spellStart"/>
      <w:r>
        <w:t>js</w:t>
      </w:r>
      <w:proofErr w:type="spellEnd"/>
    </w:p>
    <w:p w:rsidR="00A96CF7" w:rsidRPr="007F064A" w:rsidRDefault="00A96CF7" w:rsidP="00F2720E"/>
    <w:p w:rsidR="00F2720E" w:rsidRPr="007F064A" w:rsidRDefault="00F2720E" w:rsidP="00F2720E">
      <w:pPr>
        <w:rPr>
          <w:rStyle w:val="StyleUnderline"/>
        </w:rPr>
      </w:pPr>
      <w:r w:rsidRPr="007F064A">
        <w:rPr>
          <w:sz w:val="16"/>
        </w:rPr>
        <w:t xml:space="preserve">Within this context, then, </w:t>
      </w:r>
      <w:r w:rsidRPr="007F064A">
        <w:rPr>
          <w:rStyle w:val="StyleUnderline"/>
        </w:rPr>
        <w:t>the prospects for meaningful cooperation with the PRC in the area of space would seem to be extremely limited.</w:t>
      </w:r>
      <w:r w:rsidRPr="007F064A">
        <w:rPr>
          <w:sz w:val="16"/>
        </w:rPr>
        <w:t xml:space="preserve"> </w:t>
      </w:r>
      <w:r w:rsidRPr="007F064A">
        <w:rPr>
          <w:rStyle w:val="StyleUnderline"/>
        </w:rPr>
        <w:t>China’s past experience of major high-tech</w:t>
      </w:r>
      <w:r w:rsidRPr="007F064A">
        <w:rPr>
          <w:sz w:val="16"/>
        </w:rPr>
        <w:t xml:space="preserve">nology </w:t>
      </w:r>
      <w:r w:rsidRPr="007F064A">
        <w:rPr>
          <w:rStyle w:val="StyleUnderline"/>
        </w:rPr>
        <w:t>cooperative ventures (Sino–Soviet cooperation in the 1950s, U.S.–China cooperation in the 1980s until Tiananmen, and Sino–European space cooperation on the Galileo satellite program) is</w:t>
      </w:r>
      <w:r w:rsidRPr="007F064A">
        <w:rPr>
          <w:sz w:val="16"/>
        </w:rPr>
        <w:t xml:space="preserve"> an </w:t>
      </w:r>
      <w:r w:rsidRPr="007F064A">
        <w:rPr>
          <w:rStyle w:val="StyleUnderline"/>
        </w:rPr>
        <w:t>unhappy</w:t>
      </w:r>
      <w:r w:rsidRPr="007F064A">
        <w:rPr>
          <w:sz w:val="16"/>
        </w:rPr>
        <w:t xml:space="preserve"> one, at best. </w:t>
      </w:r>
      <w:r w:rsidRPr="007F064A">
        <w:rPr>
          <w:rStyle w:val="StyleUnderline"/>
        </w:rPr>
        <w:t xml:space="preserve">The failure of the joint Russian–Chinese </w:t>
      </w:r>
      <w:proofErr w:type="spellStart"/>
      <w:r w:rsidRPr="007F064A">
        <w:rPr>
          <w:rStyle w:val="StyleUnderline"/>
        </w:rPr>
        <w:t>Phobos</w:t>
      </w:r>
      <w:proofErr w:type="spellEnd"/>
      <w:r w:rsidRPr="007F064A">
        <w:rPr>
          <w:sz w:val="16"/>
        </w:rPr>
        <w:t xml:space="preserve">–Grunt mission </w:t>
      </w:r>
      <w:r w:rsidRPr="007F064A">
        <w:rPr>
          <w:rStyle w:val="StyleUnderline"/>
        </w:rPr>
        <w:t>is</w:t>
      </w:r>
      <w:r w:rsidRPr="007F064A">
        <w:rPr>
          <w:sz w:val="16"/>
        </w:rPr>
        <w:t xml:space="preserve"> likely </w:t>
      </w:r>
      <w:r w:rsidRPr="007F064A">
        <w:rPr>
          <w:rStyle w:val="StyleUnderline"/>
        </w:rPr>
        <w:t>seen in Beijing as further evidence that a “go-it-alone” approach is preferable</w:t>
      </w:r>
      <w:r w:rsidRPr="007F064A">
        <w:rPr>
          <w:sz w:val="16"/>
        </w:rPr>
        <w:t>. No</w:t>
      </w:r>
      <w:r w:rsidRPr="007F064A">
        <w:rPr>
          <w:rStyle w:val="StyleUnderline"/>
        </w:rPr>
        <w:t>r is it clear that, bureaucratically, there is significant interest from</w:t>
      </w:r>
      <w:r w:rsidRPr="007F064A">
        <w:rPr>
          <w:sz w:val="16"/>
        </w:rPr>
        <w:t xml:space="preserve"> key players such </w:t>
      </w:r>
      <w:r w:rsidRPr="007F064A">
        <w:rPr>
          <w:rStyle w:val="StyleUnderline"/>
        </w:rPr>
        <w:t>as the PLA or the military industrial complex</w:t>
      </w:r>
      <w:r w:rsidRPr="007F064A">
        <w:rPr>
          <w:sz w:val="16"/>
        </w:rPr>
        <w:t xml:space="preserve"> in expanding cooperation</w:t>
      </w:r>
      <w:proofErr w:type="gramStart"/>
      <w:r w:rsidRPr="007F064A">
        <w:rPr>
          <w:sz w:val="16"/>
        </w:rPr>
        <w:t>.[</w:t>
      </w:r>
      <w:proofErr w:type="gramEnd"/>
      <w:r w:rsidRPr="007F064A">
        <w:rPr>
          <w:sz w:val="16"/>
        </w:rPr>
        <w:t xml:space="preserve">10] Moreover, </w:t>
      </w:r>
      <w:r w:rsidRPr="007F064A">
        <w:rPr>
          <w:rStyle w:val="StyleUnderline"/>
        </w:rPr>
        <w:t>as long as China’s economy continues to expand, and the top political leadership values space efforts, there is little prospect of a reduction in space expenditures—making international cooperation far less urgent for the PRC</w:t>
      </w:r>
      <w:r w:rsidRPr="007F064A">
        <w:rPr>
          <w:sz w:val="16"/>
        </w:rPr>
        <w:t xml:space="preserve"> than most other spacefaring states. </w:t>
      </w:r>
      <w:r w:rsidRPr="007F064A">
        <w:rPr>
          <w:rStyle w:val="StyleUnderline"/>
        </w:rPr>
        <w:t>If there is</w:t>
      </w:r>
      <w:r w:rsidRPr="007F064A">
        <w:rPr>
          <w:sz w:val="16"/>
        </w:rPr>
        <w:t xml:space="preserve"> likely to be </w:t>
      </w:r>
      <w:r w:rsidRPr="007F064A">
        <w:rPr>
          <w:rStyle w:val="StyleUnderline"/>
        </w:rPr>
        <w:t>limited enthusiasm for cooperation in Chinese circles, there should also be skepticism in American ones.</w:t>
      </w:r>
      <w:r w:rsidRPr="007F064A">
        <w:rPr>
          <w:sz w:val="16"/>
        </w:rPr>
        <w:t xml:space="preserve"> </w:t>
      </w:r>
      <w:r w:rsidRPr="007F064A">
        <w:rPr>
          <w:rStyle w:val="StyleUnderline"/>
        </w:rPr>
        <w:t>China’s space program is arguably one of the most opaque in the world. Even such basic data as China’s annual space expenditures is lacking</w:t>
      </w:r>
      <w:r w:rsidRPr="007F064A">
        <w:rPr>
          <w:sz w:val="16"/>
        </w:rPr>
        <w:t xml:space="preserve">—with little prospect of Beijing being forthcoming. As important, China’s decision-making processes are little understood, especially in the context of space. Seven years after the Chinese anti-satellite (ASAT) test, exactly which organizations were party to that decision, and why it was undertaken, remains </w:t>
      </w:r>
      <w:proofErr w:type="gramStart"/>
      <w:r w:rsidRPr="007F064A">
        <w:rPr>
          <w:sz w:val="16"/>
        </w:rPr>
        <w:t>unclear.</w:t>
      </w:r>
      <w:proofErr w:type="gramEnd"/>
      <w:r w:rsidRPr="007F064A">
        <w:rPr>
          <w:sz w:val="16"/>
        </w:rPr>
        <w:t xml:space="preserve"> Consequently, </w:t>
      </w:r>
      <w:r w:rsidRPr="007F064A">
        <w:rPr>
          <w:rStyle w:val="StyleUnderline"/>
        </w:rPr>
        <w:t>any effort at cooperation would raise questions about the identity of the partners and ultimate beneficiaries—with a real likelihood that the PLA would be one</w:t>
      </w:r>
      <w:r w:rsidRPr="007F064A">
        <w:rPr>
          <w:sz w:val="16"/>
        </w:rPr>
        <w:t xml:space="preserve"> of them. It is possible that the Chinese could be induced to be more transparent when it comes to space, although </w:t>
      </w:r>
      <w:r w:rsidRPr="007F064A">
        <w:rPr>
          <w:rStyle w:val="StyleUnderline"/>
        </w:rPr>
        <w:t>the unwillingness of Beijing to engage in substantive discussions on space during the last</w:t>
      </w:r>
      <w:r w:rsidRPr="007F064A">
        <w:rPr>
          <w:sz w:val="16"/>
        </w:rPr>
        <w:t xml:space="preserve"> several Strategic and Economic Dialogues (</w:t>
      </w:r>
      <w:r w:rsidRPr="007F064A">
        <w:rPr>
          <w:rStyle w:val="StyleUnderline"/>
        </w:rPr>
        <w:t>S&amp;ED</w:t>
      </w:r>
      <w:r w:rsidRPr="007F064A">
        <w:rPr>
          <w:sz w:val="16"/>
        </w:rPr>
        <w:t xml:space="preserve">) </w:t>
      </w:r>
      <w:r w:rsidRPr="007F064A">
        <w:rPr>
          <w:rStyle w:val="StyleUnderline"/>
        </w:rPr>
        <w:t>would cast doubt on this.</w:t>
      </w:r>
      <w:r w:rsidRPr="007F064A">
        <w:rPr>
          <w:sz w:val="16"/>
        </w:rPr>
        <w:t xml:space="preserve"> But </w:t>
      </w:r>
      <w:r w:rsidRPr="007F064A">
        <w:rPr>
          <w:rStyle w:val="StyleUnderline"/>
        </w:rPr>
        <w:t>this would argue for a “go-slow” approach, at best.</w:t>
      </w:r>
      <w:r w:rsidRPr="007F064A">
        <w:rPr>
          <w:sz w:val="16"/>
        </w:rPr>
        <w:t xml:space="preserve"> There is room for greater interaction, especially in the sharing of already collected data, such as geodesy information. As both sides set their sights on the moon, exchanges of data about lunar conditions and the lunar surface and composition all might help create a pattern of interaction that might lower some of the barriers to information exchange. </w:t>
      </w:r>
      <w:r w:rsidRPr="007F064A">
        <w:rPr>
          <w:sz w:val="16"/>
        </w:rPr>
        <w:lastRenderedPageBreak/>
        <w:t xml:space="preserve">Even there, however, </w:t>
      </w:r>
      <w:r w:rsidRPr="007F064A">
        <w:rPr>
          <w:rStyle w:val="StyleUnderline"/>
        </w:rPr>
        <w:t>concerns on both sides about information security and electronic espionage, etc., is likely to raise serious doubts about how freely one should incorporate data provided by the other side.</w:t>
      </w:r>
    </w:p>
    <w:p w:rsidR="00F2720E" w:rsidRDefault="00F2720E" w:rsidP="00F2720E">
      <w:pPr>
        <w:rPr>
          <w:sz w:val="16"/>
        </w:rPr>
      </w:pPr>
    </w:p>
    <w:p w:rsidR="00F2720E" w:rsidRDefault="00F2720E" w:rsidP="00F2720E">
      <w:pPr>
        <w:pStyle w:val="Heading4"/>
      </w:pPr>
      <w:r>
        <w:t>China’s space tech is a military endeavor- nationalism and espionage proves they won’t work with the US</w:t>
      </w:r>
    </w:p>
    <w:p w:rsidR="00F2720E" w:rsidRDefault="00F2720E" w:rsidP="00F2720E">
      <w:r>
        <w:rPr>
          <w:rStyle w:val="Style13ptBold"/>
        </w:rPr>
        <w:t xml:space="preserve">Ritter 08 </w:t>
      </w:r>
      <w:r w:rsidRPr="007B2C68">
        <w:t>(Peter Ritter-Time reporter, “The New Space Race: China v. the US,” Published: 2/13</w:t>
      </w:r>
      <w:r>
        <w:t xml:space="preserve">, </w:t>
      </w:r>
      <w:r w:rsidRPr="007B2C68">
        <w:t>http://content.time.com/time/world/article/0</w:t>
      </w:r>
      <w:proofErr w:type="gramStart"/>
      <w:r w:rsidRPr="007B2C68">
        <w:t>,8599,1712812,00.html</w:t>
      </w:r>
      <w:proofErr w:type="gramEnd"/>
      <w:r w:rsidRPr="007B2C68">
        <w:t>) RK</w:t>
      </w:r>
    </w:p>
    <w:p w:rsidR="00A96CF7" w:rsidRPr="003A7579" w:rsidRDefault="00A96CF7" w:rsidP="00F2720E">
      <w:pPr>
        <w:rPr>
          <w:rStyle w:val="Style13ptBold"/>
          <w:b w:val="0"/>
          <w:bCs w:val="0"/>
          <w:sz w:val="22"/>
        </w:rPr>
      </w:pPr>
    </w:p>
    <w:p w:rsidR="00F2720E" w:rsidRDefault="00F2720E" w:rsidP="00F2720E">
      <w:pPr>
        <w:rPr>
          <w:sz w:val="14"/>
        </w:rPr>
      </w:pPr>
      <w:r w:rsidRPr="007B2C68">
        <w:rPr>
          <w:sz w:val="14"/>
        </w:rPr>
        <w:t xml:space="preserve">Both the U.S. and China have announced intentions of returning humans to the moon by 2020 at the earliest. And the two countries are already in the early stages of a new space race that appears to have some of the heat and skullduggery of the one between Washington and Moscow during the Cold War, when space was a proxy battleground for geopolitical dominance. On Monday, </w:t>
      </w:r>
      <w:r w:rsidRPr="00135C40">
        <w:rPr>
          <w:rStyle w:val="StyleUnderline"/>
        </w:rPr>
        <w:t>the</w:t>
      </w:r>
      <w:r w:rsidRPr="007B2C68">
        <w:rPr>
          <w:sz w:val="14"/>
        </w:rPr>
        <w:t xml:space="preserve"> U.S. </w:t>
      </w:r>
      <w:r w:rsidRPr="00135C40">
        <w:rPr>
          <w:rStyle w:val="StyleUnderline"/>
        </w:rPr>
        <w:t>D</w:t>
      </w:r>
      <w:r w:rsidRPr="007B2C68">
        <w:rPr>
          <w:sz w:val="14"/>
        </w:rPr>
        <w:t xml:space="preserve">epartment </w:t>
      </w:r>
      <w:r w:rsidRPr="00135C40">
        <w:rPr>
          <w:rStyle w:val="StyleUnderline"/>
        </w:rPr>
        <w:t>o</w:t>
      </w:r>
      <w:r w:rsidRPr="007B2C68">
        <w:rPr>
          <w:sz w:val="14"/>
        </w:rPr>
        <w:t xml:space="preserve">f </w:t>
      </w:r>
      <w:r w:rsidRPr="00135C40">
        <w:rPr>
          <w:rStyle w:val="StyleUnderline"/>
        </w:rPr>
        <w:t>J</w:t>
      </w:r>
      <w:r w:rsidRPr="007B2C68">
        <w:rPr>
          <w:sz w:val="14"/>
        </w:rPr>
        <w:t xml:space="preserve">ustice </w:t>
      </w:r>
      <w:r w:rsidRPr="00135C40">
        <w:rPr>
          <w:rStyle w:val="StyleUnderline"/>
        </w:rPr>
        <w:t>announced the indictment of a former Boeing engineer for passing sensitive information about the U.S. space program to the Chinese government</w:t>
      </w:r>
      <w:r w:rsidRPr="007B2C68">
        <w:rPr>
          <w:sz w:val="14"/>
        </w:rPr>
        <w:t xml:space="preserve">. According to the indictment, </w:t>
      </w:r>
      <w:proofErr w:type="spellStart"/>
      <w:r w:rsidRPr="007B2C68">
        <w:rPr>
          <w:sz w:val="14"/>
        </w:rPr>
        <w:t>Dongfan</w:t>
      </w:r>
      <w:proofErr w:type="spellEnd"/>
      <w:r w:rsidRPr="007B2C68">
        <w:rPr>
          <w:sz w:val="14"/>
        </w:rPr>
        <w:t xml:space="preserve"> </w:t>
      </w:r>
      <w:r w:rsidRPr="00135C40">
        <w:rPr>
          <w:rStyle w:val="StyleUnderline"/>
        </w:rPr>
        <w:t>Chung</w:t>
      </w:r>
      <w:r w:rsidRPr="007B2C68">
        <w:rPr>
          <w:sz w:val="14"/>
        </w:rPr>
        <w:t xml:space="preserve">, a 72-year-old California man who worked for Boeing until September 2006, </w:t>
      </w:r>
      <w:r w:rsidRPr="00135C40">
        <w:rPr>
          <w:rStyle w:val="StyleUnderline"/>
        </w:rPr>
        <w:t>gave China documents relating to military aircraft and rocket technology, as well as technical information about the U.S. Space Shuttle.</w:t>
      </w:r>
      <w:r>
        <w:rPr>
          <w:rStyle w:val="StyleUnderline"/>
        </w:rPr>
        <w:t xml:space="preserve"> </w:t>
      </w:r>
      <w:r w:rsidRPr="007B2C68">
        <w:rPr>
          <w:sz w:val="14"/>
        </w:rPr>
        <w:t xml:space="preserve">U.S. officials say </w:t>
      </w:r>
      <w:r w:rsidRPr="00135C40">
        <w:rPr>
          <w:rStyle w:val="StyleUnderline"/>
        </w:rPr>
        <w:t>the Chung case is part of a pattern of escalating espionage by China. "We're seeing this on all fronts,"</w:t>
      </w:r>
      <w:r w:rsidRPr="007B2C68">
        <w:rPr>
          <w:sz w:val="14"/>
        </w:rPr>
        <w:t xml:space="preserve"> says Dean Boyd, a spokesman for the Justice Department's National Security Division. Since October 2006, the Justice Department has prosecuted more than a dozen high-profile cases involving China, </w:t>
      </w:r>
      <w:r w:rsidRPr="00135C40">
        <w:rPr>
          <w:rStyle w:val="StyleUnderline"/>
        </w:rPr>
        <w:t>including industrial espionage and the illegal export of military technology.</w:t>
      </w:r>
      <w:r w:rsidRPr="007B2C68">
        <w:rPr>
          <w:sz w:val="14"/>
        </w:rPr>
        <w:t xml:space="preserve"> In an unrelated case also announced Monday, a Defense Department employee was arrested in Virginia for passing classified information about the sale of U.S. military technology to Taiwan to alleged Chinese agents. The scale of Chung's alleged espionage is startling. According to the Justice Department, Chung may have been providing trade secrets to Chinese aerospace companies and government agents since 1979, when he was an engineer at Rockwell International, a company acquired by Boeing in 1996. He worked for Boeing until his retirement in March 2003, and continued to work as a contractor for the company until September 2006. The indictment alleges that Chung gave China documents relating to the B-1 bomber and the Delta IV rocket, which is used to lift heavy payloads into space, as well as information on an advanced antenna array intended for the Space Shuttle. According to the indictment, </w:t>
      </w:r>
      <w:r w:rsidRPr="00135C40">
        <w:rPr>
          <w:rStyle w:val="StyleUnderline"/>
        </w:rPr>
        <w:t>Chinese officials gave Chung a shopping list of information to acquire</w:t>
      </w:r>
      <w:r w:rsidRPr="007B2C68">
        <w:rPr>
          <w:sz w:val="14"/>
        </w:rPr>
        <w:t xml:space="preserve"> for them. In one instance, Chung said that he would send documents through an official in China's San Francisco consulate. In another, a Chinese contact suggested </w:t>
      </w:r>
      <w:proofErr w:type="gramStart"/>
      <w:r w:rsidRPr="007B2C68">
        <w:rPr>
          <w:sz w:val="14"/>
        </w:rPr>
        <w:t>he</w:t>
      </w:r>
      <w:proofErr w:type="gramEnd"/>
      <w:r w:rsidRPr="007B2C68">
        <w:rPr>
          <w:sz w:val="14"/>
        </w:rPr>
        <w:t xml:space="preserve"> route information through a man named Chi </w:t>
      </w:r>
      <w:proofErr w:type="spellStart"/>
      <w:r w:rsidRPr="007B2C68">
        <w:rPr>
          <w:sz w:val="14"/>
        </w:rPr>
        <w:t>Mak</w:t>
      </w:r>
      <w:proofErr w:type="spellEnd"/>
      <w:r w:rsidRPr="007B2C68">
        <w:rPr>
          <w:sz w:val="14"/>
        </w:rPr>
        <w:t xml:space="preserve">, a naturalized U.S. citizen who also worked as an engineer in California and who was convicted last year of attempting to provide China with information on an advanced naval propulsion system. The indictment charges that Chung was a willing participant. "Having been a Chinese compatriot for over 30 years and being proud of the achievements by the people's efforts for the motherland, I am regretful for not contributing anything," Chung allegedly wrote in an undated letter to one of his mainland contacts. (Chung's lawyer has maintained his client's </w:t>
      </w:r>
      <w:r w:rsidRPr="007B2C68">
        <w:rPr>
          <w:sz w:val="16"/>
        </w:rPr>
        <w:t xml:space="preserve">innocence.) </w:t>
      </w:r>
      <w:r w:rsidRPr="007B2C68">
        <w:rPr>
          <w:rStyle w:val="Emphasis"/>
        </w:rPr>
        <w:t>China's manned space program</w:t>
      </w:r>
      <w:r w:rsidRPr="007B2C68">
        <w:rPr>
          <w:sz w:val="14"/>
        </w:rPr>
        <w:t xml:space="preserve">, codenamed Project 921, </w:t>
      </w:r>
      <w:r w:rsidRPr="007B2C68">
        <w:rPr>
          <w:rStyle w:val="Emphasis"/>
        </w:rPr>
        <w:t>is</w:t>
      </w:r>
      <w:r w:rsidRPr="007B2C68">
        <w:rPr>
          <w:sz w:val="14"/>
        </w:rPr>
        <w:t xml:space="preserve"> indeed </w:t>
      </w:r>
      <w:r w:rsidRPr="007B2C68">
        <w:rPr>
          <w:rStyle w:val="Emphasis"/>
        </w:rPr>
        <w:t>a matter of considerable national pride for a country that sees space exploration as confirmation of superpower status.</w:t>
      </w:r>
      <w:r w:rsidRPr="007B2C68">
        <w:rPr>
          <w:sz w:val="14"/>
        </w:rPr>
        <w:t xml:space="preserve"> China is pouring substantial resources into space research, according to Dean Cheng, an Asian affairs specialist at the U.S.-based Center for Naval Analysis. With a budget estimated at up to $2 billion a year, China's space program is roughly comparable to Japan's. Later this year, China plans to launch its third manned space mission — a prelude to a possible lunar foray by 2024. With President George W. Bush vowing to return American astronauts to the moon by 2020, some competition is perhaps inevitable. China's space program lags far behind that of the U.S., of course. "They're basically recreating the Apollo missions 50 years on," says Joan Johnson-</w:t>
      </w:r>
      <w:proofErr w:type="spellStart"/>
      <w:r w:rsidRPr="007B2C68">
        <w:rPr>
          <w:sz w:val="14"/>
        </w:rPr>
        <w:t>Freese</w:t>
      </w:r>
      <w:proofErr w:type="spellEnd"/>
      <w:r w:rsidRPr="007B2C68">
        <w:rPr>
          <w:sz w:val="14"/>
        </w:rPr>
        <w:t xml:space="preserve">, chair of the National Security Studies Department at the U.S. Naval War College and an expert on China's space development. "It's a tortoise-and-hare race. They're happy plodding along slowly and creating this perception of a space race." </w:t>
      </w:r>
      <w:r w:rsidRPr="00135C40">
        <w:rPr>
          <w:rStyle w:val="StyleUnderline"/>
        </w:rPr>
        <w:t xml:space="preserve">But there may be more at stake than national honor. Some analysts say that </w:t>
      </w:r>
      <w:r w:rsidRPr="007B2C68">
        <w:rPr>
          <w:rStyle w:val="Emphasis"/>
        </w:rPr>
        <w:t>China's attempts</w:t>
      </w:r>
      <w:r w:rsidRPr="00135C40">
        <w:rPr>
          <w:rStyle w:val="StyleUnderline"/>
        </w:rPr>
        <w:t xml:space="preserve"> to access American </w:t>
      </w:r>
      <w:r w:rsidRPr="007B2C68">
        <w:rPr>
          <w:rStyle w:val="Emphasis"/>
        </w:rPr>
        <w:t>space tech</w:t>
      </w:r>
      <w:r w:rsidRPr="00135C40">
        <w:rPr>
          <w:rStyle w:val="StyleUnderline"/>
        </w:rPr>
        <w:t xml:space="preserve">nology </w:t>
      </w:r>
      <w:r w:rsidRPr="007B2C68">
        <w:rPr>
          <w:rStyle w:val="Emphasis"/>
        </w:rPr>
        <w:t>are</w:t>
      </w:r>
      <w:r w:rsidRPr="00135C40">
        <w:rPr>
          <w:rStyle w:val="StyleUnderline"/>
        </w:rPr>
        <w:t xml:space="preserve"> less </w:t>
      </w:r>
      <w:r w:rsidRPr="007B2C68">
        <w:rPr>
          <w:rStyle w:val="Emphasis"/>
        </w:rPr>
        <w:t>about</w:t>
      </w:r>
      <w:r w:rsidRPr="00135C40">
        <w:rPr>
          <w:rStyle w:val="StyleUnderline"/>
        </w:rPr>
        <w:t xml:space="preserve"> boosting its space program than </w:t>
      </w:r>
      <w:r w:rsidRPr="007B2C68">
        <w:rPr>
          <w:rStyle w:val="Emphasis"/>
        </w:rPr>
        <w:t>upgrading its military</w:t>
      </w:r>
      <w:r w:rsidRPr="007B2C68">
        <w:rPr>
          <w:sz w:val="14"/>
        </w:rPr>
        <w:t xml:space="preserve">. </w:t>
      </w:r>
      <w:r w:rsidRPr="00135C40">
        <w:rPr>
          <w:rStyle w:val="StyleUnderline"/>
        </w:rPr>
        <w:t>China is already focusing on space as a potential battlefield.</w:t>
      </w:r>
      <w:r w:rsidRPr="007B2C68">
        <w:rPr>
          <w:sz w:val="14"/>
        </w:rPr>
        <w:t xml:space="preserve"> A recent Pentagon estimate of China's military capabilities said that China is investing heavily in anti-satellite weaponry. In January 2007, China demonstrated that it was able to destroy orbiting satellites when it brought down one of its own weather satellites with a missile. </w:t>
      </w:r>
      <w:r w:rsidRPr="00135C40">
        <w:rPr>
          <w:rStyle w:val="StyleUnderline"/>
        </w:rPr>
        <w:t>China</w:t>
      </w:r>
      <w:r w:rsidRPr="007B2C68">
        <w:rPr>
          <w:sz w:val="14"/>
        </w:rPr>
        <w:t xml:space="preserve"> clearly </w:t>
      </w:r>
      <w:r w:rsidRPr="00135C40">
        <w:rPr>
          <w:rStyle w:val="StyleUnderline"/>
        </w:rPr>
        <w:t>recognizes the significance of this capability</w:t>
      </w:r>
      <w:r w:rsidRPr="007B2C68">
        <w:rPr>
          <w:sz w:val="14"/>
        </w:rPr>
        <w:t xml:space="preserve">. In 2005, </w:t>
      </w:r>
      <w:r w:rsidRPr="00135C40">
        <w:rPr>
          <w:rStyle w:val="StyleUnderline"/>
        </w:rPr>
        <w:t>a Chinese military officer</w:t>
      </w:r>
      <w:r w:rsidRPr="007B2C68">
        <w:rPr>
          <w:sz w:val="14"/>
        </w:rPr>
        <w:t xml:space="preserve"> </w:t>
      </w:r>
      <w:r w:rsidRPr="00135C40">
        <w:rPr>
          <w:rStyle w:val="StyleUnderline"/>
        </w:rPr>
        <w:t>wrote</w:t>
      </w:r>
      <w:r w:rsidRPr="007B2C68">
        <w:rPr>
          <w:sz w:val="14"/>
        </w:rPr>
        <w:t xml:space="preserve"> in the book Joint Space War Campaigns, put out by the National Defense University, </w:t>
      </w:r>
      <w:r w:rsidRPr="00135C40">
        <w:rPr>
          <w:rStyle w:val="StyleUnderline"/>
        </w:rPr>
        <w:t>that a "shock and awe strike" on satellites "will shake the structure of the opponent's operations system of</w:t>
      </w:r>
      <w:r w:rsidRPr="007B2C68">
        <w:rPr>
          <w:sz w:val="14"/>
        </w:rPr>
        <w:t xml:space="preserve"> </w:t>
      </w:r>
      <w:r w:rsidRPr="00135C40">
        <w:rPr>
          <w:rStyle w:val="StyleUnderline"/>
        </w:rPr>
        <w:t>organization and will create huge psychological impact on the opponent's policymakers." Such a strike could hypothetically allow China to counterbalance technologically superior U.S. forces, which rely heavily on satellites for battlefield data. China is still decades away from challenging the U.S. in space.</w:t>
      </w:r>
      <w:r w:rsidRPr="007B2C68">
        <w:rPr>
          <w:sz w:val="14"/>
        </w:rPr>
        <w:t xml:space="preserve"> But U.S. officials worry espionage may be bringing China a little closer to doing so here on Earth. </w:t>
      </w:r>
    </w:p>
    <w:p w:rsidR="00F2720E" w:rsidRDefault="00F2720E" w:rsidP="00F2720E">
      <w:pPr>
        <w:rPr>
          <w:sz w:val="14"/>
        </w:rPr>
      </w:pPr>
    </w:p>
    <w:p w:rsidR="00F2720E" w:rsidRDefault="00F2720E" w:rsidP="00F2720E">
      <w:pPr>
        <w:pStyle w:val="Heading4"/>
      </w:pPr>
      <w:r>
        <w:t>China doesn’t want international coop in space—space tech is a military endeavor for power</w:t>
      </w:r>
    </w:p>
    <w:p w:rsidR="00F2720E" w:rsidRDefault="00F2720E" w:rsidP="00F2720E">
      <w:r>
        <w:rPr>
          <w:rStyle w:val="Style13ptBold"/>
        </w:rPr>
        <w:t xml:space="preserve">Daniels 16 </w:t>
      </w:r>
      <w:r w:rsidRPr="004E3549">
        <w:t>(Laura Daniels-</w:t>
      </w:r>
      <w:r>
        <w:t>Foreign policy specialist at Brookings,</w:t>
      </w:r>
      <w:r w:rsidRPr="004E3549">
        <w:t xml:space="preserve"> “Look Up, America: China Is Playing </w:t>
      </w:r>
      <w:proofErr w:type="gramStart"/>
      <w:r w:rsidRPr="004E3549">
        <w:t>By</w:t>
      </w:r>
      <w:proofErr w:type="gramEnd"/>
      <w:r w:rsidRPr="004E3549">
        <w:t xml:space="preserve"> Its Own Rules in Space,” Published: Feb 18, </w:t>
      </w:r>
      <w:hyperlink r:id="rId22" w:history="1">
        <w:r w:rsidRPr="004E3549">
          <w:rPr>
            <w:rStyle w:val="Hyperlink"/>
          </w:rPr>
          <w:t>http://nationalinterest.org/blog/the-buzz/look-america-china-playing-by-its-own-rules-space-15248?page=2</w:t>
        </w:r>
      </w:hyperlink>
      <w:r w:rsidRPr="004E3549">
        <w:t>) RK</w:t>
      </w:r>
    </w:p>
    <w:p w:rsidR="00A96CF7" w:rsidRPr="003A7579" w:rsidRDefault="00A96CF7" w:rsidP="00F2720E">
      <w:pPr>
        <w:rPr>
          <w:rStyle w:val="Style13ptBold"/>
          <w:b w:val="0"/>
          <w:bCs w:val="0"/>
          <w:sz w:val="22"/>
        </w:rPr>
      </w:pPr>
    </w:p>
    <w:p w:rsidR="00F2720E" w:rsidRDefault="00F2720E" w:rsidP="00F2720E">
      <w:pPr>
        <w:rPr>
          <w:sz w:val="14"/>
        </w:rPr>
      </w:pPr>
      <w:r w:rsidRPr="004E3549">
        <w:rPr>
          <w:sz w:val="14"/>
        </w:rPr>
        <w:t xml:space="preserve">In the film The Martian, China reluctantly decides to come to the aid of the United States in space. While this makes for a typically saccharine Hollywood ending, the deliberation portrayed reflects a real and growing uncertainty over China’s integration as a cooperative or competitive member of the international order. And, like in the movie, China is asserting itself not only on the globe, but in outer space as well. That </w:t>
      </w:r>
      <w:r w:rsidRPr="004E3549">
        <w:rPr>
          <w:rStyle w:val="StyleUnderline"/>
        </w:rPr>
        <w:t>China is pushing back against the U.S.-led international order</w:t>
      </w:r>
      <w:r w:rsidRPr="004E3549">
        <w:rPr>
          <w:sz w:val="14"/>
        </w:rPr>
        <w:t xml:space="preserve"> is no secret. Beijing is exerting pressure through various avenues: duplicating the architecture of the international order, bolstering its military capacity and challenging access in the global commons. While much attention has been focused on China’s pursuits in the Asia Pacific and within the global economic system, Beijing is also advancing its interests in the stars above.</w:t>
      </w:r>
      <w:r>
        <w:rPr>
          <w:sz w:val="14"/>
        </w:rPr>
        <w:t xml:space="preserve"> </w:t>
      </w:r>
      <w:r w:rsidRPr="004E3549">
        <w:rPr>
          <w:sz w:val="14"/>
        </w:rPr>
        <w:t xml:space="preserve">Take for example China’s </w:t>
      </w:r>
      <w:hyperlink r:id="rId23" w:history="1">
        <w:r w:rsidRPr="004E3549">
          <w:rPr>
            <w:rStyle w:val="Hyperlink"/>
            <w:sz w:val="14"/>
          </w:rPr>
          <w:t>plans</w:t>
        </w:r>
      </w:hyperlink>
      <w:r w:rsidRPr="004E3549">
        <w:rPr>
          <w:sz w:val="14"/>
        </w:rPr>
        <w:t xml:space="preserve"> for a manned space station. </w:t>
      </w:r>
      <w:r w:rsidRPr="004E3549">
        <w:rPr>
          <w:rStyle w:val="StyleUnderline"/>
        </w:rPr>
        <w:t xml:space="preserve">Due largely to </w:t>
      </w:r>
      <w:hyperlink r:id="rId24" w:history="1">
        <w:r w:rsidRPr="004E3549">
          <w:rPr>
            <w:rStyle w:val="StyleUnderline"/>
          </w:rPr>
          <w:t>counterproductive U.S. legislation</w:t>
        </w:r>
      </w:hyperlink>
      <w:r w:rsidRPr="004E3549">
        <w:rPr>
          <w:rStyle w:val="StyleUnderline"/>
        </w:rPr>
        <w:t xml:space="preserve">, China has been </w:t>
      </w:r>
      <w:hyperlink r:id="rId25" w:history="1">
        <w:r w:rsidRPr="004E3549">
          <w:rPr>
            <w:rStyle w:val="StyleUnderline"/>
          </w:rPr>
          <w:t>barred</w:t>
        </w:r>
      </w:hyperlink>
      <w:r w:rsidRPr="004E3549">
        <w:rPr>
          <w:rStyle w:val="StyleUnderline"/>
        </w:rPr>
        <w:t xml:space="preserve"> from participating in the International Space Station. Rather than call it quits, Beijing has resolved to make its own station instead. </w:t>
      </w:r>
      <w:r w:rsidRPr="004E3549">
        <w:rPr>
          <w:sz w:val="14"/>
        </w:rPr>
        <w:t xml:space="preserve">If this sounds familiar, it’s because </w:t>
      </w:r>
      <w:r w:rsidRPr="004E3549">
        <w:rPr>
          <w:rStyle w:val="StyleUnderline"/>
        </w:rPr>
        <w:t xml:space="preserve">China has reacted in the same way when denied inclusion as an equal in prominent international institutions on Earth. </w:t>
      </w:r>
      <w:r w:rsidRPr="004E3549">
        <w:rPr>
          <w:sz w:val="14"/>
        </w:rPr>
        <w:t xml:space="preserve">The </w:t>
      </w:r>
      <w:hyperlink r:id="rId26" w:anchor="axzz3zmrbYfxo" w:history="1">
        <w:r w:rsidRPr="004E3549">
          <w:rPr>
            <w:rStyle w:val="Hyperlink"/>
            <w:sz w:val="14"/>
          </w:rPr>
          <w:t>textbook example</w:t>
        </w:r>
      </w:hyperlink>
      <w:r w:rsidRPr="004E3549">
        <w:rPr>
          <w:sz w:val="14"/>
        </w:rPr>
        <w:t xml:space="preserve"> of this is China’s launch of the Asian Infrastructure Investment Bank (AIIB) following the U.S. Congress’s refusal to allow Beijing a greater say in the International Monetary Fund, a mainstay of the Western-led international order. </w:t>
      </w:r>
      <w:hyperlink r:id="rId27" w:history="1">
        <w:r w:rsidRPr="004E3549">
          <w:rPr>
            <w:rStyle w:val="Hyperlink"/>
            <w:sz w:val="14"/>
          </w:rPr>
          <w:t>Experts believe</w:t>
        </w:r>
      </w:hyperlink>
      <w:r w:rsidRPr="004E3549">
        <w:rPr>
          <w:sz w:val="14"/>
        </w:rPr>
        <w:t xml:space="preserve"> </w:t>
      </w:r>
      <w:r w:rsidRPr="004E3549">
        <w:rPr>
          <w:rStyle w:val="StyleUnderline"/>
        </w:rPr>
        <w:t xml:space="preserve">Chinese motivation for the space station is their unmet desire to be accepted as a major power that sets the rules on the world stage, which </w:t>
      </w:r>
      <w:hyperlink r:id="rId28" w:history="1">
        <w:r w:rsidRPr="004E3549">
          <w:rPr>
            <w:rStyle w:val="StyleUnderline"/>
          </w:rPr>
          <w:t>echoes</w:t>
        </w:r>
      </w:hyperlink>
      <w:r w:rsidRPr="004E3549">
        <w:rPr>
          <w:rStyle w:val="StyleUnderline"/>
        </w:rPr>
        <w:t xml:space="preserve"> the motivation analysts infer for the AIIB</w:t>
      </w:r>
      <w:r w:rsidRPr="004E3549">
        <w:rPr>
          <w:sz w:val="14"/>
        </w:rPr>
        <w:t xml:space="preserve">. And as with the AIIB, which attracted </w:t>
      </w:r>
      <w:hyperlink r:id="rId29" w:history="1">
        <w:r w:rsidRPr="004E3549">
          <w:rPr>
            <w:rStyle w:val="Hyperlink"/>
            <w:sz w:val="14"/>
          </w:rPr>
          <w:t>fifty-seven founding nations</w:t>
        </w:r>
      </w:hyperlink>
      <w:r w:rsidRPr="004E3549">
        <w:rPr>
          <w:sz w:val="14"/>
        </w:rPr>
        <w:t xml:space="preserve">, including close U.S. allies, the Chinese space station is pulling major powers into Beijing’s orbit. The </w:t>
      </w:r>
      <w:hyperlink r:id="rId30" w:history="1">
        <w:r w:rsidRPr="004E3549">
          <w:rPr>
            <w:rStyle w:val="Hyperlink"/>
            <w:sz w:val="14"/>
          </w:rPr>
          <w:t>European Space Agency</w:t>
        </w:r>
      </w:hyperlink>
      <w:r w:rsidRPr="004E3549">
        <w:rPr>
          <w:sz w:val="14"/>
        </w:rPr>
        <w:t xml:space="preserve"> and </w:t>
      </w:r>
      <w:hyperlink r:id="rId31" w:history="1">
        <w:r w:rsidRPr="004E3549">
          <w:rPr>
            <w:rStyle w:val="Hyperlink"/>
            <w:sz w:val="14"/>
          </w:rPr>
          <w:t>others</w:t>
        </w:r>
      </w:hyperlink>
      <w:r w:rsidRPr="004E3549">
        <w:rPr>
          <w:sz w:val="14"/>
        </w:rPr>
        <w:t xml:space="preserve"> have already voiced interest and signed preliminary cooperation agreements. </w:t>
      </w:r>
      <w:r w:rsidRPr="004E3549">
        <w:rPr>
          <w:rStyle w:val="StyleUnderline"/>
        </w:rPr>
        <w:t>Also significant is China’s buildup of its military capability</w:t>
      </w:r>
      <w:r w:rsidRPr="004E3549">
        <w:rPr>
          <w:sz w:val="14"/>
        </w:rPr>
        <w:t xml:space="preserve">, a key component of its potential to exert influence over the international order. This has extended into Earth’s orbit, where </w:t>
      </w:r>
      <w:r w:rsidRPr="004E3549">
        <w:rPr>
          <w:rStyle w:val="StyleUnderline"/>
        </w:rPr>
        <w:t xml:space="preserve">China has advanced </w:t>
      </w:r>
      <w:r w:rsidRPr="004E3549">
        <w:rPr>
          <w:sz w:val="14"/>
        </w:rPr>
        <w:t xml:space="preserve">its </w:t>
      </w:r>
      <w:hyperlink r:id="rId32" w:anchor="axzz3zPbLHWXC" w:history="1">
        <w:r w:rsidRPr="004E3549">
          <w:rPr>
            <w:rStyle w:val="StyleUnderline"/>
            <w:sz w:val="14"/>
          </w:rPr>
          <w:t>anti-satellite (ASAT</w:t>
        </w:r>
        <w:r w:rsidRPr="004E3549">
          <w:rPr>
            <w:rStyle w:val="Hyperlink"/>
            <w:sz w:val="14"/>
          </w:rPr>
          <w:t>)</w:t>
        </w:r>
      </w:hyperlink>
      <w:r w:rsidRPr="004E3549">
        <w:rPr>
          <w:sz w:val="14"/>
        </w:rPr>
        <w:t xml:space="preserve">, </w:t>
      </w:r>
      <w:hyperlink r:id="rId33" w:history="1">
        <w:r w:rsidRPr="004E3549">
          <w:rPr>
            <w:rStyle w:val="StyleUnderline"/>
          </w:rPr>
          <w:t>command and control, and intelligence</w:t>
        </w:r>
      </w:hyperlink>
      <w:r w:rsidRPr="004E3549">
        <w:rPr>
          <w:rStyle w:val="StyleUnderline"/>
        </w:rPr>
        <w:t xml:space="preserve"> technology, in line with a </w:t>
      </w:r>
      <w:hyperlink r:id="rId34" w:history="1">
        <w:r w:rsidRPr="004E3549">
          <w:rPr>
            <w:rStyle w:val="StyleUnderline"/>
          </w:rPr>
          <w:t>military doctrine</w:t>
        </w:r>
      </w:hyperlink>
      <w:r w:rsidRPr="004E3549">
        <w:rPr>
          <w:rStyle w:val="StyleUnderline"/>
        </w:rPr>
        <w:t xml:space="preserve"> that underscores the importance of parity in space.</w:t>
      </w:r>
      <w:r w:rsidRPr="004E3549">
        <w:rPr>
          <w:sz w:val="14"/>
        </w:rPr>
        <w:t xml:space="preserve"> This has strong implications for the United States and the international order it undergirds, as U.S. superiority in the “</w:t>
      </w:r>
      <w:hyperlink r:id="rId35" w:history="1">
        <w:r w:rsidRPr="004E3549">
          <w:rPr>
            <w:rStyle w:val="Hyperlink"/>
            <w:sz w:val="14"/>
          </w:rPr>
          <w:t>ultimate high ground</w:t>
        </w:r>
      </w:hyperlink>
      <w:r w:rsidRPr="004E3549">
        <w:rPr>
          <w:sz w:val="14"/>
        </w:rPr>
        <w:t xml:space="preserve">” of space gives the American military a technological edge that is indispensable on the modern battlefield. With growing military capacity comes the ability to contest freedom of movement in the global commons. In the expansive global commons of outer space, </w:t>
      </w:r>
      <w:r w:rsidRPr="004E3549">
        <w:rPr>
          <w:rStyle w:val="StyleUnderline"/>
        </w:rPr>
        <w:t xml:space="preserve">China’s ASAT technology affords it an </w:t>
      </w:r>
      <w:hyperlink r:id="rId36" w:history="1">
        <w:r w:rsidRPr="004E3549">
          <w:rPr>
            <w:rStyle w:val="StyleUnderline"/>
          </w:rPr>
          <w:t>increasing ability to deny access</w:t>
        </w:r>
      </w:hyperlink>
      <w:r w:rsidRPr="004E3549">
        <w:rPr>
          <w:rStyle w:val="StyleUnderline"/>
        </w:rPr>
        <w:t xml:space="preserve"> and </w:t>
      </w:r>
      <w:hyperlink r:id="rId37" w:history="1">
        <w:r w:rsidRPr="004E3549">
          <w:rPr>
            <w:rStyle w:val="StyleUnderline"/>
          </w:rPr>
          <w:t>disrupt assets</w:t>
        </w:r>
      </w:hyperlink>
      <w:r w:rsidRPr="004E3549">
        <w:rPr>
          <w:rStyle w:val="StyleUnderline"/>
        </w:rPr>
        <w:t xml:space="preserve"> critical to the global economy</w:t>
      </w:r>
      <w:r w:rsidRPr="004E3549">
        <w:rPr>
          <w:sz w:val="14"/>
        </w:rPr>
        <w:t xml:space="preserve">. While these same developments unfolding in the South and East China Seas are of more immediate concern, free movement of satellites within space is vital, contributing to approximately </w:t>
      </w:r>
      <w:hyperlink r:id="rId38" w:history="1">
        <w:r w:rsidRPr="004E3549">
          <w:rPr>
            <w:rStyle w:val="Hyperlink"/>
            <w:sz w:val="14"/>
          </w:rPr>
          <w:t>$1.6 trillion of U.S. commercial revenue</w:t>
        </w:r>
      </w:hyperlink>
      <w:r w:rsidRPr="004E3549">
        <w:rPr>
          <w:sz w:val="14"/>
        </w:rPr>
        <w:t>.</w:t>
      </w:r>
    </w:p>
    <w:p w:rsidR="00F2720E" w:rsidRDefault="00F2720E" w:rsidP="00F2720E"/>
    <w:p w:rsidR="00F2720E" w:rsidRDefault="00F2720E" w:rsidP="00F2720E">
      <w:pPr>
        <w:pStyle w:val="Heading4"/>
      </w:pPr>
      <w:r>
        <w:t>No incentive for US space coop- China is already working with the EU and Russia</w:t>
      </w:r>
    </w:p>
    <w:p w:rsidR="00F2720E" w:rsidRDefault="00F2720E" w:rsidP="00F2720E">
      <w:r>
        <w:rPr>
          <w:rStyle w:val="Style13ptBold"/>
        </w:rPr>
        <w:t xml:space="preserve">Messier 16 </w:t>
      </w:r>
      <w:r w:rsidRPr="0090668C">
        <w:t>(Doug Messier- Editor of Parabolic</w:t>
      </w:r>
      <w:r>
        <w:t xml:space="preserve"> A</w:t>
      </w:r>
      <w:r w:rsidRPr="0090668C">
        <w:t xml:space="preserve">rc and founder of Earth and Space Foundation, “Chinese Space Program Increases International Cooperation,” Published: 5/10/16, </w:t>
      </w:r>
      <w:hyperlink r:id="rId39" w:history="1">
        <w:r w:rsidRPr="0090668C">
          <w:rPr>
            <w:rStyle w:val="Hyperlink"/>
          </w:rPr>
          <w:t>http://www.parabolicarc.com/2016/05/10/chinese-space-program-increases-international-cooperation/</w:t>
        </w:r>
      </w:hyperlink>
      <w:r w:rsidRPr="0090668C">
        <w:t xml:space="preserve">) RK </w:t>
      </w:r>
    </w:p>
    <w:p w:rsidR="00A96CF7" w:rsidRPr="003A7579" w:rsidRDefault="00A96CF7" w:rsidP="00F2720E">
      <w:pPr>
        <w:rPr>
          <w:rStyle w:val="Style13ptBold"/>
          <w:b w:val="0"/>
          <w:bCs w:val="0"/>
          <w:sz w:val="22"/>
        </w:rPr>
      </w:pPr>
    </w:p>
    <w:p w:rsidR="00F2720E" w:rsidRPr="00FF1751" w:rsidRDefault="00F2720E" w:rsidP="00F2720E">
      <w:pPr>
        <w:rPr>
          <w:sz w:val="12"/>
        </w:rPr>
      </w:pPr>
      <w:r w:rsidRPr="00FF1751">
        <w:rPr>
          <w:rStyle w:val="StyleUnderline"/>
        </w:rPr>
        <w:t>China’s</w:t>
      </w:r>
      <w:r w:rsidRPr="00FF1751">
        <w:rPr>
          <w:sz w:val="12"/>
        </w:rPr>
        <w:t xml:space="preserve"> growing </w:t>
      </w:r>
      <w:r w:rsidRPr="00FF1751">
        <w:rPr>
          <w:rStyle w:val="StyleUnderline"/>
        </w:rPr>
        <w:t>space program is deepening its cooperation with Russia and Europe while partnerships with the United States remain severely limited due to Congressional restrictions.</w:t>
      </w:r>
      <w:r>
        <w:rPr>
          <w:rStyle w:val="StyleUnderline"/>
        </w:rPr>
        <w:t xml:space="preserve"> </w:t>
      </w:r>
      <w:r w:rsidRPr="00FF1751">
        <w:rPr>
          <w:sz w:val="12"/>
        </w:rPr>
        <w:t xml:space="preserve">“It is well understood that </w:t>
      </w:r>
      <w:r w:rsidRPr="00FF1751">
        <w:rPr>
          <w:rStyle w:val="StyleUnderline"/>
        </w:rPr>
        <w:t>the United States is a global leader in space technology. But China is no less ambitious</w:t>
      </w:r>
      <w:r w:rsidRPr="00FF1751">
        <w:rPr>
          <w:sz w:val="12"/>
        </w:rPr>
        <w:t xml:space="preserve"> in contributing to human development,” said Zhou </w:t>
      </w:r>
      <w:proofErr w:type="spellStart"/>
      <w:r w:rsidRPr="00FF1751">
        <w:rPr>
          <w:sz w:val="12"/>
        </w:rPr>
        <w:t>Jianping</w:t>
      </w:r>
      <w:proofErr w:type="spellEnd"/>
      <w:r w:rsidRPr="00FF1751">
        <w:rPr>
          <w:sz w:val="12"/>
        </w:rPr>
        <w:t xml:space="preserve">, chief engineer of China’s human space program. “Cooperation between major space players will be conducive to the development of all mankind.” China’s Russia Connection </w:t>
      </w:r>
      <w:r w:rsidRPr="00FF1751">
        <w:rPr>
          <w:rStyle w:val="StyleUnderline"/>
        </w:rPr>
        <w:t>Russia and China are pursuing a broad range of cooperative programs.</w:t>
      </w:r>
      <w:r>
        <w:rPr>
          <w:rStyle w:val="StyleUnderline"/>
        </w:rPr>
        <w:t xml:space="preserve"> </w:t>
      </w:r>
      <w:r w:rsidRPr="00FF1751">
        <w:rPr>
          <w:sz w:val="12"/>
        </w:rPr>
        <w:t>“</w:t>
      </w:r>
      <w:r w:rsidRPr="00FF1751">
        <w:rPr>
          <w:rStyle w:val="StyleUnderline"/>
        </w:rPr>
        <w:t xml:space="preserve">Russia and China have good interaction mechanisms. We have a plan of cooperation in several dozens of projects that are successfully implemented,” said Xu </w:t>
      </w:r>
      <w:proofErr w:type="spellStart"/>
      <w:r w:rsidRPr="00FF1751">
        <w:rPr>
          <w:rStyle w:val="StyleUnderline"/>
        </w:rPr>
        <w:t>Dazhe</w:t>
      </w:r>
      <w:proofErr w:type="spellEnd"/>
      <w:r w:rsidRPr="00FF1751">
        <w:rPr>
          <w:sz w:val="12"/>
        </w:rPr>
        <w:t xml:space="preserve">, </w:t>
      </w:r>
      <w:r w:rsidRPr="00FF1751">
        <w:rPr>
          <w:rStyle w:val="StyleUnderline"/>
        </w:rPr>
        <w:t>China’s</w:t>
      </w:r>
      <w:r w:rsidRPr="00FF1751">
        <w:rPr>
          <w:sz w:val="12"/>
        </w:rPr>
        <w:t xml:space="preserve"> Deputy Industry and Information </w:t>
      </w:r>
      <w:r w:rsidRPr="00FF1751">
        <w:rPr>
          <w:rStyle w:val="StyleUnderline"/>
        </w:rPr>
        <w:t>Technology Minister</w:t>
      </w:r>
      <w:r w:rsidRPr="00FF1751">
        <w:rPr>
          <w:sz w:val="12"/>
        </w:rPr>
        <w:t xml:space="preserve">. The two sides are cooperating “in the fields of engine technology, electronics, joint research of the Universe, development of new technologies and optimized use of space resources,” he added. </w:t>
      </w:r>
      <w:r w:rsidRPr="00FF1751">
        <w:rPr>
          <w:rStyle w:val="StyleUnderline"/>
        </w:rPr>
        <w:t>Russia is trading its expertise in liquid fuel engine technologies for Chinese expertise in radiation-resistant electronic for use in satellites</w:t>
      </w:r>
      <w:r w:rsidRPr="00FF1751">
        <w:rPr>
          <w:sz w:val="12"/>
        </w:rPr>
        <w:t xml:space="preserve">. </w:t>
      </w:r>
      <w:r w:rsidRPr="00FF1751">
        <w:rPr>
          <w:rStyle w:val="StyleUnderline"/>
        </w:rPr>
        <w:t>The exchange will help China improve its launch vehicles while Russia</w:t>
      </w:r>
      <w:r w:rsidRPr="00FF1751">
        <w:rPr>
          <w:sz w:val="12"/>
        </w:rPr>
        <w:t xml:space="preserve"> </w:t>
      </w:r>
      <w:r w:rsidRPr="00FF1751">
        <w:rPr>
          <w:rStyle w:val="StyleUnderline"/>
        </w:rPr>
        <w:t>can</w:t>
      </w:r>
      <w:r w:rsidRPr="00FF1751">
        <w:rPr>
          <w:sz w:val="12"/>
        </w:rPr>
        <w:t xml:space="preserve"> </w:t>
      </w:r>
      <w:r w:rsidRPr="00FF1751">
        <w:rPr>
          <w:rStyle w:val="StyleUnderline"/>
        </w:rPr>
        <w:t>evade</w:t>
      </w:r>
      <w:r w:rsidRPr="00FF1751">
        <w:rPr>
          <w:sz w:val="12"/>
        </w:rPr>
        <w:t xml:space="preserve"> Western </w:t>
      </w:r>
      <w:r w:rsidRPr="00FF1751">
        <w:rPr>
          <w:rStyle w:val="StyleUnderline"/>
        </w:rPr>
        <w:t>sanctions</w:t>
      </w:r>
      <w:r w:rsidRPr="00FF1751">
        <w:rPr>
          <w:sz w:val="12"/>
        </w:rPr>
        <w:t xml:space="preserve"> imposed </w:t>
      </w:r>
      <w:r w:rsidRPr="00FF1751">
        <w:rPr>
          <w:rStyle w:val="StyleUnderline"/>
        </w:rPr>
        <w:t>over</w:t>
      </w:r>
      <w:r w:rsidRPr="00FF1751">
        <w:rPr>
          <w:sz w:val="12"/>
        </w:rPr>
        <w:t xml:space="preserve"> its military intervention in </w:t>
      </w:r>
      <w:r w:rsidRPr="00FF1751">
        <w:rPr>
          <w:rStyle w:val="StyleUnderline"/>
        </w:rPr>
        <w:t>Ukraine</w:t>
      </w:r>
      <w:r w:rsidRPr="00FF1751">
        <w:rPr>
          <w:sz w:val="12"/>
        </w:rPr>
        <w:t xml:space="preserve">. As a sign of the deepening cooperation, </w:t>
      </w:r>
      <w:proofErr w:type="spellStart"/>
      <w:r w:rsidRPr="00FF1751">
        <w:rPr>
          <w:sz w:val="12"/>
        </w:rPr>
        <w:t>Roscosmos</w:t>
      </w:r>
      <w:proofErr w:type="spellEnd"/>
      <w:r w:rsidRPr="00FF1751">
        <w:rPr>
          <w:sz w:val="12"/>
        </w:rPr>
        <w:t xml:space="preserve"> CEO Igor </w:t>
      </w:r>
      <w:proofErr w:type="spellStart"/>
      <w:r w:rsidRPr="00FF1751">
        <w:rPr>
          <w:sz w:val="12"/>
        </w:rPr>
        <w:t>Komarov</w:t>
      </w:r>
      <w:proofErr w:type="spellEnd"/>
      <w:r w:rsidRPr="00FF1751">
        <w:rPr>
          <w:sz w:val="12"/>
        </w:rPr>
        <w:t xml:space="preserve"> took part in China’s National Space Day on April 24 to commemorate the 46th anniversary of the launch of the first Chinese satellite. European Cooperation Expands Meanwhile, </w:t>
      </w:r>
      <w:r w:rsidRPr="00FF1751">
        <w:rPr>
          <w:rStyle w:val="StyleUnderline"/>
        </w:rPr>
        <w:t>ESA has been expanding its cooperation with China, with it has named one of its three strategic partners along with the United States and Russia</w:t>
      </w:r>
      <w:r w:rsidRPr="00FF1751">
        <w:rPr>
          <w:sz w:val="12"/>
        </w:rPr>
        <w:t xml:space="preserve">. Last month, </w:t>
      </w:r>
      <w:r w:rsidRPr="00FF1751">
        <w:rPr>
          <w:rStyle w:val="StyleUnderline"/>
        </w:rPr>
        <w:t xml:space="preserve">ESA Director </w:t>
      </w:r>
      <w:r w:rsidRPr="00FF1751">
        <w:rPr>
          <w:sz w:val="12"/>
        </w:rPr>
        <w:t xml:space="preserve">General Johann-Dietrich </w:t>
      </w:r>
      <w:proofErr w:type="spellStart"/>
      <w:r w:rsidRPr="00FF1751">
        <w:rPr>
          <w:rStyle w:val="StyleUnderline"/>
        </w:rPr>
        <w:t>Woerner</w:t>
      </w:r>
      <w:proofErr w:type="spellEnd"/>
      <w:r w:rsidRPr="00FF1751">
        <w:rPr>
          <w:sz w:val="12"/>
        </w:rPr>
        <w:t xml:space="preserve"> completed a visit to China where he </w:t>
      </w:r>
      <w:r w:rsidRPr="00FF1751">
        <w:rPr>
          <w:rStyle w:val="StyleUnderline"/>
        </w:rPr>
        <w:t>met with top space officials.</w:t>
      </w:r>
      <w:r>
        <w:rPr>
          <w:rStyle w:val="StyleUnderline"/>
        </w:rPr>
        <w:t xml:space="preserve"> </w:t>
      </w:r>
      <w:r w:rsidRPr="00FF1751">
        <w:rPr>
          <w:sz w:val="12"/>
        </w:rPr>
        <w:t xml:space="preserve">“Let’s open space. Space is beyond all borders so let’s also have the cooperation beyond borders,” </w:t>
      </w:r>
      <w:proofErr w:type="spellStart"/>
      <w:r w:rsidRPr="00FF1751">
        <w:rPr>
          <w:sz w:val="12"/>
        </w:rPr>
        <w:t>Woerner</w:t>
      </w:r>
      <w:proofErr w:type="spellEnd"/>
      <w:r w:rsidRPr="00FF1751">
        <w:rPr>
          <w:sz w:val="12"/>
        </w:rPr>
        <w:t xml:space="preserve"> said during his visit. “When you ask astronauts, and I’m sure also the Chinese astronauts will tell you the same: they cannot see any border from space. So this is a very nice vision. We should use this and cooperate worldwide on different schemes, and I think Moon Village has its value for that.” </w:t>
      </w:r>
      <w:proofErr w:type="spellStart"/>
      <w:r w:rsidRPr="00FF1751">
        <w:rPr>
          <w:sz w:val="12"/>
        </w:rPr>
        <w:t>Woerner’s</w:t>
      </w:r>
      <w:proofErr w:type="spellEnd"/>
      <w:r w:rsidRPr="00FF1751">
        <w:rPr>
          <w:sz w:val="12"/>
        </w:rPr>
        <w:t xml:space="preserve"> Moon Village plan involves selecting a location on the lunar surface where different countries could place habitats and other elements for human exploration. The village would not be a single, integrated program like the International Space Station. The Moon Village remains a concept that lacks any formal approval by ESA, NASA or any other space agency. For now, </w:t>
      </w:r>
      <w:r w:rsidRPr="00FF1751">
        <w:rPr>
          <w:rStyle w:val="StyleUnderline"/>
        </w:rPr>
        <w:t>ESA and China are working together on a space-weather observatory. A European experiment flew aboard the Shijan-10 experimental capsule, which flew in orbit for 12 days last month before parachuting back to Earth.</w:t>
      </w:r>
      <w:r>
        <w:rPr>
          <w:rStyle w:val="StyleUnderline"/>
        </w:rPr>
        <w:t xml:space="preserve"> </w:t>
      </w:r>
      <w:r w:rsidRPr="00FF1751">
        <w:rPr>
          <w:sz w:val="12"/>
        </w:rPr>
        <w:t xml:space="preserve">ESA has also sent personnel to visit Chinese human spaceflight training facilities. Several European astronauts have been learning Chinese as part of a joint cooperation program. The long-term goal is for a European astronaut to fly aboard a </w:t>
      </w:r>
      <w:proofErr w:type="spellStart"/>
      <w:r w:rsidRPr="00FF1751">
        <w:rPr>
          <w:sz w:val="12"/>
        </w:rPr>
        <w:t>Shenzhou</w:t>
      </w:r>
      <w:proofErr w:type="spellEnd"/>
      <w:r w:rsidRPr="00FF1751">
        <w:rPr>
          <w:sz w:val="12"/>
        </w:rPr>
        <w:t xml:space="preserve"> spacecraft to a Chinese space station. China plans to launch the core module of a permanent multi-module space station around 2018, with completion set for 2022. Chinese officials are looking to use the space station to fly astronauts and experiments from multiple countries. </w:t>
      </w:r>
      <w:r w:rsidRPr="00FF1751">
        <w:rPr>
          <w:rStyle w:val="StyleUnderline"/>
        </w:rPr>
        <w:t>U.S. Cooperation Remains Difficult</w:t>
      </w:r>
      <w:r>
        <w:rPr>
          <w:rStyle w:val="StyleUnderline"/>
        </w:rPr>
        <w:t xml:space="preserve"> </w:t>
      </w:r>
      <w:r w:rsidRPr="00FF1751">
        <w:rPr>
          <w:sz w:val="12"/>
        </w:rPr>
        <w:t xml:space="preserve">Chinese officials say they would like to cooperate with United States in space. “China will not rule out cooperating with any country, and that includes the United States,” said Yang </w:t>
      </w:r>
      <w:proofErr w:type="spellStart"/>
      <w:r w:rsidRPr="00FF1751">
        <w:rPr>
          <w:sz w:val="12"/>
        </w:rPr>
        <w:t>Liwei</w:t>
      </w:r>
      <w:proofErr w:type="spellEnd"/>
      <w:r w:rsidRPr="00FF1751">
        <w:rPr>
          <w:sz w:val="12"/>
        </w:rPr>
        <w:t xml:space="preserve">, China’s first </w:t>
      </w:r>
      <w:proofErr w:type="spellStart"/>
      <w:r w:rsidRPr="00FF1751">
        <w:rPr>
          <w:sz w:val="12"/>
        </w:rPr>
        <w:t>astronaut.”The</w:t>
      </w:r>
      <w:proofErr w:type="spellEnd"/>
      <w:r w:rsidRPr="00FF1751">
        <w:rPr>
          <w:sz w:val="12"/>
        </w:rPr>
        <w:t xml:space="preserve"> future of space exploration lies in international cooperation. It’s true for us, and for the United States, too.” </w:t>
      </w:r>
      <w:r w:rsidRPr="00FF1751">
        <w:rPr>
          <w:rStyle w:val="StyleUnderline"/>
        </w:rPr>
        <w:t>Cooperation is strictly limited</w:t>
      </w:r>
      <w:r w:rsidRPr="00FF1751">
        <w:rPr>
          <w:sz w:val="12"/>
        </w:rPr>
        <w:t xml:space="preserve">, however. </w:t>
      </w:r>
      <w:r w:rsidRPr="00FF1751">
        <w:rPr>
          <w:rStyle w:val="StyleUnderline"/>
        </w:rPr>
        <w:t>Under U.S. law prohibits NASA and the White House Office of Science and Technology Policy</w:t>
      </w:r>
      <w:r w:rsidRPr="00FF1751">
        <w:rPr>
          <w:sz w:val="12"/>
        </w:rPr>
        <w:t xml:space="preserve"> (</w:t>
      </w:r>
      <w:r w:rsidRPr="00FF1751">
        <w:rPr>
          <w:rStyle w:val="StyleUnderline"/>
        </w:rPr>
        <w:t>OSTP</w:t>
      </w:r>
      <w:r w:rsidRPr="00FF1751">
        <w:rPr>
          <w:sz w:val="12"/>
        </w:rPr>
        <w:t xml:space="preserve">) </w:t>
      </w:r>
      <w:r w:rsidRPr="00FF1751">
        <w:rPr>
          <w:rStyle w:val="StyleUnderline"/>
        </w:rPr>
        <w:t>from spending any money on cooperating with China in space.</w:t>
      </w:r>
      <w:r>
        <w:rPr>
          <w:rStyle w:val="StyleUnderline"/>
        </w:rPr>
        <w:t xml:space="preserve"> </w:t>
      </w:r>
      <w:r w:rsidRPr="00FF1751">
        <w:rPr>
          <w:sz w:val="12"/>
        </w:rPr>
        <w:t xml:space="preserve">The prohibition does not apply to the State Department. American and Chinese diplomats held discussions on civil space cooperation during the seventh round of the U.S.-China Strategic and Economic Dialogue last June. The three-day meeting led to the establishment of a plan to hold regular talks on civil space cooperation in areas such as satellite-collision avoidance, weather monitoring and climate research. Meanwhile, some cooperation is taking place. A commercial Chinese experiment will be flown to the International Space Station later this year under a private agreement between </w:t>
      </w:r>
      <w:proofErr w:type="spellStart"/>
      <w:r w:rsidRPr="00FF1751">
        <w:rPr>
          <w:sz w:val="12"/>
        </w:rPr>
        <w:t>NanoRacks</w:t>
      </w:r>
      <w:proofErr w:type="spellEnd"/>
      <w:r w:rsidRPr="00FF1751">
        <w:rPr>
          <w:sz w:val="12"/>
        </w:rPr>
        <w:t xml:space="preserve"> and the Beijing Institute of Technology. The experiment will test the effect of the space environment on DNA. An earlier experiment flew to China’s Tiangong-1 space station in 2011.</w:t>
      </w:r>
    </w:p>
    <w:p w:rsidR="00F2720E" w:rsidRPr="00692F8D" w:rsidRDefault="00F2720E" w:rsidP="00F2720E"/>
    <w:p w:rsidR="00F2720E" w:rsidRDefault="00F2720E" w:rsidP="00F2720E">
      <w:pPr>
        <w:pStyle w:val="Heading3"/>
      </w:pPr>
      <w:bookmarkStart w:id="16" w:name="_Toc454732688"/>
      <w:bookmarkStart w:id="17" w:name="_Toc454746741"/>
      <w:r>
        <w:lastRenderedPageBreak/>
        <w:t>Space Coop Solves</w:t>
      </w:r>
      <w:bookmarkEnd w:id="16"/>
      <w:bookmarkEnd w:id="17"/>
    </w:p>
    <w:p w:rsidR="00F2720E" w:rsidRDefault="00F2720E" w:rsidP="00F2720E"/>
    <w:p w:rsidR="00F2720E" w:rsidRPr="00B01B02" w:rsidRDefault="00F2720E" w:rsidP="00F2720E">
      <w:pPr>
        <w:pStyle w:val="Heading4"/>
      </w:pPr>
      <w:r>
        <w:t>US-China space cooperation works—request for CSM proves</w:t>
      </w:r>
    </w:p>
    <w:p w:rsidR="00F2720E" w:rsidRDefault="00F2720E" w:rsidP="00F2720E">
      <w:r w:rsidRPr="00055633">
        <w:rPr>
          <w:rStyle w:val="Style13ptBold"/>
        </w:rPr>
        <w:t>Mehta 14</w:t>
      </w:r>
      <w:r>
        <w:rPr>
          <w:rStyle w:val="Style13ptBold"/>
        </w:rPr>
        <w:t xml:space="preserve"> </w:t>
      </w:r>
      <w:r>
        <w:t>(Aaron,</w:t>
      </w:r>
      <w:r w:rsidRPr="00055633">
        <w:t xml:space="preserve"> </w:t>
      </w:r>
      <w:r>
        <w:t>Reporter for Defense News, “China-US Space Relations See Small but Important Step”</w:t>
      </w:r>
      <w:proofErr w:type="gramStart"/>
      <w:r>
        <w:t>,  December</w:t>
      </w:r>
      <w:proofErr w:type="gramEnd"/>
      <w:r>
        <w:t xml:space="preserve"> 16, 2014, </w:t>
      </w:r>
      <w:hyperlink r:id="rId40" w:history="1">
        <w:r w:rsidRPr="00975ED3">
          <w:rPr>
            <w:rStyle w:val="Hyperlink"/>
          </w:rPr>
          <w:t>http://www.defensenews.com/story/defense/international/asia-pacific/2014/12/14/china-us-space-relations-see-small-but-important-step/20400453/</w:t>
        </w:r>
      </w:hyperlink>
      <w:r>
        <w:t>) KBT</w:t>
      </w:r>
    </w:p>
    <w:p w:rsidR="00A96CF7" w:rsidRDefault="00A96CF7" w:rsidP="00F2720E"/>
    <w:p w:rsidR="00F2720E" w:rsidRPr="00471842" w:rsidRDefault="00F2720E" w:rsidP="00F2720E">
      <w:pPr>
        <w:rPr>
          <w:sz w:val="16"/>
        </w:rPr>
      </w:pPr>
      <w:r w:rsidRPr="00471842">
        <w:rPr>
          <w:rStyle w:val="StyleUnderline"/>
        </w:rPr>
        <w:t>China has taken</w:t>
      </w:r>
      <w:r w:rsidRPr="00471842">
        <w:rPr>
          <w:sz w:val="16"/>
        </w:rPr>
        <w:t xml:space="preserve"> a small, but potentially </w:t>
      </w:r>
      <w:r w:rsidRPr="00471842">
        <w:rPr>
          <w:rStyle w:val="StyleUnderline"/>
        </w:rPr>
        <w:t>meaningful, step toward</w:t>
      </w:r>
      <w:r w:rsidRPr="00471842">
        <w:rPr>
          <w:sz w:val="16"/>
        </w:rPr>
        <w:t xml:space="preserve"> </w:t>
      </w:r>
      <w:r w:rsidRPr="00471842">
        <w:rPr>
          <w:rStyle w:val="StyleUnderline"/>
        </w:rPr>
        <w:t>more normalized relations with the international space community</w:t>
      </w:r>
      <w:r w:rsidRPr="00471842">
        <w:rPr>
          <w:sz w:val="16"/>
        </w:rPr>
        <w:t xml:space="preserve">, a top US general announced this month. Gen. John </w:t>
      </w:r>
      <w:proofErr w:type="spellStart"/>
      <w:r w:rsidRPr="00471842">
        <w:rPr>
          <w:sz w:val="16"/>
        </w:rPr>
        <w:t>Hyten</w:t>
      </w:r>
      <w:proofErr w:type="spellEnd"/>
      <w:r w:rsidRPr="00471842">
        <w:rPr>
          <w:sz w:val="16"/>
        </w:rPr>
        <w:t xml:space="preserve">, the head of US Air Force Space Command, told an audience at a Dec. 5 Air Force Association event that </w:t>
      </w:r>
      <w:r w:rsidRPr="00471842">
        <w:rPr>
          <w:rStyle w:val="StyleUnderline"/>
        </w:rPr>
        <w:t>Chinese officials</w:t>
      </w:r>
      <w:r w:rsidRPr="00471842">
        <w:rPr>
          <w:sz w:val="16"/>
        </w:rPr>
        <w:t xml:space="preserve">, for the first time, </w:t>
      </w:r>
      <w:r w:rsidRPr="00471842">
        <w:rPr>
          <w:rStyle w:val="StyleUnderline"/>
        </w:rPr>
        <w:t>have asked that the US share space situational awareness information</w:t>
      </w:r>
      <w:r w:rsidRPr="00853A5D">
        <w:rPr>
          <w:rStyle w:val="StyleUnderline"/>
        </w:rPr>
        <w:t xml:space="preserve"> directly through a military-to-military connection</w:t>
      </w:r>
      <w:r w:rsidRPr="00546B1F">
        <w:rPr>
          <w:rStyle w:val="StyleUnderline"/>
        </w:rPr>
        <w:t>. Space Command</w:t>
      </w:r>
      <w:r w:rsidRPr="00471842">
        <w:rPr>
          <w:sz w:val="16"/>
        </w:rPr>
        <w:t xml:space="preserve"> typically shares that information with industry and other nations through conjunction summary messages (CSM), essentially small reports that tell satellite operators the Air Force predicts their system will be traveling dangerously close to another in-orbit object. The </w:t>
      </w:r>
      <w:r w:rsidRPr="00546B1F">
        <w:rPr>
          <w:rStyle w:val="StyleUnderline"/>
        </w:rPr>
        <w:t>goal is to give</w:t>
      </w:r>
      <w:r w:rsidRPr="00471842">
        <w:rPr>
          <w:sz w:val="16"/>
        </w:rPr>
        <w:t xml:space="preserve"> those </w:t>
      </w:r>
      <w:r w:rsidRPr="00546B1F">
        <w:rPr>
          <w:rStyle w:val="StyleUnderline"/>
        </w:rPr>
        <w:t>operators enough time to move their systems out of the way</w:t>
      </w:r>
      <w:r w:rsidRPr="00471842">
        <w:rPr>
          <w:sz w:val="16"/>
        </w:rPr>
        <w:t xml:space="preserve">, either </w:t>
      </w:r>
      <w:r w:rsidRPr="00546B1F">
        <w:rPr>
          <w:rStyle w:val="StyleUnderline"/>
        </w:rPr>
        <w:t>from another satellite or from space debris</w:t>
      </w:r>
      <w:r w:rsidRPr="00471842">
        <w:rPr>
          <w:sz w:val="16"/>
        </w:rPr>
        <w:t xml:space="preserve">. The Air Force can share this information directly with the vast majority of the world's governments and industry operators, with two notable exceptions: Russia and China. In both cases, those CSMs have to be transferred from Space Command to the US State Department, then sent over to state's equivalent and then down to the Chinese or Russian operators. "It takes a long time to get through that process, sometimes too long," </w:t>
      </w:r>
      <w:proofErr w:type="spellStart"/>
      <w:r w:rsidRPr="00471842">
        <w:rPr>
          <w:sz w:val="16"/>
        </w:rPr>
        <w:t>Hyten</w:t>
      </w:r>
      <w:proofErr w:type="spellEnd"/>
      <w:r w:rsidRPr="00471842">
        <w:rPr>
          <w:sz w:val="16"/>
        </w:rPr>
        <w:t xml:space="preserve"> noted. </w:t>
      </w:r>
      <w:r w:rsidRPr="00471842">
        <w:rPr>
          <w:rStyle w:val="StyleUnderline"/>
        </w:rPr>
        <w:t>"It's a big deal because they asked for that kind of information direct</w:t>
      </w:r>
      <w:r w:rsidRPr="00471842">
        <w:rPr>
          <w:sz w:val="16"/>
        </w:rPr>
        <w:t xml:space="preserve">, and I think that's a good thing." </w:t>
      </w:r>
      <w:proofErr w:type="spellStart"/>
      <w:r w:rsidRPr="00471842">
        <w:rPr>
          <w:sz w:val="16"/>
        </w:rPr>
        <w:t>Hyten</w:t>
      </w:r>
      <w:proofErr w:type="spellEnd"/>
      <w:r w:rsidRPr="00471842">
        <w:rPr>
          <w:sz w:val="16"/>
        </w:rPr>
        <w:t xml:space="preserve"> stressed that from an operational standpoint, the only thing changing is the final address of where the CSMs go, and how long that takes. The data shared with China remains the same. But he expressed </w:t>
      </w:r>
      <w:r w:rsidRPr="00471842">
        <w:rPr>
          <w:rStyle w:val="StyleUnderline"/>
        </w:rPr>
        <w:t>optimism this could be a step forward for China in joining international norms for space</w:t>
      </w:r>
      <w:r w:rsidRPr="00471842">
        <w:rPr>
          <w:sz w:val="16"/>
        </w:rPr>
        <w:t>, noting, "</w:t>
      </w:r>
      <w:proofErr w:type="gramStart"/>
      <w:r w:rsidRPr="00471842">
        <w:rPr>
          <w:sz w:val="16"/>
        </w:rPr>
        <w:t>we</w:t>
      </w:r>
      <w:proofErr w:type="gramEnd"/>
      <w:r w:rsidRPr="00471842">
        <w:rPr>
          <w:sz w:val="16"/>
        </w:rPr>
        <w:t xml:space="preserve"> want space to be a safe place to operate, and that means every nation needs to be involved in that." "That's tremendous," </w:t>
      </w:r>
      <w:proofErr w:type="spellStart"/>
      <w:r w:rsidRPr="00471842">
        <w:rPr>
          <w:sz w:val="16"/>
        </w:rPr>
        <w:t>Hyten</w:t>
      </w:r>
      <w:proofErr w:type="spellEnd"/>
      <w:r w:rsidRPr="00471842">
        <w:rPr>
          <w:sz w:val="16"/>
        </w:rPr>
        <w:t xml:space="preserve"> said of China's request. "That's awesome. Because that is </w:t>
      </w:r>
      <w:r w:rsidRPr="00471842">
        <w:rPr>
          <w:rStyle w:val="StyleUnderline"/>
        </w:rPr>
        <w:t>the kind of international partnership we need</w:t>
      </w:r>
      <w:r w:rsidRPr="00471842">
        <w:rPr>
          <w:sz w:val="16"/>
        </w:rPr>
        <w:t xml:space="preserve"> to think about." A State Department official directed a request for comment back to the Pentagon. The longer CSM process remains with Russia. Brian </w:t>
      </w:r>
      <w:proofErr w:type="spellStart"/>
      <w:r w:rsidRPr="00471842">
        <w:rPr>
          <w:sz w:val="16"/>
        </w:rPr>
        <w:t>Weeden</w:t>
      </w:r>
      <w:proofErr w:type="spellEnd"/>
      <w:r w:rsidRPr="00471842">
        <w:rPr>
          <w:sz w:val="16"/>
        </w:rPr>
        <w:t>, technical adviser to the Secure World Foundation, compared the situation with China to that with Russian space launch, where US intelligence experts understand how Russian systems are put into orbit and operate. "Like the US, Russia has settled into some pretty defined patterns and operational techniques," he said.</w:t>
      </w:r>
    </w:p>
    <w:p w:rsidR="00F2720E" w:rsidRDefault="00F2720E" w:rsidP="00F2720E"/>
    <w:p w:rsidR="00F2720E" w:rsidRPr="00B01B02" w:rsidRDefault="00F2720E" w:rsidP="00A96CF7">
      <w:pPr>
        <w:pStyle w:val="Heading4"/>
      </w:pPr>
      <w:r>
        <w:t>Current space restrictions on China are based in flawed assumptions – multilateral engagement resolves tensions</w:t>
      </w:r>
    </w:p>
    <w:p w:rsidR="00F2720E" w:rsidRDefault="00F2720E" w:rsidP="00F2720E">
      <w:pPr>
        <w:rPr>
          <w:rStyle w:val="Hyperlink"/>
        </w:rPr>
      </w:pPr>
      <w:r w:rsidRPr="00055633">
        <w:rPr>
          <w:rStyle w:val="Style13ptBold"/>
        </w:rPr>
        <w:t>Johnson-</w:t>
      </w:r>
      <w:proofErr w:type="spellStart"/>
      <w:r w:rsidRPr="00055633">
        <w:rPr>
          <w:rStyle w:val="Style13ptBold"/>
        </w:rPr>
        <w:t>Freese</w:t>
      </w:r>
      <w:proofErr w:type="spellEnd"/>
      <w:r w:rsidRPr="00055633">
        <w:rPr>
          <w:rStyle w:val="Style13ptBold"/>
        </w:rPr>
        <w:t xml:space="preserve"> 15</w:t>
      </w:r>
      <w:r>
        <w:rPr>
          <w:rStyle w:val="Style13ptBold"/>
        </w:rPr>
        <w:t xml:space="preserve"> </w:t>
      </w:r>
      <w:r>
        <w:t>(Joan,</w:t>
      </w:r>
      <w:r w:rsidRPr="00055633">
        <w:t xml:space="preserve"> </w:t>
      </w:r>
      <w:r w:rsidRPr="00A81346">
        <w:t>Professor of National Security Affairs at the Naval War College</w:t>
      </w:r>
      <w:r>
        <w:t xml:space="preserve">, “US-China: Civil Space Dialogue, August 07, 2015, </w:t>
      </w:r>
      <w:hyperlink r:id="rId41" w:history="1">
        <w:r w:rsidRPr="006A38C0">
          <w:rPr>
            <w:rStyle w:val="Hyperlink"/>
          </w:rPr>
          <w:t>http://thediplomat.com/2015/08/us-china-a-civil-space-dialogue)KBT</w:t>
        </w:r>
      </w:hyperlink>
    </w:p>
    <w:p w:rsidR="00A96CF7" w:rsidRDefault="00A96CF7" w:rsidP="00F2720E"/>
    <w:p w:rsidR="00F2720E" w:rsidRPr="00F9581C" w:rsidRDefault="00F2720E" w:rsidP="00F2720E">
      <w:pPr>
        <w:rPr>
          <w:sz w:val="16"/>
        </w:rPr>
      </w:pPr>
      <w:r w:rsidRPr="00F9581C">
        <w:rPr>
          <w:sz w:val="16"/>
        </w:rPr>
        <w:t xml:space="preserve">“101. Space: The United States and China decided to establish regular bilateral government-to-government consultations on civil space cooperation. The first U.S.-China Civil Space Cooperation Dialogue is to take place in China before the end of October Separate from the Civil Space Cooperation Dialogue, the two sides also decided to have exchanges on space security matters under the framework of the U.S.-China Security Dialogue before the next meeting of the Security Dialogue.” The inclusion is remarkable given that other agencies of the U.S. government that deal with space, specifically </w:t>
      </w:r>
      <w:r w:rsidRPr="00F9581C">
        <w:rPr>
          <w:rStyle w:val="StyleUnderline"/>
        </w:rPr>
        <w:t>NASA and the White House Office of Science and Technology Policy (OSTP), have been legislatively banned from using federal funds “to develop, design, plan, promulgate, implement or execute a bilateral policy, program, order, or contract of any kind to participate, collaborate, or coordinate bilaterally in any way with China or any Chinese-owned company”</w:t>
      </w:r>
      <w:r w:rsidRPr="00F9581C">
        <w:rPr>
          <w:sz w:val="16"/>
        </w:rPr>
        <w:t xml:space="preserve"> since 2011. That ban was also </w:t>
      </w:r>
      <w:r w:rsidRPr="00F9581C">
        <w:rPr>
          <w:rStyle w:val="StyleUnderline"/>
        </w:rPr>
        <w:t>interpreted to mean that NASA could not host “official Chinese visitors” at NASA facilities.</w:t>
      </w:r>
      <w:r w:rsidRPr="00F9581C">
        <w:rPr>
          <w:sz w:val="16"/>
        </w:rPr>
        <w:t xml:space="preserve"> Which raises the question of why one part of the </w:t>
      </w:r>
      <w:r w:rsidRPr="00F9581C">
        <w:rPr>
          <w:rStyle w:val="StyleUnderline"/>
        </w:rPr>
        <w:t>U.S. government</w:t>
      </w:r>
      <w:r w:rsidRPr="00F9581C">
        <w:rPr>
          <w:sz w:val="16"/>
        </w:rPr>
        <w:t xml:space="preserve"> would consider dialogue with Chinese officials regarding space important and useful, while another wants to </w:t>
      </w:r>
      <w:r w:rsidRPr="00F9581C">
        <w:rPr>
          <w:rStyle w:val="StyleUnderline"/>
        </w:rPr>
        <w:t>give China the silent treatment</w:t>
      </w:r>
      <w:r w:rsidRPr="00F9581C">
        <w:rPr>
          <w:sz w:val="16"/>
        </w:rPr>
        <w:t xml:space="preserve">. The answer might well be realism versus political theater. The 2011 NASA/OSTP ban on bilaterally working with China was the brainchild of Representative </w:t>
      </w:r>
      <w:r w:rsidRPr="00F9581C">
        <w:rPr>
          <w:rStyle w:val="StyleUnderline"/>
        </w:rPr>
        <w:t>Frank Wolf</w:t>
      </w:r>
      <w:r w:rsidRPr="00F9581C">
        <w:rPr>
          <w:sz w:val="16"/>
        </w:rPr>
        <w:t xml:space="preserve"> (R-VA), chair of the House Appropriations Commerce-Justice-Science (CJS) subcommittee until he retired last year. The two-sentence clause imposing the ban was inserted into the NASA appropriations bill. Referring to China as an “evil empire” in 1999, Congressman Wolf </w:t>
      </w:r>
      <w:r w:rsidRPr="00F9581C">
        <w:rPr>
          <w:rStyle w:val="StyleUnderline"/>
        </w:rPr>
        <w:t>is</w:t>
      </w:r>
      <w:r w:rsidRPr="00F9581C">
        <w:rPr>
          <w:sz w:val="16"/>
        </w:rPr>
        <w:t xml:space="preserve"> a long and proud “</w:t>
      </w:r>
      <w:r w:rsidRPr="00F9581C">
        <w:rPr>
          <w:rStyle w:val="StyleUnderline"/>
        </w:rPr>
        <w:t>Dragon Slayer.</w:t>
      </w:r>
      <w:r w:rsidRPr="00F9581C">
        <w:rPr>
          <w:sz w:val="16"/>
        </w:rPr>
        <w:t xml:space="preserve">” As an evangelical Christian he was and continues to be particularly focused on Chinese human rights and freedom of religion issues. Linking those obviously legitimate concerns to Chinese-U.S. space relations, however, has proved problematic for several reasons. In 2013, Bo Jiang, a Chinese national and contractor working on optics at NASA Langley, was arrested at the airport before leaving for China, on suspicion of being in possession of classified materials. Besides porn, nothing illegal was found on Bo’s computer. He pled guilty to violating NASA computer use rules, but was cleared of all espionage charges. Suspicion first fell on Bo after Rep. Wolf declared at a press conference that anonymous NASA employees had alerted him about security concerns. At the same press conference, Wolf called on (which equates to “directed” since he controlled their budget) NASA to “take down all public information for a security review, including the voluminous NASA Technical Reports Server (NTRS) that contains virtually the sum-total of NASA’s scientific studies, and begin a massive review of all foreign nationals at NASA… NTRS came back online with almost zero changes. NASA, highly technical administration that it is, employs and contracts a large number of foreigners, and the disruption was enormous.” Besides employing a high number of foreign </w:t>
      </w:r>
      <w:r w:rsidRPr="00F9581C">
        <w:rPr>
          <w:sz w:val="16"/>
        </w:rPr>
        <w:lastRenderedPageBreak/>
        <w:t xml:space="preserve">nationals, NASA scientists also regularly work with scientists from other countries, including China. </w:t>
      </w:r>
      <w:r w:rsidRPr="00620FDA">
        <w:rPr>
          <w:rStyle w:val="StyleUnderline"/>
        </w:rPr>
        <w:t xml:space="preserve">Wolf’s scrutiny of NASA was such </w:t>
      </w:r>
      <w:proofErr w:type="gramStart"/>
      <w:r w:rsidRPr="00620FDA">
        <w:rPr>
          <w:rStyle w:val="StyleUnderline"/>
        </w:rPr>
        <w:t>that  paranoia</w:t>
      </w:r>
      <w:proofErr w:type="gramEnd"/>
      <w:r w:rsidRPr="00620FDA">
        <w:rPr>
          <w:rStyle w:val="StyleUnderline"/>
        </w:rPr>
        <w:t xml:space="preserve"> set in</w:t>
      </w:r>
      <w:r w:rsidRPr="00F9581C">
        <w:rPr>
          <w:sz w:val="16"/>
        </w:rPr>
        <w:t xml:space="preserve">, resulting in a </w:t>
      </w:r>
      <w:r w:rsidRPr="00620FDA">
        <w:rPr>
          <w:rStyle w:val="StyleUnderline"/>
        </w:rPr>
        <w:t>“better safe than sorry” attitude</w:t>
      </w:r>
      <w:r w:rsidRPr="00F9581C">
        <w:rPr>
          <w:sz w:val="16"/>
        </w:rPr>
        <w:t xml:space="preserve"> among NASA employees about avoiding Chinese. There was </w:t>
      </w:r>
      <w:r w:rsidRPr="00620FDA">
        <w:rPr>
          <w:rStyle w:val="StyleUnderline"/>
        </w:rPr>
        <w:t>a joke</w:t>
      </w:r>
      <w:r w:rsidRPr="00F9581C">
        <w:rPr>
          <w:sz w:val="16"/>
        </w:rPr>
        <w:t xml:space="preserve"> that if a NASA employee was on a DC Metro car with an Asian, he or she better switch cars. But erring on the side of caution proved problematic as well. When </w:t>
      </w:r>
      <w:r w:rsidRPr="00620FDA">
        <w:rPr>
          <w:rStyle w:val="StyleUnderline"/>
        </w:rPr>
        <w:t>NASA’s Ames Research Center excluded Chinese scientists from a conference</w:t>
      </w:r>
      <w:r w:rsidRPr="00F9581C">
        <w:rPr>
          <w:sz w:val="16"/>
        </w:rPr>
        <w:t xml:space="preserve"> and American scientists consequently boycotted the conference in protest, Wolf chastised Ames for applying the bilateral ban to a multilateral conference, and NASA was left to humbly apologize. Beyond issues related to individuals are the even more-important strategic issues that flow from a ban on U.S.-China bilateral dialogue. It has always been in the best interests of the United States to use all tools of national power to achieve its space-related goals, as stated in the U.S. National Space Policy, National Security Strategy, and National Security Space Strategy. Wolf’s restrictions on space cooperation constrain U.S. options</w:t>
      </w:r>
      <w:r w:rsidRPr="00620FDA">
        <w:rPr>
          <w:rStyle w:val="StyleUnderline"/>
        </w:rPr>
        <w:t>. The United States could learn about how the Chinese work</w:t>
      </w:r>
      <w:r w:rsidRPr="00F9581C">
        <w:rPr>
          <w:sz w:val="16"/>
        </w:rPr>
        <w:t xml:space="preserve"> – their decision-making processes, institutional policies and standard operating procedures. </w:t>
      </w:r>
      <w:r w:rsidRPr="00620FDA">
        <w:rPr>
          <w:rStyle w:val="StyleUnderline"/>
        </w:rPr>
        <w:t>This is valuable information</w:t>
      </w:r>
      <w:r w:rsidRPr="00F9581C">
        <w:rPr>
          <w:sz w:val="16"/>
        </w:rPr>
        <w:t xml:space="preserve"> in accurately deciphering the intended use </w:t>
      </w:r>
      <w:r w:rsidRPr="00620FDA">
        <w:rPr>
          <w:rStyle w:val="StyleUnderline"/>
        </w:rPr>
        <w:t>of dual-use space technology</w:t>
      </w:r>
      <w:r w:rsidRPr="00F9581C">
        <w:rPr>
          <w:sz w:val="16"/>
        </w:rPr>
        <w:t xml:space="preserve">, long a weakness and so a vulnerability in U.S. analysis. Though Wolf retired in 2014, the new House CJS chairman, Rep. John Culbertson (R-TX), has said he agrees with Wolf’s position. The final law that Wolf put in place, and which remains in effect (P.L. 113-235, the Consolidated and Further Continuing Appropriations Act, 2015), bans funding by NASA or OSTP to “develop, design, plan, promulgate, implement, or execute a bilateral policy, program, order, or contract of any kind to participate, collaborate, or coordinate bilaterally in any way with China or any Chinese-owned company unless such activities are specifically authorized by law after the date of enactment of this Act.” </w:t>
      </w:r>
      <w:r w:rsidRPr="00620FDA">
        <w:rPr>
          <w:rStyle w:val="StyleUnderline"/>
        </w:rPr>
        <w:t>Supporting an anti-China agenda accrues not insignificant domestic support among some voter constituencies.</w:t>
      </w:r>
      <w:r w:rsidRPr="00F9581C">
        <w:rPr>
          <w:sz w:val="16"/>
        </w:rPr>
        <w:t xml:space="preserve"> </w:t>
      </w:r>
      <w:r w:rsidRPr="008A6D0D">
        <w:rPr>
          <w:rStyle w:val="StyleUnderline"/>
        </w:rPr>
        <w:t>And so Congress continues to act as though a bilateral snub by the U.S. will somehow change Chinese policies, deny them technology, or perhaps just hurt their feelings. It has repeatedly been demonstrated though that sanctions, denying a country “things” that it wants, only works when all countries possessing whatever the desired thing cooperate in denial. If the rationale for snubbing China is to deny it space-related technology, it should be considered that other space-faring nations do not share U.S. views toward China. Other Western countries have shown themselves eager to work with and sell to China, with restrictions and enforceable controls on dual-use technology, negating the effectiveness of U.S. actions.</w:t>
      </w:r>
      <w:r w:rsidRPr="00F9581C">
        <w:rPr>
          <w:sz w:val="16"/>
        </w:rPr>
        <w:t xml:space="preserve"> The State Department has indicated that NASA and other space-related agencies will be invited to the dialogue, and it will be up to them to get the requisite clearances from Congress. Whether Congress grants these will be indicative. The next meeting between the U.S. and China is scheduled for October 2015. It will take all of Frank Rose’s considerable talents – with China and domestic political communities – to move a space agenda forward. </w:t>
      </w:r>
      <w:r w:rsidRPr="002F1AFA">
        <w:rPr>
          <w:rStyle w:val="Emphasis"/>
        </w:rPr>
        <w:t>But if sustainability of the space environment is the ultimate goal, it is not one that can be pursued unilaterally, or without China</w:t>
      </w:r>
      <w:r w:rsidRPr="00F9581C">
        <w:rPr>
          <w:sz w:val="16"/>
        </w:rPr>
        <w:t xml:space="preserve">. Perhaps, as the expression goes, hypocrisy rules the world; but certainly hypocrisy rules politics, at least the political aspect of U.S.-China relations relating to the establishment of rules intended to bring order to potential dangerous situations. Each country purports to want rules, but only in areas where it suits them, and then follows them when convenient. </w:t>
      </w:r>
      <w:r w:rsidRPr="00620FDA">
        <w:rPr>
          <w:rStyle w:val="StyleUnderline"/>
        </w:rPr>
        <w:t xml:space="preserve">China is pushing for rules related to the </w:t>
      </w:r>
      <w:proofErr w:type="spellStart"/>
      <w:r w:rsidRPr="00620FDA">
        <w:rPr>
          <w:rStyle w:val="StyleUnderline"/>
        </w:rPr>
        <w:t>weaponization</w:t>
      </w:r>
      <w:proofErr w:type="spellEnd"/>
      <w:r w:rsidRPr="00620FDA">
        <w:rPr>
          <w:rStyle w:val="StyleUnderline"/>
        </w:rPr>
        <w:t xml:space="preserve"> of space, which the United States has summarily rejected</w:t>
      </w:r>
      <w:r w:rsidRPr="00F9581C">
        <w:rPr>
          <w:sz w:val="16"/>
        </w:rPr>
        <w:t>, repeatedly. The United States wants an agreement on air-to-air encounters; the Chinese are stalling. Whether the rationale behind the desire for rules, order and predictability in potentially unstable and dangerous situations will prevail over other perceived interests remains to be seen. In 2000, the U.N. General Assembly voted on a resolution called the “Prevention of Outer Space Arms Race.” It was adopted by a vote of 163 in favor to none against, with three abstentions: the Federated States of Micronesia, Israel and the United States. On December 8, 2003, 174 nations voted “yes” on a United Nations resolution calling for negotiations toward preventing an arms race in space. Only four countries abstained: the United States, Israel, Micronesia, and the Marshall Islands. Micronesia, the Marshall Islands, and even Israel aside, it is not difficult to understand how some countries might get the impression that the United States is stiff-arming strong international opinion that space should remain a sanctuary from weapons and warfare. China and Russia have been long and vocal advocates of banning space weapons. In 2008, they introduced a draft treaty to the United Nations (UN), which the United States rejected based on issues regarding verification. In 2014 the Chinese and Russian submitted a revised version of the treaty, which was again rejected by the United States. Frank A. Rose, U.S. deputy assistant secretary of state for arms control, verification, and compliance told a June 2014 session of the U.N. Conference on Disarmament: “The United States believes that arms control proposals and concepts should only be considered by the international community if they are equitable, effectively verifiable, and enhance the security of all.”</w:t>
      </w:r>
    </w:p>
    <w:p w:rsidR="00F2720E" w:rsidRDefault="00F2720E" w:rsidP="00F2720E"/>
    <w:p w:rsidR="00F2720E" w:rsidRDefault="00F2720E" w:rsidP="00F2720E">
      <w:pPr>
        <w:pStyle w:val="Heading4"/>
      </w:pPr>
      <w:r>
        <w:t>Space coop solves – China has softened their aggressive posture towards space in an attempt to align with international norms</w:t>
      </w:r>
    </w:p>
    <w:p w:rsidR="00F2720E" w:rsidRDefault="00F2720E" w:rsidP="00F2720E">
      <w:r w:rsidRPr="00055633">
        <w:rPr>
          <w:rStyle w:val="Style13ptBold"/>
        </w:rPr>
        <w:t>Johnson-</w:t>
      </w:r>
      <w:proofErr w:type="spellStart"/>
      <w:r w:rsidRPr="00055633">
        <w:rPr>
          <w:rStyle w:val="Style13ptBold"/>
        </w:rPr>
        <w:t>Freese</w:t>
      </w:r>
      <w:proofErr w:type="spellEnd"/>
      <w:r w:rsidRPr="00055633">
        <w:rPr>
          <w:rStyle w:val="Style13ptBold"/>
        </w:rPr>
        <w:t xml:space="preserve"> 15</w:t>
      </w:r>
      <w:r>
        <w:rPr>
          <w:rStyle w:val="Style13ptBold"/>
        </w:rPr>
        <w:t xml:space="preserve"> </w:t>
      </w:r>
      <w:r>
        <w:t xml:space="preserve">(Joan, </w:t>
      </w:r>
      <w:r w:rsidRPr="00A81346">
        <w:t>U.S.-China Relations: The Hypocrisy of Rules</w:t>
      </w:r>
      <w:r>
        <w:t>, By Joan Johnson-</w:t>
      </w:r>
      <w:proofErr w:type="spellStart"/>
      <w:r>
        <w:t>Freese</w:t>
      </w:r>
      <w:proofErr w:type="spellEnd"/>
      <w:r>
        <w:t>,</w:t>
      </w:r>
      <w:r w:rsidRPr="00055633">
        <w:t xml:space="preserve"> </w:t>
      </w:r>
      <w:r w:rsidRPr="00A81346">
        <w:t>Professor of National Security Affairs at the Naval War College</w:t>
      </w:r>
      <w:r>
        <w:t xml:space="preserve">, February 22, 2015, </w:t>
      </w:r>
      <w:hyperlink r:id="rId42" w:history="1">
        <w:r w:rsidRPr="00975ED3">
          <w:rPr>
            <w:rStyle w:val="Hyperlink"/>
          </w:rPr>
          <w:t>http://thediplomat.com/2015/02/u-s-china-relations-the-hypocrisy-of-rules/</w:t>
        </w:r>
      </w:hyperlink>
      <w:r>
        <w:t>) KBT</w:t>
      </w:r>
    </w:p>
    <w:p w:rsidR="00976450" w:rsidRDefault="00976450" w:rsidP="00F2720E"/>
    <w:p w:rsidR="00F2720E" w:rsidRPr="00607B78" w:rsidRDefault="00F2720E" w:rsidP="00F2720E">
      <w:pPr>
        <w:rPr>
          <w:sz w:val="16"/>
        </w:rPr>
      </w:pPr>
      <w:r w:rsidRPr="00607B78">
        <w:rPr>
          <w:sz w:val="16"/>
        </w:rPr>
        <w:t xml:space="preserve">In October 2014, the First Committee of the UN, responsible for disarmament and international security, passed a non-binding resolution urging an early start to substantive work on </w:t>
      </w:r>
      <w:proofErr w:type="gramStart"/>
      <w:r w:rsidRPr="00607B78">
        <w:rPr>
          <w:sz w:val="16"/>
        </w:rPr>
        <w:t>a</w:t>
      </w:r>
      <w:proofErr w:type="gramEnd"/>
      <w:r w:rsidRPr="00607B78">
        <w:rPr>
          <w:sz w:val="16"/>
        </w:rPr>
        <w:t xml:space="preserve"> updated draft treaty of the China-Russian Treaty to prevent the </w:t>
      </w:r>
      <w:proofErr w:type="spellStart"/>
      <w:r w:rsidRPr="00607B78">
        <w:rPr>
          <w:sz w:val="16"/>
        </w:rPr>
        <w:t>weaponization</w:t>
      </w:r>
      <w:proofErr w:type="spellEnd"/>
      <w:r w:rsidRPr="00607B78">
        <w:rPr>
          <w:sz w:val="16"/>
        </w:rPr>
        <w:t xml:space="preserve"> of space, as well as the threat or use of threat or use of force against outer space objects. The vote was 126 in favor, 4 against (the United States, Israel, Ukraine and Georgia), with 46 abstentions. The Committee also approved a draft asking the General Assembly to call upon all states, in particular those with major space capabilities, to contribute actively to the peaceful use of outer space and to the prevention of an outer space arms race and refrain from actions contrary to that objective. That text was approved by a recorded vote of 180 in favor, 0 against – and two abstentions, again, the United States and Israel. It is not just in space that the United States has been reluctant to involve itself in multilateral treaties that are not trade related. The United States is not a party to the Ottawa </w:t>
      </w:r>
      <w:r w:rsidRPr="00607B78">
        <w:rPr>
          <w:sz w:val="16"/>
        </w:rPr>
        <w:lastRenderedPageBreak/>
        <w:t xml:space="preserve">Treaty (1997) aimed at eliminating anti-personnel landmines throughout the world, has not ratified the UN Convention of the Law of the Sea (UNCLOS, 1982), and has not ratified the Kyoto Treaty (1997) to reduce greenhouse gasses. UNCLOS was even amended in 1995 to specifically address U.S. concerns, and the U.S. still declined to ratify it. The U.S. also unilaterally withdrew from the bilateral Anti-Ballistic Missile Treaty (ABM) in 2002. </w:t>
      </w:r>
      <w:r w:rsidRPr="00A31DF4">
        <w:rPr>
          <w:rStyle w:val="StyleUnderline"/>
        </w:rPr>
        <w:t>Given the U.S. propensity away from binding agreements, there have also been efforts at pursuing “soft law” solutions to the problems of an unregulated space environment.</w:t>
      </w:r>
      <w:r w:rsidRPr="00607B78">
        <w:rPr>
          <w:sz w:val="16"/>
        </w:rPr>
        <w:t xml:space="preserve"> The international community roundly and </w:t>
      </w:r>
      <w:r w:rsidRPr="00A31DF4">
        <w:rPr>
          <w:rStyle w:val="StyleUnderline"/>
        </w:rPr>
        <w:t>rightly chastised China for its 2007 high-altitude kinetic-kill anti-satellite test</w:t>
      </w:r>
      <w:r w:rsidRPr="00607B78">
        <w:rPr>
          <w:sz w:val="16"/>
        </w:rPr>
        <w:t xml:space="preserve"> that nearly doubled the volume of dangerous space debris in orbit. </w:t>
      </w:r>
      <w:r w:rsidRPr="00A31DF4">
        <w:rPr>
          <w:rStyle w:val="StyleUnderline"/>
        </w:rPr>
        <w:t>But China didn’t violate any treaties or international laws with that test.</w:t>
      </w:r>
      <w:r w:rsidRPr="00607B78">
        <w:rPr>
          <w:sz w:val="16"/>
        </w:rPr>
        <w:t xml:space="preserve"> Further, the U.S. followed up in 2008 with Operation Burnt Frost, shooting down one its own malfunctioning satellites using missile defense technology, though at a lower altitude, hence avoiding the debris issue. (The U.S. has conducted other anti-satellite, or ASAT, tests in earlier decades.) While the Missile Defense Agency went to great lengths in referring to it as a one-time effort, not a standard capability, Operation Burnt Frost did demonstrate the capability of an existing, fielded system to be readily modified to shoot down satellites. Regardless of the technology used, ASATs present a danger to the sustainability of the space environment, and there are currently no prohibitions against using them. Europe first proposed a non-binding Code of Conduct for Outer Space Activities in 2008 to address risks to the sustainability of the space environment from dangerous space debris, destructive collisions, satellite crowding, and the growing saturation of the radio-frequency spectrum. The Code includes a provision calling for states to not deliberately create space debris, as ASATs inherently do. The United States has rhetorically supported the concept of a Code, through former Secretary of State Hillary Clinton, Air Force Space Command chief General William Shelton and Strategic Command chief General Robert </w:t>
      </w:r>
      <w:proofErr w:type="spellStart"/>
      <w:r w:rsidRPr="00607B78">
        <w:rPr>
          <w:sz w:val="16"/>
        </w:rPr>
        <w:t>Kehler</w:t>
      </w:r>
      <w:proofErr w:type="spellEnd"/>
      <w:r w:rsidRPr="00607B78">
        <w:rPr>
          <w:sz w:val="16"/>
        </w:rPr>
        <w:t xml:space="preserve">. However, U.S. efforts to protect its space assets have increasingly been focused on </w:t>
      </w:r>
      <w:proofErr w:type="spellStart"/>
      <w:r w:rsidRPr="00607B78">
        <w:rPr>
          <w:sz w:val="16"/>
        </w:rPr>
        <w:t>counterspace</w:t>
      </w:r>
      <w:proofErr w:type="spellEnd"/>
      <w:r w:rsidRPr="00607B78">
        <w:rPr>
          <w:sz w:val="16"/>
        </w:rPr>
        <w:t xml:space="preserve"> technologies and strategies, as evidenced by language in the National Defense Authorization Act for FY 2015. Little beyond initial rhetorical support has been offered for the latest Code of Conduct draft, published in 2014. </w:t>
      </w:r>
      <w:r w:rsidRPr="00A31DF4">
        <w:rPr>
          <w:rStyle w:val="StyleUnderline"/>
        </w:rPr>
        <w:t>The U.S. position stems from having little motivation to accept restrictions that potentially give other countries – specifically China – the opportunity to catch up to U.S. space capabilities</w:t>
      </w:r>
      <w:r w:rsidRPr="00607B78">
        <w:rPr>
          <w:sz w:val="16"/>
        </w:rPr>
        <w:t xml:space="preserve"> and (given the difficulties or impossibility of verification in space, depending on perspective) lacking faith that other countries would comply with agreed “rules,” whether binding or non-binding. </w:t>
      </w:r>
      <w:r w:rsidRPr="00A31DF4">
        <w:rPr>
          <w:rStyle w:val="StyleUnderline"/>
        </w:rPr>
        <w:t xml:space="preserve">China sometimes does not help build a case for trust. With or without agreements, China has been reluctant to accept or abide by restrictions </w:t>
      </w:r>
      <w:r w:rsidRPr="00607B78">
        <w:rPr>
          <w:sz w:val="16"/>
        </w:rPr>
        <w:t xml:space="preserve">on its actions in and around the South China Sea. An April 2001 mid-air collision between a U.S. Navy EP-3 signals intelligence aircraft and a Chinese interceptor fighter sparked an international incident and was the first of several provocative and dangerous air and maritime encounters involving the U.S. and China. Following the EP-3 incident there were encounters between the U.S. and China involving the US naval vessels Bowditch (2002), Impeccable (2009) and Cowpens (2013). All involved “Chinese challenges to U.S. Naval intelligence, surveillance, and reconnaissance (ISR) vessels and aircraft operating in and over China’s 200 nautical mile Exclusive Economic Zone (EEZ).” </w:t>
      </w:r>
      <w:r w:rsidRPr="00A31DF4">
        <w:rPr>
          <w:rStyle w:val="StyleUnderline"/>
        </w:rPr>
        <w:t>What China considers its EEZ rights, however, are broader than what other countries deem warranted under UNCLOS, placing China’s actions already outside accepted “rules.”</w:t>
      </w:r>
      <w:r w:rsidRPr="00607B78">
        <w:rPr>
          <w:sz w:val="16"/>
        </w:rPr>
        <w:t xml:space="preserve"> Concerns regarding the very real potential for rapid escalation of incidents to military confrontation led to a November 2014 U.S.-China Memorandum of Understanding (MOU) on the Rules of Behavior for the Safety of Air and Maritime Encounters. Creating more rules, however, doesn’t inherently assure they will be followed. There were multiple precedents for the MOU to draw from: the Convention on the International Regulations for Preventing Collisions at Sea (1972), UNCLOS – which the U.S. has not ratified but recognizes as codifying customary law – and the Code for Unplanned Encounters at Sea (CUES, 2014) among them. The problem is, all of these regulations have already been put in place, and </w:t>
      </w:r>
      <w:r w:rsidRPr="00A31DF4">
        <w:rPr>
          <w:rStyle w:val="StyleUnderline"/>
        </w:rPr>
        <w:t>China has often ignored them; policy and perceived national interests trumping rules</w:t>
      </w:r>
      <w:r w:rsidRPr="00607B78">
        <w:rPr>
          <w:sz w:val="16"/>
        </w:rPr>
        <w:t xml:space="preserve">. Earlier in 2014, for example, the Pentagon had protested what it deemed a “very close, very dangerous” intercept of a U.S. Navy P-8 sub-hunter aircraft by a Chinese fighter jet off the </w:t>
      </w:r>
      <w:proofErr w:type="gramStart"/>
      <w:r w:rsidRPr="00607B78">
        <w:rPr>
          <w:sz w:val="16"/>
        </w:rPr>
        <w:t>coast</w:t>
      </w:r>
      <w:proofErr w:type="gramEnd"/>
      <w:r w:rsidRPr="00607B78">
        <w:rPr>
          <w:sz w:val="16"/>
        </w:rPr>
        <w:t xml:space="preserve"> of Hainan Island. Also in 2014, for the first time China was invited to attend the annual U.S.-led Rim of the Pacific (RIMPAC) naval exercise in international waters off the coast of Hawaii, as part of a U.S. military agenda to expand mil-to-mil exchanges with China. Curiously, however, China sent one ship to participate, the guided missile destroyer Haikou, and another, an intelligence-gathering vessel, to spy on the event. Apparently Chinese naval officers from the Haikou were friendly and forthright in their discussions with RIMPAC participants, serving the purpose of inviting them. Additionally, Admiral Samuel Locklear, Commander of U.S. Pacific Command, was positive about China also sending an intelligence-gathering vessel. “The good news about this is it’s a recognition, I think, or acceptance by the Chinese that what we’ve been saying to them for some time is that military operations and survey operations in another country’s [maritime zones] are within international law and are acceptable, and this is a fundamental right that nations have,” Locklear said. Fundamentally, the United States wants to keep a close eye on expanding Chinese naval capabilities, rising capabilities generally, and territorial ambitions and intentions. China considers U.S. ELINT, SIGINT and cyber techniques to do so intrusive, provocative and beyond normal “observation” practices. China considers its often-deliberate aggressions and provocations on “close-in” U.S. assets as shots-across-the-bow. The problem is, in both cases, both sides have much to lose if provocation escalated to military confrontation. It is in neither the U.S. nor China’s interest to jeopardize the sustainability of the space environment. And the U.S.-China relationship is too important to have it perpetually under a Sword of Damocles threat of military escalation in the South China Sea. While the existence of norms does not guarantee that they will be followed, strong international norms can be a strong deterrent to countries wanting to be seen as responsible regional or international actors, as China purports to be, or leaders, as the U.S. sees itself. Norms or rules are followed when written so that they are in the best interests of parties to do so. Regarding maritime, air and space agreements, the challenge for negotiators is to focus on common interests and build on them. It also, however, assumes a genuine interest in all parties involved in reaching an agreement. The U.S. appears to have that genuine interest regarding a maritime and air agreement, but not space. </w:t>
      </w:r>
      <w:r w:rsidRPr="00A31DF4">
        <w:rPr>
          <w:rStyle w:val="StyleUnderline"/>
        </w:rPr>
        <w:t xml:space="preserve">China appears to have </w:t>
      </w:r>
      <w:r w:rsidRPr="0011224D">
        <w:t xml:space="preserve">that </w:t>
      </w:r>
      <w:r w:rsidRPr="00A31DF4">
        <w:rPr>
          <w:rStyle w:val="StyleUnderline"/>
        </w:rPr>
        <w:t>genuine interest in the establishment of norms regarding space</w:t>
      </w:r>
      <w:r w:rsidRPr="00607B78">
        <w:rPr>
          <w:sz w:val="16"/>
        </w:rPr>
        <w:t xml:space="preserve">, but less so in establishing or abiding by a maritime and air agreement. Yet, after China’s 2007 ASAT test and the condemnation it consequently suffered, </w:t>
      </w:r>
      <w:r w:rsidRPr="00A31DF4">
        <w:rPr>
          <w:rStyle w:val="StyleUnderline"/>
        </w:rPr>
        <w:t>China stopped outright</w:t>
      </w:r>
      <w:r w:rsidRPr="00607B78">
        <w:rPr>
          <w:sz w:val="16"/>
        </w:rPr>
        <w:t xml:space="preserve"> ASAT </w:t>
      </w:r>
      <w:r w:rsidRPr="00A31DF4">
        <w:rPr>
          <w:rStyle w:val="StyleUnderline"/>
        </w:rPr>
        <w:t>testing</w:t>
      </w:r>
      <w:r w:rsidRPr="00607B78">
        <w:rPr>
          <w:sz w:val="16"/>
        </w:rPr>
        <w:t xml:space="preserve">, and began testing ASAT technology through missile defense tests, as do the U.S. and India, and without creating dangerous debris. </w:t>
      </w:r>
      <w:r w:rsidRPr="00A31DF4">
        <w:rPr>
          <w:rStyle w:val="StyleUnderline"/>
        </w:rPr>
        <w:t>Learning did occur based on not wanting to violate international norms, evidencing their importance</w:t>
      </w:r>
      <w:r w:rsidRPr="00607B78">
        <w:rPr>
          <w:sz w:val="16"/>
        </w:rPr>
        <w:t xml:space="preserve">. The hypocrisy of picking and choosing when to support a rules-based regime, and when to follow rules inse4 place, </w:t>
      </w:r>
      <w:r w:rsidRPr="00A31DF4">
        <w:rPr>
          <w:rStyle w:val="StyleUnderline"/>
        </w:rPr>
        <w:t xml:space="preserve">serves only to </w:t>
      </w:r>
      <w:r w:rsidRPr="00A31DF4">
        <w:rPr>
          <w:rStyle w:val="StyleUnderline"/>
        </w:rPr>
        <w:lastRenderedPageBreak/>
        <w:t>create skepticism</w:t>
      </w:r>
      <w:r w:rsidRPr="00607B78">
        <w:rPr>
          <w:sz w:val="16"/>
        </w:rPr>
        <w:t xml:space="preserve"> about </w:t>
      </w:r>
      <w:r w:rsidRPr="00A31DF4">
        <w:rPr>
          <w:rStyle w:val="StyleUnderline"/>
        </w:rPr>
        <w:t>how responsible</w:t>
      </w:r>
      <w:r w:rsidRPr="00607B78">
        <w:rPr>
          <w:sz w:val="16"/>
        </w:rPr>
        <w:t xml:space="preserve"> a regional or international actor</w:t>
      </w:r>
      <w:r w:rsidRPr="00A31DF4">
        <w:rPr>
          <w:rStyle w:val="StyleUnderline"/>
        </w:rPr>
        <w:t xml:space="preserve"> China is</w:t>
      </w:r>
      <w:r w:rsidRPr="007014A1">
        <w:rPr>
          <w:rStyle w:val="StyleUnderline"/>
        </w:rPr>
        <w:t xml:space="preserve"> and</w:t>
      </w:r>
      <w:r w:rsidRPr="00607B78">
        <w:rPr>
          <w:sz w:val="16"/>
        </w:rPr>
        <w:t xml:space="preserve"> doubts about the international </w:t>
      </w:r>
      <w:r w:rsidRPr="00A31DF4">
        <w:rPr>
          <w:rStyle w:val="StyleUnderline"/>
        </w:rPr>
        <w:t>leadership role of the United States</w:t>
      </w:r>
      <w:r w:rsidRPr="00607B78">
        <w:rPr>
          <w:sz w:val="16"/>
        </w:rPr>
        <w:t>. The hypocrisy of both countries’ actions do not escape others.</w:t>
      </w:r>
    </w:p>
    <w:p w:rsidR="00F2720E" w:rsidRDefault="00F2720E" w:rsidP="00F2720E"/>
    <w:p w:rsidR="00F2720E" w:rsidRPr="00722E63" w:rsidRDefault="00F2720E" w:rsidP="00F2720E">
      <w:pPr>
        <w:pStyle w:val="Heading4"/>
      </w:pPr>
      <w:r>
        <w:t xml:space="preserve">Space coop solves – China is aligning themselves with international standards in order to gain access to more </w:t>
      </w:r>
      <w:proofErr w:type="gramStart"/>
      <w:r>
        <w:t>intel</w:t>
      </w:r>
      <w:proofErr w:type="gramEnd"/>
    </w:p>
    <w:p w:rsidR="00F2720E" w:rsidRDefault="00F2720E" w:rsidP="00F2720E">
      <w:r w:rsidRPr="00217283">
        <w:rPr>
          <w:rStyle w:val="Style13ptBold"/>
        </w:rPr>
        <w:t>Clark 14</w:t>
      </w:r>
      <w:r>
        <w:rPr>
          <w:rStyle w:val="Style13ptBold"/>
        </w:rPr>
        <w:t xml:space="preserve"> </w:t>
      </w:r>
      <w:r>
        <w:t>(Colin, Reporter for breaking defense, “China Reaches Out To US For Space Data: Air Force Space Commander</w:t>
      </w:r>
      <w:proofErr w:type="gramStart"/>
      <w:r>
        <w:t>” ,December</w:t>
      </w:r>
      <w:proofErr w:type="gramEnd"/>
      <w:r>
        <w:t xml:space="preserve"> 08, 2014,</w:t>
      </w:r>
      <w:r w:rsidRPr="000C3BBF">
        <w:t xml:space="preserve"> </w:t>
      </w:r>
      <w:hyperlink r:id="rId43" w:history="1">
        <w:r w:rsidRPr="00975ED3">
          <w:rPr>
            <w:rStyle w:val="Hyperlink"/>
          </w:rPr>
          <w:t>http://breakingdefense.com/2014/12/china-reaches-out-to-us-for-space-data-air-force-space-commander/</w:t>
        </w:r>
      </w:hyperlink>
      <w:r>
        <w:t>) KBT</w:t>
      </w:r>
    </w:p>
    <w:p w:rsidR="00976450" w:rsidRDefault="00976450" w:rsidP="00F2720E"/>
    <w:p w:rsidR="00F2720E" w:rsidRDefault="00F2720E" w:rsidP="00F2720E">
      <w:pPr>
        <w:rPr>
          <w:sz w:val="16"/>
        </w:rPr>
      </w:pPr>
      <w:r w:rsidRPr="00A31DF4">
        <w:rPr>
          <w:rStyle w:val="StyleUnderline"/>
        </w:rPr>
        <w:t>China has taken the unprecedented step of asking Air Force Space Command to share information about possible satellite and satellite debris collisions.</w:t>
      </w:r>
      <w:r w:rsidRPr="007014A1">
        <w:rPr>
          <w:sz w:val="16"/>
        </w:rPr>
        <w:t xml:space="preserve"> The United States had been sharing so-called conjunction warnings with China through the State Department, but no one knew if China actually paid any attention because the data was never acknowledged. </w:t>
      </w:r>
      <w:r w:rsidRPr="00B01B02">
        <w:rPr>
          <w:rStyle w:val="StyleUnderline"/>
        </w:rPr>
        <w:t>Then</w:t>
      </w:r>
      <w:r w:rsidRPr="007014A1">
        <w:rPr>
          <w:sz w:val="16"/>
        </w:rPr>
        <w:t xml:space="preserve">, quite recently, the head of Air Force Space Command, Gen. John </w:t>
      </w:r>
      <w:proofErr w:type="spellStart"/>
      <w:r w:rsidRPr="007014A1">
        <w:rPr>
          <w:sz w:val="16"/>
        </w:rPr>
        <w:t>Hyten</w:t>
      </w:r>
      <w:proofErr w:type="spellEnd"/>
      <w:r w:rsidRPr="007014A1">
        <w:rPr>
          <w:sz w:val="16"/>
        </w:rPr>
        <w:t xml:space="preserve">, </w:t>
      </w:r>
      <w:r w:rsidRPr="00B01B02">
        <w:rPr>
          <w:rStyle w:val="StyleUnderline"/>
        </w:rPr>
        <w:t>got a formal request from the Chinese to share the information directly.</w:t>
      </w:r>
      <w:r w:rsidRPr="007014A1">
        <w:rPr>
          <w:sz w:val="16"/>
        </w:rPr>
        <w:t xml:space="preserve"> “The Chinese have asked to get data straight from our operations center to their operations center without going through State,” </w:t>
      </w:r>
      <w:proofErr w:type="spellStart"/>
      <w:r w:rsidRPr="007014A1">
        <w:rPr>
          <w:sz w:val="16"/>
        </w:rPr>
        <w:t>Hyten</w:t>
      </w:r>
      <w:proofErr w:type="spellEnd"/>
      <w:r w:rsidRPr="007014A1">
        <w:rPr>
          <w:sz w:val="16"/>
        </w:rPr>
        <w:t xml:space="preserve"> said during a Capitol Hill breakfast. How significant </w:t>
      </w:r>
      <w:proofErr w:type="gramStart"/>
      <w:r w:rsidRPr="007014A1">
        <w:rPr>
          <w:sz w:val="16"/>
        </w:rPr>
        <w:t>is this</w:t>
      </w:r>
      <w:proofErr w:type="gramEnd"/>
      <w:r w:rsidRPr="007014A1">
        <w:rPr>
          <w:sz w:val="16"/>
        </w:rPr>
        <w:t>, I asked after we ate. “To me</w:t>
      </w:r>
      <w:r w:rsidRPr="00B01B02">
        <w:rPr>
          <w:rStyle w:val="StyleUnderline"/>
        </w:rPr>
        <w:t>, it’s a big deal</w:t>
      </w:r>
      <w:r w:rsidRPr="007014A1">
        <w:rPr>
          <w:sz w:val="16"/>
        </w:rPr>
        <w:t xml:space="preserve">.” I understand that China had committed to this in July as part of the U.S.-China Strategic and Economic Dialogue. The summary document about </w:t>
      </w:r>
      <w:r w:rsidRPr="00607B78">
        <w:rPr>
          <w:rStyle w:val="StyleUnderline"/>
        </w:rPr>
        <w:t>the agreement between</w:t>
      </w:r>
      <w:r w:rsidRPr="007014A1">
        <w:rPr>
          <w:sz w:val="16"/>
        </w:rPr>
        <w:t xml:space="preserve"> the two countries says the </w:t>
      </w:r>
      <w:r w:rsidRPr="00607B78">
        <w:rPr>
          <w:rStyle w:val="StyleUnderline"/>
        </w:rPr>
        <w:t>Chinese Ministry of Foreign Affairs</w:t>
      </w:r>
      <w:r w:rsidRPr="007014A1">
        <w:rPr>
          <w:sz w:val="16"/>
        </w:rPr>
        <w:t xml:space="preserve"> “committed </w:t>
      </w:r>
      <w:r w:rsidRPr="00607B78">
        <w:rPr>
          <w:rStyle w:val="StyleUnderline"/>
        </w:rPr>
        <w:t>to provide</w:t>
      </w:r>
      <w:r w:rsidRPr="007014A1">
        <w:rPr>
          <w:sz w:val="16"/>
        </w:rPr>
        <w:t xml:space="preserve"> e-mail contact </w:t>
      </w:r>
      <w:r w:rsidRPr="00607B78">
        <w:rPr>
          <w:rStyle w:val="StyleUnderline"/>
        </w:rPr>
        <w:t>information</w:t>
      </w:r>
      <w:r w:rsidRPr="007014A1">
        <w:rPr>
          <w:sz w:val="16"/>
        </w:rPr>
        <w:t xml:space="preserve"> for appropriate Chinese entities responsible</w:t>
      </w:r>
      <w:r w:rsidRPr="00607B78">
        <w:rPr>
          <w:rStyle w:val="StyleUnderline"/>
        </w:rPr>
        <w:t xml:space="preserve"> for spacecraft operations</w:t>
      </w:r>
      <w:r w:rsidRPr="007014A1">
        <w:rPr>
          <w:sz w:val="16"/>
        </w:rPr>
        <w:t xml:space="preserve"> and conjunction assessment, allowing these entities to receive Close Approach Notifications directly from the United States Department of Defense.“ Of course, getting the PRC’s Ministry of Foreign Affairs to get the People’s Liberation Army to do something doesn’t always happen quickly — if at all. Observers of the fallout after the Chinese anti-satellite test will remember that Foreign Affairs appeared absolutely clueless about the test, both publicly and privately. And that anti-satellite test, ironically, was responsible for an enormous increase in the amount of space debris that may cause a collision. That the United States will play the responsible global citizen and provide conjunction data to the Chinese after the test only deepens the irony. Of course, for the Chinese it’s a win as the US catalogue and tracking of orbital data is considered the best there is and they are getting direct access to it should any of their satellites be threatened. But this also </w:t>
      </w:r>
      <w:r w:rsidRPr="00607B78">
        <w:rPr>
          <w:rStyle w:val="StyleUnderline"/>
        </w:rPr>
        <w:t>provides proof to the Chinese that playing by international rules</w:t>
      </w:r>
      <w:r w:rsidRPr="007014A1">
        <w:rPr>
          <w:sz w:val="16"/>
        </w:rPr>
        <w:t xml:space="preserve"> and norms can</w:t>
      </w:r>
      <w:r w:rsidRPr="00607B78">
        <w:rPr>
          <w:rStyle w:val="StyleUnderline"/>
        </w:rPr>
        <w:t xml:space="preserve"> provide tangible benefits</w:t>
      </w:r>
      <w:r w:rsidRPr="007014A1">
        <w:rPr>
          <w:sz w:val="16"/>
        </w:rPr>
        <w:t xml:space="preserve">, which surely played a key role in the sharing being approved. Several attendees at the space breakfast said the Chinese request marked an important step forward in US-Chinese military-to-military relations and welcomed it. One of the foremost US authorities on the Chinese military’s space efforts says in an email that the Chinese move demonstrates “first and foremost, that in the Chinese system the Ministry of Foreign Affairs is NOT a powerful entity. This is reflected in the basic reality that the Foreign Minister has not been a member of the Politburo since the days of Qian </w:t>
      </w:r>
      <w:proofErr w:type="spellStart"/>
      <w:r w:rsidRPr="007014A1">
        <w:rPr>
          <w:sz w:val="16"/>
        </w:rPr>
        <w:t>Qichen</w:t>
      </w:r>
      <w:proofErr w:type="spellEnd"/>
      <w:r w:rsidRPr="007014A1">
        <w:rPr>
          <w:sz w:val="16"/>
        </w:rPr>
        <w:t xml:space="preserve">, in the late 1990s.” He believes that the PLA “is most likely acting, in the first place, to remove an unnecessary link in the chain of information, especially important since conjunction data is perishable. </w:t>
      </w:r>
    </w:p>
    <w:p w:rsidR="00564FBE" w:rsidRDefault="00564FBE" w:rsidP="00564FBE"/>
    <w:p w:rsidR="00564FBE" w:rsidRDefault="00564FBE" w:rsidP="00564FBE">
      <w:pPr>
        <w:pStyle w:val="Heading3"/>
      </w:pPr>
      <w:bookmarkStart w:id="18" w:name="_Toc454746742"/>
      <w:proofErr w:type="spellStart"/>
      <w:r>
        <w:lastRenderedPageBreak/>
        <w:t>Misc</w:t>
      </w:r>
      <w:bookmarkEnd w:id="18"/>
      <w:proofErr w:type="spellEnd"/>
    </w:p>
    <w:p w:rsidR="00564FBE" w:rsidRDefault="00564FBE" w:rsidP="00564FBE">
      <w:pPr>
        <w:pStyle w:val="Heading4"/>
      </w:pPr>
      <w:r>
        <w:t>Space coop bad- Space Race key to tech innovation- it boosts military efforts and the economy</w:t>
      </w:r>
    </w:p>
    <w:p w:rsidR="00564FBE" w:rsidRDefault="00564FBE" w:rsidP="00564FBE">
      <w:r>
        <w:rPr>
          <w:rStyle w:val="Style13ptBold"/>
        </w:rPr>
        <w:t xml:space="preserve">Lee 15 </w:t>
      </w:r>
      <w:r w:rsidRPr="00C334F2">
        <w:t>(</w:t>
      </w:r>
      <w:proofErr w:type="spellStart"/>
      <w:r w:rsidRPr="00C334F2">
        <w:t>Rhodi</w:t>
      </w:r>
      <w:proofErr w:type="spellEnd"/>
      <w:r w:rsidRPr="00C334F2">
        <w:t xml:space="preserve"> Lee- Tech times staff reporter, “Neil </w:t>
      </w:r>
      <w:proofErr w:type="spellStart"/>
      <w:r w:rsidRPr="00C334F2">
        <w:t>deGrasse</w:t>
      </w:r>
      <w:proofErr w:type="spellEnd"/>
      <w:r w:rsidRPr="00C334F2">
        <w:t xml:space="preserve"> Tyson Thinks Militarized US vs. China Space Race Will Spark Innovation,” Published: 5/26/15)</w:t>
      </w:r>
    </w:p>
    <w:p w:rsidR="00976450" w:rsidRPr="003A7579" w:rsidRDefault="00976450" w:rsidP="00564FBE">
      <w:pPr>
        <w:rPr>
          <w:rStyle w:val="Style13ptBold"/>
          <w:b w:val="0"/>
          <w:bCs w:val="0"/>
          <w:sz w:val="22"/>
        </w:rPr>
      </w:pPr>
    </w:p>
    <w:p w:rsidR="00564FBE" w:rsidRDefault="00564FBE" w:rsidP="00564FBE">
      <w:pPr>
        <w:rPr>
          <w:sz w:val="14"/>
        </w:rPr>
      </w:pPr>
      <w:r w:rsidRPr="001C0954">
        <w:rPr>
          <w:rStyle w:val="StyleUnderline"/>
        </w:rPr>
        <w:t>A militarized space race</w:t>
      </w:r>
      <w:r w:rsidRPr="001C0954">
        <w:rPr>
          <w:sz w:val="14"/>
        </w:rPr>
        <w:t xml:space="preserve"> between the United States and China </w:t>
      </w:r>
      <w:r w:rsidRPr="001C0954">
        <w:rPr>
          <w:rStyle w:val="StyleUnderline"/>
        </w:rPr>
        <w:t>would spark innovation comparable to what was seen decades before, rekindling the flames of innovation,</w:t>
      </w:r>
      <w:r w:rsidRPr="001C0954">
        <w:rPr>
          <w:sz w:val="14"/>
        </w:rPr>
        <w:t xml:space="preserve"> astrophysicist Neil </w:t>
      </w:r>
      <w:proofErr w:type="spellStart"/>
      <w:r w:rsidRPr="001C0954">
        <w:rPr>
          <w:sz w:val="14"/>
        </w:rPr>
        <w:t>deGrasse</w:t>
      </w:r>
      <w:proofErr w:type="spellEnd"/>
      <w:r w:rsidRPr="001C0954">
        <w:rPr>
          <w:sz w:val="14"/>
        </w:rPr>
        <w:t xml:space="preserve"> Tyson said. </w:t>
      </w:r>
      <w:r w:rsidRPr="001C0954">
        <w:rPr>
          <w:rStyle w:val="StyleUnderline"/>
        </w:rPr>
        <w:t>If</w:t>
      </w:r>
      <w:r w:rsidRPr="001C0954">
        <w:rPr>
          <w:sz w:val="14"/>
        </w:rPr>
        <w:t xml:space="preserve"> he could just get </w:t>
      </w:r>
      <w:r w:rsidRPr="001C0954">
        <w:rPr>
          <w:rStyle w:val="StyleUnderline"/>
        </w:rPr>
        <w:t>the leaders of</w:t>
      </w:r>
      <w:r w:rsidRPr="001C0954">
        <w:rPr>
          <w:sz w:val="14"/>
        </w:rPr>
        <w:t xml:space="preserve"> </w:t>
      </w:r>
      <w:r w:rsidRPr="001C0954">
        <w:rPr>
          <w:rStyle w:val="StyleUnderline"/>
        </w:rPr>
        <w:t>China</w:t>
      </w:r>
      <w:r w:rsidRPr="001C0954">
        <w:rPr>
          <w:sz w:val="14"/>
        </w:rPr>
        <w:t xml:space="preserve"> to </w:t>
      </w:r>
      <w:r w:rsidRPr="001C0954">
        <w:rPr>
          <w:rStyle w:val="StyleUnderline"/>
        </w:rPr>
        <w:t>leak a memo to the West</w:t>
      </w:r>
      <w:r w:rsidRPr="001C0954">
        <w:rPr>
          <w:sz w:val="14"/>
        </w:rPr>
        <w:t xml:space="preserve"> regarding plans to build military bases on the planet Mars, Tyson joked</w:t>
      </w:r>
      <w:r w:rsidRPr="001C0954">
        <w:rPr>
          <w:rStyle w:val="StyleUnderline"/>
        </w:rPr>
        <w:t>, it could freak out the United States, which could then build a spacecraft that could reach the Red Planet in as little as 10 months.</w:t>
      </w:r>
      <w:r w:rsidRPr="001C0954">
        <w:rPr>
          <w:sz w:val="14"/>
        </w:rPr>
        <w:t xml:space="preserve"> </w:t>
      </w:r>
      <w:r w:rsidRPr="001C0954">
        <w:rPr>
          <w:rStyle w:val="StyleUnderline"/>
        </w:rPr>
        <w:t>This would convert a sleepy country into an innovative one practically overnight</w:t>
      </w:r>
      <w:r w:rsidRPr="001C0954">
        <w:rPr>
          <w:sz w:val="14"/>
        </w:rPr>
        <w:t>, Tyson said</w:t>
      </w:r>
      <w:r w:rsidRPr="001C0954">
        <w:rPr>
          <w:rStyle w:val="StyleUnderline"/>
        </w:rPr>
        <w:t>, a transformation that would come with huge economic implications.</w:t>
      </w:r>
      <w:r>
        <w:rPr>
          <w:rStyle w:val="StyleUnderline"/>
        </w:rPr>
        <w:t xml:space="preserve"> </w:t>
      </w:r>
      <w:r w:rsidRPr="001C0954">
        <w:rPr>
          <w:sz w:val="14"/>
        </w:rPr>
        <w:t xml:space="preserve">The astrophysicist said that </w:t>
      </w:r>
      <w:r w:rsidRPr="001C0954">
        <w:rPr>
          <w:rStyle w:val="StyleUnderline"/>
        </w:rPr>
        <w:t>being technologically threatened could pave the way to technological innovation in the interest of defense,</w:t>
      </w:r>
      <w:r w:rsidRPr="001C0954">
        <w:rPr>
          <w:sz w:val="14"/>
        </w:rPr>
        <w:t xml:space="preserve"> but he pointed out that he would rather have this happen for</w:t>
      </w:r>
      <w:r w:rsidRPr="001C0954">
        <w:rPr>
          <w:rStyle w:val="StyleUnderline"/>
        </w:rPr>
        <w:t xml:space="preserve"> the stimulation and growth of the economy.</w:t>
      </w:r>
      <w:r>
        <w:rPr>
          <w:rStyle w:val="StyleUnderline"/>
        </w:rPr>
        <w:t xml:space="preserve"> </w:t>
      </w:r>
      <w:r w:rsidRPr="001C0954">
        <w:rPr>
          <w:sz w:val="14"/>
        </w:rPr>
        <w:t xml:space="preserve">The current director of the Hayden Planetarium in New York City said that while he is not supporting a search for a new enemy, </w:t>
      </w:r>
      <w:r w:rsidRPr="001C0954">
        <w:rPr>
          <w:rStyle w:val="StyleUnderline"/>
        </w:rPr>
        <w:t>a new space race would help boost the economy and even revitalize interest in science, technology, engineering and math (STEM) in a similar manner that the Apollo moon missions accomplished this back in the 1960s and 1970s.</w:t>
      </w:r>
      <w:r>
        <w:rPr>
          <w:rStyle w:val="StyleUnderline"/>
        </w:rPr>
        <w:t xml:space="preserve"> </w:t>
      </w:r>
      <w:r w:rsidRPr="001C0954">
        <w:rPr>
          <w:sz w:val="14"/>
        </w:rPr>
        <w:t>"</w:t>
      </w:r>
      <w:r w:rsidRPr="001C0954">
        <w:rPr>
          <w:rStyle w:val="StyleUnderline"/>
        </w:rPr>
        <w:t>This would reignite the flames of innovation that</w:t>
      </w:r>
      <w:r w:rsidRPr="001C0954">
        <w:rPr>
          <w:sz w:val="14"/>
        </w:rPr>
        <w:t xml:space="preserve"> I think </w:t>
      </w:r>
      <w:r w:rsidRPr="001C0954">
        <w:rPr>
          <w:rStyle w:val="StyleUnderline"/>
        </w:rPr>
        <w:t>we</w:t>
      </w:r>
      <w:r w:rsidRPr="001C0954">
        <w:rPr>
          <w:sz w:val="14"/>
        </w:rPr>
        <w:t xml:space="preserve">, at least </w:t>
      </w:r>
      <w:r w:rsidRPr="001C0954">
        <w:rPr>
          <w:rStyle w:val="StyleUnderline"/>
        </w:rPr>
        <w:t>in the U.S., at one time took for granted</w:t>
      </w:r>
      <w:r w:rsidRPr="001C0954">
        <w:rPr>
          <w:sz w:val="14"/>
        </w:rPr>
        <w:t xml:space="preserve">," Tyson </w:t>
      </w:r>
      <w:hyperlink r:id="rId44" w:tgtFrame="_blank" w:history="1">
        <w:r w:rsidRPr="001C0954">
          <w:rPr>
            <w:rStyle w:val="Hyperlink"/>
            <w:sz w:val="14"/>
          </w:rPr>
          <w:t>said</w:t>
        </w:r>
      </w:hyperlink>
      <w:r w:rsidRPr="001C0954">
        <w:rPr>
          <w:sz w:val="14"/>
        </w:rPr>
        <w:t xml:space="preserve"> to an </w:t>
      </w:r>
      <w:proofErr w:type="spellStart"/>
      <w:r w:rsidRPr="001C0954">
        <w:rPr>
          <w:sz w:val="14"/>
        </w:rPr>
        <w:t>Ausralian</w:t>
      </w:r>
      <w:proofErr w:type="spellEnd"/>
      <w:r w:rsidRPr="001C0954">
        <w:rPr>
          <w:sz w:val="14"/>
        </w:rPr>
        <w:t xml:space="preserve"> paper before a visit to that country. "You would transform a sleepy country into an innovation nation and you'd do it practically overnight. And that transformation has huge economic implications." </w:t>
      </w:r>
      <w:r w:rsidRPr="001C0954">
        <w:rPr>
          <w:rStyle w:val="StyleUnderline"/>
        </w:rPr>
        <w:t>A renewed space program would necessitate input from a number of science fields including biology, chemistry, physics, geology, propulsion and astronomy and advances in these fields could result in innovations that produced items like smartphones.</w:t>
      </w:r>
      <w:r>
        <w:rPr>
          <w:rStyle w:val="StyleUnderline"/>
        </w:rPr>
        <w:t xml:space="preserve"> </w:t>
      </w:r>
      <w:r w:rsidRPr="001C0954">
        <w:rPr>
          <w:sz w:val="14"/>
        </w:rPr>
        <w:t xml:space="preserve">Tyson grew up during the period marked by the influence of the Apollo moon mission and attributes his interest in astronomy to the excitement he felt while watching the historic manned landings on the moon. The astrophysicist, who demoted Pluto to a dwarf planet status and has provided the U.S. government advice on space policy, isn't the only person raising issues regarding the stagnation of innovation in western societies. Such concerns also are raised by anthropologist David </w:t>
      </w:r>
      <w:proofErr w:type="spellStart"/>
      <w:r w:rsidRPr="001C0954">
        <w:rPr>
          <w:sz w:val="14"/>
        </w:rPr>
        <w:t>Graeber</w:t>
      </w:r>
      <w:proofErr w:type="spellEnd"/>
      <w:r w:rsidRPr="001C0954">
        <w:rPr>
          <w:sz w:val="14"/>
        </w:rPr>
        <w:t xml:space="preserve"> and PayPal co-founder Peter Thiel. </w:t>
      </w:r>
    </w:p>
    <w:p w:rsidR="00564FBE" w:rsidRPr="00564FBE" w:rsidRDefault="00564FBE" w:rsidP="00564FBE"/>
    <w:p w:rsidR="00EC1D0E" w:rsidRPr="00B01B02" w:rsidRDefault="00EC1D0E" w:rsidP="00EC1D0E">
      <w:pPr>
        <w:pStyle w:val="Heading4"/>
      </w:pPr>
      <w:r>
        <w:t xml:space="preserve">Multilateral space cooperation offers the leverage necessary to bring China into the fold </w:t>
      </w:r>
    </w:p>
    <w:p w:rsidR="00EC1D0E" w:rsidRDefault="00EC1D0E" w:rsidP="00EC1D0E">
      <w:pPr>
        <w:rPr>
          <w:rStyle w:val="Hyperlink"/>
        </w:rPr>
      </w:pPr>
      <w:r w:rsidRPr="00055633">
        <w:rPr>
          <w:rStyle w:val="Style13ptBold"/>
        </w:rPr>
        <w:t>David 15</w:t>
      </w:r>
      <w:r>
        <w:t xml:space="preserve"> (Leonardo, </w:t>
      </w:r>
      <w:proofErr w:type="spellStart"/>
      <w:r>
        <w:t>Space.com's</w:t>
      </w:r>
      <w:proofErr w:type="spellEnd"/>
      <w:r>
        <w:t xml:space="preserve"> Space Insider Columnist, “US-China Cooperation in Space: Is It Possible, and </w:t>
      </w:r>
      <w:proofErr w:type="gramStart"/>
      <w:r>
        <w:t>What's</w:t>
      </w:r>
      <w:proofErr w:type="gramEnd"/>
      <w:r>
        <w:t xml:space="preserve"> in Store”, June 16, 2015, </w:t>
      </w:r>
      <w:hyperlink r:id="rId45" w:history="1">
        <w:r w:rsidRPr="006A38C0">
          <w:rPr>
            <w:rStyle w:val="Hyperlink"/>
          </w:rPr>
          <w:t>http://www.space.com/29671-china-nasa-space-station-cooperation.html)KBT</w:t>
        </w:r>
      </w:hyperlink>
    </w:p>
    <w:p w:rsidR="00976450" w:rsidRDefault="00976450" w:rsidP="00EC1D0E"/>
    <w:p w:rsidR="00EC1D0E" w:rsidRPr="00471842" w:rsidRDefault="00EC1D0E" w:rsidP="00EC1D0E">
      <w:pPr>
        <w:rPr>
          <w:sz w:val="16"/>
        </w:rPr>
      </w:pPr>
      <w:r w:rsidRPr="00471842">
        <w:rPr>
          <w:sz w:val="16"/>
        </w:rPr>
        <w:t xml:space="preserve">It will take presidential leadership to get started on </w:t>
      </w:r>
      <w:r w:rsidRPr="00217283">
        <w:rPr>
          <w:rStyle w:val="StyleUnderline"/>
        </w:rPr>
        <w:t>enhanced U.S.-Chinese space cooperation</w:t>
      </w:r>
      <w:r w:rsidRPr="00471842">
        <w:rPr>
          <w:sz w:val="16"/>
        </w:rPr>
        <w:t xml:space="preserve">, said John Logsdon, professor emeritus of political science and international affairs at The George Washington University's Space Policy Institute in Washington, D.C. "The </w:t>
      </w:r>
      <w:r w:rsidRPr="00217283">
        <w:rPr>
          <w:rStyle w:val="StyleUnderline"/>
        </w:rPr>
        <w:t>first step is the White House working with congress</w:t>
      </w:r>
      <w:r w:rsidRPr="00471842">
        <w:rPr>
          <w:sz w:val="16"/>
        </w:rPr>
        <w:t xml:space="preserve">ional leadership </w:t>
      </w:r>
      <w:r w:rsidRPr="00217283">
        <w:rPr>
          <w:rStyle w:val="StyleUnderline"/>
        </w:rPr>
        <w:t>to get current</w:t>
      </w:r>
      <w:r w:rsidRPr="00471842">
        <w:rPr>
          <w:sz w:val="16"/>
        </w:rPr>
        <w:t xml:space="preserve">, unwise </w:t>
      </w:r>
      <w:r w:rsidRPr="00217283">
        <w:rPr>
          <w:rStyle w:val="StyleUnderline"/>
        </w:rPr>
        <w:t xml:space="preserve">restrictions </w:t>
      </w:r>
      <w:r w:rsidRPr="00471842">
        <w:rPr>
          <w:sz w:val="16"/>
        </w:rPr>
        <w:t xml:space="preserve">on such cooperation </w:t>
      </w:r>
      <w:r w:rsidRPr="00217283">
        <w:rPr>
          <w:rStyle w:val="StyleUnderline"/>
        </w:rPr>
        <w:t>revoked</w:t>
      </w:r>
      <w:r w:rsidRPr="00471842">
        <w:rPr>
          <w:sz w:val="16"/>
        </w:rPr>
        <w:t>," Logsdon told Space.com. "</w:t>
      </w:r>
      <w:r w:rsidRPr="00217283">
        <w:rPr>
          <w:rStyle w:val="StyleUnderline"/>
        </w:rPr>
        <w:t>Then,</w:t>
      </w:r>
      <w:r w:rsidRPr="00471842">
        <w:rPr>
          <w:sz w:val="16"/>
        </w:rPr>
        <w:t xml:space="preserve"> the </w:t>
      </w:r>
      <w:r w:rsidRPr="00217283">
        <w:rPr>
          <w:rStyle w:val="StyleUnderline"/>
        </w:rPr>
        <w:t>United States can invite China to work together</w:t>
      </w:r>
      <w:r w:rsidRPr="00471842">
        <w:rPr>
          <w:sz w:val="16"/>
        </w:rPr>
        <w:t xml:space="preserve"> with the United States and other spacefaring countries on a wide variety of space activities and, most dramatically, human spaceflight." Logsdon said the U.S.-Soviet Apollo-Soyuz docking and "handshake in space" back </w:t>
      </w:r>
      <w:r w:rsidRPr="00217283">
        <w:rPr>
          <w:rStyle w:val="StyleUnderline"/>
        </w:rPr>
        <w:t>in 1975</w:t>
      </w:r>
      <w:r w:rsidRPr="00471842">
        <w:rPr>
          <w:sz w:val="16"/>
        </w:rPr>
        <w:t xml:space="preserve"> serves as a history lesson. "A similar initiative bringing the </w:t>
      </w:r>
      <w:r w:rsidRPr="00217283">
        <w:rPr>
          <w:rStyle w:val="StyleUnderline"/>
        </w:rPr>
        <w:t xml:space="preserve">United States and China together in orbit </w:t>
      </w:r>
      <w:r w:rsidRPr="00471842">
        <w:rPr>
          <w:sz w:val="16"/>
        </w:rPr>
        <w:t xml:space="preserve">would </w:t>
      </w:r>
      <w:r w:rsidRPr="00217283">
        <w:rPr>
          <w:rStyle w:val="StyleUnderline"/>
        </w:rPr>
        <w:t>be a powerful indicator</w:t>
      </w:r>
      <w:r w:rsidRPr="00471842">
        <w:rPr>
          <w:sz w:val="16"/>
        </w:rPr>
        <w:t xml:space="preserve"> of the intent of the two 21st century superpowers to work together on Earth as well as in space," Logsdon said. While it is impressive that China has become the third country to launch its citizens into orbit, the current state of the Chinese human spaceflight program is about equivalent to the U.S. program in the Gemini era, 50 years ago, Logsdon noted. "</w:t>
      </w:r>
      <w:r w:rsidRPr="00217283">
        <w:rPr>
          <w:rStyle w:val="StyleUnderline"/>
        </w:rPr>
        <w:t>China has much more to learn from the United State</w:t>
      </w:r>
      <w:r w:rsidRPr="00471842">
        <w:rPr>
          <w:sz w:val="16"/>
        </w:rPr>
        <w:t xml:space="preserve">s in human spaceflight than the converse," Logsdon said. "From the </w:t>
      </w:r>
      <w:r w:rsidRPr="00217283">
        <w:rPr>
          <w:rStyle w:val="StyleUnderline"/>
        </w:rPr>
        <w:t>U.S. perspective</w:t>
      </w:r>
      <w:r w:rsidRPr="00471842">
        <w:rPr>
          <w:sz w:val="16"/>
        </w:rPr>
        <w:t xml:space="preserve">, the main reason </w:t>
      </w:r>
      <w:r w:rsidRPr="00217283">
        <w:rPr>
          <w:rStyle w:val="StyleUnderline"/>
        </w:rPr>
        <w:t>to engage in space cooperation with China is political</w:t>
      </w:r>
      <w:r w:rsidRPr="00471842">
        <w:rPr>
          <w:sz w:val="16"/>
        </w:rPr>
        <w:t xml:space="preserve">, not technical." "It is </w:t>
      </w:r>
      <w:r w:rsidRPr="00217283">
        <w:rPr>
          <w:rStyle w:val="StyleUnderline"/>
        </w:rPr>
        <w:t xml:space="preserve">in the interest of U.S. national security </w:t>
      </w:r>
      <w:r w:rsidRPr="00471842">
        <w:rPr>
          <w:sz w:val="16"/>
        </w:rPr>
        <w:t>to engage China in space," said Joan Johnson-</w:t>
      </w:r>
      <w:proofErr w:type="spellStart"/>
      <w:r w:rsidRPr="00471842">
        <w:rPr>
          <w:sz w:val="16"/>
        </w:rPr>
        <w:t>Freese</w:t>
      </w:r>
      <w:proofErr w:type="spellEnd"/>
      <w:r w:rsidRPr="00471842">
        <w:rPr>
          <w:sz w:val="16"/>
        </w:rPr>
        <w:t>, a professor of national security affairs at the Naval War College in Newport, Rhode Island. Johnson-</w:t>
      </w:r>
      <w:proofErr w:type="spellStart"/>
      <w:r w:rsidRPr="00471842">
        <w:rPr>
          <w:sz w:val="16"/>
        </w:rPr>
        <w:t>Freese</w:t>
      </w:r>
      <w:proofErr w:type="spellEnd"/>
      <w:r w:rsidRPr="00471842">
        <w:rPr>
          <w:sz w:val="16"/>
        </w:rPr>
        <w:t xml:space="preserve"> noted that her views do not necessarily represent those of the Naval War College, the Department of the Navy or the Department of Defense. "</w:t>
      </w:r>
      <w:r w:rsidRPr="00217283">
        <w:rPr>
          <w:rStyle w:val="StyleUnderline"/>
        </w:rPr>
        <w:t>The United States</w:t>
      </w:r>
      <w:r w:rsidRPr="00471842">
        <w:rPr>
          <w:sz w:val="16"/>
        </w:rPr>
        <w:t xml:space="preserve"> </w:t>
      </w:r>
      <w:r w:rsidRPr="00217283">
        <w:rPr>
          <w:rStyle w:val="StyleUnderline"/>
        </w:rPr>
        <w:t>has</w:t>
      </w:r>
      <w:r w:rsidRPr="00471842">
        <w:rPr>
          <w:sz w:val="16"/>
        </w:rPr>
        <w:t xml:space="preserve"> unnecessarily </w:t>
      </w:r>
      <w:r w:rsidRPr="00217283">
        <w:rPr>
          <w:rStyle w:val="StyleUnderline"/>
        </w:rPr>
        <w:t>created the</w:t>
      </w:r>
      <w:r w:rsidRPr="00471842">
        <w:rPr>
          <w:sz w:val="16"/>
        </w:rPr>
        <w:t xml:space="preserve"> perception of a </w:t>
      </w:r>
      <w:r w:rsidRPr="00217283">
        <w:rPr>
          <w:rStyle w:val="StyleUnderline"/>
        </w:rPr>
        <w:t>space race</w:t>
      </w:r>
      <w:r w:rsidRPr="00471842">
        <w:rPr>
          <w:sz w:val="16"/>
        </w:rPr>
        <w:t xml:space="preserve"> between the U.S. and China, and that </w:t>
      </w:r>
      <w:r w:rsidRPr="00471842">
        <w:rPr>
          <w:rStyle w:val="StyleUnderline"/>
        </w:rPr>
        <w:t>the U.S. is losing, by its unwillingness to be inclusive in ISS space partnerships</w:t>
      </w:r>
      <w:r w:rsidRPr="00471842">
        <w:rPr>
          <w:sz w:val="16"/>
        </w:rPr>
        <w:t>," Johnson-</w:t>
      </w:r>
      <w:proofErr w:type="spellStart"/>
      <w:r w:rsidRPr="00471842">
        <w:rPr>
          <w:sz w:val="16"/>
        </w:rPr>
        <w:t>Freese</w:t>
      </w:r>
      <w:proofErr w:type="spellEnd"/>
      <w:r w:rsidRPr="00471842">
        <w:rPr>
          <w:sz w:val="16"/>
        </w:rPr>
        <w:t xml:space="preserve"> said. </w:t>
      </w:r>
      <w:r w:rsidRPr="00471842">
        <w:rPr>
          <w:rStyle w:val="StyleUnderline"/>
        </w:rPr>
        <w:t>Refusing Chinese participation in the International Space Station</w:t>
      </w:r>
      <w:r w:rsidRPr="00471842">
        <w:rPr>
          <w:sz w:val="16"/>
        </w:rPr>
        <w:t xml:space="preserve">, at least in part, </w:t>
      </w:r>
      <w:r w:rsidRPr="00796BFD">
        <w:rPr>
          <w:rStyle w:val="StyleUnderline"/>
        </w:rPr>
        <w:t>has spurred China to build its own station</w:t>
      </w:r>
      <w:r w:rsidRPr="00471842">
        <w:rPr>
          <w:sz w:val="16"/>
        </w:rPr>
        <w:t>, Johnson-</w:t>
      </w:r>
      <w:proofErr w:type="spellStart"/>
      <w:r w:rsidRPr="00471842">
        <w:rPr>
          <w:sz w:val="16"/>
        </w:rPr>
        <w:t>Freese</w:t>
      </w:r>
      <w:proofErr w:type="spellEnd"/>
      <w:r w:rsidRPr="00471842">
        <w:rPr>
          <w:sz w:val="16"/>
        </w:rPr>
        <w:t xml:space="preserve"> said, "</w:t>
      </w:r>
      <w:proofErr w:type="gramStart"/>
      <w:r w:rsidRPr="00471842">
        <w:rPr>
          <w:sz w:val="16"/>
        </w:rPr>
        <w:t>which</w:t>
      </w:r>
      <w:proofErr w:type="gramEnd"/>
      <w:r w:rsidRPr="00471842">
        <w:rPr>
          <w:sz w:val="16"/>
        </w:rPr>
        <w:t xml:space="preserve"> could well be the de facto international space station when </w:t>
      </w:r>
      <w:r w:rsidRPr="00796BFD">
        <w:t>the U.S.-led ISS is deorbited</w:t>
      </w:r>
      <w:r w:rsidRPr="00471842">
        <w:rPr>
          <w:sz w:val="16"/>
        </w:rPr>
        <w:t xml:space="preserve">. Logsdon said ESA, or even the Russian space agency, could serve as somewhat of a "middleman" to facilitate Chinese access to the International Space Station. "If China were to fly its </w:t>
      </w:r>
      <w:proofErr w:type="spellStart"/>
      <w:r w:rsidRPr="00471842">
        <w:rPr>
          <w:sz w:val="16"/>
        </w:rPr>
        <w:t>Shenzhou</w:t>
      </w:r>
      <w:proofErr w:type="spellEnd"/>
      <w:r w:rsidRPr="00471842">
        <w:rPr>
          <w:sz w:val="16"/>
        </w:rPr>
        <w:t xml:space="preserve"> spacecraft to the space station, it would dock to the Russian port … and </w:t>
      </w:r>
      <w:r w:rsidRPr="00847B19">
        <w:rPr>
          <w:rStyle w:val="StyleUnderline"/>
        </w:rPr>
        <w:t>Putin's Russia has been making friendly noises towards China</w:t>
      </w:r>
      <w:r w:rsidRPr="00471842">
        <w:rPr>
          <w:sz w:val="16"/>
        </w:rPr>
        <w:t xml:space="preserve">," Logsdon said. </w:t>
      </w:r>
      <w:proofErr w:type="spellStart"/>
      <w:r w:rsidRPr="00847B19">
        <w:rPr>
          <w:rStyle w:val="StyleUnderline"/>
        </w:rPr>
        <w:t>Dordain</w:t>
      </w:r>
      <w:proofErr w:type="spellEnd"/>
      <w:r w:rsidRPr="00847B19">
        <w:rPr>
          <w:rStyle w:val="StyleUnderline"/>
        </w:rPr>
        <w:t xml:space="preserve"> has been a strong advocate for incorporating China into mainstream spaceflight activities,</w:t>
      </w:r>
      <w:r w:rsidRPr="00471842">
        <w:rPr>
          <w:sz w:val="16"/>
        </w:rPr>
        <w:t xml:space="preserve"> Logsdon said. </w:t>
      </w:r>
      <w:proofErr w:type="spellStart"/>
      <w:r w:rsidRPr="00471842">
        <w:rPr>
          <w:sz w:val="16"/>
        </w:rPr>
        <w:t>Dordain's</w:t>
      </w:r>
      <w:proofErr w:type="spellEnd"/>
      <w:r w:rsidRPr="00471842">
        <w:rPr>
          <w:sz w:val="16"/>
        </w:rPr>
        <w:t xml:space="preserve"> term of office ends June 30. The incoming leader of ESA is Johann-Dietrich </w:t>
      </w:r>
      <w:proofErr w:type="spellStart"/>
      <w:r w:rsidRPr="00471842">
        <w:rPr>
          <w:sz w:val="16"/>
        </w:rPr>
        <w:t>Wörner</w:t>
      </w:r>
      <w:proofErr w:type="spellEnd"/>
      <w:r w:rsidRPr="00471842">
        <w:rPr>
          <w:sz w:val="16"/>
        </w:rPr>
        <w:t>, who is currently chairman of the German Aerospace Center's executive board. "</w:t>
      </w:r>
      <w:r w:rsidRPr="00C562D0">
        <w:rPr>
          <w:rStyle w:val="Emphasis"/>
        </w:rPr>
        <w:t>It is not clear either how much leverage Europe would have on this issue</w:t>
      </w:r>
      <w:r w:rsidRPr="00471842">
        <w:rPr>
          <w:sz w:val="16"/>
        </w:rPr>
        <w:t xml:space="preserve"> or whether </w:t>
      </w:r>
      <w:proofErr w:type="spellStart"/>
      <w:r w:rsidRPr="00471842">
        <w:rPr>
          <w:sz w:val="16"/>
        </w:rPr>
        <w:t>Dordain's</w:t>
      </w:r>
      <w:proofErr w:type="spellEnd"/>
      <w:r w:rsidRPr="00471842">
        <w:rPr>
          <w:sz w:val="16"/>
        </w:rPr>
        <w:t xml:space="preserve"> successor will share this view, </w:t>
      </w:r>
      <w:r w:rsidRPr="00C562D0">
        <w:rPr>
          <w:rStyle w:val="Emphasis"/>
        </w:rPr>
        <w:t xml:space="preserve">but with U.S. backing, Europe could serve as an American </w:t>
      </w:r>
      <w:r w:rsidRPr="00C562D0">
        <w:rPr>
          <w:rStyle w:val="Emphasis"/>
        </w:rPr>
        <w:lastRenderedPageBreak/>
        <w:t>Surrogate</w:t>
      </w:r>
      <w:r w:rsidRPr="00471842">
        <w:rPr>
          <w:sz w:val="16"/>
        </w:rPr>
        <w:t>," Logsdon said. Logsdon said it is worth remembering that the U.S. congressional prohibition regarding China is on bilateral U.S.-Chinese cooperation. "</w:t>
      </w:r>
      <w:r w:rsidRPr="00C562D0">
        <w:rPr>
          <w:rStyle w:val="Emphasis"/>
        </w:rPr>
        <w:t>Starting the cooperation on the multilateral International Space Station may offer an escape route from current limitations</w:t>
      </w:r>
      <w:r w:rsidRPr="00471842">
        <w:rPr>
          <w:sz w:val="16"/>
        </w:rPr>
        <w:t>," Logsdon said.</w:t>
      </w:r>
    </w:p>
    <w:p w:rsidR="00F2720E" w:rsidRDefault="00F2720E" w:rsidP="00F2720E"/>
    <w:p w:rsidR="00F2720E" w:rsidRDefault="00F2720E" w:rsidP="00F2720E">
      <w:pPr>
        <w:pStyle w:val="Heading2"/>
      </w:pPr>
      <w:bookmarkStart w:id="19" w:name="_Toc454732684"/>
      <w:bookmarkStart w:id="20" w:name="_Toc454759655"/>
      <w:r>
        <w:lastRenderedPageBreak/>
        <w:t>Climate Cooperation</w:t>
      </w:r>
      <w:bookmarkEnd w:id="20"/>
    </w:p>
    <w:p w:rsidR="00F2720E" w:rsidRDefault="00F2720E" w:rsidP="00F2720E">
      <w:pPr>
        <w:pStyle w:val="Heading3"/>
      </w:pPr>
      <w:bookmarkStart w:id="21" w:name="_Toc454746743"/>
      <w:r>
        <w:lastRenderedPageBreak/>
        <w:t>Climate Coop Solves</w:t>
      </w:r>
      <w:bookmarkEnd w:id="19"/>
      <w:bookmarkEnd w:id="21"/>
    </w:p>
    <w:p w:rsidR="00F2720E" w:rsidRDefault="00F2720E" w:rsidP="00F2720E">
      <w:pPr>
        <w:pStyle w:val="Heading4"/>
      </w:pPr>
      <w:r>
        <w:t>Chinese officials call for further bilateral climate cooperation—most recent evidence</w:t>
      </w:r>
    </w:p>
    <w:p w:rsidR="00F2720E" w:rsidRDefault="00F2720E" w:rsidP="00F2720E">
      <w:r w:rsidRPr="00E82D46">
        <w:rPr>
          <w:rStyle w:val="Style13ptBold"/>
        </w:rPr>
        <w:t>MFAPRC 6/6</w:t>
      </w:r>
      <w:r>
        <w:t xml:space="preserve"> (“The 8th Round of China-US Strategic and Economic Dialogue Holds Special Joint Conference on Climate Change”, 6/6/2016, </w:t>
      </w:r>
      <w:r>
        <w:rPr>
          <w:i/>
        </w:rPr>
        <w:t>Ministry of Foreign Affairs of the People’s Republic of China</w:t>
      </w:r>
      <w:r>
        <w:t xml:space="preserve">, </w:t>
      </w:r>
      <w:hyperlink r:id="rId46" w:history="1">
        <w:r w:rsidRPr="003E06C5">
          <w:rPr>
            <w:rStyle w:val="Hyperlink"/>
          </w:rPr>
          <w:t>http://www.fmprc.gov.cn/mfa_eng/zxxx_662805/t1370522.shtml</w:t>
        </w:r>
      </w:hyperlink>
      <w:r>
        <w:t xml:space="preserve">) | </w:t>
      </w:r>
      <w:proofErr w:type="spellStart"/>
      <w:r>
        <w:t>js</w:t>
      </w:r>
      <w:proofErr w:type="spellEnd"/>
    </w:p>
    <w:p w:rsidR="00F2720E" w:rsidRDefault="00F2720E" w:rsidP="00F2720E"/>
    <w:p w:rsidR="00F2720E" w:rsidRPr="00E82D46" w:rsidRDefault="00F2720E" w:rsidP="00F2720E">
      <w:pPr>
        <w:rPr>
          <w:sz w:val="16"/>
        </w:rPr>
      </w:pPr>
      <w:r w:rsidRPr="00E82D46">
        <w:rPr>
          <w:sz w:val="16"/>
        </w:rPr>
        <w:t xml:space="preserve">On June 6, 2016, the special joint conference on climate change, as part of the 8th round of China-US Strategic and Economic Dialogue, was held at </w:t>
      </w:r>
      <w:proofErr w:type="spellStart"/>
      <w:r w:rsidRPr="00E82D46">
        <w:rPr>
          <w:sz w:val="16"/>
        </w:rPr>
        <w:t>Diaoyutai</w:t>
      </w:r>
      <w:proofErr w:type="spellEnd"/>
      <w:r w:rsidRPr="00E82D46">
        <w:rPr>
          <w:sz w:val="16"/>
        </w:rPr>
        <w:t xml:space="preserve"> State Guesthouse. Special representatives of President Xi Jinping, </w:t>
      </w:r>
      <w:r w:rsidRPr="00E82D46">
        <w:rPr>
          <w:rStyle w:val="StyleUnderline"/>
        </w:rPr>
        <w:t>Vice Premier Wang Yang</w:t>
      </w:r>
      <w:r w:rsidRPr="00E82D46">
        <w:rPr>
          <w:sz w:val="16"/>
        </w:rPr>
        <w:t xml:space="preserve"> as well as State Councilor Yang </w:t>
      </w:r>
      <w:proofErr w:type="spellStart"/>
      <w:r w:rsidRPr="00E82D46">
        <w:rPr>
          <w:sz w:val="16"/>
        </w:rPr>
        <w:t>Jiechi</w:t>
      </w:r>
      <w:proofErr w:type="spellEnd"/>
      <w:r w:rsidRPr="00E82D46">
        <w:rPr>
          <w:sz w:val="16"/>
        </w:rPr>
        <w:t xml:space="preserve"> and special representatives of President Barack Obama, Secretary of State John Kerry and Treasury Secretary Jacob Lew of the US, co-chaired the meeting. Wang Yang</w:t>
      </w:r>
      <w:r w:rsidRPr="00E82D46">
        <w:rPr>
          <w:rStyle w:val="StyleUnderline"/>
        </w:rPr>
        <w:t xml:space="preserve"> expressed that the successful cooperation between China and the US on climate change demonstrates that the two countries can make many major achievements to benefit both themselves and the whole world.</w:t>
      </w:r>
      <w:r w:rsidRPr="00E82D46">
        <w:rPr>
          <w:sz w:val="16"/>
        </w:rPr>
        <w:t xml:space="preserve"> </w:t>
      </w:r>
      <w:r w:rsidRPr="00E82D46">
        <w:rPr>
          <w:rStyle w:val="StyleUnderline"/>
        </w:rPr>
        <w:t>Breakthroughs in</w:t>
      </w:r>
      <w:r w:rsidRPr="00E82D46">
        <w:rPr>
          <w:sz w:val="16"/>
        </w:rPr>
        <w:t xml:space="preserve"> the negotiation of the </w:t>
      </w:r>
      <w:r w:rsidRPr="00E82D46">
        <w:rPr>
          <w:rStyle w:val="StyleUnderline"/>
        </w:rPr>
        <w:t>Paris</w:t>
      </w:r>
      <w:r w:rsidRPr="00E82D46">
        <w:rPr>
          <w:sz w:val="16"/>
        </w:rPr>
        <w:t xml:space="preserve"> Agreement on Climate Change </w:t>
      </w:r>
      <w:r w:rsidRPr="00E82D46">
        <w:rPr>
          <w:rStyle w:val="StyleUnderline"/>
        </w:rPr>
        <w:t xml:space="preserve">are inseparable from the effective China-US cooperation. </w:t>
      </w:r>
      <w:r w:rsidRPr="00E82D46">
        <w:rPr>
          <w:sz w:val="16"/>
        </w:rPr>
        <w:t xml:space="preserve">President </w:t>
      </w:r>
      <w:r w:rsidRPr="00E82D46">
        <w:rPr>
          <w:rStyle w:val="StyleUnderline"/>
        </w:rPr>
        <w:t>Xi</w:t>
      </w:r>
      <w:r w:rsidRPr="00E82D46">
        <w:rPr>
          <w:sz w:val="16"/>
        </w:rPr>
        <w:t xml:space="preserve"> Jinping </w:t>
      </w:r>
      <w:r w:rsidRPr="00E82D46">
        <w:rPr>
          <w:rStyle w:val="StyleUnderline"/>
        </w:rPr>
        <w:t>and</w:t>
      </w:r>
      <w:r w:rsidRPr="00E82D46">
        <w:rPr>
          <w:sz w:val="16"/>
        </w:rPr>
        <w:t xml:space="preserve"> President Barack </w:t>
      </w:r>
      <w:r w:rsidRPr="00E82D46">
        <w:rPr>
          <w:rStyle w:val="StyleUnderline"/>
        </w:rPr>
        <w:t>Obama</w:t>
      </w:r>
      <w:r w:rsidRPr="00E82D46">
        <w:rPr>
          <w:sz w:val="16"/>
        </w:rPr>
        <w:t xml:space="preserve"> have </w:t>
      </w:r>
      <w:r w:rsidRPr="00E82D46">
        <w:rPr>
          <w:rStyle w:val="StyleUnderline"/>
        </w:rPr>
        <w:t>announced respective action targets for countering climate change after 2020</w:t>
      </w:r>
      <w:r w:rsidRPr="00E82D46">
        <w:rPr>
          <w:sz w:val="16"/>
        </w:rPr>
        <w:t xml:space="preserve">, which in particular embodies the strategic responsibilities of responsible major countries. </w:t>
      </w:r>
      <w:r w:rsidRPr="00E82D46">
        <w:rPr>
          <w:rStyle w:val="StyleUnderline"/>
        </w:rPr>
        <w:t xml:space="preserve">Sticking to </w:t>
      </w:r>
      <w:r w:rsidRPr="00E82D46">
        <w:rPr>
          <w:sz w:val="16"/>
        </w:rPr>
        <w:t xml:space="preserve">the principle of </w:t>
      </w:r>
      <w:r w:rsidRPr="00C64189">
        <w:rPr>
          <w:rStyle w:val="Emphasis"/>
        </w:rPr>
        <w:t>c</w:t>
      </w:r>
      <w:r w:rsidRPr="00C64189">
        <w:rPr>
          <w:rStyle w:val="StyleUnderline"/>
        </w:rPr>
        <w:t xml:space="preserve">ommon </w:t>
      </w:r>
      <w:r w:rsidRPr="00C64189">
        <w:rPr>
          <w:rStyle w:val="Emphasis"/>
        </w:rPr>
        <w:t>b</w:t>
      </w:r>
      <w:r w:rsidRPr="00C64189">
        <w:rPr>
          <w:rStyle w:val="StyleUnderline"/>
        </w:rPr>
        <w:t xml:space="preserve">ut </w:t>
      </w:r>
      <w:r w:rsidRPr="00C64189">
        <w:rPr>
          <w:rStyle w:val="Emphasis"/>
        </w:rPr>
        <w:t>d</w:t>
      </w:r>
      <w:r w:rsidRPr="00C64189">
        <w:rPr>
          <w:rStyle w:val="StyleUnderline"/>
        </w:rPr>
        <w:t xml:space="preserve">ifferentiated </w:t>
      </w:r>
      <w:r w:rsidRPr="00C64189">
        <w:rPr>
          <w:rStyle w:val="Emphasis"/>
        </w:rPr>
        <w:t>r</w:t>
      </w:r>
      <w:r w:rsidRPr="00C64189">
        <w:rPr>
          <w:rStyle w:val="StyleUnderline"/>
        </w:rPr>
        <w:t>esponsibilities is the</w:t>
      </w:r>
      <w:r w:rsidRPr="00E82D46">
        <w:rPr>
          <w:rStyle w:val="StyleUnderline"/>
        </w:rPr>
        <w:t xml:space="preserve"> important premise for successful bilateral cooperation</w:t>
      </w:r>
      <w:r w:rsidRPr="00E82D46">
        <w:rPr>
          <w:sz w:val="16"/>
        </w:rPr>
        <w:t xml:space="preserve">. </w:t>
      </w:r>
      <w:r w:rsidRPr="00E82D46">
        <w:rPr>
          <w:rStyle w:val="StyleUnderline"/>
        </w:rPr>
        <w:t>It is hoped that both sides</w:t>
      </w:r>
      <w:r w:rsidRPr="00E82D46">
        <w:rPr>
          <w:sz w:val="16"/>
        </w:rPr>
        <w:t xml:space="preserve"> can continue to </w:t>
      </w:r>
      <w:r w:rsidRPr="00E82D46">
        <w:rPr>
          <w:rStyle w:val="StyleUnderline"/>
        </w:rPr>
        <w:t xml:space="preserve">deepen cooperation along this </w:t>
      </w:r>
      <w:r w:rsidRPr="00E82D46">
        <w:rPr>
          <w:sz w:val="16"/>
        </w:rPr>
        <w:t>correct</w:t>
      </w:r>
      <w:r w:rsidRPr="00E82D46">
        <w:rPr>
          <w:rStyle w:val="StyleUnderline"/>
        </w:rPr>
        <w:t xml:space="preserve"> direction</w:t>
      </w:r>
      <w:r w:rsidRPr="00E82D46">
        <w:rPr>
          <w:sz w:val="16"/>
        </w:rPr>
        <w:t xml:space="preserve">. The Paris Agreement </w:t>
      </w:r>
      <w:r w:rsidRPr="00E82D46">
        <w:rPr>
          <w:rStyle w:val="StyleUnderline"/>
        </w:rPr>
        <w:t>is a new start of China-US cooperation on climate change</w:t>
      </w:r>
      <w:r w:rsidRPr="00E82D46">
        <w:rPr>
          <w:sz w:val="16"/>
        </w:rPr>
        <w:t xml:space="preserve">. China has started its campaign on energy conservation and emission reduction as well </w:t>
      </w:r>
      <w:r w:rsidRPr="00E82D46">
        <w:rPr>
          <w:rStyle w:val="StyleUnderline"/>
        </w:rPr>
        <w:t>as</w:t>
      </w:r>
      <w:r w:rsidRPr="00E82D46">
        <w:rPr>
          <w:sz w:val="16"/>
        </w:rPr>
        <w:t xml:space="preserve"> environmental governance. If the two countries can meet each other halfway, China and the US will certainly yield new results from cooperation on dealing with climate change. Wang Yang stressed that when it comes to tackling climate change, actions speak louder than words. </w:t>
      </w:r>
      <w:r w:rsidRPr="00E82D46">
        <w:rPr>
          <w:rStyle w:val="StyleUnderline"/>
        </w:rPr>
        <w:t>China has set its goal of peaking its carbon dioxide emissions around 2030. The country also pledged 20 billion yuan to establish a fund for South-South cooperation</w:t>
      </w:r>
      <w:r w:rsidRPr="00E82D46">
        <w:rPr>
          <w:sz w:val="16"/>
        </w:rPr>
        <w:t xml:space="preserve"> on climate change along with other measures. </w:t>
      </w:r>
      <w:r w:rsidRPr="00E82D46">
        <w:rPr>
          <w:rStyle w:val="StyleUnderline"/>
        </w:rPr>
        <w:t>It is hoped that developed countries will earnestly fulfill</w:t>
      </w:r>
      <w:r w:rsidRPr="00E82D46">
        <w:rPr>
          <w:sz w:val="16"/>
        </w:rPr>
        <w:t xml:space="preserve"> </w:t>
      </w:r>
      <w:r w:rsidRPr="00E82D46">
        <w:rPr>
          <w:rStyle w:val="StyleUnderline"/>
        </w:rPr>
        <w:t>their</w:t>
      </w:r>
      <w:r w:rsidRPr="00E82D46">
        <w:rPr>
          <w:sz w:val="16"/>
        </w:rPr>
        <w:t xml:space="preserve"> </w:t>
      </w:r>
      <w:r w:rsidRPr="00E82D46">
        <w:rPr>
          <w:rStyle w:val="StyleUnderline"/>
        </w:rPr>
        <w:t>commitments</w:t>
      </w:r>
      <w:r w:rsidRPr="00E82D46">
        <w:rPr>
          <w:sz w:val="16"/>
        </w:rPr>
        <w:t xml:space="preserve"> </w:t>
      </w:r>
      <w:r w:rsidRPr="00E82D46">
        <w:rPr>
          <w:rStyle w:val="StyleUnderline"/>
        </w:rPr>
        <w:t>including the</w:t>
      </w:r>
      <w:r w:rsidRPr="00E82D46">
        <w:rPr>
          <w:sz w:val="16"/>
        </w:rPr>
        <w:t xml:space="preserve"> </w:t>
      </w:r>
      <w:r w:rsidRPr="00E82D46">
        <w:rPr>
          <w:rStyle w:val="StyleUnderline"/>
        </w:rPr>
        <w:t>one to</w:t>
      </w:r>
      <w:r w:rsidRPr="00E82D46">
        <w:rPr>
          <w:sz w:val="16"/>
        </w:rPr>
        <w:t xml:space="preserve"> </w:t>
      </w:r>
      <w:r w:rsidRPr="00E82D46">
        <w:rPr>
          <w:rStyle w:val="StyleUnderline"/>
        </w:rPr>
        <w:t xml:space="preserve">offer 100 billion USD to developing countries annually before 2020, realize emission reduction targets, and perform the obligation to transfer environment-friendly technology to developing countries. </w:t>
      </w:r>
      <w:r w:rsidRPr="00E82D46">
        <w:rPr>
          <w:sz w:val="16"/>
        </w:rPr>
        <w:t xml:space="preserve">Yang </w:t>
      </w:r>
      <w:proofErr w:type="spellStart"/>
      <w:r w:rsidRPr="00E82D46">
        <w:rPr>
          <w:sz w:val="16"/>
        </w:rPr>
        <w:t>Jiechi</w:t>
      </w:r>
      <w:proofErr w:type="spellEnd"/>
      <w:r w:rsidRPr="00E82D46">
        <w:rPr>
          <w:sz w:val="16"/>
        </w:rPr>
        <w:t xml:space="preserve"> said that since the first special joint conference on climate change in 2013,</w:t>
      </w:r>
      <w:r w:rsidRPr="00E82D46">
        <w:rPr>
          <w:rStyle w:val="StyleUnderline"/>
        </w:rPr>
        <w:t xml:space="preserve"> climate change cooperation has become a highlight in the establishment of a new model of major-country relationship between China and the US. Both</w:t>
      </w:r>
      <w:r w:rsidRPr="00E82D46">
        <w:rPr>
          <w:sz w:val="16"/>
        </w:rPr>
        <w:t xml:space="preserve"> China and the US </w:t>
      </w:r>
      <w:r w:rsidRPr="00E82D46">
        <w:rPr>
          <w:rStyle w:val="StyleUnderline"/>
        </w:rPr>
        <w:t xml:space="preserve">have actively implemented the Ten-Year Framework on Energy and Environment Cooperation, issued three joint statements and played key roles in </w:t>
      </w:r>
      <w:r w:rsidRPr="00E82D46">
        <w:rPr>
          <w:sz w:val="16"/>
        </w:rPr>
        <w:t>reaching</w:t>
      </w:r>
      <w:r w:rsidRPr="00C64189">
        <w:t xml:space="preserve"> </w:t>
      </w:r>
      <w:r w:rsidRPr="00E82D46">
        <w:rPr>
          <w:sz w:val="16"/>
        </w:rPr>
        <w:t>the</w:t>
      </w:r>
      <w:r w:rsidRPr="00E82D46">
        <w:rPr>
          <w:rStyle w:val="StyleUnderline"/>
        </w:rPr>
        <w:t xml:space="preserve"> Paris </w:t>
      </w:r>
      <w:r w:rsidRPr="00E82D46">
        <w:rPr>
          <w:sz w:val="16"/>
        </w:rPr>
        <w:t xml:space="preserve">Agreement. This year is a crucial year for the international community to prepare for the implementation of the Paris Agreement. </w:t>
      </w:r>
      <w:r w:rsidRPr="00E82D46">
        <w:rPr>
          <w:rStyle w:val="StyleUnderline"/>
        </w:rPr>
        <w:t>China and the US should extend the cooperation spirit</w:t>
      </w:r>
      <w:r w:rsidRPr="00E82D46">
        <w:rPr>
          <w:sz w:val="16"/>
        </w:rPr>
        <w:t xml:space="preserve"> of the UN Climate Change Conference in Paris, </w:t>
      </w:r>
      <w:r w:rsidRPr="00E82D46">
        <w:rPr>
          <w:rStyle w:val="StyleUnderline"/>
        </w:rPr>
        <w:t xml:space="preserve">push for </w:t>
      </w:r>
      <w:r w:rsidRPr="00E82D46">
        <w:rPr>
          <w:sz w:val="16"/>
        </w:rPr>
        <w:t>the</w:t>
      </w:r>
      <w:r w:rsidRPr="00E82D46">
        <w:rPr>
          <w:rStyle w:val="StyleUnderline"/>
        </w:rPr>
        <w:t xml:space="preserve"> effective implementation </w:t>
      </w:r>
      <w:r w:rsidRPr="00C64189">
        <w:rPr>
          <w:sz w:val="16"/>
        </w:rPr>
        <w:t>of</w:t>
      </w:r>
      <w:r w:rsidRPr="00C64189">
        <w:rPr>
          <w:sz w:val="10"/>
        </w:rPr>
        <w:t xml:space="preserve"> </w:t>
      </w:r>
      <w:r w:rsidRPr="00E82D46">
        <w:rPr>
          <w:sz w:val="16"/>
        </w:rPr>
        <w:t xml:space="preserve">the Paris Agreement </w:t>
      </w:r>
      <w:r w:rsidRPr="00E82D46">
        <w:rPr>
          <w:rStyle w:val="StyleUnderline"/>
        </w:rPr>
        <w:t>and participate in follow-up negotiations</w:t>
      </w:r>
      <w:r w:rsidRPr="00E82D46">
        <w:rPr>
          <w:sz w:val="16"/>
        </w:rPr>
        <w:t xml:space="preserve"> on the Agreement in a constructive way. </w:t>
      </w:r>
      <w:r w:rsidRPr="00E82D46">
        <w:rPr>
          <w:rStyle w:val="StyleUnderline"/>
        </w:rPr>
        <w:t>Both countries should take advantage of the G20 Hangzhou Summit</w:t>
      </w:r>
      <w:r w:rsidRPr="00E82D46">
        <w:rPr>
          <w:sz w:val="16"/>
        </w:rPr>
        <w:t xml:space="preserve"> this September to </w:t>
      </w:r>
      <w:r w:rsidRPr="00E82D46">
        <w:rPr>
          <w:rStyle w:val="StyleUnderline"/>
        </w:rPr>
        <w:t xml:space="preserve">promote </w:t>
      </w:r>
      <w:r w:rsidRPr="00E82D46">
        <w:rPr>
          <w:sz w:val="16"/>
        </w:rPr>
        <w:t>member states to achieve more</w:t>
      </w:r>
      <w:r w:rsidRPr="00E82D46">
        <w:rPr>
          <w:rStyle w:val="StyleUnderline"/>
        </w:rPr>
        <w:t xml:space="preserve"> practical results in </w:t>
      </w:r>
      <w:r w:rsidRPr="00E82D46">
        <w:rPr>
          <w:sz w:val="16"/>
        </w:rPr>
        <w:t>such agendas as</w:t>
      </w:r>
      <w:r w:rsidRPr="00E82D46">
        <w:rPr>
          <w:rStyle w:val="StyleUnderline"/>
        </w:rPr>
        <w:t xml:space="preserve"> energy accessibility, clean energy, energy efficiency, and global energy governance</w:t>
      </w:r>
      <w:r w:rsidRPr="00E82D46">
        <w:rPr>
          <w:sz w:val="16"/>
        </w:rPr>
        <w:t xml:space="preserve">, </w:t>
      </w:r>
      <w:r w:rsidRPr="00E82D46">
        <w:rPr>
          <w:rStyle w:val="StyleUnderline"/>
        </w:rPr>
        <w:t>and</w:t>
      </w:r>
      <w:r w:rsidRPr="00E82D46">
        <w:rPr>
          <w:sz w:val="16"/>
        </w:rPr>
        <w:t xml:space="preserve"> continue to actively </w:t>
      </w:r>
      <w:r w:rsidRPr="00E82D46">
        <w:rPr>
          <w:rStyle w:val="StyleUnderline"/>
        </w:rPr>
        <w:t>expand</w:t>
      </w:r>
      <w:r w:rsidRPr="00E82D46">
        <w:rPr>
          <w:sz w:val="16"/>
        </w:rPr>
        <w:t xml:space="preserve"> practical </w:t>
      </w:r>
      <w:r w:rsidRPr="00E82D46">
        <w:rPr>
          <w:rStyle w:val="StyleUnderline"/>
        </w:rPr>
        <w:t>cooperation</w:t>
      </w:r>
      <w:r w:rsidRPr="00C64189">
        <w:rPr>
          <w:rStyle w:val="StyleUnderline"/>
        </w:rPr>
        <w:t xml:space="preserve"> </w:t>
      </w:r>
      <w:r w:rsidRPr="00E82D46">
        <w:rPr>
          <w:rStyle w:val="StyleUnderline"/>
        </w:rPr>
        <w:t>in</w:t>
      </w:r>
      <w:r w:rsidRPr="00E82D46">
        <w:rPr>
          <w:sz w:val="16"/>
        </w:rPr>
        <w:t xml:space="preserve"> such areas as </w:t>
      </w:r>
      <w:r w:rsidRPr="00E82D46">
        <w:rPr>
          <w:rStyle w:val="StyleUnderline"/>
        </w:rPr>
        <w:t>energy conservation and emissions reduction, clean energy, smart power grids, green ports and low-carbon cities though frameworks including China-US Strategic and Economic Dialogue, China-US Summit on Climate-Smart/Low-Carbon Cities, and climate change working group.</w:t>
      </w:r>
      <w:r w:rsidRPr="00E82D46">
        <w:rPr>
          <w:sz w:val="16"/>
        </w:rPr>
        <w:t xml:space="preserve"> </w:t>
      </w:r>
      <w:r w:rsidRPr="00E82D46">
        <w:rPr>
          <w:rStyle w:val="StyleUnderline"/>
        </w:rPr>
        <w:t>Both countries need to enhance communication, and find green development paths conforming to respective national conditions, development stage and practical capacity, so as to realize common development at a higher level and set an example for world sustainable development</w:t>
      </w:r>
      <w:r w:rsidRPr="00E82D46">
        <w:rPr>
          <w:sz w:val="16"/>
        </w:rPr>
        <w:t xml:space="preserve">. John Kerry noted that since the establishment of China-US climate change working group in 2003, it has yielded positive results and become a powerful pillar for the mechanism of US-China Strategic and Economic Dialogue. Cooperation on climate change between both countries has been increasingly strengthened, making important contributions to reaching the Paris Agreement. The US and China should make joint efforts to push for the early entry into force of the Paris </w:t>
      </w:r>
      <w:r w:rsidRPr="00E82D46">
        <w:rPr>
          <w:rStyle w:val="StyleUnderline"/>
        </w:rPr>
        <w:t>Agreement. It is hoped that the two countries can show stronger leadership within multilateral frameworks</w:t>
      </w:r>
      <w:r w:rsidRPr="00E82D46">
        <w:rPr>
          <w:sz w:val="16"/>
        </w:rPr>
        <w:t xml:space="preserve"> including the G20, in an effort </w:t>
      </w:r>
      <w:r w:rsidRPr="00E82D46">
        <w:rPr>
          <w:rStyle w:val="StyleUnderline"/>
        </w:rPr>
        <w:t>to shift away the world from intensive, high-polluting energy consumption.</w:t>
      </w:r>
      <w:r w:rsidRPr="00E82D46">
        <w:rPr>
          <w:sz w:val="16"/>
        </w:rPr>
        <w:t xml:space="preserve"> </w:t>
      </w:r>
      <w:r w:rsidRPr="00E82D46">
        <w:rPr>
          <w:rStyle w:val="StyleUnderline"/>
        </w:rPr>
        <w:t>Jacob Lew expressed that the US and China should</w:t>
      </w:r>
      <w:r w:rsidRPr="00E82D46">
        <w:rPr>
          <w:sz w:val="16"/>
        </w:rPr>
        <w:t xml:space="preserve"> take active actions, strengthen follow-up cooperation of the Paris Agreement at bilateral and multilateral levels, </w:t>
      </w:r>
      <w:r w:rsidRPr="00E82D46">
        <w:rPr>
          <w:rStyle w:val="StyleUnderline"/>
        </w:rPr>
        <w:t>encourage more enterprises to operate in a low-carbon way and promote the use of green financing</w:t>
      </w:r>
      <w:r w:rsidRPr="00E82D46">
        <w:rPr>
          <w:sz w:val="16"/>
        </w:rPr>
        <w:t xml:space="preserve">. The two countries need </w:t>
      </w:r>
      <w:r w:rsidRPr="00E82D46">
        <w:rPr>
          <w:rStyle w:val="StyleUnderline"/>
        </w:rPr>
        <w:t>to create employment opportunities, drive innovative technology and boost economic development</w:t>
      </w:r>
      <w:r w:rsidRPr="00E82D46">
        <w:rPr>
          <w:sz w:val="16"/>
        </w:rPr>
        <w:t xml:space="preserve"> during the process of combating climate change. During the meeting, representatives from China and the US exchanged candid and in-depth views on the next-stage action of the Paris Agreement and bilateral cooperation, reaching several consensus. The meeting adopted the annual report of China-US climate change working group.</w:t>
      </w:r>
    </w:p>
    <w:p w:rsidR="00F2720E" w:rsidRPr="00CA2553" w:rsidRDefault="00F2720E" w:rsidP="00F2720E"/>
    <w:p w:rsidR="00F2720E" w:rsidRDefault="00F2720E" w:rsidP="00F2720E">
      <w:pPr>
        <w:pStyle w:val="Heading4"/>
      </w:pPr>
      <w:r>
        <w:lastRenderedPageBreak/>
        <w:t>China welcomes US green financing—most recent evidence</w:t>
      </w:r>
    </w:p>
    <w:p w:rsidR="00F2720E" w:rsidRDefault="00F2720E" w:rsidP="00F2720E">
      <w:r w:rsidRPr="006F403F">
        <w:rPr>
          <w:rStyle w:val="Style13ptBold"/>
        </w:rPr>
        <w:t>WSJ 6/6</w:t>
      </w:r>
      <w:r>
        <w:t xml:space="preserve"> (</w:t>
      </w:r>
      <w:proofErr w:type="spellStart"/>
      <w:r>
        <w:t>Lingling</w:t>
      </w:r>
      <w:proofErr w:type="spellEnd"/>
      <w:r>
        <w:t xml:space="preserve"> Wei, “China Seeks U.S. Investment in Green Projects”, 6/6/2016, </w:t>
      </w:r>
      <w:r>
        <w:rPr>
          <w:i/>
        </w:rPr>
        <w:t>Wall Street Journal</w:t>
      </w:r>
      <w:r>
        <w:t xml:space="preserve">, </w:t>
      </w:r>
      <w:hyperlink r:id="rId47" w:history="1">
        <w:r w:rsidRPr="003E06C5">
          <w:rPr>
            <w:rStyle w:val="Hyperlink"/>
          </w:rPr>
          <w:t>http://www.wsj.com/articles/china-seeks-u-s-investment-in-green-projects-1465194173</w:t>
        </w:r>
      </w:hyperlink>
      <w:r>
        <w:t xml:space="preserve">) | </w:t>
      </w:r>
      <w:proofErr w:type="spellStart"/>
      <w:r>
        <w:t>js</w:t>
      </w:r>
      <w:proofErr w:type="spellEnd"/>
    </w:p>
    <w:p w:rsidR="00F2720E" w:rsidRPr="006F403F" w:rsidRDefault="00F2720E" w:rsidP="00F2720E"/>
    <w:p w:rsidR="00F2720E" w:rsidRDefault="00F2720E" w:rsidP="00F2720E">
      <w:pPr>
        <w:rPr>
          <w:sz w:val="16"/>
        </w:rPr>
      </w:pPr>
      <w:r w:rsidRPr="006F403F">
        <w:rPr>
          <w:sz w:val="16"/>
        </w:rPr>
        <w:t>BEIJING--</w:t>
      </w:r>
      <w:r w:rsidRPr="006F403F">
        <w:rPr>
          <w:rStyle w:val="StyleUnderline"/>
        </w:rPr>
        <w:t>With progress slow toward a broad investment treaty with the U.S</w:t>
      </w:r>
      <w:r w:rsidRPr="00C64189">
        <w:rPr>
          <w:rStyle w:val="StyleUnderline"/>
        </w:rPr>
        <w:t xml:space="preserve">., </w:t>
      </w:r>
      <w:r w:rsidRPr="006F403F">
        <w:rPr>
          <w:rStyle w:val="StyleUnderline"/>
        </w:rPr>
        <w:t>senior Chinese officials are focusing on</w:t>
      </w:r>
      <w:r w:rsidRPr="00C64189">
        <w:rPr>
          <w:rStyle w:val="StyleUnderline"/>
        </w:rPr>
        <w:t xml:space="preserve"> </w:t>
      </w:r>
      <w:r w:rsidRPr="006F403F">
        <w:rPr>
          <w:rStyle w:val="StyleUnderline"/>
        </w:rPr>
        <w:t>one area they hope could show a willingness to open China's markets: green finance. Liu He</w:t>
      </w:r>
      <w:r w:rsidRPr="00C64189">
        <w:rPr>
          <w:rStyle w:val="StyleUnderline"/>
        </w:rPr>
        <w:t>, t</w:t>
      </w:r>
      <w:r w:rsidRPr="006F403F">
        <w:rPr>
          <w:rStyle w:val="StyleUnderline"/>
        </w:rPr>
        <w:t>op economic adviser to</w:t>
      </w:r>
      <w:r w:rsidRPr="006F403F">
        <w:rPr>
          <w:sz w:val="16"/>
        </w:rPr>
        <w:t xml:space="preserve"> President </w:t>
      </w:r>
      <w:r w:rsidRPr="006F403F">
        <w:rPr>
          <w:rStyle w:val="StyleUnderline"/>
        </w:rPr>
        <w:t>Xi</w:t>
      </w:r>
      <w:r w:rsidRPr="006F403F">
        <w:rPr>
          <w:sz w:val="16"/>
        </w:rPr>
        <w:t xml:space="preserve"> Jinping</w:t>
      </w:r>
      <w:r w:rsidRPr="006F403F">
        <w:rPr>
          <w:rStyle w:val="StyleUnderline"/>
        </w:rPr>
        <w:t>, is spearheading an effort to encourage U.S. companies to invest in energy-efficient projects in China</w:t>
      </w:r>
      <w:r w:rsidRPr="006F403F">
        <w:rPr>
          <w:sz w:val="16"/>
        </w:rPr>
        <w:t xml:space="preserve">, according to officials with knowledge of the matter. Mr. Liu discussed the initiative during his meeting with U.S. Treasury Secretary Jack Lew on Sunday, these people say, </w:t>
      </w:r>
      <w:proofErr w:type="gramStart"/>
      <w:r w:rsidRPr="006F403F">
        <w:rPr>
          <w:sz w:val="16"/>
        </w:rPr>
        <w:t>a</w:t>
      </w:r>
      <w:proofErr w:type="gramEnd"/>
      <w:r w:rsidRPr="006F403F">
        <w:rPr>
          <w:sz w:val="16"/>
        </w:rPr>
        <w:t xml:space="preserve"> day before the start of the annual Strategic and Economic Dialogue between the world's two largest economies. The emphasis on a relatively low-profile sector comes as </w:t>
      </w:r>
      <w:r w:rsidRPr="006F403F">
        <w:rPr>
          <w:rStyle w:val="StyleUnderline"/>
        </w:rPr>
        <w:t xml:space="preserve">negotiations on a bilateral investment treaty </w:t>
      </w:r>
      <w:r w:rsidRPr="006F403F">
        <w:rPr>
          <w:sz w:val="16"/>
        </w:rPr>
        <w:t xml:space="preserve">that would </w:t>
      </w:r>
      <w:r w:rsidRPr="006F403F">
        <w:rPr>
          <w:rStyle w:val="StyleUnderline"/>
        </w:rPr>
        <w:t xml:space="preserve">give U.S. and Chinese </w:t>
      </w:r>
      <w:proofErr w:type="gramStart"/>
      <w:r w:rsidRPr="006F403F">
        <w:rPr>
          <w:rStyle w:val="StyleUnderline"/>
        </w:rPr>
        <w:t>companies</w:t>
      </w:r>
      <w:proofErr w:type="gramEnd"/>
      <w:r w:rsidRPr="006F403F">
        <w:rPr>
          <w:rStyle w:val="StyleUnderline"/>
        </w:rPr>
        <w:t xml:space="preserve"> </w:t>
      </w:r>
      <w:r w:rsidRPr="00C64189">
        <w:rPr>
          <w:rStyle w:val="StyleUnderline"/>
        </w:rPr>
        <w:t>better access to each other's markets</w:t>
      </w:r>
      <w:r w:rsidRPr="006F403F">
        <w:rPr>
          <w:sz w:val="16"/>
        </w:rPr>
        <w:t xml:space="preserve"> crawl into their ninth year. Beijing's latest offer, delivered last year, still listed as many as 40 sectors that would be off limits to foreign investors. The U.S. has said that this "negative list" needs to be significantly whittled down. Mr. Lew indicated in Beijing that while talks go on over a broader treaty, access can be improved sector-by-sector. </w:t>
      </w:r>
      <w:r w:rsidRPr="006F403F">
        <w:rPr>
          <w:rStyle w:val="StyleUnderline"/>
        </w:rPr>
        <w:t>The green-finance initiative</w:t>
      </w:r>
      <w:r w:rsidRPr="006F403F">
        <w:rPr>
          <w:sz w:val="16"/>
        </w:rPr>
        <w:t xml:space="preserve"> led by Mr. Liu includes a fund that </w:t>
      </w:r>
      <w:r w:rsidRPr="006F403F">
        <w:rPr>
          <w:rStyle w:val="StyleUnderline"/>
        </w:rPr>
        <w:t>would pool U.S. and Chinese capital to invest in environmentally friendly projects in China</w:t>
      </w:r>
      <w:r w:rsidRPr="006F403F">
        <w:rPr>
          <w:sz w:val="16"/>
        </w:rPr>
        <w:t xml:space="preserve">. Mr. Liu is director of the Office of the Central Leading Group for Financial and Economic Affairs, which acts somewhat like the White House's National Economic Council. </w:t>
      </w:r>
      <w:r w:rsidRPr="006F403F">
        <w:rPr>
          <w:rStyle w:val="StyleUnderline"/>
        </w:rPr>
        <w:t>The first round of investment in the fund is expected to be</w:t>
      </w:r>
      <w:r w:rsidRPr="006F403F">
        <w:rPr>
          <w:sz w:val="16"/>
        </w:rPr>
        <w:t xml:space="preserve"> around 20 billion yuan (</w:t>
      </w:r>
      <w:r w:rsidRPr="00C64189">
        <w:rPr>
          <w:rStyle w:val="StyleUnderline"/>
        </w:rPr>
        <w:t>$</w:t>
      </w:r>
      <w:r w:rsidRPr="006F403F">
        <w:rPr>
          <w:rStyle w:val="StyleUnderline"/>
        </w:rPr>
        <w:t>3 billion</w:t>
      </w:r>
      <w:r w:rsidRPr="006F403F">
        <w:rPr>
          <w:sz w:val="16"/>
        </w:rPr>
        <w:t xml:space="preserve">). Chinese officials hope the fact that many of the planned projects will be government-supported will make the fund attractive to U.S. investors. Provinces including Zhejiang and Jiangsu in eastern China and Hebei in the north have signed on to offer projects to invest in, according to the officials. As for the broader treaty, Mr. Lew hopes the Obama administration can carry talks "close to the finishing line" in its remaining months in office, he said in a speech Sunday at Beijing's Tsinghua University. But in a recent report, David Dollar, a senior fellow at Washington-based Brookings Institution and a former Treasury attaché in Beijing, wrote that "Chinese leaders will want to wait and see what administration they will be dealing with and to save deliverables for those future negotiations." China's commerce ministry has been leading the effort on the negative list. But the process also involves many other ministries--in areas from security to education and culture--that have resisted opening up, Chinese officials say. </w:t>
      </w:r>
      <w:r w:rsidRPr="006F403F">
        <w:rPr>
          <w:rStyle w:val="StyleUnderline"/>
        </w:rPr>
        <w:t xml:space="preserve">The green-finance initiative comes as Beijing puts increasing emphasis on dealing with the country's enormous environmental </w:t>
      </w:r>
      <w:proofErr w:type="gramStart"/>
      <w:r w:rsidRPr="006F403F">
        <w:rPr>
          <w:rStyle w:val="StyleUnderline"/>
        </w:rPr>
        <w:t>issues</w:t>
      </w:r>
      <w:r w:rsidRPr="006F403F">
        <w:rPr>
          <w:sz w:val="16"/>
        </w:rPr>
        <w:t xml:space="preserve"> .</w:t>
      </w:r>
      <w:proofErr w:type="gramEnd"/>
      <w:r w:rsidRPr="006F403F">
        <w:rPr>
          <w:sz w:val="16"/>
        </w:rPr>
        <w:t xml:space="preserve"> </w:t>
      </w:r>
      <w:r w:rsidRPr="006F403F">
        <w:rPr>
          <w:rStyle w:val="StyleUnderline"/>
        </w:rPr>
        <w:t>Rapid growth</w:t>
      </w:r>
      <w:r w:rsidRPr="006F403F">
        <w:rPr>
          <w:sz w:val="16"/>
        </w:rPr>
        <w:t xml:space="preserve"> in recent decades, most powered by real estate, construction and smokestack industries, </w:t>
      </w:r>
      <w:r w:rsidRPr="006F403F">
        <w:rPr>
          <w:rStyle w:val="StyleUnderline"/>
        </w:rPr>
        <w:t>has resulted in</w:t>
      </w:r>
      <w:r w:rsidRPr="006F403F">
        <w:rPr>
          <w:sz w:val="16"/>
        </w:rPr>
        <w:t xml:space="preserve"> not only rising debt but also </w:t>
      </w:r>
      <w:r w:rsidRPr="006F403F">
        <w:rPr>
          <w:rStyle w:val="StyleUnderline"/>
        </w:rPr>
        <w:t>polluted skies</w:t>
      </w:r>
      <w:r w:rsidRPr="006F403F">
        <w:rPr>
          <w:sz w:val="16"/>
        </w:rPr>
        <w:t xml:space="preserve"> over much of the country. </w:t>
      </w:r>
      <w:r w:rsidRPr="006F403F">
        <w:rPr>
          <w:rStyle w:val="StyleUnderline"/>
        </w:rPr>
        <w:t>China faces a huge need for capital to clean up its environment</w:t>
      </w:r>
      <w:r w:rsidRPr="006F403F">
        <w:rPr>
          <w:sz w:val="16"/>
        </w:rPr>
        <w:t xml:space="preserve">, officials and analysts say. </w:t>
      </w:r>
      <w:r w:rsidRPr="006F403F">
        <w:rPr>
          <w:rStyle w:val="StyleUnderline"/>
        </w:rPr>
        <w:t>The People's Bank of China,</w:t>
      </w:r>
      <w:r w:rsidRPr="006F403F">
        <w:rPr>
          <w:sz w:val="16"/>
        </w:rPr>
        <w:t xml:space="preserve"> </w:t>
      </w:r>
      <w:r w:rsidRPr="006F403F">
        <w:rPr>
          <w:rStyle w:val="StyleUnderline"/>
        </w:rPr>
        <w:t>which last year</w:t>
      </w:r>
      <w:r w:rsidRPr="006F403F">
        <w:rPr>
          <w:sz w:val="16"/>
        </w:rPr>
        <w:t xml:space="preserve"> </w:t>
      </w:r>
      <w:r w:rsidRPr="006F403F">
        <w:rPr>
          <w:rStyle w:val="StyleUnderline"/>
        </w:rPr>
        <w:t>started making it easier for companies to sell bonds pay for energy-efficient projects</w:t>
      </w:r>
      <w:r w:rsidRPr="006F403F">
        <w:rPr>
          <w:sz w:val="16"/>
        </w:rPr>
        <w:t xml:space="preserve">, </w:t>
      </w:r>
      <w:r w:rsidRPr="006F403F">
        <w:rPr>
          <w:rStyle w:val="StyleUnderline"/>
        </w:rPr>
        <w:t xml:space="preserve">estimates environmental projects will require at least $320 billion a year over the next five years--and </w:t>
      </w:r>
      <w:r w:rsidRPr="006F403F">
        <w:rPr>
          <w:sz w:val="16"/>
        </w:rPr>
        <w:t>experts say</w:t>
      </w:r>
      <w:r w:rsidRPr="006F403F">
        <w:rPr>
          <w:rStyle w:val="StyleUnderline"/>
        </w:rPr>
        <w:t xml:space="preserve"> the government's fiscal resources can cover no more than 15% of that</w:t>
      </w:r>
      <w:r w:rsidRPr="006F403F">
        <w:rPr>
          <w:sz w:val="16"/>
        </w:rPr>
        <w:t xml:space="preserve">. On Monday, Mr. Lew </w:t>
      </w:r>
      <w:r w:rsidRPr="006F403F">
        <w:rPr>
          <w:rStyle w:val="StyleUnderline"/>
        </w:rPr>
        <w:t xml:space="preserve">said a new global climate accord reached by the U.S., China and other countries will require "the unprecedented levels of funding." "A variety of channels" including new funds and direct bilateral assistance will be needed to meet those needs, </w:t>
      </w:r>
      <w:r w:rsidRPr="006F403F">
        <w:rPr>
          <w:sz w:val="16"/>
        </w:rPr>
        <w:t>he said.</w:t>
      </w:r>
    </w:p>
    <w:p w:rsidR="00F2720E" w:rsidRPr="006F403F" w:rsidRDefault="00F2720E" w:rsidP="00F2720E">
      <w:pPr>
        <w:rPr>
          <w:rStyle w:val="StyleUnderline"/>
        </w:rPr>
      </w:pPr>
    </w:p>
    <w:p w:rsidR="00F2720E" w:rsidRDefault="00F2720E" w:rsidP="00F2720E">
      <w:pPr>
        <w:pStyle w:val="Heading4"/>
      </w:pPr>
      <w:r>
        <w:t xml:space="preserve">Paris agreements present new openings for US-China climate cooperation—most recent evidence </w:t>
      </w:r>
    </w:p>
    <w:p w:rsidR="00F2720E" w:rsidRDefault="00F2720E" w:rsidP="00F2720E">
      <w:r w:rsidRPr="007978AF">
        <w:rPr>
          <w:rStyle w:val="Style13ptBold"/>
        </w:rPr>
        <w:t>Hart et al 6/13</w:t>
      </w:r>
      <w:r>
        <w:t xml:space="preserve"> (Melanie, Senior Fellow and Director of China Policy at the Center for American Progress, “Green Finance: The Next Frontier for U.S.-China Climate Cooperation”, 6/13/2016, </w:t>
      </w:r>
      <w:r>
        <w:rPr>
          <w:i/>
        </w:rPr>
        <w:t>Center for American Progress</w:t>
      </w:r>
      <w:r>
        <w:t xml:space="preserve">, </w:t>
      </w:r>
      <w:hyperlink r:id="rId48" w:history="1">
        <w:r w:rsidRPr="003E06C5">
          <w:rPr>
            <w:rStyle w:val="Hyperlink"/>
          </w:rPr>
          <w:t>https://www.americanprogress.org/issues/security/report/2016/06/13/139276/green-finance-the-next-frontier-for-u-s-china-climate-cooperation/</w:t>
        </w:r>
      </w:hyperlink>
      <w:r>
        <w:t xml:space="preserve">) | </w:t>
      </w:r>
      <w:proofErr w:type="spellStart"/>
      <w:r>
        <w:t>js</w:t>
      </w:r>
      <w:proofErr w:type="spellEnd"/>
    </w:p>
    <w:p w:rsidR="00F2720E" w:rsidRPr="007978AF" w:rsidRDefault="00F2720E" w:rsidP="00F2720E"/>
    <w:p w:rsidR="00F2720E" w:rsidRPr="007978AF" w:rsidRDefault="00F2720E" w:rsidP="00F2720E">
      <w:pPr>
        <w:rPr>
          <w:rStyle w:val="StyleUnderline"/>
        </w:rPr>
      </w:pPr>
      <w:r w:rsidRPr="007978AF">
        <w:rPr>
          <w:sz w:val="14"/>
        </w:rPr>
        <w:t xml:space="preserve">All told, </w:t>
      </w:r>
      <w:r w:rsidRPr="007978AF">
        <w:rPr>
          <w:rStyle w:val="StyleUnderline"/>
        </w:rPr>
        <w:t>the U</w:t>
      </w:r>
      <w:r w:rsidRPr="007978AF">
        <w:rPr>
          <w:sz w:val="14"/>
        </w:rPr>
        <w:t xml:space="preserve">nited </w:t>
      </w:r>
      <w:r w:rsidRPr="007978AF">
        <w:rPr>
          <w:rStyle w:val="StyleUnderline"/>
        </w:rPr>
        <w:t>S</w:t>
      </w:r>
      <w:r w:rsidRPr="007978AF">
        <w:rPr>
          <w:sz w:val="14"/>
        </w:rPr>
        <w:t xml:space="preserve">tates </w:t>
      </w:r>
      <w:r w:rsidRPr="007978AF">
        <w:rPr>
          <w:rStyle w:val="StyleUnderline"/>
        </w:rPr>
        <w:t>and China are making significant efforts to reduce domestic emissions</w:t>
      </w:r>
      <w:r w:rsidRPr="007978AF">
        <w:rPr>
          <w:sz w:val="14"/>
        </w:rPr>
        <w:t xml:space="preserve">. </w:t>
      </w:r>
      <w:r w:rsidRPr="007978AF">
        <w:rPr>
          <w:rStyle w:val="StyleUnderline"/>
        </w:rPr>
        <w:t xml:space="preserve">Both countries are demonstrating strong leadership on domestic climate policy, and that has opened up new opportunities for mutually beneficial bilateral </w:t>
      </w:r>
      <w:r w:rsidRPr="007978AF">
        <w:rPr>
          <w:sz w:val="14"/>
        </w:rPr>
        <w:t>and multilateral</w:t>
      </w:r>
      <w:r w:rsidRPr="007978AF">
        <w:rPr>
          <w:rStyle w:val="StyleUnderline"/>
        </w:rPr>
        <w:t xml:space="preserve"> cooperation.</w:t>
      </w:r>
      <w:r w:rsidRPr="007978AF">
        <w:rPr>
          <w:sz w:val="14"/>
        </w:rPr>
        <w:t xml:space="preserve"> </w:t>
      </w:r>
      <w:r w:rsidRPr="007978AF">
        <w:rPr>
          <w:rStyle w:val="StyleUnderline"/>
        </w:rPr>
        <w:t>The U</w:t>
      </w:r>
      <w:r w:rsidRPr="007978AF">
        <w:rPr>
          <w:sz w:val="14"/>
        </w:rPr>
        <w:t xml:space="preserve">nited </w:t>
      </w:r>
      <w:r w:rsidRPr="007978AF">
        <w:rPr>
          <w:rStyle w:val="StyleUnderline"/>
        </w:rPr>
        <w:t>S</w:t>
      </w:r>
      <w:r w:rsidRPr="007978AF">
        <w:rPr>
          <w:sz w:val="14"/>
        </w:rPr>
        <w:t xml:space="preserve">tates </w:t>
      </w:r>
      <w:r w:rsidRPr="007978AF">
        <w:rPr>
          <w:rStyle w:val="StyleUnderline"/>
        </w:rPr>
        <w:t>and China are already collaborating through the Climate Change Working Group, which has launched multiple collaborative projects under the</w:t>
      </w:r>
      <w:r w:rsidRPr="007978AF">
        <w:rPr>
          <w:sz w:val="14"/>
        </w:rPr>
        <w:t xml:space="preserve"> U.S.-China Strategic and Economic Dialogue, or </w:t>
      </w:r>
      <w:r w:rsidRPr="007978AF">
        <w:rPr>
          <w:rStyle w:val="StyleUnderline"/>
        </w:rPr>
        <w:t>S&amp;ED</w:t>
      </w:r>
      <w:r w:rsidRPr="007978AF">
        <w:rPr>
          <w:sz w:val="14"/>
        </w:rPr>
        <w:t xml:space="preserve">; </w:t>
      </w:r>
      <w:r w:rsidRPr="007978AF">
        <w:rPr>
          <w:rStyle w:val="StyleUnderline"/>
        </w:rPr>
        <w:t xml:space="preserve">the </w:t>
      </w:r>
      <w:r w:rsidRPr="007978AF">
        <w:rPr>
          <w:sz w:val="14"/>
        </w:rPr>
        <w:t xml:space="preserve">U.S.-China </w:t>
      </w:r>
      <w:r w:rsidRPr="007978AF">
        <w:rPr>
          <w:rStyle w:val="StyleUnderline"/>
        </w:rPr>
        <w:t>C</w:t>
      </w:r>
      <w:r w:rsidRPr="007978AF">
        <w:rPr>
          <w:sz w:val="14"/>
        </w:rPr>
        <w:t xml:space="preserve">lean </w:t>
      </w:r>
      <w:r w:rsidRPr="007978AF">
        <w:rPr>
          <w:rStyle w:val="StyleUnderline"/>
        </w:rPr>
        <w:t>E</w:t>
      </w:r>
      <w:r w:rsidRPr="007978AF">
        <w:rPr>
          <w:sz w:val="14"/>
        </w:rPr>
        <w:t xml:space="preserve">nergy </w:t>
      </w:r>
      <w:r w:rsidRPr="007978AF">
        <w:rPr>
          <w:rStyle w:val="StyleUnderline"/>
        </w:rPr>
        <w:t>R</w:t>
      </w:r>
      <w:r w:rsidRPr="007978AF">
        <w:rPr>
          <w:sz w:val="14"/>
        </w:rPr>
        <w:t xml:space="preserve">esearch </w:t>
      </w:r>
      <w:r w:rsidRPr="007978AF">
        <w:rPr>
          <w:rStyle w:val="StyleUnderline"/>
        </w:rPr>
        <w:t>C</w:t>
      </w:r>
      <w:r w:rsidRPr="007978AF">
        <w:rPr>
          <w:sz w:val="14"/>
        </w:rPr>
        <w:t xml:space="preserve">enter, </w:t>
      </w:r>
      <w:r w:rsidRPr="007978AF">
        <w:rPr>
          <w:rStyle w:val="StyleUnderline"/>
        </w:rPr>
        <w:t xml:space="preserve">which brings U.S. and Chinese experts together for joint clean energy technology development; and </w:t>
      </w:r>
      <w:r w:rsidRPr="007978AF">
        <w:rPr>
          <w:sz w:val="14"/>
        </w:rPr>
        <w:t>the</w:t>
      </w:r>
      <w:r w:rsidRPr="007978AF">
        <w:rPr>
          <w:rStyle w:val="StyleUnderline"/>
        </w:rPr>
        <w:t xml:space="preserve"> Mission Innovation</w:t>
      </w:r>
      <w:r w:rsidRPr="007978AF">
        <w:rPr>
          <w:sz w:val="14"/>
        </w:rPr>
        <w:t xml:space="preserve"> initiative, </w:t>
      </w:r>
      <w:r w:rsidRPr="007978AF">
        <w:rPr>
          <w:rStyle w:val="StyleUnderline"/>
        </w:rPr>
        <w:t xml:space="preserve">which aims to raise research and development funding across multiple sectors, including clean energy </w:t>
      </w:r>
      <w:r w:rsidRPr="007978AF">
        <w:rPr>
          <w:sz w:val="14"/>
        </w:rPr>
        <w:t xml:space="preserve">sectors in the United States and China. U.S. and Chinese </w:t>
      </w:r>
      <w:r w:rsidRPr="007978AF">
        <w:rPr>
          <w:rStyle w:val="StyleUnderline"/>
        </w:rPr>
        <w:t>officials also are engaged in a Domestic Policy Dialogue</w:t>
      </w:r>
      <w:r w:rsidRPr="007978AF">
        <w:rPr>
          <w:sz w:val="14"/>
        </w:rPr>
        <w:t xml:space="preserve">, formally established at the 2015 S&amp;ED, </w:t>
      </w:r>
      <w:r w:rsidRPr="007978AF">
        <w:rPr>
          <w:rStyle w:val="StyleUnderline"/>
        </w:rPr>
        <w:t>which is a bilateral forum for sharing lessons learned from each nation’s climate policy experiences to date.</w:t>
      </w:r>
      <w:r w:rsidRPr="007978AF">
        <w:rPr>
          <w:sz w:val="14"/>
        </w:rPr>
        <w:t xml:space="preserve"> Going forward, </w:t>
      </w:r>
      <w:r w:rsidRPr="007978AF">
        <w:rPr>
          <w:rStyle w:val="StyleUnderline"/>
        </w:rPr>
        <w:t>there is room to expand these initiatives. Possible areas for enhanced cooperation</w:t>
      </w:r>
      <w:r w:rsidRPr="007978AF">
        <w:rPr>
          <w:sz w:val="14"/>
        </w:rPr>
        <w:t xml:space="preserve"> on domestic policy </w:t>
      </w:r>
      <w:r w:rsidRPr="007978AF">
        <w:rPr>
          <w:rStyle w:val="StyleUnderline"/>
        </w:rPr>
        <w:t>include reducing non-carbon dioxide g</w:t>
      </w:r>
      <w:r w:rsidRPr="007978AF">
        <w:rPr>
          <w:sz w:val="14"/>
        </w:rPr>
        <w:t>reen</w:t>
      </w:r>
      <w:r w:rsidRPr="007978AF">
        <w:rPr>
          <w:rStyle w:val="StyleUnderline"/>
        </w:rPr>
        <w:t>h</w:t>
      </w:r>
      <w:r w:rsidRPr="007978AF">
        <w:rPr>
          <w:sz w:val="14"/>
        </w:rPr>
        <w:t xml:space="preserve">ouse </w:t>
      </w:r>
      <w:r w:rsidRPr="007978AF">
        <w:rPr>
          <w:rStyle w:val="StyleUnderline"/>
        </w:rPr>
        <w:t>g</w:t>
      </w:r>
      <w:r w:rsidRPr="007978AF">
        <w:rPr>
          <w:sz w:val="14"/>
        </w:rPr>
        <w:t>a</w:t>
      </w:r>
      <w:r w:rsidRPr="007978AF">
        <w:rPr>
          <w:rStyle w:val="StyleUnderline"/>
        </w:rPr>
        <w:t>s</w:t>
      </w:r>
      <w:r w:rsidRPr="007978AF">
        <w:rPr>
          <w:sz w:val="14"/>
        </w:rPr>
        <w:t xml:space="preserve"> emissions, </w:t>
      </w:r>
      <w:r w:rsidRPr="007978AF">
        <w:rPr>
          <w:rStyle w:val="StyleUnderline"/>
        </w:rPr>
        <w:t>improving measurement capabilities for land-use and forestry-sector climate impacts and for policies for the power sector, technological innovation, and resilience policy.</w:t>
      </w:r>
      <w:r>
        <w:rPr>
          <w:rStyle w:val="StyleUnderline"/>
        </w:rPr>
        <w:t xml:space="preserve"> </w:t>
      </w:r>
      <w:r w:rsidRPr="007978AF">
        <w:rPr>
          <w:sz w:val="14"/>
        </w:rPr>
        <w:t xml:space="preserve">Mobilizing green financing to meet domestic investment needs </w:t>
      </w:r>
      <w:proofErr w:type="gramStart"/>
      <w:r w:rsidRPr="007978AF">
        <w:rPr>
          <w:sz w:val="14"/>
        </w:rPr>
        <w:t>Despite</w:t>
      </w:r>
      <w:proofErr w:type="gramEnd"/>
      <w:r w:rsidRPr="007978AF">
        <w:rPr>
          <w:sz w:val="14"/>
        </w:rPr>
        <w:t xml:space="preserve"> the array of collaborative exchanges that are already underway,</w:t>
      </w:r>
      <w:r w:rsidRPr="007978AF">
        <w:rPr>
          <w:rStyle w:val="StyleUnderline"/>
        </w:rPr>
        <w:t xml:space="preserve"> the U</w:t>
      </w:r>
      <w:r w:rsidRPr="007978AF">
        <w:rPr>
          <w:sz w:val="14"/>
        </w:rPr>
        <w:t xml:space="preserve">nited </w:t>
      </w:r>
      <w:r w:rsidRPr="007978AF">
        <w:rPr>
          <w:rStyle w:val="StyleUnderline"/>
        </w:rPr>
        <w:t>S</w:t>
      </w:r>
      <w:r w:rsidRPr="007978AF">
        <w:rPr>
          <w:sz w:val="14"/>
        </w:rPr>
        <w:t xml:space="preserve">tates </w:t>
      </w:r>
      <w:r w:rsidRPr="007978AF">
        <w:rPr>
          <w:rStyle w:val="StyleUnderline"/>
        </w:rPr>
        <w:t>and China are not yet collaborating in</w:t>
      </w:r>
      <w:r w:rsidRPr="007978AF">
        <w:rPr>
          <w:sz w:val="14"/>
        </w:rPr>
        <w:t xml:space="preserve"> any significant </w:t>
      </w:r>
      <w:r w:rsidRPr="007978AF">
        <w:rPr>
          <w:sz w:val="14"/>
        </w:rPr>
        <w:lastRenderedPageBreak/>
        <w:t xml:space="preserve">manner on one of their most important shared challenges: </w:t>
      </w:r>
      <w:r w:rsidRPr="007978AF">
        <w:rPr>
          <w:rStyle w:val="StyleUnderline"/>
        </w:rPr>
        <w:t>how to mobilize private-sector investment to achieve their emission reduction goals.</w:t>
      </w:r>
      <w:r w:rsidRPr="007978AF">
        <w:rPr>
          <w:sz w:val="14"/>
        </w:rPr>
        <w:t xml:space="preserve"> Building out a new clean energy economy requires significant investment capital. Going forward, both nations will try out different approaches to catalyze those investments. Domestic climate policy and investment policy are mutually reinforcing. Without clear, stable, and consistent climate policies, private firms cannot easily finance investments in low-carbon technologies. Understandably, banks are unwilling to make loans to projects where a reasonable return on investment cannot be expected. This is where policies such as Production Tax Credits, or PTCs; feed-in tariffs for renewables; performance standards; carbon taxes; or emissions trading programs come into play by creating economic return for cleaner technology industries. Such policies create markets for low-carbon technologies and thereby spur greater investment in clean energy. Even so, barriers to financing still can exist for newer technologies that are perceived as risky. Here again, smart renewable investment incentives delivered though Investment Tax Credits, or ITCs; Production Tax Credits, or PTCs; or loan guarantees can help firms obtain financing that otherwise would be unavailable through private capital markets. The United States has fostered support for domestic clean energy investment through policies designed to reduce the cost of capital necessary to finance these projects. These policies include tax breaks in the federal tax code and several loan programs. To help companies seeking to commercialize new clean energy technologies, for instance, the U.S. Department of Energy disburses Title XVII loan guarantees for clean energy projects and Advanced Technology Vehicles Manufacturing, or ATVM, loans for automakers to increase transportation fuel efficiency. Title XVII loan guarantees help fledgling clean energy companies secure investment at more affordable rates than they would on their own because the federal government assumes some of the financial risk associated with new technologies. These types of programs allow companies to attract the investment necessary to develop commercial-scale production and build the clean energy marketplace. The federal programs have helped create or save an estimated 56,000 jobs through 2015 and have prevented 25 million metric tons of carbon dioxide emissions, equivalent to removing 5.28 million cars from the road. On the other side of project development, the federal government provides an ITC and a PTC to attract investment in new clean energy projects. These two tax credits are central to U.S. clean electricity development and can be claimed by clean electricity generators and investors according to the cost of initial investments or electricity produced over time. From 2000 to 2013, the PTC supported the generation of approximately 417 billion kilowatt hours of clean electricity and recently has been extended with a phasedown through 2020. The ITC, which has been extended with a phasedown through 2022, predominantly supports solar projects and has been credited with helping the solar industry grow by more than 1,600 percent since 2006 and increasing solar employment in the United States by 86 percent since 2011. These programs and others—including the Advanced Energy Manufacturing Tax Credit, the Energy Efficiency and Conservation Loan Program, and Qualified Energy Conservation Bonds—have all supported more than $442 billion of clean energy investment in the United States since 2007. Since 2008, they have helped wind and solar power more than triple in capacity and will continue to fuel growth. For example, by 2020, the extension of the ITC is expected to support an additional 100 gigawatts of solar power and some $40 billion in investment specifically because of its extended tax credit. In 2015, $56 billion was invested in U.S. clean energy sectors, which amounts to an 8 percent increase from the year before. China, meanwhile, leads the world in clean energy investment. In 2015, $110.5 billion was invested in China’s clean energy sector, a 17 percent increase over the previous year and twice the U.S. investment total of $56 billion. Much of this investment has been driven by the market formation policies in support of renewable energy discussed above, most notably China’s feed-in tariffs for wind and solar power. Now </w:t>
      </w:r>
      <w:r w:rsidRPr="007978AF">
        <w:rPr>
          <w:rStyle w:val="StyleUnderline"/>
        </w:rPr>
        <w:t>Chinese leaders are introducing a new array of financial incentives designed to move beyond clean energy market stimulation</w:t>
      </w:r>
      <w:r w:rsidRPr="007978AF">
        <w:rPr>
          <w:sz w:val="14"/>
        </w:rPr>
        <w:t xml:space="preserve"> measures to address specific market failures in clean energy finance. As mentioned above, even when there are good market demand signals for clean energy, </w:t>
      </w:r>
      <w:r w:rsidRPr="007978AF">
        <w:rPr>
          <w:rStyle w:val="StyleUnderline"/>
        </w:rPr>
        <w:t xml:space="preserve">individual technologies and firms still can fall through the cracks, particularly if they are working on breakthrough technologies that do not yet have a strong track record of commercial market success and are therefore seen as risky investments </w:t>
      </w:r>
      <w:r w:rsidRPr="007978AF">
        <w:rPr>
          <w:sz w:val="14"/>
        </w:rPr>
        <w:t xml:space="preserve">in private capital markets. Just like the United States, China is looking for ways to lower the risks and transaction costs associated with such investments. </w:t>
      </w:r>
      <w:r w:rsidRPr="007978AF">
        <w:rPr>
          <w:rStyle w:val="StyleUnderline"/>
        </w:rPr>
        <w:t xml:space="preserve">Beijing is rolling out multiple new initiatives </w:t>
      </w:r>
      <w:r w:rsidRPr="007978AF">
        <w:rPr>
          <w:sz w:val="14"/>
        </w:rPr>
        <w:t>on this front, some of</w:t>
      </w:r>
      <w:r w:rsidRPr="007978AF">
        <w:rPr>
          <w:rStyle w:val="StyleUnderline"/>
        </w:rPr>
        <w:t xml:space="preserve"> which could provide new opportunities for U.S.-China cooperation.</w:t>
      </w:r>
      <w:r>
        <w:rPr>
          <w:rStyle w:val="StyleUnderline"/>
        </w:rPr>
        <w:t xml:space="preserve"> </w:t>
      </w:r>
      <w:r w:rsidRPr="007978AF">
        <w:rPr>
          <w:sz w:val="14"/>
        </w:rPr>
        <w:t xml:space="preserve">Green finance vs. climate finance Some investment is described as ‘green finance,’ some as ‘climate finance,’ and some as both </w:t>
      </w:r>
      <w:r w:rsidRPr="007978AF">
        <w:rPr>
          <w:rStyle w:val="StyleUnderline"/>
        </w:rPr>
        <w:t xml:space="preserve">Green finance refers to financing </w:t>
      </w:r>
      <w:r w:rsidRPr="007978AF">
        <w:rPr>
          <w:sz w:val="14"/>
        </w:rPr>
        <w:t>or financing mechanisms—for example, loans, bonds, or insurance—</w:t>
      </w:r>
      <w:r w:rsidRPr="007978AF">
        <w:rPr>
          <w:rStyle w:val="StyleUnderline"/>
        </w:rPr>
        <w:t>that support any project with environmental benefits</w:t>
      </w:r>
      <w:r w:rsidRPr="007978AF">
        <w:rPr>
          <w:sz w:val="14"/>
        </w:rPr>
        <w:t xml:space="preserve">, both climate and </w:t>
      </w:r>
      <w:proofErr w:type="spellStart"/>
      <w:r w:rsidRPr="007978AF">
        <w:rPr>
          <w:sz w:val="14"/>
        </w:rPr>
        <w:t>nonclimate</w:t>
      </w:r>
      <w:proofErr w:type="spellEnd"/>
      <w:r w:rsidRPr="007978AF">
        <w:rPr>
          <w:sz w:val="14"/>
        </w:rPr>
        <w:t xml:space="preserve"> related, from public transportation to clean energy to improved water quality. </w:t>
      </w:r>
      <w:r w:rsidRPr="007978AF">
        <w:rPr>
          <w:rStyle w:val="StyleUnderline"/>
        </w:rPr>
        <w:t>Green finance also can refer to efforts by businesses and banks to track and disclose the climate implications of their investments and/or incorporate climate indicators</w:t>
      </w:r>
      <w:r w:rsidRPr="007978AF">
        <w:rPr>
          <w:sz w:val="14"/>
        </w:rPr>
        <w:t>—such as a potential carbon price—</w:t>
      </w:r>
      <w:r w:rsidRPr="007978AF">
        <w:rPr>
          <w:rStyle w:val="StyleUnderline"/>
        </w:rPr>
        <w:t>into their cost-benefit and risk-return analyses.</w:t>
      </w:r>
      <w:r>
        <w:rPr>
          <w:rStyle w:val="StyleUnderline"/>
        </w:rPr>
        <w:t xml:space="preserve"> </w:t>
      </w:r>
      <w:r w:rsidRPr="007978AF">
        <w:rPr>
          <w:rStyle w:val="StyleUnderline"/>
        </w:rPr>
        <w:t>Climate finance, often referred to as international climate finance, generally refers to the suite of public and private assistance and investment that flows between countries to support reduced greenhouse gas emissions and enhanced resiliency.</w:t>
      </w:r>
      <w:r w:rsidRPr="007978AF">
        <w:rPr>
          <w:sz w:val="14"/>
        </w:rPr>
        <w:t xml:space="preserve"> Chinese policymakers tend to use the term “climate finance” when referring to the climate financing commitments made in the U.N. Framework Convention on Climate Change. Chinese leaders kick-started this new green finance effort last September when the Central Committee of the Communist Party of China and the Chinese State Council jointly issued an “Integrated Reform Plan for Promoting Ecological Progress” that, for the first time, specifically called for the establishment of a “green finance” system in China. The high-level document orders Chinese officials at multiple levels of government to experiment with new green finance mechanisms, including: Green bonds. Beijing is encouraging banks, corporations, and municipalities to conduct research on and experiment with issuing debt securities earmarked for green projects. Green stock indices. Beijing is encouraging stock market regulators to experiment with indices that exclude fossil fuel projects and other projects with high environmental or climate risks. Preferential green loans. Beijing is encouraging regulators to experiment with new programs such as loan guarantees or interest subsidies that reduce the costs associated with green project loan financing. Beijing echoed this green finance call again in its 13th Five-Year Plan released in March 2016. China’s new five-year development plan for 2016 to 2020 encourages the development of a “green finance system” with particular focus on green loans, green bonds, and a new green development fund. China’s green finance push appears to be following the same trajectory as other Chinese policy initiatives: The central government pilots several programs around the country, watches to see how those programs change behavior, and then tweaks the policies as needed to fine tune the outcomes while scaling up to the national level. See Figure 1 in the PDF for the Chinese government agencies that are leading the nation’s green finance push. Of the new financing tools, green bonds have generated the most enthusiasm in China. In December 2015, the People’s Bank of China, or PBOC, issued the country’s first green financial bond guidelines to lay a regulatory framework for green bonds issued by banks and corporations. China’s National Development and Reform Commission, or NDRC, followed suit later that month with green bond regulations for enterprises and municipalities. As soon as that regulatory framework emerged, investors rushed in. In the first quarter of 2016, China issued $7.9 billion in green bonds, accounting for nearly half the global quarterly total of $16.9 billion. Quickly, China overtook the United States as the largest green bond issuer in the world. The United States came in second at $3.4 billion. Some analysts predict that China’s green bond markets could raise $230 billion in sustainable investments over the next five years. Those are impressive investment totals, but it is not yet clear how much impact they are having in terms of redirecting capital flows away from dirtier projects and toward cleaner projects. One particularly difficult problem is the question of what counts as a so-called green project in China. The PBOC and the NDRC have issued different investment edicts, so a project eligible for green bonds under the PBOC guidelines and catalogue may not be eligible under the NDRC guidelines. One commonality between the two is that both allow some coal projects to qualify for green bonds. The NDRC regulations include investments in energy efficiency and emission reduction technologies for coal plants, and the PBOC regulations state that green bonds can be used to invest across the coal sector, including in high-efficiency, supercritical, or ultra-supercritical coal-fired power plants; coal washing and processing technologies; coal mining; and petroleum refining. Beyond concerns about conflicting implementation, these regulations seem to be inconsistent with Beijing’s recent decision to halt new coal construction. In addition, it is unclear if—and to what extent—China’s green bonds are sufficiently concessionary—that is to say, do they offer terms that are more attractive than what companies could get otherwise on the commercial market to shift the investment landscape and redirect </w:t>
      </w:r>
      <w:r w:rsidRPr="007978AF">
        <w:rPr>
          <w:sz w:val="14"/>
        </w:rPr>
        <w:lastRenderedPageBreak/>
        <w:t xml:space="preserve">investment flows toward green projects? Put another way, in the absence of green bonds, would these same projects have been financed anyway? Going forward, China could improve the effectiveness and integrity of this program by tightening and standardizing the definitions for what types of projects are eligible and determining the effects of various forms of </w:t>
      </w:r>
      <w:proofErr w:type="spellStart"/>
      <w:r w:rsidRPr="007978AF">
        <w:rPr>
          <w:sz w:val="14"/>
        </w:rPr>
        <w:t>concessionality</w:t>
      </w:r>
      <w:proofErr w:type="spellEnd"/>
      <w:r w:rsidRPr="007978AF">
        <w:rPr>
          <w:sz w:val="14"/>
        </w:rPr>
        <w:t xml:space="preserve"> on project selection and overall portfolio impact to ensure that green bonds are in fact a cost-effective policy tool. International finance: Going green or brown? </w:t>
      </w:r>
      <w:r w:rsidRPr="007978AF">
        <w:rPr>
          <w:rStyle w:val="StyleUnderline"/>
        </w:rPr>
        <w:t>In the post-Paris era, the U</w:t>
      </w:r>
      <w:r w:rsidRPr="007978AF">
        <w:rPr>
          <w:sz w:val="14"/>
        </w:rPr>
        <w:t xml:space="preserve">nited </w:t>
      </w:r>
      <w:r w:rsidRPr="007978AF">
        <w:rPr>
          <w:rStyle w:val="StyleUnderline"/>
        </w:rPr>
        <w:t>S</w:t>
      </w:r>
      <w:r w:rsidRPr="007978AF">
        <w:rPr>
          <w:sz w:val="14"/>
        </w:rPr>
        <w:t xml:space="preserve">tates </w:t>
      </w:r>
      <w:r w:rsidRPr="007978AF">
        <w:rPr>
          <w:rStyle w:val="StyleUnderline"/>
        </w:rPr>
        <w:t>and China</w:t>
      </w:r>
      <w:r w:rsidRPr="007978AF">
        <w:rPr>
          <w:sz w:val="14"/>
        </w:rPr>
        <w:t xml:space="preserve"> not only will need to grapple with domestic green finance challenges but also </w:t>
      </w:r>
      <w:r w:rsidRPr="007978AF">
        <w:rPr>
          <w:rStyle w:val="StyleUnderline"/>
        </w:rPr>
        <w:t>will play critical roles in determining whether the world meets the climate challenge through their roles in overseas investment and assistance.</w:t>
      </w:r>
      <w:r w:rsidRPr="007978AF">
        <w:rPr>
          <w:sz w:val="14"/>
        </w:rPr>
        <w:t xml:space="preserve"> Moreover, </w:t>
      </w:r>
      <w:r w:rsidRPr="007978AF">
        <w:rPr>
          <w:rStyle w:val="StyleUnderline"/>
        </w:rPr>
        <w:t>there is reason to be concerned that absent policy intervention, China’s overseas investments will skew “brown”</w:t>
      </w:r>
      <w:r w:rsidRPr="007978AF">
        <w:rPr>
          <w:sz w:val="14"/>
        </w:rPr>
        <w:t>—toward fossil-fuel-intensive energy infrastructure</w:t>
      </w:r>
      <w:r w:rsidRPr="007978AF">
        <w:rPr>
          <w:rStyle w:val="StyleUnderline"/>
        </w:rPr>
        <w:t>—rather than “green”</w:t>
      </w:r>
      <w:r w:rsidRPr="007978AF">
        <w:rPr>
          <w:sz w:val="14"/>
        </w:rPr>
        <w:t xml:space="preserve">—toward a low-carbon pollution future. This would undermine global efforts to achieve the goals of the Paris climate agreement. While this section of the brief focuses on policies in the United States and China that shape and direct overseas investments and assistance, it is important keep in mind the central role of the host country to which the investments flow in all of this. The Paris Agreement provides some very useful parameters in this regard, as virtually every country in the world has committed to a plan to reduce domestic emissions and, collectively, to the goal of limiting global temperature rise to below 2 degrees Celsius. </w:t>
      </w:r>
      <w:r w:rsidRPr="007978AF">
        <w:rPr>
          <w:rStyle w:val="StyleUnderline"/>
        </w:rPr>
        <w:t>The United States has ramped up its international climate assistance over the past six years, reaching $15.6 billion of public support between 2010 and 2015.</w:t>
      </w:r>
      <w:r w:rsidRPr="007978AF">
        <w:rPr>
          <w:sz w:val="14"/>
        </w:rPr>
        <w:t xml:space="preserve"> </w:t>
      </w:r>
      <w:r w:rsidRPr="007978AF">
        <w:rPr>
          <w:rStyle w:val="StyleUnderline"/>
        </w:rPr>
        <w:t>This</w:t>
      </w:r>
      <w:r w:rsidRPr="007978AF">
        <w:rPr>
          <w:sz w:val="14"/>
        </w:rPr>
        <w:t xml:space="preserve"> </w:t>
      </w:r>
      <w:r w:rsidRPr="007978AF">
        <w:rPr>
          <w:rStyle w:val="StyleUnderline"/>
        </w:rPr>
        <w:t>includes bilateral assistance;</w:t>
      </w:r>
      <w:r w:rsidRPr="007978AF">
        <w:rPr>
          <w:sz w:val="14"/>
        </w:rPr>
        <w:t xml:space="preserve"> </w:t>
      </w:r>
      <w:r w:rsidRPr="007978AF">
        <w:rPr>
          <w:rStyle w:val="StyleUnderline"/>
        </w:rPr>
        <w:t>public support provided by the U.S.’s development finance institution and export credit agency, which in turn leverages significant additional private green finance; and U.S. support though multilateral institutions such as the World Bank. As part of this effort, the United States has committed to provide $3 billion to the Green Climate Fund by 2020 and delivered its first installment of $500 million earlier this year.</w:t>
      </w:r>
      <w:r>
        <w:rPr>
          <w:rStyle w:val="StyleUnderline"/>
        </w:rPr>
        <w:t xml:space="preserve"> </w:t>
      </w:r>
      <w:r w:rsidRPr="007978AF">
        <w:rPr>
          <w:sz w:val="14"/>
        </w:rPr>
        <w:t xml:space="preserve">The other side of the coin is the extent to which the United States is working to limit its public support for overseas assistance and investment and public assistance for highly polluting technologies, infrastructure, and other projects that do not move countries along a path of sustainable economic development consistent with the Paris climate agreement. On this front, the United States also has made progress, though more work remains to be done. In 2013, President Barack </w:t>
      </w:r>
      <w:r w:rsidRPr="00EE7B46">
        <w:rPr>
          <w:rStyle w:val="StyleUnderline"/>
        </w:rPr>
        <w:t>Obama announced</w:t>
      </w:r>
      <w:r w:rsidRPr="007978AF">
        <w:rPr>
          <w:sz w:val="14"/>
        </w:rPr>
        <w:t xml:space="preserve"> that </w:t>
      </w:r>
      <w:r w:rsidRPr="007978AF">
        <w:rPr>
          <w:rStyle w:val="StyleUnderline"/>
        </w:rPr>
        <w:t>the administration would not provide public support for new coal plants overseas except in “rare circumstances</w:t>
      </w:r>
      <w:r w:rsidRPr="007978AF">
        <w:rPr>
          <w:sz w:val="14"/>
        </w:rPr>
        <w:t xml:space="preserve">,” a policy now shared by the World Bank and a number of other countries around the world. The administration’s announcement also helped make possible a 2015 agreement by all </w:t>
      </w:r>
      <w:proofErr w:type="spellStart"/>
      <w:r w:rsidRPr="007978AF">
        <w:rPr>
          <w:sz w:val="14"/>
        </w:rPr>
        <w:t>Organisation</w:t>
      </w:r>
      <w:proofErr w:type="spellEnd"/>
      <w:r w:rsidRPr="007978AF">
        <w:rPr>
          <w:sz w:val="14"/>
        </w:rPr>
        <w:t xml:space="preserve"> for Economic Co-operation and Development export credit agencies to eliminate financing for new coal plants that were not ultra-supercritical by 2017, albeit with exceptions for supercritical coal power plants smaller than 500 megawatt capacity and subcritical coal power plants smaller than 300 megawatt capacity built in International Development Association-eligible countries. In addition, in 2014, President Obama issued executive order 13677, which requires U.S. government agencies to factor climate resilience considerations systematically into the federal government’s international development work. In other words, U.S. foreign assistance programs should not promote maladaptation to climate change or worsening resilience. In China, the situation is more complicated and, from a climate perspective, potentially perilous if the necessary policy guidelines are not instituted quickly. On one hand, </w:t>
      </w:r>
      <w:r w:rsidRPr="007978AF">
        <w:rPr>
          <w:rStyle w:val="StyleUnderline"/>
        </w:rPr>
        <w:t xml:space="preserve">China has for the first time demonstrated a new willingness to participate directly and publicly in international climate aid efforts by launching and then pledging </w:t>
      </w:r>
      <w:r w:rsidRPr="00EE7B46">
        <w:rPr>
          <w:sz w:val="16"/>
        </w:rPr>
        <w:t xml:space="preserve">20 billion </w:t>
      </w:r>
      <w:proofErr w:type="spellStart"/>
      <w:r w:rsidRPr="00EE7B46">
        <w:rPr>
          <w:sz w:val="16"/>
        </w:rPr>
        <w:t>renminbi</w:t>
      </w:r>
      <w:proofErr w:type="spellEnd"/>
      <w:r w:rsidRPr="00EE7B46">
        <w:rPr>
          <w:sz w:val="16"/>
        </w:rPr>
        <w:t>, or</w:t>
      </w:r>
      <w:r w:rsidRPr="00EE7B46">
        <w:rPr>
          <w:rStyle w:val="StyleUnderline"/>
          <w:sz w:val="16"/>
        </w:rPr>
        <w:t xml:space="preserve"> </w:t>
      </w:r>
      <w:r w:rsidRPr="007978AF">
        <w:rPr>
          <w:rStyle w:val="StyleUnderline"/>
        </w:rPr>
        <w:t>$3.2 billion, for the new China South-South Cooperation Fund on Climate Change. China also supports green finance initiatives internationally though the World Bank and other multilateral development banks.</w:t>
      </w:r>
      <w:r>
        <w:rPr>
          <w:rStyle w:val="StyleUnderline"/>
        </w:rPr>
        <w:t xml:space="preserve"> </w:t>
      </w:r>
      <w:r w:rsidRPr="007978AF">
        <w:rPr>
          <w:sz w:val="14"/>
        </w:rPr>
        <w:t xml:space="preserve">In contrast to these instances of positive investment strategies that promote sustainable economic growth and development through cleaner energy, adaptation, and climate resilience, the Chinese government does not appear to have any overarching technical guidelines or policies governing its overseas development investments or aid to avoid negative investment outcomes. Unlike the United States, for example, China does not impose limitations on public financing for highly polluting projects in other nations, such as high-emission coal plants. The lack of overseas investment guidelines is triggering concerns that China may continue to make green investments at home and brown investments abroad. Some observers speculate that this investment inconsistency could be intentional. Coal, steel, cement, and other pollution-intensive heavy industry sectors are suffering from overcapacity in China. Where overcapacity is particularly acute, investing in heavy industry projects abroad is generally seen as a winning strategy for creating new export markets to absorb excess production in an era of declining demand at home. In the open market, firms would react to weaker demand by scaling back production or closing down. If clean energy policies swing demand from coal to renewable sources, the market should follow suit. In China, however, coal and other heavy industry sectors are dominated by state-owned enterprises with strong local government ties, access to cheap capital, and a tendency to leverage both of those advantages to keep their factories running regardless of the market’s ability to absorb what is produced. One thing those sectors have done when demand slows at home is to seek new markets abroad, often using state funds to do so. China’s new Belt and Road program is the epitome of that strategy. Under the program, Beijing is leveraging the nation’s diplomatic ties to help Chinese companies secure projects in other nations and then backing those projects through the country’s $40 billion Silk Road investment fund. Some observers are concerned that rising overcapacity in China’s domestic coal sectors combined with unclear environmental and climate standards for outbound investments will trigger a new wave of overseas Chinese coal investments that could counteract some of the good work China is doing at home to reduce greenhouse gas emissions. Officials in Shanxi Province—one of China’s biggest coal-producing regions—state that they are actively pushing coal companies to “go out” and build projects in Indonesia, Pakistan, and other Belt and Road nations to draw down the province’s excess coal capacity. If the goal is to maximize coal consumption in other nations, those investments could pose significant greenhouse gas emission risks. The Global Economic Governance Initiative at Boston University has compiled a new data set on China’s overseas energy investments. Based on this data set, it appears that between 2001 and 2016, the Chinese government has supported the construction of more than 50 coal-fired power plants abroad. A majority of these power plants—58 percent—use subcritical coal technology, which is the most energy inefficient form of coal-fired power plant and therefore the type that is most carbon intensive. Most of the remainder were supercritical plants, which are approximately 12 percent more efficient than subcritical plants. One such plant, in Egypt, was an ultra-supercritical plant, which is the most energy efficient coal-fired power plant technology available. On an annual basis, this fleet of more than 50 coal-fired power plants was estimated to release 594 million metric tons of carbon dioxide, equivalent to 11 percent of total U.S. emissions in 2015 and 6 percent of total Chinese emissions in 2014—the latest year for which data are available. If a 30-year lifetime for these plants is assumed, they will emit 17,828 metric tons of carbon dioxide cumulatively, equal to slightly more than U.S. and Chinese emissions put together on an annual basis. </w:t>
      </w:r>
      <w:proofErr w:type="spellStart"/>
      <w:proofErr w:type="gramStart"/>
      <w:r w:rsidRPr="007978AF">
        <w:rPr>
          <w:sz w:val="14"/>
        </w:rPr>
        <w:t>greenfinance_webfig</w:t>
      </w:r>
      <w:proofErr w:type="spellEnd"/>
      <w:proofErr w:type="gramEnd"/>
      <w:r w:rsidRPr="007978AF">
        <w:rPr>
          <w:sz w:val="14"/>
        </w:rPr>
        <w:t xml:space="preserve"> China already is one of the biggest providers of international energy assistance through the China Development Bank and the Export-Import Bank of China. Now, it is establishing major new financial institutions, including the Asian Infrastructure Investment Bank, or AIIB; the New Development Bank, which is often referred to as the bank of Brazil, Russia, India, China, and South Africa, or the BRICS Development Bank; President Xi’s signature Belt and Road initiative; and China’s South-South Cooperation Fund on Climate Change. In light of this, guideline clarifications for both bilateral development aid and overseas investments represent an important opportunity for U.S.-China collaboration going forward. Not only would clarified policy statements be useful to guide investments and potentially harmonize standards, but the two nations could also once again demonstrate joint leadership. China and the United States could collaborate on positive, climate-friendly investment strategies—including on specific projects—and establish information-sharing protocols regarding these investments. Moreover, both countries could experiment with a wider range of investment programs, learning from each other’s successes. </w:t>
      </w:r>
      <w:r w:rsidRPr="007978AF">
        <w:rPr>
          <w:rStyle w:val="StyleUnderline"/>
        </w:rPr>
        <w:t>The most recent U.S.-China joint statement</w:t>
      </w:r>
      <w:r w:rsidRPr="007978AF">
        <w:rPr>
          <w:sz w:val="14"/>
        </w:rPr>
        <w:t>—on the occasion of President Xi’s September 2015 visit to Washington, D.C.—</w:t>
      </w:r>
      <w:r w:rsidRPr="007978AF">
        <w:rPr>
          <w:rStyle w:val="StyleUnderline"/>
        </w:rPr>
        <w:t>provides a promising diplomatic opening for bilateral engagements.</w:t>
      </w:r>
      <w:r w:rsidRPr="007978AF">
        <w:rPr>
          <w:sz w:val="14"/>
        </w:rPr>
        <w:t xml:space="preserve"> </w:t>
      </w:r>
      <w:r w:rsidRPr="007978AF">
        <w:rPr>
          <w:sz w:val="14"/>
        </w:rPr>
        <w:lastRenderedPageBreak/>
        <w:t xml:space="preserve">During the visit, </w:t>
      </w:r>
      <w:r w:rsidRPr="007978AF">
        <w:rPr>
          <w:rStyle w:val="StyleUnderline"/>
        </w:rPr>
        <w:t xml:space="preserve">China pledged to “strengthen green and low-carbon policies and regulations </w:t>
      </w:r>
      <w:r w:rsidRPr="007978AF">
        <w:rPr>
          <w:sz w:val="14"/>
        </w:rPr>
        <w:t>with a view</w:t>
      </w:r>
      <w:r w:rsidRPr="007978AF">
        <w:rPr>
          <w:rStyle w:val="StyleUnderline"/>
        </w:rPr>
        <w:t xml:space="preserve"> to strictly control</w:t>
      </w:r>
      <w:r w:rsidRPr="007978AF">
        <w:rPr>
          <w:sz w:val="14"/>
        </w:rPr>
        <w:t xml:space="preserve">ling </w:t>
      </w:r>
      <w:r w:rsidRPr="007978AF">
        <w:rPr>
          <w:rStyle w:val="StyleUnderline"/>
        </w:rPr>
        <w:t xml:space="preserve">public investment flowing into projects with high pollution and carbon emissions both domestically and internationally.” </w:t>
      </w:r>
      <w:r w:rsidRPr="007978AF">
        <w:rPr>
          <w:sz w:val="14"/>
        </w:rPr>
        <w:t xml:space="preserve">For its part, </w:t>
      </w:r>
      <w:r w:rsidRPr="007978AF">
        <w:rPr>
          <w:rStyle w:val="StyleUnderline"/>
        </w:rPr>
        <w:t>the U</w:t>
      </w:r>
      <w:r w:rsidRPr="007978AF">
        <w:rPr>
          <w:sz w:val="14"/>
        </w:rPr>
        <w:t xml:space="preserve">nited </w:t>
      </w:r>
      <w:r w:rsidRPr="007978AF">
        <w:rPr>
          <w:rStyle w:val="StyleUnderline"/>
        </w:rPr>
        <w:t>S</w:t>
      </w:r>
      <w:r w:rsidRPr="007978AF">
        <w:rPr>
          <w:sz w:val="14"/>
        </w:rPr>
        <w:t xml:space="preserve">tates </w:t>
      </w:r>
      <w:r w:rsidRPr="007978AF">
        <w:rPr>
          <w:rStyle w:val="StyleUnderline"/>
        </w:rPr>
        <w:t>reaffirmed its existing commitment to end “public financing for new conventional coal-fired power plants except in the poorest countries.”</w:t>
      </w:r>
      <w:r w:rsidRPr="007978AF">
        <w:rPr>
          <w:sz w:val="14"/>
        </w:rPr>
        <w:t xml:space="preserve"> </w:t>
      </w:r>
      <w:r w:rsidRPr="007978AF">
        <w:rPr>
          <w:rStyle w:val="StyleUnderline"/>
        </w:rPr>
        <w:t>Both</w:t>
      </w:r>
      <w:r w:rsidRPr="007978AF">
        <w:rPr>
          <w:sz w:val="14"/>
        </w:rPr>
        <w:t xml:space="preserve"> </w:t>
      </w:r>
      <w:r w:rsidRPr="007978AF">
        <w:rPr>
          <w:rStyle w:val="StyleUnderline"/>
        </w:rPr>
        <w:t xml:space="preserve">nations reiterated these commitments at the June 2016 </w:t>
      </w:r>
      <w:r w:rsidRPr="007978AF">
        <w:rPr>
          <w:sz w:val="14"/>
        </w:rPr>
        <w:t xml:space="preserve">U.S.-China Strategic and Economic Dialogue, </w:t>
      </w:r>
      <w:r w:rsidRPr="007978AF">
        <w:rPr>
          <w:rStyle w:val="StyleUnderline"/>
        </w:rPr>
        <w:t>or S&amp;ED,</w:t>
      </w:r>
      <w:r w:rsidRPr="007978AF">
        <w:rPr>
          <w:sz w:val="14"/>
        </w:rPr>
        <w:t xml:space="preserve"> meetings in Beijing. </w:t>
      </w:r>
      <w:r w:rsidRPr="007978AF">
        <w:rPr>
          <w:rStyle w:val="StyleUnderline"/>
        </w:rPr>
        <w:t>Given this alignment, the United States and China could work to maximize economic benefits for developing countries while minimizing environmental, social, and climate risks.</w:t>
      </w:r>
      <w:r>
        <w:rPr>
          <w:rStyle w:val="StyleUnderline"/>
        </w:rPr>
        <w:t xml:space="preserve"> </w:t>
      </w:r>
      <w:r w:rsidRPr="007978AF">
        <w:rPr>
          <w:sz w:val="14"/>
        </w:rPr>
        <w:t xml:space="preserve">Policy recommendations </w:t>
      </w:r>
      <w:r w:rsidRPr="007978AF">
        <w:rPr>
          <w:rStyle w:val="StyleUnderline"/>
        </w:rPr>
        <w:t>The U</w:t>
      </w:r>
      <w:r w:rsidRPr="007978AF">
        <w:rPr>
          <w:sz w:val="14"/>
        </w:rPr>
        <w:t xml:space="preserve">nited </w:t>
      </w:r>
      <w:r w:rsidRPr="007978AF">
        <w:rPr>
          <w:rStyle w:val="StyleUnderline"/>
        </w:rPr>
        <w:t>S</w:t>
      </w:r>
      <w:r w:rsidRPr="007978AF">
        <w:rPr>
          <w:sz w:val="14"/>
        </w:rPr>
        <w:t xml:space="preserve">tates </w:t>
      </w:r>
      <w:r w:rsidRPr="007978AF">
        <w:rPr>
          <w:rStyle w:val="StyleUnderline"/>
        </w:rPr>
        <w:t>and China have a near-term opportunity to work together on their respective implementation plans for the Paris climate agreement</w:t>
      </w:r>
      <w:r w:rsidRPr="007978AF">
        <w:rPr>
          <w:sz w:val="14"/>
        </w:rPr>
        <w:t xml:space="preserve">. </w:t>
      </w:r>
      <w:r w:rsidRPr="007978AF">
        <w:rPr>
          <w:rStyle w:val="StyleUnderline"/>
        </w:rPr>
        <w:t xml:space="preserve">It is critical </w:t>
      </w:r>
      <w:r w:rsidRPr="007978AF">
        <w:rPr>
          <w:sz w:val="14"/>
        </w:rPr>
        <w:t>for both nations</w:t>
      </w:r>
      <w:r w:rsidRPr="007978AF">
        <w:rPr>
          <w:rStyle w:val="StyleUnderline"/>
        </w:rPr>
        <w:t xml:space="preserve"> to get the implementation right</w:t>
      </w:r>
      <w:r w:rsidRPr="007978AF">
        <w:rPr>
          <w:sz w:val="14"/>
        </w:rPr>
        <w:t>—</w:t>
      </w:r>
      <w:r w:rsidRPr="007978AF">
        <w:rPr>
          <w:rStyle w:val="StyleUnderline"/>
        </w:rPr>
        <w:t>not only because they are the world’s largest</w:t>
      </w:r>
      <w:r w:rsidRPr="007978AF">
        <w:rPr>
          <w:sz w:val="14"/>
        </w:rPr>
        <w:t xml:space="preserve"> greenhouse gas emi</w:t>
      </w:r>
      <w:r w:rsidRPr="007978AF">
        <w:rPr>
          <w:rStyle w:val="StyleUnderline"/>
        </w:rPr>
        <w:t xml:space="preserve">tters but also because U.S. and Chinese policy successes can provide a blueprint for the rest of the world </w:t>
      </w:r>
      <w:r w:rsidRPr="007978AF">
        <w:rPr>
          <w:sz w:val="14"/>
        </w:rPr>
        <w:t xml:space="preserve">to follow. To that end, </w:t>
      </w:r>
      <w:r w:rsidRPr="007978AF">
        <w:rPr>
          <w:rStyle w:val="StyleUnderline"/>
        </w:rPr>
        <w:t>U.S. and Chinese leaders should</w:t>
      </w:r>
      <w:r w:rsidRPr="007978AF">
        <w:rPr>
          <w:sz w:val="14"/>
        </w:rPr>
        <w:t xml:space="preserve"> expand cooperation as follows: </w:t>
      </w:r>
      <w:r w:rsidRPr="007978AF">
        <w:rPr>
          <w:rStyle w:val="StyleUnderline"/>
        </w:rPr>
        <w:t>Enhance bilateral cooperation on domestic policy</w:t>
      </w:r>
      <w:r w:rsidRPr="007978AF">
        <w:rPr>
          <w:sz w:val="14"/>
        </w:rPr>
        <w:t xml:space="preserve">. This would include work in the areas of gases other than carbon dioxide, improved measurement capabilities for land-use change and the forestry sector, technological innovation, and resilience. </w:t>
      </w:r>
      <w:r w:rsidRPr="007978AF">
        <w:rPr>
          <w:rStyle w:val="StyleUnderline"/>
        </w:rPr>
        <w:t>Devise common definitions for “climate finance” and “green finance” and set up a new collaborative initiative on domestic clean energy finance policy</w:t>
      </w:r>
      <w:r w:rsidRPr="007978AF">
        <w:rPr>
          <w:sz w:val="14"/>
        </w:rPr>
        <w:t xml:space="preserve">. The United States and China have different economic and political systems, so the same financing solutions will not always apply in both nations. However, China and the United States have enough in common that both would benefit from the exchange of best practices and lessons learned as they relate to clean energy finance. </w:t>
      </w:r>
      <w:r w:rsidRPr="007978AF">
        <w:rPr>
          <w:rStyle w:val="StyleUnderline"/>
        </w:rPr>
        <w:t>Clarify guidelines for both bilateral development aid and overseas investments.</w:t>
      </w:r>
      <w:r w:rsidRPr="007978AF">
        <w:rPr>
          <w:sz w:val="14"/>
        </w:rPr>
        <w:t xml:space="preserve"> Not only would clarified policy statements be useful to guide investments and potentially harmonize standards, but the two countries could also once again demonstrate leadership by collaborating on positive, climate-friendly investment strategies and projects. </w:t>
      </w:r>
      <w:r w:rsidRPr="007978AF">
        <w:rPr>
          <w:rStyle w:val="StyleUnderline"/>
        </w:rPr>
        <w:t>Establish information-sharing protocols regarding these investments</w:t>
      </w:r>
      <w:r w:rsidRPr="007978AF">
        <w:rPr>
          <w:sz w:val="14"/>
        </w:rPr>
        <w:t xml:space="preserve"> to promote transparency, learning, and improved practices over time. </w:t>
      </w:r>
      <w:r w:rsidRPr="007978AF">
        <w:rPr>
          <w:rStyle w:val="StyleUnderline"/>
        </w:rPr>
        <w:t>Launch a U.S.-China collaboration on mobilizing green finance abroad</w:t>
      </w:r>
      <w:r w:rsidRPr="007978AF">
        <w:rPr>
          <w:sz w:val="14"/>
        </w:rPr>
        <w:t xml:space="preserve">. These types of foreign investment should be aimed at helping the least-developed countries achieve the goals and targets that they set for themselves—such as their Nationally Determined Contributions—as part of the Paris Agreement. Conclusion </w:t>
      </w:r>
      <w:r w:rsidRPr="007978AF">
        <w:rPr>
          <w:rStyle w:val="StyleUnderline"/>
        </w:rPr>
        <w:t>Just as the U</w:t>
      </w:r>
      <w:r w:rsidRPr="007978AF">
        <w:rPr>
          <w:sz w:val="14"/>
        </w:rPr>
        <w:t xml:space="preserve">nited </w:t>
      </w:r>
      <w:r w:rsidRPr="007978AF">
        <w:rPr>
          <w:rStyle w:val="StyleUnderline"/>
        </w:rPr>
        <w:t>S</w:t>
      </w:r>
      <w:r w:rsidRPr="007978AF">
        <w:rPr>
          <w:sz w:val="14"/>
        </w:rPr>
        <w:t xml:space="preserve">tates </w:t>
      </w:r>
      <w:r w:rsidRPr="007978AF">
        <w:rPr>
          <w:rStyle w:val="StyleUnderline"/>
        </w:rPr>
        <w:t>and China played decisive roles in</w:t>
      </w:r>
      <w:r w:rsidRPr="007978AF">
        <w:rPr>
          <w:sz w:val="14"/>
        </w:rPr>
        <w:t xml:space="preserve"> the world’s ability to reach a climate agreement in </w:t>
      </w:r>
      <w:r w:rsidRPr="007978AF">
        <w:rPr>
          <w:rStyle w:val="StyleUnderline"/>
        </w:rPr>
        <w:t>Paris,</w:t>
      </w:r>
      <w:r w:rsidRPr="007978AF">
        <w:rPr>
          <w:sz w:val="14"/>
        </w:rPr>
        <w:t xml:space="preserve"> </w:t>
      </w:r>
      <w:r w:rsidRPr="007978AF">
        <w:rPr>
          <w:rStyle w:val="StyleUnderline"/>
        </w:rPr>
        <w:t>the two countries will play decisive roles in the world’s ability to fulfill the terms of the accord</w:t>
      </w:r>
      <w:r w:rsidRPr="007978AF">
        <w:rPr>
          <w:sz w:val="14"/>
        </w:rPr>
        <w:t xml:space="preserve">. </w:t>
      </w:r>
      <w:r w:rsidRPr="007978AF">
        <w:rPr>
          <w:rStyle w:val="StyleUnderline"/>
        </w:rPr>
        <w:t xml:space="preserve">This will require </w:t>
      </w:r>
      <w:r w:rsidRPr="007978AF">
        <w:rPr>
          <w:sz w:val="14"/>
        </w:rPr>
        <w:t xml:space="preserve">that the United States and China not only mobilize </w:t>
      </w:r>
      <w:r w:rsidRPr="007978AF">
        <w:rPr>
          <w:rStyle w:val="StyleUnderline"/>
        </w:rPr>
        <w:t>green financing domestically</w:t>
      </w:r>
      <w:r w:rsidRPr="007978AF">
        <w:rPr>
          <w:sz w:val="14"/>
        </w:rPr>
        <w:t xml:space="preserve">—which is necessary to meet both countries’ respective national clean energy and carbon pollution reduction commitments—but </w:t>
      </w:r>
      <w:r w:rsidRPr="007978AF">
        <w:rPr>
          <w:rStyle w:val="StyleUnderline"/>
        </w:rPr>
        <w:t>also that they use their</w:t>
      </w:r>
      <w:r w:rsidRPr="007978AF">
        <w:rPr>
          <w:sz w:val="14"/>
        </w:rPr>
        <w:t xml:space="preserve"> individual public </w:t>
      </w:r>
      <w:r w:rsidRPr="007978AF">
        <w:rPr>
          <w:rStyle w:val="StyleUnderline"/>
        </w:rPr>
        <w:t>overseas investment tools and assistance to help achieve the targets committed to in Paris. Through engagement and cooperation, green finance can be another constructive plank in the U.S.-China climate relationship.</w:t>
      </w:r>
    </w:p>
    <w:p w:rsidR="00F2720E" w:rsidRDefault="00F2720E" w:rsidP="00F2720E"/>
    <w:p w:rsidR="00F2720E" w:rsidRDefault="00F2720E" w:rsidP="00F2720E">
      <w:pPr>
        <w:pStyle w:val="Heading4"/>
      </w:pPr>
      <w:r>
        <w:t>Paris agreements and domestic pressure create momentum for further US-China climate cooperation</w:t>
      </w:r>
    </w:p>
    <w:p w:rsidR="00F2720E" w:rsidRDefault="00F2720E" w:rsidP="00F2720E">
      <w:r w:rsidRPr="00F435AB">
        <w:rPr>
          <w:rStyle w:val="Style13ptBold"/>
        </w:rPr>
        <w:t>Ewing 15</w:t>
      </w:r>
      <w:r>
        <w:t xml:space="preserve"> (Jackson, adjunct research fellow in international relations at </w:t>
      </w:r>
      <w:proofErr w:type="spellStart"/>
      <w:r>
        <w:t>Nanyang</w:t>
      </w:r>
      <w:proofErr w:type="spellEnd"/>
      <w:r>
        <w:t xml:space="preserve"> Technological University, “Why China and the U.S. Have Found Common Purpose on </w:t>
      </w:r>
      <w:r w:rsidRPr="00F435AB">
        <w:t xml:space="preserve">Climate Change” 12/10/15, US News, </w:t>
      </w:r>
      <w:hyperlink r:id="rId49" w:history="1">
        <w:r w:rsidRPr="00F435AB">
          <w:rPr>
            <w:rStyle w:val="Hyperlink"/>
          </w:rPr>
          <w:t>http://www.usnews.com/news/articles/2015/12/10/why-china-and-the-us-have-found-common-purpose-on-climate-change</w:t>
        </w:r>
      </w:hyperlink>
      <w:r w:rsidRPr="00F435AB">
        <w:t xml:space="preserve">) | </w:t>
      </w:r>
      <w:proofErr w:type="spellStart"/>
      <w:r w:rsidRPr="00F435AB">
        <w:t>js</w:t>
      </w:r>
      <w:proofErr w:type="spellEnd"/>
    </w:p>
    <w:p w:rsidR="00F2720E" w:rsidRPr="00F435AB" w:rsidRDefault="00F2720E" w:rsidP="00F2720E">
      <w:pPr>
        <w:rPr>
          <w:rStyle w:val="StyleUnderline"/>
        </w:rPr>
      </w:pPr>
    </w:p>
    <w:p w:rsidR="00F2720E" w:rsidRPr="00AA0643" w:rsidRDefault="00F2720E" w:rsidP="00F2720E">
      <w:pPr>
        <w:rPr>
          <w:rStyle w:val="StyleUnderline"/>
        </w:rPr>
      </w:pPr>
      <w:r w:rsidRPr="00F435AB">
        <w:rPr>
          <w:rStyle w:val="StyleUnderline"/>
        </w:rPr>
        <w:t>Over the past year</w:t>
      </w:r>
      <w:r w:rsidRPr="00AA0643">
        <w:rPr>
          <w:sz w:val="16"/>
        </w:rPr>
        <w:t xml:space="preserve">, </w:t>
      </w:r>
      <w:r w:rsidRPr="00F435AB">
        <w:rPr>
          <w:rStyle w:val="StyleUnderline"/>
        </w:rPr>
        <w:t>the U</w:t>
      </w:r>
      <w:r w:rsidRPr="00AA0643">
        <w:rPr>
          <w:sz w:val="16"/>
        </w:rPr>
        <w:t xml:space="preserve">nited </w:t>
      </w:r>
      <w:r w:rsidRPr="00F435AB">
        <w:rPr>
          <w:rStyle w:val="StyleUnderline"/>
        </w:rPr>
        <w:t>S</w:t>
      </w:r>
      <w:r w:rsidRPr="00AA0643">
        <w:rPr>
          <w:sz w:val="16"/>
        </w:rPr>
        <w:t xml:space="preserve">tates </w:t>
      </w:r>
      <w:r w:rsidRPr="00F435AB">
        <w:rPr>
          <w:rStyle w:val="StyleUnderline"/>
        </w:rPr>
        <w:t>and China forged a climate change partnership</w:t>
      </w:r>
      <w:r w:rsidRPr="00AA0643">
        <w:rPr>
          <w:sz w:val="16"/>
        </w:rPr>
        <w:t xml:space="preserve"> that would have been almost unthinkable not long ago. Not only have both countries </w:t>
      </w:r>
      <w:r w:rsidRPr="00F435AB">
        <w:rPr>
          <w:rStyle w:val="StyleUnderline"/>
        </w:rPr>
        <w:t xml:space="preserve">committed to emissions reduction and sustainable energy goals </w:t>
      </w:r>
      <w:r w:rsidRPr="00AA0643">
        <w:rPr>
          <w:sz w:val="16"/>
        </w:rPr>
        <w:t xml:space="preserve">of substantial ambition, </w:t>
      </w:r>
      <w:r w:rsidRPr="00F435AB">
        <w:rPr>
          <w:rStyle w:val="StyleUnderline"/>
        </w:rPr>
        <w:t xml:space="preserve">they are pursuing those goals in </w:t>
      </w:r>
      <w:r w:rsidRPr="00AA0643">
        <w:rPr>
          <w:sz w:val="16"/>
        </w:rPr>
        <w:t xml:space="preserve">concert. This bilateral climate cooperation has been crucial to the UN climate summit in Paris and will continue to be so after any agreements are signed. Following years at loggerheads, the converging positions of the world’s two largest emitters are becoming invaluable components of future climate response actions. So why is this happening? </w:t>
      </w:r>
      <w:r w:rsidRPr="00F435AB">
        <w:rPr>
          <w:rStyle w:val="StyleUnderline"/>
        </w:rPr>
        <w:t>A combination of domestic, bilateral and international forces help explain the transformation</w:t>
      </w:r>
      <w:r w:rsidRPr="00AA0643">
        <w:rPr>
          <w:sz w:val="16"/>
        </w:rPr>
        <w:t>, and reveal its potential and continuing challenges. China's Pollution Crisis</w:t>
      </w:r>
      <w:r w:rsidRPr="00F435AB">
        <w:rPr>
          <w:rStyle w:val="StyleUnderline"/>
        </w:rPr>
        <w:t xml:space="preserve"> </w:t>
      </w:r>
      <w:proofErr w:type="gramStart"/>
      <w:r w:rsidRPr="00F435AB">
        <w:rPr>
          <w:rStyle w:val="StyleUnderline"/>
        </w:rPr>
        <w:t>In</w:t>
      </w:r>
      <w:proofErr w:type="gramEnd"/>
      <w:r w:rsidRPr="00F435AB">
        <w:rPr>
          <w:rStyle w:val="StyleUnderline"/>
        </w:rPr>
        <w:t xml:space="preserve"> China, conventional pollution has moved environmental issues up the list of development priorities and made them part of the country’s core national strategic calculations. The scale and scope of protests against air pollution and environmental decline – which by some measurements lead to 1.6 million deaths per year – are on the rise,</w:t>
      </w:r>
      <w:r w:rsidRPr="00AA0643">
        <w:rPr>
          <w:sz w:val="16"/>
        </w:rPr>
        <w:t xml:space="preserve"> and Chinese leadership is responding through rhetoric and practice. President Xi called poor air quality Beijing’s “most prominent” challenge in 2014, while a top climate adviser deemed an acute pollution episode in the capital “unbearable.” </w:t>
      </w:r>
      <w:r w:rsidRPr="00F435AB">
        <w:rPr>
          <w:rStyle w:val="StyleUnderline"/>
        </w:rPr>
        <w:t>In response, the metrics for measuring local bureaucratic</w:t>
      </w:r>
      <w:r w:rsidRPr="00AA0643">
        <w:rPr>
          <w:sz w:val="16"/>
        </w:rPr>
        <w:t xml:space="preserve"> </w:t>
      </w:r>
      <w:r w:rsidRPr="00F435AB">
        <w:rPr>
          <w:rStyle w:val="StyleUnderline"/>
        </w:rPr>
        <w:t>success and promotions</w:t>
      </w:r>
      <w:r w:rsidRPr="00AA0643">
        <w:rPr>
          <w:sz w:val="16"/>
        </w:rPr>
        <w:t xml:space="preserve"> through party ranks </w:t>
      </w:r>
      <w:r w:rsidRPr="00F435AB">
        <w:rPr>
          <w:rStyle w:val="StyleUnderline"/>
        </w:rPr>
        <w:t xml:space="preserve">emphasize environmental performance </w:t>
      </w:r>
      <w:r w:rsidRPr="00AA0643">
        <w:rPr>
          <w:sz w:val="16"/>
        </w:rPr>
        <w:t xml:space="preserve">more than ever before. </w:t>
      </w:r>
      <w:r w:rsidRPr="00F435AB">
        <w:rPr>
          <w:rStyle w:val="StyleUnderline"/>
        </w:rPr>
        <w:t>Punitive measures against polluters are gaining strength, and efforts to transform energy systems are accelerating through</w:t>
      </w:r>
      <w:r w:rsidRPr="00AA0643">
        <w:rPr>
          <w:sz w:val="16"/>
        </w:rPr>
        <w:t xml:space="preserve"> </w:t>
      </w:r>
      <w:r w:rsidRPr="00F435AB">
        <w:rPr>
          <w:rStyle w:val="StyleUnderline"/>
        </w:rPr>
        <w:t>rapid expansions in solar, wind and nuclear sectors. Such measures have the corollary effect of reducing g</w:t>
      </w:r>
      <w:r w:rsidRPr="00AA0643">
        <w:rPr>
          <w:sz w:val="16"/>
        </w:rPr>
        <w:t>reen</w:t>
      </w:r>
      <w:r w:rsidRPr="00F435AB">
        <w:rPr>
          <w:rStyle w:val="StyleUnderline"/>
        </w:rPr>
        <w:t>h</w:t>
      </w:r>
      <w:r w:rsidRPr="00AA0643">
        <w:rPr>
          <w:sz w:val="16"/>
        </w:rPr>
        <w:t>ouse</w:t>
      </w:r>
      <w:r w:rsidRPr="00F435AB">
        <w:rPr>
          <w:rStyle w:val="StyleUnderline"/>
        </w:rPr>
        <w:t xml:space="preserve"> g</w:t>
      </w:r>
      <w:r w:rsidRPr="00AA0643">
        <w:rPr>
          <w:sz w:val="16"/>
        </w:rPr>
        <w:t>a</w:t>
      </w:r>
      <w:r w:rsidRPr="00F435AB">
        <w:rPr>
          <w:rStyle w:val="StyleUnderline"/>
        </w:rPr>
        <w:t>s</w:t>
      </w:r>
      <w:r w:rsidRPr="00AA0643">
        <w:rPr>
          <w:sz w:val="16"/>
        </w:rPr>
        <w:t xml:space="preserve"> emissions, </w:t>
      </w:r>
      <w:r w:rsidRPr="00F435AB">
        <w:rPr>
          <w:rStyle w:val="StyleUnderline"/>
        </w:rPr>
        <w:t>which has changed the ways that Chinese leadership views international pressure to act on climate change</w:t>
      </w:r>
      <w:r w:rsidRPr="00AA0643">
        <w:rPr>
          <w:sz w:val="16"/>
        </w:rPr>
        <w:t xml:space="preserve">. </w:t>
      </w:r>
      <w:r w:rsidRPr="00F435AB">
        <w:rPr>
          <w:rStyle w:val="StyleUnderline"/>
        </w:rPr>
        <w:t>Outside pressures to reduce</w:t>
      </w:r>
      <w:r w:rsidRPr="00AA0643">
        <w:rPr>
          <w:sz w:val="16"/>
        </w:rPr>
        <w:t xml:space="preserve"> China’s carbon </w:t>
      </w:r>
      <w:r w:rsidRPr="00F435AB">
        <w:rPr>
          <w:rStyle w:val="StyleUnderline"/>
        </w:rPr>
        <w:t>emissions used to be viewed as anathema to the country’s development needs, and a distraction from its core business of wealth generation and societal development.</w:t>
      </w:r>
      <w:r w:rsidRPr="00AA0643">
        <w:rPr>
          <w:sz w:val="16"/>
        </w:rPr>
        <w:t xml:space="preserve"> </w:t>
      </w:r>
      <w:r w:rsidRPr="00F435AB">
        <w:rPr>
          <w:rStyle w:val="StyleUnderline"/>
        </w:rPr>
        <w:t xml:space="preserve">They are now seen as opportunities for gaining partnerships, technical support and finance to help China transition toward a cleaner energy future. This </w:t>
      </w:r>
      <w:r w:rsidRPr="00F435AB">
        <w:rPr>
          <w:rStyle w:val="StyleUnderline"/>
        </w:rPr>
        <w:lastRenderedPageBreak/>
        <w:t>includes expanding China’s manufacturing and export of clean-energy tech</w:t>
      </w:r>
      <w:r w:rsidRPr="00AA0643">
        <w:rPr>
          <w:sz w:val="16"/>
        </w:rPr>
        <w:t xml:space="preserve">nologies, which have strong economic growth potential. Xi’s </w:t>
      </w:r>
      <w:r w:rsidRPr="00F435AB">
        <w:rPr>
          <w:rStyle w:val="StyleUnderline"/>
        </w:rPr>
        <w:t>China thus looks to the international climate arena for help addressing its domestic energy transition and pollution reduction goals.</w:t>
      </w:r>
      <w:r w:rsidRPr="00AA0643">
        <w:rPr>
          <w:sz w:val="16"/>
        </w:rPr>
        <w:t xml:space="preserve"> That the measures taken will also reduce climate risks is an added </w:t>
      </w:r>
      <w:r w:rsidRPr="00F435AB">
        <w:rPr>
          <w:rStyle w:val="StyleUnderline"/>
        </w:rPr>
        <w:t>bonus. In the US, executive branch boldness</w:t>
      </w:r>
      <w:r w:rsidRPr="00AA0643">
        <w:rPr>
          <w:sz w:val="16"/>
        </w:rPr>
        <w:t xml:space="preserve"> has the Obama admin</w:t>
      </w:r>
      <w:r w:rsidRPr="00F435AB">
        <w:rPr>
          <w:rStyle w:val="StyleUnderline"/>
        </w:rPr>
        <w:t>is</w:t>
      </w:r>
      <w:r w:rsidRPr="00AA0643">
        <w:rPr>
          <w:sz w:val="16"/>
        </w:rPr>
        <w:t xml:space="preserve">tration </w:t>
      </w:r>
      <w:r w:rsidRPr="00F435AB">
        <w:rPr>
          <w:rStyle w:val="StyleUnderline"/>
        </w:rPr>
        <w:t xml:space="preserve">toeing the line of what </w:t>
      </w:r>
      <w:r w:rsidRPr="00AA0643">
        <w:rPr>
          <w:sz w:val="16"/>
        </w:rPr>
        <w:t xml:space="preserve">is politically and legally tenable to advance some form of </w:t>
      </w:r>
      <w:r w:rsidRPr="00F435AB">
        <w:rPr>
          <w:rStyle w:val="StyleUnderline"/>
        </w:rPr>
        <w:t xml:space="preserve">the environmentally progressive agenda </w:t>
      </w:r>
      <w:r w:rsidRPr="00AA0643">
        <w:rPr>
          <w:sz w:val="16"/>
        </w:rPr>
        <w:t xml:space="preserve">the president campaigned on in 2008. Frustrated with congressional intransigence and international inertia, </w:t>
      </w:r>
      <w:r w:rsidRPr="00F435AB">
        <w:rPr>
          <w:rStyle w:val="StyleUnderline"/>
        </w:rPr>
        <w:t>the administration has opted for executive regulation at home and bilateral partnerships abroad.</w:t>
      </w:r>
      <w:r w:rsidRPr="00AA0643">
        <w:rPr>
          <w:sz w:val="16"/>
        </w:rPr>
        <w:t xml:space="preserve"> Obama’s Clean Power Plan places new emissions standards on power plants and vehicles, mandates and supports clean energy expansion, and seeks to cut energy waste and improve infrastructure. On the first day of the Paris summit, the U.S. announced Mission Innovation and officials touted the potential for technologies to lower emissions and “further encourage private-sector investment in clean energy innovation.” And in defending its Clean Power Plan, the White House emphasizes public health dividends, job creation, economic growth and long-term energy security. Like China</w:t>
      </w:r>
      <w:r w:rsidRPr="00F435AB">
        <w:rPr>
          <w:rStyle w:val="StyleUnderline"/>
        </w:rPr>
        <w:t>, U.S. leadership sees these measures as being in the country’s long-term economic and strategic interests</w:t>
      </w:r>
      <w:r w:rsidRPr="00AA0643">
        <w:rPr>
          <w:sz w:val="16"/>
        </w:rPr>
        <w:t xml:space="preserve">, and not merely as a ticket out of climate pariah status. Federal actions suggest this is not bluster, but a key part of the Obama administration’s vision for the country’s future. Some Welcome Common Ground </w:t>
      </w:r>
      <w:r w:rsidRPr="00F435AB">
        <w:rPr>
          <w:rStyle w:val="StyleUnderline"/>
        </w:rPr>
        <w:t xml:space="preserve">Bilaterally, American and Chinese diplomats have come to see climate change cooperation as low-hanging fruit </w:t>
      </w:r>
      <w:r w:rsidRPr="00AA0643">
        <w:rPr>
          <w:sz w:val="16"/>
        </w:rPr>
        <w:t xml:space="preserve">in an agenda otherwise brimming with strategic tension. From currency markets and competitive free trade groupings to maritime navigation and the rise of China’s military, the relationship does not lack for wicked problems. </w:t>
      </w:r>
      <w:r w:rsidRPr="00F435AB">
        <w:rPr>
          <w:rStyle w:val="StyleUnderline"/>
        </w:rPr>
        <w:t>Climate change used to be just another avenue for strategic posturing</w:t>
      </w:r>
      <w:r w:rsidRPr="00AA0643">
        <w:rPr>
          <w:sz w:val="16"/>
        </w:rPr>
        <w:t xml:space="preserve">, with China clinging to its status as a developing country with little culpability for the problem, and the U.S. justifying its inflexibility through China’s inaction. </w:t>
      </w:r>
      <w:r w:rsidRPr="00AA0643">
        <w:rPr>
          <w:rStyle w:val="StyleUnderline"/>
        </w:rPr>
        <w:t>Those</w:t>
      </w:r>
      <w:r w:rsidRPr="00AA0643">
        <w:rPr>
          <w:sz w:val="16"/>
        </w:rPr>
        <w:t xml:space="preserve"> </w:t>
      </w:r>
      <w:r w:rsidRPr="00AA0643">
        <w:rPr>
          <w:rStyle w:val="StyleUnderline"/>
        </w:rPr>
        <w:t>days have</w:t>
      </w:r>
      <w:r w:rsidRPr="00AA0643">
        <w:rPr>
          <w:sz w:val="16"/>
        </w:rPr>
        <w:t xml:space="preserve"> </w:t>
      </w:r>
      <w:r w:rsidRPr="00AA0643">
        <w:rPr>
          <w:rStyle w:val="StyleUnderline"/>
        </w:rPr>
        <w:t>passed</w:t>
      </w:r>
      <w:r w:rsidRPr="00AA0643">
        <w:rPr>
          <w:sz w:val="16"/>
        </w:rPr>
        <w:t xml:space="preserve">, at least for now. </w:t>
      </w:r>
      <w:r w:rsidRPr="00AA0643">
        <w:rPr>
          <w:rStyle w:val="StyleUnderline"/>
        </w:rPr>
        <w:t>Beijing</w:t>
      </w:r>
      <w:r w:rsidRPr="00AA0643">
        <w:rPr>
          <w:sz w:val="16"/>
        </w:rPr>
        <w:t xml:space="preserve"> </w:t>
      </w:r>
      <w:r w:rsidRPr="00AA0643">
        <w:rPr>
          <w:rStyle w:val="StyleUnderline"/>
        </w:rPr>
        <w:t>and Washington</w:t>
      </w:r>
      <w:r w:rsidRPr="00AA0643">
        <w:rPr>
          <w:sz w:val="16"/>
        </w:rPr>
        <w:t xml:space="preserve"> n</w:t>
      </w:r>
      <w:r w:rsidRPr="00AA0643">
        <w:rPr>
          <w:rStyle w:val="StyleUnderline"/>
        </w:rPr>
        <w:t xml:space="preserve">ow see opportunity in the climate problem, and view it as a </w:t>
      </w:r>
      <w:r w:rsidRPr="00AA0643">
        <w:rPr>
          <w:sz w:val="16"/>
        </w:rPr>
        <w:t>refreshingly</w:t>
      </w:r>
      <w:r w:rsidRPr="00AA0643">
        <w:rPr>
          <w:rStyle w:val="StyleUnderline"/>
        </w:rPr>
        <w:t xml:space="preserve"> non-zero sum game.</w:t>
      </w:r>
      <w:r w:rsidRPr="00AA0643">
        <w:rPr>
          <w:sz w:val="16"/>
        </w:rPr>
        <w:t xml:space="preserve"> </w:t>
      </w:r>
      <w:r w:rsidRPr="00AA0643">
        <w:rPr>
          <w:rStyle w:val="StyleUnderline"/>
        </w:rPr>
        <w:t xml:space="preserve">They recently formed and now </w:t>
      </w:r>
      <w:proofErr w:type="spellStart"/>
      <w:r w:rsidRPr="00AA0643">
        <w:rPr>
          <w:rStyle w:val="StyleUnderline"/>
        </w:rPr>
        <w:t>cofund</w:t>
      </w:r>
      <w:proofErr w:type="spellEnd"/>
      <w:r w:rsidRPr="00AA0643">
        <w:rPr>
          <w:rStyle w:val="StyleUnderline"/>
        </w:rPr>
        <w:t xml:space="preserve"> the</w:t>
      </w:r>
      <w:r w:rsidRPr="00AA0643">
        <w:rPr>
          <w:sz w:val="16"/>
        </w:rPr>
        <w:t xml:space="preserve"> U.S.-China </w:t>
      </w:r>
      <w:r w:rsidRPr="00AA0643">
        <w:rPr>
          <w:rStyle w:val="StyleUnderline"/>
        </w:rPr>
        <w:t>C</w:t>
      </w:r>
      <w:r w:rsidRPr="00AA0643">
        <w:rPr>
          <w:sz w:val="16"/>
        </w:rPr>
        <w:t xml:space="preserve">lean </w:t>
      </w:r>
      <w:r w:rsidRPr="00AA0643">
        <w:rPr>
          <w:rStyle w:val="StyleUnderline"/>
        </w:rPr>
        <w:t>E</w:t>
      </w:r>
      <w:r w:rsidRPr="00AA0643">
        <w:rPr>
          <w:sz w:val="16"/>
        </w:rPr>
        <w:t xml:space="preserve">nergy </w:t>
      </w:r>
      <w:r w:rsidRPr="00AA0643">
        <w:rPr>
          <w:rStyle w:val="StyleUnderline"/>
        </w:rPr>
        <w:t>R</w:t>
      </w:r>
      <w:r w:rsidRPr="00AA0643">
        <w:rPr>
          <w:sz w:val="16"/>
        </w:rPr>
        <w:t xml:space="preserve">esearch </w:t>
      </w:r>
      <w:r w:rsidRPr="00AA0643">
        <w:rPr>
          <w:rStyle w:val="StyleUnderline"/>
        </w:rPr>
        <w:t>C</w:t>
      </w:r>
      <w:r w:rsidRPr="00AA0643">
        <w:rPr>
          <w:sz w:val="16"/>
        </w:rPr>
        <w:t>enter,</w:t>
      </w:r>
      <w:r w:rsidRPr="00AA0643">
        <w:rPr>
          <w:rStyle w:val="StyleUnderline"/>
        </w:rPr>
        <w:t xml:space="preserve"> with a mandate extending through 2020, and are pursuing technical cooperation on issues from carbon capture and sequestration to sustainable urban infrastructure.</w:t>
      </w:r>
      <w:r w:rsidRPr="00AA0643">
        <w:rPr>
          <w:sz w:val="16"/>
        </w:rPr>
        <w:t xml:space="preserve"> </w:t>
      </w:r>
      <w:r w:rsidRPr="00AA0643">
        <w:rPr>
          <w:rStyle w:val="StyleUnderline"/>
        </w:rPr>
        <w:t xml:space="preserve">These </w:t>
      </w:r>
      <w:r w:rsidRPr="00AA0643">
        <w:rPr>
          <w:sz w:val="16"/>
        </w:rPr>
        <w:t xml:space="preserve">connections </w:t>
      </w:r>
      <w:r w:rsidRPr="00AA0643">
        <w:rPr>
          <w:rStyle w:val="StyleUnderline"/>
        </w:rPr>
        <w:t>feed into growing business ties</w:t>
      </w:r>
      <w:r w:rsidRPr="00AA0643">
        <w:rPr>
          <w:sz w:val="16"/>
        </w:rPr>
        <w:t xml:space="preserve">, manifested most publicly through the annual U.S.-China Clean Energy Forum. Such ties create incentives that are likely to keep climate cooperation from being a flash in the pan. Global Enablers and Implications </w:t>
      </w:r>
      <w:proofErr w:type="gramStart"/>
      <w:r w:rsidRPr="00AA0643">
        <w:rPr>
          <w:rStyle w:val="StyleUnderline"/>
        </w:rPr>
        <w:t>This</w:t>
      </w:r>
      <w:proofErr w:type="gramEnd"/>
      <w:r w:rsidRPr="00AA0643">
        <w:rPr>
          <w:rStyle w:val="StyleUnderline"/>
        </w:rPr>
        <w:t xml:space="preserve"> growing US-China alignment has accelerated because of changes in the direction of international climate change diplomacy. UN-centric approaches have</w:t>
      </w:r>
      <w:r w:rsidRPr="00AA0643">
        <w:rPr>
          <w:sz w:val="16"/>
        </w:rPr>
        <w:t xml:space="preserve"> largely </w:t>
      </w:r>
      <w:r w:rsidRPr="00AA0643">
        <w:rPr>
          <w:rStyle w:val="StyleUnderline"/>
        </w:rPr>
        <w:t>abandoned</w:t>
      </w:r>
      <w:r w:rsidRPr="00AA0643">
        <w:rPr>
          <w:sz w:val="16"/>
        </w:rPr>
        <w:t xml:space="preserve"> the holy grail of an </w:t>
      </w:r>
      <w:r w:rsidRPr="00AA0643">
        <w:rPr>
          <w:rStyle w:val="StyleUnderline"/>
        </w:rPr>
        <w:t>encompassing and “binding” global agreement t</w:t>
      </w:r>
      <w:r w:rsidRPr="00AA0643">
        <w:rPr>
          <w:sz w:val="16"/>
        </w:rPr>
        <w:t xml:space="preserve">hat covers an exhaustive range of climate issues. </w:t>
      </w:r>
      <w:r w:rsidRPr="00AA0643">
        <w:rPr>
          <w:rStyle w:val="StyleUnderline"/>
        </w:rPr>
        <w:t>Disaggregated and largely voluntary approaches now rule the day, which allows the U.S. and China to chart their own paths without feeling overly constrained or dictated to by international accords</w:t>
      </w:r>
      <w:r w:rsidRPr="00AA0643">
        <w:rPr>
          <w:sz w:val="16"/>
        </w:rPr>
        <w:t xml:space="preserve">. This shift also presents challenges. The US, China and their partners in Paris are searching for acceptable ways to transparently report and verify what emissions reductions are taking place where. This issue is taking on renewed urgency in the wake of China’s revelations that it underreported past coal consumption, and that it may resist including strong verification protocols in the Paris agreement. The U.S. insists upon enhanced international norms and practices around verification, which it sees as essential to prevent the approach of voluntary commitments from becoming a house of cards. The two countries' ability to extend their cooperation to this issue will help determine the Paris outcome. [ALSO: Obama Pressures China's Xi Jinping on Cybersecurity] </w:t>
      </w:r>
      <w:r w:rsidRPr="00AA0643">
        <w:rPr>
          <w:rStyle w:val="StyleUnderline"/>
        </w:rPr>
        <w:t>The U.S. and China can likewise drive efforts to lubricate the gears of global commerce and reduce barriers to cooperation in clean energy</w:t>
      </w:r>
      <w:r w:rsidRPr="00AA0643">
        <w:rPr>
          <w:sz w:val="16"/>
        </w:rPr>
        <w:t xml:space="preserve"> sectors. Complex intellectual property and trade regulation challenges currently keep clean energy trade from reaching its full potential. These hurdles will not disappear overnight, but Paris is an appropriate forum for developing strategies to address them. More fundamentally,</w:t>
      </w:r>
      <w:r w:rsidRPr="00AA0643">
        <w:rPr>
          <w:rStyle w:val="StyleUnderline"/>
        </w:rPr>
        <w:t xml:space="preserve"> </w:t>
      </w:r>
      <w:r w:rsidRPr="00AA0643">
        <w:rPr>
          <w:sz w:val="16"/>
        </w:rPr>
        <w:t xml:space="preserve">the U.S. and China are in a position to ensure that moves toward the flexible and voluntary do not devolve into reduced ambition and the shirking of loose commitments. </w:t>
      </w:r>
      <w:r w:rsidRPr="00AA0643">
        <w:rPr>
          <w:rStyle w:val="StyleUnderline"/>
        </w:rPr>
        <w:t>If these two economic and polluting behemoths show earnestness and ambition in Paris and beyond, the world is likely to follow.</w:t>
      </w:r>
    </w:p>
    <w:p w:rsidR="00F2720E" w:rsidRPr="003328C8" w:rsidRDefault="00F2720E" w:rsidP="00F2720E"/>
    <w:p w:rsidR="00F2720E" w:rsidRDefault="00F2720E" w:rsidP="00F2720E">
      <w:pPr>
        <w:pStyle w:val="Heading4"/>
      </w:pPr>
      <w:r>
        <w:t>US-China climate diplomacy will succeed—Joint Announcement proves</w:t>
      </w:r>
    </w:p>
    <w:p w:rsidR="00F2720E" w:rsidRDefault="00F2720E" w:rsidP="00F2720E">
      <w:proofErr w:type="spellStart"/>
      <w:r w:rsidRPr="00AC6065">
        <w:rPr>
          <w:rStyle w:val="Style13ptBold"/>
        </w:rPr>
        <w:t>Belis</w:t>
      </w:r>
      <w:proofErr w:type="spellEnd"/>
      <w:r w:rsidRPr="00AC6065">
        <w:rPr>
          <w:rStyle w:val="Style13ptBold"/>
        </w:rPr>
        <w:t xml:space="preserve"> et al 15</w:t>
      </w:r>
      <w:r>
        <w:t xml:space="preserve"> (David, Postdoctoral Research Fellow, LINES Leuven International and European Studies, Faculty of Social Sciences, KU Leuven (University of Leuven), “China, the United States and the European Union: Multiple Bilateralism and Prospects for a New Climate Change Diplomacy”, </w:t>
      </w:r>
      <w:r>
        <w:rPr>
          <w:i/>
        </w:rPr>
        <w:t xml:space="preserve">Carbon &amp; Climate </w:t>
      </w:r>
      <w:r w:rsidRPr="00AC6065">
        <w:t xml:space="preserve">Law Review, 9(3), p. 208-209) | </w:t>
      </w:r>
      <w:proofErr w:type="spellStart"/>
      <w:r w:rsidRPr="00AC6065">
        <w:t>js</w:t>
      </w:r>
      <w:proofErr w:type="spellEnd"/>
    </w:p>
    <w:p w:rsidR="00F2720E" w:rsidRPr="00AC6065" w:rsidRDefault="00F2720E" w:rsidP="00F2720E"/>
    <w:p w:rsidR="00F2720E" w:rsidRDefault="00F2720E" w:rsidP="00F2720E">
      <w:pPr>
        <w:rPr>
          <w:sz w:val="16"/>
        </w:rPr>
      </w:pPr>
      <w:r w:rsidRPr="00AC6065">
        <w:rPr>
          <w:rStyle w:val="StyleUnderline"/>
        </w:rPr>
        <w:t>The China-US accord has</w:t>
      </w:r>
      <w:r w:rsidRPr="00AC6065">
        <w:rPr>
          <w:sz w:val="16"/>
        </w:rPr>
        <w:t xml:space="preserve"> also </w:t>
      </w:r>
      <w:r w:rsidRPr="00AC6065">
        <w:rPr>
          <w:rStyle w:val="StyleUnderline"/>
        </w:rPr>
        <w:t>changed</w:t>
      </w:r>
      <w:r w:rsidRPr="00AC6065">
        <w:rPr>
          <w:sz w:val="16"/>
        </w:rPr>
        <w:t xml:space="preserve"> the </w:t>
      </w:r>
      <w:r w:rsidRPr="00AC6065">
        <w:rPr>
          <w:rStyle w:val="StyleUnderline"/>
        </w:rPr>
        <w:t>international dynamics</w:t>
      </w:r>
      <w:r w:rsidRPr="00AC6065">
        <w:rPr>
          <w:sz w:val="16"/>
        </w:rPr>
        <w:t xml:space="preserve">. First, </w:t>
      </w:r>
      <w:r w:rsidRPr="00AC6065">
        <w:rPr>
          <w:rStyle w:val="StyleUnderline"/>
        </w:rPr>
        <w:t>standing up with the U</w:t>
      </w:r>
      <w:r w:rsidRPr="00AC6065">
        <w:rPr>
          <w:sz w:val="16"/>
        </w:rPr>
        <w:t xml:space="preserve">nited </w:t>
      </w:r>
      <w:r w:rsidRPr="00AC6065">
        <w:rPr>
          <w:rStyle w:val="StyleUnderline"/>
        </w:rPr>
        <w:t>S</w:t>
      </w:r>
      <w:r w:rsidRPr="00AC6065">
        <w:rPr>
          <w:sz w:val="16"/>
        </w:rPr>
        <w:t xml:space="preserve">tates </w:t>
      </w:r>
      <w:r w:rsidRPr="00AC6065">
        <w:rPr>
          <w:rStyle w:val="StyleUnderline"/>
        </w:rPr>
        <w:t>signaled</w:t>
      </w:r>
      <w:r w:rsidRPr="00EE7B46">
        <w:rPr>
          <w:rStyle w:val="StyleUnderline"/>
        </w:rPr>
        <w:t xml:space="preserve"> </w:t>
      </w:r>
      <w:r w:rsidRPr="00AC6065">
        <w:rPr>
          <w:rStyle w:val="StyleUnderline"/>
        </w:rPr>
        <w:t>increasing Chinese willingness to play a visible international role on climate change</w:t>
      </w:r>
      <w:r w:rsidRPr="00AC6065">
        <w:rPr>
          <w:sz w:val="16"/>
        </w:rPr>
        <w:t xml:space="preserve">. 34 Also, the UNFCCC chief and the French climate envoy commented that the accord contributed to progress for Paris. 35 </w:t>
      </w:r>
      <w:proofErr w:type="spellStart"/>
      <w:r w:rsidRPr="00AC6065">
        <w:rPr>
          <w:sz w:val="16"/>
        </w:rPr>
        <w:t>Jairam</w:t>
      </w:r>
      <w:proofErr w:type="spellEnd"/>
      <w:r w:rsidRPr="00AC6065">
        <w:rPr>
          <w:sz w:val="16"/>
        </w:rPr>
        <w:t xml:space="preserve"> Ramesh, former environmental minister of India, said “</w:t>
      </w:r>
      <w:r w:rsidRPr="00AC6065">
        <w:rPr>
          <w:rStyle w:val="StyleUnderline"/>
        </w:rPr>
        <w:t>Obama and Xi broke the logjam</w:t>
      </w:r>
      <w:r w:rsidRPr="00AC6065">
        <w:rPr>
          <w:sz w:val="16"/>
        </w:rPr>
        <w:t>.” Noting that</w:t>
      </w:r>
      <w:r w:rsidRPr="00AC6065">
        <w:rPr>
          <w:rStyle w:val="StyleUnderline"/>
        </w:rPr>
        <w:t xml:space="preserve"> previously China had argued the developed countries were mostly responsible</w:t>
      </w:r>
      <w:r w:rsidRPr="00AC6065">
        <w:rPr>
          <w:sz w:val="16"/>
        </w:rPr>
        <w:t>, Ramesh said “this raises the bar for other nations.” 36</w:t>
      </w:r>
      <w:r w:rsidRPr="00AC6065">
        <w:rPr>
          <w:rStyle w:val="StyleUnderline"/>
        </w:rPr>
        <w:t xml:space="preserve">What has been called a “serious diplomatic breakthrough” </w:t>
      </w:r>
      <w:r w:rsidRPr="00AC6065">
        <w:rPr>
          <w:sz w:val="16"/>
        </w:rPr>
        <w:t>37</w:t>
      </w:r>
      <w:r w:rsidRPr="00AC6065">
        <w:rPr>
          <w:rStyle w:val="StyleUnderline"/>
        </w:rPr>
        <w:t xml:space="preserve"> is potentially consequential simply by the logic of international collective action. </w:t>
      </w:r>
      <w:r w:rsidRPr="00AC6065">
        <w:rPr>
          <w:sz w:val="16"/>
        </w:rPr>
        <w:t xml:space="preserve">Countries do not always like to acknowledge they are acting because of others, but </w:t>
      </w:r>
      <w:r w:rsidRPr="00AC6065">
        <w:rPr>
          <w:rStyle w:val="StyleUnderline"/>
        </w:rPr>
        <w:t xml:space="preserve">when the two largest emitters of GHGs seemed adrift regarding climate action, it was easy for others to temporize. Now that they are leaning forward </w:t>
      </w:r>
      <w:r w:rsidRPr="00AC6065">
        <w:rPr>
          <w:sz w:val="16"/>
        </w:rPr>
        <w:t xml:space="preserve">along with the EU and a few others, </w:t>
      </w:r>
      <w:r w:rsidRPr="00AC6065">
        <w:rPr>
          <w:rStyle w:val="StyleUnderline"/>
        </w:rPr>
        <w:t>the spotlight is on the rest</w:t>
      </w:r>
      <w:r w:rsidRPr="00AC6065">
        <w:rPr>
          <w:sz w:val="16"/>
        </w:rPr>
        <w:t xml:space="preserve">. In fact, in the Joint Announcement itself, </w:t>
      </w:r>
      <w:r w:rsidRPr="00AC6065">
        <w:rPr>
          <w:rStyle w:val="StyleUnderline"/>
        </w:rPr>
        <w:t>the</w:t>
      </w:r>
      <w:r w:rsidRPr="00EE7B46">
        <w:rPr>
          <w:rStyle w:val="StyleUnderline"/>
        </w:rPr>
        <w:t xml:space="preserve"> </w:t>
      </w:r>
      <w:r w:rsidRPr="00AC6065">
        <w:rPr>
          <w:rStyle w:val="StyleUnderline"/>
        </w:rPr>
        <w:t>two</w:t>
      </w:r>
      <w:r w:rsidRPr="00AC6065">
        <w:rPr>
          <w:sz w:val="16"/>
        </w:rPr>
        <w:t xml:space="preserve"> presidents acknowledged their </w:t>
      </w:r>
      <w:r w:rsidRPr="00AC6065">
        <w:rPr>
          <w:rStyle w:val="StyleUnderline"/>
        </w:rPr>
        <w:t>countries</w:t>
      </w:r>
      <w:r w:rsidRPr="00AC6065">
        <w:rPr>
          <w:sz w:val="16"/>
        </w:rPr>
        <w:t xml:space="preserve"> have an important role to play and </w:t>
      </w:r>
      <w:r w:rsidRPr="00AC6065">
        <w:rPr>
          <w:rStyle w:val="StyleUnderline"/>
        </w:rPr>
        <w:t xml:space="preserve">hope to “inject </w:t>
      </w:r>
      <w:r w:rsidRPr="00AC6065">
        <w:rPr>
          <w:rStyle w:val="StyleUnderline"/>
        </w:rPr>
        <w:lastRenderedPageBreak/>
        <w:t>momentum into the global climate negotiations and inspire other countries to join</w:t>
      </w:r>
      <w:r w:rsidRPr="00AC6065">
        <w:rPr>
          <w:sz w:val="16"/>
        </w:rPr>
        <w:t xml:space="preserve"> in coming forward with ambitious actions….” 38 In September, 2015, the two countries provided additional momentum </w:t>
      </w:r>
      <w:r w:rsidRPr="00AC6065">
        <w:rPr>
          <w:rStyle w:val="StyleUnderline"/>
        </w:rPr>
        <w:t>to the bilateral effort</w:t>
      </w:r>
      <w:r w:rsidRPr="00AC6065">
        <w:rPr>
          <w:sz w:val="16"/>
        </w:rPr>
        <w:t xml:space="preserve"> launched with the previous Joint Announcement. At a state visit by President Xi Jinping to the United States, President Xi and President Obama issued a joint presidential statement spelling out key actions they plan to take domestically to achieve the goals previously announced. </w:t>
      </w:r>
      <w:r w:rsidRPr="00AC6065">
        <w:rPr>
          <w:rStyle w:val="StyleUnderline"/>
        </w:rPr>
        <w:t xml:space="preserve">They also signaled </w:t>
      </w:r>
      <w:r w:rsidRPr="00AC6065">
        <w:rPr>
          <w:sz w:val="16"/>
        </w:rPr>
        <w:t xml:space="preserve">common ground for Paris, at least in general, on transparency, review of action and support, </w:t>
      </w:r>
      <w:r w:rsidRPr="00AC6065">
        <w:rPr>
          <w:rStyle w:val="StyleUnderline"/>
        </w:rPr>
        <w:t>the need for greater ambition over time</w:t>
      </w:r>
      <w:r w:rsidRPr="00AC6065">
        <w:rPr>
          <w:sz w:val="16"/>
        </w:rPr>
        <w:t xml:space="preserve">, the importance of adaptation, and funding for needs of developing countries. 39 In summary, </w:t>
      </w:r>
      <w:r w:rsidRPr="00AC6065">
        <w:rPr>
          <w:rStyle w:val="StyleUnderline"/>
        </w:rPr>
        <w:t>the US-China deal and its aftermath has opened the door for</w:t>
      </w:r>
      <w:r w:rsidRPr="00AC6065">
        <w:rPr>
          <w:sz w:val="16"/>
        </w:rPr>
        <w:t xml:space="preserve"> some (</w:t>
      </w:r>
      <w:r w:rsidRPr="00AC6065">
        <w:rPr>
          <w:rStyle w:val="StyleUnderline"/>
        </w:rPr>
        <w:t>cautious</w:t>
      </w:r>
      <w:r w:rsidRPr="00AC6065">
        <w:rPr>
          <w:sz w:val="16"/>
        </w:rPr>
        <w:t xml:space="preserve">) </w:t>
      </w:r>
      <w:r w:rsidRPr="00AC6065">
        <w:rPr>
          <w:rStyle w:val="StyleUnderline"/>
        </w:rPr>
        <w:t>optimism</w:t>
      </w:r>
      <w:r w:rsidRPr="00AC6065">
        <w:rPr>
          <w:sz w:val="16"/>
        </w:rPr>
        <w:t xml:space="preserve">. While expectations for the summit in Paris are generally low – or at least lower </w:t>
      </w:r>
      <w:proofErr w:type="spellStart"/>
      <w:proofErr w:type="gramStart"/>
      <w:r w:rsidRPr="00AC6065">
        <w:rPr>
          <w:sz w:val="16"/>
        </w:rPr>
        <w:t>han</w:t>
      </w:r>
      <w:proofErr w:type="spellEnd"/>
      <w:proofErr w:type="gramEnd"/>
      <w:r w:rsidRPr="00AC6065">
        <w:rPr>
          <w:sz w:val="16"/>
        </w:rPr>
        <w:t xml:space="preserve"> before Copenhagen – most observers agree that </w:t>
      </w:r>
      <w:r w:rsidRPr="00AC6065">
        <w:rPr>
          <w:rStyle w:val="StyleUnderline"/>
        </w:rPr>
        <w:t>some sort of multilateral agreement is within reach.</w:t>
      </w:r>
      <w:r w:rsidRPr="00AC6065">
        <w:rPr>
          <w:sz w:val="16"/>
        </w:rPr>
        <w:t xml:space="preserve"> Much depends on other developed and developing countries, of course, and the pledges that they bring to the table. The next section focuses on the relationship between China and the EU, the latter being one of the most ardent supporters of a global, legally binding agreement.</w:t>
      </w:r>
    </w:p>
    <w:p w:rsidR="00F2720E" w:rsidRDefault="00F2720E" w:rsidP="00F2720E">
      <w:pPr>
        <w:rPr>
          <w:sz w:val="16"/>
        </w:rPr>
      </w:pPr>
    </w:p>
    <w:p w:rsidR="00F2720E" w:rsidRDefault="00F2720E" w:rsidP="00F2720E">
      <w:pPr>
        <w:pStyle w:val="Heading4"/>
      </w:pPr>
      <w:r>
        <w:t>China says yes to international climate partnerships, but foreign funding and bottom-up lobbying is key—empirics prove</w:t>
      </w:r>
    </w:p>
    <w:p w:rsidR="00F2720E" w:rsidRDefault="00F2720E" w:rsidP="00F2720E">
      <w:proofErr w:type="spellStart"/>
      <w:r w:rsidRPr="00153BE6">
        <w:rPr>
          <w:rStyle w:val="Style13ptBold"/>
        </w:rPr>
        <w:t>Hofem</w:t>
      </w:r>
      <w:proofErr w:type="spellEnd"/>
      <w:r w:rsidRPr="00153BE6">
        <w:rPr>
          <w:rStyle w:val="Style13ptBold"/>
        </w:rPr>
        <w:t xml:space="preserve"> and </w:t>
      </w:r>
      <w:proofErr w:type="spellStart"/>
      <w:r w:rsidRPr="00153BE6">
        <w:rPr>
          <w:rStyle w:val="Style13ptBold"/>
        </w:rPr>
        <w:t>Heilmann</w:t>
      </w:r>
      <w:proofErr w:type="spellEnd"/>
      <w:r w:rsidRPr="00153BE6">
        <w:rPr>
          <w:rStyle w:val="Style13ptBold"/>
        </w:rPr>
        <w:t xml:space="preserve"> 13</w:t>
      </w:r>
      <w:r>
        <w:t xml:space="preserve"> (Andreas, member of the Research Group on the Political Economy of China at the University of Trier, and Sebastian, professor of Comparative Government at the University of Trier, “Bringing the Low-Carbon Agenda to China: A Study in Transnational Policy Diffusion”, </w:t>
      </w:r>
      <w:r>
        <w:rPr>
          <w:i/>
        </w:rPr>
        <w:t xml:space="preserve">Journal of Current Chinese </w:t>
      </w:r>
      <w:r w:rsidRPr="00153BE6">
        <w:rPr>
          <w:i/>
        </w:rPr>
        <w:t>Affairs</w:t>
      </w:r>
      <w:r>
        <w:rPr>
          <w:i/>
        </w:rPr>
        <w:t>,</w:t>
      </w:r>
      <w:r>
        <w:t xml:space="preserve"> 42(1), </w:t>
      </w:r>
      <w:r w:rsidRPr="00153BE6">
        <w:rPr>
          <w:i/>
        </w:rPr>
        <w:t>p</w:t>
      </w:r>
      <w:r>
        <w:t xml:space="preserve">. 208 – 211) | </w:t>
      </w:r>
      <w:proofErr w:type="spellStart"/>
      <w:r>
        <w:t>js</w:t>
      </w:r>
      <w:proofErr w:type="spellEnd"/>
    </w:p>
    <w:p w:rsidR="00F2720E" w:rsidRPr="00153BE6" w:rsidRDefault="00F2720E" w:rsidP="00F2720E"/>
    <w:p w:rsidR="00F2720E" w:rsidRDefault="00F2720E" w:rsidP="00F2720E">
      <w:pPr>
        <w:rPr>
          <w:sz w:val="16"/>
        </w:rPr>
      </w:pPr>
      <w:r w:rsidRPr="00153BE6">
        <w:rPr>
          <w:sz w:val="16"/>
        </w:rPr>
        <w:t xml:space="preserve">With regard to China’s LCE agenda, </w:t>
      </w:r>
      <w:r w:rsidRPr="00153BE6">
        <w:rPr>
          <w:rStyle w:val="StyleUnderline"/>
        </w:rPr>
        <w:t>the CASS-IUE and NDRCERI</w:t>
      </w:r>
      <w:r w:rsidRPr="00153BE6">
        <w:rPr>
          <w:sz w:val="16"/>
        </w:rPr>
        <w:t xml:space="preserve"> have been particularly prominent drivers of LC research and policy inputs. These institutes and the prominent scientists working in them have contributed heavily to LCE diffusion. They </w:t>
      </w:r>
      <w:r w:rsidRPr="00EE7B46">
        <w:rPr>
          <w:rStyle w:val="StyleUnderline"/>
        </w:rPr>
        <w:t>function</w:t>
      </w:r>
      <w:r w:rsidRPr="00153BE6">
        <w:rPr>
          <w:rStyle w:val="StyleUnderline"/>
        </w:rPr>
        <w:t xml:space="preserve"> not just as effective transmitters between transnational cooperation projects and the domestic bureaucracy, but also as pro-active policy entrepreneurs, directing intense efforts at persuasion toward reluctant NDRC administrators.</w:t>
      </w:r>
      <w:r w:rsidRPr="00153BE6">
        <w:rPr>
          <w:sz w:val="16"/>
        </w:rPr>
        <w:t xml:space="preserve"> </w:t>
      </w:r>
      <w:r w:rsidRPr="00153BE6">
        <w:rPr>
          <w:rStyle w:val="StyleUnderline"/>
        </w:rPr>
        <w:t>When the LCE agenda was first raised</w:t>
      </w:r>
      <w:r w:rsidRPr="00153BE6">
        <w:rPr>
          <w:sz w:val="16"/>
        </w:rPr>
        <w:t xml:space="preserve"> by British counterparts, the </w:t>
      </w:r>
      <w:r w:rsidRPr="00153BE6">
        <w:rPr>
          <w:rStyle w:val="StyleUnderline"/>
        </w:rPr>
        <w:t>NDRC</w:t>
      </w:r>
      <w:r w:rsidRPr="00153BE6">
        <w:rPr>
          <w:sz w:val="16"/>
        </w:rPr>
        <w:t xml:space="preserve"> </w:t>
      </w:r>
      <w:r w:rsidRPr="00153BE6">
        <w:rPr>
          <w:rStyle w:val="StyleUnderline"/>
        </w:rPr>
        <w:t>units</w:t>
      </w:r>
      <w:r w:rsidRPr="00153BE6">
        <w:rPr>
          <w:sz w:val="16"/>
        </w:rPr>
        <w:t xml:space="preserve"> that had to approve the cooperation </w:t>
      </w:r>
      <w:r w:rsidRPr="00153BE6">
        <w:rPr>
          <w:rStyle w:val="StyleUnderline"/>
        </w:rPr>
        <w:t xml:space="preserve">projects were </w:t>
      </w:r>
      <w:proofErr w:type="spellStart"/>
      <w:r w:rsidRPr="00153BE6">
        <w:rPr>
          <w:rStyle w:val="StyleUnderline"/>
        </w:rPr>
        <w:t>sceptical</w:t>
      </w:r>
      <w:proofErr w:type="spellEnd"/>
      <w:r w:rsidRPr="00153BE6">
        <w:rPr>
          <w:rStyle w:val="StyleUnderline"/>
        </w:rPr>
        <w:t xml:space="preserve"> because LCE was then still seen as a foreign-imposed concept that</w:t>
      </w:r>
      <w:r w:rsidRPr="00153BE6">
        <w:rPr>
          <w:sz w:val="16"/>
        </w:rPr>
        <w:t xml:space="preserve"> </w:t>
      </w:r>
      <w:r w:rsidRPr="00153BE6">
        <w:rPr>
          <w:rStyle w:val="StyleUnderline"/>
        </w:rPr>
        <w:t>could</w:t>
      </w:r>
      <w:r w:rsidRPr="00153BE6">
        <w:rPr>
          <w:sz w:val="16"/>
        </w:rPr>
        <w:t xml:space="preserve"> possibly </w:t>
      </w:r>
      <w:r w:rsidRPr="00153BE6">
        <w:rPr>
          <w:rStyle w:val="StyleUnderline"/>
        </w:rPr>
        <w:t>have detrimental effects on Chinese growth.</w:t>
      </w:r>
      <w:r w:rsidRPr="00153BE6">
        <w:rPr>
          <w:sz w:val="16"/>
        </w:rPr>
        <w:t xml:space="preserve"> </w:t>
      </w:r>
      <w:r w:rsidRPr="00153BE6">
        <w:rPr>
          <w:rStyle w:val="StyleUnderline"/>
        </w:rPr>
        <w:t>The feasibility</w:t>
      </w:r>
      <w:r w:rsidRPr="00153BE6">
        <w:rPr>
          <w:sz w:val="16"/>
        </w:rPr>
        <w:t xml:space="preserve"> of LCE development </w:t>
      </w:r>
      <w:r w:rsidRPr="00153BE6">
        <w:rPr>
          <w:rStyle w:val="StyleUnderline"/>
        </w:rPr>
        <w:t>was</w:t>
      </w:r>
      <w:r w:rsidRPr="00153BE6">
        <w:rPr>
          <w:sz w:val="16"/>
        </w:rPr>
        <w:t xml:space="preserve"> openly </w:t>
      </w:r>
      <w:r w:rsidRPr="00153BE6">
        <w:rPr>
          <w:rStyle w:val="StyleUnderline"/>
        </w:rPr>
        <w:t>called into question and foreign involvement</w:t>
      </w:r>
      <w:r w:rsidRPr="00153BE6">
        <w:rPr>
          <w:sz w:val="16"/>
        </w:rPr>
        <w:t xml:space="preserve"> in LC-oriented projects </w:t>
      </w:r>
      <w:r w:rsidRPr="00153BE6">
        <w:rPr>
          <w:rStyle w:val="StyleUnderline"/>
        </w:rPr>
        <w:t>was seen with suspicion</w:t>
      </w:r>
      <w:r w:rsidRPr="00153BE6">
        <w:rPr>
          <w:sz w:val="16"/>
        </w:rPr>
        <w:t xml:space="preserve">. Non-Chinese experts interviewed for this study suggested that NDRC </w:t>
      </w:r>
      <w:proofErr w:type="spellStart"/>
      <w:r w:rsidRPr="00153BE6">
        <w:rPr>
          <w:rStyle w:val="StyleUnderline"/>
        </w:rPr>
        <w:t>scepticism</w:t>
      </w:r>
      <w:proofErr w:type="spellEnd"/>
      <w:r w:rsidRPr="00153BE6">
        <w:rPr>
          <w:sz w:val="16"/>
        </w:rPr>
        <w:t xml:space="preserve"> </w:t>
      </w:r>
      <w:r w:rsidRPr="00153BE6">
        <w:rPr>
          <w:rStyle w:val="StyleUnderline"/>
        </w:rPr>
        <w:t>was only overcome when top leaders</w:t>
      </w:r>
      <w:r w:rsidRPr="00153BE6">
        <w:rPr>
          <w:sz w:val="16"/>
        </w:rPr>
        <w:t xml:space="preserve"> such as Hu Jintao </w:t>
      </w:r>
      <w:r w:rsidRPr="00153BE6">
        <w:rPr>
          <w:rStyle w:val="StyleUnderline"/>
        </w:rPr>
        <w:t>endorsed LCE</w:t>
      </w:r>
      <w:r w:rsidRPr="00153BE6">
        <w:rPr>
          <w:sz w:val="16"/>
        </w:rPr>
        <w:t xml:space="preserve"> as a novel approach to be explored in China (Interview SWN 2011; Interview JM 2011; Interview ZGY 2011). However, </w:t>
      </w:r>
      <w:r w:rsidRPr="00153BE6">
        <w:rPr>
          <w:rStyle w:val="StyleUnderline"/>
        </w:rPr>
        <w:t>domestic protagonists</w:t>
      </w:r>
      <w:r w:rsidRPr="00153BE6">
        <w:rPr>
          <w:sz w:val="16"/>
        </w:rPr>
        <w:t xml:space="preserve"> </w:t>
      </w:r>
      <w:r w:rsidRPr="00153BE6">
        <w:rPr>
          <w:rStyle w:val="StyleUnderline"/>
        </w:rPr>
        <w:t>involved in internal policy deliberations</w:t>
      </w:r>
      <w:r w:rsidRPr="00153BE6">
        <w:rPr>
          <w:sz w:val="16"/>
        </w:rPr>
        <w:t xml:space="preserve"> and </w:t>
      </w:r>
      <w:proofErr w:type="spellStart"/>
      <w:r w:rsidRPr="00153BE6">
        <w:rPr>
          <w:sz w:val="16"/>
        </w:rPr>
        <w:t>highlevel</w:t>
      </w:r>
      <w:proofErr w:type="spellEnd"/>
      <w:r w:rsidRPr="00153BE6">
        <w:rPr>
          <w:sz w:val="16"/>
        </w:rPr>
        <w:t xml:space="preserve"> government meetings </w:t>
      </w:r>
      <w:r w:rsidRPr="00153BE6">
        <w:rPr>
          <w:rStyle w:val="StyleUnderline"/>
        </w:rPr>
        <w:t>stressed the importance of “bottom-up” efforts at convincing senior leaders</w:t>
      </w:r>
      <w:r w:rsidRPr="00153BE6">
        <w:rPr>
          <w:sz w:val="16"/>
        </w:rPr>
        <w:t xml:space="preserve"> to drop their reservations about LCE strategies (Interview JKJ 2011; Interview JM 2011). Leadership endorsement clearly provided the window of opportunity, but policy entrepreneurs among research advisors made determined use of this window to increase the pressure on the administrative bodies that were responsible for approving and implementing LCE projects. Introducing LC pilot zones had already been considered by the NDRC in 2006. But </w:t>
      </w:r>
      <w:r w:rsidRPr="00153BE6">
        <w:rPr>
          <w:rStyle w:val="StyleUnderline"/>
        </w:rPr>
        <w:t>it was the year-long persuasion and lobbying activity by well-connected policy advisors from government-embedded research institutes</w:t>
      </w:r>
      <w:r w:rsidRPr="00153BE6">
        <w:rPr>
          <w:sz w:val="16"/>
        </w:rPr>
        <w:t xml:space="preserve"> (such as the NDRC-ERI and CASS-IUE) </w:t>
      </w:r>
      <w:r w:rsidRPr="00153BE6">
        <w:rPr>
          <w:rStyle w:val="StyleUnderline"/>
        </w:rPr>
        <w:t xml:space="preserve">that laid the groundwork for the eventual breakthrough and for the establishment of China’s first LCE pilot </w:t>
      </w:r>
      <w:r w:rsidRPr="00153BE6">
        <w:rPr>
          <w:sz w:val="16"/>
        </w:rPr>
        <w:t xml:space="preserve">(Interview JKJ 2011; Interview JM 2011; Chatham House et al. 2010). In order to trace and document the contribution of research institutes to LCE agenda-setting, it is important to open the NDRC “black Bringing the Low-Carbon Agenda to China 209 box” and take a closer look at the bureaucratic units that decide about and process LCE initiatives. The bureaucratic setting in Chinese climate policy underwent a decisive change in 2008 when the low-ranking NDRC Climate Office was upgraded to bureau level. NDRC bureaus are tasked with overseeing broad cross-departmental policy areas and therefore communicate directly with ministerial-level units. When the climate agenda was taken over by a bureau-level unit in the NDRC, LCE policy initiatives met with a much more receptive bureaucratic counterpart. </w:t>
      </w:r>
      <w:r w:rsidRPr="00153BE6">
        <w:rPr>
          <w:rStyle w:val="StyleUnderline"/>
        </w:rPr>
        <w:t xml:space="preserve">The new NDRC Climate Bureau was explicitly charged with further developing China’s efforts at mitigating climate change, coordinating domestic policies, ensuring compliance with international climate treaties, and supporting international cooperation. However, the authority of this newcomer body was hampered by a lack of autonomous policy authority and budgetary funds, </w:t>
      </w:r>
      <w:r w:rsidRPr="00153BE6">
        <w:rPr>
          <w:sz w:val="16"/>
        </w:rPr>
        <w:t xml:space="preserve">since almost all major policy issues relevant to climate change (such as energy production, energy conservation or emissions reductions) were already administered and occupied by other NDRC units. Therefore, </w:t>
      </w:r>
      <w:r w:rsidRPr="00EE7B46">
        <w:rPr>
          <w:rStyle w:val="StyleUnderline"/>
        </w:rPr>
        <w:t>initially</w:t>
      </w:r>
      <w:r w:rsidRPr="00153BE6">
        <w:rPr>
          <w:rStyle w:val="StyleUnderline"/>
        </w:rPr>
        <w:t xml:space="preserve">, the bureaucratic status and functions of the NDRC Climate Bureau were weak, its concrete influence on relevant policy areas insignificant. </w:t>
      </w:r>
      <w:r w:rsidRPr="00153BE6">
        <w:rPr>
          <w:sz w:val="16"/>
        </w:rPr>
        <w:t xml:space="preserve">In short, the fledgling NDRC Climate Bureau was in dire need of a domestic policy mission that would allow for more staff, more projects and more funds under its control. </w:t>
      </w:r>
      <w:r w:rsidRPr="00153BE6">
        <w:rPr>
          <w:rStyle w:val="StyleUnderline"/>
        </w:rPr>
        <w:t xml:space="preserve">When domestic research institutes proposed ambitious LCE policies and foreign institutions offered project funding, the officials in the NDRC Climate Bureau grasped the opportunity that happened to be in tune with the newly redefined task of international outreach and cooperation in climate research and policy. The critical link was provided by entrepreneurial researcher-advisors who were part of an epistemic community that included domestic administrators as well as foreign aid </w:t>
      </w:r>
      <w:proofErr w:type="spellStart"/>
      <w:r w:rsidRPr="00153BE6">
        <w:rPr>
          <w:rStyle w:val="StyleUnderline"/>
        </w:rPr>
        <w:t>programmes</w:t>
      </w:r>
      <w:proofErr w:type="spellEnd"/>
      <w:r w:rsidRPr="00153BE6">
        <w:rPr>
          <w:rStyle w:val="StyleUnderline"/>
        </w:rPr>
        <w:t>. Researchers</w:t>
      </w:r>
      <w:r w:rsidRPr="00153BE6">
        <w:rPr>
          <w:sz w:val="16"/>
        </w:rPr>
        <w:t xml:space="preserve"> from institutes such as the NDRC-ERI and CASS-IUE thus </w:t>
      </w:r>
      <w:r w:rsidRPr="00153BE6">
        <w:rPr>
          <w:rStyle w:val="StyleUnderline"/>
        </w:rPr>
        <w:t xml:space="preserve">not only established the connection between foreign funding and domestic bureaucracy, but also provided the Climate Bureau with policy inputs </w:t>
      </w:r>
      <w:r w:rsidRPr="00153BE6">
        <w:rPr>
          <w:sz w:val="16"/>
        </w:rPr>
        <w:t>that were</w:t>
      </w:r>
      <w:r w:rsidRPr="00153BE6">
        <w:rPr>
          <w:rStyle w:val="StyleUnderline"/>
        </w:rPr>
        <w:t xml:space="preserve"> based on transnational </w:t>
      </w:r>
      <w:r w:rsidRPr="00153BE6">
        <w:rPr>
          <w:rStyle w:val="StyleUnderline"/>
        </w:rPr>
        <w:lastRenderedPageBreak/>
        <w:t>exchanges and expertise</w:t>
      </w:r>
      <w:r w:rsidRPr="00153BE6">
        <w:rPr>
          <w:sz w:val="16"/>
        </w:rPr>
        <w:t xml:space="preserve">. When top-level attention to the climate change issue grew and the ambitious targets for emissions reduction in the 11th Five-Year Plan (2006–2010) were communicated as binding and unshakable, </w:t>
      </w:r>
      <w:r w:rsidRPr="00153BE6">
        <w:rPr>
          <w:rStyle w:val="StyleUnderline"/>
        </w:rPr>
        <w:t>research advisors marketed the LCE agenda as a comprehensive policy vision.</w:t>
      </w:r>
      <w:r w:rsidRPr="00153BE6">
        <w:rPr>
          <w:sz w:val="16"/>
        </w:rPr>
        <w:t xml:space="preserve"> In a joint proposal, </w:t>
      </w:r>
      <w:r w:rsidRPr="00153BE6">
        <w:rPr>
          <w:rStyle w:val="StyleUnderline"/>
        </w:rPr>
        <w:t>Chinese climate researchers and their foreign counter</w:t>
      </w:r>
      <w:r w:rsidRPr="00153BE6">
        <w:rPr>
          <w:sz w:val="16"/>
        </w:rPr>
        <w:t xml:space="preserve">- </w:t>
      </w:r>
      <w:r w:rsidRPr="00153BE6">
        <w:rPr>
          <w:rStyle w:val="StyleUnderline"/>
        </w:rPr>
        <w:t>parts and funders suggested establishing one or more LCE Experimental Zones.</w:t>
      </w:r>
      <w:r w:rsidRPr="00153BE6">
        <w:rPr>
          <w:sz w:val="16"/>
        </w:rPr>
        <w:t xml:space="preserve"> </w:t>
      </w:r>
      <w:r w:rsidRPr="00153BE6">
        <w:rPr>
          <w:rStyle w:val="StyleUnderline"/>
        </w:rPr>
        <w:t>This</w:t>
      </w:r>
      <w:r w:rsidRPr="00153BE6">
        <w:rPr>
          <w:sz w:val="16"/>
        </w:rPr>
        <w:t xml:space="preserve"> proposal </w:t>
      </w:r>
      <w:r w:rsidRPr="00153BE6">
        <w:rPr>
          <w:rStyle w:val="StyleUnderline"/>
        </w:rPr>
        <w:t>gave the NDRC Climate Bureau</w:t>
      </w:r>
      <w:r w:rsidRPr="00153BE6">
        <w:rPr>
          <w:sz w:val="16"/>
        </w:rPr>
        <w:t xml:space="preserve"> – which was desperately seeking to broaden its mission and authority – </w:t>
      </w:r>
      <w:r w:rsidRPr="00153BE6">
        <w:rPr>
          <w:rStyle w:val="StyleUnderline"/>
        </w:rPr>
        <w:t xml:space="preserve">a perfect opportunity </w:t>
      </w:r>
      <w:r w:rsidRPr="00153BE6">
        <w:rPr>
          <w:sz w:val="16"/>
        </w:rPr>
        <w:t xml:space="preserve">at the perfect time </w:t>
      </w:r>
      <w:r w:rsidRPr="00153BE6">
        <w:rPr>
          <w:rStyle w:val="StyleUnderline"/>
        </w:rPr>
        <w:t xml:space="preserve">to raise its domestic status by launching and coordinating a major new policy </w:t>
      </w:r>
      <w:proofErr w:type="spellStart"/>
      <w:r w:rsidRPr="00153BE6">
        <w:rPr>
          <w:rStyle w:val="StyleUnderline"/>
        </w:rPr>
        <w:t>programme</w:t>
      </w:r>
      <w:proofErr w:type="spellEnd"/>
      <w:r w:rsidRPr="00153BE6">
        <w:rPr>
          <w:rStyle w:val="StyleUnderline"/>
        </w:rPr>
        <w:t xml:space="preserve">. </w:t>
      </w:r>
      <w:r w:rsidRPr="00153BE6">
        <w:rPr>
          <w:sz w:val="16"/>
        </w:rPr>
        <w:t xml:space="preserve">In effect, the NDRC Climate Bureau moved to occupy its own policy domain </w:t>
      </w:r>
      <w:r w:rsidRPr="00153BE6">
        <w:rPr>
          <w:rStyle w:val="StyleUnderline"/>
        </w:rPr>
        <w:t xml:space="preserve">with the help of the </w:t>
      </w:r>
      <w:r w:rsidRPr="00153BE6">
        <w:rPr>
          <w:sz w:val="16"/>
        </w:rPr>
        <w:t xml:space="preserve">Chinese and </w:t>
      </w:r>
      <w:r w:rsidRPr="00153BE6">
        <w:rPr>
          <w:rStyle w:val="StyleUnderline"/>
        </w:rPr>
        <w:t>transnational LCE research community</w:t>
      </w:r>
      <w:r w:rsidRPr="00153BE6">
        <w:rPr>
          <w:sz w:val="16"/>
        </w:rPr>
        <w:t xml:space="preserve"> (Interview JZL 2011). </w:t>
      </w:r>
      <w:r w:rsidRPr="00153BE6">
        <w:rPr>
          <w:rStyle w:val="StyleUnderline"/>
        </w:rPr>
        <w:t>Funding provided by international cooperating units such as the British SPF paved the way for establishing explorative small-scale LC pilot projects</w:t>
      </w:r>
      <w:r w:rsidRPr="00153BE6">
        <w:rPr>
          <w:sz w:val="16"/>
        </w:rPr>
        <w:t xml:space="preserve">. Policy advisors from national research institutes outside the government bureaucracy were again crucial in the stage of project initiation (Interview JM 2011). The NDRC-ERI and CASS-IUE assessed and suggested to the NDRC several cities as potential pilot sites. Strikingly, the final selection of Jilin Municipality as the first pilot site was based on personal connections that a group of researchers had built with the local mayor. When Jilin’s mayor took part in a training course at the Central Party School in Beijing, several LCE researchers persuaded him to host the pilot project in his jurisdiction. The NDRC-ERI and CASSIUE, in close collaboration with E3G and Chatham House, then proceeded to work out a “Low Carbon Roadmap” that was designed to transform Jilin’s economic, transport and energy structure with the aim of moving toward an LCE. </w:t>
      </w:r>
      <w:r w:rsidRPr="00153BE6">
        <w:rPr>
          <w:rStyle w:val="StyleUnderline"/>
        </w:rPr>
        <w:t>The Jilin cooperation project reveals how common interests and joint initiatives by domestic and foreign actors facilitated transnational, cooperative agenda-building.</w:t>
      </w:r>
      <w:r w:rsidRPr="00153BE6">
        <w:rPr>
          <w:sz w:val="16"/>
        </w:rPr>
        <w:t xml:space="preserve"> For </w:t>
      </w:r>
      <w:r w:rsidRPr="00153BE6">
        <w:rPr>
          <w:rStyle w:val="StyleUnderline"/>
        </w:rPr>
        <w:t>the local government</w:t>
      </w:r>
      <w:r w:rsidRPr="00153BE6">
        <w:rPr>
          <w:sz w:val="16"/>
        </w:rPr>
        <w:t xml:space="preserve">, the cooperation project presented a valuable opportunity: It </w:t>
      </w:r>
      <w:r w:rsidRPr="00153BE6">
        <w:rPr>
          <w:rStyle w:val="StyleUnderline"/>
        </w:rPr>
        <w:t xml:space="preserve">could tap into foreign funding with the hope of identifying new local development potential and raising the status of the municipal leadership in the eyes of the central government. </w:t>
      </w:r>
      <w:r w:rsidRPr="00153BE6">
        <w:rPr>
          <w:sz w:val="16"/>
        </w:rPr>
        <w:t xml:space="preserve">NDRC attention allowed the Jilin government to secure political and financial support for major policy changes. </w:t>
      </w:r>
      <w:r w:rsidRPr="00153BE6">
        <w:rPr>
          <w:rStyle w:val="StyleUnderline"/>
        </w:rPr>
        <w:t xml:space="preserve">Since the success </w:t>
      </w:r>
      <w:r w:rsidRPr="00153BE6">
        <w:rPr>
          <w:sz w:val="16"/>
        </w:rPr>
        <w:t xml:space="preserve">or failure </w:t>
      </w:r>
      <w:r w:rsidRPr="00153BE6">
        <w:rPr>
          <w:rStyle w:val="StyleUnderline"/>
        </w:rPr>
        <w:t>of</w:t>
      </w:r>
      <w:r w:rsidRPr="00153BE6">
        <w:rPr>
          <w:sz w:val="16"/>
        </w:rPr>
        <w:t xml:space="preserve"> </w:t>
      </w:r>
      <w:r w:rsidRPr="00153BE6">
        <w:rPr>
          <w:rStyle w:val="StyleUnderline"/>
        </w:rPr>
        <w:t>the</w:t>
      </w:r>
      <w:r w:rsidRPr="00153BE6">
        <w:rPr>
          <w:sz w:val="16"/>
        </w:rPr>
        <w:t xml:space="preserve"> local pilot </w:t>
      </w:r>
      <w:r w:rsidRPr="00153BE6">
        <w:rPr>
          <w:rStyle w:val="StyleUnderline"/>
        </w:rPr>
        <w:t>project was uncertain</w:t>
      </w:r>
      <w:r w:rsidRPr="00153BE6">
        <w:rPr>
          <w:sz w:val="16"/>
        </w:rPr>
        <w:t xml:space="preserve">, </w:t>
      </w:r>
      <w:r w:rsidRPr="00153BE6">
        <w:rPr>
          <w:rStyle w:val="StyleUnderline"/>
        </w:rPr>
        <w:t>the</w:t>
      </w:r>
      <w:r w:rsidRPr="00153BE6">
        <w:rPr>
          <w:sz w:val="16"/>
        </w:rPr>
        <w:t xml:space="preserve"> NDRC Climate </w:t>
      </w:r>
      <w:r w:rsidRPr="00153BE6">
        <w:rPr>
          <w:rStyle w:val="StyleUnderline"/>
        </w:rPr>
        <w:t>Bureau’s officials found themselves</w:t>
      </w:r>
      <w:r w:rsidRPr="00153BE6">
        <w:rPr>
          <w:sz w:val="16"/>
        </w:rPr>
        <w:t xml:space="preserve"> in the comfortable position of being </w:t>
      </w:r>
      <w:r w:rsidRPr="00153BE6">
        <w:rPr>
          <w:rStyle w:val="StyleUnderline"/>
        </w:rPr>
        <w:t>able to take a wait-and-see attitude, while project funding and implementation was in the hands of external actors who would have to bear the blame if the project went wrong.</w:t>
      </w:r>
      <w:r w:rsidRPr="00153BE6">
        <w:rPr>
          <w:sz w:val="16"/>
        </w:rPr>
        <w:t xml:space="preserve"> For the freshly established Climate Bureau, </w:t>
      </w:r>
      <w:r w:rsidRPr="00153BE6">
        <w:rPr>
          <w:rStyle w:val="StyleUnderline"/>
        </w:rPr>
        <w:t>financial and political risks were thus minimized. When the first positive results became visible,</w:t>
      </w:r>
      <w:r w:rsidRPr="00153BE6">
        <w:rPr>
          <w:sz w:val="16"/>
        </w:rPr>
        <w:t xml:space="preserve"> </w:t>
      </w:r>
      <w:r w:rsidRPr="00153BE6">
        <w:rPr>
          <w:rStyle w:val="StyleUnderline"/>
        </w:rPr>
        <w:t>the Bureau claimed the credit</w:t>
      </w:r>
      <w:r w:rsidRPr="00153BE6">
        <w:rPr>
          <w:sz w:val="16"/>
        </w:rPr>
        <w:t xml:space="preserve"> for running successful pilot </w:t>
      </w:r>
      <w:proofErr w:type="spellStart"/>
      <w:r w:rsidRPr="00153BE6">
        <w:rPr>
          <w:sz w:val="16"/>
        </w:rPr>
        <w:t>programmes</w:t>
      </w:r>
      <w:proofErr w:type="spellEnd"/>
      <w:r w:rsidRPr="00153BE6">
        <w:rPr>
          <w:sz w:val="16"/>
        </w:rPr>
        <w:t>, endorsed Jilin as an “LC Model Bringing the Low-Carbon Agenda to China 211 Zone” (</w:t>
      </w:r>
      <w:proofErr w:type="spellStart"/>
      <w:r w:rsidRPr="00153BE6">
        <w:rPr>
          <w:sz w:val="16"/>
        </w:rPr>
        <w:t>վ</w:t>
      </w:r>
      <w:r w:rsidRPr="00153BE6">
        <w:rPr>
          <w:rFonts w:ascii="Microsoft YaHei" w:eastAsia="Microsoft YaHei" w:hAnsi="Microsoft YaHei" w:cs="Microsoft YaHei" w:hint="eastAsia"/>
          <w:sz w:val="16"/>
        </w:rPr>
        <w:t>⻣㓿</w:t>
      </w:r>
      <w:proofErr w:type="spellEnd"/>
      <w:r w:rsidRPr="00153BE6">
        <w:rPr>
          <w:rFonts w:ascii="Cambria Math" w:hAnsi="Cambria Math" w:cs="Cambria Math"/>
          <w:sz w:val="16"/>
        </w:rPr>
        <w:t>⍾</w:t>
      </w:r>
      <w:r w:rsidRPr="00153BE6">
        <w:rPr>
          <w:rFonts w:ascii="Microsoft YaHei" w:eastAsia="Microsoft YaHei" w:hAnsi="Microsoft YaHei" w:cs="Microsoft YaHei" w:hint="eastAsia"/>
          <w:sz w:val="16"/>
        </w:rPr>
        <w:t>⽪㤳</w:t>
      </w:r>
      <w:r w:rsidRPr="00153BE6">
        <w:rPr>
          <w:rFonts w:ascii="Nirmala UI" w:hAnsi="Nirmala UI" w:cs="Nirmala UI"/>
          <w:sz w:val="16"/>
        </w:rPr>
        <w:t>४</w:t>
      </w:r>
      <w:r w:rsidRPr="00153BE6">
        <w:rPr>
          <w:sz w:val="16"/>
        </w:rPr>
        <w:t xml:space="preserve">, </w:t>
      </w:r>
      <w:proofErr w:type="spellStart"/>
      <w:r w:rsidRPr="00153BE6">
        <w:rPr>
          <w:sz w:val="16"/>
        </w:rPr>
        <w:t>Ditan</w:t>
      </w:r>
      <w:proofErr w:type="spellEnd"/>
      <w:r w:rsidRPr="00153BE6">
        <w:rPr>
          <w:sz w:val="16"/>
        </w:rPr>
        <w:t xml:space="preserve"> </w:t>
      </w:r>
      <w:proofErr w:type="spellStart"/>
      <w:r w:rsidRPr="00153BE6">
        <w:rPr>
          <w:sz w:val="16"/>
        </w:rPr>
        <w:t>jingji</w:t>
      </w:r>
      <w:proofErr w:type="spellEnd"/>
      <w:r w:rsidRPr="00153BE6">
        <w:rPr>
          <w:sz w:val="16"/>
        </w:rPr>
        <w:t xml:space="preserve"> </w:t>
      </w:r>
      <w:proofErr w:type="spellStart"/>
      <w:r w:rsidRPr="00153BE6">
        <w:rPr>
          <w:sz w:val="16"/>
        </w:rPr>
        <w:t>shifanqu</w:t>
      </w:r>
      <w:proofErr w:type="spellEnd"/>
      <w:r w:rsidRPr="00153BE6">
        <w:rPr>
          <w:sz w:val="16"/>
        </w:rPr>
        <w:t xml:space="preserve">), and approved the establishment of further pilot zones in other regions (Zhu 2009). </w:t>
      </w:r>
      <w:r w:rsidRPr="00EE7B46">
        <w:rPr>
          <w:rStyle w:val="StyleUnderline"/>
        </w:rPr>
        <w:t>The</w:t>
      </w:r>
      <w:r w:rsidRPr="00153BE6">
        <w:rPr>
          <w:rStyle w:val="StyleUnderline"/>
        </w:rPr>
        <w:t xml:space="preserve"> LC pilot </w:t>
      </w:r>
      <w:proofErr w:type="spellStart"/>
      <w:r w:rsidRPr="00153BE6">
        <w:rPr>
          <w:rStyle w:val="StyleUnderline"/>
        </w:rPr>
        <w:t>programme</w:t>
      </w:r>
      <w:proofErr w:type="spellEnd"/>
      <w:r w:rsidRPr="00153BE6">
        <w:rPr>
          <w:rStyle w:val="StyleUnderline"/>
        </w:rPr>
        <w:t xml:space="preserve"> proved to be valuable political capital for both the NDRC Climate Bureau and the Jilin mayor: The State Council Cabinet praised Jilin as a national model for pursuing innovative LCE development</w:t>
      </w:r>
      <w:r w:rsidRPr="00153BE6">
        <w:rPr>
          <w:sz w:val="16"/>
        </w:rPr>
        <w:t xml:space="preserve"> (Zhou 2009).</w:t>
      </w:r>
    </w:p>
    <w:p w:rsidR="00F2720E" w:rsidRDefault="00F2720E" w:rsidP="00F2720E">
      <w:pPr>
        <w:rPr>
          <w:sz w:val="16"/>
        </w:rPr>
      </w:pPr>
    </w:p>
    <w:p w:rsidR="00F2720E" w:rsidRDefault="00F2720E" w:rsidP="00F2720E">
      <w:pPr>
        <w:pStyle w:val="Heading4"/>
      </w:pPr>
      <w:r>
        <w:t>US-China climate negotiations succeed—common goals supersede differences—empirics prove</w:t>
      </w:r>
    </w:p>
    <w:p w:rsidR="00F2720E" w:rsidRDefault="00F2720E" w:rsidP="00F2720E">
      <w:r w:rsidRPr="006D7C0D">
        <w:rPr>
          <w:rStyle w:val="Style13ptBold"/>
        </w:rPr>
        <w:t xml:space="preserve">Friedman 15 </w:t>
      </w:r>
      <w:r w:rsidRPr="006D7C0D">
        <w:t>(Lisa, E&amp;E reporter, “U.S. and China -- team players so far in climate talks</w:t>
      </w:r>
      <w:r>
        <w:t xml:space="preserve">”, </w:t>
      </w:r>
      <w:r>
        <w:rPr>
          <w:i/>
        </w:rPr>
        <w:t>E&amp;E Publishing</w:t>
      </w:r>
      <w:r>
        <w:t xml:space="preserve">, </w:t>
      </w:r>
      <w:hyperlink r:id="rId50" w:history="1">
        <w:r w:rsidRPr="003E06C5">
          <w:rPr>
            <w:rStyle w:val="Hyperlink"/>
          </w:rPr>
          <w:t>http://www.eenews.net/stories/1060028726</w:t>
        </w:r>
      </w:hyperlink>
      <w:r>
        <w:t xml:space="preserve">) | </w:t>
      </w:r>
      <w:proofErr w:type="spellStart"/>
      <w:r>
        <w:t>js</w:t>
      </w:r>
      <w:proofErr w:type="spellEnd"/>
    </w:p>
    <w:p w:rsidR="00F2720E" w:rsidRPr="006D7C0D" w:rsidRDefault="00F2720E" w:rsidP="00F2720E"/>
    <w:p w:rsidR="00F2720E" w:rsidRPr="006D7C0D" w:rsidRDefault="00F2720E" w:rsidP="00F2720E">
      <w:pPr>
        <w:rPr>
          <w:sz w:val="16"/>
        </w:rPr>
      </w:pPr>
      <w:r w:rsidRPr="006D7C0D">
        <w:rPr>
          <w:sz w:val="16"/>
        </w:rPr>
        <w:t xml:space="preserve">LE BOURGET, France -- </w:t>
      </w:r>
      <w:r w:rsidRPr="006D7C0D">
        <w:rPr>
          <w:rStyle w:val="StyleUnderline"/>
        </w:rPr>
        <w:t>The U</w:t>
      </w:r>
      <w:r w:rsidRPr="006D7C0D">
        <w:rPr>
          <w:sz w:val="16"/>
        </w:rPr>
        <w:t xml:space="preserve">nited </w:t>
      </w:r>
      <w:r w:rsidRPr="006D7C0D">
        <w:rPr>
          <w:rStyle w:val="StyleUnderline"/>
        </w:rPr>
        <w:t>S</w:t>
      </w:r>
      <w:r w:rsidRPr="006D7C0D">
        <w:rPr>
          <w:sz w:val="16"/>
        </w:rPr>
        <w:t xml:space="preserve">tates </w:t>
      </w:r>
      <w:r w:rsidRPr="006D7C0D">
        <w:rPr>
          <w:rStyle w:val="StyleUnderline"/>
        </w:rPr>
        <w:t xml:space="preserve">and China appear joined at the hip during U.N. global warming negotiations </w:t>
      </w:r>
      <w:r w:rsidRPr="006D7C0D">
        <w:rPr>
          <w:sz w:val="16"/>
        </w:rPr>
        <w:t xml:space="preserve">here, at least on the surface. President Obama's first official climate meeting yesterday was with Chinese President Xi Jinping. </w:t>
      </w:r>
      <w:r w:rsidRPr="006D7C0D">
        <w:rPr>
          <w:rStyle w:val="StyleUnderline"/>
        </w:rPr>
        <w:t xml:space="preserve">The leaders of the world's two largest greenhouse-gas-emitting nations touted two previous joint emissions deals, </w:t>
      </w:r>
      <w:r w:rsidRPr="006D7C0D">
        <w:rPr>
          <w:sz w:val="16"/>
        </w:rPr>
        <w:t>gave nearly back-to-back speeches on</w:t>
      </w:r>
      <w:r w:rsidRPr="006D7C0D">
        <w:rPr>
          <w:rStyle w:val="StyleUnderline"/>
        </w:rPr>
        <w:t xml:space="preserve"> the urgency of tackling the climate threat and </w:t>
      </w:r>
      <w:r w:rsidRPr="006D7C0D">
        <w:rPr>
          <w:sz w:val="16"/>
        </w:rPr>
        <w:t>together</w:t>
      </w:r>
      <w:r w:rsidRPr="006D7C0D">
        <w:rPr>
          <w:rStyle w:val="StyleUnderline"/>
        </w:rPr>
        <w:t xml:space="preserve"> </w:t>
      </w:r>
      <w:r w:rsidRPr="006D7C0D">
        <w:rPr>
          <w:sz w:val="16"/>
        </w:rPr>
        <w:t>issued a statement of</w:t>
      </w:r>
      <w:r w:rsidRPr="006D7C0D">
        <w:rPr>
          <w:rStyle w:val="StyleUnderline"/>
        </w:rPr>
        <w:t xml:space="preserve"> support for an ambitious global accord. </w:t>
      </w:r>
      <w:r w:rsidRPr="006D7C0D">
        <w:rPr>
          <w:sz w:val="16"/>
        </w:rPr>
        <w:t xml:space="preserve">Even their pavilions, shiny public relations booths where countries show off their clean energy work, stand practically side by side. They are separated, fittingly, by that of Mexico -- a country with a reputation at the climate talks for building bridges between developed and developing nations. SPECIAL SERIES Paris Climate Talks Logo Paris Climate Talks provides in-depth coverage of the 21st U.N. summit to forge a new global agreement to reduce carbon dioxide emissions. Visit the special report. "I think there is no climate solution without the biggest emitters working together," said Li </w:t>
      </w:r>
      <w:proofErr w:type="spellStart"/>
      <w:r w:rsidRPr="006D7C0D">
        <w:rPr>
          <w:sz w:val="16"/>
        </w:rPr>
        <w:t>Shou</w:t>
      </w:r>
      <w:proofErr w:type="spellEnd"/>
      <w:r w:rsidRPr="006D7C0D">
        <w:rPr>
          <w:sz w:val="16"/>
        </w:rPr>
        <w:t xml:space="preserve"> of Greenpeace China. But </w:t>
      </w:r>
      <w:r w:rsidRPr="006D7C0D">
        <w:rPr>
          <w:rStyle w:val="StyleUnderline"/>
        </w:rPr>
        <w:t>behind the photo ops</w:t>
      </w:r>
      <w:r w:rsidRPr="006D7C0D">
        <w:rPr>
          <w:sz w:val="16"/>
        </w:rPr>
        <w:t>, observers say,</w:t>
      </w:r>
      <w:r w:rsidRPr="006D7C0D">
        <w:rPr>
          <w:rStyle w:val="StyleUnderline"/>
        </w:rPr>
        <w:t xml:space="preserve"> lies a still-deep uncertainty about how the U.S.-China relationship will play out this week as nations struggle for a new international agreement. "The question is how strong the alignment between the U.S. and China gets reflected in a broad agreement</w:t>
      </w:r>
      <w:r w:rsidRPr="006D7C0D">
        <w:rPr>
          <w:sz w:val="16"/>
        </w:rPr>
        <w:t xml:space="preserve"> among 190 nations," said Elliot </w:t>
      </w:r>
      <w:proofErr w:type="spellStart"/>
      <w:r w:rsidRPr="006D7C0D">
        <w:rPr>
          <w:sz w:val="16"/>
        </w:rPr>
        <w:t>Diringer</w:t>
      </w:r>
      <w:proofErr w:type="spellEnd"/>
      <w:r w:rsidRPr="006D7C0D">
        <w:rPr>
          <w:sz w:val="16"/>
        </w:rPr>
        <w:t>, executive vice president of the Center for Climate and Energy Solutions. "</w:t>
      </w:r>
      <w:r w:rsidRPr="006D7C0D">
        <w:rPr>
          <w:rStyle w:val="StyleUnderline"/>
        </w:rPr>
        <w:t xml:space="preserve">They don't see eye to eye on every issue, so there's still things that need to be worked out between them," </w:t>
      </w:r>
      <w:r w:rsidRPr="006D7C0D">
        <w:rPr>
          <w:sz w:val="16"/>
        </w:rPr>
        <w:t xml:space="preserve">he added. Some of the concern comes from the political whiplash many U.S. officials said they felt at last year's U.N. talks in Lima, Peru. Though it was held just a month after the announcement of a much-heralded agreement between the two countries, China took as hard a line as ever during the actual negotiations. One diplomat described China as "playing both sides of the street." Working from prior agreements </w:t>
      </w:r>
      <w:proofErr w:type="spellStart"/>
      <w:r w:rsidRPr="006D7C0D">
        <w:rPr>
          <w:sz w:val="16"/>
        </w:rPr>
        <w:t>Frenemies</w:t>
      </w:r>
      <w:proofErr w:type="spellEnd"/>
      <w:r w:rsidRPr="006D7C0D">
        <w:rPr>
          <w:sz w:val="16"/>
        </w:rPr>
        <w:t xml:space="preserve"> at best</w:t>
      </w:r>
      <w:r w:rsidRPr="006D7C0D">
        <w:rPr>
          <w:rStyle w:val="StyleUnderline"/>
        </w:rPr>
        <w:t>, U.S. and Chinese officials both say climate change is a bright spot in an alliance divided over currency manipulation, cyberattacks and the S</w:t>
      </w:r>
      <w:r w:rsidRPr="006D7C0D">
        <w:rPr>
          <w:sz w:val="16"/>
        </w:rPr>
        <w:t xml:space="preserve">outh </w:t>
      </w:r>
      <w:r w:rsidRPr="006D7C0D">
        <w:rPr>
          <w:rStyle w:val="StyleUnderline"/>
        </w:rPr>
        <w:t>C</w:t>
      </w:r>
      <w:r w:rsidRPr="006D7C0D">
        <w:rPr>
          <w:sz w:val="16"/>
        </w:rPr>
        <w:t>hina</w:t>
      </w:r>
      <w:r w:rsidRPr="006D7C0D">
        <w:rPr>
          <w:rStyle w:val="StyleUnderline"/>
        </w:rPr>
        <w:t xml:space="preserve"> S</w:t>
      </w:r>
      <w:r w:rsidRPr="006D7C0D">
        <w:rPr>
          <w:sz w:val="16"/>
        </w:rPr>
        <w:t xml:space="preserve">ea. </w:t>
      </w:r>
      <w:r w:rsidRPr="006D7C0D">
        <w:rPr>
          <w:rStyle w:val="StyleUnderline"/>
        </w:rPr>
        <w:t>They have now struck two</w:t>
      </w:r>
      <w:r w:rsidRPr="006D7C0D">
        <w:rPr>
          <w:sz w:val="16"/>
        </w:rPr>
        <w:t xml:space="preserve"> </w:t>
      </w:r>
      <w:r w:rsidRPr="006D7C0D">
        <w:rPr>
          <w:rStyle w:val="StyleUnderline"/>
        </w:rPr>
        <w:t>major climate agreements. The first was a joint announcement in November 2014</w:t>
      </w:r>
      <w:r w:rsidRPr="006D7C0D">
        <w:rPr>
          <w:sz w:val="16"/>
        </w:rPr>
        <w:t xml:space="preserve"> </w:t>
      </w:r>
      <w:r w:rsidRPr="006D7C0D">
        <w:rPr>
          <w:rStyle w:val="StyleUnderline"/>
        </w:rPr>
        <w:t>of their respective climate targets:</w:t>
      </w:r>
      <w:r w:rsidRPr="006D7C0D">
        <w:rPr>
          <w:sz w:val="16"/>
        </w:rPr>
        <w:t xml:space="preserve"> America's to cut emissions 26 to 28 percent below 2005 levels by 2025, and China's to peak emissions by 2030. </w:t>
      </w:r>
      <w:r w:rsidRPr="006D7C0D">
        <w:rPr>
          <w:rStyle w:val="StyleUnderline"/>
        </w:rPr>
        <w:t>Nearly a year later, Xi announced</w:t>
      </w:r>
      <w:r w:rsidRPr="006D7C0D">
        <w:rPr>
          <w:sz w:val="16"/>
        </w:rPr>
        <w:t xml:space="preserve"> in Washington, D.C., that Ch</w:t>
      </w:r>
      <w:r w:rsidRPr="006D7C0D">
        <w:rPr>
          <w:rStyle w:val="StyleUnderline"/>
        </w:rPr>
        <w:t xml:space="preserve">ina would best America's $3 billion pledge to help poor </w:t>
      </w:r>
      <w:r w:rsidRPr="006D7C0D">
        <w:rPr>
          <w:rStyle w:val="StyleUnderline"/>
        </w:rPr>
        <w:lastRenderedPageBreak/>
        <w:t>countries deal with climate change by an extra $100,000 while launching the world's largest carbon market. Most notably, the two agreed on new language on how to fairly divide responsibilities among countries for tackling climate change</w:t>
      </w:r>
      <w:r w:rsidRPr="006D7C0D">
        <w:rPr>
          <w:sz w:val="16"/>
        </w:rPr>
        <w:t xml:space="preserve">, which has found its way into several subsequent agreements. "The fact is that China has taken an undisputed leadership role," U.N. climate chief Christiana </w:t>
      </w:r>
      <w:proofErr w:type="spellStart"/>
      <w:r w:rsidRPr="006D7C0D">
        <w:rPr>
          <w:sz w:val="16"/>
        </w:rPr>
        <w:t>Figueres</w:t>
      </w:r>
      <w:proofErr w:type="spellEnd"/>
      <w:r w:rsidRPr="006D7C0D">
        <w:rPr>
          <w:sz w:val="16"/>
        </w:rPr>
        <w:t xml:space="preserve"> said during a recent talk in Washington, adding, "Who would have been able to tell us that China would have been able to accept or even propose a peaking of coal?" Speaking with Xi yesterday, </w:t>
      </w:r>
      <w:r w:rsidRPr="006D7C0D">
        <w:rPr>
          <w:rStyle w:val="StyleUnderline"/>
        </w:rPr>
        <w:t>Obama reaffirmed the growing closeness of the leaders</w:t>
      </w:r>
      <w:r w:rsidRPr="006D7C0D">
        <w:rPr>
          <w:sz w:val="16"/>
        </w:rPr>
        <w:t xml:space="preserve"> on this issue. "</w:t>
      </w:r>
      <w:r w:rsidRPr="006D7C0D">
        <w:rPr>
          <w:rStyle w:val="StyleUnderline"/>
        </w:rPr>
        <w:t>Nowhere has our coordination been more necessary or more fruitful" than on climate change</w:t>
      </w:r>
      <w:r w:rsidRPr="006D7C0D">
        <w:rPr>
          <w:sz w:val="16"/>
        </w:rPr>
        <w:t>, Obama said after the meeting. "There are differences between our countries. That's natural," he added, citing cybersecurity and maritime issues. But, he said, "</w:t>
      </w:r>
      <w:proofErr w:type="gramStart"/>
      <w:r w:rsidRPr="006D7C0D">
        <w:rPr>
          <w:rStyle w:val="StyleUnderline"/>
        </w:rPr>
        <w:t>there's</w:t>
      </w:r>
      <w:proofErr w:type="gramEnd"/>
      <w:r w:rsidRPr="006D7C0D">
        <w:rPr>
          <w:sz w:val="16"/>
        </w:rPr>
        <w:t xml:space="preserve"> </w:t>
      </w:r>
      <w:r w:rsidRPr="006D7C0D">
        <w:rPr>
          <w:rStyle w:val="StyleUnderline"/>
        </w:rPr>
        <w:t>far more that the United States and China have in common than separates</w:t>
      </w:r>
      <w:r w:rsidRPr="006D7C0D">
        <w:rPr>
          <w:sz w:val="16"/>
        </w:rPr>
        <w:t xml:space="preserve"> </w:t>
      </w:r>
      <w:r w:rsidRPr="006D7C0D">
        <w:rPr>
          <w:rStyle w:val="StyleUnderline"/>
        </w:rPr>
        <w:t>us</w:t>
      </w:r>
      <w:r w:rsidRPr="006D7C0D">
        <w:rPr>
          <w:sz w:val="16"/>
        </w:rPr>
        <w:t xml:space="preserve">, and ... when we work together, good things happen." Some differences remain </w:t>
      </w:r>
      <w:proofErr w:type="gramStart"/>
      <w:r w:rsidRPr="006D7C0D">
        <w:rPr>
          <w:sz w:val="16"/>
        </w:rPr>
        <w:t>Yet</w:t>
      </w:r>
      <w:proofErr w:type="gramEnd"/>
      <w:r w:rsidRPr="006D7C0D">
        <w:rPr>
          <w:sz w:val="16"/>
        </w:rPr>
        <w:t xml:space="preserve"> differences remain on climate change as well, some of which were reflected in Obama's and Xi's respective speeches. Obama, for example, homed in on holding countries accountable for keeping their mitigation pledges. Xi held firm on the need for finance and the right of growing countries to pollute, saying, "Addressing climate change should not deny the legitimate needs of developing countries to reduce poverty." Several analysts said they expect China to put up a public fight for those and other issues, and the U.S. alliance may play out behind the scenes</w:t>
      </w:r>
      <w:r w:rsidRPr="00EE7B46">
        <w:rPr>
          <w:sz w:val="16"/>
        </w:rPr>
        <w:t xml:space="preserve">. </w:t>
      </w:r>
      <w:r w:rsidRPr="006D7C0D">
        <w:rPr>
          <w:rStyle w:val="StyleUnderline"/>
        </w:rPr>
        <w:t>"</w:t>
      </w:r>
      <w:r w:rsidRPr="00EE7B46">
        <w:rPr>
          <w:rStyle w:val="StyleUnderline"/>
        </w:rPr>
        <w:t>I would</w:t>
      </w:r>
      <w:r w:rsidRPr="006D7C0D">
        <w:rPr>
          <w:rStyle w:val="StyleUnderline"/>
        </w:rPr>
        <w:t xml:space="preserve"> expect China to</w:t>
      </w:r>
      <w:r w:rsidRPr="006D7C0D">
        <w:rPr>
          <w:sz w:val="16"/>
        </w:rPr>
        <w:t xml:space="preserve"> not lean forward very publicly because they need to </w:t>
      </w:r>
      <w:r w:rsidRPr="006D7C0D">
        <w:rPr>
          <w:rStyle w:val="StyleUnderline"/>
        </w:rPr>
        <w:t>stay aligned with the G-77</w:t>
      </w:r>
      <w:r w:rsidRPr="006D7C0D">
        <w:rPr>
          <w:sz w:val="16"/>
        </w:rPr>
        <w:t xml:space="preserve"> [group of developing countries]. </w:t>
      </w:r>
      <w:r w:rsidRPr="006D7C0D">
        <w:rPr>
          <w:rStyle w:val="StyleUnderline"/>
        </w:rPr>
        <w:t>But at the end of the day, they'll use their influence to bring others along,"</w:t>
      </w:r>
      <w:r w:rsidRPr="006D7C0D">
        <w:rPr>
          <w:sz w:val="16"/>
        </w:rPr>
        <w:t xml:space="preserve"> said one longtime observer of the U.N. talks. Duncan Marsh, director of the international climate program at the Nature Conservancy, said both leaders' speeches were made not only to the world leaders assembled at the U.N. conference but also to their home audiences. Still, he said, "one can feel the room for convergence between them. It's clear that the U.S. and China have a mutual interest in getting a deal in Paris."</w:t>
      </w:r>
    </w:p>
    <w:p w:rsidR="00F2720E" w:rsidRDefault="00F2720E" w:rsidP="00F2720E"/>
    <w:p w:rsidR="00F2720E" w:rsidRDefault="00F2720E" w:rsidP="00F2720E">
      <w:pPr>
        <w:pStyle w:val="Heading4"/>
      </w:pPr>
      <w:r>
        <w:t>US-China climate negotiations succeed—empirics prove</w:t>
      </w:r>
    </w:p>
    <w:p w:rsidR="00F2720E" w:rsidRDefault="00F2720E" w:rsidP="00F2720E">
      <w:proofErr w:type="spellStart"/>
      <w:r w:rsidRPr="0089752C">
        <w:rPr>
          <w:rStyle w:val="Style13ptBold"/>
        </w:rPr>
        <w:t>Czarnezki</w:t>
      </w:r>
      <w:proofErr w:type="spellEnd"/>
      <w:r w:rsidRPr="0089752C">
        <w:rPr>
          <w:rStyle w:val="Style13ptBold"/>
        </w:rPr>
        <w:t xml:space="preserve"> 13</w:t>
      </w:r>
      <w:r w:rsidRPr="0089752C">
        <w:t xml:space="preserve"> (Jason J., Professor of Law in the Environmental Law Center and Faculty Director of the U.S.-China Partnership for Environmental Law at Vermont Law School, “CLIMATE POLICY &amp; U.S.-CHINA RELATIONS”, Vermont School of Environmental Law 12(3), p. 663 – 5) | </w:t>
      </w:r>
      <w:proofErr w:type="spellStart"/>
      <w:r w:rsidRPr="0089752C">
        <w:t>js</w:t>
      </w:r>
      <w:proofErr w:type="spellEnd"/>
    </w:p>
    <w:p w:rsidR="00F2720E" w:rsidRPr="0089752C" w:rsidRDefault="00F2720E" w:rsidP="00F2720E"/>
    <w:p w:rsidR="00F2720E" w:rsidRPr="000E0C4C" w:rsidRDefault="00F2720E" w:rsidP="00F2720E">
      <w:pPr>
        <w:rPr>
          <w:b/>
          <w:sz w:val="16"/>
        </w:rPr>
      </w:pPr>
      <w:r w:rsidRPr="000E0C4C">
        <w:rPr>
          <w:sz w:val="16"/>
        </w:rPr>
        <w:t xml:space="preserve">Despite the grave picture that I have just drawn, </w:t>
      </w:r>
      <w:r w:rsidRPr="000E0C4C">
        <w:rPr>
          <w:rStyle w:val="StyleUnderline"/>
        </w:rPr>
        <w:t>the U</w:t>
      </w:r>
      <w:r w:rsidRPr="000E0C4C">
        <w:rPr>
          <w:sz w:val="16"/>
        </w:rPr>
        <w:t xml:space="preserve">nited </w:t>
      </w:r>
      <w:r w:rsidRPr="000E0C4C">
        <w:rPr>
          <w:rStyle w:val="StyleUnderline"/>
        </w:rPr>
        <w:t>S</w:t>
      </w:r>
      <w:r w:rsidRPr="000E0C4C">
        <w:rPr>
          <w:sz w:val="16"/>
        </w:rPr>
        <w:t xml:space="preserve">tates </w:t>
      </w:r>
      <w:r w:rsidRPr="000E0C4C">
        <w:rPr>
          <w:rStyle w:val="StyleUnderline"/>
        </w:rPr>
        <w:t xml:space="preserve">and China have developed many bilateral cooperative agreements to help mitigate </w:t>
      </w:r>
      <w:r w:rsidRPr="000E0C4C">
        <w:rPr>
          <w:sz w:val="16"/>
        </w:rPr>
        <w:t>the</w:t>
      </w:r>
      <w:r w:rsidRPr="000E0C4C">
        <w:rPr>
          <w:rStyle w:val="StyleUnderline"/>
        </w:rPr>
        <w:t xml:space="preserve"> climate change</w:t>
      </w:r>
      <w:r w:rsidRPr="000E0C4C">
        <w:rPr>
          <w:sz w:val="16"/>
        </w:rPr>
        <w:t xml:space="preserve"> problem. </w:t>
      </w:r>
      <w:r w:rsidRPr="000E0C4C">
        <w:rPr>
          <w:rStyle w:val="StyleUnderline"/>
        </w:rPr>
        <w:t>In November 2009</w:t>
      </w:r>
      <w:r w:rsidRPr="000E0C4C">
        <w:rPr>
          <w:sz w:val="16"/>
        </w:rPr>
        <w:t xml:space="preserve">, in advance of the Copenhagen Climate Conference to be held later that year and while I was living in China, U.S. President Barack </w:t>
      </w:r>
      <w:r w:rsidRPr="000E0C4C">
        <w:rPr>
          <w:rStyle w:val="StyleUnderline"/>
        </w:rPr>
        <w:t xml:space="preserve">Obama traveled to China. </w:t>
      </w:r>
      <w:r w:rsidRPr="000E0C4C">
        <w:rPr>
          <w:sz w:val="16"/>
        </w:rPr>
        <w:t xml:space="preserve">Obama’s trip received mixed reviews at best. Many Americans felt that Obama’s vision for international meetings without requiring any quid pro quo to be a successful fresh perspective, and the Chinese were honored to have America’s new leader within China, where he enjoys relative popularity.13 However, some felt the Chinese had micromanaged the visit, which included a university town hall meeting in Shanghai, and that the United States received little in exchange for the high-profile visit.14 </w:t>
      </w:r>
      <w:r w:rsidRPr="000E0C4C">
        <w:rPr>
          <w:rStyle w:val="StyleUnderline"/>
        </w:rPr>
        <w:t>Despite</w:t>
      </w:r>
      <w:r w:rsidRPr="000E0C4C">
        <w:rPr>
          <w:sz w:val="16"/>
        </w:rPr>
        <w:t xml:space="preserve"> these </w:t>
      </w:r>
      <w:r w:rsidRPr="000E0C4C">
        <w:rPr>
          <w:rStyle w:val="StyleUnderline"/>
        </w:rPr>
        <w:t>critiques</w:t>
      </w:r>
      <w:r w:rsidRPr="000E0C4C">
        <w:rPr>
          <w:sz w:val="16"/>
        </w:rPr>
        <w:t xml:space="preserve">, President </w:t>
      </w:r>
      <w:r w:rsidRPr="000E0C4C">
        <w:rPr>
          <w:rStyle w:val="StyleUnderline"/>
        </w:rPr>
        <w:t xml:space="preserve">Obama and </w:t>
      </w:r>
      <w:r w:rsidRPr="000E0C4C">
        <w:rPr>
          <w:sz w:val="16"/>
        </w:rPr>
        <w:t xml:space="preserve">Chinese President </w:t>
      </w:r>
      <w:r w:rsidRPr="000E0C4C">
        <w:rPr>
          <w:rStyle w:val="StyleUnderline"/>
        </w:rPr>
        <w:t>Hu</w:t>
      </w:r>
      <w:r w:rsidRPr="000E0C4C">
        <w:rPr>
          <w:sz w:val="16"/>
        </w:rPr>
        <w:t xml:space="preserve"> Jintao </w:t>
      </w:r>
      <w:r w:rsidRPr="000E0C4C">
        <w:rPr>
          <w:rStyle w:val="StyleUnderline"/>
        </w:rPr>
        <w:t>released an optimistic joint statement about the U</w:t>
      </w:r>
      <w:r w:rsidRPr="000E0C4C">
        <w:rPr>
          <w:sz w:val="16"/>
        </w:rPr>
        <w:t xml:space="preserve">nited </w:t>
      </w:r>
      <w:r w:rsidRPr="000E0C4C">
        <w:rPr>
          <w:rStyle w:val="StyleUnderline"/>
        </w:rPr>
        <w:t>S</w:t>
      </w:r>
      <w:r w:rsidRPr="000E0C4C">
        <w:rPr>
          <w:sz w:val="16"/>
        </w:rPr>
        <w:t>tates</w:t>
      </w:r>
      <w:r w:rsidRPr="000E0C4C">
        <w:rPr>
          <w:rStyle w:val="StyleUnderline"/>
        </w:rPr>
        <w:t>-China</w:t>
      </w:r>
      <w:r w:rsidRPr="000E0C4C">
        <w:rPr>
          <w:sz w:val="16"/>
        </w:rPr>
        <w:t xml:space="preserve"> </w:t>
      </w:r>
      <w:r w:rsidRPr="000E0C4C">
        <w:rPr>
          <w:rStyle w:val="StyleUnderline"/>
        </w:rPr>
        <w:t>relationship in response to the climate crisis</w:t>
      </w:r>
      <w:r w:rsidRPr="000E0C4C">
        <w:rPr>
          <w:sz w:val="16"/>
        </w:rPr>
        <w:t xml:space="preserve">.15 </w:t>
      </w:r>
      <w:r w:rsidRPr="000E0C4C">
        <w:rPr>
          <w:rStyle w:val="StyleUnderline"/>
        </w:rPr>
        <w:t xml:space="preserve">Obama and Hu agreed that each country would take “significant mitigation actions” and would strive for a positive outcome at </w:t>
      </w:r>
      <w:r w:rsidRPr="000E0C4C">
        <w:rPr>
          <w:sz w:val="16"/>
        </w:rPr>
        <w:t>the</w:t>
      </w:r>
      <w:r w:rsidRPr="000E0C4C">
        <w:rPr>
          <w:rStyle w:val="StyleUnderline"/>
        </w:rPr>
        <w:t xml:space="preserve"> Copenhagen</w:t>
      </w:r>
      <w:r w:rsidRPr="000E0C4C">
        <w:rPr>
          <w:sz w:val="16"/>
        </w:rPr>
        <w:t xml:space="preserve"> conference </w:t>
      </w:r>
      <w:r w:rsidRPr="000E0C4C">
        <w:rPr>
          <w:rStyle w:val="StyleUnderline"/>
        </w:rPr>
        <w:t>based on</w:t>
      </w:r>
      <w:r w:rsidRPr="000E0C4C">
        <w:rPr>
          <w:sz w:val="16"/>
        </w:rPr>
        <w:t xml:space="preserve"> “the principle of </w:t>
      </w:r>
      <w:r w:rsidRPr="000E0C4C">
        <w:rPr>
          <w:rStyle w:val="StyleUnderline"/>
        </w:rPr>
        <w:t>c</w:t>
      </w:r>
      <w:r w:rsidRPr="000E0C4C">
        <w:rPr>
          <w:sz w:val="16"/>
        </w:rPr>
        <w:t xml:space="preserve">ommon </w:t>
      </w:r>
      <w:r w:rsidRPr="000E0C4C">
        <w:rPr>
          <w:rStyle w:val="StyleUnderline"/>
        </w:rPr>
        <w:t>b</w:t>
      </w:r>
      <w:r w:rsidRPr="000E0C4C">
        <w:rPr>
          <w:sz w:val="16"/>
        </w:rPr>
        <w:t xml:space="preserve">ut </w:t>
      </w:r>
      <w:r w:rsidRPr="000E0C4C">
        <w:rPr>
          <w:rStyle w:val="StyleUnderline"/>
        </w:rPr>
        <w:t>d</w:t>
      </w:r>
      <w:r w:rsidRPr="000E0C4C">
        <w:rPr>
          <w:sz w:val="16"/>
        </w:rPr>
        <w:t>ifferentiated</w:t>
      </w:r>
      <w:r w:rsidRPr="000E0C4C">
        <w:rPr>
          <w:rStyle w:val="StyleUnderline"/>
        </w:rPr>
        <w:t xml:space="preserve"> r</w:t>
      </w:r>
      <w:r w:rsidRPr="000E0C4C">
        <w:rPr>
          <w:sz w:val="16"/>
        </w:rPr>
        <w:t xml:space="preserve">esponsibilities.”16 Perhaps not surprisingly, with the United States and China as two key international actors on climate issues, </w:t>
      </w:r>
      <w:r w:rsidRPr="00EE7B46">
        <w:rPr>
          <w:rStyle w:val="StyleUnderline"/>
        </w:rPr>
        <w:t>thes</w:t>
      </w:r>
      <w:r w:rsidRPr="000E0C4C">
        <w:rPr>
          <w:rStyle w:val="StyleUnderline"/>
        </w:rPr>
        <w:t>e basic principles would provide the basic framework for the non-binding Copenhagen Accord</w:t>
      </w:r>
      <w:r w:rsidRPr="000E0C4C">
        <w:rPr>
          <w:sz w:val="16"/>
        </w:rPr>
        <w:t xml:space="preserve">, although the Copenhagen agreement lacked any legal force. </w:t>
      </w:r>
      <w:r w:rsidRPr="000E0C4C">
        <w:rPr>
          <w:rStyle w:val="StyleUnderline"/>
        </w:rPr>
        <w:t>The</w:t>
      </w:r>
      <w:r w:rsidRPr="000E0C4C">
        <w:rPr>
          <w:sz w:val="16"/>
        </w:rPr>
        <w:t xml:space="preserve"> </w:t>
      </w:r>
      <w:r w:rsidRPr="000E0C4C">
        <w:rPr>
          <w:rStyle w:val="StyleUnderline"/>
        </w:rPr>
        <w:t>U</w:t>
      </w:r>
      <w:r w:rsidRPr="000E0C4C">
        <w:rPr>
          <w:sz w:val="16"/>
        </w:rPr>
        <w:t xml:space="preserve">nited </w:t>
      </w:r>
      <w:r w:rsidRPr="000E0C4C">
        <w:rPr>
          <w:rStyle w:val="StyleUnderline"/>
        </w:rPr>
        <w:t>S</w:t>
      </w:r>
      <w:r w:rsidRPr="000E0C4C">
        <w:rPr>
          <w:sz w:val="16"/>
        </w:rPr>
        <w:t xml:space="preserve">tates </w:t>
      </w:r>
      <w:r w:rsidRPr="000E0C4C">
        <w:rPr>
          <w:rStyle w:val="StyleUnderline"/>
        </w:rPr>
        <w:t>and China</w:t>
      </w:r>
      <w:r w:rsidRPr="000E0C4C">
        <w:rPr>
          <w:sz w:val="16"/>
        </w:rPr>
        <w:t xml:space="preserve"> have </w:t>
      </w:r>
      <w:r w:rsidRPr="000E0C4C">
        <w:rPr>
          <w:rStyle w:val="StyleUnderline"/>
        </w:rPr>
        <w:t>also signed a Memorandum of</w:t>
      </w:r>
      <w:r w:rsidRPr="000E0C4C">
        <w:rPr>
          <w:sz w:val="16"/>
        </w:rPr>
        <w:t xml:space="preserve"> </w:t>
      </w:r>
      <w:r w:rsidRPr="000E0C4C">
        <w:rPr>
          <w:rStyle w:val="StyleUnderline"/>
        </w:rPr>
        <w:t>Understanding “to strengthen and coordinate our respective efforts to combat global climate change, promote clean and efficient energy, protect the environment and natural resources, and support environmentally sustainable and low-carbon economic growth.</w:t>
      </w:r>
      <w:r w:rsidRPr="000E0C4C">
        <w:rPr>
          <w:sz w:val="16"/>
        </w:rPr>
        <w:t xml:space="preserve">”17 </w:t>
      </w:r>
      <w:r w:rsidRPr="000E0C4C">
        <w:rPr>
          <w:rStyle w:val="StyleUnderline"/>
        </w:rPr>
        <w:t>The goal</w:t>
      </w:r>
      <w:r w:rsidRPr="000E0C4C">
        <w:rPr>
          <w:sz w:val="16"/>
        </w:rPr>
        <w:t xml:space="preserve"> of the memorandum </w:t>
      </w:r>
      <w:r w:rsidRPr="000E0C4C">
        <w:rPr>
          <w:rStyle w:val="StyleUnderline"/>
        </w:rPr>
        <w:t>is for both countries to use their joint expertise, resources, research capacity, and combined market size to accelerate progress towards mutual goals in</w:t>
      </w:r>
      <w:r w:rsidRPr="000E0C4C">
        <w:rPr>
          <w:sz w:val="16"/>
        </w:rPr>
        <w:t xml:space="preserve"> a whole host of substantive areas: </w:t>
      </w:r>
      <w:r w:rsidRPr="000E0C4C">
        <w:rPr>
          <w:rStyle w:val="StyleUnderline"/>
        </w:rPr>
        <w:t>energy conservation and energy efficiency; renewable energy; cleaner uses of coal; carbon capture and storage; sustainable transportation, including electric vehicles; modernization of the electrical grid; joint research and development of clean energy technologies; clean air and water; natural resource conservation; and combating climate change and promoting low-carbon economic growth</w:t>
      </w:r>
      <w:r w:rsidRPr="000E0C4C">
        <w:rPr>
          <w:sz w:val="16"/>
        </w:rPr>
        <w:t xml:space="preserve">.18 In terms of specific joint projects that support these initiatives, </w:t>
      </w:r>
      <w:r w:rsidRPr="000E0C4C">
        <w:rPr>
          <w:rStyle w:val="StyleUnderline"/>
        </w:rPr>
        <w:t>the U.S.- China Clean Energy Research Center</w:t>
      </w:r>
      <w:r w:rsidRPr="000E0C4C">
        <w:rPr>
          <w:sz w:val="16"/>
        </w:rPr>
        <w:t xml:space="preserve"> is perhaps the furthest along, and actually </w:t>
      </w:r>
      <w:r w:rsidRPr="000E0C4C">
        <w:rPr>
          <w:rStyle w:val="StyleUnderline"/>
        </w:rPr>
        <w:t>has significant financial backing of a hundred million dollars</w:t>
      </w:r>
      <w:r w:rsidRPr="000E0C4C">
        <w:rPr>
          <w:sz w:val="16"/>
        </w:rPr>
        <w:t xml:space="preserve">.19 </w:t>
      </w:r>
      <w:r w:rsidRPr="000E0C4C">
        <w:rPr>
          <w:rStyle w:val="StyleUnderline"/>
        </w:rPr>
        <w:t>The two key efforts</w:t>
      </w:r>
      <w:r w:rsidRPr="000E0C4C">
        <w:rPr>
          <w:sz w:val="16"/>
        </w:rPr>
        <w:t xml:space="preserve"> of the center </w:t>
      </w:r>
      <w:r w:rsidRPr="000E0C4C">
        <w:rPr>
          <w:rStyle w:val="StyleUnderline"/>
        </w:rPr>
        <w:t>are</w:t>
      </w:r>
      <w:r w:rsidRPr="000E0C4C">
        <w:rPr>
          <w:sz w:val="16"/>
        </w:rPr>
        <w:t xml:space="preserve">, first, </w:t>
      </w:r>
      <w:r w:rsidRPr="000E0C4C">
        <w:rPr>
          <w:rStyle w:val="StyleUnderline"/>
        </w:rPr>
        <w:t>to create advances in clean vehicle technology, and</w:t>
      </w:r>
      <w:r w:rsidRPr="000E0C4C">
        <w:rPr>
          <w:sz w:val="16"/>
        </w:rPr>
        <w:t xml:space="preserve">, second, to </w:t>
      </w:r>
      <w:r w:rsidRPr="000E0C4C">
        <w:rPr>
          <w:rStyle w:val="StyleUnderline"/>
        </w:rPr>
        <w:t xml:space="preserve">develop advances in “clean coal” </w:t>
      </w:r>
      <w:r w:rsidRPr="000E0C4C">
        <w:rPr>
          <w:sz w:val="16"/>
        </w:rPr>
        <w:t xml:space="preserve">technology, including carbon capture and storage.20 Both of these goals are important efforts as the United States and China are the largest auto markets and petroleum markets, and have abundant coal resources.21 </w:t>
      </w:r>
    </w:p>
    <w:p w:rsidR="00F2720E" w:rsidRPr="00AC6065" w:rsidRDefault="00F2720E" w:rsidP="00F2720E"/>
    <w:p w:rsidR="00F2720E" w:rsidRDefault="00F2720E" w:rsidP="00F2720E">
      <w:pPr>
        <w:pStyle w:val="Heading4"/>
      </w:pPr>
      <w:r>
        <w:lastRenderedPageBreak/>
        <w:t>China says yes to US environmental technology transfer—key to solving climate change</w:t>
      </w:r>
    </w:p>
    <w:p w:rsidR="00F2720E" w:rsidRDefault="00F2720E" w:rsidP="00F2720E">
      <w:r w:rsidRPr="008519B0">
        <w:rPr>
          <w:rStyle w:val="Style13ptBold"/>
        </w:rPr>
        <w:t>He 10</w:t>
      </w:r>
      <w:r>
        <w:t xml:space="preserve"> (</w:t>
      </w:r>
      <w:proofErr w:type="spellStart"/>
      <w:r>
        <w:t>Lichao</w:t>
      </w:r>
      <w:proofErr w:type="spellEnd"/>
      <w:r>
        <w:t xml:space="preserve">, Prof. of International Studies @University of Georgia, “CHINA'S CLIMATE-CHANGE POLICY FROM KYOTO TO COPENHAGEN: DOMESTIC NEEDS AND INTERNATIONAL ASPIRATIONS”, </w:t>
      </w:r>
      <w:r>
        <w:rPr>
          <w:i/>
        </w:rPr>
        <w:t xml:space="preserve">Asian Perspective </w:t>
      </w:r>
      <w:r>
        <w:t xml:space="preserve">34(3), p. 24 – 6) | </w:t>
      </w:r>
      <w:proofErr w:type="spellStart"/>
      <w:r>
        <w:t>js</w:t>
      </w:r>
      <w:proofErr w:type="spellEnd"/>
    </w:p>
    <w:p w:rsidR="00F2720E" w:rsidRDefault="00F2720E" w:rsidP="00F2720E"/>
    <w:p w:rsidR="00F2720E" w:rsidRPr="008519B0" w:rsidRDefault="00F2720E" w:rsidP="00F2720E">
      <w:pPr>
        <w:rPr>
          <w:sz w:val="16"/>
        </w:rPr>
      </w:pPr>
      <w:r w:rsidRPr="008519B0">
        <w:rPr>
          <w:rStyle w:val="StyleUnderline"/>
        </w:rPr>
        <w:t>Technology transfer is a</w:t>
      </w:r>
      <w:r w:rsidRPr="008519B0">
        <w:rPr>
          <w:sz w:val="16"/>
        </w:rPr>
        <w:t xml:space="preserve">nother </w:t>
      </w:r>
      <w:r w:rsidRPr="008519B0">
        <w:rPr>
          <w:rStyle w:val="StyleUnderline"/>
        </w:rPr>
        <w:t>key area in which China is seeking international cooperation</w:t>
      </w:r>
      <w:r w:rsidRPr="008519B0">
        <w:rPr>
          <w:sz w:val="16"/>
        </w:rPr>
        <w:t xml:space="preserve">. </w:t>
      </w:r>
      <w:r w:rsidRPr="008519B0">
        <w:rPr>
          <w:rStyle w:val="StyleUnderline"/>
        </w:rPr>
        <w:t>The U</w:t>
      </w:r>
      <w:r w:rsidRPr="008519B0">
        <w:rPr>
          <w:sz w:val="16"/>
        </w:rPr>
        <w:t xml:space="preserve">nited </w:t>
      </w:r>
      <w:r w:rsidRPr="008519B0">
        <w:rPr>
          <w:rStyle w:val="StyleUnderline"/>
        </w:rPr>
        <w:t>S</w:t>
      </w:r>
      <w:r w:rsidRPr="008519B0">
        <w:rPr>
          <w:sz w:val="16"/>
        </w:rPr>
        <w:t xml:space="preserve">tates, </w:t>
      </w:r>
      <w:r w:rsidRPr="008519B0">
        <w:rPr>
          <w:rStyle w:val="StyleUnderline"/>
        </w:rPr>
        <w:t>unlike China, has "substantial financial and technological resources that can be brought to bear against climate change."</w:t>
      </w:r>
      <w:r w:rsidRPr="008519B0">
        <w:rPr>
          <w:sz w:val="16"/>
        </w:rPr>
        <w:t xml:space="preserve">66 China is in need of technological assistance. </w:t>
      </w:r>
      <w:r w:rsidRPr="008519B0">
        <w:rPr>
          <w:rStyle w:val="StyleUnderline"/>
        </w:rPr>
        <w:t xml:space="preserve">China has criticized the developed </w:t>
      </w:r>
      <w:proofErr w:type="spellStart"/>
      <w:r w:rsidRPr="008519B0">
        <w:rPr>
          <w:rStyle w:val="StyleUnderline"/>
        </w:rPr>
        <w:t>coun</w:t>
      </w:r>
      <w:proofErr w:type="spellEnd"/>
      <w:r w:rsidRPr="008519B0">
        <w:rPr>
          <w:rStyle w:val="StyleUnderline"/>
        </w:rPr>
        <w:t>- tries for not being willing to transfer advanced technologies under the pretext of protection of i</w:t>
      </w:r>
      <w:r w:rsidRPr="008519B0">
        <w:rPr>
          <w:sz w:val="16"/>
        </w:rPr>
        <w:t xml:space="preserve">ntellectual </w:t>
      </w:r>
      <w:r w:rsidRPr="008519B0">
        <w:rPr>
          <w:rStyle w:val="StyleUnderline"/>
        </w:rPr>
        <w:t>p</w:t>
      </w:r>
      <w:r w:rsidRPr="008519B0">
        <w:rPr>
          <w:sz w:val="16"/>
        </w:rPr>
        <w:t xml:space="preserve">roperty rights. The developed countries, especially the United States, hold that their governments have very little to do in this regard. The U.S. </w:t>
      </w:r>
      <w:proofErr w:type="spellStart"/>
      <w:r w:rsidRPr="008519B0">
        <w:rPr>
          <w:sz w:val="16"/>
        </w:rPr>
        <w:t>gov</w:t>
      </w:r>
      <w:proofErr w:type="spellEnd"/>
      <w:r w:rsidRPr="008519B0">
        <w:rPr>
          <w:sz w:val="16"/>
        </w:rPr>
        <w:t xml:space="preserve">- </w:t>
      </w:r>
      <w:proofErr w:type="spellStart"/>
      <w:r w:rsidRPr="008519B0">
        <w:rPr>
          <w:sz w:val="16"/>
        </w:rPr>
        <w:t>ernment</w:t>
      </w:r>
      <w:proofErr w:type="spellEnd"/>
      <w:r w:rsidRPr="008519B0">
        <w:rPr>
          <w:sz w:val="16"/>
        </w:rPr>
        <w:t xml:space="preserve">, especially the George W. Bush administration, strongly opposed the policies that required U.S. businesses to transfer technology at less than market rates while demanding that the transfer should not threaten the intellectual property rights of developed-country corporations.67 Still, </w:t>
      </w:r>
      <w:r w:rsidRPr="008519B0">
        <w:rPr>
          <w:rStyle w:val="StyleUnderline"/>
        </w:rPr>
        <w:t xml:space="preserve">some experts </w:t>
      </w:r>
      <w:proofErr w:type="spellStart"/>
      <w:r w:rsidRPr="008519B0">
        <w:rPr>
          <w:rStyle w:val="StyleUnderline"/>
        </w:rPr>
        <w:t>recom</w:t>
      </w:r>
      <w:proofErr w:type="spellEnd"/>
      <w:r w:rsidRPr="008519B0">
        <w:rPr>
          <w:rStyle w:val="StyleUnderline"/>
        </w:rPr>
        <w:t>- mend</w:t>
      </w:r>
      <w:r w:rsidRPr="008519B0">
        <w:rPr>
          <w:sz w:val="16"/>
        </w:rPr>
        <w:t>ed that "</w:t>
      </w:r>
      <w:r w:rsidRPr="008519B0">
        <w:rPr>
          <w:rStyle w:val="StyleUnderline"/>
        </w:rPr>
        <w:t>the U.S. should commit to global partnerships that help less developed nations build the capacity to better manage climate change impacts."</w:t>
      </w:r>
      <w:r w:rsidRPr="008519B0">
        <w:rPr>
          <w:sz w:val="16"/>
        </w:rPr>
        <w:t xml:space="preserve">68 On the Chinese side, the recently passed resolution on climate change stated that </w:t>
      </w:r>
      <w:r w:rsidRPr="008519B0">
        <w:rPr>
          <w:rStyle w:val="StyleUnderline"/>
        </w:rPr>
        <w:t>China opposes protectionism in technology transfer.</w:t>
      </w:r>
      <w:r w:rsidRPr="008519B0">
        <w:rPr>
          <w:sz w:val="16"/>
        </w:rPr>
        <w:t xml:space="preserve"> </w:t>
      </w:r>
      <w:r w:rsidRPr="008519B0">
        <w:rPr>
          <w:rStyle w:val="StyleUnderline"/>
        </w:rPr>
        <w:t xml:space="preserve">The Chinese government </w:t>
      </w:r>
      <w:r w:rsidRPr="008519B0">
        <w:rPr>
          <w:sz w:val="16"/>
        </w:rPr>
        <w:t xml:space="preserve">also </w:t>
      </w:r>
      <w:r w:rsidRPr="008519B0">
        <w:rPr>
          <w:rStyle w:val="StyleUnderline"/>
        </w:rPr>
        <w:t>called for</w:t>
      </w:r>
      <w:r w:rsidRPr="008519B0">
        <w:rPr>
          <w:sz w:val="16"/>
        </w:rPr>
        <w:t xml:space="preserve"> the setting up of "</w:t>
      </w:r>
      <w:r w:rsidRPr="008519B0">
        <w:rPr>
          <w:rStyle w:val="StyleUnderline"/>
        </w:rPr>
        <w:t>a sound interactive mechanism with governments playing the leading role, businesses taking part and market principles at play</w:t>
      </w:r>
      <w:r w:rsidRPr="008519B0">
        <w:rPr>
          <w:sz w:val="16"/>
        </w:rPr>
        <w:t xml:space="preserve">."69 Another issue that concerns the interests of various parties in the negotiation is the Clean Development Mechanism (CDM), which was introduced by the Kyoto Protocol. It is estimated that the value of the CDM market will be anywhere between $457 million and $4.5 billion in 2010, and that China alone will capture 60 percent of the CDM market.70 Participating in the CDM is a learning process, and </w:t>
      </w:r>
      <w:r w:rsidRPr="008519B0">
        <w:rPr>
          <w:rStyle w:val="StyleUnderline"/>
        </w:rPr>
        <w:t xml:space="preserve">China's attitudes towards the CDM have changed from "flat rejection to cautious acceptance to </w:t>
      </w:r>
      <w:proofErr w:type="spellStart"/>
      <w:r w:rsidRPr="008519B0">
        <w:rPr>
          <w:rStyle w:val="StyleUnderline"/>
        </w:rPr>
        <w:t>enthusias</w:t>
      </w:r>
      <w:proofErr w:type="spellEnd"/>
      <w:r w:rsidRPr="008519B0">
        <w:rPr>
          <w:rStyle w:val="StyleUnderline"/>
        </w:rPr>
        <w:t>- tic support</w:t>
      </w:r>
      <w:r w:rsidRPr="008519B0">
        <w:rPr>
          <w:sz w:val="16"/>
        </w:rPr>
        <w:t xml:space="preserve">."71 </w:t>
      </w:r>
      <w:r w:rsidRPr="008519B0">
        <w:rPr>
          <w:rStyle w:val="StyleUnderline"/>
        </w:rPr>
        <w:t xml:space="preserve">When the CDM was first introduced, China was afraid that those mechanisms would allow the developed nations to evade </w:t>
      </w:r>
      <w:r w:rsidRPr="008519B0">
        <w:rPr>
          <w:sz w:val="16"/>
        </w:rPr>
        <w:t>their</w:t>
      </w:r>
      <w:r w:rsidRPr="008519B0">
        <w:rPr>
          <w:rStyle w:val="StyleUnderline"/>
        </w:rPr>
        <w:t xml:space="preserve"> responsibilit</w:t>
      </w:r>
      <w:r w:rsidRPr="00EE7B46">
        <w:rPr>
          <w:rStyle w:val="StyleUnderline"/>
        </w:rPr>
        <w:t>y</w:t>
      </w:r>
      <w:r w:rsidRPr="008519B0">
        <w:rPr>
          <w:sz w:val="16"/>
        </w:rPr>
        <w:t xml:space="preserve"> by "taking away the low-cost abate- </w:t>
      </w:r>
      <w:proofErr w:type="spellStart"/>
      <w:r w:rsidRPr="008519B0">
        <w:rPr>
          <w:sz w:val="16"/>
        </w:rPr>
        <w:t>ment</w:t>
      </w:r>
      <w:proofErr w:type="spellEnd"/>
      <w:r w:rsidRPr="008519B0">
        <w:rPr>
          <w:sz w:val="16"/>
        </w:rPr>
        <w:t xml:space="preserve"> mechanism"72 </w:t>
      </w:r>
      <w:r w:rsidRPr="008519B0">
        <w:rPr>
          <w:rStyle w:val="StyleUnderline"/>
        </w:rPr>
        <w:t>and</w:t>
      </w:r>
      <w:r w:rsidRPr="008519B0">
        <w:rPr>
          <w:sz w:val="16"/>
        </w:rPr>
        <w:t xml:space="preserve"> eventually </w:t>
      </w:r>
      <w:r w:rsidRPr="008519B0">
        <w:rPr>
          <w:rStyle w:val="StyleUnderline"/>
        </w:rPr>
        <w:t>export pollution</w:t>
      </w:r>
      <w:r w:rsidRPr="008519B0">
        <w:rPr>
          <w:sz w:val="16"/>
        </w:rPr>
        <w:t xml:space="preserve"> from the North to the South. Another reason for China's reluctance to get involved in the CDM was that "these instruments were seen to pave the way for commitments of developing countries."73</w:t>
      </w:r>
    </w:p>
    <w:p w:rsidR="00F2720E" w:rsidRDefault="00F2720E" w:rsidP="00F2720E"/>
    <w:p w:rsidR="00F2720E" w:rsidRDefault="00F2720E" w:rsidP="00F2720E">
      <w:pPr>
        <w:pStyle w:val="Heading4"/>
      </w:pPr>
      <w:r>
        <w:t>China says yes to US financial and technological support for climate adaptation—CBDR principle</w:t>
      </w:r>
    </w:p>
    <w:p w:rsidR="00F2720E" w:rsidRDefault="00F2720E" w:rsidP="00F2720E">
      <w:r w:rsidRPr="00B407B9">
        <w:rPr>
          <w:rStyle w:val="Style13ptBold"/>
        </w:rPr>
        <w:t>Ong 12</w:t>
      </w:r>
      <w:r>
        <w:t xml:space="preserve"> (Lynette H., Associate Prof. in the Dept. of Political Science and the Asian Institute @ the </w:t>
      </w:r>
      <w:proofErr w:type="spellStart"/>
      <w:r>
        <w:t>Munk</w:t>
      </w:r>
      <w:proofErr w:type="spellEnd"/>
      <w:r>
        <w:t xml:space="preserve"> School of Global Affairs @ </w:t>
      </w:r>
      <w:proofErr w:type="spellStart"/>
      <w:r>
        <w:t>UToronto</w:t>
      </w:r>
      <w:proofErr w:type="spellEnd"/>
      <w:r>
        <w:t xml:space="preserve">, “The Apparent “Paradox” in China’s Climate Policies”, </w:t>
      </w:r>
      <w:r>
        <w:rPr>
          <w:i/>
        </w:rPr>
        <w:t xml:space="preserve">Asian Survey </w:t>
      </w:r>
      <w:r>
        <w:t xml:space="preserve">52(6), p. 1141 – 3) | </w:t>
      </w:r>
      <w:proofErr w:type="spellStart"/>
      <w:r>
        <w:t>js</w:t>
      </w:r>
      <w:proofErr w:type="spellEnd"/>
    </w:p>
    <w:p w:rsidR="00F2720E" w:rsidRPr="00B407B9" w:rsidRDefault="00F2720E" w:rsidP="00F2720E"/>
    <w:p w:rsidR="00F2720E" w:rsidRPr="00B407B9" w:rsidRDefault="00F2720E" w:rsidP="00F2720E">
      <w:pPr>
        <w:rPr>
          <w:sz w:val="16"/>
        </w:rPr>
      </w:pPr>
      <w:r w:rsidRPr="00B407B9">
        <w:rPr>
          <w:sz w:val="16"/>
        </w:rPr>
        <w:t xml:space="preserve">Several </w:t>
      </w:r>
      <w:r w:rsidRPr="00B407B9">
        <w:rPr>
          <w:rStyle w:val="StyleUnderline"/>
        </w:rPr>
        <w:t>core principles characterize China’s international position on climate change</w:t>
      </w:r>
      <w:r w:rsidRPr="00B407B9">
        <w:rPr>
          <w:sz w:val="16"/>
        </w:rPr>
        <w:t xml:space="preserve">. </w:t>
      </w:r>
      <w:r w:rsidRPr="00B407B9">
        <w:rPr>
          <w:rStyle w:val="StyleUnderline"/>
        </w:rPr>
        <w:t>The basic premise is that</w:t>
      </w:r>
      <w:r w:rsidRPr="00B407B9">
        <w:rPr>
          <w:sz w:val="16"/>
        </w:rPr>
        <w:t xml:space="preserve"> the de</w:t>
      </w:r>
      <w:r w:rsidRPr="00B407B9">
        <w:rPr>
          <w:rStyle w:val="StyleUnderline"/>
        </w:rPr>
        <w:t>veloped countries must bear the most responsibility in mitigating climate change</w:t>
      </w:r>
      <w:r w:rsidRPr="00B407B9">
        <w:rPr>
          <w:sz w:val="16"/>
        </w:rPr>
        <w:t xml:space="preserve">. </w:t>
      </w:r>
      <w:r w:rsidRPr="00B407B9">
        <w:rPr>
          <w:rStyle w:val="StyleUnderline"/>
        </w:rPr>
        <w:t>China adopts a “common but differentiated” approach</w:t>
      </w:r>
      <w:r w:rsidRPr="00B407B9">
        <w:rPr>
          <w:sz w:val="16"/>
        </w:rPr>
        <w:t xml:space="preserve"> to climate change mitigation. It acknowledges that all nations have a “common” responsibility toward a sustainable environment. But the obligations of the developing countries should be “differentiated” from those of the developed nations—the latter should take the lead through domestic action. China also maintains that any </w:t>
      </w:r>
      <w:r w:rsidRPr="00B407B9">
        <w:rPr>
          <w:rStyle w:val="StyleUnderline"/>
        </w:rPr>
        <w:t>international commitment by developing countries is voluntary or non-legally binding</w:t>
      </w:r>
      <w:r w:rsidRPr="00B407B9">
        <w:rPr>
          <w:sz w:val="16"/>
        </w:rPr>
        <w:t xml:space="preserve">, </w:t>
      </w:r>
      <w:r w:rsidRPr="00B407B9">
        <w:rPr>
          <w:rStyle w:val="StyleUnderline"/>
        </w:rPr>
        <w:t>and</w:t>
      </w:r>
      <w:r w:rsidRPr="00B407B9">
        <w:rPr>
          <w:sz w:val="16"/>
        </w:rPr>
        <w:t xml:space="preserve"> that </w:t>
      </w:r>
      <w:r w:rsidRPr="00B407B9">
        <w:rPr>
          <w:rStyle w:val="StyleUnderline"/>
        </w:rPr>
        <w:t>funding and technological assistance provided by developed countries is a sine qua non for developing countries to effectively mitigate and adapt to climate change.</w:t>
      </w:r>
      <w:r w:rsidRPr="00B407B9">
        <w:rPr>
          <w:sz w:val="16"/>
        </w:rPr>
        <w:t xml:space="preserve">8 </w:t>
      </w:r>
      <w:r w:rsidRPr="00B407B9">
        <w:rPr>
          <w:rStyle w:val="StyleUnderline"/>
        </w:rPr>
        <w:t>China’s main contention is that it is still a developing country</w:t>
      </w:r>
      <w:r w:rsidRPr="00B407B9">
        <w:rPr>
          <w:sz w:val="16"/>
        </w:rPr>
        <w:t xml:space="preserve">. Thanks to economic reforms launched in the late 1970s by Deng Xiaoping, the Chinese economy has grown tremendously, surpassing Japan as the world’s second largest economy in 2010. Nevertheless, China ranks only 133rd in the world in per capita income.9 Although the economic reforms have transformed the lives of its citizens, 36% of its population still lives in poverty, earning less than US$2 a day.10 Millions of Chinese still lack access to clean water, electricity, and other basic infrastructure that the industrialized world takes for granted. The emissions-intensive industries in China such as cement and steel have grown rapidly in recent years, fueling swift development in industries and infrastructure resulting from the country’s growing affluence. China, along with most other developing countries, perceives a cap on emissions to be a constraint on economic growth. China argues that with its vast population and existing poverty rate, </w:t>
      </w:r>
      <w:r w:rsidRPr="00B407B9">
        <w:rPr>
          <w:rStyle w:val="StyleUnderline"/>
        </w:rPr>
        <w:t>it needs to place economic development as a top priority—and the industrialized countries must allow it the space to grow</w:t>
      </w:r>
      <w:r w:rsidRPr="00B407B9">
        <w:rPr>
          <w:sz w:val="16"/>
        </w:rPr>
        <w:t xml:space="preserve">. Capitalizing on the differing levels of development, Chinese negotiators have differentiated between “luxury emissions” and “survival emissions,” arguing that the developed nations ought to adjust their consumption patterns and lifestyles to allow the developing countries to feed their populations.11 Notwithstanding that, a growing number of industrialized and developing countries alike no longer perceive China as a less developed nation, and they are pushing China to take on more responsibility accordingly. The developing countries that hold such a view include the island states susceptible to natural disasters and the poorer nations among the Group of 77.12 China is cognizant of that, but has been steadfast that it should be treated as a developing country in terms of emissions reduction responsibility.13 </w:t>
      </w:r>
      <w:r w:rsidRPr="00B407B9">
        <w:rPr>
          <w:rStyle w:val="StyleUnderline"/>
        </w:rPr>
        <w:t xml:space="preserve">China also espouses </w:t>
      </w:r>
      <w:r w:rsidRPr="00B407B9">
        <w:rPr>
          <w:sz w:val="16"/>
        </w:rPr>
        <w:t>the</w:t>
      </w:r>
      <w:r w:rsidRPr="00B407B9">
        <w:rPr>
          <w:rStyle w:val="StyleUnderline"/>
        </w:rPr>
        <w:t xml:space="preserve"> “equity</w:t>
      </w:r>
      <w:r w:rsidRPr="00B407B9">
        <w:rPr>
          <w:sz w:val="16"/>
        </w:rPr>
        <w:t xml:space="preserve">” principle, to which there are three components. First, </w:t>
      </w:r>
      <w:r w:rsidRPr="00B407B9">
        <w:rPr>
          <w:rStyle w:val="StyleUnderline"/>
        </w:rPr>
        <w:t xml:space="preserve">China has always stressed that countries should pay attention to per capita, not total, emissions. </w:t>
      </w:r>
      <w:r w:rsidRPr="00B407B9">
        <w:rPr>
          <w:sz w:val="16"/>
        </w:rPr>
        <w:t xml:space="preserve">On a per capita basis, its CO2 emission is one-quarter that of the U.S., while being on par with the world average, as illustrated in Figure 1. This looks far more innocuous than the tally of total emissions, which clearly places China ahead of the rest of </w:t>
      </w:r>
      <w:r w:rsidRPr="00B407B9">
        <w:rPr>
          <w:sz w:val="16"/>
        </w:rPr>
        <w:lastRenderedPageBreak/>
        <w:t xml:space="preserve">the world, including the U.S. Second, </w:t>
      </w:r>
      <w:r w:rsidRPr="00B407B9">
        <w:rPr>
          <w:rStyle w:val="StyleUnderline"/>
        </w:rPr>
        <w:t>China argues that historical or cumulative emissions by the industrialized countries matter more than current emissions because greenhouse gases are trapped in the atmosphere for 200 years.</w:t>
      </w:r>
      <w:r w:rsidRPr="00B407B9">
        <w:rPr>
          <w:sz w:val="16"/>
        </w:rPr>
        <w:t xml:space="preserve"> The logical conclusion of the argument is that since the U.S., Europe, and the other Organization for Economic Cooperation and Development (</w:t>
      </w:r>
      <w:r w:rsidRPr="00B407B9">
        <w:rPr>
          <w:rStyle w:val="StyleUnderline"/>
        </w:rPr>
        <w:t>OECD</w:t>
      </w:r>
      <w:r w:rsidRPr="00B407B9">
        <w:rPr>
          <w:sz w:val="16"/>
        </w:rPr>
        <w:t xml:space="preserve">) countries </w:t>
      </w:r>
      <w:r w:rsidRPr="00B407B9">
        <w:rPr>
          <w:rStyle w:val="StyleUnderline"/>
        </w:rPr>
        <w:t>have attained a high level of development and contributed enormously to g</w:t>
      </w:r>
      <w:r w:rsidRPr="00B407B9">
        <w:rPr>
          <w:sz w:val="16"/>
        </w:rPr>
        <w:t>reen</w:t>
      </w:r>
      <w:r w:rsidRPr="00B407B9">
        <w:rPr>
          <w:rStyle w:val="StyleUnderline"/>
        </w:rPr>
        <w:t>h</w:t>
      </w:r>
      <w:r w:rsidRPr="00B407B9">
        <w:rPr>
          <w:sz w:val="16"/>
        </w:rPr>
        <w:t xml:space="preserve">ouse </w:t>
      </w:r>
      <w:r w:rsidRPr="00B407B9">
        <w:rPr>
          <w:rStyle w:val="StyleUnderline"/>
        </w:rPr>
        <w:t>g</w:t>
      </w:r>
      <w:r w:rsidRPr="00B407B9">
        <w:rPr>
          <w:sz w:val="16"/>
        </w:rPr>
        <w:t>ase</w:t>
      </w:r>
      <w:r w:rsidRPr="00B407B9">
        <w:rPr>
          <w:rStyle w:val="StyleUnderline"/>
        </w:rPr>
        <w:t>s</w:t>
      </w:r>
      <w:r w:rsidRPr="00B407B9">
        <w:rPr>
          <w:sz w:val="16"/>
        </w:rPr>
        <w:t xml:space="preserve"> </w:t>
      </w:r>
      <w:r w:rsidRPr="00B407B9">
        <w:rPr>
          <w:rStyle w:val="StyleUnderline"/>
        </w:rPr>
        <w:t>in the atmosphere, they</w:t>
      </w:r>
      <w:r w:rsidRPr="00B407B9">
        <w:rPr>
          <w:sz w:val="16"/>
        </w:rPr>
        <w:t xml:space="preserve"> </w:t>
      </w:r>
      <w:r w:rsidRPr="00B407B9">
        <w:rPr>
          <w:rStyle w:val="StyleUnderline"/>
        </w:rPr>
        <w:t>should play a leadership role</w:t>
      </w:r>
      <w:r w:rsidRPr="00B407B9">
        <w:rPr>
          <w:sz w:val="16"/>
        </w:rPr>
        <w:t xml:space="preserve"> </w:t>
      </w:r>
      <w:r w:rsidRPr="00B407B9">
        <w:rPr>
          <w:rStyle w:val="StyleUnderline"/>
        </w:rPr>
        <w:t xml:space="preserve">in mitigating climate change. </w:t>
      </w:r>
      <w:r w:rsidRPr="00B407B9">
        <w:rPr>
          <w:sz w:val="16"/>
        </w:rPr>
        <w:t xml:space="preserve">This is the rationale behind the position of “common but differentiated responsibility”: as China is industrializing long after the developed countries did, and has produced fewer emissions historically, the industrialized world must take the lead in paying for the bulk of mitigation and adaptation costs. A related argument advanced by the Chinese negotiators pertains to the economic capacity of nations in combating global warming, regardless of their responsibilities. China argues that </w:t>
      </w:r>
      <w:r w:rsidRPr="00B407B9">
        <w:rPr>
          <w:rStyle w:val="StyleUnderline"/>
        </w:rPr>
        <w:t>by having greater financial capacity and better technology, the developed countries should provide financial and technical assistance to the developing nations to help them realize the common goal, irrespective of their level of responsibility</w:t>
      </w:r>
      <w:r w:rsidRPr="00B407B9">
        <w:rPr>
          <w:sz w:val="16"/>
        </w:rPr>
        <w:t>.14</w:t>
      </w:r>
    </w:p>
    <w:p w:rsidR="00F2720E" w:rsidRDefault="00F2720E" w:rsidP="00F2720E"/>
    <w:p w:rsidR="00F2720E" w:rsidRDefault="00F2720E" w:rsidP="00F2720E">
      <w:pPr>
        <w:pStyle w:val="Heading3"/>
      </w:pPr>
      <w:bookmarkStart w:id="22" w:name="_Toc454732685"/>
      <w:bookmarkStart w:id="23" w:name="_Toc454746744"/>
      <w:r>
        <w:lastRenderedPageBreak/>
        <w:t>Climate Coop Fails</w:t>
      </w:r>
      <w:bookmarkEnd w:id="22"/>
      <w:bookmarkEnd w:id="23"/>
    </w:p>
    <w:p w:rsidR="00F2720E" w:rsidRDefault="00F2720E" w:rsidP="00F2720E">
      <w:pPr>
        <w:pStyle w:val="Heading4"/>
      </w:pPr>
      <w:r>
        <w:t>SCS tensions collapse US-China climate talks—most recent evidence</w:t>
      </w:r>
    </w:p>
    <w:p w:rsidR="00F2720E" w:rsidRDefault="00F2720E" w:rsidP="00F2720E">
      <w:r>
        <w:rPr>
          <w:rStyle w:val="Style13ptBold"/>
        </w:rPr>
        <w:t>WSJ</w:t>
      </w:r>
      <w:r w:rsidRPr="00E15EE7">
        <w:rPr>
          <w:rStyle w:val="Style13ptBold"/>
        </w:rPr>
        <w:t xml:space="preserve"> 6/6</w:t>
      </w:r>
      <w:r>
        <w:t xml:space="preserve"> (“U.S., China Find Common Ground Elusive at High-Level Talks”, 6/6/2016, </w:t>
      </w:r>
      <w:r>
        <w:rPr>
          <w:i/>
        </w:rPr>
        <w:t>Wall Street Journal</w:t>
      </w:r>
      <w:r>
        <w:t xml:space="preserve">, </w:t>
      </w:r>
      <w:hyperlink r:id="rId51" w:history="1">
        <w:r w:rsidRPr="003E06C5">
          <w:rPr>
            <w:rStyle w:val="Hyperlink"/>
          </w:rPr>
          <w:t>http://www.wsj.com/articles/beijings-south-china-sea-claims-cloud-u-s-china-talks-1465180495</w:t>
        </w:r>
      </w:hyperlink>
      <w:r>
        <w:t xml:space="preserve">) | </w:t>
      </w:r>
      <w:proofErr w:type="spellStart"/>
      <w:r>
        <w:t>js</w:t>
      </w:r>
      <w:proofErr w:type="spellEnd"/>
    </w:p>
    <w:p w:rsidR="00F2720E" w:rsidRPr="00E15EE7" w:rsidRDefault="00F2720E" w:rsidP="00F2720E"/>
    <w:p w:rsidR="00F2720E" w:rsidRPr="00E15EE7" w:rsidRDefault="00F2720E" w:rsidP="00F2720E">
      <w:pPr>
        <w:rPr>
          <w:sz w:val="16"/>
        </w:rPr>
      </w:pPr>
      <w:r w:rsidRPr="00E15EE7">
        <w:rPr>
          <w:sz w:val="16"/>
        </w:rPr>
        <w:t>BEIJING—</w:t>
      </w:r>
      <w:r w:rsidRPr="00E15EE7">
        <w:rPr>
          <w:rStyle w:val="StyleUnderline"/>
        </w:rPr>
        <w:t xml:space="preserve">High-level talks meant to steady </w:t>
      </w:r>
      <w:r w:rsidRPr="00E15EE7">
        <w:rPr>
          <w:sz w:val="16"/>
        </w:rPr>
        <w:t xml:space="preserve">often </w:t>
      </w:r>
      <w:r w:rsidRPr="00E15EE7">
        <w:rPr>
          <w:rStyle w:val="StyleUnderline"/>
        </w:rPr>
        <w:t>fractious U.S.-China relations</w:t>
      </w:r>
      <w:r w:rsidRPr="00E15EE7">
        <w:rPr>
          <w:sz w:val="16"/>
        </w:rPr>
        <w:t xml:space="preserve"> are instead </w:t>
      </w:r>
      <w:r w:rsidRPr="00E15EE7">
        <w:rPr>
          <w:rStyle w:val="StyleUnderline"/>
        </w:rPr>
        <w:t>show</w:t>
      </w:r>
      <w:r w:rsidRPr="00E15EE7">
        <w:rPr>
          <w:sz w:val="16"/>
        </w:rPr>
        <w:t xml:space="preserve">ing </w:t>
      </w:r>
      <w:r w:rsidRPr="00E15EE7">
        <w:rPr>
          <w:rStyle w:val="StyleUnderline"/>
        </w:rPr>
        <w:t xml:space="preserve">the limits of cooperation </w:t>
      </w:r>
      <w:r w:rsidRPr="00E15EE7">
        <w:rPr>
          <w:sz w:val="16"/>
        </w:rPr>
        <w:t xml:space="preserve">in one of the Obama administration’s last major negotiations with Beijing. Disagreements in the mainly closed-door talks among dozens of senior officials this week were on display Monday. U.S. Treasury Secretary Jacob Lew took Beijing to task for its regulatory barriers on foreign businesses and urged it to cut the rampant excess capacity in steel and other industries that is having “a distorting and damaging effect on global markets.” His counterpart, Chinese Finance Minister Lou </w:t>
      </w:r>
      <w:proofErr w:type="spellStart"/>
      <w:r w:rsidRPr="00E15EE7">
        <w:rPr>
          <w:sz w:val="16"/>
        </w:rPr>
        <w:t>Jiwei</w:t>
      </w:r>
      <w:proofErr w:type="spellEnd"/>
      <w:r w:rsidRPr="00E15EE7">
        <w:rPr>
          <w:sz w:val="16"/>
        </w:rPr>
        <w:t xml:space="preserve">, later told reporters that China’s industrial overcapacity “has been the subject of much hype around the world.” He said that Beijing is “confronting the issue squarely.” As for agreement, </w:t>
      </w:r>
      <w:r w:rsidRPr="00E15EE7">
        <w:rPr>
          <w:rStyle w:val="StyleUnderline"/>
        </w:rPr>
        <w:t>China is encouraging U.S. companies to invest in energy-efficient projects through a</w:t>
      </w:r>
      <w:r w:rsidRPr="00E15EE7">
        <w:rPr>
          <w:sz w:val="16"/>
        </w:rPr>
        <w:t xml:space="preserve"> 20 billion yuan </w:t>
      </w:r>
      <w:r w:rsidRPr="00E15EE7">
        <w:rPr>
          <w:rStyle w:val="StyleUnderline"/>
        </w:rPr>
        <w:t>($3 billion) green finance fund</w:t>
      </w:r>
      <w:r w:rsidRPr="00E15EE7">
        <w:rPr>
          <w:sz w:val="16"/>
        </w:rPr>
        <w:t xml:space="preserve">, according to officials with knowledge of the matter. </w:t>
      </w:r>
      <w:r w:rsidRPr="00E15EE7">
        <w:rPr>
          <w:rStyle w:val="StyleUnderline"/>
        </w:rPr>
        <w:t>That initiative builds on the cooperation the two sides displayed in helping to forge the global accord on climate change in Paris last year. China and the U.S. are dealing with an array of disputes, from duties on trade, Chinese currency policy and investment hurdles to cybersecurity and China’s new security laws and regulations that restrict foreign nonprofit groups and pressure businesses to transfer technology.</w:t>
      </w:r>
      <w:r w:rsidRPr="00E15EE7">
        <w:rPr>
          <w:sz w:val="16"/>
        </w:rPr>
        <w:t xml:space="preserve"> Interactive: The South China Sea Dispute </w:t>
      </w:r>
      <w:r w:rsidRPr="00E15EE7">
        <w:rPr>
          <w:rStyle w:val="StyleUnderline"/>
        </w:rPr>
        <w:t xml:space="preserve">Even so, the limited expectations for progress </w:t>
      </w:r>
      <w:r w:rsidRPr="00E15EE7">
        <w:rPr>
          <w:sz w:val="16"/>
        </w:rPr>
        <w:t xml:space="preserve">in the talks, which end Tuesday, </w:t>
      </w:r>
      <w:r w:rsidRPr="00E15EE7">
        <w:rPr>
          <w:rStyle w:val="StyleUnderline"/>
        </w:rPr>
        <w:t>are</w:t>
      </w:r>
      <w:r w:rsidRPr="00E15EE7">
        <w:rPr>
          <w:sz w:val="16"/>
        </w:rPr>
        <w:t xml:space="preserve"> in part </w:t>
      </w:r>
      <w:r w:rsidRPr="00E15EE7">
        <w:rPr>
          <w:rStyle w:val="StyleUnderline"/>
        </w:rPr>
        <w:t>being driven by rising tensions over the S</w:t>
      </w:r>
      <w:r w:rsidRPr="00E15EE7">
        <w:rPr>
          <w:sz w:val="16"/>
        </w:rPr>
        <w:t xml:space="preserve">outh </w:t>
      </w:r>
      <w:r w:rsidRPr="00E15EE7">
        <w:rPr>
          <w:rStyle w:val="StyleUnderline"/>
        </w:rPr>
        <w:t>C</w:t>
      </w:r>
      <w:r w:rsidRPr="00E15EE7">
        <w:rPr>
          <w:sz w:val="16"/>
        </w:rPr>
        <w:t xml:space="preserve">hina </w:t>
      </w:r>
      <w:r w:rsidRPr="00E15EE7">
        <w:rPr>
          <w:rStyle w:val="StyleUnderline"/>
        </w:rPr>
        <w:t>S</w:t>
      </w:r>
      <w:r w:rsidRPr="00E15EE7">
        <w:rPr>
          <w:sz w:val="16"/>
        </w:rPr>
        <w:t xml:space="preserve">ea, </w:t>
      </w:r>
      <w:r w:rsidRPr="00E15EE7">
        <w:rPr>
          <w:rStyle w:val="StyleUnderline"/>
        </w:rPr>
        <w:t>where the U.S. is challenging</w:t>
      </w:r>
      <w:r w:rsidRPr="00E15EE7">
        <w:rPr>
          <w:sz w:val="16"/>
        </w:rPr>
        <w:t xml:space="preserve"> </w:t>
      </w:r>
      <w:r w:rsidRPr="00E15EE7">
        <w:rPr>
          <w:rStyle w:val="StyleUnderline"/>
        </w:rPr>
        <w:t>China’s</w:t>
      </w:r>
      <w:r w:rsidRPr="00E15EE7">
        <w:rPr>
          <w:sz w:val="16"/>
        </w:rPr>
        <w:t xml:space="preserve"> assertive pressing of </w:t>
      </w:r>
      <w:r w:rsidRPr="00E15EE7">
        <w:rPr>
          <w:rStyle w:val="StyleUnderline"/>
        </w:rPr>
        <w:t>expansive claims,</w:t>
      </w:r>
      <w:r w:rsidRPr="00E15EE7">
        <w:rPr>
          <w:sz w:val="16"/>
        </w:rPr>
        <w:t xml:space="preserve"> and by the intrusion of domestic politics. </w:t>
      </w:r>
      <w:r w:rsidRPr="00E15EE7">
        <w:rPr>
          <w:rStyle w:val="StyleUnderline"/>
        </w:rPr>
        <w:t>This year’s</w:t>
      </w:r>
      <w:r w:rsidRPr="00E15EE7">
        <w:rPr>
          <w:sz w:val="16"/>
        </w:rPr>
        <w:t xml:space="preserve"> strategic and economic dialogue, or </w:t>
      </w:r>
      <w:r w:rsidRPr="00E15EE7">
        <w:rPr>
          <w:rStyle w:val="StyleUnderline"/>
        </w:rPr>
        <w:t>S&amp;ED</w:t>
      </w:r>
      <w:r w:rsidRPr="00E15EE7">
        <w:rPr>
          <w:sz w:val="16"/>
        </w:rPr>
        <w:t xml:space="preserve"> as the talks are known, </w:t>
      </w:r>
      <w:r w:rsidRPr="00E15EE7">
        <w:rPr>
          <w:rStyle w:val="StyleUnderline"/>
        </w:rPr>
        <w:t xml:space="preserve">is the last for </w:t>
      </w:r>
      <w:r w:rsidRPr="00E15EE7">
        <w:rPr>
          <w:sz w:val="16"/>
        </w:rPr>
        <w:t>the</w:t>
      </w:r>
      <w:r w:rsidRPr="00E15EE7">
        <w:rPr>
          <w:rStyle w:val="StyleUnderline"/>
        </w:rPr>
        <w:t xml:space="preserve"> Obama</w:t>
      </w:r>
      <w:r w:rsidRPr="00E15EE7">
        <w:rPr>
          <w:sz w:val="16"/>
        </w:rPr>
        <w:t xml:space="preserve"> administration, </w:t>
      </w:r>
      <w:r w:rsidRPr="00E15EE7">
        <w:rPr>
          <w:rStyle w:val="StyleUnderline"/>
        </w:rPr>
        <w:t>leaving little time for major initiatives</w:t>
      </w:r>
      <w:r w:rsidRPr="00E15EE7">
        <w:rPr>
          <w:sz w:val="16"/>
        </w:rPr>
        <w:t>. With China policy—especially on trade—already a topic in the presidential election, Chinese analysts expect the next president is likely to start out with a harder line toward Beijing. “At this final S&amp;</w:t>
      </w:r>
      <w:r w:rsidRPr="00452B75">
        <w:rPr>
          <w:sz w:val="16"/>
        </w:rPr>
        <w:t>ED</w:t>
      </w:r>
      <w:r w:rsidRPr="00452B75">
        <w:rPr>
          <w:rStyle w:val="StyleUnderline"/>
          <w:sz w:val="16"/>
        </w:rPr>
        <w:t xml:space="preserve"> </w:t>
      </w:r>
      <w:r w:rsidRPr="00E15EE7">
        <w:rPr>
          <w:rStyle w:val="StyleUnderline"/>
        </w:rPr>
        <w:t>it is unlikely that there will be substantial outcomes because deals have already been reached in areas where they agree</w:t>
      </w:r>
      <w:r w:rsidRPr="00E15EE7">
        <w:rPr>
          <w:sz w:val="16"/>
        </w:rPr>
        <w:t xml:space="preserve">,” said Bonnie Glaser, senior adviser for Asia at the Center for Strategic and International Studies in Washington. “The most difficult areas are left and will likely be inherited by the next U.S. administration.” </w:t>
      </w:r>
      <w:r w:rsidRPr="00E15EE7">
        <w:rPr>
          <w:rStyle w:val="StyleUnderline"/>
        </w:rPr>
        <w:t>Little headway has been made over a bilateral investment treaty, a key goal that both governments embraced a few years ago</w:t>
      </w:r>
      <w:r w:rsidRPr="00E15EE7">
        <w:rPr>
          <w:sz w:val="16"/>
        </w:rPr>
        <w:t xml:space="preserve">. U.S. negotiators are waiting for a revised Chinese offer on the sectors that would remain closed to foreign investment. Beijing’s previous “negative list” contained more than 40 sectors. The U.S. side is looking for a more narrowly drawn list. On Monday, </w:t>
      </w:r>
      <w:r w:rsidRPr="00E15EE7">
        <w:rPr>
          <w:rStyle w:val="StyleUnderline"/>
        </w:rPr>
        <w:t>a senior Chinese official declined to say when that might be delivered</w:t>
      </w:r>
      <w:r w:rsidRPr="00E15EE7">
        <w:rPr>
          <w:sz w:val="16"/>
        </w:rPr>
        <w:t xml:space="preserve">. “It will take us more time to provide a revised negative list,” said Zhang </w:t>
      </w:r>
      <w:proofErr w:type="spellStart"/>
      <w:r w:rsidRPr="00E15EE7">
        <w:rPr>
          <w:sz w:val="16"/>
        </w:rPr>
        <w:t>Xiangcheng</w:t>
      </w:r>
      <w:proofErr w:type="spellEnd"/>
      <w:r w:rsidRPr="00E15EE7">
        <w:rPr>
          <w:sz w:val="16"/>
        </w:rPr>
        <w:t xml:space="preserve">, a vice minister of commerce, at a news conference. For many years </w:t>
      </w:r>
      <w:r w:rsidRPr="00E15EE7">
        <w:rPr>
          <w:rStyle w:val="StyleUnderline"/>
        </w:rPr>
        <w:t>the bedrock of U.S.-China relations, trade and investment have emerged as a new source of friction</w:t>
      </w:r>
      <w:r w:rsidRPr="00E15EE7">
        <w:rPr>
          <w:sz w:val="16"/>
        </w:rPr>
        <w:t xml:space="preserve">. </w:t>
      </w:r>
    </w:p>
    <w:p w:rsidR="00F2720E" w:rsidRPr="00C444C9" w:rsidRDefault="00F2720E" w:rsidP="00F2720E"/>
    <w:p w:rsidR="00F2720E" w:rsidRDefault="00F2720E" w:rsidP="00F2720E">
      <w:pPr>
        <w:pStyle w:val="Heading4"/>
      </w:pPr>
      <w:r>
        <w:t>US-China climate negotiations fail—anti-Americanism and conflicting positions</w:t>
      </w:r>
    </w:p>
    <w:p w:rsidR="00F2720E" w:rsidRDefault="00F2720E" w:rsidP="00F2720E">
      <w:r w:rsidRPr="008F413A">
        <w:rPr>
          <w:rStyle w:val="Style13ptBold"/>
        </w:rPr>
        <w:t>Yu 8</w:t>
      </w:r>
      <w:r>
        <w:t xml:space="preserve"> (</w:t>
      </w:r>
      <w:proofErr w:type="spellStart"/>
      <w:r>
        <w:t>Hongyuan</w:t>
      </w:r>
      <w:proofErr w:type="spellEnd"/>
      <w:r>
        <w:t xml:space="preserve">, </w:t>
      </w:r>
      <w:r w:rsidRPr="008F413A">
        <w:t xml:space="preserve">associate professor and deputy director of the Department of International </w:t>
      </w:r>
      <w:proofErr w:type="spellStart"/>
      <w:r w:rsidRPr="008F413A">
        <w:t>Organisations</w:t>
      </w:r>
      <w:proofErr w:type="spellEnd"/>
      <w:r w:rsidRPr="008F413A">
        <w:t xml:space="preserve"> and Laws at the Shanghai Institute for International Studies</w:t>
      </w:r>
      <w:r w:rsidRPr="008F413A">
        <w:rPr>
          <w:i/>
        </w:rPr>
        <w:t>, Global Warming and China's Environmental Diplomacy</w:t>
      </w:r>
      <w:r>
        <w:t xml:space="preserve">, p. 66 – 7) | </w:t>
      </w:r>
      <w:proofErr w:type="spellStart"/>
      <w:r>
        <w:t>js</w:t>
      </w:r>
      <w:proofErr w:type="spellEnd"/>
    </w:p>
    <w:p w:rsidR="00F2720E" w:rsidRPr="008F413A" w:rsidRDefault="00F2720E" w:rsidP="00F2720E"/>
    <w:p w:rsidR="00F2720E" w:rsidRPr="00E307C8" w:rsidRDefault="00F2720E" w:rsidP="00F2720E">
      <w:pPr>
        <w:rPr>
          <w:rStyle w:val="StyleUnderline"/>
        </w:rPr>
      </w:pPr>
      <w:r w:rsidRPr="00E307C8">
        <w:rPr>
          <w:sz w:val="16"/>
        </w:rPr>
        <w:t xml:space="preserve">Firstly, </w:t>
      </w:r>
      <w:r w:rsidRPr="00E307C8">
        <w:rPr>
          <w:rStyle w:val="StyleUnderline"/>
        </w:rPr>
        <w:t>China sides with the developing countries, and represents the interests of the third world in international environmental negotiations</w:t>
      </w:r>
      <w:r w:rsidRPr="00E307C8">
        <w:rPr>
          <w:sz w:val="16"/>
        </w:rPr>
        <w:t xml:space="preserve">. However, </w:t>
      </w:r>
      <w:r w:rsidRPr="00E307C8">
        <w:rPr>
          <w:rStyle w:val="StyleUnderline"/>
        </w:rPr>
        <w:t>the U.S. acts as the leader in developed countries</w:t>
      </w:r>
      <w:r w:rsidRPr="00E307C8">
        <w:rPr>
          <w:sz w:val="16"/>
        </w:rPr>
        <w:t xml:space="preserve">. China tries to act as a leader and to be representative of developing countries in the international environmental cooperation negotiation. ―Group of 77 plus China‖ is the main scheme, by which China tries to exert its influence in climate change regimes. </w:t>
      </w:r>
      <w:r w:rsidRPr="00E307C8">
        <w:rPr>
          <w:rStyle w:val="StyleUnderline"/>
        </w:rPr>
        <w:t xml:space="preserve">China created </w:t>
      </w:r>
      <w:r>
        <w:rPr>
          <w:rStyle w:val="StyleUnderline"/>
        </w:rPr>
        <w:t>terms like ―environmental colonial</w:t>
      </w:r>
      <w:r w:rsidRPr="00E307C8">
        <w:rPr>
          <w:rStyle w:val="StyleUnderline"/>
        </w:rPr>
        <w:t xml:space="preserve">ism‖ and </w:t>
      </w:r>
      <w:r w:rsidRPr="00E307C8">
        <w:rPr>
          <w:rStyle w:val="StyleUnderline"/>
          <w:rFonts w:cs="Georgia"/>
        </w:rPr>
        <w:t>―</w:t>
      </w:r>
      <w:r>
        <w:rPr>
          <w:rStyle w:val="StyleUnderline"/>
        </w:rPr>
        <w:t>sove</w:t>
      </w:r>
      <w:r w:rsidRPr="00E307C8">
        <w:rPr>
          <w:rStyle w:val="StyleUnderline"/>
        </w:rPr>
        <w:t>reignty intervention ‖ to combat against the US and protect the developing countries</w:t>
      </w:r>
      <w:r>
        <w:rPr>
          <w:rStyle w:val="StyleUnderline"/>
          <w:rFonts w:cs="Georgia"/>
        </w:rPr>
        <w:t>’</w:t>
      </w:r>
      <w:r w:rsidRPr="00E307C8">
        <w:rPr>
          <w:rStyle w:val="StyleUnderline"/>
        </w:rPr>
        <w:t xml:space="preserve"> </w:t>
      </w:r>
      <w:r w:rsidRPr="00E307C8">
        <w:rPr>
          <w:rStyle w:val="StyleUnderline"/>
          <w:rFonts w:cs="Georgia"/>
        </w:rPr>
        <w:t>―</w:t>
      </w:r>
      <w:r w:rsidRPr="00E307C8">
        <w:rPr>
          <w:rStyle w:val="StyleUnderline"/>
        </w:rPr>
        <w:t>c</w:t>
      </w:r>
      <w:r w:rsidRPr="00E307C8">
        <w:rPr>
          <w:sz w:val="16"/>
        </w:rPr>
        <w:t>ommon</w:t>
      </w:r>
      <w:r w:rsidRPr="00E307C8">
        <w:rPr>
          <w:rStyle w:val="StyleUnderline"/>
        </w:rPr>
        <w:t xml:space="preserve"> b</w:t>
      </w:r>
      <w:r w:rsidRPr="00E307C8">
        <w:rPr>
          <w:sz w:val="16"/>
        </w:rPr>
        <w:t xml:space="preserve">ut </w:t>
      </w:r>
      <w:r w:rsidRPr="00E307C8">
        <w:rPr>
          <w:rStyle w:val="StyleUnderline"/>
        </w:rPr>
        <w:t>d</w:t>
      </w:r>
      <w:r w:rsidRPr="00E307C8">
        <w:rPr>
          <w:sz w:val="16"/>
        </w:rPr>
        <w:t xml:space="preserve">ifferential </w:t>
      </w:r>
      <w:r w:rsidRPr="00E307C8">
        <w:rPr>
          <w:rStyle w:val="StyleUnderline"/>
        </w:rPr>
        <w:t>r</w:t>
      </w:r>
      <w:r>
        <w:rPr>
          <w:sz w:val="16"/>
        </w:rPr>
        <w:t>esponsibilities</w:t>
      </w:r>
      <w:r w:rsidRPr="00E307C8">
        <w:rPr>
          <w:sz w:val="16"/>
        </w:rPr>
        <w:t xml:space="preserve"> </w:t>
      </w:r>
      <w:r w:rsidRPr="00E307C8">
        <w:rPr>
          <w:rStyle w:val="StyleUnderline"/>
        </w:rPr>
        <w:t>in international environmental cooperation.</w:t>
      </w:r>
      <w:r w:rsidRPr="00E307C8">
        <w:rPr>
          <w:sz w:val="16"/>
        </w:rPr>
        <w:t xml:space="preserve"> Second, </w:t>
      </w:r>
      <w:r w:rsidRPr="00E307C8">
        <w:rPr>
          <w:rStyle w:val="StyleUnderline"/>
        </w:rPr>
        <w:t>due to differences between China and the U.S. in their economic development levels as well as their political objectives, there is a serious divergence of opinion between them on the responsibilities in international environmental cooperation</w:t>
      </w:r>
      <w:r w:rsidRPr="00E307C8">
        <w:rPr>
          <w:sz w:val="16"/>
        </w:rPr>
        <w:t xml:space="preserve">. </w:t>
      </w:r>
      <w:r w:rsidRPr="00E307C8">
        <w:rPr>
          <w:rStyle w:val="StyleUnderline"/>
        </w:rPr>
        <w:t>China is deeply dissatisfied with the U.S.</w:t>
      </w:r>
      <w:r>
        <w:rPr>
          <w:rStyle w:val="StyleUnderline"/>
        </w:rPr>
        <w:t xml:space="preserve"> because it refuses to pay necessary regard to China’s economic and</w:t>
      </w:r>
      <w:r w:rsidRPr="00E307C8">
        <w:rPr>
          <w:sz w:val="16"/>
        </w:rPr>
        <w:t xml:space="preserve"> </w:t>
      </w:r>
      <w:r w:rsidRPr="00E307C8">
        <w:rPr>
          <w:rStyle w:val="StyleUnderline"/>
        </w:rPr>
        <w:t>technological backwardness and urge China to share the same environmental standards and responsibilities.</w:t>
      </w:r>
      <w:r w:rsidRPr="00E307C8">
        <w:rPr>
          <w:sz w:val="16"/>
        </w:rPr>
        <w:t xml:space="preserve"> Moreover, </w:t>
      </w:r>
      <w:r w:rsidRPr="00E307C8">
        <w:rPr>
          <w:rStyle w:val="StyleUnderline"/>
        </w:rPr>
        <w:t>China criticizes the U.S. for still falling short of that goal that international community requires, contributing less than 0.2 per cent of its GDP to development assistance</w:t>
      </w:r>
      <w:r w:rsidRPr="00E307C8">
        <w:rPr>
          <w:sz w:val="16"/>
        </w:rPr>
        <w:t xml:space="preserve">. The U.S. argues that China should take more responsibilities, because the fastest growth in trans-boundary pollution in recent years has been in China. Thirdly, there are some conflicts between China and the U.S. in international struggles against global warming. As the biggest developing country, China is confronted by both a huge challenge and a large risk in environmental cooperation with the U.S. on global warming. Today, the threat of climate change has become a very serious environmental security issue. Rapid economic growth in China has been and will be associated with rapid increases in fossil fuel use, the primary source of greenhouse gas emissions. </w:t>
      </w:r>
      <w:r w:rsidRPr="00E307C8">
        <w:rPr>
          <w:rStyle w:val="StyleUnderline"/>
        </w:rPr>
        <w:t>As a developing country, China is seeking to industrialize and modernize</w:t>
      </w:r>
      <w:r w:rsidRPr="00E307C8">
        <w:rPr>
          <w:sz w:val="16"/>
        </w:rPr>
        <w:t xml:space="preserve">. Chinese importance to the world in GHG emissions increase as its share of the GDP, primary energy consumption </w:t>
      </w:r>
      <w:r w:rsidRPr="00E307C8">
        <w:rPr>
          <w:sz w:val="16"/>
        </w:rPr>
        <w:lastRenderedPageBreak/>
        <w:t xml:space="preserve">and carbon emissions increase dramatically. </w:t>
      </w:r>
      <w:r w:rsidRPr="00E307C8">
        <w:rPr>
          <w:rStyle w:val="StyleUnderline"/>
        </w:rPr>
        <w:t>The U.S. urges China to assume the concrete responsibility of reducing GHG emissions as early as it can, if not, the rapid increase of GHG emission in China will counterbalance the endeavors of international cooperation for reducing GHG.</w:t>
      </w:r>
      <w:r w:rsidRPr="00E307C8">
        <w:rPr>
          <w:sz w:val="16"/>
        </w:rPr>
        <w:t xml:space="preserve"> Thus, the Bush administration argues that the Kyoto Protocol is unfair to the United States and to other industrialized nations because it exempts 80 percent of the world from compliance particularly China. </w:t>
      </w:r>
      <w:r w:rsidRPr="00E307C8">
        <w:rPr>
          <w:rStyle w:val="StyleUnderline"/>
        </w:rPr>
        <w:t>China argues that the US is home to 4% of the world‘s population but produces 25% of its GHG (</w:t>
      </w:r>
      <w:proofErr w:type="spellStart"/>
      <w:r w:rsidRPr="00E307C8">
        <w:rPr>
          <w:rStyle w:val="StyleUnderline"/>
        </w:rPr>
        <w:t>green house</w:t>
      </w:r>
      <w:proofErr w:type="spellEnd"/>
      <w:r w:rsidRPr="00E307C8">
        <w:rPr>
          <w:rStyle w:val="StyleUnderline"/>
        </w:rPr>
        <w:t xml:space="preserve"> gas). So the US should share the concrete responsibilities first.</w:t>
      </w:r>
      <w:r w:rsidRPr="00E307C8">
        <w:rPr>
          <w:sz w:val="16"/>
        </w:rPr>
        <w:t xml:space="preserve"> Finally, China has become a potential great power due to its national power and comparative development.</w:t>
      </w:r>
      <w:r w:rsidRPr="00452B75">
        <w:t xml:space="preserve"> </w:t>
      </w:r>
      <w:r w:rsidRPr="00E307C8">
        <w:rPr>
          <w:sz w:val="16"/>
        </w:rPr>
        <w:t xml:space="preserve">The U.S. wonders if the rising China will pose a ―threat‖ to it. </w:t>
      </w:r>
      <w:r w:rsidRPr="00E307C8">
        <w:rPr>
          <w:rStyle w:val="StyleUnderline"/>
        </w:rPr>
        <w:t xml:space="preserve">The US manages to paint an ugly picture of China with some pictures showing China‘s huge trans-boundary pollution and its contribution to global warming. </w:t>
      </w:r>
    </w:p>
    <w:p w:rsidR="00F2720E" w:rsidRDefault="00F2720E" w:rsidP="00F2720E"/>
    <w:p w:rsidR="00F2720E" w:rsidRDefault="00F2720E" w:rsidP="00F2720E">
      <w:pPr>
        <w:pStyle w:val="Heading4"/>
      </w:pPr>
      <w:r>
        <w:t>Environmental negotiations fail—Chinese resistance against US efforts is key to its international image and hegemony</w:t>
      </w:r>
    </w:p>
    <w:p w:rsidR="00F2720E" w:rsidRDefault="00F2720E" w:rsidP="00F2720E">
      <w:r w:rsidRPr="008519B0">
        <w:rPr>
          <w:rStyle w:val="Style13ptBold"/>
        </w:rPr>
        <w:t>He 10</w:t>
      </w:r>
      <w:r>
        <w:t xml:space="preserve"> (</w:t>
      </w:r>
      <w:proofErr w:type="spellStart"/>
      <w:r>
        <w:t>Lichao</w:t>
      </w:r>
      <w:proofErr w:type="spellEnd"/>
      <w:r>
        <w:t xml:space="preserve">, Prof. of International Studies @University of Georgia, “CHINA'S CLIMATE-CHANGE POLICY FROM KYOTO TO COPENHAGEN: DOMESTIC NEEDS AND INTERNATIONAL ASPIRATIONS”, </w:t>
      </w:r>
      <w:r>
        <w:rPr>
          <w:i/>
        </w:rPr>
        <w:t xml:space="preserve">Asian Perspective </w:t>
      </w:r>
      <w:r>
        <w:t xml:space="preserve">34(3), p. 13 – 5) | </w:t>
      </w:r>
      <w:proofErr w:type="spellStart"/>
      <w:r>
        <w:t>js</w:t>
      </w:r>
      <w:proofErr w:type="spellEnd"/>
    </w:p>
    <w:p w:rsidR="00F2720E" w:rsidRPr="008519B0" w:rsidRDefault="00F2720E" w:rsidP="00F2720E"/>
    <w:p w:rsidR="00F2720E" w:rsidRDefault="00F2720E" w:rsidP="00F2720E">
      <w:pPr>
        <w:rPr>
          <w:rStyle w:val="StyleUnderline"/>
        </w:rPr>
      </w:pPr>
      <w:r w:rsidRPr="008519B0">
        <w:rPr>
          <w:sz w:val="16"/>
        </w:rPr>
        <w:t xml:space="preserve">Frank </w:t>
      </w:r>
      <w:proofErr w:type="spellStart"/>
      <w:r w:rsidRPr="008519B0">
        <w:rPr>
          <w:sz w:val="16"/>
        </w:rPr>
        <w:t>Grundig's</w:t>
      </w:r>
      <w:proofErr w:type="spellEnd"/>
      <w:r w:rsidRPr="008519B0">
        <w:rPr>
          <w:sz w:val="16"/>
        </w:rPr>
        <w:t xml:space="preserve"> </w:t>
      </w:r>
      <w:r w:rsidRPr="008519B0">
        <w:rPr>
          <w:rStyle w:val="StyleUnderline"/>
        </w:rPr>
        <w:t>neorealist model shows that since global warming has security implications</w:t>
      </w:r>
      <w:r w:rsidRPr="008519B0">
        <w:rPr>
          <w:sz w:val="16"/>
        </w:rPr>
        <w:t xml:space="preserve"> for countries and concerns relative gains, </w:t>
      </w:r>
      <w:r w:rsidRPr="008519B0">
        <w:rPr>
          <w:rStyle w:val="StyleUnderline"/>
        </w:rPr>
        <w:t xml:space="preserve">it is difficult to reach high-level international coop- </w:t>
      </w:r>
      <w:proofErr w:type="spellStart"/>
      <w:r w:rsidRPr="008519B0">
        <w:rPr>
          <w:rStyle w:val="StyleUnderline"/>
        </w:rPr>
        <w:t>eration</w:t>
      </w:r>
      <w:proofErr w:type="spellEnd"/>
      <w:r w:rsidRPr="008519B0">
        <w:rPr>
          <w:rStyle w:val="StyleUnderline"/>
        </w:rPr>
        <w:t xml:space="preserve"> on reducing g</w:t>
      </w:r>
      <w:r w:rsidRPr="008519B0">
        <w:rPr>
          <w:sz w:val="16"/>
        </w:rPr>
        <w:t>reen</w:t>
      </w:r>
      <w:r w:rsidRPr="008519B0">
        <w:rPr>
          <w:rStyle w:val="StyleUnderline"/>
        </w:rPr>
        <w:t>h</w:t>
      </w:r>
      <w:r w:rsidRPr="008519B0">
        <w:rPr>
          <w:sz w:val="16"/>
        </w:rPr>
        <w:t xml:space="preserve">ouse </w:t>
      </w:r>
      <w:r w:rsidRPr="008519B0">
        <w:rPr>
          <w:rStyle w:val="StyleUnderline"/>
        </w:rPr>
        <w:t>g</w:t>
      </w:r>
      <w:r w:rsidRPr="008519B0">
        <w:rPr>
          <w:sz w:val="16"/>
        </w:rPr>
        <w:t>ase</w:t>
      </w:r>
      <w:r w:rsidRPr="008519B0">
        <w:rPr>
          <w:rStyle w:val="StyleUnderline"/>
        </w:rPr>
        <w:t>s</w:t>
      </w:r>
      <w:r w:rsidRPr="008519B0">
        <w:rPr>
          <w:sz w:val="16"/>
        </w:rPr>
        <w:t xml:space="preserve">.25 Kobayashi has observed that </w:t>
      </w:r>
      <w:r w:rsidRPr="008519B0">
        <w:rPr>
          <w:rStyle w:val="StyleUnderline"/>
        </w:rPr>
        <w:t xml:space="preserve">neorealism is a valid theory </w:t>
      </w:r>
      <w:r>
        <w:rPr>
          <w:rStyle w:val="StyleUnderline"/>
        </w:rPr>
        <w:t>for understand China's interna</w:t>
      </w:r>
      <w:r w:rsidRPr="008519B0">
        <w:rPr>
          <w:rStyle w:val="StyleUnderline"/>
        </w:rPr>
        <w:t xml:space="preserve">tional behavior.26 </w:t>
      </w:r>
      <w:r w:rsidRPr="008519B0">
        <w:rPr>
          <w:sz w:val="16"/>
        </w:rPr>
        <w:t xml:space="preserve">Harrington believes that China's participation in the Kyoto Protocol exemplifies "the strategic use of global eco- politics to serve its national interests."27 In recent years, </w:t>
      </w:r>
      <w:r w:rsidRPr="008519B0">
        <w:rPr>
          <w:rStyle w:val="StyleUnderline"/>
        </w:rPr>
        <w:t>China has demonstrated more willingness to engage in international cooperation on climate change</w:t>
      </w:r>
      <w:r w:rsidRPr="008519B0">
        <w:rPr>
          <w:sz w:val="16"/>
        </w:rPr>
        <w:t xml:space="preserve">. This observation accords with Chan's view that the fundamentals upon which state leaders make rational calculations can change over time and over differ- </w:t>
      </w:r>
      <w:proofErr w:type="spellStart"/>
      <w:proofErr w:type="gramStart"/>
      <w:r w:rsidRPr="008519B0">
        <w:rPr>
          <w:sz w:val="16"/>
        </w:rPr>
        <w:t>ent</w:t>
      </w:r>
      <w:proofErr w:type="spellEnd"/>
      <w:proofErr w:type="gramEnd"/>
      <w:r w:rsidRPr="008519B0">
        <w:rPr>
          <w:sz w:val="16"/>
        </w:rPr>
        <w:t xml:space="preserve"> issues when perceptions change.28 </w:t>
      </w:r>
      <w:r w:rsidRPr="008519B0">
        <w:rPr>
          <w:rStyle w:val="StyleUnderline"/>
        </w:rPr>
        <w:t>As an ascending power</w:t>
      </w:r>
      <w:r w:rsidRPr="008519B0">
        <w:rPr>
          <w:sz w:val="16"/>
        </w:rPr>
        <w:t xml:space="preserve">, China's perceptions about its national interests keep changing. It used to be in China's national interest to promote rapid economic growth while keeping a low profile in dealing with certain global issues. But with shift in global power, </w:t>
      </w:r>
      <w:r w:rsidRPr="008519B0">
        <w:rPr>
          <w:rStyle w:val="StyleUnderline"/>
        </w:rPr>
        <w:t>China has adjusted its national development strategy</w:t>
      </w:r>
      <w:r w:rsidRPr="008519B0">
        <w:rPr>
          <w:sz w:val="16"/>
        </w:rPr>
        <w:t xml:space="preserve">. Although relative gains remain a major concern in climate-change negotiations, </w:t>
      </w:r>
      <w:r w:rsidRPr="008519B0">
        <w:rPr>
          <w:rStyle w:val="StyleUnderline"/>
        </w:rPr>
        <w:t>we can expect China to take more foreign-policy initiatives in order to achieve its long-term goal of maintaining sustainable economic growth and rising as a major world power.</w:t>
      </w:r>
      <w:r w:rsidRPr="008519B0">
        <w:rPr>
          <w:sz w:val="16"/>
        </w:rPr>
        <w:t xml:space="preserve"> Continuity and transformation can be seen in China's cli- mate-change policies, especially in its behavior in the climate- change negotiations. First of all, </w:t>
      </w:r>
      <w:r w:rsidRPr="008519B0">
        <w:rPr>
          <w:rStyle w:val="StyleUnderline"/>
        </w:rPr>
        <w:t xml:space="preserve">pursuing a leadership position among the developing countries remains a key tenet of China's environmental diplomacy. </w:t>
      </w:r>
      <w:r w:rsidRPr="008519B0">
        <w:rPr>
          <w:sz w:val="16"/>
        </w:rPr>
        <w:t xml:space="preserve">The concept of environmental diplo- </w:t>
      </w:r>
      <w:proofErr w:type="spellStart"/>
      <w:proofErr w:type="gramStart"/>
      <w:r w:rsidRPr="008519B0">
        <w:rPr>
          <w:sz w:val="16"/>
        </w:rPr>
        <w:t>macy</w:t>
      </w:r>
      <w:proofErr w:type="spellEnd"/>
      <w:proofErr w:type="gramEnd"/>
      <w:r w:rsidRPr="008519B0">
        <w:rPr>
          <w:sz w:val="16"/>
        </w:rPr>
        <w:t xml:space="preserve"> was first formally introduced to China's policy makers in 1989 by Song Jian, then the State Council commissioner and </w:t>
      </w:r>
      <w:proofErr w:type="spellStart"/>
      <w:r w:rsidRPr="008519B0">
        <w:rPr>
          <w:sz w:val="16"/>
        </w:rPr>
        <w:t>direc</w:t>
      </w:r>
      <w:proofErr w:type="spellEnd"/>
      <w:r w:rsidRPr="008519B0">
        <w:rPr>
          <w:sz w:val="16"/>
        </w:rPr>
        <w:t xml:space="preserve">- tor of its environmental protection committee. </w:t>
      </w:r>
      <w:r w:rsidRPr="008519B0">
        <w:rPr>
          <w:rStyle w:val="StyleUnderline"/>
        </w:rPr>
        <w:t>Environmental diplomacy was viewed as an effective means to further China's international influence.</w:t>
      </w:r>
      <w:r w:rsidRPr="008519B0">
        <w:rPr>
          <w:sz w:val="16"/>
        </w:rPr>
        <w:t xml:space="preserve"> As Song pointed out: "</w:t>
      </w:r>
      <w:r w:rsidRPr="008519B0">
        <w:rPr>
          <w:rStyle w:val="StyleUnderline"/>
        </w:rPr>
        <w:t>China needs to</w:t>
      </w:r>
      <w:r w:rsidRPr="008519B0">
        <w:rPr>
          <w:sz w:val="16"/>
        </w:rPr>
        <w:t xml:space="preserve"> conduct environmental diplomacy and </w:t>
      </w:r>
      <w:r w:rsidRPr="008519B0">
        <w:rPr>
          <w:rStyle w:val="StyleUnderline"/>
        </w:rPr>
        <w:t>gather some developing nations together, especially some of the big countries like Brazil, Egypt and India. If we can adopt a common stance, it will help strengthen China's status and let us speak for the peoples in the third world.</w:t>
      </w:r>
      <w:r w:rsidRPr="008519B0">
        <w:rPr>
          <w:sz w:val="16"/>
        </w:rPr>
        <w:t xml:space="preserve">"29 China was able to defend its national interests "by keeping in step </w:t>
      </w:r>
      <w:r w:rsidRPr="008519B0">
        <w:rPr>
          <w:rStyle w:val="StyleUnderline"/>
        </w:rPr>
        <w:t xml:space="preserve">with the </w:t>
      </w:r>
      <w:r w:rsidRPr="008519B0">
        <w:rPr>
          <w:sz w:val="16"/>
        </w:rPr>
        <w:t>most powerful majority in the</w:t>
      </w:r>
      <w:r w:rsidRPr="008519B0">
        <w:rPr>
          <w:rStyle w:val="StyleUnderline"/>
        </w:rPr>
        <w:t xml:space="preserve"> G -77</w:t>
      </w:r>
      <w:r w:rsidRPr="008519B0">
        <w:rPr>
          <w:sz w:val="16"/>
        </w:rPr>
        <w:t xml:space="preserve">, "30 as is illustrated by the principle of "common and differentiated responsibilities" of the Kyoto Protocol. China also takes the lead in demanding that developed nations provide financial support and technological transfer to the developing nations based on the principle of justice. At the UN Summit for Climate Change in Sep- </w:t>
      </w:r>
      <w:proofErr w:type="spellStart"/>
      <w:r w:rsidRPr="008519B0">
        <w:rPr>
          <w:sz w:val="16"/>
        </w:rPr>
        <w:t>tember</w:t>
      </w:r>
      <w:proofErr w:type="spellEnd"/>
      <w:r w:rsidRPr="008519B0">
        <w:rPr>
          <w:sz w:val="16"/>
        </w:rPr>
        <w:t xml:space="preserve"> 2009, the Chinese president stated that </w:t>
      </w:r>
      <w:r>
        <w:rPr>
          <w:rStyle w:val="StyleUnderline"/>
        </w:rPr>
        <w:t>China would con</w:t>
      </w:r>
      <w:r w:rsidRPr="008519B0">
        <w:rPr>
          <w:rStyle w:val="StyleUnderline"/>
        </w:rPr>
        <w:t>tinue to support "the small island states, the least developed countries, landlocked countries and African countries in better adapting to climate change</w:t>
      </w:r>
      <w:r w:rsidRPr="008519B0">
        <w:rPr>
          <w:sz w:val="16"/>
        </w:rPr>
        <w:t xml:space="preserve">," </w:t>
      </w:r>
      <w:r w:rsidRPr="008519B0">
        <w:rPr>
          <w:rStyle w:val="StyleUnderline"/>
        </w:rPr>
        <w:t>and</w:t>
      </w:r>
      <w:r w:rsidRPr="008519B0">
        <w:rPr>
          <w:sz w:val="16"/>
        </w:rPr>
        <w:t xml:space="preserve"> that China will continue to "take steps to provide</w:t>
      </w:r>
      <w:r w:rsidRPr="00452B75">
        <w:t xml:space="preserve"> </w:t>
      </w:r>
      <w:r w:rsidRPr="008519B0">
        <w:rPr>
          <w:rStyle w:val="StyleUnderline"/>
        </w:rPr>
        <w:t>assist</w:t>
      </w:r>
      <w:r w:rsidRPr="008519B0">
        <w:rPr>
          <w:sz w:val="16"/>
        </w:rPr>
        <w:t>ance</w:t>
      </w:r>
      <w:r w:rsidRPr="00452B75">
        <w:t xml:space="preserve"> </w:t>
      </w:r>
      <w:r w:rsidRPr="008519B0">
        <w:rPr>
          <w:sz w:val="16"/>
        </w:rPr>
        <w:t>to</w:t>
      </w:r>
      <w:r w:rsidRPr="008519B0">
        <w:rPr>
          <w:rStyle w:val="StyleUnderline"/>
        </w:rPr>
        <w:t xml:space="preserve"> other developing countries as its ability permits</w:t>
      </w:r>
      <w:r w:rsidRPr="00452B75">
        <w:rPr>
          <w:sz w:val="16"/>
        </w:rPr>
        <w:t>/</w:t>
      </w:r>
      <w:r w:rsidRPr="008519B0">
        <w:rPr>
          <w:sz w:val="16"/>
        </w:rPr>
        <w:t>'31 China has been successfully working with the developing countries</w:t>
      </w:r>
      <w:r w:rsidRPr="008519B0">
        <w:rPr>
          <w:rStyle w:val="StyleUnderline"/>
        </w:rPr>
        <w:t xml:space="preserve"> in forming a united </w:t>
      </w:r>
      <w:r w:rsidRPr="00452B75">
        <w:rPr>
          <w:rStyle w:val="StyleUnderline"/>
        </w:rPr>
        <w:t>front in bargaining</w:t>
      </w:r>
      <w:r>
        <w:rPr>
          <w:rStyle w:val="StyleUnderline"/>
        </w:rPr>
        <w:t xml:space="preserve"> with the devel</w:t>
      </w:r>
      <w:r w:rsidRPr="008519B0">
        <w:rPr>
          <w:rStyle w:val="StyleUnderline"/>
        </w:rPr>
        <w:t>oped nations</w:t>
      </w:r>
      <w:r w:rsidRPr="008519B0">
        <w:rPr>
          <w:sz w:val="16"/>
        </w:rPr>
        <w:t xml:space="preserve">.32 It also began to ally with other major emerging economies to compete for decision-making power. Shortly before the Copenhagen Conference, China, Brazil, India, and South Africa (BASIC) met in Beijing and reached consensus on asking the developed nations to take further actions to reduce carbon emissions and contribute funds and share green technology if the latter expected the developing and poor nations to take major actions on environmental protection. At the Copenhagen Confer- </w:t>
      </w:r>
      <w:proofErr w:type="spellStart"/>
      <w:r w:rsidRPr="008519B0">
        <w:rPr>
          <w:sz w:val="16"/>
        </w:rPr>
        <w:t>ence</w:t>
      </w:r>
      <w:proofErr w:type="spellEnd"/>
      <w:r w:rsidRPr="008519B0">
        <w:rPr>
          <w:sz w:val="16"/>
        </w:rPr>
        <w:t xml:space="preserve">, the </w:t>
      </w:r>
      <w:r w:rsidRPr="008519B0">
        <w:rPr>
          <w:rStyle w:val="StyleUnderline"/>
        </w:rPr>
        <w:t>BASIC</w:t>
      </w:r>
      <w:r w:rsidRPr="008519B0">
        <w:rPr>
          <w:sz w:val="16"/>
        </w:rPr>
        <w:t xml:space="preserve"> nations played a key role in negotiating the final documents and </w:t>
      </w:r>
      <w:r w:rsidRPr="008519B0">
        <w:rPr>
          <w:rStyle w:val="StyleUnderline"/>
        </w:rPr>
        <w:t>successfully fend</w:t>
      </w:r>
      <w:r>
        <w:rPr>
          <w:rStyle w:val="StyleUnderline"/>
        </w:rPr>
        <w:t>ed off pressure from the devel</w:t>
      </w:r>
      <w:r w:rsidRPr="008519B0">
        <w:rPr>
          <w:rStyle w:val="StyleUnderline"/>
        </w:rPr>
        <w:t>oped</w:t>
      </w:r>
      <w:r w:rsidRPr="008519B0">
        <w:rPr>
          <w:sz w:val="16"/>
        </w:rPr>
        <w:t xml:space="preserve"> </w:t>
      </w:r>
      <w:r w:rsidRPr="008519B0">
        <w:rPr>
          <w:rStyle w:val="StyleUnderline"/>
        </w:rPr>
        <w:t>nations to set a legally binding emission target</w:t>
      </w:r>
      <w:r w:rsidRPr="008519B0">
        <w:rPr>
          <w:sz w:val="16"/>
        </w:rPr>
        <w:t xml:space="preserve">. </w:t>
      </w:r>
      <w:r w:rsidRPr="008519B0">
        <w:rPr>
          <w:rStyle w:val="StyleUnderline"/>
        </w:rPr>
        <w:t>Another major consideration</w:t>
      </w:r>
      <w:r w:rsidRPr="008519B0">
        <w:rPr>
          <w:sz w:val="16"/>
        </w:rPr>
        <w:t xml:space="preserve"> that remains unchanged in China's climate-change policy </w:t>
      </w:r>
      <w:r w:rsidRPr="008519B0">
        <w:rPr>
          <w:rStyle w:val="StyleUnderline"/>
        </w:rPr>
        <w:t>has been the intention to build an image of a responsible power and elevate its international status.</w:t>
      </w:r>
      <w:r w:rsidRPr="008519B0">
        <w:rPr>
          <w:sz w:val="16"/>
        </w:rPr>
        <w:t xml:space="preserve"> An interview conducted by Yu with Chinese experts and officials shows that "</w:t>
      </w:r>
      <w:r w:rsidRPr="008519B0">
        <w:rPr>
          <w:rStyle w:val="StyleUnderline"/>
        </w:rPr>
        <w:t>China is particularly sensitive to external criticism of its policy and behavior in international regimes</w:t>
      </w:r>
      <w:r w:rsidRPr="008519B0">
        <w:rPr>
          <w:sz w:val="16"/>
        </w:rPr>
        <w:t xml:space="preserve">."33 "China wants to be seen as a responsible major power that upholds </w:t>
      </w:r>
      <w:proofErr w:type="spellStart"/>
      <w:r w:rsidRPr="008519B0">
        <w:rPr>
          <w:sz w:val="16"/>
        </w:rPr>
        <w:t>internation</w:t>
      </w:r>
      <w:proofErr w:type="spellEnd"/>
      <w:r w:rsidRPr="008519B0">
        <w:rPr>
          <w:sz w:val="16"/>
        </w:rPr>
        <w:t xml:space="preserve">- al justice and abides by the rules and principles established by the international environmental regimes."34 Voluntarily setting a carbon intensity target shows effort by the Chinese government to contribute to the welfare of mankind and its willingness to observe international rules. At home, </w:t>
      </w:r>
      <w:r>
        <w:rPr>
          <w:rStyle w:val="StyleUnderline"/>
        </w:rPr>
        <w:t>the Chinese media inten</w:t>
      </w:r>
      <w:r w:rsidRPr="008519B0">
        <w:rPr>
          <w:rStyle w:val="StyleUnderline"/>
        </w:rPr>
        <w:t>sively covered the</w:t>
      </w:r>
      <w:r w:rsidRPr="008519B0">
        <w:rPr>
          <w:sz w:val="16"/>
        </w:rPr>
        <w:t xml:space="preserve"> </w:t>
      </w:r>
      <w:r w:rsidRPr="008519B0">
        <w:rPr>
          <w:rStyle w:val="StyleUnderline"/>
        </w:rPr>
        <w:t>Copenhagen Conference to g</w:t>
      </w:r>
      <w:r>
        <w:rPr>
          <w:rStyle w:val="StyleUnderline"/>
        </w:rPr>
        <w:t>arner public sup</w:t>
      </w:r>
      <w:r w:rsidRPr="008519B0">
        <w:rPr>
          <w:rStyle w:val="StyleUnderline"/>
        </w:rPr>
        <w:t>port for resisting pressure from the developed nations, especially</w:t>
      </w:r>
      <w:r w:rsidRPr="008519B0">
        <w:rPr>
          <w:sz w:val="16"/>
        </w:rPr>
        <w:t xml:space="preserve"> the </w:t>
      </w:r>
      <w:r w:rsidRPr="008519B0">
        <w:rPr>
          <w:rStyle w:val="StyleUnderline"/>
        </w:rPr>
        <w:t>U</w:t>
      </w:r>
      <w:r w:rsidRPr="008519B0">
        <w:rPr>
          <w:sz w:val="16"/>
        </w:rPr>
        <w:t xml:space="preserve">nited </w:t>
      </w:r>
      <w:r w:rsidRPr="008519B0">
        <w:rPr>
          <w:rStyle w:val="StyleUnderline"/>
        </w:rPr>
        <w:t>S</w:t>
      </w:r>
      <w:r w:rsidRPr="008519B0">
        <w:rPr>
          <w:sz w:val="16"/>
        </w:rPr>
        <w:t xml:space="preserve">tates, </w:t>
      </w:r>
      <w:r w:rsidRPr="008519B0">
        <w:rPr>
          <w:rStyle w:val="StyleUnderline"/>
        </w:rPr>
        <w:t>as well as strengthening the image of a responsible rising power.</w:t>
      </w:r>
    </w:p>
    <w:p w:rsidR="00F2720E" w:rsidRPr="008519B0" w:rsidRDefault="00F2720E" w:rsidP="00F2720E">
      <w:pPr>
        <w:rPr>
          <w:rStyle w:val="StyleUnderline"/>
        </w:rPr>
      </w:pPr>
    </w:p>
    <w:p w:rsidR="00F2720E" w:rsidRDefault="00F2720E" w:rsidP="00F2720E">
      <w:pPr>
        <w:pStyle w:val="Heading4"/>
      </w:pPr>
      <w:r>
        <w:lastRenderedPageBreak/>
        <w:t>China says no to further US cooperation—irreconcilable disagreements—assumes their empirics</w:t>
      </w:r>
    </w:p>
    <w:p w:rsidR="00F2720E" w:rsidRDefault="00F2720E" w:rsidP="00F2720E">
      <w:r w:rsidRPr="008519B0">
        <w:rPr>
          <w:rStyle w:val="Style13ptBold"/>
        </w:rPr>
        <w:t>He 10</w:t>
      </w:r>
      <w:r>
        <w:t xml:space="preserve"> (</w:t>
      </w:r>
      <w:proofErr w:type="spellStart"/>
      <w:r>
        <w:t>Lichao</w:t>
      </w:r>
      <w:proofErr w:type="spellEnd"/>
      <w:r>
        <w:t xml:space="preserve">, Prof. of International Studies @University of Georgia, “CHINA'S CLIMATE-CHANGE POLICY FROM KYOTO TO COPENHAGEN: DOMESTIC NEEDS AND INTERNATIONAL ASPIRATIONS”, </w:t>
      </w:r>
      <w:r>
        <w:rPr>
          <w:i/>
        </w:rPr>
        <w:t xml:space="preserve">Asian Perspective </w:t>
      </w:r>
      <w:r>
        <w:t xml:space="preserve">34(3), p. 26 – 7) | </w:t>
      </w:r>
      <w:proofErr w:type="spellStart"/>
      <w:r>
        <w:t>js</w:t>
      </w:r>
      <w:proofErr w:type="spellEnd"/>
    </w:p>
    <w:p w:rsidR="00F2720E" w:rsidRPr="001B071D" w:rsidRDefault="00F2720E" w:rsidP="00F2720E"/>
    <w:p w:rsidR="00F2720E" w:rsidRPr="008519B0" w:rsidRDefault="00F2720E" w:rsidP="00F2720E">
      <w:pPr>
        <w:rPr>
          <w:rStyle w:val="StyleUnderline"/>
        </w:rPr>
      </w:pPr>
      <w:r w:rsidRPr="008519B0">
        <w:rPr>
          <w:sz w:val="16"/>
        </w:rPr>
        <w:t xml:space="preserve">Last but not least, </w:t>
      </w:r>
      <w:r w:rsidRPr="008519B0">
        <w:rPr>
          <w:rStyle w:val="StyleUnderline"/>
        </w:rPr>
        <w:t>China's ro</w:t>
      </w:r>
      <w:r>
        <w:rPr>
          <w:rStyle w:val="StyleUnderline"/>
        </w:rPr>
        <w:t>le in the climate-change negoti</w:t>
      </w:r>
      <w:r w:rsidRPr="008519B0">
        <w:rPr>
          <w:rStyle w:val="StyleUnderline"/>
        </w:rPr>
        <w:t>ations is</w:t>
      </w:r>
      <w:r w:rsidRPr="008519B0">
        <w:rPr>
          <w:sz w:val="16"/>
        </w:rPr>
        <w:t xml:space="preserve"> also </w:t>
      </w:r>
      <w:r w:rsidRPr="008519B0">
        <w:rPr>
          <w:rStyle w:val="StyleUnderline"/>
        </w:rPr>
        <w:t>shaped by its interaction with the U</w:t>
      </w:r>
      <w:r w:rsidRPr="008519B0">
        <w:rPr>
          <w:sz w:val="16"/>
        </w:rPr>
        <w:t xml:space="preserve">nited </w:t>
      </w:r>
      <w:r w:rsidRPr="008519B0">
        <w:rPr>
          <w:rStyle w:val="StyleUnderline"/>
        </w:rPr>
        <w:t>S</w:t>
      </w:r>
      <w:r w:rsidRPr="008519B0">
        <w:rPr>
          <w:sz w:val="16"/>
        </w:rPr>
        <w:t xml:space="preserve">tates. </w:t>
      </w:r>
      <w:r w:rsidRPr="008519B0">
        <w:rPr>
          <w:rStyle w:val="StyleUnderline"/>
        </w:rPr>
        <w:t>While</w:t>
      </w:r>
      <w:r w:rsidRPr="008519B0">
        <w:rPr>
          <w:sz w:val="16"/>
        </w:rPr>
        <w:t xml:space="preserve"> </w:t>
      </w:r>
      <w:r w:rsidRPr="008519B0">
        <w:rPr>
          <w:rStyle w:val="StyleUnderline"/>
        </w:rPr>
        <w:t xml:space="preserve">conflicts persist </w:t>
      </w:r>
      <w:r w:rsidRPr="008519B0">
        <w:rPr>
          <w:sz w:val="16"/>
        </w:rPr>
        <w:t xml:space="preserve">on some of the major issues, like the </w:t>
      </w:r>
      <w:proofErr w:type="spellStart"/>
      <w:r w:rsidRPr="008519B0">
        <w:rPr>
          <w:sz w:val="16"/>
        </w:rPr>
        <w:t>emis</w:t>
      </w:r>
      <w:proofErr w:type="spellEnd"/>
      <w:r w:rsidRPr="008519B0">
        <w:rPr>
          <w:sz w:val="16"/>
        </w:rPr>
        <w:t xml:space="preserve">- </w:t>
      </w:r>
      <w:proofErr w:type="spellStart"/>
      <w:proofErr w:type="gramStart"/>
      <w:r w:rsidRPr="008519B0">
        <w:rPr>
          <w:sz w:val="16"/>
        </w:rPr>
        <w:t>sion</w:t>
      </w:r>
      <w:proofErr w:type="spellEnd"/>
      <w:proofErr w:type="gramEnd"/>
      <w:r w:rsidRPr="008519B0">
        <w:rPr>
          <w:sz w:val="16"/>
        </w:rPr>
        <w:t xml:space="preserve"> target and carbon tax, </w:t>
      </w:r>
      <w:r w:rsidRPr="008519B0">
        <w:rPr>
          <w:rStyle w:val="StyleUnderline"/>
        </w:rPr>
        <w:t xml:space="preserve">both see </w:t>
      </w:r>
      <w:r w:rsidRPr="008519B0">
        <w:rPr>
          <w:sz w:val="16"/>
        </w:rPr>
        <w:t>great</w:t>
      </w:r>
      <w:r w:rsidRPr="008519B0">
        <w:rPr>
          <w:rStyle w:val="StyleUnderline"/>
        </w:rPr>
        <w:t xml:space="preserve"> potential </w:t>
      </w:r>
      <w:r w:rsidRPr="008519B0">
        <w:rPr>
          <w:sz w:val="16"/>
        </w:rPr>
        <w:t xml:space="preserve">in their coop- </w:t>
      </w:r>
      <w:proofErr w:type="spellStart"/>
      <w:r w:rsidRPr="008519B0">
        <w:rPr>
          <w:sz w:val="16"/>
        </w:rPr>
        <w:t>eration</w:t>
      </w:r>
      <w:proofErr w:type="spellEnd"/>
      <w:r w:rsidRPr="008519B0">
        <w:rPr>
          <w:sz w:val="16"/>
        </w:rPr>
        <w:t xml:space="preserve">. </w:t>
      </w:r>
      <w:r w:rsidRPr="008519B0">
        <w:rPr>
          <w:rStyle w:val="StyleUnderline"/>
        </w:rPr>
        <w:t>During</w:t>
      </w:r>
      <w:r w:rsidRPr="008519B0">
        <w:rPr>
          <w:sz w:val="16"/>
        </w:rPr>
        <w:t xml:space="preserve"> President </w:t>
      </w:r>
      <w:r w:rsidRPr="008519B0">
        <w:rPr>
          <w:rStyle w:val="StyleUnderline"/>
        </w:rPr>
        <w:t>Obama's visit to China, the U</w:t>
      </w:r>
      <w:r w:rsidRPr="008519B0">
        <w:rPr>
          <w:sz w:val="16"/>
        </w:rPr>
        <w:t xml:space="preserve">nited </w:t>
      </w:r>
      <w:r w:rsidRPr="008519B0">
        <w:rPr>
          <w:rStyle w:val="StyleUnderline"/>
        </w:rPr>
        <w:t>S</w:t>
      </w:r>
      <w:r w:rsidRPr="008519B0">
        <w:rPr>
          <w:sz w:val="16"/>
        </w:rPr>
        <w:t xml:space="preserve">tates </w:t>
      </w:r>
      <w:r w:rsidRPr="008519B0">
        <w:rPr>
          <w:rStyle w:val="StyleUnderline"/>
        </w:rPr>
        <w:t xml:space="preserve">and China </w:t>
      </w:r>
      <w:r w:rsidRPr="008519B0">
        <w:rPr>
          <w:sz w:val="16"/>
        </w:rPr>
        <w:t>decided to</w:t>
      </w:r>
      <w:r w:rsidRPr="008519B0">
        <w:rPr>
          <w:rStyle w:val="StyleUnderline"/>
        </w:rPr>
        <w:t xml:space="preserve"> set up </w:t>
      </w:r>
      <w:r w:rsidRPr="008519B0">
        <w:rPr>
          <w:sz w:val="16"/>
        </w:rPr>
        <w:t xml:space="preserve">the </w:t>
      </w:r>
      <w:r w:rsidRPr="008519B0">
        <w:rPr>
          <w:rStyle w:val="StyleUnderline"/>
        </w:rPr>
        <w:t>C</w:t>
      </w:r>
      <w:r w:rsidRPr="008519B0">
        <w:rPr>
          <w:sz w:val="16"/>
        </w:rPr>
        <w:t xml:space="preserve">lean </w:t>
      </w:r>
      <w:r w:rsidRPr="008519B0">
        <w:rPr>
          <w:rStyle w:val="StyleUnderline"/>
        </w:rPr>
        <w:t>E</w:t>
      </w:r>
      <w:r w:rsidRPr="008519B0">
        <w:rPr>
          <w:sz w:val="16"/>
        </w:rPr>
        <w:t xml:space="preserve">nergy </w:t>
      </w:r>
      <w:r w:rsidRPr="008519B0">
        <w:rPr>
          <w:rStyle w:val="StyleUnderline"/>
        </w:rPr>
        <w:t>R</w:t>
      </w:r>
      <w:r w:rsidRPr="008519B0">
        <w:rPr>
          <w:sz w:val="16"/>
        </w:rPr>
        <w:t xml:space="preserve">esearch </w:t>
      </w:r>
      <w:r w:rsidRPr="008519B0">
        <w:rPr>
          <w:rStyle w:val="StyleUnderline"/>
        </w:rPr>
        <w:t>C</w:t>
      </w:r>
      <w:r w:rsidRPr="008519B0">
        <w:rPr>
          <w:sz w:val="16"/>
        </w:rPr>
        <w:t xml:space="preserve">enter to facilitate joint research and development on clean energy, with public and private funding of at least $150 million over five years split evenly between the two countries. </w:t>
      </w:r>
      <w:r w:rsidRPr="008519B0">
        <w:rPr>
          <w:rStyle w:val="StyleUnderline"/>
        </w:rPr>
        <w:t>Meanwhile</w:t>
      </w:r>
      <w:r w:rsidRPr="008519B0">
        <w:rPr>
          <w:sz w:val="16"/>
        </w:rPr>
        <w:t xml:space="preserve">, </w:t>
      </w:r>
      <w:r w:rsidRPr="008519B0">
        <w:rPr>
          <w:rStyle w:val="StyleUnderline"/>
        </w:rPr>
        <w:t>the</w:t>
      </w:r>
      <w:r w:rsidRPr="008519B0">
        <w:rPr>
          <w:sz w:val="16"/>
        </w:rPr>
        <w:t xml:space="preserve"> U.S.-China Energy Cooperation Program (</w:t>
      </w:r>
      <w:r>
        <w:rPr>
          <w:rStyle w:val="StyleUnderline"/>
        </w:rPr>
        <w:t>ECP) has been intro</w:t>
      </w:r>
      <w:r w:rsidRPr="008519B0">
        <w:rPr>
          <w:rStyle w:val="StyleUnderline"/>
        </w:rPr>
        <w:t xml:space="preserve">duced to leverage private-sector resources </w:t>
      </w:r>
      <w:r w:rsidRPr="008519B0">
        <w:rPr>
          <w:sz w:val="16"/>
        </w:rPr>
        <w:t xml:space="preserve">and </w:t>
      </w:r>
      <w:r w:rsidRPr="008519B0">
        <w:rPr>
          <w:rStyle w:val="StyleUnderline"/>
        </w:rPr>
        <w:t>expertise to accelerate the deployment of clean energy tech</w:t>
      </w:r>
      <w:r w:rsidRPr="008519B0">
        <w:rPr>
          <w:sz w:val="16"/>
        </w:rPr>
        <w:t xml:space="preserve">nology. Nuclear plants in China also hope to cooperate with U.S. companies on carbon capture and sequestration.77 </w:t>
      </w:r>
      <w:r w:rsidRPr="008519B0">
        <w:rPr>
          <w:rStyle w:val="StyleUnderline"/>
        </w:rPr>
        <w:t>During his visit to China</w:t>
      </w:r>
      <w:r w:rsidRPr="008519B0">
        <w:rPr>
          <w:sz w:val="16"/>
        </w:rPr>
        <w:t xml:space="preserve"> in early 2009</w:t>
      </w:r>
      <w:r w:rsidRPr="008519B0">
        <w:rPr>
          <w:rStyle w:val="StyleUnderline"/>
        </w:rPr>
        <w:t>, U.S. Secretary of Energy Steven Chu suggested</w:t>
      </w:r>
      <w:r w:rsidRPr="008519B0">
        <w:rPr>
          <w:sz w:val="16"/>
        </w:rPr>
        <w:t xml:space="preserve"> that "</w:t>
      </w:r>
      <w:r w:rsidRPr="008519B0">
        <w:rPr>
          <w:rStyle w:val="StyleUnderline"/>
        </w:rPr>
        <w:t>sharing</w:t>
      </w:r>
      <w:r w:rsidRPr="008519B0">
        <w:rPr>
          <w:sz w:val="16"/>
        </w:rPr>
        <w:t xml:space="preserve"> </w:t>
      </w:r>
      <w:r w:rsidRPr="008519B0">
        <w:rPr>
          <w:rStyle w:val="StyleUnderline"/>
        </w:rPr>
        <w:t>i</w:t>
      </w:r>
      <w:r w:rsidRPr="008519B0">
        <w:rPr>
          <w:sz w:val="16"/>
        </w:rPr>
        <w:t xml:space="preserve">ntellectual </w:t>
      </w:r>
      <w:r w:rsidRPr="008519B0">
        <w:rPr>
          <w:rStyle w:val="StyleUnderline"/>
        </w:rPr>
        <w:t>p</w:t>
      </w:r>
      <w:r w:rsidRPr="008519B0">
        <w:rPr>
          <w:sz w:val="16"/>
        </w:rPr>
        <w:t xml:space="preserve">roperty </w:t>
      </w:r>
      <w:r w:rsidRPr="008519B0">
        <w:rPr>
          <w:rStyle w:val="StyleUnderline"/>
        </w:rPr>
        <w:t xml:space="preserve">among countries would </w:t>
      </w:r>
      <w:r w:rsidRPr="008519B0">
        <w:rPr>
          <w:sz w:val="16"/>
        </w:rPr>
        <w:t xml:space="preserve">help </w:t>
      </w:r>
      <w:r w:rsidRPr="008519B0">
        <w:rPr>
          <w:rStyle w:val="StyleUnderline"/>
        </w:rPr>
        <w:t>speed</w:t>
      </w:r>
      <w:r w:rsidRPr="008519B0">
        <w:rPr>
          <w:sz w:val="16"/>
        </w:rPr>
        <w:t xml:space="preserve"> the process of </w:t>
      </w:r>
      <w:r w:rsidRPr="008519B0">
        <w:rPr>
          <w:rStyle w:val="StyleUnderline"/>
        </w:rPr>
        <w:t>technology</w:t>
      </w:r>
      <w:r w:rsidRPr="008519B0">
        <w:rPr>
          <w:sz w:val="16"/>
        </w:rPr>
        <w:t xml:space="preserve"> </w:t>
      </w:r>
      <w:r w:rsidRPr="008519B0">
        <w:rPr>
          <w:rStyle w:val="StyleUnderline"/>
        </w:rPr>
        <w:t>in developing countries</w:t>
      </w:r>
      <w:r w:rsidRPr="008519B0">
        <w:rPr>
          <w:sz w:val="16"/>
        </w:rPr>
        <w:t xml:space="preserve">"; how- ever, his remark was met with various reactions and </w:t>
      </w:r>
      <w:r w:rsidRPr="008519B0">
        <w:rPr>
          <w:rStyle w:val="StyleUnderline"/>
        </w:rPr>
        <w:t>the U.S. companies remain hesitant to ex</w:t>
      </w:r>
      <w:r>
        <w:rPr>
          <w:rStyle w:val="StyleUnderline"/>
        </w:rPr>
        <w:t>plore the green technology mar</w:t>
      </w:r>
      <w:r w:rsidRPr="008519B0">
        <w:rPr>
          <w:rStyle w:val="StyleUnderline"/>
        </w:rPr>
        <w:t>ket in China</w:t>
      </w:r>
      <w:r w:rsidRPr="008519B0">
        <w:rPr>
          <w:sz w:val="16"/>
        </w:rPr>
        <w:t xml:space="preserve">, which is estimated at $1 trillion.78 </w:t>
      </w:r>
      <w:r w:rsidRPr="008519B0">
        <w:rPr>
          <w:rStyle w:val="StyleUnderline"/>
        </w:rPr>
        <w:t>Although the Sino-U.S. Joint Statement issued during Obama's visit</w:t>
      </w:r>
      <w:r w:rsidRPr="008519B0">
        <w:rPr>
          <w:sz w:val="16"/>
        </w:rPr>
        <w:t xml:space="preserve"> to China </w:t>
      </w:r>
      <w:r w:rsidRPr="008519B0">
        <w:rPr>
          <w:rStyle w:val="StyleUnderline"/>
        </w:rPr>
        <w:t>promised to create a legally binding document</w:t>
      </w:r>
      <w:r w:rsidRPr="008519B0">
        <w:rPr>
          <w:sz w:val="16"/>
        </w:rPr>
        <w:t xml:space="preserve"> at Copenhagen, </w:t>
      </w:r>
      <w:r w:rsidRPr="008519B0">
        <w:rPr>
          <w:rStyle w:val="StyleUnderline"/>
        </w:rPr>
        <w:t>strong disagreements</w:t>
      </w:r>
      <w:r w:rsidRPr="008519B0">
        <w:rPr>
          <w:sz w:val="16"/>
        </w:rPr>
        <w:t xml:space="preserve"> between China and the United States </w:t>
      </w:r>
      <w:r w:rsidRPr="008519B0">
        <w:rPr>
          <w:rStyle w:val="StyleUnderline"/>
        </w:rPr>
        <w:t>prevented the two sides from working one out.</w:t>
      </w:r>
      <w:r w:rsidRPr="008519B0">
        <w:rPr>
          <w:sz w:val="16"/>
        </w:rPr>
        <w:t xml:space="preserve"> At Copenhagen, </w:t>
      </w:r>
      <w:r w:rsidRPr="008519B0">
        <w:rPr>
          <w:rStyle w:val="StyleUnderline"/>
        </w:rPr>
        <w:t>China and the U</w:t>
      </w:r>
      <w:r w:rsidRPr="008519B0">
        <w:rPr>
          <w:sz w:val="16"/>
        </w:rPr>
        <w:t xml:space="preserve">nited </w:t>
      </w:r>
      <w:r w:rsidRPr="008519B0">
        <w:rPr>
          <w:rStyle w:val="StyleUnderline"/>
        </w:rPr>
        <w:t>S</w:t>
      </w:r>
      <w:r w:rsidRPr="008519B0">
        <w:rPr>
          <w:sz w:val="16"/>
        </w:rPr>
        <w:t xml:space="preserve">tates </w:t>
      </w:r>
      <w:r w:rsidRPr="008519B0">
        <w:rPr>
          <w:rStyle w:val="StyleUnderline"/>
        </w:rPr>
        <w:t>argued fervently</w:t>
      </w:r>
      <w:r w:rsidRPr="008519B0">
        <w:rPr>
          <w:sz w:val="16"/>
        </w:rPr>
        <w:t xml:space="preserve"> </w:t>
      </w:r>
      <w:r w:rsidRPr="008519B0">
        <w:rPr>
          <w:rStyle w:val="StyleUnderline"/>
        </w:rPr>
        <w:t>over</w:t>
      </w:r>
      <w:r w:rsidRPr="008519B0">
        <w:rPr>
          <w:sz w:val="16"/>
        </w:rPr>
        <w:t xml:space="preserve"> a number of issues, particularly on </w:t>
      </w:r>
      <w:r w:rsidRPr="008519B0">
        <w:rPr>
          <w:rStyle w:val="StyleUnderline"/>
        </w:rPr>
        <w:t>the provision of financial support and the transparency of mitigation actions.</w:t>
      </w:r>
      <w:r w:rsidRPr="008519B0">
        <w:rPr>
          <w:sz w:val="16"/>
        </w:rPr>
        <w:t xml:space="preserve"> Although in the end the developed nations agreed to provide funds to </w:t>
      </w:r>
      <w:proofErr w:type="spellStart"/>
      <w:r w:rsidRPr="008519B0">
        <w:rPr>
          <w:sz w:val="16"/>
        </w:rPr>
        <w:t>devel</w:t>
      </w:r>
      <w:proofErr w:type="spellEnd"/>
      <w:r w:rsidRPr="008519B0">
        <w:rPr>
          <w:sz w:val="16"/>
        </w:rPr>
        <w:t xml:space="preserve">- </w:t>
      </w:r>
      <w:proofErr w:type="spellStart"/>
      <w:r w:rsidRPr="008519B0">
        <w:rPr>
          <w:sz w:val="16"/>
        </w:rPr>
        <w:t>oping</w:t>
      </w:r>
      <w:proofErr w:type="spellEnd"/>
      <w:r w:rsidRPr="008519B0">
        <w:rPr>
          <w:sz w:val="16"/>
        </w:rPr>
        <w:t xml:space="preserve"> nations, and China agreed to allow the "measurement, report and verification (MRV)" of the projects with international aid, n</w:t>
      </w:r>
      <w:r w:rsidRPr="008519B0">
        <w:rPr>
          <w:rStyle w:val="StyleUnderline"/>
        </w:rPr>
        <w:t xml:space="preserve">it insisted that the MRV should not be applied to voluntary mitigation by the developing countries. </w:t>
      </w:r>
      <w:r w:rsidRPr="008519B0">
        <w:rPr>
          <w:sz w:val="16"/>
        </w:rPr>
        <w:t xml:space="preserve">More importantly, </w:t>
      </w:r>
      <w:r w:rsidRPr="008519B0">
        <w:rPr>
          <w:rStyle w:val="StyleUnderline"/>
        </w:rPr>
        <w:t>China has made it clear that it has no intention to "govern with the U.S.," insisting that it is still a developing country.</w:t>
      </w:r>
    </w:p>
    <w:p w:rsidR="00F2720E" w:rsidRPr="008519B0" w:rsidRDefault="00F2720E" w:rsidP="00F2720E"/>
    <w:p w:rsidR="00F2720E" w:rsidRDefault="00F2720E" w:rsidP="00F2720E">
      <w:pPr>
        <w:pStyle w:val="Heading4"/>
      </w:pPr>
      <w:r>
        <w:t>China won’t cooperate with the US on climate—G-77 solidarity</w:t>
      </w:r>
    </w:p>
    <w:p w:rsidR="00F2720E" w:rsidRDefault="00F2720E" w:rsidP="00F2720E">
      <w:r w:rsidRPr="00243718">
        <w:rPr>
          <w:rStyle w:val="Style13ptBold"/>
        </w:rPr>
        <w:t>Lewis 8</w:t>
      </w:r>
      <w:r>
        <w:t xml:space="preserve"> (Joanna I., senior international fellow at the Pew Center on Global Climate Change and adjunct professor in the School of Foreign Service at Georgetown University, “China’s Strategic Priorities in International Climate Change Negotiations”, </w:t>
      </w:r>
      <w:r>
        <w:rPr>
          <w:i/>
        </w:rPr>
        <w:t xml:space="preserve">The Washington Quarterly </w:t>
      </w:r>
      <w:r>
        <w:t xml:space="preserve">3(1), p. 162 – 3) | </w:t>
      </w:r>
      <w:proofErr w:type="spellStart"/>
      <w:r>
        <w:t>js</w:t>
      </w:r>
      <w:proofErr w:type="spellEnd"/>
    </w:p>
    <w:p w:rsidR="00F2720E" w:rsidRPr="00243718" w:rsidRDefault="00F2720E" w:rsidP="00F2720E"/>
    <w:p w:rsidR="00F2720E" w:rsidRPr="00243718" w:rsidRDefault="00F2720E" w:rsidP="00F2720E">
      <w:pPr>
        <w:rPr>
          <w:sz w:val="16"/>
        </w:rPr>
      </w:pPr>
      <w:r w:rsidRPr="00243718">
        <w:rPr>
          <w:rStyle w:val="StyleUnderline"/>
        </w:rPr>
        <w:t>Developing-country solidarity has been used as a strategy since the early days to influence climate change negotiation</w:t>
      </w:r>
      <w:r w:rsidRPr="00243718">
        <w:rPr>
          <w:sz w:val="16"/>
        </w:rPr>
        <w:t xml:space="preserve">s, despite the growing economic differentiation and often disparate climate policy interests within the developing world. Aware of their limited weight of acting in isolation, </w:t>
      </w:r>
      <w:r w:rsidRPr="00243718">
        <w:rPr>
          <w:rStyle w:val="StyleUnderline"/>
        </w:rPr>
        <w:t>developing</w:t>
      </w:r>
      <w:r w:rsidRPr="00243718">
        <w:rPr>
          <w:sz w:val="16"/>
        </w:rPr>
        <w:t xml:space="preserve"> </w:t>
      </w:r>
      <w:r w:rsidRPr="00243718">
        <w:rPr>
          <w:rStyle w:val="StyleUnderline"/>
        </w:rPr>
        <w:t>countries</w:t>
      </w:r>
      <w:r w:rsidRPr="00243718">
        <w:rPr>
          <w:sz w:val="16"/>
        </w:rPr>
        <w:t xml:space="preserve"> attempt to </w:t>
      </w:r>
      <w:r w:rsidRPr="00243718">
        <w:rPr>
          <w:rStyle w:val="StyleUnderline"/>
        </w:rPr>
        <w:t>build common positions in the framework of the G-77</w:t>
      </w:r>
      <w:proofErr w:type="gramStart"/>
      <w:r w:rsidRPr="00243718">
        <w:rPr>
          <w:sz w:val="16"/>
        </w:rPr>
        <w:t>,20</w:t>
      </w:r>
      <w:proofErr w:type="gramEnd"/>
      <w:r w:rsidRPr="00243718">
        <w:rPr>
          <w:sz w:val="16"/>
        </w:rPr>
        <w:t xml:space="preserve"> the largest intergovernmental organization of developing states in the United Nations. The G-77 provides a means for these countries </w:t>
      </w:r>
      <w:r w:rsidRPr="00243718">
        <w:rPr>
          <w:rStyle w:val="StyleUnderline"/>
        </w:rPr>
        <w:t>to</w:t>
      </w:r>
      <w:r w:rsidRPr="00243718">
        <w:rPr>
          <w:sz w:val="16"/>
        </w:rPr>
        <w:t xml:space="preserve"> articulate and </w:t>
      </w:r>
      <w:r w:rsidRPr="00243718">
        <w:rPr>
          <w:rStyle w:val="StyleUnderline"/>
        </w:rPr>
        <w:t xml:space="preserve">promote their collective economic interests and enhance their joint negotiating capacity on </w:t>
      </w:r>
      <w:r w:rsidRPr="00243718">
        <w:rPr>
          <w:sz w:val="16"/>
        </w:rPr>
        <w:t>a</w:t>
      </w:r>
      <w:r w:rsidRPr="00243718">
        <w:rPr>
          <w:rStyle w:val="StyleUnderline"/>
        </w:rPr>
        <w:t>ll major issues</w:t>
      </w:r>
      <w:r w:rsidRPr="00243718">
        <w:rPr>
          <w:sz w:val="16"/>
        </w:rPr>
        <w:t xml:space="preserve"> within the UN system. </w:t>
      </w:r>
      <w:r w:rsidRPr="00243718">
        <w:rPr>
          <w:rStyle w:val="StyleUnderline"/>
        </w:rPr>
        <w:t>China has historically associated itself with the G-77</w:t>
      </w:r>
      <w:r w:rsidRPr="00243718">
        <w:rPr>
          <w:sz w:val="16"/>
        </w:rPr>
        <w:t xml:space="preserve"> despite not having the problem of limited weight in acting alone. Rather than acting alone, it can use the G-77 block </w:t>
      </w:r>
      <w:r w:rsidRPr="00243718">
        <w:rPr>
          <w:rStyle w:val="StyleUnderline"/>
        </w:rPr>
        <w:t>as protection against being singled out.</w:t>
      </w:r>
      <w:r w:rsidRPr="00243718">
        <w:rPr>
          <w:sz w:val="16"/>
        </w:rPr>
        <w:t xml:space="preserve"> A</w:t>
      </w:r>
      <w:r w:rsidRPr="00243718">
        <w:rPr>
          <w:rStyle w:val="StyleUnderline"/>
        </w:rPr>
        <w:t xml:space="preserve">s the largest developing-country emitter, this concern is certainly rational. Yet, its size allows it to take a leadership role in formulating the positions of the G-77. </w:t>
      </w:r>
      <w:r w:rsidRPr="00243718">
        <w:rPr>
          <w:sz w:val="16"/>
        </w:rPr>
        <w:t>China has a hand in crafting its position while ensuring that a large contingent of countries will stand at its side when it is presented before the world.</w:t>
      </w:r>
      <w:r w:rsidRPr="00243718">
        <w:rPr>
          <w:rStyle w:val="StyleUnderline"/>
        </w:rPr>
        <w:t xml:space="preserve"> The consistent position of the G-77 has been to emphasize the historical responsibility that the industrialized world brings to the climate change problem and the disparity between per capita emissions that persists between the developed and developing world, resisting any commitments to reduce their own g</w:t>
      </w:r>
      <w:r w:rsidRPr="00243718">
        <w:rPr>
          <w:sz w:val="16"/>
        </w:rPr>
        <w:t>reen</w:t>
      </w:r>
      <w:r w:rsidRPr="00243718">
        <w:rPr>
          <w:rStyle w:val="StyleUnderline"/>
        </w:rPr>
        <w:t>h</w:t>
      </w:r>
      <w:r w:rsidRPr="00243718">
        <w:rPr>
          <w:sz w:val="16"/>
        </w:rPr>
        <w:t>ouse</w:t>
      </w:r>
      <w:r w:rsidRPr="00243718">
        <w:rPr>
          <w:rStyle w:val="StyleUnderline"/>
        </w:rPr>
        <w:t xml:space="preserve"> g</w:t>
      </w:r>
      <w:r w:rsidRPr="00243718">
        <w:rPr>
          <w:sz w:val="16"/>
        </w:rPr>
        <w:t>a</w:t>
      </w:r>
      <w:r w:rsidRPr="00243718">
        <w:rPr>
          <w:rStyle w:val="StyleUnderline"/>
        </w:rPr>
        <w:t xml:space="preserve">s </w:t>
      </w:r>
      <w:r w:rsidRPr="00243718">
        <w:rPr>
          <w:sz w:val="16"/>
        </w:rPr>
        <w:t>emissions</w:t>
      </w:r>
      <w:r w:rsidRPr="00243718">
        <w:rPr>
          <w:rStyle w:val="StyleUnderline"/>
        </w:rPr>
        <w:t>.</w:t>
      </w:r>
      <w:r w:rsidRPr="00243718">
        <w:rPr>
          <w:sz w:val="16"/>
        </w:rPr>
        <w:t xml:space="preserve"> In recent years, </w:t>
      </w:r>
      <w:r w:rsidRPr="00243718">
        <w:rPr>
          <w:rStyle w:val="StyleUnderline"/>
        </w:rPr>
        <w:t xml:space="preserve">China’s alliance with the G-77 has not waned. </w:t>
      </w:r>
      <w:r w:rsidRPr="00243718">
        <w:rPr>
          <w:sz w:val="16"/>
        </w:rPr>
        <w:t xml:space="preserve">In fact, </w:t>
      </w:r>
      <w:r w:rsidRPr="00243718">
        <w:rPr>
          <w:rStyle w:val="StyleUnderline"/>
        </w:rPr>
        <w:t>its willingness to step out of the pack has declined even further</w:t>
      </w:r>
      <w:r w:rsidRPr="00243718">
        <w:rPr>
          <w:sz w:val="16"/>
        </w:rPr>
        <w:t xml:space="preserve"> as its fear of being singled out grows due to increasing economic growth and energy use. In June 2005, then–SEPA director </w:t>
      </w:r>
      <w:proofErr w:type="spellStart"/>
      <w:r w:rsidRPr="00243718">
        <w:rPr>
          <w:sz w:val="16"/>
        </w:rPr>
        <w:t>Xie</w:t>
      </w:r>
      <w:proofErr w:type="spellEnd"/>
      <w:r w:rsidRPr="00243718">
        <w:rPr>
          <w:sz w:val="16"/>
        </w:rPr>
        <w:t xml:space="preserve"> </w:t>
      </w:r>
      <w:proofErr w:type="spellStart"/>
      <w:r w:rsidRPr="00243718">
        <w:rPr>
          <w:sz w:val="16"/>
        </w:rPr>
        <w:t>Zhenhua</w:t>
      </w:r>
      <w:proofErr w:type="spellEnd"/>
      <w:r w:rsidRPr="00243718">
        <w:rPr>
          <w:sz w:val="16"/>
        </w:rPr>
        <w:t xml:space="preserve">, now a vice minister of the NDRC, stated that he hoped “that some countries would, according to the obligations which are provided for in the Kyoto Protocol, implement in a substantive way their obligations and take up their commitments” and that, “on the Chinese side, the Chinese government would make its own decision after making some assessments of the implementation by other countries.”21 In this statement, </w:t>
      </w:r>
      <w:proofErr w:type="spellStart"/>
      <w:r w:rsidRPr="00243718">
        <w:rPr>
          <w:sz w:val="16"/>
        </w:rPr>
        <w:t>Xie</w:t>
      </w:r>
      <w:proofErr w:type="spellEnd"/>
      <w:r w:rsidRPr="00243718">
        <w:rPr>
          <w:sz w:val="16"/>
        </w:rPr>
        <w:t xml:space="preserve"> was signaling that China was waiting to see whether the developed countries would follow through on their UNFCCC obligations to lead them in taking on mitigation commitments. This position was reinforced recently by Chinese foreign minister Yang </w:t>
      </w:r>
      <w:proofErr w:type="spellStart"/>
      <w:r w:rsidRPr="00243718">
        <w:rPr>
          <w:sz w:val="16"/>
        </w:rPr>
        <w:t>Jiechi</w:t>
      </w:r>
      <w:proofErr w:type="spellEnd"/>
      <w:r w:rsidRPr="00243718">
        <w:rPr>
          <w:sz w:val="16"/>
        </w:rPr>
        <w:t xml:space="preserve">, who said in September that developed countries should “continue to take the lead in reducing emissions after 2012.”22 Despite the EU’s willingness to commit to post-2012 emissions reduction targets, </w:t>
      </w:r>
      <w:r w:rsidRPr="00243718">
        <w:rPr>
          <w:rStyle w:val="StyleUnderline"/>
        </w:rPr>
        <w:t>the absence of international commitments by the United States,</w:t>
      </w:r>
      <w:r w:rsidRPr="00243718">
        <w:rPr>
          <w:sz w:val="16"/>
        </w:rPr>
        <w:t xml:space="preserve"> </w:t>
      </w:r>
      <w:r w:rsidRPr="00243718">
        <w:rPr>
          <w:rStyle w:val="StyleUnderline"/>
        </w:rPr>
        <w:t>the</w:t>
      </w:r>
      <w:r w:rsidRPr="00243718">
        <w:rPr>
          <w:sz w:val="16"/>
        </w:rPr>
        <w:t xml:space="preserve"> </w:t>
      </w:r>
      <w:r w:rsidRPr="00243718">
        <w:rPr>
          <w:rStyle w:val="StyleUnderline"/>
        </w:rPr>
        <w:t>world’s largest industrialized-country emitter, provides the best excuse for China not to have to adopt commitments.</w:t>
      </w:r>
      <w:r w:rsidRPr="00243718">
        <w:rPr>
          <w:sz w:val="16"/>
        </w:rPr>
        <w:t xml:space="preserve"> Even as China’s emissions surpass those of the United States on an annual basis</w:t>
      </w:r>
      <w:r w:rsidRPr="00243718">
        <w:rPr>
          <w:rStyle w:val="StyleUnderline"/>
        </w:rPr>
        <w:t>, it will be decades before Chinese emissions surpass U.S. emissions on</w:t>
      </w:r>
      <w:r>
        <w:rPr>
          <w:rStyle w:val="StyleUnderline"/>
        </w:rPr>
        <w:t>8</w:t>
      </w:r>
      <w:r w:rsidRPr="00243718">
        <w:rPr>
          <w:rStyle w:val="StyleUnderline"/>
        </w:rPr>
        <w:t xml:space="preserve"> a cumulative basis, measured as historic contribution of emissions to the </w:t>
      </w:r>
      <w:r w:rsidRPr="00243718">
        <w:rPr>
          <w:rStyle w:val="StyleUnderline"/>
        </w:rPr>
        <w:lastRenderedPageBreak/>
        <w:t>atmosphere. G</w:t>
      </w:r>
      <w:r w:rsidRPr="00243718">
        <w:rPr>
          <w:sz w:val="16"/>
        </w:rPr>
        <w:t>reen</w:t>
      </w:r>
      <w:r w:rsidRPr="00243718">
        <w:rPr>
          <w:rStyle w:val="StyleUnderline"/>
        </w:rPr>
        <w:t>h</w:t>
      </w:r>
      <w:r w:rsidRPr="00243718">
        <w:rPr>
          <w:sz w:val="16"/>
        </w:rPr>
        <w:t xml:space="preserve">ouse </w:t>
      </w:r>
      <w:r w:rsidRPr="00243718">
        <w:rPr>
          <w:rStyle w:val="StyleUnderline"/>
        </w:rPr>
        <w:t>g</w:t>
      </w:r>
      <w:r w:rsidRPr="00243718">
        <w:rPr>
          <w:sz w:val="16"/>
        </w:rPr>
        <w:t>a</w:t>
      </w:r>
      <w:r w:rsidRPr="00243718">
        <w:rPr>
          <w:rStyle w:val="StyleUnderline"/>
        </w:rPr>
        <w:t>s</w:t>
      </w:r>
      <w:r w:rsidRPr="00243718">
        <w:rPr>
          <w:sz w:val="16"/>
        </w:rPr>
        <w:t xml:space="preserve">es </w:t>
      </w:r>
      <w:r w:rsidRPr="00243718">
        <w:rPr>
          <w:rStyle w:val="StyleUnderline"/>
        </w:rPr>
        <w:t>stay in the atmosphere for a century or more, so it is</w:t>
      </w:r>
      <w:r w:rsidRPr="00243718">
        <w:rPr>
          <w:sz w:val="16"/>
        </w:rPr>
        <w:t xml:space="preserve"> really </w:t>
      </w:r>
      <w:r w:rsidRPr="00243718">
        <w:rPr>
          <w:rStyle w:val="StyleUnderline"/>
        </w:rPr>
        <w:t>the buildup of gases over time that is important from a scientific perspective.</w:t>
      </w:r>
      <w:r w:rsidRPr="00243718">
        <w:rPr>
          <w:sz w:val="16"/>
        </w:rPr>
        <w:t xml:space="preserve"> As previously mentioned, China’s per capita greenhouse gas emissions would have to quintuple to equal those of the United States. Consequently, if the United States were to take on credible international climate change commitments, China would face renewed pressure to revisit its delay tactics. Another key dynamic that could shift in the near term is the G-77 negotiating block. Countries within the G-77 are beginning to diverge somewhat in their positions, which could leave China in a more isolated negotiating position. Some tropical forest countries, including Brazil and a coalition of 32 rain forest countries including Costa Rica and Papua New Guinea, have stated a willingness to take on voluntary avoided-deforestation targets in return for compensation.23 </w:t>
      </w:r>
      <w:proofErr w:type="gramStart"/>
      <w:r w:rsidRPr="00243718">
        <w:rPr>
          <w:sz w:val="16"/>
        </w:rPr>
        <w:t>Historically</w:t>
      </w:r>
      <w:proofErr w:type="gramEnd"/>
      <w:r w:rsidRPr="00243718">
        <w:rPr>
          <w:sz w:val="16"/>
        </w:rPr>
        <w:t>, voluntary international targets of any form have not been part of the G-77 position.</w:t>
      </w:r>
    </w:p>
    <w:p w:rsidR="00F2720E" w:rsidRPr="00243718" w:rsidRDefault="00F2720E" w:rsidP="00F2720E"/>
    <w:p w:rsidR="00F2720E" w:rsidRDefault="00F2720E" w:rsidP="00F2720E">
      <w:pPr>
        <w:rPr>
          <w:rFonts w:eastAsiaTheme="majorEastAsia" w:cstheme="majorBidi"/>
          <w:b/>
          <w:iCs/>
          <w:sz w:val="24"/>
        </w:rPr>
      </w:pPr>
      <w:r>
        <w:br w:type="page"/>
      </w:r>
    </w:p>
    <w:p w:rsidR="00F2720E" w:rsidRDefault="00F2720E" w:rsidP="00F2720E">
      <w:pPr>
        <w:pStyle w:val="Heading4"/>
      </w:pPr>
      <w:r>
        <w:lastRenderedPageBreak/>
        <w:t>China won’t join formally binding climate negotiations—China distrusts the US due to status quo hypocrisy</w:t>
      </w:r>
    </w:p>
    <w:p w:rsidR="00F2720E" w:rsidRDefault="00F2720E" w:rsidP="00F2720E">
      <w:proofErr w:type="spellStart"/>
      <w:r w:rsidRPr="00BA744E">
        <w:rPr>
          <w:rStyle w:val="Style13ptBold"/>
        </w:rPr>
        <w:t>Lieberthal</w:t>
      </w:r>
      <w:proofErr w:type="spellEnd"/>
      <w:r w:rsidRPr="00BA744E">
        <w:rPr>
          <w:rStyle w:val="Style13ptBold"/>
        </w:rPr>
        <w:t xml:space="preserve"> and </w:t>
      </w:r>
      <w:proofErr w:type="spellStart"/>
      <w:r w:rsidRPr="00BA744E">
        <w:rPr>
          <w:rStyle w:val="Style13ptBold"/>
        </w:rPr>
        <w:t>Sandalow</w:t>
      </w:r>
      <w:proofErr w:type="spellEnd"/>
      <w:r w:rsidRPr="00BA744E">
        <w:rPr>
          <w:rStyle w:val="Style13ptBold"/>
        </w:rPr>
        <w:t xml:space="preserve"> 9</w:t>
      </w:r>
      <w:r>
        <w:t xml:space="preserve"> (Kenneth and David, Professor of Political Science at the University of Michigan and Energy &amp; Environment Scholar and a senior fellow at the Brookings Institution, “Overcoming Obstacles to U.S.-China Cooperation on Climate Change”, </w:t>
      </w:r>
      <w:r>
        <w:rPr>
          <w:i/>
        </w:rPr>
        <w:t xml:space="preserve">The Brookings Institution </w:t>
      </w:r>
      <w:r>
        <w:t xml:space="preserve">Report, Jan. 2009, p. 37 – 40, </w:t>
      </w:r>
      <w:r w:rsidRPr="00BA744E">
        <w:t>http://www.brookings.edu/research/reports/2009/01/climate-change-lieberthal-sandalow</w:t>
      </w:r>
      <w:r>
        <w:t xml:space="preserve">) | </w:t>
      </w:r>
      <w:proofErr w:type="spellStart"/>
      <w:r>
        <w:t>js</w:t>
      </w:r>
      <w:proofErr w:type="spellEnd"/>
    </w:p>
    <w:p w:rsidR="00F2720E" w:rsidRPr="00BA744E" w:rsidRDefault="00F2720E" w:rsidP="00F2720E"/>
    <w:p w:rsidR="00F2720E" w:rsidRPr="004D03DF" w:rsidRDefault="00F2720E" w:rsidP="00F2720E">
      <w:pPr>
        <w:rPr>
          <w:b/>
          <w:sz w:val="14"/>
        </w:rPr>
      </w:pPr>
      <w:r w:rsidRPr="004D03DF">
        <w:rPr>
          <w:sz w:val="14"/>
        </w:rPr>
        <w:t xml:space="preserve">The United States plays into the politics of addressing climate change in China in several palpable ways. First, </w:t>
      </w:r>
      <w:r w:rsidRPr="00BA744E">
        <w:rPr>
          <w:rStyle w:val="StyleUnderline"/>
        </w:rPr>
        <w:t>many Chinese</w:t>
      </w:r>
      <w:r w:rsidRPr="004D03DF">
        <w:rPr>
          <w:sz w:val="14"/>
        </w:rPr>
        <w:t>, including many among the leadership</w:t>
      </w:r>
      <w:r w:rsidRPr="00BA744E">
        <w:rPr>
          <w:rStyle w:val="StyleUnderline"/>
        </w:rPr>
        <w:t>, are deeply suspicious of American motives. They believe</w:t>
      </w:r>
      <w:r w:rsidRPr="004D03DF">
        <w:rPr>
          <w:sz w:val="14"/>
        </w:rPr>
        <w:t xml:space="preserve"> that </w:t>
      </w:r>
      <w:r w:rsidRPr="00BA744E">
        <w:rPr>
          <w:rStyle w:val="StyleUnderline"/>
        </w:rPr>
        <w:t>the U</w:t>
      </w:r>
      <w:r w:rsidRPr="004D03DF">
        <w:rPr>
          <w:sz w:val="14"/>
        </w:rPr>
        <w:t xml:space="preserve">nited </w:t>
      </w:r>
      <w:r w:rsidRPr="00BA744E">
        <w:rPr>
          <w:rStyle w:val="StyleUnderline"/>
        </w:rPr>
        <w:t>S</w:t>
      </w:r>
      <w:r w:rsidRPr="004D03DF">
        <w:rPr>
          <w:sz w:val="14"/>
        </w:rPr>
        <w:t xml:space="preserve">tates </w:t>
      </w:r>
      <w:r w:rsidRPr="00BA744E">
        <w:rPr>
          <w:rStyle w:val="StyleUnderline"/>
        </w:rPr>
        <w:t>is determined to find</w:t>
      </w:r>
      <w:r w:rsidRPr="004D03DF">
        <w:rPr>
          <w:sz w:val="14"/>
        </w:rPr>
        <w:t xml:space="preserve"> some set of </w:t>
      </w:r>
      <w:r w:rsidRPr="00BA744E">
        <w:rPr>
          <w:rStyle w:val="StyleUnderline"/>
        </w:rPr>
        <w:t>measures that will knock China off its current trajectory of rapid economic growth and increasing international influence</w:t>
      </w:r>
      <w:r w:rsidRPr="004D03DF">
        <w:rPr>
          <w:sz w:val="14"/>
        </w:rPr>
        <w:t xml:space="preserve"> because they regard America as simply 38 </w:t>
      </w:r>
      <w:proofErr w:type="spellStart"/>
      <w:r w:rsidRPr="004D03DF">
        <w:rPr>
          <w:sz w:val="14"/>
        </w:rPr>
        <w:t>Ov</w:t>
      </w:r>
      <w:proofErr w:type="spellEnd"/>
      <w:r w:rsidRPr="004D03DF">
        <w:rPr>
          <w:sz w:val="14"/>
        </w:rPr>
        <w:t xml:space="preserve"> e </w:t>
      </w:r>
      <w:proofErr w:type="spellStart"/>
      <w:r w:rsidRPr="004D03DF">
        <w:rPr>
          <w:sz w:val="14"/>
        </w:rPr>
        <w:t>rco</w:t>
      </w:r>
      <w:proofErr w:type="spellEnd"/>
      <w:r w:rsidRPr="004D03DF">
        <w:rPr>
          <w:sz w:val="14"/>
        </w:rPr>
        <w:t xml:space="preserve"> m </w:t>
      </w:r>
      <w:proofErr w:type="spellStart"/>
      <w:r w:rsidRPr="004D03DF">
        <w:rPr>
          <w:sz w:val="14"/>
        </w:rPr>
        <w:t>i</w:t>
      </w:r>
      <w:proofErr w:type="spellEnd"/>
      <w:r w:rsidRPr="004D03DF">
        <w:rPr>
          <w:sz w:val="14"/>
        </w:rPr>
        <w:t xml:space="preserve"> ng </w:t>
      </w:r>
      <w:proofErr w:type="spellStart"/>
      <w:r w:rsidRPr="004D03DF">
        <w:rPr>
          <w:sz w:val="14"/>
        </w:rPr>
        <w:t>Obstacl</w:t>
      </w:r>
      <w:proofErr w:type="spellEnd"/>
      <w:r w:rsidRPr="004D03DF">
        <w:rPr>
          <w:sz w:val="14"/>
        </w:rPr>
        <w:t xml:space="preserve"> e s to U.S.-</w:t>
      </w:r>
      <w:proofErr w:type="spellStart"/>
      <w:r w:rsidRPr="004D03DF">
        <w:rPr>
          <w:sz w:val="14"/>
        </w:rPr>
        <w:t>Ch</w:t>
      </w:r>
      <w:proofErr w:type="spellEnd"/>
      <w:r w:rsidRPr="004D03DF">
        <w:rPr>
          <w:sz w:val="14"/>
        </w:rPr>
        <w:t xml:space="preserve"> </w:t>
      </w:r>
      <w:proofErr w:type="spellStart"/>
      <w:r w:rsidRPr="004D03DF">
        <w:rPr>
          <w:sz w:val="14"/>
        </w:rPr>
        <w:t>i</w:t>
      </w:r>
      <w:proofErr w:type="spellEnd"/>
      <w:r w:rsidRPr="004D03DF">
        <w:rPr>
          <w:sz w:val="14"/>
        </w:rPr>
        <w:t xml:space="preserve"> n a Co o p e r at </w:t>
      </w:r>
      <w:proofErr w:type="spellStart"/>
      <w:r w:rsidRPr="004D03DF">
        <w:rPr>
          <w:sz w:val="14"/>
        </w:rPr>
        <w:t>i</w:t>
      </w:r>
      <w:proofErr w:type="spellEnd"/>
      <w:r w:rsidRPr="004D03DF">
        <w:rPr>
          <w:sz w:val="14"/>
        </w:rPr>
        <w:t xml:space="preserve"> o n o n </w:t>
      </w:r>
      <w:proofErr w:type="spellStart"/>
      <w:r w:rsidRPr="004D03DF">
        <w:rPr>
          <w:sz w:val="14"/>
        </w:rPr>
        <w:t>Cli</w:t>
      </w:r>
      <w:proofErr w:type="spellEnd"/>
      <w:r w:rsidRPr="004D03DF">
        <w:rPr>
          <w:sz w:val="14"/>
        </w:rPr>
        <w:t xml:space="preserve"> m </w:t>
      </w:r>
      <w:proofErr w:type="spellStart"/>
      <w:r w:rsidRPr="004D03DF">
        <w:rPr>
          <w:sz w:val="14"/>
        </w:rPr>
        <w:t>at e</w:t>
      </w:r>
      <w:proofErr w:type="spellEnd"/>
      <w:r w:rsidRPr="004D03DF">
        <w:rPr>
          <w:sz w:val="14"/>
        </w:rPr>
        <w:t xml:space="preserve"> </w:t>
      </w:r>
      <w:proofErr w:type="spellStart"/>
      <w:r w:rsidRPr="004D03DF">
        <w:rPr>
          <w:sz w:val="14"/>
        </w:rPr>
        <w:t>Ch</w:t>
      </w:r>
      <w:proofErr w:type="spellEnd"/>
      <w:r w:rsidRPr="004D03DF">
        <w:rPr>
          <w:sz w:val="14"/>
        </w:rPr>
        <w:t xml:space="preserve"> a </w:t>
      </w:r>
      <w:proofErr w:type="spellStart"/>
      <w:r w:rsidRPr="004D03DF">
        <w:rPr>
          <w:sz w:val="14"/>
        </w:rPr>
        <w:t>nge</w:t>
      </w:r>
      <w:proofErr w:type="spellEnd"/>
      <w:r w:rsidRPr="004D03DF">
        <w:rPr>
          <w:sz w:val="14"/>
        </w:rPr>
        <w:t xml:space="preserve"> too zero-sum in its outlook to comfortably contemplate the ongoing rise of China. </w:t>
      </w:r>
      <w:r w:rsidRPr="00BA744E">
        <w:rPr>
          <w:rStyle w:val="StyleUnderline"/>
        </w:rPr>
        <w:t>These Chinese suspect that American statements about the need for China to address global warming are</w:t>
      </w:r>
      <w:r w:rsidRPr="004D03DF">
        <w:rPr>
          <w:sz w:val="14"/>
        </w:rPr>
        <w:t xml:space="preserve"> simply </w:t>
      </w:r>
      <w:r w:rsidRPr="00BA744E">
        <w:rPr>
          <w:rStyle w:val="StyleUnderline"/>
        </w:rPr>
        <w:t>the latest</w:t>
      </w:r>
      <w:r w:rsidRPr="004D03DF">
        <w:rPr>
          <w:sz w:val="14"/>
        </w:rPr>
        <w:t xml:space="preserve"> in a series of </w:t>
      </w:r>
      <w:r w:rsidRPr="00BA744E">
        <w:rPr>
          <w:rStyle w:val="StyleUnderline"/>
        </w:rPr>
        <w:t xml:space="preserve">efforts to derail China’s growth </w:t>
      </w:r>
      <w:r w:rsidRPr="004D03DF">
        <w:rPr>
          <w:sz w:val="14"/>
        </w:rPr>
        <w:t>machine</w:t>
      </w:r>
      <w:proofErr w:type="gramStart"/>
      <w:r w:rsidRPr="004D03DF">
        <w:rPr>
          <w:sz w:val="14"/>
        </w:rPr>
        <w:t>,41</w:t>
      </w:r>
      <w:proofErr w:type="gramEnd"/>
      <w:r w:rsidRPr="004D03DF">
        <w:rPr>
          <w:sz w:val="14"/>
        </w:rPr>
        <w:t xml:space="preserve"> especially </w:t>
      </w:r>
      <w:r w:rsidRPr="00BA744E">
        <w:rPr>
          <w:rStyle w:val="StyleUnderline"/>
        </w:rPr>
        <w:t xml:space="preserve">since they believe that nobody </w:t>
      </w:r>
      <w:r w:rsidRPr="004D03DF">
        <w:rPr>
          <w:sz w:val="14"/>
        </w:rPr>
        <w:t>with a deep</w:t>
      </w:r>
      <w:r w:rsidRPr="00BA744E">
        <w:rPr>
          <w:rStyle w:val="StyleUnderline"/>
        </w:rPr>
        <w:t xml:space="preserve"> understanding </w:t>
      </w:r>
      <w:r w:rsidRPr="004D03DF">
        <w:rPr>
          <w:sz w:val="14"/>
        </w:rPr>
        <w:t>of</w:t>
      </w:r>
      <w:r w:rsidRPr="00BA744E">
        <w:rPr>
          <w:rStyle w:val="StyleUnderline"/>
        </w:rPr>
        <w:t xml:space="preserve"> China’s </w:t>
      </w:r>
      <w:r w:rsidRPr="004D03DF">
        <w:rPr>
          <w:sz w:val="14"/>
        </w:rPr>
        <w:t>stage of</w:t>
      </w:r>
      <w:r w:rsidRPr="00BA744E">
        <w:rPr>
          <w:rStyle w:val="StyleUnderline"/>
        </w:rPr>
        <w:t xml:space="preserve"> development could reasonably demand that China commit to firm targets for g</w:t>
      </w:r>
      <w:r w:rsidRPr="004D03DF">
        <w:rPr>
          <w:sz w:val="14"/>
        </w:rPr>
        <w:t>reen</w:t>
      </w:r>
      <w:r w:rsidRPr="00BA744E">
        <w:rPr>
          <w:rStyle w:val="StyleUnderline"/>
        </w:rPr>
        <w:t>h</w:t>
      </w:r>
      <w:r w:rsidRPr="004D03DF">
        <w:rPr>
          <w:sz w:val="14"/>
        </w:rPr>
        <w:t xml:space="preserve">ouse </w:t>
      </w:r>
      <w:r w:rsidRPr="00BA744E">
        <w:rPr>
          <w:rStyle w:val="StyleUnderline"/>
        </w:rPr>
        <w:t>g</w:t>
      </w:r>
      <w:r w:rsidRPr="004D03DF">
        <w:rPr>
          <w:sz w:val="14"/>
        </w:rPr>
        <w:t>ase</w:t>
      </w:r>
      <w:r w:rsidRPr="00BA744E">
        <w:rPr>
          <w:rStyle w:val="StyleUnderline"/>
        </w:rPr>
        <w:t>s</w:t>
      </w:r>
      <w:r w:rsidRPr="004D03DF">
        <w:rPr>
          <w:sz w:val="14"/>
        </w:rPr>
        <w:t xml:space="preserve"> during the coming decade. </w:t>
      </w:r>
      <w:r w:rsidRPr="00BA744E">
        <w:rPr>
          <w:rStyle w:val="StyleUnderline"/>
        </w:rPr>
        <w:t>China sees the U</w:t>
      </w:r>
      <w:r w:rsidRPr="004D03DF">
        <w:rPr>
          <w:sz w:val="14"/>
        </w:rPr>
        <w:t xml:space="preserve">nited </w:t>
      </w:r>
      <w:r w:rsidRPr="00BA744E">
        <w:rPr>
          <w:rStyle w:val="StyleUnderline"/>
        </w:rPr>
        <w:t>S</w:t>
      </w:r>
      <w:r w:rsidRPr="004D03DF">
        <w:rPr>
          <w:sz w:val="14"/>
        </w:rPr>
        <w:t xml:space="preserve">tates </w:t>
      </w:r>
      <w:r w:rsidRPr="00BA744E">
        <w:rPr>
          <w:rStyle w:val="StyleUnderline"/>
        </w:rPr>
        <w:t>as</w:t>
      </w:r>
      <w:r w:rsidRPr="004D03DF">
        <w:rPr>
          <w:sz w:val="14"/>
        </w:rPr>
        <w:t xml:space="preserve"> the country </w:t>
      </w:r>
      <w:r w:rsidRPr="00BA744E">
        <w:rPr>
          <w:rStyle w:val="StyleUnderline"/>
        </w:rPr>
        <w:t xml:space="preserve">most responsible for </w:t>
      </w:r>
      <w:r w:rsidRPr="004D03DF">
        <w:rPr>
          <w:sz w:val="14"/>
        </w:rPr>
        <w:t>the</w:t>
      </w:r>
      <w:r w:rsidRPr="00BA744E">
        <w:rPr>
          <w:rStyle w:val="StyleUnderline"/>
        </w:rPr>
        <w:t xml:space="preserve"> g</w:t>
      </w:r>
      <w:r w:rsidRPr="004D03DF">
        <w:rPr>
          <w:sz w:val="14"/>
        </w:rPr>
        <w:t>reen</w:t>
      </w:r>
      <w:r w:rsidRPr="00BA744E">
        <w:rPr>
          <w:rStyle w:val="StyleUnderline"/>
        </w:rPr>
        <w:t>h</w:t>
      </w:r>
      <w:r w:rsidRPr="004D03DF">
        <w:rPr>
          <w:sz w:val="14"/>
        </w:rPr>
        <w:t xml:space="preserve">ouse </w:t>
      </w:r>
      <w:r w:rsidRPr="00BA744E">
        <w:rPr>
          <w:rStyle w:val="StyleUnderline"/>
        </w:rPr>
        <w:t>g</w:t>
      </w:r>
      <w:r w:rsidRPr="004D03DF">
        <w:rPr>
          <w:sz w:val="14"/>
        </w:rPr>
        <w:t>ase</w:t>
      </w:r>
      <w:r w:rsidRPr="00BA744E">
        <w:rPr>
          <w:rStyle w:val="StyleUnderline"/>
        </w:rPr>
        <w:t>s</w:t>
      </w:r>
      <w:r w:rsidRPr="004D03DF">
        <w:rPr>
          <w:sz w:val="14"/>
        </w:rPr>
        <w:t xml:space="preserve"> </w:t>
      </w:r>
      <w:r w:rsidRPr="00BA744E">
        <w:rPr>
          <w:rStyle w:val="StyleUnderline"/>
        </w:rPr>
        <w:t>currently in the atmosphere</w:t>
      </w:r>
      <w:r w:rsidRPr="004D03DF">
        <w:rPr>
          <w:sz w:val="14"/>
        </w:rPr>
        <w:t>. Yet</w:t>
      </w:r>
      <w:r w:rsidRPr="00BA744E">
        <w:rPr>
          <w:rStyle w:val="StyleUnderline"/>
        </w:rPr>
        <w:t>, it is well aware that the U</w:t>
      </w:r>
      <w:r w:rsidRPr="004D03DF">
        <w:rPr>
          <w:sz w:val="14"/>
        </w:rPr>
        <w:t xml:space="preserve">nited </w:t>
      </w:r>
      <w:r w:rsidRPr="00BA744E">
        <w:rPr>
          <w:rStyle w:val="StyleUnderline"/>
        </w:rPr>
        <w:t>S</w:t>
      </w:r>
      <w:r w:rsidRPr="004D03DF">
        <w:rPr>
          <w:sz w:val="14"/>
        </w:rPr>
        <w:t xml:space="preserve">tates has </w:t>
      </w:r>
      <w:r w:rsidRPr="00BA744E">
        <w:rPr>
          <w:rStyle w:val="StyleUnderline"/>
        </w:rPr>
        <w:t>rejected the Kyoto Protocol and</w:t>
      </w:r>
      <w:r w:rsidRPr="004D03DF">
        <w:rPr>
          <w:sz w:val="14"/>
        </w:rPr>
        <w:t xml:space="preserve"> that the </w:t>
      </w:r>
      <w:r w:rsidRPr="00BA744E">
        <w:rPr>
          <w:rStyle w:val="StyleUnderline"/>
        </w:rPr>
        <w:t>Bush</w:t>
      </w:r>
      <w:r w:rsidRPr="004D03DF">
        <w:rPr>
          <w:sz w:val="14"/>
        </w:rPr>
        <w:t xml:space="preserve"> Administration </w:t>
      </w:r>
      <w:r w:rsidRPr="00621D9D">
        <w:rPr>
          <w:rStyle w:val="StyleUnderline"/>
        </w:rPr>
        <w:t>c</w:t>
      </w:r>
      <w:r w:rsidRPr="00BA744E">
        <w:rPr>
          <w:rStyle w:val="StyleUnderline"/>
        </w:rPr>
        <w:t xml:space="preserve">ame very reluctantly to an acknowledgement that climate change is occurring and that human actions are contributing </w:t>
      </w:r>
      <w:r w:rsidRPr="004D03DF">
        <w:rPr>
          <w:sz w:val="14"/>
        </w:rPr>
        <w:t xml:space="preserve">to it. It recognizes that the Bush White House never moved significantly away from its deep antipathy to taking measures against climate change beyond hoping for technological solutions developed primarily in the private sector. </w:t>
      </w:r>
      <w:r w:rsidRPr="00BA744E">
        <w:rPr>
          <w:rStyle w:val="StyleUnderline"/>
        </w:rPr>
        <w:t>The U</w:t>
      </w:r>
      <w:r w:rsidRPr="004D03DF">
        <w:rPr>
          <w:sz w:val="14"/>
        </w:rPr>
        <w:t xml:space="preserve">nited </w:t>
      </w:r>
      <w:r w:rsidRPr="00BA744E">
        <w:rPr>
          <w:rStyle w:val="StyleUnderline"/>
        </w:rPr>
        <w:t>S</w:t>
      </w:r>
      <w:r w:rsidRPr="004D03DF">
        <w:rPr>
          <w:sz w:val="14"/>
        </w:rPr>
        <w:t xml:space="preserve">tates </w:t>
      </w:r>
      <w:r w:rsidRPr="00BA744E">
        <w:rPr>
          <w:rStyle w:val="StyleUnderline"/>
        </w:rPr>
        <w:t>is</w:t>
      </w:r>
      <w:r w:rsidRPr="004D03DF">
        <w:rPr>
          <w:sz w:val="14"/>
        </w:rPr>
        <w:t xml:space="preserve"> enormously </w:t>
      </w:r>
      <w:r w:rsidRPr="00BA744E">
        <w:rPr>
          <w:rStyle w:val="StyleUnderline"/>
        </w:rPr>
        <w:t>richer</w:t>
      </w:r>
      <w:r w:rsidRPr="004D03DF">
        <w:rPr>
          <w:sz w:val="14"/>
        </w:rPr>
        <w:t xml:space="preserve"> overall and per capita than China, </w:t>
      </w:r>
      <w:r w:rsidRPr="00BA744E">
        <w:rPr>
          <w:rStyle w:val="StyleUnderline"/>
        </w:rPr>
        <w:t xml:space="preserve">has a far more developed scientific community, and enjoys far greater institutional capacity. It has already constructed most of its infrastructure and completed its urbanization and is now primarily a service economy. </w:t>
      </w:r>
      <w:r w:rsidRPr="004D03DF">
        <w:rPr>
          <w:sz w:val="14"/>
        </w:rPr>
        <w:t xml:space="preserve">All </w:t>
      </w:r>
      <w:r w:rsidRPr="00BA744E">
        <w:rPr>
          <w:rStyle w:val="StyleUnderline"/>
        </w:rPr>
        <w:t>these facts make it particularly galling to the Chinese when the U</w:t>
      </w:r>
      <w:r w:rsidRPr="004D03DF">
        <w:rPr>
          <w:sz w:val="14"/>
        </w:rPr>
        <w:t xml:space="preserve">nited </w:t>
      </w:r>
      <w:r w:rsidRPr="00BA744E">
        <w:rPr>
          <w:rStyle w:val="StyleUnderline"/>
        </w:rPr>
        <w:t>S</w:t>
      </w:r>
      <w:r w:rsidRPr="004D03DF">
        <w:rPr>
          <w:sz w:val="14"/>
        </w:rPr>
        <w:t xml:space="preserve">tates </w:t>
      </w:r>
      <w:r w:rsidRPr="00BA744E">
        <w:rPr>
          <w:rStyle w:val="StyleUnderline"/>
        </w:rPr>
        <w:t>refuses</w:t>
      </w:r>
      <w:r w:rsidRPr="004D03DF">
        <w:rPr>
          <w:sz w:val="14"/>
        </w:rPr>
        <w:t xml:space="preserve"> to take on </w:t>
      </w:r>
      <w:r w:rsidRPr="00BA744E">
        <w:rPr>
          <w:rStyle w:val="StyleUnderline"/>
        </w:rPr>
        <w:t xml:space="preserve">serious national obligations to confront global climate change and </w:t>
      </w:r>
      <w:r w:rsidRPr="004D03DF">
        <w:rPr>
          <w:sz w:val="14"/>
        </w:rPr>
        <w:t>explicitly</w:t>
      </w:r>
      <w:r w:rsidRPr="00BA744E">
        <w:rPr>
          <w:rStyle w:val="StyleUnderline"/>
        </w:rPr>
        <w:t xml:space="preserve"> bases that reluctance in part on the fact that China has not agreed to accept comparable obligations.</w:t>
      </w:r>
      <w:r w:rsidRPr="004D03DF">
        <w:rPr>
          <w:sz w:val="14"/>
        </w:rPr>
        <w:t xml:space="preserve"> In China, the U.S. record thus provides strong cover for officials who prefer to maximize growth and minimize international obligations to expend more effort to get onto a lower carbon path of development. It weakens those who advocate more forward-leaning Chinese postures on these issues. Jo h n L. </w:t>
      </w:r>
      <w:proofErr w:type="spellStart"/>
      <w:r w:rsidRPr="004D03DF">
        <w:rPr>
          <w:sz w:val="14"/>
        </w:rPr>
        <w:t>Th</w:t>
      </w:r>
      <w:proofErr w:type="spellEnd"/>
      <w:r w:rsidRPr="004D03DF">
        <w:rPr>
          <w:sz w:val="14"/>
        </w:rPr>
        <w:t xml:space="preserve"> </w:t>
      </w:r>
      <w:proofErr w:type="spellStart"/>
      <w:r w:rsidRPr="004D03DF">
        <w:rPr>
          <w:sz w:val="14"/>
        </w:rPr>
        <w:t>o r</w:t>
      </w:r>
      <w:proofErr w:type="spellEnd"/>
      <w:r w:rsidRPr="004D03DF">
        <w:rPr>
          <w:sz w:val="14"/>
        </w:rPr>
        <w:t xml:space="preserve"> </w:t>
      </w:r>
      <w:proofErr w:type="spellStart"/>
      <w:r w:rsidRPr="004D03DF">
        <w:rPr>
          <w:sz w:val="14"/>
        </w:rPr>
        <w:t>nto</w:t>
      </w:r>
      <w:proofErr w:type="spellEnd"/>
      <w:r w:rsidRPr="004D03DF">
        <w:rPr>
          <w:sz w:val="14"/>
        </w:rPr>
        <w:t xml:space="preserve"> n </w:t>
      </w:r>
      <w:proofErr w:type="spellStart"/>
      <w:r w:rsidRPr="004D03DF">
        <w:rPr>
          <w:sz w:val="14"/>
        </w:rPr>
        <w:t>Ch</w:t>
      </w:r>
      <w:proofErr w:type="spellEnd"/>
      <w:r w:rsidRPr="004D03DF">
        <w:rPr>
          <w:sz w:val="14"/>
        </w:rPr>
        <w:t xml:space="preserve"> </w:t>
      </w:r>
      <w:proofErr w:type="spellStart"/>
      <w:r w:rsidRPr="004D03DF">
        <w:rPr>
          <w:sz w:val="14"/>
        </w:rPr>
        <w:t>i</w:t>
      </w:r>
      <w:proofErr w:type="spellEnd"/>
      <w:r w:rsidRPr="004D03DF">
        <w:rPr>
          <w:sz w:val="14"/>
        </w:rPr>
        <w:t xml:space="preserve"> n a Ce </w:t>
      </w:r>
      <w:proofErr w:type="spellStart"/>
      <w:r w:rsidRPr="004D03DF">
        <w:rPr>
          <w:sz w:val="14"/>
        </w:rPr>
        <w:t>nt</w:t>
      </w:r>
      <w:proofErr w:type="spellEnd"/>
      <w:r w:rsidRPr="004D03DF">
        <w:rPr>
          <w:sz w:val="14"/>
        </w:rPr>
        <w:t xml:space="preserve"> e r at BROOKINGS 39 In sum, Beijing harbors very serious concerns about the United States on the climate change issue and distrusts American motives when Washington stresses the importance of greater Chinese efforts. The United States plays into China’s climate change/clean energy posture in another more subtle way. Becoming a truly modern country is a core goal of almost all Chinese, and most Chinese view the United States as the world’s most modern society. There is, therefore, a very strong tendency among the growing middle and wealthier classes in China to benchmark and emulate American lifestyles. If Americans were to shift from being profligate energy consumers to instead reducing carbon emissions and becoming world leaders in clean energy technology, the ripple effects in Chinese popular perceptions could reduce some of the difficulties China’s leaders have in shifting their country onto a lower-carbon path of development. Beijing sees the potential for substantial cooperation with the United States on climate change/clean energy issues. There is great admiration in China for the United States’ technical capabilities. In addition, China recognizes that it shares key energy-related concerns with the United States: they are the world’s two largest oil importers, both use coal very extensively for power generation, and neither relies on nuclear power to the extent that most advanced industrial countries do. In addition, American and Chinese technical specialists in issues relevant to greenhouse gas emissions deal with each other frequently, American companies already have an extensive presence in China, and most U.S. national government agencies (along with many state government agencies) have regular working ties with their Chinese counterparts. </w:t>
      </w:r>
      <w:r w:rsidRPr="00BA744E">
        <w:rPr>
          <w:rStyle w:val="StyleUnderline"/>
        </w:rPr>
        <w:t xml:space="preserve">The core task is to </w:t>
      </w:r>
      <w:r w:rsidRPr="004D03DF">
        <w:rPr>
          <w:sz w:val="14"/>
        </w:rPr>
        <w:t xml:space="preserve">devise ways to engage China’s leaders to lay out a conceptual framework that will </w:t>
      </w:r>
      <w:r w:rsidRPr="00BA744E">
        <w:rPr>
          <w:rStyle w:val="StyleUnderline"/>
        </w:rPr>
        <w:t>promote far greater</w:t>
      </w:r>
      <w:r w:rsidRPr="004D03DF">
        <w:rPr>
          <w:sz w:val="14"/>
        </w:rPr>
        <w:t xml:space="preserve"> 40 </w:t>
      </w:r>
      <w:proofErr w:type="spellStart"/>
      <w:r w:rsidRPr="004D03DF">
        <w:rPr>
          <w:sz w:val="14"/>
        </w:rPr>
        <w:t>Ov</w:t>
      </w:r>
      <w:proofErr w:type="spellEnd"/>
      <w:r w:rsidRPr="004D03DF">
        <w:rPr>
          <w:sz w:val="14"/>
        </w:rPr>
        <w:t xml:space="preserve"> e </w:t>
      </w:r>
      <w:proofErr w:type="spellStart"/>
      <w:r w:rsidRPr="004D03DF">
        <w:rPr>
          <w:sz w:val="14"/>
        </w:rPr>
        <w:t>rco</w:t>
      </w:r>
      <w:proofErr w:type="spellEnd"/>
      <w:r w:rsidRPr="004D03DF">
        <w:rPr>
          <w:sz w:val="14"/>
        </w:rPr>
        <w:t xml:space="preserve"> m </w:t>
      </w:r>
      <w:proofErr w:type="spellStart"/>
      <w:r w:rsidRPr="004D03DF">
        <w:rPr>
          <w:sz w:val="14"/>
        </w:rPr>
        <w:t>i</w:t>
      </w:r>
      <w:proofErr w:type="spellEnd"/>
      <w:r w:rsidRPr="004D03DF">
        <w:rPr>
          <w:sz w:val="14"/>
        </w:rPr>
        <w:t xml:space="preserve"> ng </w:t>
      </w:r>
      <w:proofErr w:type="spellStart"/>
      <w:r w:rsidRPr="004D03DF">
        <w:rPr>
          <w:sz w:val="14"/>
        </w:rPr>
        <w:t>Obstacl</w:t>
      </w:r>
      <w:proofErr w:type="spellEnd"/>
      <w:r w:rsidRPr="004D03DF">
        <w:rPr>
          <w:sz w:val="14"/>
        </w:rPr>
        <w:t xml:space="preserve"> e s to U.S.-</w:t>
      </w:r>
      <w:proofErr w:type="spellStart"/>
      <w:r w:rsidRPr="004D03DF">
        <w:rPr>
          <w:sz w:val="14"/>
        </w:rPr>
        <w:t>Ch</w:t>
      </w:r>
      <w:proofErr w:type="spellEnd"/>
      <w:r w:rsidRPr="004D03DF">
        <w:rPr>
          <w:sz w:val="14"/>
        </w:rPr>
        <w:t xml:space="preserve"> </w:t>
      </w:r>
      <w:proofErr w:type="spellStart"/>
      <w:r w:rsidRPr="004D03DF">
        <w:rPr>
          <w:sz w:val="14"/>
        </w:rPr>
        <w:t>i</w:t>
      </w:r>
      <w:proofErr w:type="spellEnd"/>
      <w:r w:rsidRPr="004D03DF">
        <w:rPr>
          <w:sz w:val="14"/>
        </w:rPr>
        <w:t xml:space="preserve"> n a Co o p e r at </w:t>
      </w:r>
      <w:proofErr w:type="spellStart"/>
      <w:r w:rsidRPr="004D03DF">
        <w:rPr>
          <w:sz w:val="14"/>
        </w:rPr>
        <w:t>i</w:t>
      </w:r>
      <w:proofErr w:type="spellEnd"/>
      <w:r w:rsidRPr="004D03DF">
        <w:rPr>
          <w:sz w:val="14"/>
        </w:rPr>
        <w:t xml:space="preserve"> o n o n </w:t>
      </w:r>
      <w:proofErr w:type="spellStart"/>
      <w:r w:rsidRPr="004D03DF">
        <w:rPr>
          <w:sz w:val="14"/>
        </w:rPr>
        <w:t>Cli</w:t>
      </w:r>
      <w:proofErr w:type="spellEnd"/>
      <w:r w:rsidRPr="004D03DF">
        <w:rPr>
          <w:sz w:val="14"/>
        </w:rPr>
        <w:t xml:space="preserve"> m </w:t>
      </w:r>
      <w:proofErr w:type="spellStart"/>
      <w:r w:rsidRPr="004D03DF">
        <w:rPr>
          <w:sz w:val="14"/>
        </w:rPr>
        <w:t>at e</w:t>
      </w:r>
      <w:proofErr w:type="spellEnd"/>
      <w:r w:rsidRPr="004D03DF">
        <w:rPr>
          <w:sz w:val="14"/>
        </w:rPr>
        <w:t xml:space="preserve"> </w:t>
      </w:r>
      <w:proofErr w:type="spellStart"/>
      <w:r w:rsidRPr="004D03DF">
        <w:rPr>
          <w:sz w:val="14"/>
        </w:rPr>
        <w:t>Ch</w:t>
      </w:r>
      <w:proofErr w:type="spellEnd"/>
      <w:r w:rsidRPr="004D03DF">
        <w:rPr>
          <w:sz w:val="14"/>
        </w:rPr>
        <w:t xml:space="preserve"> a </w:t>
      </w:r>
      <w:proofErr w:type="spellStart"/>
      <w:r w:rsidRPr="004D03DF">
        <w:rPr>
          <w:sz w:val="14"/>
        </w:rPr>
        <w:t>nge</w:t>
      </w:r>
      <w:proofErr w:type="spellEnd"/>
      <w:r w:rsidRPr="004D03DF">
        <w:rPr>
          <w:sz w:val="14"/>
        </w:rPr>
        <w:t xml:space="preserve"> </w:t>
      </w:r>
      <w:r w:rsidRPr="00BA744E">
        <w:rPr>
          <w:rStyle w:val="StyleUnderline"/>
        </w:rPr>
        <w:t>U.S.-China cooperation on climate change and clean energy</w:t>
      </w:r>
      <w:r w:rsidRPr="004D03DF">
        <w:rPr>
          <w:sz w:val="14"/>
        </w:rPr>
        <w:t xml:space="preserve"> </w:t>
      </w:r>
      <w:r w:rsidRPr="00BA744E">
        <w:rPr>
          <w:rStyle w:val="StyleUnderline"/>
        </w:rPr>
        <w:t xml:space="preserve">along lines that realistically take into account Chinese leaders’ </w:t>
      </w:r>
      <w:r w:rsidRPr="004D03DF">
        <w:rPr>
          <w:sz w:val="14"/>
        </w:rPr>
        <w:t>perceptions and</w:t>
      </w:r>
      <w:r w:rsidRPr="00BA744E">
        <w:rPr>
          <w:rStyle w:val="StyleUnderline"/>
        </w:rPr>
        <w:t xml:space="preserve"> concerns, and enhance their capabilities to achieve their goals.</w:t>
      </w:r>
      <w:r w:rsidRPr="004D03DF">
        <w:rPr>
          <w:sz w:val="14"/>
        </w:rPr>
        <w:t xml:space="preserve"> Chinese leaders are concerned that enhanced bilateral cooperation with the United States be compatible with and preferably contribute to broader regional and global initiatives on climate change. This approach should also maximize benefits of U.S.-China cooperation for the United States in its global climate change posture. </w:t>
      </w:r>
      <w:r w:rsidRPr="00BA744E">
        <w:rPr>
          <w:rStyle w:val="StyleUnderline"/>
        </w:rPr>
        <w:t xml:space="preserve">China’s bottom line </w:t>
      </w:r>
      <w:r w:rsidRPr="004D03DF">
        <w:rPr>
          <w:sz w:val="14"/>
        </w:rPr>
        <w:t>on this set of issues</w:t>
      </w:r>
      <w:r w:rsidRPr="00BA744E">
        <w:rPr>
          <w:rStyle w:val="StyleUnderline"/>
        </w:rPr>
        <w:t xml:space="preserve"> is quite clear</w:t>
      </w:r>
      <w:r w:rsidRPr="004D03DF">
        <w:rPr>
          <w:sz w:val="14"/>
        </w:rPr>
        <w:t xml:space="preserve">, at least in principle. </w:t>
      </w:r>
      <w:r w:rsidRPr="00BA744E">
        <w:rPr>
          <w:rStyle w:val="StyleUnderline"/>
        </w:rPr>
        <w:t xml:space="preserve">Beijing sees an imperative to reduce carbon emissions </w:t>
      </w:r>
      <w:r w:rsidRPr="004D03DF">
        <w:rPr>
          <w:sz w:val="14"/>
        </w:rPr>
        <w:t xml:space="preserve">per unit of GDP </w:t>
      </w:r>
      <w:r w:rsidRPr="00BA744E">
        <w:rPr>
          <w:rStyle w:val="StyleUnderline"/>
        </w:rPr>
        <w:t>but does not believe it can credibly commit to reduce total</w:t>
      </w:r>
      <w:r w:rsidRPr="004D03DF">
        <w:rPr>
          <w:sz w:val="14"/>
        </w:rPr>
        <w:t xml:space="preserve"> levels of </w:t>
      </w:r>
      <w:r w:rsidRPr="00BA744E">
        <w:rPr>
          <w:rStyle w:val="StyleUnderline"/>
        </w:rPr>
        <w:t>carbon emissions</w:t>
      </w:r>
      <w:r w:rsidRPr="004D03DF">
        <w:rPr>
          <w:sz w:val="14"/>
        </w:rPr>
        <w:t xml:space="preserve"> in the coming few years, </w:t>
      </w:r>
      <w:r w:rsidRPr="00BA744E">
        <w:rPr>
          <w:rStyle w:val="StyleUnderline"/>
        </w:rPr>
        <w:t xml:space="preserve">given its goal of </w:t>
      </w:r>
      <w:r w:rsidRPr="004D03DF">
        <w:rPr>
          <w:sz w:val="14"/>
        </w:rPr>
        <w:t xml:space="preserve">achieving sustained rapid </w:t>
      </w:r>
      <w:r w:rsidRPr="00BA744E">
        <w:rPr>
          <w:rStyle w:val="StyleUnderline"/>
        </w:rPr>
        <w:t xml:space="preserve">increases in GDP </w:t>
      </w:r>
      <w:r w:rsidRPr="004D03DF">
        <w:rPr>
          <w:sz w:val="14"/>
        </w:rPr>
        <w:t xml:space="preserve">itself. More broadly, </w:t>
      </w:r>
      <w:r w:rsidRPr="00621D9D">
        <w:rPr>
          <w:rStyle w:val="StyleUnderline"/>
        </w:rPr>
        <w:t>Ch</w:t>
      </w:r>
      <w:r w:rsidRPr="00BA744E">
        <w:rPr>
          <w:rStyle w:val="StyleUnderline"/>
        </w:rPr>
        <w:t>ina is extremely reluctant to accept binding international legal obligations that it fears it will not be able to meet.</w:t>
      </w:r>
      <w:r w:rsidRPr="004D03DF">
        <w:rPr>
          <w:sz w:val="14"/>
        </w:rPr>
        <w:t xml:space="preserve"> It therefore prefers to keep formal obligations below the level it believes can be achieved and then to reap the prestige of exceeding its commitments, rather than risk international embarrassment over unmet targets. China does, though, recognize that developing countries must begin to accept real fixed obligations in a post-Kyoto regime, and it supported the Bali Declaration that called for transparent and verifiable targets. China’s leaders also aspire to having the country set a good example, but they are very cautious in what they currently feel they can commit to.</w:t>
      </w:r>
    </w:p>
    <w:p w:rsidR="00F2720E" w:rsidRPr="00F601E6" w:rsidRDefault="00F2720E" w:rsidP="00F2720E"/>
    <w:p w:rsidR="00CC2DBB" w:rsidRDefault="00CC2DBB" w:rsidP="00CC2DBB">
      <w:pPr>
        <w:pStyle w:val="Heading2"/>
      </w:pPr>
      <w:bookmarkStart w:id="24" w:name="_Toc454732692"/>
      <w:bookmarkStart w:id="25" w:name="_Toc454759656"/>
      <w:r>
        <w:lastRenderedPageBreak/>
        <w:t>Treaties</w:t>
      </w:r>
      <w:bookmarkEnd w:id="25"/>
    </w:p>
    <w:p w:rsidR="00CC2DBB" w:rsidRDefault="00CC2DBB" w:rsidP="00CC2DBB">
      <w:pPr>
        <w:pStyle w:val="Heading3"/>
      </w:pPr>
      <w:bookmarkStart w:id="26" w:name="_Toc454746745"/>
      <w:r>
        <w:lastRenderedPageBreak/>
        <w:t>Treaties Fail</w:t>
      </w:r>
      <w:bookmarkEnd w:id="24"/>
      <w:bookmarkEnd w:id="26"/>
    </w:p>
    <w:p w:rsidR="00CC2DBB" w:rsidRPr="006744EF" w:rsidRDefault="00CC2DBB" w:rsidP="00CC2DBB">
      <w:pPr>
        <w:pStyle w:val="Heading4"/>
      </w:pPr>
      <w:r w:rsidRPr="006744EF">
        <w:t>Even if the US wanted to join in a treaty with China they would never be able to get it through the Senate</w:t>
      </w:r>
    </w:p>
    <w:p w:rsidR="00CC2DBB" w:rsidRDefault="00CC2DBB" w:rsidP="00CC2DBB">
      <w:r w:rsidRPr="006744EF">
        <w:rPr>
          <w:rStyle w:val="Heading4Char"/>
        </w:rPr>
        <w:t>Johnson 2016</w:t>
      </w:r>
      <w:r>
        <w:t xml:space="preserve"> </w:t>
      </w:r>
      <w:r w:rsidRPr="006744EF">
        <w:t xml:space="preserve">(Jesse, 2/1/16, Staff Writer, “U.S. risks credibility gap by swatting China with International treaty it has never ratified”, </w:t>
      </w:r>
      <w:hyperlink r:id="rId52" w:anchor=".V27CdjkrI1g" w:history="1">
        <w:r w:rsidRPr="006744EF">
          <w:rPr>
            <w:rStyle w:val="Hyperlink"/>
          </w:rPr>
          <w:t>http://www.japantimes.co.jp/news/2016/02/01/world/u-s-risks-credibility-gap-swatting-china-international-treaty-never-ratified/#.V27CdjkrI1g</w:t>
        </w:r>
      </w:hyperlink>
      <w:r w:rsidRPr="006744EF">
        <w:t>, 6/25/16) KDV</w:t>
      </w:r>
    </w:p>
    <w:p w:rsidR="00CC2DBB" w:rsidRPr="006744EF" w:rsidRDefault="00CC2DBB" w:rsidP="00CC2DBB"/>
    <w:p w:rsidR="00CC2DBB" w:rsidRDefault="00CC2DBB" w:rsidP="00CC2DBB">
      <w:pPr>
        <w:rPr>
          <w:sz w:val="12"/>
        </w:rPr>
      </w:pPr>
      <w:r w:rsidRPr="00236E96">
        <w:rPr>
          <w:rStyle w:val="StyleUnderline"/>
        </w:rPr>
        <w:t>In the wake of Washington’s second “freedom of navigation” operation near Beijing’s [people</w:t>
      </w:r>
      <w:proofErr w:type="gramStart"/>
      <w:r w:rsidRPr="00236E96">
        <w:rPr>
          <w:rStyle w:val="StyleUnderline"/>
        </w:rPr>
        <w:t>]man</w:t>
      </w:r>
      <w:proofErr w:type="gramEnd"/>
      <w:r w:rsidRPr="00236E96">
        <w:rPr>
          <w:rStyle w:val="StyleUnderline"/>
        </w:rPr>
        <w:t>-made islets in the South China Sea</w:t>
      </w:r>
      <w:r w:rsidRPr="00236E96">
        <w:t xml:space="preserve">, an often overlooked fact remains: </w:t>
      </w:r>
      <w:r w:rsidRPr="00236E96">
        <w:rPr>
          <w:rStyle w:val="StyleUnderline"/>
        </w:rPr>
        <w:t>The set of laws governing global maritime behavior that the U.S. has been touting has nev</w:t>
      </w:r>
      <w:r>
        <w:rPr>
          <w:rStyle w:val="StyleUnderline"/>
        </w:rPr>
        <w:t>er been ratified by the Senate.</w:t>
      </w:r>
      <w:r w:rsidRPr="00236E96">
        <w:rPr>
          <w:rStyle w:val="StyleUnderline"/>
        </w:rPr>
        <w:t xml:space="preserve"> The U.S., which conducted the operation Saturday in waters 12 nautical miles</w:t>
      </w:r>
      <w:r w:rsidRPr="00236E96">
        <w:t xml:space="preserve"> (22 km) </w:t>
      </w:r>
      <w:r w:rsidRPr="00236E96">
        <w:rPr>
          <w:rStyle w:val="StyleUnderline"/>
        </w:rPr>
        <w:t>from Triton Island in the Spratly archipelago, has repeatedly urged its Asian rival to adhere to inter</w:t>
      </w:r>
      <w:r>
        <w:rPr>
          <w:rStyle w:val="StyleUnderline"/>
        </w:rPr>
        <w:t>national law to solve disputes.</w:t>
      </w:r>
      <w:r w:rsidRPr="00236E96">
        <w:rPr>
          <w:rStyle w:val="StyleUnderline"/>
        </w:rPr>
        <w:t xml:space="preserve"> But analysts and experts say Washington risks creating a credibility gap by citing the very measure</w:t>
      </w:r>
      <w:r w:rsidRPr="00236E96">
        <w:t xml:space="preserve"> — the United Nations Convention on Law of the Sea (</w:t>
      </w:r>
      <w:r w:rsidRPr="00236E96">
        <w:rPr>
          <w:rStyle w:val="StyleUnderline"/>
        </w:rPr>
        <w:t>UNCLOS</w:t>
      </w:r>
      <w:r w:rsidRPr="00236E96">
        <w:t xml:space="preserve">) — </w:t>
      </w:r>
      <w:r w:rsidRPr="00236E96">
        <w:rPr>
          <w:rStyle w:val="StyleUnderline"/>
        </w:rPr>
        <w:t>it has repeatedly failed to ratify</w:t>
      </w:r>
      <w:r w:rsidRPr="00236E96">
        <w:t>.</w:t>
      </w:r>
      <w:r w:rsidRPr="00236E96">
        <w:rPr>
          <w:sz w:val="12"/>
        </w:rPr>
        <w:t xml:space="preserve">¶ </w:t>
      </w:r>
      <w:r w:rsidRPr="00236E96">
        <w:t>“</w:t>
      </w:r>
      <w:r w:rsidRPr="00236E96">
        <w:rPr>
          <w:rStyle w:val="StyleUnderline"/>
        </w:rPr>
        <w:t>While U.S. policy is based on scrupulously observing UNCLOS provisions, failure to ratify denies Washington the moral high ground,</w:t>
      </w:r>
      <w:r w:rsidRPr="00236E96">
        <w:t xml:space="preserve">” said </w:t>
      </w:r>
      <w:proofErr w:type="spellStart"/>
      <w:r w:rsidRPr="00236E96">
        <w:t>Euan</w:t>
      </w:r>
      <w:proofErr w:type="spellEnd"/>
      <w:r w:rsidRPr="00236E96">
        <w:t xml:space="preserve"> Graham, director of the International Security Program at the Lowy Institute in Sydney. </w:t>
      </w:r>
      <w:r w:rsidRPr="00236E96">
        <w:rPr>
          <w:rStyle w:val="StyleUnderline"/>
        </w:rPr>
        <w:t>He said the issue has been a constant embarrassment to U.S. officials and politicians traveling throughout the Asia-Pacific region</w:t>
      </w:r>
      <w:r w:rsidRPr="00236E96">
        <w:t>.</w:t>
      </w:r>
      <w:r w:rsidRPr="00236E96">
        <w:rPr>
          <w:sz w:val="12"/>
        </w:rPr>
        <w:t xml:space="preserve">¶ </w:t>
      </w:r>
      <w:r w:rsidRPr="00236E96">
        <w:t>President Bill Clinton signed the agreement in 1994. It has since languished in Congress, with attempts to pass it blocked by conservatives who question the value of an agreement that they say adds nothing to conventions long established.</w:t>
      </w:r>
      <w:r w:rsidRPr="00236E96">
        <w:rPr>
          <w:sz w:val="12"/>
        </w:rPr>
        <w:t xml:space="preserve">¶ </w:t>
      </w:r>
      <w:r w:rsidRPr="00236E96">
        <w:t>While the United States does not take a position on maritime territorial disputes such as those in the South China Sea, President Barack Obama has repeatedly urged the peaceful resolution of such rows, including the use of international arbitration under UNCLOS.</w:t>
      </w:r>
      <w:r w:rsidRPr="00236E96">
        <w:rPr>
          <w:sz w:val="12"/>
        </w:rPr>
        <w:t xml:space="preserve">¶ </w:t>
      </w:r>
      <w:r w:rsidRPr="00236E96">
        <w:t xml:space="preserve">But for years, critics say, </w:t>
      </w:r>
      <w:r w:rsidRPr="00236E96">
        <w:rPr>
          <w:rStyle w:val="StyleUnderline"/>
        </w:rPr>
        <w:t>U.S. failure to ratify the treaty has been a weak spot in the armor of a dynamic American foreign policy</w:t>
      </w:r>
      <w:r w:rsidRPr="00236E96">
        <w:t xml:space="preserve"> — especially in the Asia-Pacific region, where Washington has sought to refocus its energy with its so-called rebalance.</w:t>
      </w:r>
      <w:r w:rsidRPr="00236E96">
        <w:rPr>
          <w:sz w:val="12"/>
        </w:rPr>
        <w:t xml:space="preserve">¶ </w:t>
      </w:r>
      <w:r w:rsidRPr="00236E96">
        <w:t>Discussions on the law of the sea were concluded in 1982 and came into force in 1994, the same year the U.S. signed it. This eventual inking of the pact came after negotiations on a number of concerns cited by Washington were addressed, namely issues concerning seabed mining.</w:t>
      </w:r>
      <w:r w:rsidRPr="00236E96">
        <w:rPr>
          <w:sz w:val="12"/>
        </w:rPr>
        <w:t xml:space="preserve">¶ </w:t>
      </w:r>
      <w:r w:rsidRPr="00236E96">
        <w:t>Clinton had even asked for and received revisions and special powers not given other treaty signatories, including what amounted to veto power over anything to Washington’s disliking.</w:t>
      </w:r>
      <w:r w:rsidRPr="00236E96">
        <w:rPr>
          <w:sz w:val="12"/>
        </w:rPr>
        <w:t xml:space="preserve">¶ </w:t>
      </w:r>
      <w:r w:rsidRPr="00236E96">
        <w:t xml:space="preserve">According to John B. </w:t>
      </w:r>
      <w:proofErr w:type="spellStart"/>
      <w:r w:rsidRPr="00236E96">
        <w:t>Bellinger</w:t>
      </w:r>
      <w:proofErr w:type="spellEnd"/>
      <w:r w:rsidRPr="00236E96">
        <w:t xml:space="preserve"> III, a former legal adviser for the State Department under President George W. Bush, </w:t>
      </w:r>
      <w:r w:rsidRPr="00CD5C58">
        <w:rPr>
          <w:rStyle w:val="StyleUnderline"/>
        </w:rPr>
        <w:t>both the Bush and Obama administrations have pushed for passage of the treaty.</w:t>
      </w:r>
      <w:r w:rsidRPr="00236E96">
        <w:rPr>
          <w:sz w:val="12"/>
        </w:rPr>
        <w:t xml:space="preserve">¶ </w:t>
      </w:r>
      <w:r w:rsidRPr="00CD5C58">
        <w:rPr>
          <w:rStyle w:val="StyleUnderline"/>
        </w:rPr>
        <w:t>Officials in the State and Defense Departments and the U.S. military are especially concerned that a failure to ratify UNCLOS undercuts Washington’s ability to complain when it believes Beijing is violating or misinterpreting the treaty</w:t>
      </w:r>
      <w:r w:rsidRPr="00236E96">
        <w:t xml:space="preserve">, </w:t>
      </w:r>
      <w:proofErr w:type="spellStart"/>
      <w:r w:rsidRPr="00236E96">
        <w:t>Bellinger</w:t>
      </w:r>
      <w:proofErr w:type="spellEnd"/>
      <w:r w:rsidRPr="00236E96">
        <w:t xml:space="preserve"> said. Executive branch officials have made this argument repeatedly to lawmakers.</w:t>
      </w:r>
      <w:r w:rsidRPr="00236E96">
        <w:rPr>
          <w:sz w:val="12"/>
        </w:rPr>
        <w:t xml:space="preserve">¶ </w:t>
      </w:r>
      <w:r w:rsidRPr="00236E96">
        <w:t xml:space="preserve">Still, </w:t>
      </w:r>
      <w:r w:rsidRPr="00CD5C58">
        <w:rPr>
          <w:rStyle w:val="StyleUnderline"/>
        </w:rPr>
        <w:t>the deal has foundered in the U.S. Senate, where treaties need a two-thirds vote to be confirmed. The last attempt at passage, in 2012, fell flat when a group of 34 mainly Republican senators blocked ratification.</w:t>
      </w:r>
      <w:r w:rsidRPr="00236E96">
        <w:rPr>
          <w:sz w:val="12"/>
        </w:rPr>
        <w:t xml:space="preserve">¶ </w:t>
      </w:r>
      <w:r w:rsidRPr="00236E96">
        <w:t>Surprisingly, some say, this opposition has come in the face of calls to pass the legislation from both big business and the military — both typically key bastions of Republican support.</w:t>
      </w:r>
      <w:r w:rsidRPr="00236E96">
        <w:rPr>
          <w:sz w:val="12"/>
        </w:rPr>
        <w:t xml:space="preserve">¶ </w:t>
      </w:r>
      <w:r w:rsidRPr="00236E96">
        <w:t>“</w:t>
      </w:r>
      <w:r w:rsidRPr="00CD5C58">
        <w:rPr>
          <w:rStyle w:val="StyleUnderline"/>
        </w:rPr>
        <w:t>It has indeed been surprising that many Republican senators oppose U.S. ratification of the UNCLOS despite strong support by the U.S. military and the U.S. business community, including oil and gas, telecommunications, and shipping</w:t>
      </w:r>
      <w:r w:rsidRPr="00236E96">
        <w:t xml:space="preserve">,” </w:t>
      </w:r>
      <w:proofErr w:type="spellStart"/>
      <w:r w:rsidRPr="00236E96">
        <w:t>Bellinger</w:t>
      </w:r>
      <w:proofErr w:type="spellEnd"/>
      <w:r w:rsidRPr="00236E96">
        <w:t xml:space="preserve"> said.</w:t>
      </w:r>
      <w:r w:rsidRPr="00236E96">
        <w:rPr>
          <w:sz w:val="12"/>
        </w:rPr>
        <w:t xml:space="preserve">¶ </w:t>
      </w:r>
      <w:r w:rsidRPr="00236E96">
        <w:t>These senators, he added, tend to be influenced by the views of conservative advocacy groups that are suspicious of multilateral treaties and U.N. institutions, which the groups believe may threaten U.S. sovereignty.</w:t>
      </w:r>
      <w:r w:rsidRPr="00236E96">
        <w:rPr>
          <w:sz w:val="12"/>
        </w:rPr>
        <w:t xml:space="preserve">¶ </w:t>
      </w:r>
      <w:r w:rsidRPr="00236E96">
        <w:t xml:space="preserve">Critics of UNCLOS, </w:t>
      </w:r>
      <w:proofErr w:type="spellStart"/>
      <w:r w:rsidRPr="00236E96">
        <w:t>Bellinger</w:t>
      </w:r>
      <w:proofErr w:type="spellEnd"/>
      <w:r w:rsidRPr="00236E96">
        <w:t xml:space="preserve"> said, “believe that the U.S. can continue to rely on navigational and maritime rights accepted in customary international law. Indeed, they criticize UNCLOS because it has not constrained China’s excessive maritime claims. Critics … see international law as ineffective.”</w:t>
      </w:r>
      <w:r w:rsidRPr="00236E96">
        <w:rPr>
          <w:sz w:val="12"/>
        </w:rPr>
        <w:t xml:space="preserve">¶ </w:t>
      </w:r>
      <w:r w:rsidRPr="00236E96">
        <w:t xml:space="preserve">Beijing ratified UNCLOS in 1996, and top Chinese diplomats have repeatedly emphasized the nation’s commitment to the treaty, though China has questioned its jurisdiction in the South China Sea </w:t>
      </w:r>
      <w:proofErr w:type="spellStart"/>
      <w:r w:rsidRPr="00236E96">
        <w:t>dispute</w:t>
      </w:r>
      <w:r>
        <w:rPr>
          <w:rStyle w:val="StyleUnderline"/>
        </w:rPr>
        <w:t>.</w:t>
      </w:r>
      <w:r w:rsidRPr="00CD5C58">
        <w:rPr>
          <w:rStyle w:val="StyleUnderline"/>
        </w:rPr>
        <w:t>Beijing</w:t>
      </w:r>
      <w:proofErr w:type="spellEnd"/>
      <w:r w:rsidRPr="00CD5C58">
        <w:rPr>
          <w:rStyle w:val="StyleUnderline"/>
        </w:rPr>
        <w:t xml:space="preserve"> has simultaneously rebuked American failure to conclude the treaty</w:t>
      </w:r>
      <w:r w:rsidRPr="00236E96">
        <w:t>.</w:t>
      </w:r>
      <w:r w:rsidRPr="00236E96">
        <w:rPr>
          <w:sz w:val="12"/>
        </w:rPr>
        <w:t xml:space="preserve">¶ </w:t>
      </w:r>
    </w:p>
    <w:p w:rsidR="00104B3C" w:rsidRDefault="00104B3C" w:rsidP="00CC2DBB"/>
    <w:p w:rsidR="00CC2DBB" w:rsidRDefault="00CC2DBB" w:rsidP="00CC2DBB">
      <w:pPr>
        <w:pStyle w:val="Heading4"/>
      </w:pPr>
      <w:r>
        <w:t xml:space="preserve">Treaties fail – they’re too </w:t>
      </w:r>
      <w:r w:rsidRPr="00CD2583">
        <w:rPr>
          <w:u w:val="single"/>
        </w:rPr>
        <w:t>watered down</w:t>
      </w:r>
      <w:r>
        <w:t xml:space="preserve"> and have </w:t>
      </w:r>
      <w:r w:rsidRPr="00CD2583">
        <w:rPr>
          <w:u w:val="single"/>
        </w:rPr>
        <w:t>no enforcement</w:t>
      </w:r>
      <w:r>
        <w:t xml:space="preserve"> – the Paris deal proves.</w:t>
      </w:r>
    </w:p>
    <w:p w:rsidR="00CC2DBB" w:rsidRDefault="00CC2DBB" w:rsidP="00CC2DBB">
      <w:r w:rsidRPr="00CD2583">
        <w:rPr>
          <w:rStyle w:val="Style13ptBold"/>
        </w:rPr>
        <w:t>Cass 15</w:t>
      </w:r>
      <w:r>
        <w:t xml:space="preserve"> (Oren, </w:t>
      </w:r>
      <w:r w:rsidRPr="00E92C23">
        <w:t>Ma</w:t>
      </w:r>
      <w:r>
        <w:t xml:space="preserve">nhattan Institute senior fellow, 11/29/15, “Why the Paris climate deal is meaningless”, Politico, </w:t>
      </w:r>
      <w:r w:rsidRPr="00CD2583">
        <w:t>http://www.politico.eu/article/paris-climate-deal-is-meaningless-cop21-emissions-china-obama/</w:t>
      </w:r>
      <w:r>
        <w:t>) KM</w:t>
      </w:r>
    </w:p>
    <w:p w:rsidR="00CC2DBB" w:rsidRPr="00E92C23" w:rsidRDefault="00CC2DBB" w:rsidP="00CC2DBB">
      <w:pPr>
        <w:rPr>
          <w:sz w:val="16"/>
        </w:rPr>
      </w:pPr>
      <w:r w:rsidRPr="00E92C23">
        <w:rPr>
          <w:sz w:val="16"/>
        </w:rPr>
        <w:lastRenderedPageBreak/>
        <w:t xml:space="preserve">Negotiators from around the world gather in Paris this week to finalize an international climate change agreement, capping a years-long process on which hopes have been riding for global action to limit greenhouse-gas emissions. When those demanding U.S. action speak of the need to show “leadership” and foster international progress, they speak of building momentum toward Paris. “This year, in Paris, has to be the year that the world finally reaches an agreement to protect the one planet that we’ve got while we still can,” said U.S. President Barack Obama on his recent trip to Alaska. Miguel Cañete, the EU’s chief negotiator, has warned there is “no Plan B — nothing to follow. This is not just ongoing UN discussions. Paris is final.” But </w:t>
      </w:r>
      <w:r w:rsidRPr="00CD2583">
        <w:rPr>
          <w:rStyle w:val="StyleUnderline"/>
        </w:rPr>
        <w:t>the more seriously you take the need to reduce greenhouse-gas emissions, the angrier you should be about the plan for Paris. With so much political capital and so many legacies staked to achieving an “agreement” — any agreement — negotiators have opted to pursue one worth less than</w:t>
      </w:r>
      <w:r w:rsidRPr="00E92C23">
        <w:rPr>
          <w:sz w:val="16"/>
        </w:rPr>
        <w:t xml:space="preserve">…well, certainly less than </w:t>
      </w:r>
      <w:r w:rsidRPr="00CD2583">
        <w:rPr>
          <w:rStyle w:val="StyleUnderline"/>
        </w:rPr>
        <w:t>the cost of a two-week summit in a glamorous European capital.</w:t>
      </w:r>
      <w:r>
        <w:rPr>
          <w:rStyle w:val="StyleUnderline"/>
        </w:rPr>
        <w:t xml:space="preserve"> </w:t>
      </w:r>
      <w:r w:rsidRPr="00E92C23">
        <w:rPr>
          <w:sz w:val="16"/>
        </w:rPr>
        <w:t xml:space="preserve">* * * Climate talks are complex and opaque, operating with their own language and process, so it’s important to cut through the terminology and look at what is actually under discussion. Conventional wisdom holds that negotiators are hashing out a fair allocation of the deep emissions cuts all countries would need to make to limit warming. That image bears little resemblance to reality. In fact, </w:t>
      </w:r>
      <w:r w:rsidRPr="00CD2583">
        <w:rPr>
          <w:rStyle w:val="StyleUnderline"/>
        </w:rPr>
        <w:t>emissions reductions are barely on the table at all.</w:t>
      </w:r>
      <w:r w:rsidRPr="00E92C23">
        <w:rPr>
          <w:sz w:val="16"/>
        </w:rPr>
        <w:t xml:space="preserve"> Instead, </w:t>
      </w:r>
      <w:r w:rsidRPr="00CD2583">
        <w:rPr>
          <w:rStyle w:val="Emphasis"/>
        </w:rPr>
        <w:t>the talks are rigged to ensure an agreement is reached regardless of how little action countries plan to take.</w:t>
      </w:r>
      <w:r w:rsidRPr="00E92C23">
        <w:rPr>
          <w:sz w:val="16"/>
        </w:rPr>
        <w:t xml:space="preserve"> The developing world, projected to account for four-fifths of all carbon-dioxide emissions this century, will earn applause for what amounts to a promise to stay on their pre-existing trajectory of emissions-intensive growth. Here’s how the game works: The negotiating framework established at a 2014 conference in Lima, Peru, requires each country to submit a plan to reduce greenhouse-gas emissions, called an “Intended Nationally Determined Contribution” (INDC). Each submission is at the discretion of the individual country; there is no objective standard it must meet or emissions reduction it must achieve. Beyond that, it’s nearly impossible even to evaluate or compare them. </w:t>
      </w:r>
      <w:r w:rsidRPr="00E92C23">
        <w:rPr>
          <w:rStyle w:val="StyleUnderline"/>
        </w:rPr>
        <w:t>Developing countries</w:t>
      </w:r>
      <w:r w:rsidRPr="00E92C23">
        <w:rPr>
          <w:sz w:val="16"/>
        </w:rPr>
        <w:t xml:space="preserve"> actually </w:t>
      </w:r>
      <w:r w:rsidRPr="00E92C23">
        <w:rPr>
          <w:rStyle w:val="StyleUnderline"/>
        </w:rPr>
        <w:t>blocked a requirement that the plans use a common format and metrics</w:t>
      </w:r>
      <w:r w:rsidRPr="00E92C23">
        <w:rPr>
          <w:sz w:val="16"/>
        </w:rPr>
        <w:t xml:space="preserve">, so an INDC need not even mention emissions levels. Or </w:t>
      </w:r>
      <w:r w:rsidRPr="00E92C23">
        <w:rPr>
          <w:rStyle w:val="StyleUnderline"/>
        </w:rPr>
        <w:t>a country can propose to reduce emissions off a self-defined “business-as-usual” trajectory, essentially deciding how much it wants to emit and then declaring it an “improvement” from the alternative.</w:t>
      </w:r>
      <w:r w:rsidRPr="00E92C23">
        <w:rPr>
          <w:sz w:val="16"/>
        </w:rPr>
        <w:t xml:space="preserve"> To prevent such submissions from being challenged, a group of developing countries led by China and India has rejected “any obligatory review mechanism for increasing individual efforts of developing countries.” And lest pressure nevertheless build on the intransigent, no developing country except Mexico submitted an INDC by the initial deadline of March 31 — and most either submitted no plan or submitted one only as the final September 30 cut-off approached. </w:t>
      </w:r>
      <w:r w:rsidRPr="00CD2583">
        <w:rPr>
          <w:rStyle w:val="StyleUnderline"/>
        </w:rPr>
        <w:t xml:space="preserve">After all this, the final submissions are </w:t>
      </w:r>
      <w:r w:rsidRPr="00CD2583">
        <w:rPr>
          <w:rStyle w:val="Emphasis"/>
        </w:rPr>
        <w:t>not enforceable</w:t>
      </w:r>
      <w:r w:rsidRPr="00CD2583">
        <w:rPr>
          <w:rStyle w:val="StyleUnderline"/>
        </w:rPr>
        <w:t xml:space="preserve">, and </w:t>
      </w:r>
      <w:r w:rsidRPr="00CD2583">
        <w:rPr>
          <w:rStyle w:val="Emphasis"/>
        </w:rPr>
        <w:t>carry no consequences beyond “shame”</w:t>
      </w:r>
      <w:r w:rsidRPr="00CD2583">
        <w:rPr>
          <w:rStyle w:val="StyleUnderline"/>
        </w:rPr>
        <w:t xml:space="preserve"> for noncompliance</w:t>
      </w:r>
      <w:r w:rsidRPr="00E92C23">
        <w:rPr>
          <w:sz w:val="16"/>
        </w:rPr>
        <w:t xml:space="preserve"> — a fact bizarrely taken for granted by all involved. * * * Perhaps not surprisingly, the submitted plans are even less impressive than the process that produced them. </w:t>
      </w:r>
      <w:r w:rsidRPr="00E92C23">
        <w:rPr>
          <w:rStyle w:val="Emphasis"/>
        </w:rPr>
        <w:t xml:space="preserve">In aggregate, the promised emissions reductions will barely affect anticipated warming. </w:t>
      </w:r>
      <w:r w:rsidRPr="00E92C23">
        <w:rPr>
          <w:sz w:val="16"/>
        </w:rPr>
        <w:t xml:space="preserve">A variety of inaccurate, apples-to-oranges comparisons have strained to show significant progress. But MIT’s Joint Program on the Science and Policy of Global Change calculates the improvement by century’s end to be only 0.2 degrees Celsius. Comparing projected emissions to the baseline established by the UN’s Intergovernmental Panel on Climate Change back in 2000 shows no improvement at all. The lack of progress becomes even more apparent at the country level. China, for its part, offered to reach peak carbon-dioxide emissions “around 2030” while reducing emissions per unit of GDP by 60-65 percent by that time from its 2005 level. But the U.S. government’s Lawrence Berkeley National Laboratory had already predicted China’s emissions would peak around 2030 even without the climate plan. And a Bloomberg analysis found that China’s 60-65 percent target is less ambitious than the level it would reach by continuing with business as usual. All this came before the country admitted it was burning 17 percent more coal than previously estimated—an entire Germany worth of extra emissions each year. India, meanwhile, managed to lower the bar even further, submitting a report with no promise of emissions ever peaking or declining and only a 33-35 percent reduction in emissions per unit of GDP over the 2005-2030 period. Given India’s recent rate of improving energy efficiency, this actually implies a slower rate of improvement over the next 15 years. In its INDC, India nevertheless estimates it will need $2.5 trillion in support to implement its unserious plan. * * * And therein lies the sticking point on which negotiations actually center: “climate finance.” Climate finance is the term for wealth transferred from developed to developing nations based on a vague and shifting set of rationales including repayment of the “ecological debt” created by past emissions, “reparations” for natural disasters, and funding of renewable energy initiatives. The issue will dominate the Paris talks. The INDCs covering actual emissions reductions are subjective, discretionary, and thus essentially unnegotiable. Not so the cash. Developing countries are expecting more than $100 billion in annual funds from this agreement or they will walk away. (For scale, that’s roughly equivalent to the entire OECD budget for foreign development assistance.) Somehow, </w:t>
      </w:r>
      <w:r w:rsidRPr="00E92C23">
        <w:rPr>
          <w:rStyle w:val="StyleUnderline"/>
        </w:rPr>
        <w:t xml:space="preserve">the international process for addressing climate change has become one where addressing climate change is optional and apparently beside the point. Rich countries are bidding against themselves to purchase the developing world’s signature on an agreement so they can declare victory — even though </w:t>
      </w:r>
      <w:r w:rsidRPr="00E92C23">
        <w:rPr>
          <w:rStyle w:val="Emphasis"/>
        </w:rPr>
        <w:t>the agreement itself will be the only progress achieved.</w:t>
      </w:r>
      <w:r>
        <w:rPr>
          <w:rStyle w:val="Emphasis"/>
        </w:rPr>
        <w:t xml:space="preserve"> </w:t>
      </w:r>
      <w:r w:rsidRPr="00E92C23">
        <w:rPr>
          <w:sz w:val="16"/>
        </w:rPr>
        <w:t xml:space="preserve">An echo chamber of activist groups and media outlets stands ready to rubber-stamp the final agreement as “historic,” validating the vast reservoirs of political capital spent on the exercise. Already, the Chinese and Indian non-plans have been lauded as proof that the developing world is acting and the United States stands as the true obstacle. India won the remarkably inapt New York Times headline: “India Announces Plan to Lower Rate of Greenhouse Gas Emissions.” A formal agreement, notwithstanding its actual contents, will only amplify the demands that we do more ourselves—and, of course, that we contribute hundreds of billions of dollars along the way. From a political perspective, perhaps this outcome represents “victory” for environmental activists launching their next fundraising campaign or for a president building his “legacy.” But it comes at the environment’s expense. A system of voluntary, unenforceable pledges relies on peer pressure for ambitious commitments and the “naming and shaming” of countries that drag their feet. In this context, true U.S. leadership and environmental activism require the condemnation of countries manipulating the process. Instead, the desperation to sign a piece of paper in Paris has taken precedence over an honest accounting. And once the paper is signed, any leverage or standing to demand actual change in the developing world will be weakened further. Congressional Republicans, signaling they will not appropriate the taxpayer funds that a climate-finance deal might require, stand accused of trying to “derail” the talks. But opposing such a transfer of wealth to developing countries would seem a rather uncontroversial position. One can imagine how the polling might look on: “Should the United States fight climate change by giving billions of dollars per year to countries that make no </w:t>
      </w:r>
      <w:r w:rsidRPr="00E92C23">
        <w:rPr>
          <w:sz w:val="16"/>
        </w:rPr>
        <w:lastRenderedPageBreak/>
        <w:t>binding commitments to reduce their greenhouse gas emissions?” Certainly, President Obama has made no effort to even inform his constituents that such an arrangement is central to his climate agenda, let alone argue forcefully in favor of it. The climate negotiators have no clothes. If making that observation and refusing to go along causes some embarrassment, those parading around naked have only themselves to blame.</w:t>
      </w:r>
    </w:p>
    <w:p w:rsidR="00CC2DBB" w:rsidRDefault="00CC2DBB" w:rsidP="00CC2DBB"/>
    <w:p w:rsidR="00CC2DBB" w:rsidRDefault="00CC2DBB" w:rsidP="00CC2DBB">
      <w:pPr>
        <w:pStyle w:val="Heading4"/>
      </w:pPr>
      <w:r>
        <w:t xml:space="preserve">Treaties fail – consensus is impossible, </w:t>
      </w:r>
      <w:r w:rsidRPr="00E92C23">
        <w:rPr>
          <w:i/>
          <w:u w:val="single"/>
        </w:rPr>
        <w:t>especially</w:t>
      </w:r>
      <w:r>
        <w:t xml:space="preserve"> between the US and China – ASEAN talks prove.</w:t>
      </w:r>
    </w:p>
    <w:p w:rsidR="00CC2DBB" w:rsidRDefault="00CC2DBB" w:rsidP="00CC2DBB">
      <w:r w:rsidRPr="00E92C23">
        <w:rPr>
          <w:rStyle w:val="Style13ptBold"/>
        </w:rPr>
        <w:t xml:space="preserve">Moss and </w:t>
      </w:r>
      <w:proofErr w:type="spellStart"/>
      <w:r w:rsidRPr="00E92C23">
        <w:rPr>
          <w:rStyle w:val="Style13ptBold"/>
        </w:rPr>
        <w:t>Lubold</w:t>
      </w:r>
      <w:proofErr w:type="spellEnd"/>
      <w:r w:rsidRPr="00E92C23">
        <w:rPr>
          <w:rStyle w:val="Style13ptBold"/>
        </w:rPr>
        <w:t xml:space="preserve"> 15</w:t>
      </w:r>
      <w:r>
        <w:t xml:space="preserve"> (</w:t>
      </w:r>
      <w:proofErr w:type="spellStart"/>
      <w:r>
        <w:t>Trefor</w:t>
      </w:r>
      <w:proofErr w:type="spellEnd"/>
      <w:r>
        <w:t xml:space="preserve">, Reporter at </w:t>
      </w:r>
      <w:r w:rsidRPr="00E94BE0">
        <w:t>The Wall Street Journal</w:t>
      </w:r>
      <w:r>
        <w:t xml:space="preserve">, and Gordon, </w:t>
      </w:r>
      <w:r w:rsidRPr="00E94BE0">
        <w:t>Pentagon re</w:t>
      </w:r>
      <w:r>
        <w:t xml:space="preserve">porter at The Wall Street Journal, 11/4/15, “Asia Defense Talks Crumble Over Sea Disputes”, The Wall Street Journal, </w:t>
      </w:r>
      <w:r w:rsidRPr="00E92C23">
        <w:t>http://www.wsj.com/articles/asia-u-s-defense-ministers-fail-to-reach-south-china-sea-agreement-1446605460</w:t>
      </w:r>
      <w:r>
        <w:t>) KM</w:t>
      </w:r>
    </w:p>
    <w:p w:rsidR="00CC2DBB" w:rsidRPr="00E94BE0" w:rsidRDefault="00CC2DBB" w:rsidP="00CC2DBB">
      <w:pPr>
        <w:rPr>
          <w:sz w:val="16"/>
        </w:rPr>
      </w:pPr>
      <w:r w:rsidRPr="00E94BE0">
        <w:rPr>
          <w:sz w:val="16"/>
        </w:rPr>
        <w:t>KUALA LUMPUR, Malaysia—</w:t>
      </w:r>
      <w:r w:rsidRPr="00E92C23">
        <w:rPr>
          <w:rStyle w:val="StyleUnderline"/>
        </w:rPr>
        <w:t>High-level defense talks crumbled over growing territorial disputes in the South China Sea</w:t>
      </w:r>
      <w:r w:rsidRPr="00E94BE0">
        <w:rPr>
          <w:sz w:val="16"/>
        </w:rPr>
        <w:t>, as the U.S. sought to show strength and assert its role as a counterweight to China. “</w:t>
      </w:r>
      <w:r w:rsidRPr="00E92C23">
        <w:rPr>
          <w:rStyle w:val="Emphasis"/>
        </w:rPr>
        <w:t>We couldn’t reach a consensus</w:t>
      </w:r>
      <w:r w:rsidRPr="00E94BE0">
        <w:rPr>
          <w:sz w:val="16"/>
        </w:rPr>
        <w:t xml:space="preserve">,” said Malaysian Defense Minister </w:t>
      </w:r>
      <w:proofErr w:type="spellStart"/>
      <w:r w:rsidRPr="00E94BE0">
        <w:rPr>
          <w:sz w:val="16"/>
        </w:rPr>
        <w:t>Hishammuddin</w:t>
      </w:r>
      <w:proofErr w:type="spellEnd"/>
      <w:r w:rsidRPr="00E94BE0">
        <w:rPr>
          <w:sz w:val="16"/>
        </w:rPr>
        <w:t xml:space="preserve"> Hussein at the conclusion of the </w:t>
      </w:r>
      <w:proofErr w:type="spellStart"/>
      <w:r w:rsidRPr="00E94BE0">
        <w:rPr>
          <w:sz w:val="16"/>
        </w:rPr>
        <w:t>Asean</w:t>
      </w:r>
      <w:proofErr w:type="spellEnd"/>
      <w:r w:rsidRPr="00E94BE0">
        <w:rPr>
          <w:sz w:val="16"/>
        </w:rPr>
        <w:t xml:space="preserve"> Defense Ministers Meeting Plus, which brings together 10 members of the Association of Southeast Asian Nations and eight other countries, including China and the U.S. Mr. </w:t>
      </w:r>
      <w:proofErr w:type="spellStart"/>
      <w:r w:rsidRPr="00E94BE0">
        <w:rPr>
          <w:sz w:val="16"/>
        </w:rPr>
        <w:t>Hishammuddin</w:t>
      </w:r>
      <w:proofErr w:type="spellEnd"/>
      <w:r w:rsidRPr="00E94BE0">
        <w:rPr>
          <w:sz w:val="16"/>
        </w:rPr>
        <w:t xml:space="preserve"> denied that the rivalry between the U.S. and China was disrupting regional diplomacy, but behind the scenes other </w:t>
      </w:r>
      <w:r w:rsidRPr="00E92C23">
        <w:rPr>
          <w:rStyle w:val="StyleUnderline"/>
        </w:rPr>
        <w:t xml:space="preserve">officials said the U.S. and China had been the </w:t>
      </w:r>
      <w:r w:rsidRPr="00E92C23">
        <w:rPr>
          <w:rStyle w:val="Emphasis"/>
        </w:rPr>
        <w:t>main obstacles</w:t>
      </w:r>
      <w:r w:rsidRPr="00E92C23">
        <w:rPr>
          <w:rStyle w:val="StyleUnderline"/>
        </w:rPr>
        <w:t xml:space="preserve"> to any agreement.</w:t>
      </w:r>
      <w:r>
        <w:rPr>
          <w:rStyle w:val="StyleUnderline"/>
        </w:rPr>
        <w:t xml:space="preserve"> </w:t>
      </w:r>
      <w:r w:rsidRPr="00E94BE0">
        <w:rPr>
          <w:sz w:val="16"/>
        </w:rPr>
        <w:t xml:space="preserve">“The Chinese lobbied to keep any reference to the South China Sea out of the final joint declaration,” said a senior U.S. defense official accompanying Defense Secretary Ash Carter at the meeting here. A senior Philippine defense official said China had opposed any declaration that included mention of the South China Sea disputes, while the U.S. had opposed any declaration that omitted it. Even so, Mr. Carter hailed the summit as a success, citing progress on a number of fronts including counterterrorism and disaster relief, and saying unanimity on the South China Sea issue had never been likely. “I had no expectation that they would all agree; that’s the purpose of this forum,” to discuss these issues, Mr. Carter said Wednesday. “It was very clearly an issue of discussion and an issue of concern by countries in the meeting because everybody raised it.” Despite Beijing’s concerns about American patrols, Mr. Carter is doubling down on the signals he intends to send while he is in the region by visiting the aircraft carrier USS Theodore Roosevelt on Thursday. The warship’s presence in the South China Sea is “a symbol of our commitment to the rebalance” to the Asia-Pacific region, Mr. Carter said, referring to the Obama administration’s signature foreign policy of increasing U.S. engagement with Asian countries. But the confrontation demonstrated how </w:t>
      </w:r>
      <w:proofErr w:type="spellStart"/>
      <w:r w:rsidRPr="00E92C23">
        <w:rPr>
          <w:rStyle w:val="StyleUnderline"/>
        </w:rPr>
        <w:t>Asean</w:t>
      </w:r>
      <w:proofErr w:type="spellEnd"/>
      <w:r w:rsidRPr="00E92C23">
        <w:rPr>
          <w:rStyle w:val="StyleUnderline"/>
        </w:rPr>
        <w:t xml:space="preserve"> summits are “increasingly being held hostage to tensions between China and the U.S.</w:t>
      </w:r>
      <w:r w:rsidRPr="00E94BE0">
        <w:rPr>
          <w:sz w:val="16"/>
        </w:rPr>
        <w:t xml:space="preserve">,” said Ian </w:t>
      </w:r>
      <w:proofErr w:type="spellStart"/>
      <w:r w:rsidRPr="00E94BE0">
        <w:rPr>
          <w:sz w:val="16"/>
        </w:rPr>
        <w:t>Storey</w:t>
      </w:r>
      <w:proofErr w:type="spellEnd"/>
      <w:r w:rsidRPr="00E94BE0">
        <w:rPr>
          <w:sz w:val="16"/>
        </w:rPr>
        <w:t xml:space="preserve">, a South China Sea expert at the Institute of South East Asian Studies in Singapore. </w:t>
      </w:r>
      <w:proofErr w:type="spellStart"/>
      <w:r w:rsidRPr="00E94BE0">
        <w:rPr>
          <w:sz w:val="16"/>
        </w:rPr>
        <w:t>Asean</w:t>
      </w:r>
      <w:proofErr w:type="spellEnd"/>
      <w:r w:rsidRPr="00E94BE0">
        <w:rPr>
          <w:sz w:val="16"/>
        </w:rPr>
        <w:t xml:space="preserve"> meetings were “outliving their usefulness because of the increasing tensions between the great powers.” China’s Defense Ministry on Wednesday said </w:t>
      </w:r>
      <w:r w:rsidRPr="00E92C23">
        <w:rPr>
          <w:rStyle w:val="StyleUnderline"/>
        </w:rPr>
        <w:t xml:space="preserve">Beijing “regretted” the failure to reach a common position at the Malaysia talks, </w:t>
      </w:r>
      <w:r w:rsidRPr="00E92C23">
        <w:rPr>
          <w:rStyle w:val="Emphasis"/>
        </w:rPr>
        <w:t>blaming</w:t>
      </w:r>
      <w:r w:rsidRPr="00E92C23">
        <w:rPr>
          <w:rStyle w:val="StyleUnderline"/>
        </w:rPr>
        <w:t xml:space="preserve"> “some particular countries from outside the region.”</w:t>
      </w:r>
      <w:r w:rsidRPr="00E94BE0">
        <w:rPr>
          <w:sz w:val="16"/>
        </w:rPr>
        <w:t xml:space="preserve"> The Chinese defense minister, Gen. Chang </w:t>
      </w:r>
      <w:proofErr w:type="spellStart"/>
      <w:r w:rsidRPr="00E94BE0">
        <w:rPr>
          <w:sz w:val="16"/>
        </w:rPr>
        <w:t>Wanquan</w:t>
      </w:r>
      <w:proofErr w:type="spellEnd"/>
      <w:r w:rsidRPr="00E94BE0">
        <w:rPr>
          <w:sz w:val="16"/>
        </w:rPr>
        <w:t xml:space="preserve">, said the issue of freedom of navigation “should not be hyped or even become an excuse for provocation,” according to China’s official Xinhua News Agency. Sensitivity over the South China Sea disputes is at a high, with a U.S. warship having last week sailed close to an artificial Chinese islet in the disputed Spratly Islands to assert the right to freedom of navigation there. Beijing condemned the move as provocative. The South China Sea Dispute “Freedom of navigation and the free flow of commerce are not new concepts,” Mr. Carter said. “They are not theoretical or aspirational goals.” The Theodore Roosevelt isn’t expected to sail within 12 nautical miles of any of the disputed islands, as the destroyer USS Lassen did last week, in a direct challenge to Chinese claims there. At the same time, military exchanges, including one in which Chinese ships are exercising with the U.S. are still occurring, and Mr. Carter accepted an invitation to travel to Beijing this spring. The Chinese government also reacted angrily to a ruling last week by a United Nations-backed tribunal in the Netherlands that it has jurisdiction over a case brought by the Philippines against Beijing seeking to have China’s actions in the South China Sea ruled unlawful. China has refused to take part in the arbitration process. </w:t>
      </w:r>
      <w:r w:rsidRPr="004B1D78">
        <w:rPr>
          <w:rStyle w:val="StyleUnderline"/>
        </w:rPr>
        <w:t xml:space="preserve">Joint declarations used to be a formality at the closure of </w:t>
      </w:r>
      <w:proofErr w:type="spellStart"/>
      <w:r w:rsidRPr="004B1D78">
        <w:rPr>
          <w:rStyle w:val="StyleUnderline"/>
        </w:rPr>
        <w:t>Asean</w:t>
      </w:r>
      <w:proofErr w:type="spellEnd"/>
      <w:r w:rsidRPr="004B1D78">
        <w:rPr>
          <w:rStyle w:val="StyleUnderline"/>
        </w:rPr>
        <w:t xml:space="preserve"> summits, but disagreements</w:t>
      </w:r>
      <w:r w:rsidRPr="00E94BE0">
        <w:rPr>
          <w:sz w:val="16"/>
        </w:rPr>
        <w:t xml:space="preserve"> over how to handle the South China Sea disputes, which involve China and </w:t>
      </w:r>
      <w:proofErr w:type="spellStart"/>
      <w:r w:rsidRPr="00E94BE0">
        <w:rPr>
          <w:sz w:val="16"/>
        </w:rPr>
        <w:t>Asean</w:t>
      </w:r>
      <w:proofErr w:type="spellEnd"/>
      <w:r w:rsidRPr="00E94BE0">
        <w:rPr>
          <w:sz w:val="16"/>
        </w:rPr>
        <w:t xml:space="preserve"> members Brunei, Malaysia, the Philippines and Vietnam, </w:t>
      </w:r>
      <w:r w:rsidRPr="004B1D78">
        <w:rPr>
          <w:rStyle w:val="StyleUnderline"/>
        </w:rPr>
        <w:t>have lately made this a contentious process.</w:t>
      </w:r>
      <w:r>
        <w:rPr>
          <w:rStyle w:val="StyleUnderline"/>
        </w:rPr>
        <w:t xml:space="preserve"> </w:t>
      </w:r>
      <w:r w:rsidRPr="00E94BE0">
        <w:rPr>
          <w:sz w:val="16"/>
        </w:rPr>
        <w:t xml:space="preserve">Even so, </w:t>
      </w:r>
      <w:proofErr w:type="spellStart"/>
      <w:r w:rsidRPr="00E94BE0">
        <w:rPr>
          <w:sz w:val="16"/>
        </w:rPr>
        <w:t>Asean</w:t>
      </w:r>
      <w:proofErr w:type="spellEnd"/>
      <w:r w:rsidRPr="00E94BE0">
        <w:rPr>
          <w:sz w:val="16"/>
        </w:rPr>
        <w:t xml:space="preserve"> has failed to issue a joint statement only once before, when a 2012 </w:t>
      </w:r>
      <w:proofErr w:type="spellStart"/>
      <w:r w:rsidRPr="00E94BE0">
        <w:rPr>
          <w:sz w:val="16"/>
        </w:rPr>
        <w:t>Asean</w:t>
      </w:r>
      <w:proofErr w:type="spellEnd"/>
      <w:r w:rsidRPr="00E94BE0">
        <w:rPr>
          <w:sz w:val="16"/>
        </w:rPr>
        <w:t xml:space="preserve"> summit in Cambodia ended in acrimony over the group’s conflicted approach to the South China Sea. “It’s 2012 all over again,” said Mr. </w:t>
      </w:r>
      <w:proofErr w:type="spellStart"/>
      <w:r w:rsidRPr="00E94BE0">
        <w:rPr>
          <w:sz w:val="16"/>
        </w:rPr>
        <w:t>Storey</w:t>
      </w:r>
      <w:proofErr w:type="spellEnd"/>
      <w:r w:rsidRPr="00E94BE0">
        <w:rPr>
          <w:sz w:val="16"/>
        </w:rPr>
        <w:t>, referring to this week’s summit. “</w:t>
      </w:r>
      <w:r w:rsidRPr="00E94BE0">
        <w:rPr>
          <w:rStyle w:val="StyleUnderline"/>
        </w:rPr>
        <w:t>The dynamic between the U.S. and China now dominates the dispute.</w:t>
      </w:r>
      <w:r w:rsidRPr="00E94BE0">
        <w:rPr>
          <w:sz w:val="16"/>
        </w:rPr>
        <w:t xml:space="preserve"> The </w:t>
      </w:r>
      <w:proofErr w:type="spellStart"/>
      <w:r w:rsidRPr="00E94BE0">
        <w:rPr>
          <w:sz w:val="16"/>
        </w:rPr>
        <w:t>Asean</w:t>
      </w:r>
      <w:proofErr w:type="spellEnd"/>
      <w:r w:rsidRPr="00E94BE0">
        <w:rPr>
          <w:sz w:val="16"/>
        </w:rPr>
        <w:t xml:space="preserve"> conflict-management process is increasingly irrelevant to events on the water.” Statements by China and </w:t>
      </w:r>
      <w:proofErr w:type="spellStart"/>
      <w:r w:rsidRPr="00E94BE0">
        <w:rPr>
          <w:sz w:val="16"/>
        </w:rPr>
        <w:t>Asean</w:t>
      </w:r>
      <w:proofErr w:type="spellEnd"/>
      <w:r w:rsidRPr="00E94BE0">
        <w:rPr>
          <w:sz w:val="16"/>
        </w:rPr>
        <w:t xml:space="preserve"> members agreeing to reduce tensions were becoming “divorced from reality,” he said, with China building islets to exercise control over the South China Sea despite the objections of rival claimants. U.S. officials in Kuala Lumpur said there had been no agreement on language that included even broad references to the South China Sea. The U.S. official said the lack of a unifying statement “reflects the divide China’s reclamation and militarization in the South China Sea has caused in the region.” Mr. </w:t>
      </w:r>
      <w:proofErr w:type="spellStart"/>
      <w:r w:rsidRPr="00E94BE0">
        <w:rPr>
          <w:sz w:val="16"/>
        </w:rPr>
        <w:t>Hishammuddin</w:t>
      </w:r>
      <w:proofErr w:type="spellEnd"/>
      <w:r w:rsidRPr="00E94BE0">
        <w:rPr>
          <w:sz w:val="16"/>
        </w:rPr>
        <w:t xml:space="preserve"> highlighted the dilemma </w:t>
      </w:r>
      <w:proofErr w:type="spellStart"/>
      <w:r w:rsidRPr="00E94BE0">
        <w:rPr>
          <w:sz w:val="16"/>
        </w:rPr>
        <w:t>Asean</w:t>
      </w:r>
      <w:proofErr w:type="spellEnd"/>
      <w:r w:rsidRPr="00E94BE0">
        <w:rPr>
          <w:sz w:val="16"/>
        </w:rPr>
        <w:t xml:space="preserve"> faces: He said Malaysia supports the freedom of navigation operations being conducted by the U.S., but lamented that the “the geopolitical considerations of the major powers” – namely China and the U.S.—were raising the stakes in the South China Sea.</w:t>
      </w:r>
    </w:p>
    <w:p w:rsidR="00CC2DBB" w:rsidRPr="009B47BF" w:rsidRDefault="00CC2DBB" w:rsidP="00CC2DBB">
      <w:pPr>
        <w:rPr>
          <w:sz w:val="16"/>
        </w:rPr>
      </w:pPr>
    </w:p>
    <w:p w:rsidR="00CC2DBB" w:rsidRDefault="00CC2DBB" w:rsidP="00CC2DBB">
      <w:pPr>
        <w:pStyle w:val="Heading3"/>
      </w:pPr>
      <w:bookmarkStart w:id="27" w:name="_Toc454732693"/>
      <w:bookmarkStart w:id="28" w:name="_Toc454746746"/>
      <w:r>
        <w:lastRenderedPageBreak/>
        <w:t>Treaties Solve</w:t>
      </w:r>
      <w:bookmarkEnd w:id="27"/>
      <w:bookmarkEnd w:id="28"/>
    </w:p>
    <w:p w:rsidR="00CC2DBB" w:rsidRDefault="00CC2DBB" w:rsidP="00CC2DBB">
      <w:pPr>
        <w:pStyle w:val="Heading4"/>
      </w:pPr>
      <w:r>
        <w:t>Treaties are key to developing Soft Power- disrespect for international politics destroys legitimacy</w:t>
      </w:r>
    </w:p>
    <w:p w:rsidR="00CC2DBB" w:rsidRDefault="00CC2DBB" w:rsidP="00CC2DBB">
      <w:proofErr w:type="spellStart"/>
      <w:r>
        <w:rPr>
          <w:rStyle w:val="Style13ptBold"/>
        </w:rPr>
        <w:t>Gallarotti</w:t>
      </w:r>
      <w:proofErr w:type="spellEnd"/>
      <w:r>
        <w:rPr>
          <w:rStyle w:val="Style13ptBold"/>
        </w:rPr>
        <w:t xml:space="preserve"> 11</w:t>
      </w:r>
      <w:r w:rsidRPr="00A36C33">
        <w:t xml:space="preserve"> (Giulio M </w:t>
      </w:r>
      <w:proofErr w:type="spellStart"/>
      <w:r w:rsidRPr="00A36C33">
        <w:t>Gallarotti</w:t>
      </w:r>
      <w:proofErr w:type="spellEnd"/>
      <w:r w:rsidRPr="00A36C33">
        <w:t xml:space="preserve">- Professor of Government at Wesleyan University, “Soft Power: what it is, why it’s important, and the conditions for its effective use,” Published: January, </w:t>
      </w:r>
      <w:hyperlink r:id="rId53" w:history="1">
        <w:r w:rsidRPr="00A36C33">
          <w:rPr>
            <w:rStyle w:val="Hyperlink"/>
          </w:rPr>
          <w:t>http://wesscholar.wesleyan.edu/cgi/viewcontent.cgi?article=1056&amp;context=div2facpubs</w:t>
        </w:r>
      </w:hyperlink>
      <w:r w:rsidRPr="00A36C33">
        <w:t xml:space="preserve">) RK </w:t>
      </w:r>
    </w:p>
    <w:p w:rsidR="00CC2DBB" w:rsidRDefault="00CC2DBB" w:rsidP="00CC2DBB">
      <w:pPr>
        <w:rPr>
          <w:rStyle w:val="Style13ptBold"/>
        </w:rPr>
      </w:pPr>
    </w:p>
    <w:p w:rsidR="00CC2DBB" w:rsidRDefault="00CC2DBB" w:rsidP="00CC2DBB">
      <w:pPr>
        <w:rPr>
          <w:sz w:val="14"/>
        </w:rPr>
      </w:pPr>
      <w:r w:rsidRPr="00A36C33">
        <w:rPr>
          <w:sz w:val="14"/>
        </w:rPr>
        <w:t xml:space="preserve">It has become all too common to equate the concept of soft power with the influence emanating from the seductive cultural values created by media and fashion </w:t>
      </w:r>
      <w:proofErr w:type="gramStart"/>
      <w:r w:rsidRPr="00A36C33">
        <w:rPr>
          <w:sz w:val="14"/>
        </w:rPr>
        <w:t>( Fraser</w:t>
      </w:r>
      <w:proofErr w:type="gramEnd"/>
      <w:r w:rsidRPr="00A36C33">
        <w:rPr>
          <w:sz w:val="14"/>
        </w:rPr>
        <w:t xml:space="preserve"> 2003). Soft power is much more than that. Soft power can be systematically categorized as deriving from two general sources: international sources (foreign policies and actions) and domestic sources (domestic policies and actions), with multiple sub-sources within each. All of these sources ultimately contribute to a positive image that endears nations with soft power to other nations, which in turn enhances these soft power nations’ influence in world politics. Hence, the sources of soft power converge onto one process of empowerment. The policies and actions that deliver soft power are enumerated below and presented in Table 1. </w:t>
      </w:r>
      <w:r w:rsidRPr="00803E08">
        <w:rPr>
          <w:rStyle w:val="StyleUnderline"/>
        </w:rPr>
        <w:t xml:space="preserve">Under international sources, </w:t>
      </w:r>
      <w:r w:rsidRPr="00A36C33">
        <w:rPr>
          <w:sz w:val="14"/>
        </w:rPr>
        <w:t>first, nati</w:t>
      </w:r>
      <w:r w:rsidRPr="00803E08">
        <w:rPr>
          <w:rStyle w:val="StyleUnderline"/>
        </w:rPr>
        <w:t>ons must demonstrate a pronounced respect for international law, norms, and institutions.</w:t>
      </w:r>
      <w:r w:rsidRPr="00A36C33">
        <w:rPr>
          <w:sz w:val="14"/>
        </w:rPr>
        <w:t xml:space="preserve"> This </w:t>
      </w:r>
      <w:r w:rsidRPr="00803E08">
        <w:rPr>
          <w:rStyle w:val="StyleUnderline"/>
        </w:rPr>
        <w:t>commitment to “the rules” exudes dependability, sensitivity, legitimacy, and disposition against violence</w:t>
      </w:r>
      <w:r w:rsidRPr="00A36C33">
        <w:rPr>
          <w:sz w:val="14"/>
        </w:rPr>
        <w:t xml:space="preserve">. This general </w:t>
      </w:r>
      <w:r w:rsidRPr="00803E08">
        <w:rPr>
          <w:rStyle w:val="StyleUnderline"/>
        </w:rPr>
        <w:t>commitment is the principal source of international soft power</w:t>
      </w:r>
      <w:r w:rsidRPr="00A36C33">
        <w:rPr>
          <w:sz w:val="14"/>
        </w:rPr>
        <w:t xml:space="preserve">, as the sources that follow are more specific elements of this more general orientation. 22 On Foucault’s vision of power, see especially Foucault (1980), </w:t>
      </w:r>
      <w:proofErr w:type="spellStart"/>
      <w:r w:rsidRPr="00A36C33">
        <w:rPr>
          <w:sz w:val="14"/>
        </w:rPr>
        <w:t>Digeser</w:t>
      </w:r>
      <w:proofErr w:type="spellEnd"/>
      <w:r w:rsidRPr="00A36C33">
        <w:rPr>
          <w:sz w:val="14"/>
        </w:rPr>
        <w:t xml:space="preserve"> (1992), Brass (2000), and Barnett and Duvall (2005). 21 In this</w:t>
      </w:r>
      <w:r w:rsidRPr="00803E08">
        <w:rPr>
          <w:rStyle w:val="StyleUnderline"/>
        </w:rPr>
        <w:t xml:space="preserve"> </w:t>
      </w:r>
      <w:r w:rsidRPr="00A36C33">
        <w:rPr>
          <w:sz w:val="14"/>
        </w:rPr>
        <w:t>respect</w:t>
      </w:r>
      <w:r w:rsidRPr="00803E08">
        <w:rPr>
          <w:rStyle w:val="StyleUnderline"/>
        </w:rPr>
        <w:t xml:space="preserve"> nations must embrace a multilateral disposition</w:t>
      </w:r>
      <w:r w:rsidRPr="00A36C33">
        <w:rPr>
          <w:sz w:val="14"/>
        </w:rPr>
        <w:t xml:space="preserve"> and eschew </w:t>
      </w:r>
      <w:proofErr w:type="spellStart"/>
      <w:proofErr w:type="gramStart"/>
      <w:r w:rsidRPr="00A36C33">
        <w:rPr>
          <w:sz w:val="14"/>
        </w:rPr>
        <w:t>a</w:t>
      </w:r>
      <w:proofErr w:type="spellEnd"/>
      <w:proofErr w:type="gramEnd"/>
      <w:r w:rsidRPr="00A36C33">
        <w:rPr>
          <w:sz w:val="14"/>
        </w:rPr>
        <w:t xml:space="preserve"> overly unilateralist posture in the promotion of their foreign policies. Disregarding multilateralism can be costly. Nations relying decreasingly on multilateral fora to respond to threats or problems alienate regime members and consequently risk the possibility of marginalization in those regimes, which in turn diminishes such fora as viable options in attending to foreign objectives. At worst, the fora themselves could increasingly function in ways that are adversarial. Similarly, </w:t>
      </w:r>
      <w:r w:rsidRPr="00803E08">
        <w:rPr>
          <w:rStyle w:val="Emphasis"/>
        </w:rPr>
        <w:t>respect for</w:t>
      </w:r>
      <w:r w:rsidRPr="00803E08">
        <w:rPr>
          <w:rStyle w:val="StyleUnderline"/>
        </w:rPr>
        <w:t xml:space="preserve"> alliance commitments and </w:t>
      </w:r>
      <w:r w:rsidRPr="00803E08">
        <w:rPr>
          <w:rStyle w:val="Emphasis"/>
        </w:rPr>
        <w:t>treaties are crucial to the creation of soft power.</w:t>
      </w:r>
      <w:r w:rsidRPr="00803E08">
        <w:rPr>
          <w:rStyle w:val="StyleUnderline"/>
        </w:rPr>
        <w:t xml:space="preserve"> </w:t>
      </w:r>
      <w:r w:rsidRPr="00A36C33">
        <w:rPr>
          <w:sz w:val="14"/>
        </w:rPr>
        <w:t xml:space="preserve">As with the above two sources of soft power, </w:t>
      </w:r>
      <w:r w:rsidRPr="00803E08">
        <w:rPr>
          <w:rStyle w:val="Emphasis"/>
        </w:rPr>
        <w:t>forsaking</w:t>
      </w:r>
      <w:r w:rsidRPr="00803E08">
        <w:rPr>
          <w:rStyle w:val="StyleUnderline"/>
        </w:rPr>
        <w:t xml:space="preserve"> erstwhile </w:t>
      </w:r>
      <w:r w:rsidRPr="00803E08">
        <w:rPr>
          <w:rStyle w:val="Emphasis"/>
        </w:rPr>
        <w:t>allies</w:t>
      </w:r>
      <w:r w:rsidRPr="00803E08">
        <w:rPr>
          <w:rStyle w:val="StyleUnderline"/>
        </w:rPr>
        <w:t xml:space="preserve"> and international commitments </w:t>
      </w:r>
      <w:r w:rsidRPr="00803E08">
        <w:rPr>
          <w:rStyle w:val="Emphasis"/>
        </w:rPr>
        <w:t>in favor of unilateral solutions</w:t>
      </w:r>
      <w:r w:rsidRPr="00803E08">
        <w:rPr>
          <w:rStyle w:val="StyleUnderline"/>
        </w:rPr>
        <w:t xml:space="preserve"> produces a maverick image that </w:t>
      </w:r>
      <w:r w:rsidRPr="00803E08">
        <w:rPr>
          <w:rStyle w:val="Emphasis"/>
        </w:rPr>
        <w:t>comprises traditional sources of power embedded in multilateral support networks</w:t>
      </w:r>
      <w:r w:rsidRPr="00A36C33">
        <w:rPr>
          <w:sz w:val="14"/>
        </w:rPr>
        <w:t xml:space="preserve">. Furthermore, </w:t>
      </w:r>
      <w:r w:rsidRPr="00803E08">
        <w:rPr>
          <w:rStyle w:val="StyleUnderline"/>
        </w:rPr>
        <w:t>nations must be willing to sacrifice short-run particularistic interests in order to contribute toward substantive collaborative schemes that address important multilateral problems</w:t>
      </w:r>
      <w:r w:rsidRPr="00A36C33">
        <w:rPr>
          <w:sz w:val="14"/>
        </w:rPr>
        <w:t xml:space="preserve">. Consistent with international commitments and fair play, </w:t>
      </w:r>
      <w:r w:rsidRPr="00803E08">
        <w:rPr>
          <w:rStyle w:val="StyleUnderline"/>
        </w:rPr>
        <w:t>nations will garner considerable respect by foregoing short-run national objectives for the sake of the collective good</w:t>
      </w:r>
      <w:r w:rsidRPr="00A36C33">
        <w:rPr>
          <w:sz w:val="14"/>
        </w:rPr>
        <w:t xml:space="preserve">. Finally, a nation must pursue policies of economic openness. This dictates a liberal foreign economic policy orientation. Free trade in goods and open capital markets represent a commitment to maintaining opportunities for economic growth in other nations. The greater this commitment, the more elevate d will be the national </w:t>
      </w:r>
      <w:proofErr w:type="spellStart"/>
      <w:r w:rsidRPr="00A36C33">
        <w:rPr>
          <w:sz w:val="14"/>
        </w:rPr>
        <w:t>imag</w:t>
      </w:r>
      <w:proofErr w:type="spellEnd"/>
    </w:p>
    <w:p w:rsidR="00CC2DBB" w:rsidRDefault="00CC2DBB" w:rsidP="00CC2DBB">
      <w:pPr>
        <w:rPr>
          <w:sz w:val="14"/>
        </w:rPr>
      </w:pPr>
    </w:p>
    <w:p w:rsidR="00CC2DBB" w:rsidRDefault="00CC2DBB" w:rsidP="00CC2DBB">
      <w:pPr>
        <w:pStyle w:val="Heading4"/>
      </w:pPr>
      <w:r>
        <w:t xml:space="preserve">China wants a bilateral investment treaty with the US—overcomes regulatory barriers to Chinese investment </w:t>
      </w:r>
    </w:p>
    <w:p w:rsidR="00CC2DBB" w:rsidRDefault="00CC2DBB" w:rsidP="00CC2DBB">
      <w:r w:rsidRPr="00651557">
        <w:rPr>
          <w:rStyle w:val="Style13ptBold"/>
        </w:rPr>
        <w:t>Chow 15</w:t>
      </w:r>
      <w:r>
        <w:t xml:space="preserve"> (Daniel C.K., Professor of Law @ Ohio State Moritz College of Law, “WHY CHINA WANTS A BILATERAL INVESTMENT TREATY WITH THE UNITED STATES”, </w:t>
      </w:r>
      <w:r>
        <w:rPr>
          <w:i/>
        </w:rPr>
        <w:t>Boston University International Law Journal</w:t>
      </w:r>
      <w:r>
        <w:t xml:space="preserve">, 33, p. 121 – 125) | </w:t>
      </w:r>
      <w:proofErr w:type="spellStart"/>
      <w:r>
        <w:t>js</w:t>
      </w:r>
      <w:proofErr w:type="spellEnd"/>
    </w:p>
    <w:p w:rsidR="00571799" w:rsidRDefault="00571799" w:rsidP="00CC2DBB"/>
    <w:p w:rsidR="00CC2DBB" w:rsidRDefault="00CC2DBB" w:rsidP="00CC2DBB">
      <w:pPr>
        <w:rPr>
          <w:sz w:val="16"/>
        </w:rPr>
      </w:pPr>
      <w:r w:rsidRPr="00D10C76">
        <w:rPr>
          <w:sz w:val="16"/>
        </w:rPr>
        <w:t xml:space="preserve">Part I of </w:t>
      </w:r>
      <w:r w:rsidRPr="00651557">
        <w:rPr>
          <w:rStyle w:val="StyleUnderline"/>
        </w:rPr>
        <w:t>this Article examined several transactions in which opposition by U.S. politicians</w:t>
      </w:r>
      <w:r w:rsidRPr="00D10C76">
        <w:rPr>
          <w:sz w:val="16"/>
        </w:rPr>
        <w:t xml:space="preserve"> or review by </w:t>
      </w:r>
      <w:r w:rsidRPr="00651557">
        <w:rPr>
          <w:rStyle w:val="StyleUnderline"/>
        </w:rPr>
        <w:t>CFIUS led to the unraveling of an investment transaction in the U</w:t>
      </w:r>
      <w:r w:rsidRPr="00D10C76">
        <w:rPr>
          <w:sz w:val="16"/>
        </w:rPr>
        <w:t xml:space="preserve">nited </w:t>
      </w:r>
      <w:r w:rsidRPr="00651557">
        <w:rPr>
          <w:rStyle w:val="StyleUnderline"/>
        </w:rPr>
        <w:t>S</w:t>
      </w:r>
      <w:r w:rsidRPr="00D10C76">
        <w:rPr>
          <w:sz w:val="16"/>
        </w:rPr>
        <w:t xml:space="preserve">tates </w:t>
      </w:r>
      <w:r w:rsidRPr="00651557">
        <w:rPr>
          <w:rStyle w:val="StyleUnderline"/>
        </w:rPr>
        <w:t>by a Chinese company</w:t>
      </w:r>
      <w:r w:rsidRPr="00D10C76">
        <w:rPr>
          <w:sz w:val="16"/>
        </w:rPr>
        <w:t xml:space="preserve">.147 </w:t>
      </w:r>
      <w:proofErr w:type="gramStart"/>
      <w:r w:rsidRPr="00651557">
        <w:rPr>
          <w:rStyle w:val="StyleUnderline"/>
        </w:rPr>
        <w:t>How</w:t>
      </w:r>
      <w:proofErr w:type="gramEnd"/>
      <w:r w:rsidRPr="00651557">
        <w:rPr>
          <w:rStyle w:val="StyleUnderline"/>
        </w:rPr>
        <w:t xml:space="preserve"> would such transactions be affected by the proposed U.S.-China BIT?</w:t>
      </w:r>
      <w:r w:rsidRPr="00D10C76">
        <w:rPr>
          <w:sz w:val="16"/>
        </w:rPr>
        <w:t xml:space="preserve"> Consider the following examples. Under the 2012 Model BIT, admission of investment into the United States is subject to the MFN and NT principles.148 </w:t>
      </w:r>
      <w:proofErr w:type="gramStart"/>
      <w:r w:rsidRPr="00D10C76">
        <w:rPr>
          <w:sz w:val="16"/>
        </w:rPr>
        <w:t>The</w:t>
      </w:r>
      <w:proofErr w:type="gramEnd"/>
      <w:r w:rsidRPr="00D10C76">
        <w:rPr>
          <w:sz w:val="16"/>
        </w:rPr>
        <w:t xml:space="preserve"> use of political pressure or administrative denials could constitute violations of the MFN principle, the NT principle, or both. For example, suppose that a state owned enterprise from Canada purchases a U.S. company in the energy or telecommunications sector. A Chinese SOE then makes a bid for a U.S. company in the same sector. Prior to the BIT, the question of whether to permit the Chinese SOE was one of domestic U.S. law.149 </w:t>
      </w:r>
      <w:r w:rsidRPr="00651557">
        <w:rPr>
          <w:rStyle w:val="StyleUnderline"/>
        </w:rPr>
        <w:t>There is nothing in U.S. law that requires equal treatment of Canadian and Chinese companies in FDI or prevents the U</w:t>
      </w:r>
      <w:r w:rsidRPr="00D10C76">
        <w:rPr>
          <w:sz w:val="16"/>
        </w:rPr>
        <w:t>nited</w:t>
      </w:r>
      <w:r w:rsidRPr="00651557">
        <w:rPr>
          <w:rStyle w:val="StyleUnderline"/>
        </w:rPr>
        <w:t xml:space="preserve"> S</w:t>
      </w:r>
      <w:r w:rsidRPr="00D10C76">
        <w:rPr>
          <w:sz w:val="16"/>
        </w:rPr>
        <w:t xml:space="preserve">tates </w:t>
      </w:r>
      <w:r w:rsidRPr="00651557">
        <w:rPr>
          <w:rStyle w:val="StyleUnderline"/>
        </w:rPr>
        <w:t>from singling out Chinese FDI for special scrutiny</w:t>
      </w:r>
      <w:r w:rsidRPr="00D10C76">
        <w:rPr>
          <w:sz w:val="16"/>
        </w:rPr>
        <w:t xml:space="preserve">.150 </w:t>
      </w:r>
      <w:r w:rsidRPr="00651557">
        <w:rPr>
          <w:rStyle w:val="StyleUnderline"/>
        </w:rPr>
        <w:t>China could challenge an adverse decision</w:t>
      </w:r>
      <w:r w:rsidRPr="00D10C76">
        <w:rPr>
          <w:sz w:val="16"/>
        </w:rPr>
        <w:t xml:space="preserve"> by the U.S. President, </w:t>
      </w:r>
      <w:r w:rsidRPr="00651557">
        <w:rPr>
          <w:rStyle w:val="StyleUnderline"/>
        </w:rPr>
        <w:t>but these decisions are not subject to judicial review</w:t>
      </w:r>
      <w:r w:rsidRPr="00D10C76">
        <w:rPr>
          <w:sz w:val="16"/>
        </w:rPr>
        <w:t xml:space="preserve">.151 However, </w:t>
      </w:r>
      <w:r w:rsidRPr="00651557">
        <w:rPr>
          <w:rStyle w:val="StyleUnderline"/>
        </w:rPr>
        <w:t>under a BIT,</w:t>
      </w:r>
      <w:r w:rsidRPr="00D10C76">
        <w:rPr>
          <w:sz w:val="16"/>
        </w:rPr>
        <w:t xml:space="preserve"> </w:t>
      </w:r>
      <w:r w:rsidRPr="00651557">
        <w:rPr>
          <w:rStyle w:val="StyleUnderline"/>
        </w:rPr>
        <w:t>the MFN principle would require that all FDI be given equal treatment.</w:t>
      </w:r>
      <w:r w:rsidRPr="00D10C76">
        <w:rPr>
          <w:sz w:val="16"/>
        </w:rPr>
        <w:t xml:space="preserve"> </w:t>
      </w:r>
      <w:r w:rsidRPr="00651557">
        <w:rPr>
          <w:rStyle w:val="StyleUnderline"/>
        </w:rPr>
        <w:t>China</w:t>
      </w:r>
      <w:r w:rsidRPr="00D10C76">
        <w:rPr>
          <w:sz w:val="16"/>
        </w:rPr>
        <w:t xml:space="preserve"> could argue that it has suffered discrimination because an SOE from Canada was given better treatment than a Chinese SOE. The SOE whose FDI project was denied </w:t>
      </w:r>
      <w:r w:rsidRPr="00651557">
        <w:rPr>
          <w:rStyle w:val="StyleUnderline"/>
        </w:rPr>
        <w:t>can</w:t>
      </w:r>
      <w:r w:rsidRPr="00D10C76">
        <w:rPr>
          <w:sz w:val="16"/>
        </w:rPr>
        <w:t xml:space="preserve"> then </w:t>
      </w:r>
      <w:r w:rsidRPr="00651557">
        <w:rPr>
          <w:rStyle w:val="StyleUnderline"/>
        </w:rPr>
        <w:t>bring this discrimination claim directly before the ICSID, and if the SOE prevails, the United States would have an obligation to enforce the ICSID decision.</w:t>
      </w:r>
      <w:r w:rsidRPr="00D10C76">
        <w:rPr>
          <w:sz w:val="16"/>
        </w:rPr>
        <w:t xml:space="preserve">152 Thus, </w:t>
      </w:r>
      <w:r w:rsidRPr="00651557">
        <w:rPr>
          <w:rStyle w:val="StyleUnderline"/>
        </w:rPr>
        <w:t>the MFN principle of equal treatment would provide China with protections that do not currently exist under U.S. law.</w:t>
      </w:r>
      <w:r w:rsidRPr="00D10C76">
        <w:rPr>
          <w:sz w:val="16"/>
        </w:rPr>
        <w:t xml:space="preserve"> The exception under Article 18 of the Model BIT for national security purposes applies to every obligation in the BIT. A literal interpretation of this exception would allow the United States to abrogate the MFN Principle and to single out China for special, more restrictive treatment. The issue of whether exceptions under international trade treaties can be used to restrict trade is not novel and has been treated extensively by the WTO and its predecessor organization, the GATT.153 Although WTO principles would not directly apply to the BIT between the United States and China, </w:t>
      </w:r>
      <w:r w:rsidRPr="00651557">
        <w:rPr>
          <w:rStyle w:val="StyleUnderline"/>
        </w:rPr>
        <w:t>the</w:t>
      </w:r>
      <w:r w:rsidRPr="00D10C76">
        <w:rPr>
          <w:sz w:val="16"/>
        </w:rPr>
        <w:t xml:space="preserve"> general </w:t>
      </w:r>
      <w:r w:rsidRPr="00651557">
        <w:rPr>
          <w:rStyle w:val="StyleUnderline"/>
        </w:rPr>
        <w:t>principle that trade restrictions based upon non-trade considerations are unacceptable would likely influence the ICSID Tribunal.</w:t>
      </w:r>
      <w:r w:rsidRPr="00D10C76">
        <w:rPr>
          <w:sz w:val="16"/>
        </w:rPr>
        <w:t xml:space="preserve">154 In the ICSID Tribunal, </w:t>
      </w:r>
      <w:r w:rsidRPr="00651557">
        <w:rPr>
          <w:rStyle w:val="StyleUnderline"/>
        </w:rPr>
        <w:t>the U</w:t>
      </w:r>
      <w:r w:rsidRPr="00D10C76">
        <w:rPr>
          <w:sz w:val="16"/>
        </w:rPr>
        <w:t xml:space="preserve">nited </w:t>
      </w:r>
      <w:r w:rsidRPr="00651557">
        <w:rPr>
          <w:rStyle w:val="StyleUnderline"/>
        </w:rPr>
        <w:t>S</w:t>
      </w:r>
      <w:r w:rsidRPr="00D10C76">
        <w:rPr>
          <w:sz w:val="16"/>
        </w:rPr>
        <w:t>tates m</w:t>
      </w:r>
      <w:r w:rsidRPr="00651557">
        <w:rPr>
          <w:rStyle w:val="StyleUnderline"/>
        </w:rPr>
        <w:t xml:space="preserve">ight have to explain why the acquisition of U.S. companies by SOEs from China would </w:t>
      </w:r>
      <w:r w:rsidRPr="00651557">
        <w:rPr>
          <w:rStyle w:val="StyleUnderline"/>
        </w:rPr>
        <w:lastRenderedPageBreak/>
        <w:t xml:space="preserve">pose threats that do not exist in cases concerning </w:t>
      </w:r>
      <w:r w:rsidRPr="00D10C76">
        <w:rPr>
          <w:sz w:val="16"/>
        </w:rPr>
        <w:t>SOEs from</w:t>
      </w:r>
      <w:r w:rsidRPr="00651557">
        <w:rPr>
          <w:rStyle w:val="StyleUnderline"/>
        </w:rPr>
        <w:t xml:space="preserve"> other states</w:t>
      </w:r>
      <w:r w:rsidRPr="00D10C76">
        <w:rPr>
          <w:sz w:val="16"/>
        </w:rPr>
        <w:t xml:space="preserve">. The arguments would have to be </w:t>
      </w:r>
      <w:r w:rsidRPr="00651557">
        <w:rPr>
          <w:rStyle w:val="StyleUnderline"/>
        </w:rPr>
        <w:t xml:space="preserve">based upon solid evidence and not </w:t>
      </w:r>
      <w:r w:rsidRPr="00D10C76">
        <w:rPr>
          <w:sz w:val="16"/>
        </w:rPr>
        <w:t xml:space="preserve">on </w:t>
      </w:r>
      <w:r w:rsidRPr="00651557">
        <w:rPr>
          <w:rStyle w:val="StyleUnderline"/>
        </w:rPr>
        <w:t>conjecture</w:t>
      </w:r>
      <w:r w:rsidRPr="00D10C76">
        <w:rPr>
          <w:sz w:val="16"/>
        </w:rPr>
        <w:t xml:space="preserve"> or the general negative, suspicious mood of many U.S. politicians towards China in matters of international trade. </w:t>
      </w:r>
      <w:r w:rsidRPr="00651557">
        <w:rPr>
          <w:rStyle w:val="StyleUnderline"/>
        </w:rPr>
        <w:t xml:space="preserve">The skeptical mood of U.S. politicians </w:t>
      </w:r>
      <w:r w:rsidRPr="00D10C76">
        <w:rPr>
          <w:sz w:val="16"/>
        </w:rPr>
        <w:t xml:space="preserve">bereft of solid evidence </w:t>
      </w:r>
      <w:r w:rsidRPr="00651557">
        <w:rPr>
          <w:rStyle w:val="StyleUnderline"/>
        </w:rPr>
        <w:t>appears sufficient in the U</w:t>
      </w:r>
      <w:r w:rsidRPr="00D10C76">
        <w:rPr>
          <w:sz w:val="16"/>
        </w:rPr>
        <w:t xml:space="preserve">nited </w:t>
      </w:r>
      <w:r w:rsidRPr="00651557">
        <w:rPr>
          <w:rStyle w:val="StyleUnderline"/>
        </w:rPr>
        <w:t>S</w:t>
      </w:r>
      <w:r w:rsidRPr="00D10C76">
        <w:rPr>
          <w:sz w:val="16"/>
        </w:rPr>
        <w:t xml:space="preserve">tates </w:t>
      </w:r>
      <w:r w:rsidRPr="00651557">
        <w:rPr>
          <w:rStyle w:val="StyleUnderline"/>
        </w:rPr>
        <w:t>to derail a deal today.</w:t>
      </w:r>
      <w:r w:rsidRPr="00D10C76">
        <w:rPr>
          <w:sz w:val="16"/>
        </w:rPr>
        <w:t xml:space="preserve">155 Perhaps the United States will prevail in making its case that China must be singled out for special treatment on national security issues, but the United States might not be able to meet this burden. The point is that, </w:t>
      </w:r>
      <w:r w:rsidRPr="00651557">
        <w:rPr>
          <w:rStyle w:val="StyleUnderline"/>
        </w:rPr>
        <w:t xml:space="preserve">under a BIT, the United States could face a completely different and more disciplined process in a neutral tribunal—involving new rights, such as MFN—and would no longer enjoy the great latitude it now exercises </w:t>
      </w:r>
      <w:r w:rsidRPr="00D10C76">
        <w:rPr>
          <w:sz w:val="16"/>
        </w:rPr>
        <w:t xml:space="preserve">under the existing U.S. legal regime </w:t>
      </w:r>
      <w:r w:rsidRPr="00651557">
        <w:rPr>
          <w:rStyle w:val="StyleUnderline"/>
        </w:rPr>
        <w:t>to deny the FDI bids of Chinese SOEs.</w:t>
      </w:r>
      <w:r w:rsidRPr="00D10C76">
        <w:rPr>
          <w:sz w:val="16"/>
        </w:rPr>
        <w:t xml:space="preserve"> In addition to MFN, </w:t>
      </w:r>
      <w:r w:rsidRPr="00651557">
        <w:rPr>
          <w:rStyle w:val="StyleUnderline"/>
        </w:rPr>
        <w:t>the National Treatment principle also provides additional protections to the admission of investment.</w:t>
      </w:r>
      <w:r w:rsidRPr="00D10C76">
        <w:rPr>
          <w:sz w:val="16"/>
        </w:rPr>
        <w:t xml:space="preserve"> Recall that </w:t>
      </w:r>
      <w:r w:rsidRPr="00651557">
        <w:rPr>
          <w:rStyle w:val="StyleUnderline"/>
        </w:rPr>
        <w:t>the U</w:t>
      </w:r>
      <w:r w:rsidRPr="00D10C76">
        <w:rPr>
          <w:sz w:val="16"/>
        </w:rPr>
        <w:t xml:space="preserve">nited </w:t>
      </w:r>
      <w:r w:rsidRPr="00651557">
        <w:rPr>
          <w:rStyle w:val="StyleUnderline"/>
        </w:rPr>
        <w:t>S</w:t>
      </w:r>
      <w:r w:rsidRPr="00D10C76">
        <w:rPr>
          <w:sz w:val="16"/>
        </w:rPr>
        <w:t xml:space="preserve">tates </w:t>
      </w:r>
      <w:r w:rsidRPr="00651557">
        <w:rPr>
          <w:rStyle w:val="StyleUnderline"/>
        </w:rPr>
        <w:t xml:space="preserve">canceled </w:t>
      </w:r>
      <w:r w:rsidRPr="00D10C76">
        <w:rPr>
          <w:sz w:val="16"/>
        </w:rPr>
        <w:t xml:space="preserve">an investment transaction involving </w:t>
      </w:r>
      <w:r w:rsidRPr="00651557">
        <w:rPr>
          <w:rStyle w:val="StyleUnderline"/>
        </w:rPr>
        <w:t xml:space="preserve">the purchase of </w:t>
      </w:r>
      <w:r w:rsidRPr="00D10C76">
        <w:rPr>
          <w:sz w:val="16"/>
        </w:rPr>
        <w:t>the fiber optics business of</w:t>
      </w:r>
      <w:r w:rsidRPr="00651557">
        <w:rPr>
          <w:rStyle w:val="StyleUnderline"/>
        </w:rPr>
        <w:t xml:space="preserve"> a U.S. telecommunications company by </w:t>
      </w:r>
      <w:r w:rsidRPr="00D10C76">
        <w:rPr>
          <w:sz w:val="16"/>
        </w:rPr>
        <w:t xml:space="preserve">Huawei Technologies, </w:t>
      </w:r>
      <w:r w:rsidRPr="00651557">
        <w:rPr>
          <w:rStyle w:val="StyleUnderline"/>
        </w:rPr>
        <w:t>a Chinese telecommunications giant</w:t>
      </w:r>
      <w:r w:rsidRPr="00D10C76">
        <w:rPr>
          <w:sz w:val="16"/>
        </w:rPr>
        <w:t xml:space="preserve">, </w:t>
      </w:r>
      <w:r w:rsidRPr="00651557">
        <w:rPr>
          <w:rStyle w:val="StyleUnderline"/>
        </w:rPr>
        <w:t>due</w:t>
      </w:r>
      <w:r w:rsidRPr="00D10C76">
        <w:rPr>
          <w:sz w:val="16"/>
        </w:rPr>
        <w:t xml:space="preserve"> </w:t>
      </w:r>
      <w:r w:rsidRPr="00651557">
        <w:rPr>
          <w:rStyle w:val="StyleUnderline"/>
        </w:rPr>
        <w:t>to</w:t>
      </w:r>
      <w:r w:rsidRPr="00D10C76">
        <w:rPr>
          <w:sz w:val="16"/>
        </w:rPr>
        <w:t xml:space="preserve"> the </w:t>
      </w:r>
      <w:r w:rsidRPr="00651557">
        <w:rPr>
          <w:rStyle w:val="StyleUnderline"/>
        </w:rPr>
        <w:t>concerns</w:t>
      </w:r>
      <w:r w:rsidRPr="00D10C76">
        <w:rPr>
          <w:sz w:val="16"/>
        </w:rPr>
        <w:t xml:space="preserve"> of CFIUS.156 Huawei is a private company, not a state-owned enterprise. However, although Huawei was privately owned, CFIUS was concerned </w:t>
      </w:r>
      <w:r w:rsidRPr="00651557">
        <w:rPr>
          <w:rStyle w:val="StyleUnderline"/>
        </w:rPr>
        <w:t xml:space="preserve">that Huawei was a state-favored company with ties to the Communist Party </w:t>
      </w:r>
      <w:r w:rsidRPr="00D10C76">
        <w:rPr>
          <w:sz w:val="16"/>
        </w:rPr>
        <w:t xml:space="preserve">investment from Canada, countries of the European Union (“EU”), or any other country. Similarly, </w:t>
      </w:r>
      <w:r w:rsidRPr="00651557">
        <w:rPr>
          <w:rStyle w:val="StyleUnderline"/>
        </w:rPr>
        <w:t xml:space="preserve">if Congress held hearings on whether to permit a Chinese private company to acquire U.S. assets but did not follow a similar procedure for a U.S. company purchasing the same </w:t>
      </w:r>
      <w:proofErr w:type="gramStart"/>
      <w:r w:rsidRPr="00651557">
        <w:rPr>
          <w:rStyle w:val="StyleUnderline"/>
        </w:rPr>
        <w:t>assets, that</w:t>
      </w:r>
      <w:proofErr w:type="gramEnd"/>
      <w:r w:rsidRPr="00651557">
        <w:rPr>
          <w:rStyle w:val="StyleUnderline"/>
        </w:rPr>
        <w:t xml:space="preserve"> may violate the NT principle. Under current law, nothing prevents Congress from holding hearings that single out Chinese FDI projects for special scrutiny </w:t>
      </w:r>
      <w:r w:rsidRPr="00D10C76">
        <w:rPr>
          <w:sz w:val="16"/>
        </w:rPr>
        <w:t xml:space="preserve">because U.S. law does not incorporate MFN or NT.160 </w:t>
      </w:r>
      <w:r w:rsidRPr="00651557">
        <w:rPr>
          <w:rStyle w:val="StyleUnderline"/>
        </w:rPr>
        <w:t>After the conclusion of a BIT with China, the MFN and NT principles would provide additional significant protections to the admission of FDI into the U</w:t>
      </w:r>
      <w:r w:rsidRPr="00D10C76">
        <w:rPr>
          <w:sz w:val="16"/>
        </w:rPr>
        <w:t xml:space="preserve">nited </w:t>
      </w:r>
      <w:r w:rsidRPr="00651557">
        <w:rPr>
          <w:rStyle w:val="StyleUnderline"/>
        </w:rPr>
        <w:t>S</w:t>
      </w:r>
      <w:r w:rsidRPr="00D10C76">
        <w:rPr>
          <w:sz w:val="16"/>
        </w:rPr>
        <w:t>tates. The United States would then be subjected to basic principles of international trade law concerning how the United States treats FDI from China. A BIT would increase the admission of Chinese FDI into the United States. As SOEs or state-favored companies, such as Huawei, would be the major beneficiaries of a new BIT regime, China may be able to expand the power and reach of SOEs (and state-favored enterprises) in the United States</w:t>
      </w:r>
      <w:r w:rsidRPr="00651557">
        <w:rPr>
          <w:rStyle w:val="StyleUnderline"/>
        </w:rPr>
        <w:t>. FDI inflows from China</w:t>
      </w:r>
      <w:r w:rsidRPr="00D10C76">
        <w:rPr>
          <w:sz w:val="16"/>
        </w:rPr>
        <w:t xml:space="preserve"> would increase without a BIT; however, that increase </w:t>
      </w:r>
      <w:r w:rsidRPr="00651557">
        <w:rPr>
          <w:rStyle w:val="StyleUnderline"/>
        </w:rPr>
        <w:t>would be marginal in comparison to the inflows with the BIT</w:t>
      </w:r>
      <w:r w:rsidRPr="00D10C76">
        <w:rPr>
          <w:sz w:val="16"/>
        </w:rPr>
        <w:t xml:space="preserve">, as inflows are a BIT’s primary objective. </w:t>
      </w:r>
    </w:p>
    <w:p w:rsidR="00CC2DBB" w:rsidRPr="00D10C76" w:rsidRDefault="00CC2DBB" w:rsidP="00CC2DBB">
      <w:pPr>
        <w:rPr>
          <w:sz w:val="16"/>
        </w:rPr>
      </w:pPr>
    </w:p>
    <w:p w:rsidR="00CC2DBB" w:rsidRDefault="00CC2DBB" w:rsidP="00CC2DBB">
      <w:pPr>
        <w:pStyle w:val="Heading4"/>
      </w:pPr>
      <w:r>
        <w:t>China wants a bilateral investment treaty with the US—increases access to US tech and IP</w:t>
      </w:r>
    </w:p>
    <w:p w:rsidR="00CC2DBB" w:rsidRDefault="00CC2DBB" w:rsidP="00CC2DBB">
      <w:r w:rsidRPr="00651557">
        <w:rPr>
          <w:rStyle w:val="Style13ptBold"/>
        </w:rPr>
        <w:t>Chow 15</w:t>
      </w:r>
      <w:r>
        <w:t xml:space="preserve"> (Daniel C.K., Professor of Law @ Ohio State Moritz College of Law, “WHY CHINA WANTS A BILATERAL INVESTMENT TREATY WITH THE UNITED STATES”, </w:t>
      </w:r>
      <w:r>
        <w:rPr>
          <w:i/>
        </w:rPr>
        <w:t>Boston University International Law Journal</w:t>
      </w:r>
      <w:r>
        <w:t xml:space="preserve">, 33, p. 126 – 128) | </w:t>
      </w:r>
      <w:proofErr w:type="spellStart"/>
      <w:r>
        <w:t>js</w:t>
      </w:r>
      <w:proofErr w:type="spellEnd"/>
    </w:p>
    <w:p w:rsidR="00571799" w:rsidRPr="005B6C7E" w:rsidRDefault="00571799" w:rsidP="00CC2DBB"/>
    <w:p w:rsidR="00CC2DBB" w:rsidRDefault="00CC2DBB" w:rsidP="00CC2DBB">
      <w:pPr>
        <w:rPr>
          <w:rStyle w:val="StyleUnderline"/>
        </w:rPr>
      </w:pPr>
      <w:r w:rsidRPr="005B6C7E">
        <w:rPr>
          <w:rStyle w:val="StyleUnderline"/>
        </w:rPr>
        <w:t>A BIT with China will also enhance the ability of Chinese companies to acquire U.S. technology and intellectual property. As previously noted, FDI most commonly occurs</w:t>
      </w:r>
      <w:r w:rsidRPr="005B6C7E">
        <w:rPr>
          <w:sz w:val="16"/>
        </w:rPr>
        <w:t xml:space="preserve"> through one of two methods: </w:t>
      </w:r>
      <w:r w:rsidRPr="005B6C7E">
        <w:rPr>
          <w:rStyle w:val="StyleUnderline"/>
        </w:rPr>
        <w:t>establishing a greenfield investment</w:t>
      </w:r>
      <w:r w:rsidRPr="005B6C7E">
        <w:rPr>
          <w:sz w:val="16"/>
        </w:rPr>
        <w:t xml:space="preserve"> (a start-up enterprise) </w:t>
      </w:r>
      <w:r w:rsidRPr="005B6C7E">
        <w:rPr>
          <w:rStyle w:val="StyleUnderline"/>
        </w:rPr>
        <w:t>or</w:t>
      </w:r>
      <w:r w:rsidRPr="005B6C7E">
        <w:rPr>
          <w:sz w:val="16"/>
        </w:rPr>
        <w:t xml:space="preserve"> by </w:t>
      </w:r>
      <w:r w:rsidRPr="005B6C7E">
        <w:rPr>
          <w:rStyle w:val="StyleUnderline"/>
        </w:rPr>
        <w:t>acquiring an existing company in the host nation.</w:t>
      </w:r>
      <w:r w:rsidRPr="005B6C7E">
        <w:rPr>
          <w:sz w:val="16"/>
        </w:rPr>
        <w:t xml:space="preserve">175 </w:t>
      </w:r>
      <w:r w:rsidRPr="005B6C7E">
        <w:rPr>
          <w:rStyle w:val="StyleUnderline"/>
        </w:rPr>
        <w:t>Chinese companies have an interest in acquiring U.S. companies</w:t>
      </w:r>
      <w:r w:rsidRPr="005B6C7E">
        <w:rPr>
          <w:sz w:val="16"/>
        </w:rPr>
        <w:t xml:space="preserve">;176 hence, most FDI occurs through mergers and acquisitions.177 There are many advantages to acquiring an existing company in the host state: an established business with a respected reputation, existing distribution networks, and an established customer base are merely a few.178 For the purposes of this Article, the most important point is that </w:t>
      </w:r>
      <w:r w:rsidRPr="005B6C7E">
        <w:rPr>
          <w:rStyle w:val="StyleUnderline"/>
        </w:rPr>
        <w:t>acquiring an existing business through an M&amp;A transaction results in the ownership of the target’s intangible assets, including its IP rights in the form of patents, trademarks, and copyrights.</w:t>
      </w:r>
      <w:r w:rsidRPr="005B6C7E">
        <w:rPr>
          <w:sz w:val="16"/>
        </w:rPr>
        <w:t xml:space="preserve"> When Company A, a Chinese entity, purchases Company B, a U.S. company, Company A now owns, in addition to the bricks and mortar of Company B, the entire non-tangible assets of Company B, including Company B’s intellectual property portfolio.179 The patents or trademarks registered in the U.S. Patent and Trademark Office would still be in Company B’s name, but as Company A now owns Company B, it also owns those patents and trademarks. Further, </w:t>
      </w:r>
      <w:r w:rsidRPr="005B6C7E">
        <w:rPr>
          <w:rStyle w:val="StyleUnderline"/>
        </w:rPr>
        <w:t xml:space="preserve">when a Chinese investor purchases a U.S. company, the Chinese investor also acquires the U.S. </w:t>
      </w:r>
      <w:proofErr w:type="gramStart"/>
      <w:r w:rsidRPr="005B6C7E">
        <w:rPr>
          <w:rStyle w:val="StyleUnderline"/>
        </w:rPr>
        <w:t>company’s</w:t>
      </w:r>
      <w:proofErr w:type="gramEnd"/>
      <w:r w:rsidRPr="005B6C7E">
        <w:rPr>
          <w:rStyle w:val="StyleUnderline"/>
        </w:rPr>
        <w:t xml:space="preserve"> trade secrets</w:t>
      </w:r>
      <w:r w:rsidRPr="005B6C7E">
        <w:rPr>
          <w:sz w:val="16"/>
        </w:rPr>
        <w:t xml:space="preserve">, </w:t>
      </w:r>
      <w:r w:rsidRPr="005B6C7E">
        <w:rPr>
          <w:rStyle w:val="StyleUnderline"/>
        </w:rPr>
        <w:t>which include</w:t>
      </w:r>
      <w:r w:rsidRPr="005B6C7E">
        <w:rPr>
          <w:sz w:val="16"/>
        </w:rPr>
        <w:t xml:space="preserve"> </w:t>
      </w:r>
      <w:r w:rsidRPr="005B6C7E">
        <w:rPr>
          <w:rStyle w:val="StyleUnderline"/>
        </w:rPr>
        <w:t>confidential know</w:t>
      </w:r>
      <w:r w:rsidRPr="005B6C7E">
        <w:rPr>
          <w:sz w:val="16"/>
        </w:rPr>
        <w:t>-</w:t>
      </w:r>
      <w:r w:rsidRPr="005B6C7E">
        <w:rPr>
          <w:rStyle w:val="StyleUnderline"/>
        </w:rPr>
        <w:t>how</w:t>
      </w:r>
      <w:r w:rsidRPr="005B6C7E">
        <w:rPr>
          <w:sz w:val="16"/>
        </w:rPr>
        <w:t xml:space="preserve">, </w:t>
      </w:r>
      <w:r w:rsidRPr="005B6C7E">
        <w:rPr>
          <w:rStyle w:val="StyleUnderline"/>
        </w:rPr>
        <w:t>financial information, and management strategies</w:t>
      </w:r>
      <w:r w:rsidRPr="005B6C7E">
        <w:rPr>
          <w:sz w:val="16"/>
        </w:rPr>
        <w:t xml:space="preserve">.180 </w:t>
      </w:r>
      <w:r w:rsidRPr="005B6C7E">
        <w:rPr>
          <w:rStyle w:val="StyleUnderline"/>
        </w:rPr>
        <w:t>This</w:t>
      </w:r>
      <w:r w:rsidRPr="005B6C7E">
        <w:rPr>
          <w:sz w:val="16"/>
        </w:rPr>
        <w:t xml:space="preserve"> confidential proprietary information </w:t>
      </w:r>
      <w:r w:rsidRPr="005B6C7E">
        <w:rPr>
          <w:rStyle w:val="StyleUnderline"/>
        </w:rPr>
        <w:t>is valuable commercial knowledge and may have value on par with the company’s registered patents</w:t>
      </w:r>
      <w:r w:rsidRPr="005B6C7E">
        <w:rPr>
          <w:sz w:val="16"/>
        </w:rPr>
        <w:t xml:space="preserve">. For various business reasons, some U.S. companies prefer to protect intellectual property rights as trade secrets rather than as patents due to the limited term of a patent, whereas a company may protect a trade secret indefinitely.181 The Chinese investor also acquires important know-how that might not qualify as a protectable trade secret because the know-how information was not kept secret, but, nevertheless, is still highly valuable. Such know-how includes the accumulated knowledge and experience of the U.S. managers who would remain with the company and train new employees. One should not underestimate the importance of know-how and experience of skilled management despite the fact that it might not technically qualify as protectable intellectual property. </w:t>
      </w:r>
      <w:r w:rsidRPr="005B6C7E">
        <w:rPr>
          <w:rStyle w:val="StyleUnderline"/>
        </w:rPr>
        <w:t>Acquiring this know-how and experience would certainly benefit China in the global marketplace.</w:t>
      </w:r>
      <w:r w:rsidRPr="005B6C7E">
        <w:rPr>
          <w:sz w:val="16"/>
        </w:rPr>
        <w:t xml:space="preserve"> </w:t>
      </w:r>
      <w:r w:rsidRPr="005B6C7E">
        <w:rPr>
          <w:rStyle w:val="StyleUnderline"/>
        </w:rPr>
        <w:t>China understands the importance of innovation and advanced technology and has made acquiring advanced technology a national priority.</w:t>
      </w:r>
      <w:r w:rsidRPr="005B6C7E">
        <w:rPr>
          <w:sz w:val="16"/>
        </w:rPr>
        <w:t xml:space="preserve">182 </w:t>
      </w:r>
      <w:r w:rsidRPr="005B6C7E">
        <w:rPr>
          <w:rStyle w:val="StyleUnderline"/>
        </w:rPr>
        <w:t xml:space="preserve">China plans to transform itself </w:t>
      </w:r>
      <w:r w:rsidRPr="005B6C7E">
        <w:rPr>
          <w:sz w:val="16"/>
        </w:rPr>
        <w:t>from its current status as</w:t>
      </w:r>
      <w:r w:rsidRPr="005B6C7E">
        <w:rPr>
          <w:rStyle w:val="StyleUnderline"/>
        </w:rPr>
        <w:t xml:space="preserve"> a global center of low-technology manufacturing into a major center of innovation by 2020 and a global leader</w:t>
      </w:r>
      <w:r w:rsidRPr="005B6C7E">
        <w:rPr>
          <w:sz w:val="16"/>
        </w:rPr>
        <w:t xml:space="preserve"> </w:t>
      </w:r>
      <w:r w:rsidRPr="005B6C7E">
        <w:rPr>
          <w:rStyle w:val="StyleUnderline"/>
        </w:rPr>
        <w:t>in</w:t>
      </w:r>
      <w:r w:rsidRPr="005B6C7E">
        <w:rPr>
          <w:sz w:val="16"/>
        </w:rPr>
        <w:t xml:space="preserve"> </w:t>
      </w:r>
      <w:r w:rsidRPr="005B6C7E">
        <w:rPr>
          <w:rStyle w:val="StyleUnderline"/>
        </w:rPr>
        <w:t>innovation by 2050</w:t>
      </w:r>
      <w:r w:rsidRPr="005B6C7E">
        <w:rPr>
          <w:sz w:val="16"/>
        </w:rPr>
        <w:t xml:space="preserve">.183 China may achieve these </w:t>
      </w:r>
      <w:r w:rsidRPr="005B6C7E">
        <w:rPr>
          <w:rStyle w:val="StyleUnderline"/>
        </w:rPr>
        <w:t>goals by developing advanced technology through its own r</w:t>
      </w:r>
      <w:r w:rsidRPr="005B6C7E">
        <w:rPr>
          <w:sz w:val="16"/>
        </w:rPr>
        <w:t xml:space="preserve">esearch </w:t>
      </w:r>
      <w:r w:rsidRPr="005B6C7E">
        <w:rPr>
          <w:rStyle w:val="StyleUnderline"/>
        </w:rPr>
        <w:t>and d</w:t>
      </w:r>
      <w:r w:rsidRPr="005B6C7E">
        <w:rPr>
          <w:sz w:val="16"/>
        </w:rPr>
        <w:t xml:space="preserve">evelopment efforts </w:t>
      </w:r>
      <w:r w:rsidRPr="005B6C7E">
        <w:rPr>
          <w:rStyle w:val="StyleUnderline"/>
        </w:rPr>
        <w:t>or by acquiring existing advanced technologies from innovator countries</w:t>
      </w:r>
      <w:r w:rsidRPr="005B6C7E">
        <w:rPr>
          <w:sz w:val="16"/>
        </w:rPr>
        <w:t xml:space="preserve">. Developing advanced </w:t>
      </w:r>
      <w:r w:rsidRPr="005B6C7E">
        <w:rPr>
          <w:sz w:val="16"/>
        </w:rPr>
        <w:lastRenderedPageBreak/>
        <w:t>technology through</w:t>
      </w:r>
      <w:r w:rsidRPr="005B6C7E">
        <w:rPr>
          <w:rStyle w:val="StyleUnderline"/>
        </w:rPr>
        <w:t xml:space="preserve"> r</w:t>
      </w:r>
      <w:r w:rsidRPr="005B6C7E">
        <w:rPr>
          <w:sz w:val="16"/>
        </w:rPr>
        <w:t xml:space="preserve">esearch </w:t>
      </w:r>
      <w:r w:rsidRPr="005B6C7E">
        <w:rPr>
          <w:rStyle w:val="StyleUnderline"/>
        </w:rPr>
        <w:t>and d</w:t>
      </w:r>
      <w:r w:rsidRPr="005B6C7E">
        <w:rPr>
          <w:sz w:val="16"/>
        </w:rPr>
        <w:t xml:space="preserve">evelopment </w:t>
      </w:r>
      <w:r w:rsidRPr="005B6C7E">
        <w:rPr>
          <w:rStyle w:val="StyleUnderline"/>
        </w:rPr>
        <w:t>requires</w:t>
      </w:r>
      <w:r w:rsidRPr="005B6C7E">
        <w:rPr>
          <w:sz w:val="16"/>
        </w:rPr>
        <w:t xml:space="preserve"> the investment of </w:t>
      </w:r>
      <w:r w:rsidRPr="005B6C7E">
        <w:rPr>
          <w:rStyle w:val="StyleUnderline"/>
        </w:rPr>
        <w:t>significant financial resources and</w:t>
      </w:r>
      <w:r w:rsidRPr="005B6C7E">
        <w:rPr>
          <w:sz w:val="16"/>
        </w:rPr>
        <w:t>, perhaps more importantly for China</w:t>
      </w:r>
      <w:r w:rsidRPr="005B6C7E">
        <w:rPr>
          <w:rStyle w:val="StyleUnderline"/>
        </w:rPr>
        <w:t>, a much longer period of time than acquiring existing advanced technologies by purchasing the assets</w:t>
      </w:r>
      <w:r w:rsidRPr="005B6C7E">
        <w:rPr>
          <w:sz w:val="16"/>
        </w:rPr>
        <w:t xml:space="preserve">. China’s ambitious plans to become a leader in innovation provide an incentive to accelerate China’s development process through the acquisition of existing advanced technology. In fact, the United States has criticized China for policies that are designed to force U.S. companies to transfer their technologies to China as a requirement of doing business in China.184 </w:t>
      </w:r>
      <w:r w:rsidRPr="005B6C7E">
        <w:rPr>
          <w:rStyle w:val="StyleUnderline"/>
        </w:rPr>
        <w:t>Under a BIT</w:t>
      </w:r>
      <w:r w:rsidRPr="005B6C7E">
        <w:rPr>
          <w:sz w:val="16"/>
        </w:rPr>
        <w:t xml:space="preserve">, as explained above, </w:t>
      </w:r>
      <w:r w:rsidRPr="005B6C7E">
        <w:rPr>
          <w:rStyle w:val="StyleUnderline"/>
        </w:rPr>
        <w:t xml:space="preserve">the MFN and NT principles would facilitate the admission of Chinese FDI </w:t>
      </w:r>
      <w:r w:rsidRPr="005B6C7E">
        <w:rPr>
          <w:sz w:val="16"/>
        </w:rPr>
        <w:t xml:space="preserve">into the United States. </w:t>
      </w:r>
      <w:r w:rsidRPr="005B6C7E">
        <w:rPr>
          <w:rStyle w:val="StyleUnderline"/>
        </w:rPr>
        <w:t>Such investment may enable China to achieve its ambitious goal of becoming a global leader in innovation.</w:t>
      </w:r>
    </w:p>
    <w:p w:rsidR="00CC2DBB" w:rsidRPr="005B6C7E" w:rsidRDefault="00CC2DBB" w:rsidP="00CC2DBB">
      <w:pPr>
        <w:rPr>
          <w:rStyle w:val="StyleUnderline"/>
        </w:rPr>
      </w:pPr>
    </w:p>
    <w:p w:rsidR="00CC2DBB" w:rsidRDefault="00CC2DBB" w:rsidP="004B7DF5"/>
    <w:p w:rsidR="00CC2DBB" w:rsidRDefault="00CC2DBB" w:rsidP="00CC2DBB">
      <w:pPr>
        <w:pStyle w:val="Heading4"/>
      </w:pPr>
      <w:r>
        <w:t>China wants a bilateral investment treaty with the US—evades anti-dumping and countervailing duties</w:t>
      </w:r>
    </w:p>
    <w:p w:rsidR="00CC2DBB" w:rsidRDefault="00CC2DBB" w:rsidP="00CC2DBB">
      <w:r w:rsidRPr="00651557">
        <w:rPr>
          <w:rStyle w:val="Style13ptBold"/>
        </w:rPr>
        <w:t>Chow 15</w:t>
      </w:r>
      <w:r>
        <w:t xml:space="preserve"> (Daniel C.K., Professor of Law @ Ohio State Moritz College of Law, “WHY CHINA WANTS A BILATERAL INVESTMENT TREATY WITH THE UNITED STATES”, </w:t>
      </w:r>
      <w:r>
        <w:rPr>
          <w:i/>
        </w:rPr>
        <w:t>Boston University International Law Journal</w:t>
      </w:r>
      <w:r>
        <w:t xml:space="preserve">, 33, p. 128 – 135) | </w:t>
      </w:r>
      <w:proofErr w:type="spellStart"/>
      <w:r>
        <w:t>js</w:t>
      </w:r>
      <w:proofErr w:type="spellEnd"/>
    </w:p>
    <w:p w:rsidR="00571799" w:rsidRPr="005B6C7E" w:rsidRDefault="00571799" w:rsidP="00CC2DBB"/>
    <w:p w:rsidR="00CC2DBB" w:rsidRPr="00820090" w:rsidRDefault="00CC2DBB" w:rsidP="00CC2DBB">
      <w:pPr>
        <w:rPr>
          <w:b/>
          <w:u w:val="single"/>
        </w:rPr>
      </w:pPr>
      <w:r w:rsidRPr="009C1E08">
        <w:rPr>
          <w:sz w:val="16"/>
        </w:rPr>
        <w:t xml:space="preserve">In fact, arguably the United States is using every possible trade sanction available to stem the growth of imports from China in order to decrease the trade deficit or slow down its growth,191 and there are currently bills in various stages in Congress that are designed to subject all imports from China to trade sanctions in the form of additional tariffs.192 </w:t>
      </w:r>
      <w:r w:rsidRPr="009C1E08">
        <w:rPr>
          <w:rStyle w:val="StyleUnderline"/>
        </w:rPr>
        <w:t>Among the remedies implemented by the U</w:t>
      </w:r>
      <w:r w:rsidRPr="009C1E08">
        <w:rPr>
          <w:sz w:val="16"/>
        </w:rPr>
        <w:t xml:space="preserve">nited </w:t>
      </w:r>
      <w:r w:rsidRPr="009C1E08">
        <w:rPr>
          <w:rStyle w:val="StyleUnderline"/>
        </w:rPr>
        <w:t>S</w:t>
      </w:r>
      <w:r w:rsidRPr="009C1E08">
        <w:rPr>
          <w:sz w:val="16"/>
        </w:rPr>
        <w:t xml:space="preserve">tates </w:t>
      </w:r>
      <w:r w:rsidRPr="009C1E08">
        <w:rPr>
          <w:rStyle w:val="StyleUnderline"/>
        </w:rPr>
        <w:t xml:space="preserve">to alleviate China’s perceived exporting inequities are anti-dumping duties, which are additional tariffs </w:t>
      </w:r>
      <w:r w:rsidRPr="009C1E08">
        <w:rPr>
          <w:sz w:val="16"/>
        </w:rPr>
        <w:t xml:space="preserve">imposed on top of normal U.S. tariffs </w:t>
      </w:r>
      <w:r w:rsidRPr="009C1E08">
        <w:rPr>
          <w:rStyle w:val="StyleUnderline"/>
        </w:rPr>
        <w:t>on artificially low- priced imports from China.</w:t>
      </w:r>
      <w:r w:rsidRPr="009C1E08">
        <w:rPr>
          <w:sz w:val="16"/>
        </w:rPr>
        <w:t xml:space="preserve"> </w:t>
      </w:r>
      <w:r w:rsidRPr="009C1E08">
        <w:rPr>
          <w:rStyle w:val="StyleUnderline"/>
        </w:rPr>
        <w:t>Goods are “dumped</w:t>
      </w:r>
      <w:r w:rsidRPr="009C1E08">
        <w:rPr>
          <w:sz w:val="16"/>
        </w:rPr>
        <w:t xml:space="preserve">” in the United States </w:t>
      </w:r>
      <w:r w:rsidRPr="009C1E08">
        <w:rPr>
          <w:rStyle w:val="StyleUnderline"/>
        </w:rPr>
        <w:t xml:space="preserve">when they are sold for less than their normal value, </w:t>
      </w:r>
      <w:r w:rsidRPr="009C1E08">
        <w:rPr>
          <w:sz w:val="16"/>
        </w:rPr>
        <w:t>which</w:t>
      </w:r>
      <w:r w:rsidRPr="009C1E08">
        <w:rPr>
          <w:rStyle w:val="StyleUnderline"/>
        </w:rPr>
        <w:t xml:space="preserve"> </w:t>
      </w:r>
      <w:r w:rsidRPr="009C1E08">
        <w:rPr>
          <w:sz w:val="16"/>
        </w:rPr>
        <w:t>is defined as</w:t>
      </w:r>
      <w:r w:rsidRPr="009C1E08">
        <w:rPr>
          <w:rStyle w:val="StyleUnderline"/>
        </w:rPr>
        <w:t xml:space="preserve"> the price of a like product sold in the home market.</w:t>
      </w:r>
      <w:r w:rsidRPr="009C1E08">
        <w:rPr>
          <w:sz w:val="16"/>
        </w:rPr>
        <w:t>193 Dumping is harmful because once the exporter gains a market niche in the United States, the exporter can raise its prices or lower the quality of its goods. Dumping also harms domestic U.S. producers of the like product as they lose market share.194 The anti-dumping duty offsets the harmful effects of dumping by adding a tariff that is equal to the margin of dumping.</w:t>
      </w:r>
      <w:r w:rsidRPr="009C1E08">
        <w:rPr>
          <w:rStyle w:val="StyleUnderline"/>
        </w:rPr>
        <w:t>195 The U</w:t>
      </w:r>
      <w:r w:rsidRPr="009C1E08">
        <w:rPr>
          <w:sz w:val="16"/>
        </w:rPr>
        <w:t xml:space="preserve">nited </w:t>
      </w:r>
      <w:r w:rsidRPr="009C1E08">
        <w:rPr>
          <w:rStyle w:val="StyleUnderline"/>
        </w:rPr>
        <w:t>S</w:t>
      </w:r>
      <w:r w:rsidRPr="009C1E08">
        <w:rPr>
          <w:sz w:val="16"/>
        </w:rPr>
        <w:t xml:space="preserve">tates </w:t>
      </w:r>
      <w:r w:rsidRPr="009C1E08">
        <w:rPr>
          <w:rStyle w:val="StyleUnderline"/>
        </w:rPr>
        <w:t>also imposes countervailing duties on imports when the imports benefit from a government subsidy</w:t>
      </w:r>
      <w:r w:rsidRPr="009C1E08">
        <w:rPr>
          <w:sz w:val="16"/>
        </w:rPr>
        <w:t xml:space="preserve">, i.e., a financial contribution from a foreign government that allows the exporter to sell the goods at a lower price and obtain a competitive advantage in the target import market.196 The countervailing duty is an additional tariff </w:t>
      </w:r>
      <w:r w:rsidRPr="009C1E08">
        <w:rPr>
          <w:rStyle w:val="StyleUnderline"/>
        </w:rPr>
        <w:t>that offsets the effect of the subsidy</w:t>
      </w:r>
      <w:r w:rsidRPr="009C1E08">
        <w:rPr>
          <w:sz w:val="16"/>
        </w:rPr>
        <w:t xml:space="preserve">.197 The United States may also impose a quota, a quantitative restriction (no more than 1,000 units) on imports.198 The United States has shown a tendency to use these trade remedies aggressively against foreign imports, and </w:t>
      </w:r>
      <w:r w:rsidRPr="009C1E08">
        <w:rPr>
          <w:rStyle w:val="StyleUnderline"/>
        </w:rPr>
        <w:t>China is one of the most frequent targets of U.S. trade remedies.</w:t>
      </w:r>
      <w:r w:rsidRPr="009C1E08">
        <w:rPr>
          <w:sz w:val="16"/>
        </w:rPr>
        <w:t xml:space="preserve">199 In fact, </w:t>
      </w:r>
      <w:r w:rsidRPr="009C1E08">
        <w:rPr>
          <w:rStyle w:val="StyleUnderline"/>
        </w:rPr>
        <w:t>the U</w:t>
      </w:r>
      <w:r w:rsidRPr="009C1E08">
        <w:rPr>
          <w:sz w:val="16"/>
        </w:rPr>
        <w:t xml:space="preserve">nited </w:t>
      </w:r>
      <w:r w:rsidRPr="009C1E08">
        <w:rPr>
          <w:rStyle w:val="StyleUnderline"/>
        </w:rPr>
        <w:t>S</w:t>
      </w:r>
      <w:r w:rsidRPr="009C1E08">
        <w:rPr>
          <w:sz w:val="16"/>
        </w:rPr>
        <w:t xml:space="preserve">tates </w:t>
      </w:r>
      <w:r w:rsidRPr="009C1E08">
        <w:rPr>
          <w:rStyle w:val="StyleUnderline"/>
        </w:rPr>
        <w:t>has imposed both anti-dumping and countervailing duties on the same products</w:t>
      </w:r>
      <w:r w:rsidRPr="009C1E08">
        <w:rPr>
          <w:sz w:val="16"/>
        </w:rPr>
        <w:t xml:space="preserve"> from China, </w:t>
      </w:r>
      <w:r w:rsidRPr="009C1E08">
        <w:rPr>
          <w:rStyle w:val="StyleUnderline"/>
        </w:rPr>
        <w:t>leading China to challenge this</w:t>
      </w:r>
      <w:r w:rsidRPr="009C1E08">
        <w:rPr>
          <w:sz w:val="16"/>
        </w:rPr>
        <w:t xml:space="preserve"> action </w:t>
      </w:r>
      <w:r w:rsidRPr="009C1E08">
        <w:rPr>
          <w:rStyle w:val="StyleUnderline"/>
        </w:rPr>
        <w:t>before the WTO, which ruled in China’s favor</w:t>
      </w:r>
      <w:r w:rsidRPr="009C1E08">
        <w:rPr>
          <w:sz w:val="16"/>
        </w:rPr>
        <w:t xml:space="preserve"> that the use of double remedies violates WTO rules.200 </w:t>
      </w:r>
      <w:r w:rsidRPr="009C1E08">
        <w:rPr>
          <w:rStyle w:val="StyleUnderline"/>
        </w:rPr>
        <w:t>Although the U</w:t>
      </w:r>
      <w:r w:rsidRPr="009C1E08">
        <w:rPr>
          <w:sz w:val="16"/>
        </w:rPr>
        <w:t xml:space="preserve">nited </w:t>
      </w:r>
      <w:r w:rsidRPr="009C1E08">
        <w:rPr>
          <w:rStyle w:val="StyleUnderline"/>
        </w:rPr>
        <w:t>S</w:t>
      </w:r>
      <w:r w:rsidRPr="009C1E08">
        <w:rPr>
          <w:sz w:val="16"/>
        </w:rPr>
        <w:t xml:space="preserve">tates </w:t>
      </w:r>
      <w:r w:rsidRPr="009C1E08">
        <w:rPr>
          <w:rStyle w:val="StyleUnderline"/>
        </w:rPr>
        <w:t>acknowledged the WTO position,</w:t>
      </w:r>
      <w:r w:rsidRPr="009C1E08">
        <w:rPr>
          <w:sz w:val="16"/>
        </w:rPr>
        <w:t xml:space="preserve"> </w:t>
      </w:r>
      <w:r w:rsidRPr="009C1E08">
        <w:rPr>
          <w:rStyle w:val="StyleUnderline"/>
        </w:rPr>
        <w:t>the U</w:t>
      </w:r>
      <w:r w:rsidRPr="009C1E08">
        <w:rPr>
          <w:sz w:val="16"/>
        </w:rPr>
        <w:t xml:space="preserve">nited </w:t>
      </w:r>
      <w:r w:rsidRPr="009C1E08">
        <w:rPr>
          <w:rStyle w:val="StyleUnderline"/>
        </w:rPr>
        <w:t>S</w:t>
      </w:r>
      <w:r w:rsidRPr="009C1E08">
        <w:rPr>
          <w:sz w:val="16"/>
        </w:rPr>
        <w:t xml:space="preserve">tates appears to have </w:t>
      </w:r>
      <w:r w:rsidRPr="009C1E08">
        <w:rPr>
          <w:rStyle w:val="StyleUnderline"/>
        </w:rPr>
        <w:t>left open the possibility that double remedies</w:t>
      </w:r>
      <w:r w:rsidRPr="009C1E08">
        <w:rPr>
          <w:sz w:val="16"/>
        </w:rPr>
        <w:t>—both anti-dumping and countervailing duties on the same imports from China—</w:t>
      </w:r>
      <w:r w:rsidRPr="009C1E08">
        <w:rPr>
          <w:rStyle w:val="StyleUnderline"/>
        </w:rPr>
        <w:t>are</w:t>
      </w:r>
      <w:r w:rsidRPr="009C1E08">
        <w:rPr>
          <w:sz w:val="16"/>
        </w:rPr>
        <w:t xml:space="preserve"> still </w:t>
      </w:r>
      <w:r w:rsidRPr="009C1E08">
        <w:rPr>
          <w:rStyle w:val="StyleUnderline"/>
        </w:rPr>
        <w:t xml:space="preserve">a </w:t>
      </w:r>
      <w:r w:rsidRPr="009C1E08">
        <w:rPr>
          <w:sz w:val="16"/>
        </w:rPr>
        <w:t xml:space="preserve">possible </w:t>
      </w:r>
      <w:r w:rsidRPr="009C1E08">
        <w:rPr>
          <w:rStyle w:val="StyleUnderline"/>
        </w:rPr>
        <w:t>option</w:t>
      </w:r>
      <w:r w:rsidRPr="009C1E08">
        <w:rPr>
          <w:sz w:val="16"/>
        </w:rPr>
        <w:t xml:space="preserve">.201 </w:t>
      </w:r>
      <w:r w:rsidRPr="009C1E08">
        <w:rPr>
          <w:rStyle w:val="StyleUnderline"/>
        </w:rPr>
        <w:t xml:space="preserve">How would a BIT help China evade </w:t>
      </w:r>
      <w:r w:rsidRPr="009C1E08">
        <w:rPr>
          <w:sz w:val="16"/>
        </w:rPr>
        <w:t xml:space="preserve">or mitigate </w:t>
      </w:r>
      <w:r w:rsidRPr="009C1E08">
        <w:rPr>
          <w:rStyle w:val="StyleUnderline"/>
        </w:rPr>
        <w:t>the effects</w:t>
      </w:r>
      <w:r w:rsidRPr="009C1E08">
        <w:rPr>
          <w:sz w:val="16"/>
        </w:rPr>
        <w:t xml:space="preserve"> of these border measures</w:t>
      </w:r>
      <w:r w:rsidRPr="009C1E08">
        <w:rPr>
          <w:rStyle w:val="StyleUnderline"/>
        </w:rPr>
        <w:t>? Anti-dumping duties, countervailing duties, and quotas</w:t>
      </w:r>
      <w:r w:rsidRPr="009C1E08">
        <w:rPr>
          <w:sz w:val="16"/>
        </w:rPr>
        <w:t xml:space="preserve"> are imposed on imports at the border and </w:t>
      </w:r>
      <w:r w:rsidRPr="009C1E08">
        <w:rPr>
          <w:rStyle w:val="StyleUnderline"/>
        </w:rPr>
        <w:t>do not apply to goods produced domestically</w:t>
      </w:r>
      <w:r w:rsidRPr="009C1E08">
        <w:rPr>
          <w:sz w:val="16"/>
        </w:rPr>
        <w:t xml:space="preserve"> in the United States. An example of the use of FDI to evade the effect of a border measure is the case of the 1981 quota on imported automobiles from Japan.202 After negotiations, Japan “voluntarily” agreed to limit its exports to 1.68 million passenger vehicles to the United States203—a Voluntary Export Restraint (“VER”) under which the exporting country, usually as a result of political pressure or threats from the importing country, “voluntarily” agrees to limit exports, which has the same effect as a quota imposed by the importing country.204 Soon after the 1981 quota went into effect, Honda, a Japanese car manufacturer, opened its first manufacturing plant in Marysville, Ohio.205 By 1991, the economic impact of the quota was zero because the number of cars imported from Japan was well below the quota limit.206 In fact, Japan had shifted manufacturing to plants in the United States and was able to supply the U.S. market in part with domestically manufactured automobiles, which were, of course, not subject to the quota. Since the 1990s, Japanese and other foreign </w:t>
      </w:r>
      <w:r w:rsidRPr="009C1E08">
        <w:rPr>
          <w:rStyle w:val="StyleUnderline"/>
        </w:rPr>
        <w:t xml:space="preserve">car manufacturers have opened </w:t>
      </w:r>
      <w:r w:rsidRPr="009C1E08">
        <w:rPr>
          <w:sz w:val="16"/>
        </w:rPr>
        <w:t xml:space="preserve">several new </w:t>
      </w:r>
      <w:r w:rsidRPr="009C1E08">
        <w:rPr>
          <w:rStyle w:val="StyleUnderline"/>
        </w:rPr>
        <w:t>manufacturing plants in the U</w:t>
      </w:r>
      <w:r w:rsidRPr="009C1E08">
        <w:rPr>
          <w:sz w:val="16"/>
        </w:rPr>
        <w:t xml:space="preserve">nited </w:t>
      </w:r>
      <w:r w:rsidRPr="009C1E08">
        <w:rPr>
          <w:rStyle w:val="StyleUnderline"/>
        </w:rPr>
        <w:t>S</w:t>
      </w:r>
      <w:r w:rsidRPr="009C1E08">
        <w:rPr>
          <w:sz w:val="16"/>
        </w:rPr>
        <w:t xml:space="preserve">tates </w:t>
      </w:r>
      <w:r w:rsidRPr="009C1E08">
        <w:rPr>
          <w:rStyle w:val="StyleUnderline"/>
        </w:rPr>
        <w:t>to meet the high U.S. demand for their products</w:t>
      </w:r>
      <w:r w:rsidRPr="009C1E08">
        <w:rPr>
          <w:sz w:val="16"/>
        </w:rPr>
        <w:t xml:space="preserve">.207 </w:t>
      </w:r>
      <w:r w:rsidRPr="009C1E08">
        <w:rPr>
          <w:rStyle w:val="StyleUnderline"/>
        </w:rPr>
        <w:t>Can China follow a similar strategy to avoid the effect of border measures</w:t>
      </w:r>
      <w:r w:rsidRPr="009C1E08">
        <w:rPr>
          <w:sz w:val="16"/>
        </w:rPr>
        <w:t xml:space="preserve">, and would it be a savvy business decision for China to shift some of its manufacturing to the United States? Shifting the manufacturing of low-value, labor intensive products, such as toys, games, and apparel to the United States, might not be a shrewd business decision because China enjoys a comparative advantage in low labor costs. However, </w:t>
      </w:r>
      <w:r w:rsidRPr="009C1E08">
        <w:rPr>
          <w:rStyle w:val="StyleUnderline"/>
        </w:rPr>
        <w:t>China has been shifting</w:t>
      </w:r>
      <w:r w:rsidRPr="009C1E08">
        <w:rPr>
          <w:sz w:val="16"/>
        </w:rPr>
        <w:t xml:space="preserve"> its focus </w:t>
      </w:r>
      <w:r w:rsidRPr="009C1E08">
        <w:rPr>
          <w:rStyle w:val="StyleUnderline"/>
        </w:rPr>
        <w:t>from manufacturing low-value</w:t>
      </w:r>
      <w:r w:rsidRPr="009C1E08">
        <w:rPr>
          <w:sz w:val="16"/>
        </w:rPr>
        <w:t xml:space="preserve">, labor intensive </w:t>
      </w:r>
      <w:r w:rsidRPr="009C1E08">
        <w:rPr>
          <w:rStyle w:val="StyleUnderline"/>
        </w:rPr>
        <w:t>products to</w:t>
      </w:r>
      <w:r w:rsidRPr="009C1E08">
        <w:rPr>
          <w:sz w:val="16"/>
        </w:rPr>
        <w:t xml:space="preserve"> exporting more </w:t>
      </w:r>
      <w:r w:rsidRPr="009C1E08">
        <w:rPr>
          <w:rStyle w:val="StyleUnderline"/>
        </w:rPr>
        <w:t>high-value, technologically advanced products</w:t>
      </w:r>
      <w:r w:rsidRPr="009C1E08">
        <w:rPr>
          <w:sz w:val="16"/>
        </w:rPr>
        <w:t xml:space="preserve">, for which low labor costs are not essential to generate profits.208 </w:t>
      </w:r>
      <w:r w:rsidRPr="009C1E08">
        <w:rPr>
          <w:rStyle w:val="StyleUnderline"/>
        </w:rPr>
        <w:t xml:space="preserve">Locating some </w:t>
      </w:r>
      <w:r w:rsidRPr="009C1E08">
        <w:rPr>
          <w:sz w:val="16"/>
        </w:rPr>
        <w:t>of the</w:t>
      </w:r>
      <w:r w:rsidRPr="009C1E08">
        <w:rPr>
          <w:rStyle w:val="StyleUnderline"/>
        </w:rPr>
        <w:t xml:space="preserve"> manufacturing</w:t>
      </w:r>
      <w:r w:rsidRPr="009C1E08">
        <w:rPr>
          <w:sz w:val="16"/>
        </w:rPr>
        <w:t xml:space="preserve"> of advanced technology products </w:t>
      </w:r>
      <w:r w:rsidRPr="009C1E08">
        <w:rPr>
          <w:rStyle w:val="StyleUnderline"/>
        </w:rPr>
        <w:t>in the U</w:t>
      </w:r>
      <w:r w:rsidRPr="009C1E08">
        <w:rPr>
          <w:sz w:val="16"/>
        </w:rPr>
        <w:t xml:space="preserve">nited </w:t>
      </w:r>
      <w:r w:rsidRPr="009C1E08">
        <w:rPr>
          <w:rStyle w:val="StyleUnderline"/>
        </w:rPr>
        <w:t>S</w:t>
      </w:r>
      <w:r w:rsidRPr="009C1E08">
        <w:rPr>
          <w:sz w:val="16"/>
        </w:rPr>
        <w:t xml:space="preserve">tates </w:t>
      </w:r>
      <w:r w:rsidRPr="009C1E08">
        <w:rPr>
          <w:rStyle w:val="StyleUnderline"/>
        </w:rPr>
        <w:t xml:space="preserve">may allow China to avoid </w:t>
      </w:r>
      <w:r w:rsidRPr="009C1E08">
        <w:rPr>
          <w:sz w:val="16"/>
        </w:rPr>
        <w:t>the imposition of</w:t>
      </w:r>
      <w:r w:rsidRPr="009C1E08">
        <w:rPr>
          <w:rStyle w:val="StyleUnderline"/>
        </w:rPr>
        <w:t xml:space="preserve"> anti-dumping duties </w:t>
      </w:r>
      <w:r w:rsidRPr="009C1E08">
        <w:rPr>
          <w:sz w:val="16"/>
        </w:rPr>
        <w:t xml:space="preserve">on these products. </w:t>
      </w:r>
      <w:r w:rsidRPr="00820090">
        <w:rPr>
          <w:rStyle w:val="StyleUnderline"/>
        </w:rPr>
        <w:t>The U</w:t>
      </w:r>
      <w:r w:rsidRPr="00820090">
        <w:rPr>
          <w:sz w:val="16"/>
        </w:rPr>
        <w:t xml:space="preserve">nited </w:t>
      </w:r>
      <w:r w:rsidRPr="00820090">
        <w:rPr>
          <w:rStyle w:val="StyleUnderline"/>
        </w:rPr>
        <w:t>S</w:t>
      </w:r>
      <w:r w:rsidRPr="00820090">
        <w:rPr>
          <w:sz w:val="16"/>
        </w:rPr>
        <w:t xml:space="preserve">tates </w:t>
      </w:r>
      <w:r w:rsidRPr="00820090">
        <w:rPr>
          <w:rStyle w:val="StyleUnderline"/>
        </w:rPr>
        <w:t>has an anti-circumvention measure</w:t>
      </w:r>
      <w:proofErr w:type="gramStart"/>
      <w:r w:rsidRPr="00820090">
        <w:rPr>
          <w:sz w:val="16"/>
        </w:rPr>
        <w:t>,209</w:t>
      </w:r>
      <w:proofErr w:type="gramEnd"/>
      <w:r w:rsidRPr="00820090">
        <w:rPr>
          <w:sz w:val="16"/>
        </w:rPr>
        <w:t xml:space="preserve"> which is designed </w:t>
      </w:r>
      <w:r w:rsidRPr="00820090">
        <w:rPr>
          <w:rStyle w:val="StyleUnderline"/>
        </w:rPr>
        <w:t>to prevent foreign companies subject to anti-dumping duties from shipping parts to the U</w:t>
      </w:r>
      <w:r w:rsidRPr="00820090">
        <w:rPr>
          <w:sz w:val="16"/>
        </w:rPr>
        <w:t>nited</w:t>
      </w:r>
      <w:r w:rsidRPr="00820090">
        <w:rPr>
          <w:rStyle w:val="StyleUnderline"/>
        </w:rPr>
        <w:t xml:space="preserve"> S</w:t>
      </w:r>
      <w:r w:rsidRPr="00820090">
        <w:rPr>
          <w:sz w:val="16"/>
        </w:rPr>
        <w:t>tates</w:t>
      </w:r>
      <w:r w:rsidRPr="00820090">
        <w:rPr>
          <w:rStyle w:val="StyleUnderline"/>
        </w:rPr>
        <w:t xml:space="preserve"> where simple assembly operations occur. </w:t>
      </w:r>
      <w:r w:rsidRPr="00820090">
        <w:rPr>
          <w:sz w:val="16"/>
        </w:rPr>
        <w:t xml:space="preserve">The foreign company might thereby be able to avoid the imposition of an anti-dumping order because the goods are produced domestically by a U.S. company and are not subject to anti-dumping duties imposed at the border. If the foreign company is deemed to have engaged in circumvention, the product, although manufactured in the United States, will be subject to the anti-dumping duty.210 However, there are several reasons why an </w:t>
      </w:r>
      <w:proofErr w:type="spellStart"/>
      <w:r w:rsidRPr="00820090">
        <w:rPr>
          <w:sz w:val="16"/>
        </w:rPr>
        <w:lastRenderedPageBreak/>
        <w:t>anticircumvention</w:t>
      </w:r>
      <w:proofErr w:type="spellEnd"/>
      <w:r w:rsidRPr="00820090">
        <w:rPr>
          <w:sz w:val="16"/>
        </w:rPr>
        <w:t xml:space="preserve"> measure will likely have a limited impact on China’s ability to avoid border measures. The anti-circumvention measure applies only under the following conditions: 1. The merchandise sold in the United States must be made from parts or components produced in the country subject to the antidumping duty order; 2. The value of the parts or components imported from the country subject to the order must be “a significant portion of the total value of the [completed] merchandise;” and 3. The process of assembly or completion in the United States must be “minor or insignificant.”211 The</w:t>
      </w:r>
      <w:r w:rsidRPr="00820090">
        <w:rPr>
          <w:rStyle w:val="StyleUnderline"/>
        </w:rPr>
        <w:t>se factors suggest that the statute’s purpose is not to deter genuine FDI but to preclude the use of simple assembly operations in the U</w:t>
      </w:r>
      <w:r w:rsidRPr="00820090">
        <w:rPr>
          <w:sz w:val="16"/>
        </w:rPr>
        <w:t>nited</w:t>
      </w:r>
      <w:r w:rsidRPr="00820090">
        <w:rPr>
          <w:rStyle w:val="StyleUnderline"/>
        </w:rPr>
        <w:t xml:space="preserve"> S</w:t>
      </w:r>
      <w:r w:rsidRPr="00820090">
        <w:rPr>
          <w:sz w:val="16"/>
        </w:rPr>
        <w:t>tates</w:t>
      </w:r>
      <w:r w:rsidRPr="00820090">
        <w:rPr>
          <w:rStyle w:val="StyleUnderline"/>
        </w:rPr>
        <w:t xml:space="preserve"> and evade the imposition of anti-dumping dutie</w:t>
      </w:r>
      <w:r w:rsidRPr="00820090">
        <w:rPr>
          <w:sz w:val="16"/>
        </w:rPr>
        <w:t xml:space="preserve">s. Moreover, </w:t>
      </w:r>
      <w:r w:rsidRPr="00820090">
        <w:rPr>
          <w:rStyle w:val="StyleUnderline"/>
        </w:rPr>
        <w:t>if China did set up a manufacturing facility in the U</w:t>
      </w:r>
      <w:r w:rsidRPr="00820090">
        <w:rPr>
          <w:sz w:val="16"/>
        </w:rPr>
        <w:t xml:space="preserve">nited </w:t>
      </w:r>
      <w:r w:rsidRPr="00820090">
        <w:rPr>
          <w:rStyle w:val="StyleUnderline"/>
        </w:rPr>
        <w:t>S</w:t>
      </w:r>
      <w:r w:rsidRPr="00820090">
        <w:rPr>
          <w:sz w:val="16"/>
        </w:rPr>
        <w:t>tates</w:t>
      </w:r>
      <w:r w:rsidRPr="00820090">
        <w:rPr>
          <w:rStyle w:val="StyleUnderline"/>
        </w:rPr>
        <w:t>, then China may in fact gain a favorable political foothold</w:t>
      </w:r>
      <w:r w:rsidRPr="00820090">
        <w:rPr>
          <w:sz w:val="16"/>
        </w:rPr>
        <w:t xml:space="preserve"> in the United States. </w:t>
      </w:r>
      <w:r w:rsidRPr="00820090">
        <w:rPr>
          <w:rStyle w:val="StyleUnderline"/>
        </w:rPr>
        <w:t xml:space="preserve">A manufacturing facility creates jobs </w:t>
      </w:r>
      <w:r w:rsidRPr="00820090">
        <w:rPr>
          <w:sz w:val="16"/>
        </w:rPr>
        <w:t>for the local economy</w:t>
      </w:r>
      <w:r w:rsidRPr="00820090">
        <w:rPr>
          <w:rStyle w:val="StyleUnderline"/>
        </w:rPr>
        <w:t>, tax revenue, and support for related local industries</w:t>
      </w:r>
      <w:r w:rsidRPr="00820090">
        <w:rPr>
          <w:sz w:val="16"/>
        </w:rPr>
        <w:t xml:space="preserve"> (such as the automotive parts manufacturers in the Honda case above). American workers at the </w:t>
      </w:r>
      <w:proofErr w:type="spellStart"/>
      <w:r w:rsidRPr="00820090">
        <w:rPr>
          <w:sz w:val="16"/>
        </w:rPr>
        <w:t>Chineseowned</w:t>
      </w:r>
      <w:proofErr w:type="spellEnd"/>
      <w:r w:rsidRPr="00820090">
        <w:rPr>
          <w:sz w:val="16"/>
        </w:rPr>
        <w:t xml:space="preserve"> manufacturing facility are likely to oppose additional tariffs on their products, and they could pressure U.S. politicians to fight against such measures. Establishing manufacturing operations in the United States could also help China evade countervailing duties. Moreover, although there is an anti-circumvention measure that applies to anti-dumping duties, no similar anti-circumvention measure exists for subsidies and countervailing duties. </w:t>
      </w:r>
      <w:r w:rsidRPr="00820090">
        <w:rPr>
          <w:rStyle w:val="StyleUnderline"/>
        </w:rPr>
        <w:t>A current heated controversy between China</w:t>
      </w:r>
      <w:r w:rsidRPr="00820090">
        <w:rPr>
          <w:sz w:val="16"/>
        </w:rPr>
        <w:t xml:space="preserve"> </w:t>
      </w:r>
      <w:r w:rsidRPr="00820090">
        <w:rPr>
          <w:rStyle w:val="StyleUnderline"/>
        </w:rPr>
        <w:t>and the U</w:t>
      </w:r>
      <w:r w:rsidRPr="00820090">
        <w:rPr>
          <w:sz w:val="16"/>
        </w:rPr>
        <w:t xml:space="preserve">nited </w:t>
      </w:r>
      <w:r w:rsidRPr="00820090">
        <w:rPr>
          <w:rStyle w:val="StyleUnderline"/>
        </w:rPr>
        <w:t>S</w:t>
      </w:r>
      <w:r w:rsidRPr="00820090">
        <w:rPr>
          <w:sz w:val="16"/>
        </w:rPr>
        <w:t xml:space="preserve">tates (as well as other countries) </w:t>
      </w:r>
      <w:r w:rsidRPr="00820090">
        <w:rPr>
          <w:rStyle w:val="StyleUnderline"/>
        </w:rPr>
        <w:t>concerns China’s provision of subsidies for green tech</w:t>
      </w:r>
      <w:r w:rsidRPr="00820090">
        <w:rPr>
          <w:sz w:val="16"/>
        </w:rPr>
        <w:t xml:space="preserve">nologies, i.e., solar panels.212 </w:t>
      </w:r>
      <w:r w:rsidRPr="00820090">
        <w:rPr>
          <w:rStyle w:val="StyleUnderline"/>
        </w:rPr>
        <w:t>The U</w:t>
      </w:r>
      <w:r w:rsidRPr="00820090">
        <w:rPr>
          <w:sz w:val="16"/>
        </w:rPr>
        <w:t xml:space="preserve">nited </w:t>
      </w:r>
      <w:r w:rsidRPr="00820090">
        <w:rPr>
          <w:rStyle w:val="StyleUnderline"/>
        </w:rPr>
        <w:t>S</w:t>
      </w:r>
      <w:r w:rsidRPr="00820090">
        <w:rPr>
          <w:sz w:val="16"/>
        </w:rPr>
        <w:t xml:space="preserve">tates </w:t>
      </w:r>
      <w:r w:rsidRPr="00820090">
        <w:rPr>
          <w:rStyle w:val="StyleUnderline"/>
        </w:rPr>
        <w:t>and</w:t>
      </w:r>
      <w:r w:rsidRPr="00820090">
        <w:rPr>
          <w:sz w:val="16"/>
        </w:rPr>
        <w:t xml:space="preserve"> the </w:t>
      </w:r>
      <w:r w:rsidRPr="00820090">
        <w:rPr>
          <w:rStyle w:val="StyleUnderline"/>
        </w:rPr>
        <w:t>E</w:t>
      </w:r>
      <w:r w:rsidRPr="00820090">
        <w:rPr>
          <w:sz w:val="16"/>
        </w:rPr>
        <w:t xml:space="preserve">uropean </w:t>
      </w:r>
      <w:r w:rsidRPr="00820090">
        <w:rPr>
          <w:rStyle w:val="StyleUnderline"/>
        </w:rPr>
        <w:t>U</w:t>
      </w:r>
      <w:r w:rsidRPr="00820090">
        <w:rPr>
          <w:sz w:val="16"/>
        </w:rPr>
        <w:t xml:space="preserve">nion </w:t>
      </w:r>
      <w:r w:rsidRPr="00820090">
        <w:rPr>
          <w:rStyle w:val="StyleUnderline"/>
        </w:rPr>
        <w:t>claim</w:t>
      </w:r>
      <w:r w:rsidRPr="00820090">
        <w:rPr>
          <w:sz w:val="16"/>
        </w:rPr>
        <w:t xml:space="preserve"> that </w:t>
      </w:r>
      <w:r w:rsidRPr="00820090">
        <w:rPr>
          <w:rStyle w:val="StyleUnderline"/>
        </w:rPr>
        <w:t xml:space="preserve">government subsidies are providing competitive advantages to Chinese companies that manufacture </w:t>
      </w:r>
      <w:r w:rsidRPr="00820090">
        <w:rPr>
          <w:sz w:val="16"/>
        </w:rPr>
        <w:t xml:space="preserve">solar panels and other </w:t>
      </w:r>
      <w:r w:rsidRPr="00820090">
        <w:rPr>
          <w:rStyle w:val="StyleUnderline"/>
        </w:rPr>
        <w:t>green technologies, and that the financial benefit</w:t>
      </w:r>
      <w:r w:rsidRPr="00820090">
        <w:rPr>
          <w:sz w:val="16"/>
        </w:rPr>
        <w:t xml:space="preserve"> of these subsidies cr</w:t>
      </w:r>
      <w:r w:rsidRPr="00820090">
        <w:rPr>
          <w:rStyle w:val="StyleUnderline"/>
        </w:rPr>
        <w:t>eates a competitive advantage for Chinese exports</w:t>
      </w:r>
      <w:r w:rsidRPr="00820090">
        <w:rPr>
          <w:sz w:val="16"/>
        </w:rPr>
        <w:t xml:space="preserve">.213 </w:t>
      </w:r>
      <w:r w:rsidRPr="00820090">
        <w:rPr>
          <w:rStyle w:val="StyleUnderline"/>
        </w:rPr>
        <w:t>The EU recently settled a dispute</w:t>
      </w:r>
      <w:r w:rsidRPr="00820090">
        <w:rPr>
          <w:sz w:val="16"/>
        </w:rPr>
        <w:t xml:space="preserve"> with China over low-priced solar panels </w:t>
      </w:r>
      <w:r w:rsidRPr="00820090">
        <w:rPr>
          <w:rStyle w:val="StyleUnderline"/>
        </w:rPr>
        <w:t>that almost erupted into a trade war</w:t>
      </w:r>
      <w:r w:rsidRPr="00820090">
        <w:rPr>
          <w:sz w:val="16"/>
        </w:rPr>
        <w:t xml:space="preserve"> after the EU threatened to impose punitive tariffs on imported solar panels from China.214 </w:t>
      </w:r>
      <w:r w:rsidRPr="00820090">
        <w:rPr>
          <w:rStyle w:val="StyleUnderline"/>
        </w:rPr>
        <w:t>Suppose</w:t>
      </w:r>
      <w:r w:rsidRPr="00820090">
        <w:rPr>
          <w:sz w:val="16"/>
        </w:rPr>
        <w:t xml:space="preserve">, however, </w:t>
      </w:r>
      <w:r w:rsidRPr="00820090">
        <w:rPr>
          <w:rStyle w:val="StyleUnderline"/>
        </w:rPr>
        <w:t>that China had invested in a manufacturing facility in the U</w:t>
      </w:r>
      <w:r w:rsidRPr="00820090">
        <w:rPr>
          <w:sz w:val="16"/>
        </w:rPr>
        <w:t xml:space="preserve">nited </w:t>
      </w:r>
      <w:r w:rsidRPr="00820090">
        <w:rPr>
          <w:rStyle w:val="StyleUnderline"/>
        </w:rPr>
        <w:t>S</w:t>
      </w:r>
      <w:r w:rsidRPr="00820090">
        <w:rPr>
          <w:sz w:val="16"/>
        </w:rPr>
        <w:t xml:space="preserve">tates </w:t>
      </w:r>
      <w:r w:rsidRPr="00820090">
        <w:rPr>
          <w:rStyle w:val="StyleUnderline"/>
        </w:rPr>
        <w:t xml:space="preserve">to produce solar panels that had been sold directly from the U.S. plant. </w:t>
      </w:r>
      <w:r w:rsidRPr="00820090">
        <w:rPr>
          <w:sz w:val="16"/>
        </w:rPr>
        <w:t>Supp</w:t>
      </w:r>
      <w:r w:rsidRPr="00820090">
        <w:rPr>
          <w:rStyle w:val="StyleUnderline"/>
        </w:rPr>
        <w:t xml:space="preserve">ose further that intra-corporate transfers between the </w:t>
      </w:r>
      <w:r w:rsidRPr="00820090">
        <w:rPr>
          <w:sz w:val="16"/>
        </w:rPr>
        <w:t>Chinese</w:t>
      </w:r>
      <w:r w:rsidRPr="00820090">
        <w:rPr>
          <w:rStyle w:val="StyleUnderline"/>
        </w:rPr>
        <w:t xml:space="preserve"> parent company and the U.S. </w:t>
      </w:r>
      <w:r w:rsidRPr="00820090">
        <w:rPr>
          <w:sz w:val="16"/>
        </w:rPr>
        <w:t>manufacturing</w:t>
      </w:r>
      <w:r w:rsidRPr="00820090">
        <w:rPr>
          <w:rStyle w:val="StyleUnderline"/>
        </w:rPr>
        <w:t xml:space="preserve"> subsidiary</w:t>
      </w:r>
      <w:r w:rsidRPr="00820090">
        <w:rPr>
          <w:sz w:val="16"/>
        </w:rPr>
        <w:t xml:space="preserve"> </w:t>
      </w:r>
      <w:r w:rsidRPr="00820090">
        <w:rPr>
          <w:rStyle w:val="StyleUnderline"/>
        </w:rPr>
        <w:t>had allowed the parent company to pass</w:t>
      </w:r>
      <w:r w:rsidRPr="00820090">
        <w:rPr>
          <w:sz w:val="16"/>
        </w:rPr>
        <w:t xml:space="preserve"> through </w:t>
      </w:r>
      <w:r w:rsidRPr="00820090">
        <w:rPr>
          <w:rStyle w:val="StyleUnderline"/>
        </w:rPr>
        <w:t>government financial contributions to the</w:t>
      </w:r>
      <w:r w:rsidRPr="00820090">
        <w:rPr>
          <w:sz w:val="16"/>
        </w:rPr>
        <w:t xml:space="preserve"> Chinese-owned </w:t>
      </w:r>
      <w:r w:rsidRPr="00820090">
        <w:rPr>
          <w:rStyle w:val="StyleUnderline"/>
        </w:rPr>
        <w:t>U.S. manufacturer.</w:t>
      </w:r>
      <w:r w:rsidRPr="00820090">
        <w:rPr>
          <w:sz w:val="16"/>
        </w:rPr>
        <w:t xml:space="preserve"> </w:t>
      </w:r>
      <w:r w:rsidRPr="00820090">
        <w:rPr>
          <w:rStyle w:val="StyleUnderline"/>
        </w:rPr>
        <w:t>This</w:t>
      </w:r>
      <w:r w:rsidRPr="00820090">
        <w:rPr>
          <w:sz w:val="16"/>
        </w:rPr>
        <w:t xml:space="preserve"> arrangement </w:t>
      </w:r>
      <w:r w:rsidRPr="00820090">
        <w:rPr>
          <w:rStyle w:val="StyleUnderline"/>
        </w:rPr>
        <w:t xml:space="preserve">might have allowed China to avoid </w:t>
      </w:r>
      <w:r w:rsidRPr="00820090">
        <w:rPr>
          <w:sz w:val="16"/>
        </w:rPr>
        <w:t xml:space="preserve">the effect of any countervailing </w:t>
      </w:r>
      <w:r w:rsidRPr="00820090">
        <w:rPr>
          <w:rStyle w:val="StyleUnderline"/>
        </w:rPr>
        <w:t>duties</w:t>
      </w:r>
      <w:r w:rsidRPr="00820090">
        <w:rPr>
          <w:sz w:val="16"/>
        </w:rPr>
        <w:t xml:space="preserve"> that may have been imposed on its solar panels because the panels were manufactured domestically in the United States, and, as of the present, no anti-circumvention measure would have applied to subsidies unlike anti-dumping duties. In fact, in 2010, </w:t>
      </w:r>
      <w:proofErr w:type="spellStart"/>
      <w:r w:rsidRPr="00820090">
        <w:rPr>
          <w:sz w:val="16"/>
        </w:rPr>
        <w:t>Suntech</w:t>
      </w:r>
      <w:proofErr w:type="spellEnd"/>
      <w:r w:rsidRPr="00820090">
        <w:rPr>
          <w:sz w:val="16"/>
        </w:rPr>
        <w:t xml:space="preserve"> Power Holdings, the world’s largest manufacturer of solar panels, opened a manufacturing facility in Goodyear, Arizona, to produce solar panels in the United States.215 Other Chinese companies in industries ranging from automotive parts, steel pipes, construction equipment, household appliances, and electronics have made major investments in manufacturing facilities in the United States. These major investments216 might be a preemptive move to avoid the effect of anti-dumping duties, countervailing duties, quotas, or a combination of these measures imposed on imports at the border. </w:t>
      </w:r>
    </w:p>
    <w:p w:rsidR="00CC2DBB" w:rsidRDefault="00CC2DBB" w:rsidP="00CC2DBB"/>
    <w:p w:rsidR="00CC2DBB" w:rsidRDefault="00CC2DBB" w:rsidP="00CC2DBB">
      <w:pPr>
        <w:pStyle w:val="Heading4"/>
      </w:pPr>
      <w:r>
        <w:t>China wants a bilateral investment treaty with the US—evades quotas and encourages US government investment</w:t>
      </w:r>
    </w:p>
    <w:p w:rsidR="00CC2DBB" w:rsidRDefault="00CC2DBB" w:rsidP="00CC2DBB">
      <w:r w:rsidRPr="00651557">
        <w:rPr>
          <w:rStyle w:val="Style13ptBold"/>
        </w:rPr>
        <w:t>Chow 15</w:t>
      </w:r>
      <w:r>
        <w:t xml:space="preserve"> (Daniel C.K., Professor of Law @ Ohio State Moritz College of Law, “WHY CHINA WANTS A BILATERAL INVESTMENT TREATY WITH THE UNITED STATES”, </w:t>
      </w:r>
      <w:r>
        <w:rPr>
          <w:i/>
        </w:rPr>
        <w:t>Boston University International Law Journal</w:t>
      </w:r>
      <w:r>
        <w:t xml:space="preserve">, 33, p. 135 – 137) | </w:t>
      </w:r>
      <w:proofErr w:type="spellStart"/>
      <w:r>
        <w:t>js</w:t>
      </w:r>
      <w:proofErr w:type="spellEnd"/>
    </w:p>
    <w:p w:rsidR="00571799" w:rsidRDefault="00571799" w:rsidP="00CC2DBB"/>
    <w:p w:rsidR="00CC2DBB" w:rsidRDefault="00CC2DBB" w:rsidP="00CC2DBB">
      <w:pPr>
        <w:rPr>
          <w:rStyle w:val="StyleUnderline"/>
        </w:rPr>
      </w:pPr>
      <w:r w:rsidRPr="00820090">
        <w:rPr>
          <w:sz w:val="16"/>
        </w:rPr>
        <w:t xml:space="preserve">Finally, </w:t>
      </w:r>
      <w:r w:rsidRPr="00820090">
        <w:rPr>
          <w:rStyle w:val="StyleUnderline"/>
        </w:rPr>
        <w:t>establishing manufacturing operations in the U</w:t>
      </w:r>
      <w:r w:rsidRPr="00820090">
        <w:rPr>
          <w:sz w:val="16"/>
        </w:rPr>
        <w:t xml:space="preserve">nited </w:t>
      </w:r>
      <w:r w:rsidRPr="00820090">
        <w:rPr>
          <w:rStyle w:val="StyleUnderline"/>
        </w:rPr>
        <w:t>S</w:t>
      </w:r>
      <w:r w:rsidRPr="00820090">
        <w:rPr>
          <w:sz w:val="16"/>
        </w:rPr>
        <w:t xml:space="preserve">tates </w:t>
      </w:r>
      <w:r w:rsidRPr="00820090">
        <w:rPr>
          <w:rStyle w:val="StyleUnderline"/>
        </w:rPr>
        <w:t xml:space="preserve">could help Chinese companies avoid quotas </w:t>
      </w:r>
      <w:r w:rsidRPr="00820090">
        <w:rPr>
          <w:sz w:val="16"/>
        </w:rPr>
        <w:t xml:space="preserve">or quantitative restrictions on imports. </w:t>
      </w:r>
      <w:r w:rsidRPr="00820090">
        <w:rPr>
          <w:rStyle w:val="StyleUnderline"/>
        </w:rPr>
        <w:t>Although quotas are generally prohibited under the GATT</w:t>
      </w:r>
      <w:proofErr w:type="gramStart"/>
      <w:r w:rsidRPr="00820090">
        <w:rPr>
          <w:sz w:val="16"/>
        </w:rPr>
        <w:t>,217</w:t>
      </w:r>
      <w:proofErr w:type="gramEnd"/>
      <w:r w:rsidRPr="00820090">
        <w:rPr>
          <w:sz w:val="16"/>
        </w:rPr>
        <w:t xml:space="preserve"> </w:t>
      </w:r>
      <w:r w:rsidRPr="00820090">
        <w:rPr>
          <w:rStyle w:val="StyleUnderline"/>
        </w:rPr>
        <w:t>quotas may be permitted as a “safeguard,”</w:t>
      </w:r>
      <w:r w:rsidRPr="00820090">
        <w:rPr>
          <w:sz w:val="16"/>
        </w:rPr>
        <w:t xml:space="preserve"> </w:t>
      </w:r>
      <w:r w:rsidRPr="00820090">
        <w:rPr>
          <w:rStyle w:val="StyleUnderline"/>
        </w:rPr>
        <w:t>a temporary trade remedy permitted to last for up to four years</w:t>
      </w:r>
      <w:r w:rsidRPr="00820090">
        <w:rPr>
          <w:sz w:val="16"/>
        </w:rPr>
        <w:t xml:space="preserve">218 </w:t>
      </w:r>
      <w:r w:rsidRPr="00820090">
        <w:rPr>
          <w:rStyle w:val="StyleUnderline"/>
        </w:rPr>
        <w:t>in the case of a putative trade emergency, such as a sudden surge in exports to the U</w:t>
      </w:r>
      <w:r w:rsidRPr="00820090">
        <w:rPr>
          <w:sz w:val="16"/>
        </w:rPr>
        <w:t xml:space="preserve">nited </w:t>
      </w:r>
      <w:r w:rsidRPr="00820090">
        <w:rPr>
          <w:rStyle w:val="StyleUnderline"/>
        </w:rPr>
        <w:t>S</w:t>
      </w:r>
      <w:r w:rsidRPr="00820090">
        <w:rPr>
          <w:sz w:val="16"/>
        </w:rPr>
        <w:t xml:space="preserve">tates </w:t>
      </w:r>
      <w:r w:rsidRPr="00820090">
        <w:rPr>
          <w:rStyle w:val="StyleUnderline"/>
        </w:rPr>
        <w:t xml:space="preserve">that </w:t>
      </w:r>
      <w:r w:rsidRPr="00820090">
        <w:rPr>
          <w:sz w:val="16"/>
        </w:rPr>
        <w:t xml:space="preserve">results in </w:t>
      </w:r>
      <w:r w:rsidRPr="00820090">
        <w:rPr>
          <w:rStyle w:val="StyleUnderline"/>
        </w:rPr>
        <w:t>disrupt</w:t>
      </w:r>
      <w:r w:rsidRPr="00820090">
        <w:rPr>
          <w:sz w:val="16"/>
        </w:rPr>
        <w:t>ion</w:t>
      </w:r>
      <w:r w:rsidRPr="00820090">
        <w:rPr>
          <w:rStyle w:val="StyleUnderline"/>
        </w:rPr>
        <w:t xml:space="preserve">s </w:t>
      </w:r>
      <w:r w:rsidRPr="00820090">
        <w:rPr>
          <w:sz w:val="16"/>
        </w:rPr>
        <w:t>to certain</w:t>
      </w:r>
      <w:r w:rsidRPr="00820090">
        <w:rPr>
          <w:rStyle w:val="StyleUnderline"/>
        </w:rPr>
        <w:t xml:space="preserve"> U.S. industries.</w:t>
      </w:r>
      <w:r w:rsidRPr="00820090">
        <w:rPr>
          <w:sz w:val="16"/>
        </w:rPr>
        <w:t>219</w:t>
      </w:r>
      <w:r w:rsidRPr="00820090">
        <w:rPr>
          <w:rStyle w:val="StyleUnderline"/>
        </w:rPr>
        <w:t xml:space="preserve"> Because the goods would be manufactured in the U</w:t>
      </w:r>
      <w:r w:rsidRPr="00820090">
        <w:rPr>
          <w:sz w:val="16"/>
        </w:rPr>
        <w:t>nited</w:t>
      </w:r>
      <w:r w:rsidRPr="00820090">
        <w:rPr>
          <w:rStyle w:val="StyleUnderline"/>
        </w:rPr>
        <w:t xml:space="preserve"> S</w:t>
      </w:r>
      <w:r w:rsidRPr="00820090">
        <w:rPr>
          <w:sz w:val="16"/>
        </w:rPr>
        <w:t>tates</w:t>
      </w:r>
      <w:r w:rsidRPr="00820090">
        <w:rPr>
          <w:rStyle w:val="StyleUnderline"/>
        </w:rPr>
        <w:t>, the goods would, of course</w:t>
      </w:r>
      <w:r w:rsidRPr="00820090">
        <w:rPr>
          <w:sz w:val="16"/>
        </w:rPr>
        <w:t xml:space="preserve">, not be subject to import quotas. Moreover, </w:t>
      </w:r>
      <w:r w:rsidRPr="00820090">
        <w:rPr>
          <w:rStyle w:val="StyleUnderline"/>
        </w:rPr>
        <w:t xml:space="preserve">any effort </w:t>
      </w:r>
      <w:r w:rsidRPr="00820090">
        <w:rPr>
          <w:sz w:val="16"/>
        </w:rPr>
        <w:t>by the United States</w:t>
      </w:r>
      <w:r w:rsidRPr="00820090">
        <w:rPr>
          <w:rStyle w:val="StyleUnderline"/>
        </w:rPr>
        <w:t xml:space="preserve"> to pressure</w:t>
      </w:r>
      <w:r w:rsidRPr="00820090">
        <w:rPr>
          <w:sz w:val="16"/>
        </w:rPr>
        <w:t>, persuade, or influence</w:t>
      </w:r>
      <w:r w:rsidRPr="00820090">
        <w:rPr>
          <w:rStyle w:val="StyleUnderline"/>
        </w:rPr>
        <w:t xml:space="preserve"> China </w:t>
      </w:r>
      <w:r w:rsidRPr="00820090">
        <w:rPr>
          <w:sz w:val="16"/>
        </w:rPr>
        <w:t>in</w:t>
      </w:r>
      <w:r w:rsidRPr="00820090">
        <w:rPr>
          <w:rStyle w:val="StyleUnderline"/>
        </w:rPr>
        <w:t>to voluntarily limit</w:t>
      </w:r>
      <w:r w:rsidRPr="00820090">
        <w:rPr>
          <w:sz w:val="16"/>
        </w:rPr>
        <w:t>ing its</w:t>
      </w:r>
      <w:r w:rsidRPr="00820090">
        <w:rPr>
          <w:rStyle w:val="StyleUnderline"/>
        </w:rPr>
        <w:t xml:space="preserve"> exports</w:t>
      </w:r>
      <w:r w:rsidRPr="00820090">
        <w:rPr>
          <w:sz w:val="16"/>
        </w:rPr>
        <w:t xml:space="preserve">,220 as in the Japan auto case of 1981,221 </w:t>
      </w:r>
      <w:r w:rsidRPr="00820090">
        <w:rPr>
          <w:rStyle w:val="StyleUnderline"/>
        </w:rPr>
        <w:t>would be ineffective if the goods were manufactured in the U</w:t>
      </w:r>
      <w:r w:rsidRPr="00820090">
        <w:rPr>
          <w:sz w:val="16"/>
        </w:rPr>
        <w:t xml:space="preserve">nited </w:t>
      </w:r>
      <w:r w:rsidRPr="00820090">
        <w:rPr>
          <w:rStyle w:val="StyleUnderline"/>
        </w:rPr>
        <w:t>S</w:t>
      </w:r>
      <w:r w:rsidRPr="00820090">
        <w:rPr>
          <w:sz w:val="16"/>
        </w:rPr>
        <w:t xml:space="preserve">tates. </w:t>
      </w:r>
      <w:r w:rsidRPr="00820090">
        <w:rPr>
          <w:rStyle w:val="StyleUnderline"/>
        </w:rPr>
        <w:t xml:space="preserve">Manufacturing </w:t>
      </w:r>
      <w:r w:rsidRPr="00820090">
        <w:rPr>
          <w:sz w:val="16"/>
        </w:rPr>
        <w:t xml:space="preserve">products </w:t>
      </w:r>
      <w:r w:rsidRPr="00820090">
        <w:rPr>
          <w:rStyle w:val="StyleUnderline"/>
        </w:rPr>
        <w:t>in the U</w:t>
      </w:r>
      <w:r w:rsidRPr="00820090">
        <w:rPr>
          <w:sz w:val="16"/>
        </w:rPr>
        <w:t>nited</w:t>
      </w:r>
      <w:r w:rsidRPr="00820090">
        <w:rPr>
          <w:rStyle w:val="StyleUnderline"/>
        </w:rPr>
        <w:t xml:space="preserve"> S</w:t>
      </w:r>
      <w:r w:rsidRPr="00820090">
        <w:rPr>
          <w:sz w:val="16"/>
        </w:rPr>
        <w:t xml:space="preserve">tates </w:t>
      </w:r>
      <w:r w:rsidRPr="00820090">
        <w:rPr>
          <w:rStyle w:val="StyleUnderline"/>
        </w:rPr>
        <w:t xml:space="preserve">may also allow Chinese companies to avoid </w:t>
      </w:r>
      <w:r w:rsidRPr="00820090">
        <w:rPr>
          <w:sz w:val="16"/>
        </w:rPr>
        <w:t xml:space="preserve">the effects of federal </w:t>
      </w:r>
      <w:r w:rsidRPr="00820090">
        <w:rPr>
          <w:rStyle w:val="StyleUnderline"/>
        </w:rPr>
        <w:t>laws that currently prohibit the U.S. government from buying products</w:t>
      </w:r>
      <w:r w:rsidRPr="00820090">
        <w:rPr>
          <w:sz w:val="16"/>
        </w:rPr>
        <w:t xml:space="preserve"> and services </w:t>
      </w:r>
      <w:r w:rsidRPr="00820090">
        <w:rPr>
          <w:rStyle w:val="StyleUnderline"/>
        </w:rPr>
        <w:t>from</w:t>
      </w:r>
      <w:r w:rsidRPr="00820090">
        <w:rPr>
          <w:sz w:val="16"/>
        </w:rPr>
        <w:t xml:space="preserve"> countries, such as </w:t>
      </w:r>
      <w:r w:rsidRPr="00820090">
        <w:rPr>
          <w:rStyle w:val="StyleUnderline"/>
        </w:rPr>
        <w:t>China</w:t>
      </w:r>
      <w:r w:rsidRPr="00820090">
        <w:rPr>
          <w:sz w:val="16"/>
        </w:rPr>
        <w:t xml:space="preserve">, which are not members of the WTO Government Procurement Agreement of 2011 (“GPA”).222 Government procurement is exempt from the NT principle under the GATT223 and GATS.224 </w:t>
      </w:r>
      <w:r w:rsidRPr="00820090">
        <w:rPr>
          <w:rStyle w:val="StyleUnderline"/>
        </w:rPr>
        <w:t>This allows WTO members to discriminate freely against foreign goods and services</w:t>
      </w:r>
      <w:r w:rsidRPr="00820090">
        <w:rPr>
          <w:sz w:val="16"/>
        </w:rPr>
        <w:t xml:space="preserve"> in favor of domestically produced goods and services in government procurement. Some countries, however, have voluntarily joined the GPA, which requires its members to extend NT to the goods and services of other GPA members in government procurement. Under this requirement, the United States, as a GPA member, cannot give preferential treatment in buying goods and services to U.S. companies over companies from other GPA member countries, such as the EU countries. Rather, the U.S. government must treat all bids from U.S. and GPA member companies on an equal basis. China is currently not a member of the GPA; thus, China is free to discriminate against U.S. goods and services in its government procurement, and, in turn, the U.S. government is prohibited by federal law from purchasing goods and services from non-GPA members, such as China (although the GPA countries do purchase substantial amounts of goods and services from China).225 In 2011, the United States spent $537 billion or about fourteen percent of the federal budget on government procurement; 226 government procurement is therefore a vast and lucrative market. </w:t>
      </w:r>
      <w:r w:rsidRPr="00820090">
        <w:rPr>
          <w:rStyle w:val="StyleUnderline"/>
        </w:rPr>
        <w:t>If China establishes or acquires manufacturing subsidiaries in the U</w:t>
      </w:r>
      <w:r w:rsidRPr="00820090">
        <w:rPr>
          <w:sz w:val="16"/>
        </w:rPr>
        <w:t xml:space="preserve">nited </w:t>
      </w:r>
      <w:r w:rsidRPr="00820090">
        <w:rPr>
          <w:rStyle w:val="StyleUnderline"/>
        </w:rPr>
        <w:t>S</w:t>
      </w:r>
      <w:r w:rsidRPr="00820090">
        <w:rPr>
          <w:sz w:val="16"/>
        </w:rPr>
        <w:t xml:space="preserve">tates, </w:t>
      </w:r>
      <w:r w:rsidRPr="00820090">
        <w:rPr>
          <w:rStyle w:val="StyleUnderline"/>
        </w:rPr>
        <w:t>the products</w:t>
      </w:r>
      <w:r w:rsidRPr="00820090">
        <w:rPr>
          <w:sz w:val="16"/>
        </w:rPr>
        <w:t xml:space="preserve"> that those subsidiaries make</w:t>
      </w:r>
      <w:r w:rsidRPr="00820090">
        <w:rPr>
          <w:rStyle w:val="StyleUnderline"/>
        </w:rPr>
        <w:t xml:space="preserve"> are considered American-made goods</w:t>
      </w:r>
      <w:r w:rsidRPr="00820090">
        <w:rPr>
          <w:sz w:val="16"/>
        </w:rPr>
        <w:t xml:space="preserve">. </w:t>
      </w:r>
      <w:r w:rsidRPr="00820090">
        <w:rPr>
          <w:sz w:val="16"/>
        </w:rPr>
        <w:lastRenderedPageBreak/>
        <w:t xml:space="preserve">Despite the Chinese ownership of these subsidiaries, they are formed under U.S. law </w:t>
      </w:r>
      <w:r w:rsidRPr="00820090">
        <w:rPr>
          <w:rStyle w:val="StyleUnderline"/>
        </w:rPr>
        <w:t>and</w:t>
      </w:r>
      <w:r w:rsidRPr="00820090">
        <w:rPr>
          <w:sz w:val="16"/>
        </w:rPr>
        <w:t xml:space="preserve"> are U.S. corporations. As a result, goods produced by these Chinese-owned, U.S. subsidiaries </w:t>
      </w:r>
      <w:r w:rsidRPr="00820090">
        <w:rPr>
          <w:rStyle w:val="StyleUnderline"/>
        </w:rPr>
        <w:t>are eligible for U.S. government procurement</w:t>
      </w:r>
      <w:r w:rsidRPr="00820090">
        <w:rPr>
          <w:sz w:val="16"/>
        </w:rPr>
        <w:t xml:space="preserve">. Additionally, goods that are manufactured in the United States may have a broader appeal to certain segments of U.S. consumers that wish to purchase American-made products rather than foreign products. China is, of course, aware that </w:t>
      </w:r>
      <w:r w:rsidRPr="00820090">
        <w:rPr>
          <w:rStyle w:val="StyleUnderline"/>
        </w:rPr>
        <w:t>Congress is concerned about the massive U.S. trade deficit with China</w:t>
      </w:r>
      <w:r w:rsidRPr="00820090">
        <w:rPr>
          <w:sz w:val="16"/>
        </w:rPr>
        <w:t>, and that there are several pending bills threatening to impose new unprecedented trade sanctions in the form of countervailing duties on all goods of any kind imported from China.227 Due perhaps to the considerations set forth in this Part of the article</w:t>
      </w:r>
      <w:r w:rsidRPr="00820090">
        <w:rPr>
          <w:rStyle w:val="StyleUnderline"/>
        </w:rPr>
        <w:t>, a few Chinese companies have already made sizeable FDI investments</w:t>
      </w:r>
      <w:r w:rsidRPr="00820090">
        <w:rPr>
          <w:sz w:val="16"/>
        </w:rPr>
        <w:t xml:space="preserve"> </w:t>
      </w:r>
      <w:r w:rsidRPr="00820090">
        <w:rPr>
          <w:rStyle w:val="StyleUnderline"/>
        </w:rPr>
        <w:t>in manufacturing</w:t>
      </w:r>
      <w:r w:rsidRPr="00820090">
        <w:rPr>
          <w:sz w:val="16"/>
        </w:rPr>
        <w:t xml:space="preserve"> facilities in the United States;228 </w:t>
      </w:r>
      <w:r w:rsidRPr="00820090">
        <w:rPr>
          <w:rStyle w:val="StyleUnderline"/>
        </w:rPr>
        <w:t>however</w:t>
      </w:r>
      <w:r w:rsidRPr="00820090">
        <w:rPr>
          <w:sz w:val="16"/>
        </w:rPr>
        <w:t xml:space="preserve">, </w:t>
      </w:r>
      <w:r w:rsidRPr="00820090">
        <w:rPr>
          <w:rStyle w:val="StyleUnderline"/>
        </w:rPr>
        <w:t>Chinese inflows of</w:t>
      </w:r>
      <w:r w:rsidRPr="00820090">
        <w:rPr>
          <w:sz w:val="16"/>
        </w:rPr>
        <w:t xml:space="preserve"> FDI into the United States, as noted above, </w:t>
      </w:r>
      <w:r w:rsidRPr="00820090">
        <w:rPr>
          <w:rStyle w:val="StyleUnderline"/>
        </w:rPr>
        <w:t xml:space="preserve">make up $4 billion, which is only a fraction above two percent of </w:t>
      </w:r>
      <w:r w:rsidRPr="00820090">
        <w:rPr>
          <w:sz w:val="16"/>
        </w:rPr>
        <w:t xml:space="preserve">the $175 </w:t>
      </w:r>
      <w:r w:rsidRPr="00820090">
        <w:rPr>
          <w:rStyle w:val="StyleUnderline"/>
        </w:rPr>
        <w:t>billion total FDI inflows</w:t>
      </w:r>
      <w:r w:rsidRPr="00820090">
        <w:rPr>
          <w:sz w:val="16"/>
        </w:rPr>
        <w:t xml:space="preserve"> into the United States229 overall </w:t>
      </w:r>
      <w:r w:rsidRPr="00820090">
        <w:rPr>
          <w:rStyle w:val="StyleUnderline"/>
        </w:rPr>
        <w:t>due</w:t>
      </w:r>
      <w:r w:rsidRPr="00820090">
        <w:rPr>
          <w:sz w:val="16"/>
        </w:rPr>
        <w:t xml:space="preserve"> at least in part </w:t>
      </w:r>
      <w:r w:rsidRPr="00820090">
        <w:rPr>
          <w:rStyle w:val="StyleUnderline"/>
        </w:rPr>
        <w:t>to</w:t>
      </w:r>
      <w:r w:rsidRPr="00820090">
        <w:rPr>
          <w:sz w:val="16"/>
        </w:rPr>
        <w:t xml:space="preserve"> what China perceives to be </w:t>
      </w:r>
      <w:r w:rsidRPr="00820090">
        <w:rPr>
          <w:rStyle w:val="StyleUnderline"/>
        </w:rPr>
        <w:t>a negative political climate</w:t>
      </w:r>
      <w:r w:rsidRPr="00820090">
        <w:rPr>
          <w:sz w:val="16"/>
        </w:rPr>
        <w:t xml:space="preserve">.230 </w:t>
      </w:r>
      <w:r w:rsidRPr="00820090">
        <w:rPr>
          <w:rStyle w:val="StyleUnderline"/>
        </w:rPr>
        <w:t>By developing new protections for FDI inflows from China, a BIT could create significant opportunities to acquire or establish manufacturing facilities in the U</w:t>
      </w:r>
      <w:r w:rsidRPr="00820090">
        <w:rPr>
          <w:sz w:val="16"/>
        </w:rPr>
        <w:t>nited</w:t>
      </w:r>
      <w:r w:rsidRPr="00820090">
        <w:rPr>
          <w:rStyle w:val="StyleUnderline"/>
        </w:rPr>
        <w:t xml:space="preserve"> S</w:t>
      </w:r>
      <w:r w:rsidRPr="00820090">
        <w:rPr>
          <w:sz w:val="16"/>
        </w:rPr>
        <w:t xml:space="preserve">tates </w:t>
      </w:r>
      <w:r w:rsidRPr="00820090">
        <w:rPr>
          <w:rStyle w:val="StyleUnderline"/>
        </w:rPr>
        <w:t>to avoid the effect of border mea</w:t>
      </w:r>
      <w:r>
        <w:rPr>
          <w:rStyle w:val="StyleUnderline"/>
        </w:rPr>
        <w:t>sures imposed on Chinese imports.</w:t>
      </w:r>
    </w:p>
    <w:p w:rsidR="00CC2DBB" w:rsidRDefault="00CC2DBB" w:rsidP="00CC2DBB"/>
    <w:p w:rsidR="00CC2DBB" w:rsidRPr="00CC2DBB" w:rsidRDefault="00CC2DBB" w:rsidP="00CC2DBB"/>
    <w:p w:rsidR="00F2720E" w:rsidRDefault="00F2720E" w:rsidP="00F2720E">
      <w:pPr>
        <w:pStyle w:val="Heading1"/>
      </w:pPr>
      <w:r>
        <w:lastRenderedPageBreak/>
        <w:t>Military</w:t>
      </w:r>
    </w:p>
    <w:p w:rsidR="005E5B6B" w:rsidRDefault="005E5B6B" w:rsidP="005E5B6B">
      <w:pPr>
        <w:pStyle w:val="Heading2"/>
      </w:pPr>
      <w:bookmarkStart w:id="29" w:name="_Toc454732696"/>
      <w:bookmarkStart w:id="30" w:name="_Toc454759657"/>
      <w:r>
        <w:lastRenderedPageBreak/>
        <w:t>Military Pressure</w:t>
      </w:r>
      <w:bookmarkEnd w:id="30"/>
    </w:p>
    <w:p w:rsidR="00CC2DBB" w:rsidRDefault="00CC2DBB" w:rsidP="00CC2DBB">
      <w:pPr>
        <w:pStyle w:val="Heading3"/>
      </w:pPr>
      <w:bookmarkStart w:id="31" w:name="_Toc454746747"/>
      <w:r>
        <w:lastRenderedPageBreak/>
        <w:t>Military Pressure Fails</w:t>
      </w:r>
      <w:bookmarkEnd w:id="29"/>
      <w:bookmarkEnd w:id="31"/>
    </w:p>
    <w:p w:rsidR="00CC2DBB" w:rsidRPr="00007D0A" w:rsidRDefault="00CC2DBB" w:rsidP="00CC2DBB">
      <w:pPr>
        <w:pStyle w:val="Heading4"/>
      </w:pPr>
      <w:r w:rsidRPr="00007D0A">
        <w:t xml:space="preserve">China doesn’t cave to U.S. Military Pressure </w:t>
      </w:r>
      <w:r>
        <w:t>– international opinion solves</w:t>
      </w:r>
    </w:p>
    <w:p w:rsidR="00CC2DBB" w:rsidRDefault="00CC2DBB" w:rsidP="00CC2DBB">
      <w:pPr>
        <w:rPr>
          <w:rStyle w:val="Style13ptBold"/>
        </w:rPr>
      </w:pPr>
      <w:proofErr w:type="spellStart"/>
      <w:r w:rsidRPr="00F363BC">
        <w:rPr>
          <w:rStyle w:val="Style13ptBold"/>
        </w:rPr>
        <w:t>Pollpeter</w:t>
      </w:r>
      <w:proofErr w:type="spellEnd"/>
      <w:r w:rsidRPr="00F363BC">
        <w:rPr>
          <w:rStyle w:val="Style13ptBold"/>
        </w:rPr>
        <w:t xml:space="preserve"> 04</w:t>
      </w:r>
    </w:p>
    <w:p w:rsidR="00CC2DBB" w:rsidRPr="00F363BC" w:rsidRDefault="00CC2DBB" w:rsidP="00CC2DBB">
      <w:pPr>
        <w:rPr>
          <w:b/>
          <w:bCs/>
          <w:sz w:val="26"/>
        </w:rPr>
      </w:pPr>
      <w:r>
        <w:t xml:space="preserve"> (</w:t>
      </w:r>
      <w:r w:rsidRPr="00F363BC">
        <w:t>Kevin</w:t>
      </w:r>
      <w:r>
        <w:t xml:space="preserve">, </w:t>
      </w:r>
      <w:r w:rsidRPr="00F363BC">
        <w:t>senior research analyst at Defense Group, Inc.</w:t>
      </w:r>
      <w:r>
        <w:t xml:space="preserve">, </w:t>
      </w:r>
      <w:r w:rsidRPr="00F363BC">
        <w:t>US-China Security Management: Assessing the Military-to-</w:t>
      </w:r>
      <w:proofErr w:type="spellStart"/>
      <w:r w:rsidRPr="00F363BC">
        <w:t>Miltary</w:t>
      </w:r>
      <w:proofErr w:type="spellEnd"/>
      <w:r w:rsidRPr="00F363BC">
        <w:t xml:space="preserve"> Relationship</w:t>
      </w:r>
      <w:r>
        <w:t xml:space="preserve">, </w:t>
      </w:r>
      <w:r w:rsidRPr="00F363BC">
        <w:t>http://oai.dtic.mil/oai/oai?verb=getRecord&amp;metadataPrefix=html&amp;identifier=ADA426611</w:t>
      </w:r>
      <w:r>
        <w:t>)</w:t>
      </w:r>
    </w:p>
    <w:p w:rsidR="00CC2DBB" w:rsidRDefault="00CC2DBB" w:rsidP="00CC2DBB">
      <w:pPr>
        <w:rPr>
          <w:sz w:val="16"/>
        </w:rPr>
      </w:pPr>
      <w:r w:rsidRPr="00EC56D4">
        <w:rPr>
          <w:rStyle w:val="StyleUnderline"/>
        </w:rPr>
        <w:t>A case study examination of the U.S.-China relationship in regard to military-to-military relations, intellectual property rights, and arms control and nonproliferation indicates that the United States has limited influence over China. Influence over China has been better</w:t>
      </w:r>
      <w:r w:rsidRPr="00007D0A">
        <w:rPr>
          <w:sz w:val="16"/>
        </w:rPr>
        <w:t xml:space="preserve"> </w:t>
      </w:r>
      <w:r w:rsidRPr="00F363BC">
        <w:rPr>
          <w:rStyle w:val="StyleUnderline"/>
        </w:rPr>
        <w:t>achieved with economic incentives and disincentives and international pressure than with unilateral U.S. pressure.</w:t>
      </w:r>
      <w:r w:rsidRPr="00007D0A">
        <w:rPr>
          <w:sz w:val="16"/>
        </w:rPr>
        <w:t xml:space="preserve"> The use of these measures within the military-to-military context appears inappropriate, however. Thus, a look at the evidence from several cases suggests that the </w:t>
      </w:r>
      <w:r w:rsidRPr="00F363BC">
        <w:rPr>
          <w:rStyle w:val="StyleUnderline"/>
        </w:rPr>
        <w:t>U.S. military has very little influence over the PLA</w:t>
      </w:r>
      <w:r w:rsidRPr="00007D0A">
        <w:rPr>
          <w:sz w:val="16"/>
        </w:rPr>
        <w:t xml:space="preserve"> </w:t>
      </w:r>
      <w:r w:rsidRPr="00EC56D4">
        <w:rPr>
          <w:rStyle w:val="StyleUnderline"/>
        </w:rPr>
        <w:t>and the Chinese government,</w:t>
      </w:r>
      <w:r w:rsidRPr="00007D0A">
        <w:rPr>
          <w:sz w:val="16"/>
        </w:rPr>
        <w:t xml:space="preserve"> </w:t>
      </w:r>
      <w:r w:rsidRPr="00F363BC">
        <w:rPr>
          <w:rStyle w:val="StyleUnderline"/>
        </w:rPr>
        <w:t>China is more influenced by international opinion than by U.S. pressure</w:t>
      </w:r>
      <w:r w:rsidRPr="00007D0A">
        <w:rPr>
          <w:sz w:val="16"/>
        </w:rPr>
        <w:t xml:space="preserve"> alone; economic incentives and disincentives have had a measured success in changing Chinese behavior; and the </w:t>
      </w:r>
      <w:r w:rsidRPr="00F363BC">
        <w:rPr>
          <w:rStyle w:val="StyleUnderline"/>
        </w:rPr>
        <w:t>military relationship does not exist in a vacuum,</w:t>
      </w:r>
      <w:r w:rsidRPr="00007D0A">
        <w:rPr>
          <w:sz w:val="16"/>
        </w:rPr>
        <w:t xml:space="preserve"> but instead is primarily shaped by the tenor and atmosphere of the overall political and diplomatic relationship.</w:t>
      </w:r>
    </w:p>
    <w:p w:rsidR="00CC2DBB" w:rsidRDefault="00CC2DBB" w:rsidP="00CC2DBB"/>
    <w:p w:rsidR="00CC2DBB" w:rsidRPr="00DE4A69" w:rsidRDefault="00CC2DBB" w:rsidP="00CC2DBB">
      <w:pPr>
        <w:pStyle w:val="Heading4"/>
      </w:pPr>
      <w:r>
        <w:t xml:space="preserve">China rejects US attempts of pressure </w:t>
      </w:r>
    </w:p>
    <w:p w:rsidR="00CC2DBB" w:rsidRPr="00DE4A69" w:rsidRDefault="00CC2DBB" w:rsidP="00CC2DBB">
      <w:pPr>
        <w:rPr>
          <w:rStyle w:val="Style13ptBold"/>
        </w:rPr>
      </w:pPr>
      <w:r w:rsidRPr="00DE4A69">
        <w:rPr>
          <w:rStyle w:val="Style13ptBold"/>
        </w:rPr>
        <w:t>China Daily 2016</w:t>
      </w:r>
    </w:p>
    <w:p w:rsidR="00CC2DBB" w:rsidRDefault="00CC2DBB" w:rsidP="00CC2DBB">
      <w:r>
        <w:t>(China Daily, Chinese newspaper, 2016-04-13, later visit by U.S. defense chief still sought</w:t>
      </w:r>
      <w:r w:rsidRPr="00DE4A69">
        <w:t xml:space="preserve"> http://english.chinamil.com.cn/news-channels/china-military-news/2016-04/13/content_7004386.htm</w:t>
      </w:r>
      <w:r>
        <w:t>)KBT</w:t>
      </w:r>
    </w:p>
    <w:p w:rsidR="00CC2DBB" w:rsidRPr="00296F3E" w:rsidRDefault="00CC2DBB" w:rsidP="00CC2DBB">
      <w:pPr>
        <w:rPr>
          <w:sz w:val="16"/>
        </w:rPr>
      </w:pPr>
      <w:r w:rsidRPr="00296F3E">
        <w:rPr>
          <w:sz w:val="16"/>
        </w:rPr>
        <w:t xml:space="preserve">The </w:t>
      </w:r>
      <w:r w:rsidRPr="006520F6">
        <w:rPr>
          <w:rStyle w:val="StyleUnderline"/>
        </w:rPr>
        <w:t>Defense Ministry said</w:t>
      </w:r>
      <w:r w:rsidRPr="00296F3E">
        <w:rPr>
          <w:sz w:val="16"/>
        </w:rPr>
        <w:t xml:space="preserve"> on Monday that </w:t>
      </w:r>
      <w:r w:rsidRPr="006520F6">
        <w:rPr>
          <w:rStyle w:val="StyleUnderline"/>
        </w:rPr>
        <w:t>it has maintained communication with the United States on a possible later visit by U.S. Defense Secretary Ash Carter after Carter reportedly canceled a planned visit to China</w:t>
      </w:r>
      <w:r w:rsidRPr="00296F3E">
        <w:rPr>
          <w:sz w:val="16"/>
        </w:rPr>
        <w:t xml:space="preserve"> this month. A senior military researcher </w:t>
      </w:r>
      <w:r w:rsidRPr="006520F6">
        <w:rPr>
          <w:rStyle w:val="StyleUnderline"/>
        </w:rPr>
        <w:t>said Carter</w:t>
      </w:r>
      <w:r w:rsidRPr="00296F3E">
        <w:rPr>
          <w:sz w:val="16"/>
        </w:rPr>
        <w:t xml:space="preserve"> </w:t>
      </w:r>
      <w:r w:rsidRPr="006520F6">
        <w:rPr>
          <w:rStyle w:val="StyleUnderline"/>
        </w:rPr>
        <w:t>likely canceled the visit to put pressure on China, adding that U.S. defense authorities should not do such things for leverage</w:t>
      </w:r>
      <w:r w:rsidRPr="00296F3E">
        <w:rPr>
          <w:sz w:val="16"/>
        </w:rPr>
        <w:t xml:space="preserve">. In a written statement to China Daily, the Defense Ministry said that during a work meeting between Chinese and U.S. military authorities in January, the two sides exchanged views on the planned visit by Carter. Carter's visit to China "has been listed in the plan for this year's China-U.S. military exchanges. ... The defense authorities of the two countries have maintained normal communication and coordination over the concrete time of the visit," said the statement. According to a report in The Wall Street Journal, Carter dropped his plan to visit Beijing this month during his trip to India and the Philippines amid tensions between Beijing and Washington over the South China Sea issue. A report by </w:t>
      </w:r>
      <w:proofErr w:type="spellStart"/>
      <w:r w:rsidRPr="00296F3E">
        <w:rPr>
          <w:sz w:val="16"/>
        </w:rPr>
        <w:t>Agence</w:t>
      </w:r>
      <w:proofErr w:type="spellEnd"/>
      <w:r w:rsidRPr="00296F3E">
        <w:rPr>
          <w:sz w:val="16"/>
        </w:rPr>
        <w:t xml:space="preserve"> France-</w:t>
      </w:r>
      <w:proofErr w:type="spellStart"/>
      <w:r w:rsidRPr="00296F3E">
        <w:rPr>
          <w:sz w:val="16"/>
        </w:rPr>
        <w:t>Presse</w:t>
      </w:r>
      <w:proofErr w:type="spellEnd"/>
      <w:r w:rsidRPr="00296F3E">
        <w:rPr>
          <w:sz w:val="16"/>
        </w:rPr>
        <w:t xml:space="preserve"> said Carter's decision to skip China was made just a few weeks ago. Carter "did officially accept an invitation to travel to China in the spring", the report quoted Pentagon spokesman Bill Urban as saying. He added that "we are actively looking" for another date to visit China this year, the report said. Zhang </w:t>
      </w:r>
      <w:proofErr w:type="spellStart"/>
      <w:r w:rsidRPr="00296F3E">
        <w:rPr>
          <w:sz w:val="16"/>
        </w:rPr>
        <w:t>Junshe</w:t>
      </w:r>
      <w:proofErr w:type="spellEnd"/>
      <w:r w:rsidRPr="00296F3E">
        <w:rPr>
          <w:sz w:val="16"/>
        </w:rPr>
        <w:t xml:space="preserve">, a senior researcher at the PLA Naval Military Studies Research Institute, said that the cancellation of a planned visit is uncommon. "If the two sides have agreed on the visit earlier, it should not be changed unless there are grave disputes on major issues," he said, adding that </w:t>
      </w:r>
      <w:r w:rsidRPr="006520F6">
        <w:rPr>
          <w:rStyle w:val="StyleUnderline"/>
        </w:rPr>
        <w:t>the cancellation should not be used to exert pressure on China</w:t>
      </w:r>
      <w:r w:rsidRPr="00296F3E">
        <w:rPr>
          <w:sz w:val="16"/>
        </w:rPr>
        <w:t xml:space="preserve">. In its statement, the </w:t>
      </w:r>
      <w:r w:rsidRPr="006520F6">
        <w:rPr>
          <w:rStyle w:val="StyleUnderline"/>
        </w:rPr>
        <w:t>Defense Ministry also said that China firmly opposes any activities that could harm the country's strategic security interests</w:t>
      </w:r>
      <w:r w:rsidRPr="00296F3E">
        <w:rPr>
          <w:sz w:val="16"/>
        </w:rPr>
        <w:t>. It said the U.S. and the Republic of Korea should act prudently by not deploying the Terminal High Altitude Area Defense missile-defense system. "Every country should consider the security and interests of other countries as well as regional peace and stability while they seek self-security," the ministry said. The statement was in response to Carter, who said on Friday that the proposed placement of the THAAD system in the ROK is "going to happen" despite China's opposition. Carter told the think tank Council on Foreign Relations in New York that the deployment is necessary to safeguard U.S. forces on the Korean Peninsula and to protect South Korea, according to The Associated Press. "It has nothing to do with the Chinese," Carter was quoted as saying.</w:t>
      </w:r>
    </w:p>
    <w:p w:rsidR="00CC2DBB" w:rsidRDefault="00CC2DBB" w:rsidP="00CC2DBB"/>
    <w:p w:rsidR="00CC2DBB" w:rsidRPr="00FF5AA3" w:rsidRDefault="00CC2DBB" w:rsidP="00CC2DBB">
      <w:pPr>
        <w:pStyle w:val="Heading4"/>
      </w:pPr>
      <w:r w:rsidRPr="00FF5AA3">
        <w:t>US presence in SCS is only causing a</w:t>
      </w:r>
      <w:r>
        <w:t>n</w:t>
      </w:r>
      <w:r w:rsidRPr="00FF5AA3">
        <w:t xml:space="preserve"> escalation in disputes </w:t>
      </w:r>
    </w:p>
    <w:p w:rsidR="00CC2DBB" w:rsidRDefault="00CC2DBB" w:rsidP="00CC2DBB">
      <w:r w:rsidRPr="00287210">
        <w:rPr>
          <w:rStyle w:val="Heading4Char"/>
        </w:rPr>
        <w:t>PTI 2016</w:t>
      </w:r>
      <w:r>
        <w:t xml:space="preserve"> </w:t>
      </w:r>
      <w:r w:rsidRPr="00FF5AA3">
        <w:t xml:space="preserve">(PTI, Post Tensioning Institute, Jun 22 2016, US is playing a 'destructive role' by interfering in South China </w:t>
      </w:r>
      <w:proofErr w:type="gramStart"/>
      <w:r w:rsidRPr="00FF5AA3">
        <w:t>sea</w:t>
      </w:r>
      <w:proofErr w:type="gramEnd"/>
      <w:r w:rsidRPr="00FF5AA3">
        <w:t xml:space="preserve"> dispute: Chinese daily 2016, </w:t>
      </w:r>
      <w:hyperlink r:id="rId54" w:history="1">
        <w:r w:rsidRPr="00FF5AA3">
          <w:rPr>
            <w:rStyle w:val="Hyperlink"/>
          </w:rPr>
          <w:t>http://www.firstpost.com/world/us-is-playing-a-destructive-role-by-interfering-in-south-china-sea-dispute-chinese-daily-2850060.html</w:t>
        </w:r>
      </w:hyperlink>
      <w:r w:rsidRPr="00FF5AA3">
        <w:t>) KBT</w:t>
      </w:r>
    </w:p>
    <w:p w:rsidR="00CC2DBB" w:rsidRPr="00FF5AA3" w:rsidRDefault="00CC2DBB" w:rsidP="00CC2DBB"/>
    <w:p w:rsidR="00CC2DBB" w:rsidRPr="00296F3E" w:rsidRDefault="00CC2DBB" w:rsidP="00CC2DBB">
      <w:pPr>
        <w:rPr>
          <w:sz w:val="16"/>
        </w:rPr>
      </w:pPr>
      <w:r w:rsidRPr="00296F3E">
        <w:rPr>
          <w:sz w:val="16"/>
        </w:rPr>
        <w:t xml:space="preserve">Beijing: Accusing the </w:t>
      </w:r>
      <w:r w:rsidRPr="006520F6">
        <w:rPr>
          <w:rStyle w:val="StyleUnderline"/>
        </w:rPr>
        <w:t>US of playing "extremely destructive role" by wading into the South China Sea</w:t>
      </w:r>
      <w:r w:rsidRPr="00296F3E">
        <w:rPr>
          <w:sz w:val="16"/>
        </w:rPr>
        <w:t xml:space="preserve"> dispute, </w:t>
      </w:r>
      <w:r w:rsidRPr="00287210">
        <w:rPr>
          <w:rStyle w:val="StyleUnderline"/>
        </w:rPr>
        <w:t>a flagship Chinese daily on Wednesday said Washington has "chosen a wrong opponent"</w:t>
      </w:r>
      <w:r w:rsidRPr="00296F3E">
        <w:rPr>
          <w:sz w:val="16"/>
        </w:rPr>
        <w:t xml:space="preserve"> to make forays into the region </w:t>
      </w:r>
      <w:r w:rsidRPr="00287210">
        <w:rPr>
          <w:rStyle w:val="StyleUnderline"/>
        </w:rPr>
        <w:t>and Beijing will not let Washington "have its way</w:t>
      </w:r>
      <w:r w:rsidRPr="00296F3E">
        <w:rPr>
          <w:sz w:val="16"/>
        </w:rPr>
        <w:t xml:space="preserve">". South China Sea. </w:t>
      </w:r>
      <w:proofErr w:type="spellStart"/>
      <w:r w:rsidRPr="00296F3E">
        <w:rPr>
          <w:sz w:val="16"/>
        </w:rPr>
        <w:t>AFPSouth</w:t>
      </w:r>
      <w:proofErr w:type="spellEnd"/>
      <w:r w:rsidRPr="00296F3E">
        <w:rPr>
          <w:sz w:val="16"/>
        </w:rPr>
        <w:t xml:space="preserve"> China Sea. AFP "</w:t>
      </w:r>
      <w:r w:rsidRPr="006520F6">
        <w:rPr>
          <w:rStyle w:val="StyleUnderline"/>
        </w:rPr>
        <w:t>Conveying a so-called message about security through the exhibition of military</w:t>
      </w:r>
      <w:r w:rsidRPr="00296F3E">
        <w:rPr>
          <w:sz w:val="16"/>
        </w:rPr>
        <w:t xml:space="preserve"> might and furthermore describing the events as an act of deterrence is something that the US has done far too many times," the ruling Communist Party's official mouthpiece People's Daily said in a commentary. "Regardless of how many times it may have gone smoothly in other parts of the world the US has chosen the wrong opponent by selecting China for this type of game. Behind all of this is lack of patience and brassy moves and it also reveals a nature of hegemony beneath the surface," it said. "Statements from high ranking officials in the US military as well as the aircraft carrier drills themselves once again demonstrate that the </w:t>
      </w:r>
      <w:r w:rsidRPr="006520F6">
        <w:rPr>
          <w:rStyle w:val="StyleUnderline"/>
        </w:rPr>
        <w:t>US is definitely not a regional security safeguard, and instead precisely a trouble maker.</w:t>
      </w:r>
      <w:r w:rsidRPr="00296F3E">
        <w:rPr>
          <w:sz w:val="16"/>
        </w:rPr>
        <w:t xml:space="preserve"> In the regard of the South China Sea issue, the US is playing an extremely destructive role," it said. </w:t>
      </w:r>
      <w:r w:rsidRPr="00296F3E">
        <w:rPr>
          <w:sz w:val="16"/>
        </w:rPr>
        <w:lastRenderedPageBreak/>
        <w:t>"</w:t>
      </w:r>
      <w:r w:rsidRPr="006520F6">
        <w:rPr>
          <w:rStyle w:val="StyleUnderline"/>
        </w:rPr>
        <w:t>China will continue to maintain strict supervision of the sea</w:t>
      </w:r>
      <w:r w:rsidRPr="00296F3E">
        <w:rPr>
          <w:sz w:val="16"/>
        </w:rPr>
        <w:t xml:space="preserve"> area conditions </w:t>
      </w:r>
      <w:r w:rsidRPr="006520F6">
        <w:rPr>
          <w:rStyle w:val="StyleUnderline"/>
        </w:rPr>
        <w:t>and will take appropriate measures</w:t>
      </w:r>
      <w:r w:rsidRPr="00296F3E">
        <w:rPr>
          <w:sz w:val="16"/>
        </w:rPr>
        <w:t xml:space="preserve"> should there be any incidences, </w:t>
      </w:r>
      <w:r w:rsidRPr="00513A4D">
        <w:rPr>
          <w:rStyle w:val="StyleUnderline"/>
        </w:rPr>
        <w:t>and defend against the occurrence of situations that harm Chinese territorial sovereignty or security benefits</w:t>
      </w:r>
      <w:r w:rsidRPr="00296F3E">
        <w:rPr>
          <w:sz w:val="16"/>
        </w:rPr>
        <w:t xml:space="preserve">," it said. China will not let other countries have their way with their temper or to act arbitrarily regardless of the rules in the regard of South China Sea stability, it warned. China is locked up in a maritime dispute with Vietnam, the Philippines, Malaysia, Brunei and Taiwan over the South China Sea. The resource-rich South China Sea is the main maritime link between the Pacific and Indian </w:t>
      </w:r>
      <w:proofErr w:type="gramStart"/>
      <w:r w:rsidRPr="00296F3E">
        <w:rPr>
          <w:sz w:val="16"/>
        </w:rPr>
        <w:t>ocean</w:t>
      </w:r>
      <w:proofErr w:type="gramEnd"/>
      <w:r w:rsidRPr="00296F3E">
        <w:rPr>
          <w:sz w:val="16"/>
        </w:rPr>
        <w:t xml:space="preserve">, giving it enormous trade and military value. The sea connects East Asia with Europe and the Middle East and over $5 trillion in ship-borne trade passes through the sea annually. Beijing is concerned over US backing the smaller states to challenge China to assert their rights. "The United States is a country outside the territory of the South China Sea, </w:t>
      </w:r>
      <w:r w:rsidRPr="006520F6">
        <w:rPr>
          <w:rStyle w:val="StyleUnderline"/>
        </w:rPr>
        <w:t xml:space="preserve">coming from </w:t>
      </w:r>
      <w:r w:rsidRPr="00296F3E">
        <w:rPr>
          <w:sz w:val="16"/>
        </w:rPr>
        <w:t xml:space="preserve">one side of the Pacific Ocean all the way to </w:t>
      </w:r>
      <w:r w:rsidRPr="006520F6">
        <w:rPr>
          <w:rStyle w:val="StyleUnderline"/>
        </w:rPr>
        <w:t>the other side of the Pacific Ocean to demonstrate their military power is for the purpose of intensifying the situation and to provoke disturbances and break peaceful stability</w:t>
      </w:r>
      <w:r w:rsidRPr="00296F3E">
        <w:rPr>
          <w:sz w:val="16"/>
        </w:rPr>
        <w:t xml:space="preserve"> and then to fish in troubled water and make an effort to maintain hegemony thereat at all costs</w:t>
      </w:r>
      <w:proofErr w:type="gramStart"/>
      <w:r w:rsidRPr="00296F3E">
        <w:rPr>
          <w:sz w:val="16"/>
        </w:rPr>
        <w:t>. "</w:t>
      </w:r>
      <w:proofErr w:type="gramEnd"/>
      <w:r w:rsidRPr="00296F3E">
        <w:rPr>
          <w:sz w:val="16"/>
        </w:rPr>
        <w:t>This deceitful business is despised in the regard of international law, and it is also harmful to the secur7ity benefits of the country," it said.</w:t>
      </w:r>
    </w:p>
    <w:p w:rsidR="001423ED" w:rsidRDefault="001423ED" w:rsidP="00CC2DBB"/>
    <w:p w:rsidR="001423ED" w:rsidRDefault="001423ED" w:rsidP="001423ED">
      <w:pPr>
        <w:pStyle w:val="Heading4"/>
      </w:pPr>
      <w:r>
        <w:t xml:space="preserve">Military pressure </w:t>
      </w:r>
      <w:r w:rsidRPr="00AA1E36">
        <w:rPr>
          <w:u w:val="single"/>
        </w:rPr>
        <w:t>escalates</w:t>
      </w:r>
      <w:r>
        <w:t xml:space="preserve"> and </w:t>
      </w:r>
      <w:r w:rsidRPr="00AA1E36">
        <w:rPr>
          <w:u w:val="single"/>
        </w:rPr>
        <w:t>goes nuclear</w:t>
      </w:r>
      <w:r>
        <w:t xml:space="preserve"> – China </w:t>
      </w:r>
      <w:r w:rsidRPr="00AA1E36">
        <w:rPr>
          <w:i/>
          <w:u w:val="single"/>
        </w:rPr>
        <w:t>perceives</w:t>
      </w:r>
      <w:r>
        <w:t xml:space="preserve"> it as counterforce.</w:t>
      </w:r>
    </w:p>
    <w:p w:rsidR="001423ED" w:rsidRDefault="001423ED" w:rsidP="001423ED">
      <w:r w:rsidRPr="00AA1E36">
        <w:rPr>
          <w:rStyle w:val="Style13ptBold"/>
        </w:rPr>
        <w:t>Talmadge 16</w:t>
      </w:r>
      <w:r>
        <w:t xml:space="preserve"> (Caitlin, </w:t>
      </w:r>
      <w:r w:rsidRPr="00AA1E36">
        <w:t>Assistant Professor of Politi</w:t>
      </w:r>
      <w:r>
        <w:t>cal Science and International Aff</w:t>
      </w:r>
      <w:r w:rsidRPr="00AA1E36">
        <w:t>airs at T</w:t>
      </w:r>
      <w:r>
        <w:t>he George Washington University, “</w:t>
      </w:r>
      <w:r w:rsidRPr="00AA1E36">
        <w:t>Preventing Nucle</w:t>
      </w:r>
      <w:r>
        <w:t>ar Escalation in U.S.–China Confl</w:t>
      </w:r>
      <w:r w:rsidRPr="00AA1E36">
        <w:t>ict</w:t>
      </w:r>
      <w:r>
        <w:t xml:space="preserve">”, Institute for Security and Conflict Studies, </w:t>
      </w:r>
      <w:r w:rsidRPr="00AA1E36">
        <w:t>https://www.wilsoncenter.org/sites/default/files/china_policy_brief_talmadge_0.pdf</w:t>
      </w:r>
      <w:r>
        <w:t>) KM</w:t>
      </w:r>
    </w:p>
    <w:p w:rsidR="001423ED" w:rsidRPr="00AA1E36" w:rsidRDefault="001423ED" w:rsidP="001423ED"/>
    <w:p w:rsidR="001423ED" w:rsidRPr="00AA1E36" w:rsidRDefault="001423ED" w:rsidP="001423ED">
      <w:pPr>
        <w:rPr>
          <w:sz w:val="16"/>
        </w:rPr>
      </w:pPr>
      <w:r w:rsidRPr="00AA1E36">
        <w:rPr>
          <w:sz w:val="16"/>
        </w:rPr>
        <w:t xml:space="preserve">Conventional Counterforce as a Pathway to Nuclear Escalation Conventional war between the United States and China remains a low-probability event. But </w:t>
      </w:r>
      <w:r w:rsidRPr="00AA1E36">
        <w:rPr>
          <w:rStyle w:val="StyleUnderline"/>
        </w:rPr>
        <w:t>if such a war were to break out, the risk of nuclear escalatio</w:t>
      </w:r>
      <w:r w:rsidRPr="00AA1E36">
        <w:rPr>
          <w:sz w:val="16"/>
        </w:rPr>
        <w:t xml:space="preserve">n—that is, actual detonation of nuclear weapons— </w:t>
      </w:r>
      <w:r w:rsidRPr="00AA1E36">
        <w:rPr>
          <w:rStyle w:val="StyleUnderline"/>
        </w:rPr>
        <w:t>likely would be higher than many observers realize. Some aspects of a likely U.S. campaign</w:t>
      </w:r>
      <w:r w:rsidRPr="00AA1E36">
        <w:rPr>
          <w:sz w:val="16"/>
        </w:rPr>
        <w:t xml:space="preserve"> in a conventional war against China </w:t>
      </w:r>
      <w:r w:rsidRPr="00AA1E36">
        <w:rPr>
          <w:rStyle w:val="StyleUnderline"/>
        </w:rPr>
        <w:t>could look to China like an attempt at conventional counterforce, pressuring China to escalate to nuclear use while it still could.</w:t>
      </w:r>
      <w:r w:rsidRPr="00AA1E36">
        <w:rPr>
          <w:sz w:val="16"/>
        </w:rPr>
        <w:t xml:space="preserve"> This escalation scenario is distinct from other possible pathways to nu- clear use. For example, in the Cold War the classic scenario for escalation was pre-emption, the notion that one side might try to use its nuclear weapons to pre-emptively destroy the arsenal of the other. Other </w:t>
      </w:r>
      <w:proofErr w:type="spellStart"/>
      <w:r w:rsidRPr="00AA1E36">
        <w:rPr>
          <w:sz w:val="16"/>
        </w:rPr>
        <w:t>sce</w:t>
      </w:r>
      <w:proofErr w:type="spellEnd"/>
      <w:r w:rsidRPr="00AA1E36">
        <w:rPr>
          <w:sz w:val="16"/>
        </w:rPr>
        <w:t xml:space="preserve">- </w:t>
      </w:r>
      <w:proofErr w:type="spellStart"/>
      <w:r w:rsidRPr="00AA1E36">
        <w:rPr>
          <w:sz w:val="16"/>
        </w:rPr>
        <w:t>narios</w:t>
      </w:r>
      <w:proofErr w:type="spellEnd"/>
      <w:r w:rsidRPr="00AA1E36">
        <w:rPr>
          <w:sz w:val="16"/>
        </w:rPr>
        <w:t xml:space="preserve">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 </w:t>
      </w:r>
      <w:r w:rsidRPr="00AA1E36">
        <w:rPr>
          <w:rStyle w:val="StyleUnderline"/>
        </w:rPr>
        <w:t xml:space="preserve">Nuclear escalation in response to an opponent’s </w:t>
      </w:r>
      <w:r w:rsidRPr="00AA1E36">
        <w:rPr>
          <w:rStyle w:val="Emphasis"/>
        </w:rPr>
        <w:t>perceived attempt</w:t>
      </w:r>
      <w:r w:rsidRPr="00AA1E36">
        <w:rPr>
          <w:rStyle w:val="StyleUnderline"/>
        </w:rPr>
        <w:t xml:space="preserve"> at conventional counterforce constitutes a</w:t>
      </w:r>
      <w:r w:rsidRPr="00AA1E36">
        <w:rPr>
          <w:sz w:val="16"/>
        </w:rPr>
        <w:t xml:space="preserve">n alternative </w:t>
      </w:r>
      <w:r w:rsidRPr="00AA1E36">
        <w:rPr>
          <w:rStyle w:val="StyleUnderline"/>
        </w:rPr>
        <w:t xml:space="preserve">pathway to nuclear escalation. It can arise when one side’s conventional </w:t>
      </w:r>
      <w:r>
        <w:rPr>
          <w:rStyle w:val="StyleUnderline"/>
        </w:rPr>
        <w:t>military cam</w:t>
      </w:r>
      <w:r w:rsidRPr="00AA1E36">
        <w:rPr>
          <w:rStyle w:val="StyleUnderline"/>
        </w:rPr>
        <w:t>paign infringes or appears poised to infringe on the other side’s ability to use or control its nuclear arsenal. For example, conventional military attacks</w:t>
      </w:r>
      <w:r w:rsidRPr="00AA1E36">
        <w:rPr>
          <w:sz w:val="16"/>
        </w:rPr>
        <w:t xml:space="preserve"> by one side against the other’s command and control networks, air defenses, early warning radars, submarines, and missile sites </w:t>
      </w:r>
      <w:r w:rsidRPr="00AA1E36">
        <w:rPr>
          <w:rStyle w:val="StyleUnderline"/>
        </w:rPr>
        <w:t>have the potential not only to degrade that side’s conventional capabilities but also its nuclear capabilities.</w:t>
      </w:r>
      <w:r w:rsidRPr="00AA1E36">
        <w:rPr>
          <w:sz w:val="16"/>
        </w:rPr>
        <w:t xml:space="preserve"> After all, command and control net- works for conventional forces may also be relevant to the control of nuclear weapons; air defense systems may protect both conventional and nuclear assets; early warning radars are relevant to both </w:t>
      </w:r>
      <w:proofErr w:type="spellStart"/>
      <w:r w:rsidRPr="00AA1E36">
        <w:rPr>
          <w:sz w:val="16"/>
        </w:rPr>
        <w:t>conven</w:t>
      </w:r>
      <w:proofErr w:type="spellEnd"/>
      <w:r w:rsidRPr="00AA1E36">
        <w:rPr>
          <w:sz w:val="16"/>
        </w:rPr>
        <w:t xml:space="preserve">- </w:t>
      </w:r>
      <w:proofErr w:type="spellStart"/>
      <w:r w:rsidRPr="00AA1E36">
        <w:rPr>
          <w:sz w:val="16"/>
        </w:rPr>
        <w:t>tional</w:t>
      </w:r>
      <w:proofErr w:type="spellEnd"/>
      <w:r w:rsidRPr="00AA1E36">
        <w:rPr>
          <w:sz w:val="16"/>
        </w:rPr>
        <w:t xml:space="preserve"> and nuclear operations; attack submarines and ballistic missile submarines share shore-based infrastructure, with the former often protecting the latter; and the same sites can house both conventional and nuclear missiles (called co-location). For all of these reasons, </w:t>
      </w:r>
      <w:r w:rsidRPr="00AA1E36">
        <w:rPr>
          <w:rStyle w:val="StyleUnderline"/>
        </w:rPr>
        <w:t>a state subject to attack on these targets may have a difficult time distinguishing whether the adversary is merely conducting a normal conventional campaign, or is seeking to neuter the state’s nuclear capabilities. If the state fears the latter, it may wish to escalate to nuclear use while it still has the ability to do so. Such fears also could lead the state to engage in behaviors that make other pathways to escalation more likely.</w:t>
      </w:r>
      <w:r w:rsidRPr="00AA1E36">
        <w:rPr>
          <w:sz w:val="16"/>
        </w:rPr>
        <w:t xml:space="preserve"> For example, the state could opt for more decentralized control of nuclear weapons, which would reduce vulnerability to conventional counterforce but heighten the danger of unauthorized launch. Ultimately, escalation depends on how a state perceives an </w:t>
      </w:r>
      <w:proofErr w:type="spellStart"/>
      <w:r w:rsidRPr="00AA1E36">
        <w:rPr>
          <w:sz w:val="16"/>
        </w:rPr>
        <w:t>aggres</w:t>
      </w:r>
      <w:proofErr w:type="spellEnd"/>
      <w:r w:rsidRPr="00AA1E36">
        <w:rPr>
          <w:sz w:val="16"/>
        </w:rPr>
        <w:t xml:space="preserve">- </w:t>
      </w:r>
      <w:proofErr w:type="spellStart"/>
      <w:r w:rsidRPr="00AA1E36">
        <w:rPr>
          <w:sz w:val="16"/>
        </w:rPr>
        <w:t>sive</w:t>
      </w:r>
      <w:proofErr w:type="spellEnd"/>
      <w:r w:rsidRPr="00AA1E36">
        <w:rPr>
          <w:sz w:val="16"/>
        </w:rPr>
        <w:t xml:space="preserve"> conventional campaign against it. The state waging the campaign might use conventional force to target the opponent’s nuclear </w:t>
      </w:r>
      <w:proofErr w:type="spellStart"/>
      <w:r w:rsidRPr="00AA1E36">
        <w:rPr>
          <w:sz w:val="16"/>
        </w:rPr>
        <w:t>capabil</w:t>
      </w:r>
      <w:proofErr w:type="spellEnd"/>
      <w:r w:rsidRPr="00AA1E36">
        <w:rPr>
          <w:sz w:val="16"/>
        </w:rPr>
        <w:t xml:space="preserve">- </w:t>
      </w:r>
      <w:proofErr w:type="spellStart"/>
      <w:r w:rsidRPr="00AA1E36">
        <w:rPr>
          <w:sz w:val="16"/>
        </w:rPr>
        <w:t>ities</w:t>
      </w:r>
      <w:proofErr w:type="spellEnd"/>
      <w:r w:rsidRPr="00AA1E36">
        <w:rPr>
          <w:sz w:val="16"/>
        </w:rPr>
        <w:t xml:space="preserve"> inadvertently, not realizing that the conventional campaign was starting to look to the opponent like counterforce. Or it might do so de- </w:t>
      </w:r>
      <w:proofErr w:type="spellStart"/>
      <w:r w:rsidRPr="00AA1E36">
        <w:rPr>
          <w:sz w:val="16"/>
        </w:rPr>
        <w:t>liberately</w:t>
      </w:r>
      <w:proofErr w:type="spellEnd"/>
      <w:r w:rsidRPr="00AA1E36">
        <w:rPr>
          <w:sz w:val="16"/>
        </w:rPr>
        <w:t xml:space="preserve">, actively embracing this risk as a way to increase pressure on the adversary. Either way, the target state’s fear of disarmament could lead that state to use nuclear weapons. The Dangers of Nuclear Escalation in the Event of U.S.–China Conflict Five factors suggest that a U.S.–China conventional war could activate this escalatory mechanism. First, </w:t>
      </w:r>
      <w:r w:rsidRPr="00AA1E36">
        <w:rPr>
          <w:rStyle w:val="StyleUnderline"/>
        </w:rPr>
        <w:t>the United States embraces hig</w:t>
      </w:r>
      <w:r>
        <w:rPr>
          <w:rStyle w:val="StyleUnderline"/>
        </w:rPr>
        <w:t>hly offensive conventional con</w:t>
      </w:r>
      <w:r w:rsidRPr="00AA1E36">
        <w:rPr>
          <w:rStyle w:val="StyleUnderline"/>
        </w:rPr>
        <w:t xml:space="preserve">cepts of operations in the Pacific, despite the nuclear pressures these approaches might place on China. </w:t>
      </w:r>
      <w:r w:rsidRPr="00AA1E36">
        <w:rPr>
          <w:sz w:val="16"/>
        </w:rPr>
        <w:t xml:space="preserve">A U.S. campaign in a conventional war with China could target Chinese submarines, missile sites, com- </w:t>
      </w:r>
      <w:proofErr w:type="spellStart"/>
      <w:r w:rsidRPr="00AA1E36">
        <w:rPr>
          <w:sz w:val="16"/>
        </w:rPr>
        <w:t>mand</w:t>
      </w:r>
      <w:proofErr w:type="spellEnd"/>
      <w:r w:rsidRPr="00AA1E36">
        <w:rPr>
          <w:sz w:val="16"/>
        </w:rPr>
        <w:t xml:space="preserve"> and control systems, air defense networks, and other sites well inside the Chinese mainland. From China’s perspective these assets may be relevant to China’s assured retaliation capability. Thus </w:t>
      </w:r>
      <w:r w:rsidRPr="00AA1E36">
        <w:rPr>
          <w:rStyle w:val="StyleUnderline"/>
        </w:rPr>
        <w:t xml:space="preserve">what the United States may view as a purely conventional operation might look to China like the prelude to a counterforce strike, creating </w:t>
      </w:r>
      <w:r w:rsidRPr="00AA1E36">
        <w:rPr>
          <w:rStyle w:val="Emphasis"/>
        </w:rPr>
        <w:t>strong use- or-lose pressures</w:t>
      </w:r>
      <w:r w:rsidRPr="00AA1E36">
        <w:rPr>
          <w:rStyle w:val="StyleUnderline"/>
        </w:rPr>
        <w:t>.</w:t>
      </w:r>
      <w:r w:rsidRPr="00AA1E36">
        <w:rPr>
          <w:sz w:val="16"/>
        </w:rPr>
        <w:t xml:space="preserve"> Indeed, some Chinese statements indicate that con- </w:t>
      </w:r>
      <w:proofErr w:type="spellStart"/>
      <w:r w:rsidRPr="00AA1E36">
        <w:rPr>
          <w:sz w:val="16"/>
        </w:rPr>
        <w:t>ventional</w:t>
      </w:r>
      <w:proofErr w:type="spellEnd"/>
      <w:r w:rsidRPr="00AA1E36">
        <w:rPr>
          <w:sz w:val="16"/>
        </w:rPr>
        <w:t xml:space="preserve"> attacks on China’s nuclear capabilities could vitiate China’s no-first-use pledge. Second, </w:t>
      </w:r>
      <w:r w:rsidRPr="00AA1E36">
        <w:rPr>
          <w:rStyle w:val="StyleUnderline"/>
        </w:rPr>
        <w:t>U.S. alliance commitments cou</w:t>
      </w:r>
      <w:r>
        <w:rPr>
          <w:rStyle w:val="StyleUnderline"/>
        </w:rPr>
        <w:t>ld further exacerbate this dan</w:t>
      </w:r>
      <w:r w:rsidRPr="00AA1E36">
        <w:rPr>
          <w:rStyle w:val="StyleUnderline"/>
        </w:rPr>
        <w:t>ger.</w:t>
      </w:r>
      <w:r w:rsidRPr="00AA1E36">
        <w:rPr>
          <w:sz w:val="16"/>
        </w:rPr>
        <w:t xml:space="preserve"> The Pacific Ocean may insulate the United States from much of Chi- </w:t>
      </w:r>
      <w:proofErr w:type="spellStart"/>
      <w:proofErr w:type="gramStart"/>
      <w:r w:rsidRPr="00AA1E36">
        <w:rPr>
          <w:sz w:val="16"/>
        </w:rPr>
        <w:t>na’s</w:t>
      </w:r>
      <w:proofErr w:type="spellEnd"/>
      <w:proofErr w:type="gramEnd"/>
      <w:r w:rsidRPr="00AA1E36">
        <w:rPr>
          <w:sz w:val="16"/>
        </w:rPr>
        <w:t xml:space="preserve"> striking power, but U.S. allies, particularly Japan and Taiwan, would be much more militarily and economically exposed in the event of a U.S.–China war. Even if the United States believed it could achieve se- </w:t>
      </w:r>
      <w:proofErr w:type="spellStart"/>
      <w:r w:rsidRPr="00AA1E36">
        <w:rPr>
          <w:sz w:val="16"/>
        </w:rPr>
        <w:t>curity</w:t>
      </w:r>
      <w:proofErr w:type="spellEnd"/>
      <w:r w:rsidRPr="00AA1E36">
        <w:rPr>
          <w:sz w:val="16"/>
        </w:rPr>
        <w:t xml:space="preserve"> through a slower and more limited conventional campaign, U.S. allies might not share that conviction. This reality again suggests that U.S. conventional operations could quickly expand in ways that could appear to impinge on Chinese nuclear capabilities. Third, </w:t>
      </w:r>
      <w:r w:rsidRPr="00AA1E36">
        <w:rPr>
          <w:rStyle w:val="StyleUnderline"/>
        </w:rPr>
        <w:t>the U.S. military’s organizational ten</w:t>
      </w:r>
      <w:r>
        <w:rPr>
          <w:rStyle w:val="StyleUnderline"/>
        </w:rPr>
        <w:t>dencies also tilt in the direc</w:t>
      </w:r>
      <w:r w:rsidRPr="00AA1E36">
        <w:rPr>
          <w:rStyle w:val="StyleUnderline"/>
        </w:rPr>
        <w:t xml:space="preserve">tion </w:t>
      </w:r>
      <w:r w:rsidRPr="00AA1E36">
        <w:rPr>
          <w:rStyle w:val="StyleUnderline"/>
        </w:rPr>
        <w:lastRenderedPageBreak/>
        <w:t>of a more conventionally aggressive campaign.</w:t>
      </w:r>
      <w:r w:rsidRPr="00AA1E36">
        <w:rPr>
          <w:sz w:val="16"/>
        </w:rPr>
        <w:t xml:space="preserve"> For understand- able reasons, militaries have a well-developed general preference for the offense. Militaries also tend to pursue tactical and operational ad- vantages at the expense of broader strategic and political objectives. Historically this behavior has resulted in a U.S. approach that is very good at general deterrence (preventing the outbreak of war) but less adept at intra-war deterrence (that is, preventing ongoing wars from escalating). Fourth, </w:t>
      </w:r>
      <w:r w:rsidRPr="00AA1E36">
        <w:rPr>
          <w:rStyle w:val="StyleUnderline"/>
        </w:rPr>
        <w:t xml:space="preserve">civilian control of the U.S. military is unlikely to check these ten- </w:t>
      </w:r>
      <w:proofErr w:type="spellStart"/>
      <w:r w:rsidRPr="00AA1E36">
        <w:rPr>
          <w:rStyle w:val="StyleUnderline"/>
        </w:rPr>
        <w:t>dencies</w:t>
      </w:r>
      <w:proofErr w:type="spellEnd"/>
      <w:r w:rsidRPr="00AA1E36">
        <w:rPr>
          <w:rStyle w:val="StyleUnderline"/>
        </w:rPr>
        <w:t>.</w:t>
      </w:r>
      <w:r w:rsidRPr="00AA1E36">
        <w:rPr>
          <w:sz w:val="16"/>
        </w:rPr>
        <w:t xml:space="preserve"> Some civilian policymakers may not be fully aware of the </w:t>
      </w:r>
      <w:proofErr w:type="spellStart"/>
      <w:r w:rsidRPr="00AA1E36">
        <w:rPr>
          <w:sz w:val="16"/>
        </w:rPr>
        <w:t>po</w:t>
      </w:r>
      <w:proofErr w:type="spellEnd"/>
      <w:r w:rsidRPr="00AA1E36">
        <w:rPr>
          <w:sz w:val="16"/>
        </w:rPr>
        <w:t xml:space="preserve">- </w:t>
      </w:r>
      <w:proofErr w:type="spellStart"/>
      <w:r w:rsidRPr="00AA1E36">
        <w:rPr>
          <w:sz w:val="16"/>
        </w:rPr>
        <w:t>tentially</w:t>
      </w:r>
      <w:proofErr w:type="spellEnd"/>
      <w:r w:rsidRPr="00AA1E36">
        <w:rPr>
          <w:sz w:val="16"/>
        </w:rPr>
        <w:t xml:space="preserve"> escalatory implications of such approaches, while others may actually embrace these approaches. The historical record suggests that civilian oversight of conventional operations with nuclear implications has not always been robust. Fifth, </w:t>
      </w:r>
      <w:r w:rsidRPr="00AA1E36">
        <w:rPr>
          <w:rStyle w:val="StyleUnderline"/>
        </w:rPr>
        <w:t xml:space="preserve">situational awareness is likely to deteriorate rapidly for the United States and especially China during a conventional conflict, in ways that </w:t>
      </w:r>
      <w:r w:rsidRPr="00AA1E36">
        <w:rPr>
          <w:rStyle w:val="Emphasis"/>
        </w:rPr>
        <w:t>further compound all of the escalatory pressures</w:t>
      </w:r>
      <w:r w:rsidRPr="00AA1E36">
        <w:rPr>
          <w:sz w:val="16"/>
        </w:rPr>
        <w:t xml:space="preserve"> just discussed. After all, denying China knowledge of the battle space through the </w:t>
      </w:r>
      <w:proofErr w:type="spellStart"/>
      <w:r w:rsidRPr="00AA1E36">
        <w:rPr>
          <w:sz w:val="16"/>
        </w:rPr>
        <w:t>destruc</w:t>
      </w:r>
      <w:proofErr w:type="spellEnd"/>
      <w:r w:rsidRPr="00AA1E36">
        <w:rPr>
          <w:sz w:val="16"/>
        </w:rPr>
        <w:t xml:space="preserve">- </w:t>
      </w:r>
      <w:proofErr w:type="spellStart"/>
      <w:r w:rsidRPr="00AA1E36">
        <w:rPr>
          <w:sz w:val="16"/>
        </w:rPr>
        <w:t>tion</w:t>
      </w:r>
      <w:proofErr w:type="spellEnd"/>
      <w:r w:rsidRPr="00AA1E36">
        <w:rPr>
          <w:sz w:val="16"/>
        </w:rPr>
        <w:t xml:space="preserve"> of intelligence, surveillance, and reconnaissance assets (ISR) and command and control networks is likely to be one of the primary </w:t>
      </w:r>
      <w:proofErr w:type="spellStart"/>
      <w:r w:rsidRPr="00AA1E36">
        <w:rPr>
          <w:sz w:val="16"/>
        </w:rPr>
        <w:t>objec</w:t>
      </w:r>
      <w:proofErr w:type="spellEnd"/>
      <w:r w:rsidRPr="00AA1E36">
        <w:rPr>
          <w:sz w:val="16"/>
        </w:rPr>
        <w:t xml:space="preserve">- </w:t>
      </w:r>
      <w:proofErr w:type="spellStart"/>
      <w:r w:rsidRPr="00AA1E36">
        <w:rPr>
          <w:sz w:val="16"/>
        </w:rPr>
        <w:t>tives</w:t>
      </w:r>
      <w:proofErr w:type="spellEnd"/>
      <w:r w:rsidRPr="00AA1E36">
        <w:rPr>
          <w:sz w:val="16"/>
        </w:rPr>
        <w:t xml:space="preserve"> of any U.S. military strategy. These sorts of </w:t>
      </w:r>
      <w:r w:rsidRPr="00AA1E36">
        <w:rPr>
          <w:rStyle w:val="StyleUnderline"/>
        </w:rPr>
        <w:t>attacks will be essential to U.S. conventional success but also will make it increasingly difficult for China to feel confident that U.S. aims are limited and that China’s nu- clear retaliatory capabilities remain intact.</w:t>
      </w:r>
      <w:r w:rsidRPr="00AA1E36">
        <w:rPr>
          <w:sz w:val="16"/>
        </w:rPr>
        <w:t xml:space="preserve"> Similarly, the United States may cross Chinese nuclear tripwires without realizing it.</w:t>
      </w:r>
    </w:p>
    <w:p w:rsidR="001423ED" w:rsidRDefault="001423ED" w:rsidP="001423ED"/>
    <w:p w:rsidR="001A187A" w:rsidRDefault="001A187A" w:rsidP="001A187A">
      <w:pPr>
        <w:pStyle w:val="Heading4"/>
      </w:pPr>
      <w:r>
        <w:t>Military pressure fails—offensive realism triggers Chinese backlash</w:t>
      </w:r>
    </w:p>
    <w:p w:rsidR="001A187A" w:rsidRDefault="001A187A" w:rsidP="001A187A">
      <w:proofErr w:type="spellStart"/>
      <w:r w:rsidRPr="00602D15">
        <w:rPr>
          <w:rStyle w:val="Style13ptBold"/>
        </w:rPr>
        <w:t>Shambaugh</w:t>
      </w:r>
      <w:proofErr w:type="spellEnd"/>
      <w:r w:rsidRPr="00602D15">
        <w:rPr>
          <w:rStyle w:val="Style13ptBold"/>
        </w:rPr>
        <w:t xml:space="preserve"> 11</w:t>
      </w:r>
      <w:r>
        <w:t xml:space="preserve"> (David, Professor of Political Science &amp; International Affairs and Director of the China Policy Program at George Washington University, “Coping with a</w:t>
      </w:r>
      <w:r w:rsidRPr="00602D15">
        <w:rPr>
          <w:rStyle w:val="StyleUnderline"/>
        </w:rPr>
        <w:t xml:space="preserve"> </w:t>
      </w:r>
      <w:r>
        <w:t xml:space="preserve">Conflicted China”, </w:t>
      </w:r>
      <w:r>
        <w:rPr>
          <w:i/>
        </w:rPr>
        <w:t>The Washington Quarterly</w:t>
      </w:r>
      <w:r>
        <w:t xml:space="preserve">, 34(1), p. 24 – 25) | </w:t>
      </w:r>
      <w:proofErr w:type="spellStart"/>
      <w:r>
        <w:t>js</w:t>
      </w:r>
      <w:proofErr w:type="spellEnd"/>
    </w:p>
    <w:p w:rsidR="001A187A" w:rsidRPr="00602D15" w:rsidRDefault="001A187A" w:rsidP="001A187A">
      <w:pPr>
        <w:rPr>
          <w:sz w:val="16"/>
        </w:rPr>
      </w:pPr>
      <w:r w:rsidRPr="00602D15">
        <w:rPr>
          <w:rStyle w:val="StyleUnderline"/>
        </w:rPr>
        <w:t>What the world has seen from China since 2009 is an increasingly realist, narrowly self-interested nation</w:t>
      </w:r>
      <w:r w:rsidRPr="00602D15">
        <w:rPr>
          <w:sz w:val="16"/>
        </w:rPr>
        <w:t xml:space="preserve">, </w:t>
      </w:r>
      <w:r w:rsidRPr="00602D15">
        <w:rPr>
          <w:rStyle w:val="StyleUnderline"/>
        </w:rPr>
        <w:t>seeking to maximize its own comprehensive power.</w:t>
      </w:r>
      <w:r w:rsidRPr="00602D15">
        <w:rPr>
          <w:sz w:val="16"/>
        </w:rPr>
        <w:t xml:space="preserve"> China’s rapid recovery from the global financial crisis, growing energy consumption needs, rising nationalism, a looming leadership transition, and distrust of the Obama administration following President Obama’s 2010 decisions to receive the Dalai Lama in the White House and to sell a $6 billion arms package to Taiwan have all fueled this tendency. This external behavior is mirrored in the country’s domestic discourse. </w:t>
      </w:r>
      <w:r w:rsidRPr="00602D15">
        <w:rPr>
          <w:rStyle w:val="StyleUnderline"/>
        </w:rPr>
        <w:t>China’s realist posture plays directly into the realist and conservative camps in the U</w:t>
      </w:r>
      <w:r w:rsidRPr="00602D15">
        <w:rPr>
          <w:sz w:val="16"/>
        </w:rPr>
        <w:t xml:space="preserve">nited </w:t>
      </w:r>
      <w:r w:rsidRPr="00602D15">
        <w:rPr>
          <w:rStyle w:val="StyleUnderline"/>
        </w:rPr>
        <w:t>S</w:t>
      </w:r>
      <w:r w:rsidRPr="00602D15">
        <w:rPr>
          <w:sz w:val="16"/>
        </w:rPr>
        <w:t xml:space="preserve">tates, which tend to view China as a rising military power, a mercantilist economic power, a more assertive regional power, and a less cooperative global partner. </w:t>
      </w:r>
      <w:r w:rsidRPr="00602D15">
        <w:rPr>
          <w:rStyle w:val="StyleUnderline"/>
        </w:rPr>
        <w:t>Even</w:t>
      </w:r>
      <w:r w:rsidRPr="00602D15">
        <w:rPr>
          <w:sz w:val="16"/>
        </w:rPr>
        <w:t xml:space="preserve"> those U.S. </w:t>
      </w:r>
      <w:r w:rsidRPr="00602D15">
        <w:rPr>
          <w:rStyle w:val="StyleUnderline"/>
        </w:rPr>
        <w:t>analysts who have tended to view China in a more benign fashion</w:t>
      </w:r>
      <w:r w:rsidRPr="00602D15">
        <w:rPr>
          <w:sz w:val="16"/>
        </w:rPr>
        <w:t xml:space="preserve">, and hope that a more cooperative and internationalist nation would mature on the world stage, </w:t>
      </w:r>
      <w:r w:rsidRPr="00602D15">
        <w:rPr>
          <w:rStyle w:val="StyleUnderline"/>
        </w:rPr>
        <w:t>are growing disillusioned</w:t>
      </w:r>
      <w:r w:rsidRPr="00602D15">
        <w:rPr>
          <w:sz w:val="16"/>
        </w:rPr>
        <w:t xml:space="preserve"> by Beijing’s recent behavior. But China specialists should not be entirely surprised by such behavior, as it just reflects the six-decade long single-minded mission of the Chinese Communist Party, government, military, Since 2009, China has been an increasingly realist, narrowly </w:t>
      </w:r>
      <w:proofErr w:type="spellStart"/>
      <w:r w:rsidRPr="00602D15">
        <w:rPr>
          <w:sz w:val="16"/>
        </w:rPr>
        <w:t>selfinterested</w:t>
      </w:r>
      <w:proofErr w:type="spellEnd"/>
      <w:r w:rsidRPr="00602D15">
        <w:rPr>
          <w:sz w:val="16"/>
        </w:rPr>
        <w:t xml:space="preserve"> nation. 24 THE WASHINGTON QUARTERLY j WINTER 2011 David </w:t>
      </w:r>
      <w:proofErr w:type="spellStart"/>
      <w:r w:rsidRPr="00602D15">
        <w:rPr>
          <w:sz w:val="16"/>
        </w:rPr>
        <w:t>Shambaugh</w:t>
      </w:r>
      <w:proofErr w:type="spellEnd"/>
      <w:r w:rsidRPr="00602D15">
        <w:rPr>
          <w:sz w:val="16"/>
        </w:rPr>
        <w:t xml:space="preserve"> and society to strengthen itself comprehensively and become a major world power. </w:t>
      </w:r>
      <w:r w:rsidRPr="00602D15">
        <w:rPr>
          <w:rStyle w:val="StyleUnderline"/>
        </w:rPr>
        <w:t>This would suggest, prima facie, that the U</w:t>
      </w:r>
      <w:r w:rsidRPr="00602D15">
        <w:rPr>
          <w:sz w:val="16"/>
        </w:rPr>
        <w:t xml:space="preserve">nited </w:t>
      </w:r>
      <w:r w:rsidRPr="00602D15">
        <w:rPr>
          <w:rStyle w:val="StyleUnderline"/>
        </w:rPr>
        <w:t>S</w:t>
      </w:r>
      <w:r w:rsidRPr="00602D15">
        <w:rPr>
          <w:sz w:val="16"/>
        </w:rPr>
        <w:t>tates m</w:t>
      </w:r>
      <w:r w:rsidRPr="00602D15">
        <w:rPr>
          <w:rStyle w:val="StyleUnderline"/>
        </w:rPr>
        <w:t>ust respond to a realist China with realist methods: by forward-deploying a strong military in the Western Pacific, ‘‘strategic hedging’’ with strengthened</w:t>
      </w:r>
      <w:r w:rsidRPr="00602D15">
        <w:rPr>
          <w:sz w:val="16"/>
        </w:rPr>
        <w:t xml:space="preserve"> alliances and </w:t>
      </w:r>
      <w:r w:rsidRPr="00602D15">
        <w:rPr>
          <w:rStyle w:val="StyleUnderline"/>
        </w:rPr>
        <w:t xml:space="preserve">security partnerships </w:t>
      </w:r>
      <w:r w:rsidRPr="00602D15">
        <w:rPr>
          <w:sz w:val="16"/>
        </w:rPr>
        <w:t>all</w:t>
      </w:r>
      <w:r w:rsidRPr="00602D15">
        <w:rPr>
          <w:rStyle w:val="StyleUnderline"/>
        </w:rPr>
        <w:t xml:space="preserve"> around China’s periphery</w:t>
      </w:r>
      <w:r w:rsidRPr="00602D15">
        <w:rPr>
          <w:sz w:val="16"/>
        </w:rPr>
        <w:t xml:space="preserve">, levying tough economic and trade policies, leveraging U.S. power and instruments of diplomacy, and reducing expectations of Chinese cooperation on global issues. </w:t>
      </w:r>
      <w:r w:rsidRPr="00602D15">
        <w:rPr>
          <w:rStyle w:val="StyleUnderline"/>
        </w:rPr>
        <w:t xml:space="preserve">There is some logic and much temptation to counter China in these ways. </w:t>
      </w:r>
      <w:r w:rsidRPr="00602D15">
        <w:rPr>
          <w:sz w:val="16"/>
        </w:rPr>
        <w:t xml:space="preserve">But </w:t>
      </w:r>
      <w:r w:rsidRPr="00602D15">
        <w:rPr>
          <w:rStyle w:val="Emphasis"/>
        </w:rPr>
        <w:t>a realist response will only contribute to an inexorable action-reaction cycle</w:t>
      </w:r>
      <w:r w:rsidRPr="00602D15">
        <w:rPr>
          <w:rStyle w:val="StyleUnderline"/>
        </w:rPr>
        <w:t>, fueling the already extant security dilemma in U.S.—China relations, and could produce an adversarial relationship</w:t>
      </w:r>
      <w:r w:rsidRPr="00602D15">
        <w:rPr>
          <w:sz w:val="16"/>
        </w:rPr>
        <w:t xml:space="preserve"> that neither side needs or </w:t>
      </w:r>
      <w:r w:rsidRPr="00602D15">
        <w:rPr>
          <w:rStyle w:val="StyleUnderline"/>
        </w:rPr>
        <w:t xml:space="preserve">seeks. Tough U.S. policies will only bolster </w:t>
      </w:r>
      <w:r w:rsidRPr="00602D15">
        <w:rPr>
          <w:sz w:val="16"/>
        </w:rPr>
        <w:t>Chinese</w:t>
      </w:r>
      <w:r w:rsidRPr="00602D15">
        <w:rPr>
          <w:rStyle w:val="StyleUnderline"/>
        </w:rPr>
        <w:t xml:space="preserve"> nationalism, rigidify </w:t>
      </w:r>
      <w:r w:rsidRPr="00602D15">
        <w:rPr>
          <w:sz w:val="16"/>
        </w:rPr>
        <w:t>Chinese</w:t>
      </w:r>
      <w:r w:rsidRPr="00602D15">
        <w:rPr>
          <w:rStyle w:val="StyleUnderline"/>
        </w:rPr>
        <w:t xml:space="preserve"> </w:t>
      </w:r>
      <w:proofErr w:type="spellStart"/>
      <w:r w:rsidRPr="00602D15">
        <w:rPr>
          <w:rStyle w:val="StyleUnderline"/>
        </w:rPr>
        <w:t>obstinance</w:t>
      </w:r>
      <w:proofErr w:type="spellEnd"/>
      <w:r w:rsidRPr="00602D15">
        <w:rPr>
          <w:rStyle w:val="StyleUnderline"/>
        </w:rPr>
        <w:t>, focus Beijing to build up its hard power</w:t>
      </w:r>
      <w:r w:rsidRPr="00602D15">
        <w:rPr>
          <w:sz w:val="16"/>
        </w:rPr>
        <w:t xml:space="preserve"> even more, </w:t>
      </w:r>
      <w:r w:rsidRPr="00602D15">
        <w:rPr>
          <w:rStyle w:val="StyleUnderline"/>
        </w:rPr>
        <w:t xml:space="preserve">and make it increasingly difficult to cooperate </w:t>
      </w:r>
      <w:r w:rsidRPr="00602D15">
        <w:rPr>
          <w:sz w:val="16"/>
        </w:rPr>
        <w:t xml:space="preserve">with China internationally. Some elements, such as maintaining strong U.S. alliances and partnerships in Asia, are prudent, </w:t>
      </w:r>
      <w:r w:rsidRPr="00602D15">
        <w:rPr>
          <w:rStyle w:val="Emphasis"/>
        </w:rPr>
        <w:t xml:space="preserve">but if ‘‘strategic hedging’’ takes on too much of a military cast, it could be counterproductive. </w:t>
      </w:r>
      <w:r w:rsidRPr="00602D15">
        <w:rPr>
          <w:sz w:val="16"/>
        </w:rPr>
        <w:t xml:space="preserve">Tough economic policies also make some sense, especially as the U.S. government has bent over backwards to try to coax Beijing to appreciate its currency and reduce its trade and investment barriers. </w:t>
      </w:r>
      <w:r w:rsidRPr="00602D15">
        <w:rPr>
          <w:rStyle w:val="StyleUnderline"/>
        </w:rPr>
        <w:t>But strong U.S actions will be met by Chinese counteractions, and both sides could inadvertently slip into a trade war very easily.</w:t>
      </w:r>
      <w:r w:rsidRPr="00602D15">
        <w:rPr>
          <w:sz w:val="16"/>
        </w:rPr>
        <w:t xml:space="preserve"> Rather than fall into a ‘‘default’’ realist response to China</w:t>
      </w:r>
      <w:r w:rsidRPr="00602D15">
        <w:rPr>
          <w:rStyle w:val="StyleUnderline"/>
        </w:rPr>
        <w:t xml:space="preserve">, Washington needs to be more sophisticated </w:t>
      </w:r>
      <w:r w:rsidRPr="00602D15">
        <w:rPr>
          <w:sz w:val="16"/>
        </w:rPr>
        <w:t>and devise a more complex strategy.40 China’s intense discourse on the nation’s international roles will continue to evolve. As it does so, it is likely to become less diverse and more polarized, as Realist/Nativist views may well harden. An incident could also shape the debate, such as if a Chinese embassy were seized or workers were killed in large numbers, or a Chinese naval vessel were attacked. For the foreseeable future, however, the international community should anticipate a multiplicity of voices and policy advocates, while Chinese behavior appears inconsistent and sends conflicting signals, but with a predominant realist, and troubling, character.</w:t>
      </w:r>
    </w:p>
    <w:p w:rsidR="001A187A" w:rsidRPr="001869AA" w:rsidRDefault="001A187A" w:rsidP="001A187A">
      <w:pPr>
        <w:rPr>
          <w:rStyle w:val="StyleUnderline"/>
        </w:rPr>
      </w:pPr>
    </w:p>
    <w:p w:rsidR="00CC2DBB" w:rsidRDefault="00CC2DBB" w:rsidP="00CC2DBB">
      <w:pPr>
        <w:rPr>
          <w:rFonts w:eastAsiaTheme="majorEastAsia" w:cstheme="majorBidi"/>
          <w:b/>
          <w:iCs/>
          <w:sz w:val="24"/>
        </w:rPr>
      </w:pPr>
      <w:r>
        <w:br w:type="page"/>
      </w:r>
    </w:p>
    <w:p w:rsidR="00CC2DBB" w:rsidRDefault="00CC2DBB" w:rsidP="00CC2DBB">
      <w:pPr>
        <w:pStyle w:val="Heading3"/>
      </w:pPr>
      <w:bookmarkStart w:id="32" w:name="_Toc454732697"/>
      <w:bookmarkStart w:id="33" w:name="_Toc454746748"/>
      <w:r>
        <w:lastRenderedPageBreak/>
        <w:t>Military Pressure Solves</w:t>
      </w:r>
      <w:bookmarkEnd w:id="32"/>
      <w:bookmarkEnd w:id="33"/>
    </w:p>
    <w:p w:rsidR="00CC2DBB" w:rsidRDefault="00CC2DBB" w:rsidP="00CC2DBB"/>
    <w:p w:rsidR="00CC2DBB" w:rsidRPr="00D73841" w:rsidRDefault="00CC2DBB" w:rsidP="00CC2DBB">
      <w:pPr>
        <w:pStyle w:val="Heading4"/>
      </w:pPr>
      <w:r>
        <w:t>Authoritative regimes don’t respond to diplomacy military presence is needed</w:t>
      </w:r>
      <w:r w:rsidRPr="00D73841">
        <w:t xml:space="preserve"> </w:t>
      </w:r>
      <w:r>
        <w:t>– Iran proves</w:t>
      </w:r>
    </w:p>
    <w:p w:rsidR="00CC2DBB" w:rsidRPr="00D73841" w:rsidRDefault="00CC2DBB" w:rsidP="00CC2DBB">
      <w:pPr>
        <w:rPr>
          <w:rStyle w:val="Style13ptBold"/>
        </w:rPr>
      </w:pPr>
      <w:proofErr w:type="spellStart"/>
      <w:r w:rsidRPr="00D73841">
        <w:rPr>
          <w:rStyle w:val="Style13ptBold"/>
        </w:rPr>
        <w:t>Dubowitz</w:t>
      </w:r>
      <w:proofErr w:type="spellEnd"/>
      <w:r w:rsidRPr="00D73841">
        <w:rPr>
          <w:rStyle w:val="Style13ptBold"/>
        </w:rPr>
        <w:t xml:space="preserve"> &amp; </w:t>
      </w:r>
      <w:proofErr w:type="spellStart"/>
      <w:r w:rsidRPr="00D73841">
        <w:rPr>
          <w:rStyle w:val="Style13ptBold"/>
        </w:rPr>
        <w:t>Gerecht</w:t>
      </w:r>
      <w:proofErr w:type="spellEnd"/>
      <w:r w:rsidRPr="00D73841">
        <w:rPr>
          <w:rStyle w:val="Style13ptBold"/>
        </w:rPr>
        <w:t xml:space="preserve"> 2013</w:t>
      </w:r>
    </w:p>
    <w:p w:rsidR="00CC2DBB" w:rsidRDefault="00CC2DBB" w:rsidP="00CC2DBB">
      <w:r w:rsidRPr="002745D2">
        <w:t xml:space="preserve">(Mark </w:t>
      </w:r>
      <w:proofErr w:type="spellStart"/>
      <w:r w:rsidRPr="002745D2">
        <w:t>Dubowitz</w:t>
      </w:r>
      <w:proofErr w:type="spellEnd"/>
      <w:r w:rsidRPr="002745D2">
        <w:t xml:space="preserve"> and </w:t>
      </w:r>
      <w:proofErr w:type="spellStart"/>
      <w:r w:rsidRPr="002745D2">
        <w:t>Reuel</w:t>
      </w:r>
      <w:proofErr w:type="spellEnd"/>
      <w:r w:rsidRPr="002745D2">
        <w:t xml:space="preserve"> Marc </w:t>
      </w:r>
      <w:proofErr w:type="spellStart"/>
      <w:proofErr w:type="gramStart"/>
      <w:r w:rsidRPr="002745D2">
        <w:t>Gerecht</w:t>
      </w:r>
      <w:proofErr w:type="spellEnd"/>
      <w:r w:rsidRPr="002745D2">
        <w:t xml:space="preserve"> </w:t>
      </w:r>
      <w:r>
        <w:t>,</w:t>
      </w:r>
      <w:proofErr w:type="gramEnd"/>
      <w:r>
        <w:t xml:space="preserve"> The Globe and Mail contributor,</w:t>
      </w:r>
      <w:r w:rsidRPr="002745D2">
        <w:t xml:space="preserve"> May 31, 2013</w:t>
      </w:r>
      <w:r>
        <w:t xml:space="preserve">, </w:t>
      </w:r>
      <w:r w:rsidRPr="002745D2">
        <w:t>Forget Diplomacy: With Iran, Pressure Works</w:t>
      </w:r>
      <w:r>
        <w:t xml:space="preserve">, </w:t>
      </w:r>
      <w:hyperlink r:id="rId55" w:history="1">
        <w:r w:rsidRPr="00860AFC">
          <w:rPr>
            <w:rStyle w:val="Hyperlink"/>
          </w:rPr>
          <w:t>http://dubowitz.pundicity.com/16728/forget-diplomacy-with-iran-pressure-works</w:t>
        </w:r>
      </w:hyperlink>
      <w:r>
        <w:t>)</w:t>
      </w:r>
    </w:p>
    <w:p w:rsidR="00CC2DBB" w:rsidRPr="002745D2" w:rsidRDefault="00CC2DBB" w:rsidP="00CC2DBB">
      <w:pPr>
        <w:rPr>
          <w:rStyle w:val="StyleUnderline"/>
          <w:u w:val="none"/>
        </w:rPr>
      </w:pPr>
    </w:p>
    <w:p w:rsidR="00CC2DBB" w:rsidRDefault="00CC2DBB" w:rsidP="00CC2DBB">
      <w:pPr>
        <w:rPr>
          <w:sz w:val="16"/>
        </w:rPr>
      </w:pPr>
      <w:r w:rsidRPr="006D0C65">
        <w:rPr>
          <w:rStyle w:val="StyleUnderline"/>
        </w:rPr>
        <w:t>Diplomats often have a hard time being frank</w:t>
      </w:r>
      <w:r w:rsidRPr="002745D2">
        <w:rPr>
          <w:sz w:val="16"/>
        </w:rPr>
        <w:t xml:space="preserve"> for the entirely understandable reason that they have to talk to the same foreigners day after day. </w:t>
      </w:r>
      <w:r w:rsidRPr="006D0C65">
        <w:rPr>
          <w:rStyle w:val="StyleUnderline"/>
        </w:rPr>
        <w:t>Their love of process</w:t>
      </w:r>
      <w:r w:rsidRPr="002745D2">
        <w:rPr>
          <w:sz w:val="16"/>
        </w:rPr>
        <w:t xml:space="preserve"> – the elevation of means over ends – exists for the same reason. </w:t>
      </w:r>
      <w:r w:rsidRPr="006D0C65">
        <w:rPr>
          <w:rStyle w:val="StyleUnderline"/>
        </w:rPr>
        <w:t>Being amicable and persevering</w:t>
      </w:r>
      <w:r w:rsidRPr="002745D2">
        <w:rPr>
          <w:sz w:val="16"/>
        </w:rPr>
        <w:t xml:space="preserve">, even in unpleasant situations, is both natural and self-serving. It would be </w:t>
      </w:r>
      <w:r w:rsidRPr="006D0C65">
        <w:rPr>
          <w:rStyle w:val="StyleUnderline"/>
        </w:rPr>
        <w:t>surprising not to see</w:t>
      </w:r>
      <w:r w:rsidRPr="002745D2">
        <w:rPr>
          <w:sz w:val="16"/>
        </w:rPr>
        <w:t xml:space="preserve"> former prominent American and Canadian diplomats promote continuing dialogue with Tehran over its nuclear program. And in Washington and Ottawa, we now see folks, ex-diplomats foremost among them, asserting that sanctions against Tehran may be </w:t>
      </w:r>
      <w:r w:rsidRPr="006D0C65">
        <w:rPr>
          <w:rStyle w:val="StyleUnderline"/>
        </w:rPr>
        <w:t>counterproductive</w:t>
      </w:r>
      <w:r w:rsidRPr="002745D2">
        <w:rPr>
          <w:sz w:val="16"/>
        </w:rPr>
        <w:t xml:space="preserve"> because they are too tough. Ottawa's just-enacted total ban on imports and exports to the Islamic Republic will likely provoke such criticism from Canada's foreign-</w:t>
      </w:r>
      <w:r w:rsidRPr="006D0C65">
        <w:rPr>
          <w:rStyle w:val="StyleUnderline"/>
        </w:rPr>
        <w:t>policy</w:t>
      </w:r>
      <w:r w:rsidRPr="002745D2">
        <w:rPr>
          <w:sz w:val="16"/>
        </w:rPr>
        <w:t xml:space="preserve"> cognoscenti. </w:t>
      </w:r>
      <w:r w:rsidRPr="006D0C65">
        <w:rPr>
          <w:rStyle w:val="StyleUnderline"/>
        </w:rPr>
        <w:t>A little bit of pressure is reasonable; a lot of pressure apparently makes the Islamic Republic's supreme leader</w:t>
      </w:r>
      <w:r w:rsidRPr="002745D2">
        <w:rPr>
          <w:sz w:val="16"/>
        </w:rPr>
        <w:t xml:space="preserve">, Ali Khamenei, and his praetorians, the Revolutionary Guards, who oversee both the nuclear program and terrorism operations overseas, </w:t>
      </w:r>
      <w:r w:rsidRPr="006D0C65">
        <w:rPr>
          <w:rStyle w:val="StyleUnderline"/>
        </w:rPr>
        <w:t>unreasonable</w:t>
      </w:r>
      <w:r w:rsidRPr="002745D2">
        <w:rPr>
          <w:sz w:val="16"/>
        </w:rPr>
        <w:t xml:space="preserve">. This disposition, of course, spills over into the discussion of human rights in Iran. A little bit of criticism is okay; too much criticism could, so the reasoning goes, dissuade Ayatollah Khamenei from cutting an atomic deal. Foreign Minister John Baird's recent speech in Toronto at the Global Dialogue on Iran's Future has provoked the kind of criticism in Canada that south of the border has been common among those who associate with former national security advisors </w:t>
      </w:r>
      <w:proofErr w:type="spellStart"/>
      <w:r w:rsidRPr="002745D2">
        <w:rPr>
          <w:sz w:val="16"/>
        </w:rPr>
        <w:t>Zbigniew</w:t>
      </w:r>
      <w:proofErr w:type="spellEnd"/>
      <w:r w:rsidRPr="002745D2">
        <w:rPr>
          <w:sz w:val="16"/>
        </w:rPr>
        <w:t xml:space="preserve"> </w:t>
      </w:r>
      <w:proofErr w:type="spellStart"/>
      <w:r w:rsidRPr="002745D2">
        <w:rPr>
          <w:sz w:val="16"/>
        </w:rPr>
        <w:t>Brzezenski</w:t>
      </w:r>
      <w:proofErr w:type="spellEnd"/>
      <w:r w:rsidRPr="002745D2">
        <w:rPr>
          <w:sz w:val="16"/>
        </w:rPr>
        <w:t xml:space="preserve"> and Brent Scowcroft and the Iran-engaging former ambassador Thomas Pickering. </w:t>
      </w:r>
      <w:r w:rsidRPr="006D0C65">
        <w:rPr>
          <w:rStyle w:val="StyleUnderline"/>
        </w:rPr>
        <w:t>The "don't-be-too-mean" set have, however, one big thing working against them: history</w:t>
      </w:r>
      <w:r w:rsidRPr="002745D2">
        <w:rPr>
          <w:sz w:val="16"/>
        </w:rPr>
        <w:t xml:space="preserve">. To varying degrees, </w:t>
      </w:r>
      <w:r w:rsidRPr="006D0C65">
        <w:rPr>
          <w:rStyle w:val="StyleUnderline"/>
        </w:rPr>
        <w:t>pressure has already worked with the Islamic Republic on human rights, war, and the nuclear program.</w:t>
      </w:r>
      <w:r w:rsidRPr="002745D2">
        <w:rPr>
          <w:sz w:val="16"/>
        </w:rPr>
        <w:t xml:space="preserve"> The regime doesn't like it at all when the global spotlight turns toward internal oppression. It went to surreal lengths to deny its culpability for the death of </w:t>
      </w:r>
      <w:proofErr w:type="spellStart"/>
      <w:r w:rsidRPr="002745D2">
        <w:rPr>
          <w:sz w:val="16"/>
        </w:rPr>
        <w:t>Neda</w:t>
      </w:r>
      <w:proofErr w:type="spellEnd"/>
      <w:r w:rsidRPr="002745D2">
        <w:rPr>
          <w:sz w:val="16"/>
        </w:rPr>
        <w:t xml:space="preserve"> Agha-Sultan, the beautiful young woman shot to death by a security thug during pro-democracy protests in 2009. Its press officials kept a close, punishing eye on Western and Iranian journalists who highlighted the torture that came with the anti-democracy crackdown. The </w:t>
      </w:r>
      <w:proofErr w:type="spellStart"/>
      <w:r w:rsidRPr="002745D2">
        <w:rPr>
          <w:sz w:val="16"/>
        </w:rPr>
        <w:t>mollahs</w:t>
      </w:r>
      <w:proofErr w:type="spellEnd"/>
      <w:r w:rsidRPr="002745D2">
        <w:rPr>
          <w:sz w:val="16"/>
        </w:rPr>
        <w:t xml:space="preserve"> often try to hide from foreigners the brutality in the regime's enforcement of Sharia law. Many Iranian dissidents now in exile owe their freedom, if not their lives, to Westerners who kept official and media attention on them during their incarceration. And Iranian VIPs have themselves often written how the combined pressures of the battlefront, the threat of American military power, economic sanctions, and internal unrest cracked Ayatollah </w:t>
      </w:r>
      <w:proofErr w:type="spellStart"/>
      <w:r w:rsidRPr="002745D2">
        <w:rPr>
          <w:sz w:val="16"/>
        </w:rPr>
        <w:t>Ruhollah</w:t>
      </w:r>
      <w:proofErr w:type="spellEnd"/>
      <w:r w:rsidRPr="002745D2">
        <w:rPr>
          <w:sz w:val="16"/>
        </w:rPr>
        <w:t xml:space="preserve"> Khomeini's will to continue the Iran-Iraq War (1980-1988). It's a compelling coincidence that according to the 2007 U.S. National Intelligence Estimate, the </w:t>
      </w:r>
      <w:proofErr w:type="spellStart"/>
      <w:r w:rsidRPr="002745D2">
        <w:rPr>
          <w:sz w:val="16"/>
        </w:rPr>
        <w:t>weaponization</w:t>
      </w:r>
      <w:proofErr w:type="spellEnd"/>
      <w:r w:rsidRPr="002745D2">
        <w:rPr>
          <w:sz w:val="16"/>
        </w:rPr>
        <w:t xml:space="preserve"> of Iran's nuclear research stopped (or paused) in 2003 – the year the United States and Great Britain downed the Iraqi dictator Saddam Hussein. </w:t>
      </w:r>
      <w:r w:rsidRPr="006D0C65">
        <w:rPr>
          <w:rStyle w:val="StyleUnderline"/>
        </w:rPr>
        <w:t xml:space="preserve">The principal question is whether the West can bring sufficient military pressure </w:t>
      </w:r>
      <w:r w:rsidRPr="002745D2">
        <w:rPr>
          <w:sz w:val="16"/>
        </w:rPr>
        <w:t xml:space="preserve">upon Ayatollah Khamenei and his </w:t>
      </w:r>
      <w:r w:rsidRPr="006D0C65">
        <w:rPr>
          <w:rStyle w:val="StyleUnderline"/>
        </w:rPr>
        <w:t>guards to make them relent in their atomic quest</w:t>
      </w:r>
      <w:r w:rsidRPr="002745D2">
        <w:rPr>
          <w:sz w:val="16"/>
        </w:rPr>
        <w:t xml:space="preserve">. We are skeptical. Certainly the sanctions currently in force haven't worked. Tehran has massively increased the number and quality of its centrifuges, making an undetectable breakout capacity – the rapid processing of low- or medium-enriched uranium to weapons grade – ever closer. A decent estimate is that by mid-2014, the regime could, if centrifuge production rates remain steady, be down to no more than a two-week dash to highly-enriched uranium without fearing detection from United Nations inspectors or Western intelligence services. And that's not counting the heavy-water plutonium processing plant at Arak, which appears on track to become operational also by mid-2014. Although sanctions are denying the regime lots of hard currency, they are still weak compared to the economic embargo that Great Britain brought against Tehran after the 1951 nationalization of Iran's oil industry (these sanctions were a major factor in turning the senior clergy and the upper and middle classes in 1953 against the once-popular but increasingly authoritarian Prime Minister Mohammad </w:t>
      </w:r>
      <w:proofErr w:type="spellStart"/>
      <w:r w:rsidRPr="002745D2">
        <w:rPr>
          <w:sz w:val="16"/>
        </w:rPr>
        <w:t>Mosaddeq</w:t>
      </w:r>
      <w:proofErr w:type="spellEnd"/>
      <w:r w:rsidRPr="002745D2">
        <w:rPr>
          <w:sz w:val="16"/>
        </w:rPr>
        <w:t xml:space="preserve">). If the West were serious about using sanctions to crack the nuclear will of the regime, Iran would be already on the brink of economic collapse. The West however has done an astonishingly good job of giving diplomacy numerous chances with Tehran. </w:t>
      </w:r>
    </w:p>
    <w:p w:rsidR="00CC2DBB" w:rsidRDefault="00CC2DBB" w:rsidP="00CC2DBB"/>
    <w:p w:rsidR="00CC2DBB" w:rsidRDefault="00CC2DBB" w:rsidP="00CC2DBB">
      <w:pPr>
        <w:pStyle w:val="Heading4"/>
      </w:pPr>
      <w:r>
        <w:t>US threats of military coercion are key to deter current Chinese aggression—empirics prove</w:t>
      </w:r>
    </w:p>
    <w:p w:rsidR="00CC2DBB" w:rsidRDefault="00CC2DBB" w:rsidP="00CC2DBB">
      <w:r w:rsidRPr="00B92C4F">
        <w:rPr>
          <w:rStyle w:val="Style13ptBold"/>
        </w:rPr>
        <w:t>Bosco 15</w:t>
      </w:r>
      <w:r>
        <w:t xml:space="preserve"> (Joseph, nonresident senior associate at the Center for Strategic and International Studies, “How Obama Can Deter China”, 5/3/2015, </w:t>
      </w:r>
      <w:r>
        <w:rPr>
          <w:i/>
        </w:rPr>
        <w:t>Real Clear World</w:t>
      </w:r>
      <w:r>
        <w:t xml:space="preserve">, </w:t>
      </w:r>
      <w:hyperlink r:id="rId56" w:history="1">
        <w:r w:rsidRPr="00F962FE">
          <w:rPr>
            <w:rStyle w:val="Hyperlink"/>
          </w:rPr>
          <w:t>http://www.realclearworld.com/articles/2015/09/23/obama_taiwan_deter_china_111455.html</w:t>
        </w:r>
      </w:hyperlink>
      <w:r>
        <w:t xml:space="preserve">) | </w:t>
      </w:r>
      <w:proofErr w:type="spellStart"/>
      <w:r>
        <w:t>js</w:t>
      </w:r>
      <w:proofErr w:type="spellEnd"/>
    </w:p>
    <w:p w:rsidR="00CC2DBB" w:rsidRPr="00881DD8" w:rsidRDefault="00CC2DBB" w:rsidP="00CC2DBB"/>
    <w:p w:rsidR="00CC2DBB" w:rsidRDefault="00CC2DBB" w:rsidP="00CC2DBB">
      <w:pPr>
        <w:rPr>
          <w:rStyle w:val="StyleUnderline"/>
        </w:rPr>
      </w:pPr>
      <w:r w:rsidRPr="00B92C4F">
        <w:rPr>
          <w:sz w:val="16"/>
        </w:rPr>
        <w:t xml:space="preserve">When Chinese President Xi Jinping comes to Washington next week, will U.S. President Barack Obama again miss an opportunity to permanently deter conflict with China over Taiwan, as he and his predecessors have repeatedly done? Obama is proud of accomplishing things no other president could achieve: health care reform, recognizing the Communist government of Cuba, and negotiating the Iran nuclear deal. A Landmark Decision During Xi‘s visit, the president can unilaterally announce a landmark decision that won't require either the concurrence of the U.S. Congress (which would support him on this issue in any event) or reciprocal action by the government of China. On his own, </w:t>
      </w:r>
      <w:r w:rsidRPr="00B92C4F">
        <w:rPr>
          <w:rStyle w:val="StyleUnderline"/>
        </w:rPr>
        <w:t>Obama could declare publicly that the U</w:t>
      </w:r>
      <w:r w:rsidRPr="00B92C4F">
        <w:rPr>
          <w:sz w:val="16"/>
        </w:rPr>
        <w:t xml:space="preserve">nited </w:t>
      </w:r>
      <w:r w:rsidRPr="00B92C4F">
        <w:rPr>
          <w:rStyle w:val="StyleUnderline"/>
        </w:rPr>
        <w:t>S</w:t>
      </w:r>
      <w:r w:rsidRPr="00B92C4F">
        <w:rPr>
          <w:sz w:val="16"/>
        </w:rPr>
        <w:t xml:space="preserve">tates </w:t>
      </w:r>
      <w:r w:rsidRPr="00B92C4F">
        <w:rPr>
          <w:rStyle w:val="StyleUnderline"/>
        </w:rPr>
        <w:t>will defend Taiwan against aggression</w:t>
      </w:r>
      <w:r w:rsidRPr="00B92C4F">
        <w:rPr>
          <w:sz w:val="16"/>
        </w:rPr>
        <w:t xml:space="preserve"> or coercion </w:t>
      </w:r>
      <w:r w:rsidRPr="00B92C4F">
        <w:rPr>
          <w:rStyle w:val="StyleUnderline"/>
        </w:rPr>
        <w:t>from China.</w:t>
      </w:r>
      <w:r w:rsidRPr="00B92C4F">
        <w:rPr>
          <w:sz w:val="16"/>
        </w:rPr>
        <w:t xml:space="preserve"> For the first time since 1979, when President Jimmy Carter unilaterally </w:t>
      </w:r>
      <w:r w:rsidRPr="00B92C4F">
        <w:rPr>
          <w:sz w:val="16"/>
        </w:rPr>
        <w:lastRenderedPageBreak/>
        <w:t xml:space="preserve">terminated the U.S.-Taiwan Mutual Defense Treaty, </w:t>
      </w:r>
      <w:r w:rsidRPr="00B92C4F">
        <w:rPr>
          <w:rStyle w:val="StyleUnderline"/>
        </w:rPr>
        <w:t>Beijing would know with certainty that any use of force against Taiwan would mean conflict with the U</w:t>
      </w:r>
      <w:r w:rsidRPr="00B92C4F">
        <w:rPr>
          <w:sz w:val="16"/>
        </w:rPr>
        <w:t xml:space="preserve">nited </w:t>
      </w:r>
      <w:r w:rsidRPr="00B92C4F">
        <w:rPr>
          <w:rStyle w:val="StyleUnderline"/>
        </w:rPr>
        <w:t>S</w:t>
      </w:r>
      <w:r w:rsidRPr="00B92C4F">
        <w:rPr>
          <w:sz w:val="16"/>
        </w:rPr>
        <w:t xml:space="preserve">tates. </w:t>
      </w:r>
      <w:r w:rsidRPr="00B92C4F">
        <w:rPr>
          <w:rStyle w:val="StyleUnderline"/>
        </w:rPr>
        <w:t>Since China's leaders are not suicidal, such a presidential declaration would prevent potentially disastrous Chinese miscalculation.</w:t>
      </w:r>
      <w:r w:rsidRPr="00B92C4F">
        <w:rPr>
          <w:sz w:val="16"/>
        </w:rPr>
        <w:t xml:space="preserve"> This is the same kind of deterrence President Dwight Eisenhower achieved when he entered into the 1954 treaty with the Republic of China. After Carter severed the Taiwan security pact 25 years later, Congress immediately passed the Taiwan Relations Act, pledging U.S. arms for Taiwan's self-defense, but the legislation did not commit the United States to directly defend the island. In the ensuing years, </w:t>
      </w:r>
      <w:r w:rsidRPr="00B92C4F">
        <w:rPr>
          <w:rStyle w:val="StyleUnderline"/>
        </w:rPr>
        <w:t>Taiwan began its transition from dictatorship to democracy, over the strong objections of China</w:t>
      </w:r>
      <w:r w:rsidRPr="00B92C4F">
        <w:rPr>
          <w:sz w:val="16"/>
        </w:rPr>
        <w:t>, which claims the island as part of its territory even though the Communist government has never ruled it</w:t>
      </w:r>
      <w:r w:rsidRPr="00B92C4F">
        <w:rPr>
          <w:rStyle w:val="StyleUnderline"/>
        </w:rPr>
        <w:t>. To protest Taiwan's democratic trend</w:t>
      </w:r>
      <w:r w:rsidRPr="00B92C4F">
        <w:rPr>
          <w:sz w:val="16"/>
        </w:rPr>
        <w:t xml:space="preserve">, in 1995 and 1996 </w:t>
      </w:r>
      <w:r w:rsidRPr="00B92C4F">
        <w:rPr>
          <w:rStyle w:val="StyleUnderline"/>
        </w:rPr>
        <w:t>China mobilized forces and fired missiles toward Taiwan.</w:t>
      </w:r>
      <w:r w:rsidRPr="00B92C4F">
        <w:rPr>
          <w:sz w:val="16"/>
        </w:rPr>
        <w:t xml:space="preserve"> President Bill Clin</w:t>
      </w:r>
      <w:r w:rsidRPr="00B92C4F">
        <w:rPr>
          <w:rStyle w:val="StyleUnderline"/>
        </w:rPr>
        <w:t>ton responded by sending aircraft carriers to the Taiwan Strait to deter any further Chinese moves against the island</w:t>
      </w:r>
      <w:r w:rsidRPr="00B92C4F">
        <w:rPr>
          <w:sz w:val="16"/>
        </w:rPr>
        <w:t xml:space="preserve">. </w:t>
      </w:r>
      <w:r w:rsidRPr="00B92C4F">
        <w:rPr>
          <w:rStyle w:val="StyleUnderline"/>
        </w:rPr>
        <w:t>But when Chinese officials aske</w:t>
      </w:r>
      <w:r w:rsidRPr="00B92C4F">
        <w:rPr>
          <w:sz w:val="16"/>
        </w:rPr>
        <w:t>d then-</w:t>
      </w:r>
      <w:r w:rsidRPr="00B92C4F">
        <w:rPr>
          <w:rStyle w:val="StyleUnderline"/>
        </w:rPr>
        <w:t xml:space="preserve">Assistant Secretary of Defense </w:t>
      </w:r>
      <w:r w:rsidRPr="00B92C4F">
        <w:rPr>
          <w:sz w:val="16"/>
        </w:rPr>
        <w:t>Joseph</w:t>
      </w:r>
      <w:r w:rsidRPr="00B92C4F">
        <w:rPr>
          <w:rStyle w:val="StyleUnderline"/>
        </w:rPr>
        <w:t xml:space="preserve"> Nye</w:t>
      </w:r>
      <w:r w:rsidRPr="00B92C4F">
        <w:rPr>
          <w:sz w:val="16"/>
        </w:rPr>
        <w:t xml:space="preserve"> </w:t>
      </w:r>
      <w:r w:rsidRPr="00B92C4F">
        <w:rPr>
          <w:rStyle w:val="StyleUnderline"/>
        </w:rPr>
        <w:t>what Washington would do if China actually attacked Taiwan, his response was less than a resounding statement of U.S. resolve</w:t>
      </w:r>
      <w:r w:rsidRPr="00B92C4F">
        <w:rPr>
          <w:sz w:val="16"/>
        </w:rPr>
        <w:t xml:space="preserve">: "We don't know and you don't know; it would depend on the circumstances." </w:t>
      </w:r>
      <w:r w:rsidRPr="00B92C4F">
        <w:rPr>
          <w:rStyle w:val="StyleUnderline"/>
        </w:rPr>
        <w:t>It was</w:t>
      </w:r>
      <w:r w:rsidRPr="00B92C4F">
        <w:rPr>
          <w:sz w:val="16"/>
        </w:rPr>
        <w:t xml:space="preserve"> </w:t>
      </w:r>
      <w:r w:rsidRPr="00B92C4F">
        <w:rPr>
          <w:rStyle w:val="StyleUnderline"/>
        </w:rPr>
        <w:t>the</w:t>
      </w:r>
      <w:r w:rsidRPr="00B92C4F">
        <w:rPr>
          <w:sz w:val="16"/>
        </w:rPr>
        <w:t xml:space="preserve"> explicit articulation of a str</w:t>
      </w:r>
      <w:r w:rsidRPr="00B92C4F">
        <w:rPr>
          <w:rStyle w:val="StyleUnderline"/>
        </w:rPr>
        <w:t xml:space="preserve">ategic ambiguity that successive administrations have deemed expedient </w:t>
      </w:r>
      <w:r w:rsidRPr="00B92C4F">
        <w:rPr>
          <w:sz w:val="16"/>
        </w:rPr>
        <w:t xml:space="preserve">to follow. </w:t>
      </w:r>
      <w:r w:rsidRPr="00B92C4F">
        <w:rPr>
          <w:rStyle w:val="StyleUnderline"/>
        </w:rPr>
        <w:t xml:space="preserve">While Washington hedges, Beijing has been busy </w:t>
      </w:r>
      <w:r w:rsidRPr="00B92C4F">
        <w:rPr>
          <w:sz w:val="16"/>
        </w:rPr>
        <w:t>planning and</w:t>
      </w:r>
      <w:r w:rsidRPr="00B92C4F">
        <w:rPr>
          <w:rStyle w:val="StyleUnderline"/>
        </w:rPr>
        <w:t xml:space="preserve"> building its military capabilities to create precisely "the circumstances" that </w:t>
      </w:r>
      <w:r w:rsidRPr="00B92C4F">
        <w:rPr>
          <w:sz w:val="16"/>
        </w:rPr>
        <w:t>will</w:t>
      </w:r>
      <w:r w:rsidRPr="00B92C4F">
        <w:rPr>
          <w:rStyle w:val="StyleUnderline"/>
        </w:rPr>
        <w:t xml:space="preserve"> prevent the U</w:t>
      </w:r>
      <w:r w:rsidRPr="00B92C4F">
        <w:rPr>
          <w:sz w:val="16"/>
        </w:rPr>
        <w:t xml:space="preserve">nited </w:t>
      </w:r>
      <w:r w:rsidRPr="00B92C4F">
        <w:rPr>
          <w:rStyle w:val="StyleUnderline"/>
        </w:rPr>
        <w:t>S</w:t>
      </w:r>
      <w:r w:rsidRPr="00B92C4F">
        <w:rPr>
          <w:sz w:val="16"/>
        </w:rPr>
        <w:t xml:space="preserve">tates </w:t>
      </w:r>
      <w:r w:rsidRPr="00B92C4F">
        <w:rPr>
          <w:rStyle w:val="StyleUnderline"/>
        </w:rPr>
        <w:t xml:space="preserve">from </w:t>
      </w:r>
      <w:r w:rsidRPr="00B92C4F">
        <w:rPr>
          <w:sz w:val="16"/>
        </w:rPr>
        <w:t>once</w:t>
      </w:r>
      <w:r w:rsidRPr="00B92C4F">
        <w:rPr>
          <w:rStyle w:val="StyleUnderline"/>
        </w:rPr>
        <w:t xml:space="preserve"> </w:t>
      </w:r>
      <w:r w:rsidRPr="00B92C4F">
        <w:rPr>
          <w:sz w:val="16"/>
        </w:rPr>
        <w:t>again</w:t>
      </w:r>
      <w:r w:rsidRPr="00B92C4F">
        <w:rPr>
          <w:rStyle w:val="StyleUnderline"/>
        </w:rPr>
        <w:t xml:space="preserve"> coming to Taiwan's defense</w:t>
      </w:r>
      <w:r w:rsidRPr="00B92C4F">
        <w:rPr>
          <w:sz w:val="16"/>
        </w:rPr>
        <w:t xml:space="preserve">. Anti-ship ballistic missiles and attack submarines are the instruments that enforce China's area denial and anti-access strategy. At one point, an American president seemed prepared to clear the murky policy and make explicit the U.S. commitment to Taiwan. After the EP-3 incident in April 2001, </w:t>
      </w:r>
      <w:r w:rsidRPr="00B92C4F">
        <w:rPr>
          <w:rStyle w:val="StyleUnderline"/>
        </w:rPr>
        <w:t>President</w:t>
      </w:r>
      <w:r w:rsidRPr="00B92C4F">
        <w:rPr>
          <w:sz w:val="16"/>
        </w:rPr>
        <w:t xml:space="preserve"> George W. </w:t>
      </w:r>
      <w:r w:rsidRPr="00B92C4F">
        <w:rPr>
          <w:rStyle w:val="StyleUnderline"/>
        </w:rPr>
        <w:t>Bush</w:t>
      </w:r>
      <w:r w:rsidRPr="00B92C4F">
        <w:rPr>
          <w:sz w:val="16"/>
        </w:rPr>
        <w:t xml:space="preserve"> </w:t>
      </w:r>
      <w:r w:rsidRPr="00B92C4F">
        <w:rPr>
          <w:rStyle w:val="StyleUnderline"/>
        </w:rPr>
        <w:t>was asked what the U</w:t>
      </w:r>
      <w:r w:rsidRPr="00B92C4F">
        <w:rPr>
          <w:sz w:val="16"/>
        </w:rPr>
        <w:t xml:space="preserve">nited </w:t>
      </w:r>
      <w:r w:rsidRPr="00B92C4F">
        <w:rPr>
          <w:rStyle w:val="StyleUnderline"/>
        </w:rPr>
        <w:t>S</w:t>
      </w:r>
      <w:r w:rsidRPr="00B92C4F">
        <w:rPr>
          <w:sz w:val="16"/>
        </w:rPr>
        <w:t xml:space="preserve">tates </w:t>
      </w:r>
      <w:r w:rsidRPr="00B92C4F">
        <w:rPr>
          <w:rStyle w:val="StyleUnderline"/>
        </w:rPr>
        <w:t>would do to defend Taiwan</w:t>
      </w:r>
      <w:r w:rsidRPr="00B92C4F">
        <w:rPr>
          <w:sz w:val="16"/>
        </w:rPr>
        <w:t xml:space="preserve"> against Chinese aggression. "</w:t>
      </w:r>
      <w:r w:rsidRPr="00B92C4F">
        <w:rPr>
          <w:rStyle w:val="StyleUnderline"/>
        </w:rPr>
        <w:t>Whatever it took," he replied.</w:t>
      </w:r>
      <w:r w:rsidRPr="00B92C4F">
        <w:rPr>
          <w:sz w:val="16"/>
        </w:rPr>
        <w:t xml:space="preserve"> But </w:t>
      </w:r>
      <w:r w:rsidRPr="00B92C4F">
        <w:rPr>
          <w:rStyle w:val="StyleUnderline"/>
        </w:rPr>
        <w:t xml:space="preserve">Bush's strategic clarity was </w:t>
      </w:r>
      <w:proofErr w:type="spellStart"/>
      <w:r w:rsidRPr="00B92C4F">
        <w:rPr>
          <w:rStyle w:val="StyleUnderline"/>
        </w:rPr>
        <w:t>shortlived</w:t>
      </w:r>
      <w:proofErr w:type="spellEnd"/>
      <w:r w:rsidRPr="00B92C4F">
        <w:rPr>
          <w:rStyle w:val="StyleUnderline"/>
        </w:rPr>
        <w:t>.</w:t>
      </w:r>
      <w:r w:rsidRPr="00B92C4F">
        <w:rPr>
          <w:sz w:val="16"/>
        </w:rPr>
        <w:t xml:space="preserve"> Asia </w:t>
      </w:r>
      <w:r w:rsidRPr="00B92C4F">
        <w:rPr>
          <w:rStyle w:val="StyleUnderline"/>
        </w:rPr>
        <w:t>specialists</w:t>
      </w:r>
      <w:r w:rsidRPr="00B92C4F">
        <w:rPr>
          <w:sz w:val="16"/>
        </w:rPr>
        <w:t xml:space="preserve"> in and out of the government immediately </w:t>
      </w:r>
      <w:r w:rsidRPr="00B92C4F">
        <w:rPr>
          <w:rStyle w:val="StyleUnderline"/>
        </w:rPr>
        <w:t>began walking the president's words back as too provocative to China,</w:t>
      </w:r>
      <w:r w:rsidRPr="00B92C4F">
        <w:rPr>
          <w:sz w:val="16"/>
        </w:rPr>
        <w:t xml:space="preserve"> forcing the administration to announce that there had been "no change" in the U.S. posture of strategic ambiguity. An Aggressive China </w:t>
      </w:r>
      <w:proofErr w:type="gramStart"/>
      <w:r w:rsidRPr="00B92C4F">
        <w:rPr>
          <w:rStyle w:val="StyleUnderline"/>
        </w:rPr>
        <w:t>A</w:t>
      </w:r>
      <w:proofErr w:type="gramEnd"/>
      <w:r w:rsidRPr="00B92C4F">
        <w:rPr>
          <w:rStyle w:val="StyleUnderline"/>
        </w:rPr>
        <w:t xml:space="preserve"> bemused Beijing stayed on its course of building a counter-deterrent to U.S. intervention</w:t>
      </w:r>
      <w:r w:rsidRPr="00B92C4F">
        <w:rPr>
          <w:sz w:val="16"/>
        </w:rPr>
        <w:t xml:space="preserve"> in any future Taiwan crisis. As voices in the United States increasingly questioned the wisdom of even the ambiguous commitment to Taiwan, </w:t>
      </w:r>
      <w:r w:rsidRPr="00B92C4F">
        <w:rPr>
          <w:rStyle w:val="StyleUnderline"/>
        </w:rPr>
        <w:t>Beijing decided its strategy was proving effective and extended it to the entire region. In 2009, it announced a "nine-dash line" claiming 90 percent of the S</w:t>
      </w:r>
      <w:r w:rsidRPr="00B92C4F">
        <w:rPr>
          <w:sz w:val="16"/>
        </w:rPr>
        <w:t xml:space="preserve">outh </w:t>
      </w:r>
      <w:r w:rsidRPr="00B92C4F">
        <w:rPr>
          <w:rStyle w:val="StyleUnderline"/>
        </w:rPr>
        <w:t>C</w:t>
      </w:r>
      <w:r w:rsidRPr="00B92C4F">
        <w:rPr>
          <w:sz w:val="16"/>
        </w:rPr>
        <w:t>hina</w:t>
      </w:r>
      <w:r w:rsidRPr="00B92C4F">
        <w:rPr>
          <w:rStyle w:val="StyleUnderline"/>
        </w:rPr>
        <w:t xml:space="preserve"> S</w:t>
      </w:r>
      <w:r w:rsidRPr="00B92C4F">
        <w:rPr>
          <w:sz w:val="16"/>
        </w:rPr>
        <w:t>ea as Chinese waters and territory</w:t>
      </w:r>
      <w:r w:rsidRPr="00B92C4F">
        <w:rPr>
          <w:rStyle w:val="StyleUnderline"/>
        </w:rPr>
        <w:t>.</w:t>
      </w:r>
      <w:r w:rsidRPr="00B92C4F">
        <w:rPr>
          <w:sz w:val="16"/>
        </w:rPr>
        <w:t xml:space="preserve"> Its </w:t>
      </w:r>
      <w:r w:rsidRPr="00B92C4F">
        <w:rPr>
          <w:rStyle w:val="StyleUnderline"/>
        </w:rPr>
        <w:t>aggressive claims have resulted in numerous maritime clashes with other regional claimants as well as the U</w:t>
      </w:r>
      <w:r w:rsidRPr="00B92C4F">
        <w:rPr>
          <w:sz w:val="16"/>
        </w:rPr>
        <w:t xml:space="preserve">nited </w:t>
      </w:r>
      <w:r w:rsidRPr="00B92C4F">
        <w:rPr>
          <w:rStyle w:val="StyleUnderline"/>
        </w:rPr>
        <w:t>S</w:t>
      </w:r>
      <w:r w:rsidRPr="00B92C4F">
        <w:rPr>
          <w:sz w:val="16"/>
        </w:rPr>
        <w:t xml:space="preserve">tates. In recent years, China has upped the ante by building up rocks and reefs, making them large enough to support airfields and other military installations. </w:t>
      </w:r>
      <w:r w:rsidRPr="00B92C4F">
        <w:rPr>
          <w:rStyle w:val="StyleUnderline"/>
        </w:rPr>
        <w:t xml:space="preserve">The administration has unequivocally stated its commitment to freedom of navigation, though it has yet to send the U.S. Navy </w:t>
      </w:r>
      <w:r w:rsidRPr="00B92C4F">
        <w:rPr>
          <w:sz w:val="16"/>
        </w:rPr>
        <w:t xml:space="preserve">through the international waters that China claims as a 12-mile territorial zone around its artificial islands. The Xi visit provides an appropriate occasion to start rolling back Beijing's aggressive claims against Taiwan and throughout the region. Advocates of the policy status quo assert that a clear statement of U.S. commitment to Taiwan would increase the risk of conflict in two ways. First, they argue, it would unnecessarily provoke China by challenging its core interest in absorbing Taiwan into the reconstituted Chinese empire. (Tibet, East Turkestan, Hong Kong, and Macao already having been returned to the Motherland). Second, it is asserted, a clear U.S. security commitment would provide a shield behind which Taiwan could relax its own already limited defense preparations and rely on the Seventh Fleet to fend off China, while recklessly moving toward formal separation from China (particularly given the likely victory of the independence-minded Democratic Progressive Party in the 2016 election). </w:t>
      </w:r>
      <w:r w:rsidRPr="00B92C4F">
        <w:rPr>
          <w:rStyle w:val="StyleUnderline"/>
        </w:rPr>
        <w:t>The potential risks of a declarative statement of U.S. commitment to Taiwan must be weighed against the risks of continuing with a policy of diplomatic equivocation.</w:t>
      </w:r>
      <w:r w:rsidRPr="00B92C4F">
        <w:rPr>
          <w:sz w:val="16"/>
        </w:rPr>
        <w:t xml:space="preserve"> </w:t>
      </w:r>
      <w:r w:rsidRPr="00B92C4F">
        <w:rPr>
          <w:rStyle w:val="StyleUnderline"/>
        </w:rPr>
        <w:t>Ambiguity</w:t>
      </w:r>
      <w:r w:rsidRPr="00B92C4F">
        <w:rPr>
          <w:sz w:val="16"/>
        </w:rPr>
        <w:t xml:space="preserve"> regarding U.S. intentions </w:t>
      </w:r>
      <w:r w:rsidRPr="00B92C4F">
        <w:rPr>
          <w:rStyle w:val="StyleUnderline"/>
        </w:rPr>
        <w:t>has already led China, and its North Korean ally, into disastrous miscalculations.</w:t>
      </w:r>
      <w:r w:rsidRPr="00B92C4F">
        <w:rPr>
          <w:sz w:val="16"/>
        </w:rPr>
        <w:t xml:space="preserve"> As Henry Kissinger has written about the Korean War, "We did not expect the invasion, China did not expect our response." Moreover, as noted, </w:t>
      </w:r>
      <w:r w:rsidRPr="00B92C4F">
        <w:rPr>
          <w:rStyle w:val="StyleUnderline"/>
        </w:rPr>
        <w:t>Taiwan's fate is no longer just about Taiwan</w:t>
      </w:r>
      <w:r w:rsidRPr="00B92C4F">
        <w:rPr>
          <w:sz w:val="16"/>
        </w:rPr>
        <w:t xml:space="preserve">. </w:t>
      </w:r>
      <w:r w:rsidRPr="00B92C4F">
        <w:rPr>
          <w:rStyle w:val="StyleUnderline"/>
        </w:rPr>
        <w:t xml:space="preserve">America has five treaty allies and a range of </w:t>
      </w:r>
      <w:r w:rsidRPr="00B92C4F">
        <w:rPr>
          <w:sz w:val="16"/>
        </w:rPr>
        <w:t>friends and</w:t>
      </w:r>
      <w:r w:rsidRPr="00B92C4F">
        <w:rPr>
          <w:rStyle w:val="StyleUnderline"/>
        </w:rPr>
        <w:t xml:space="preserve"> partners in the region </w:t>
      </w:r>
      <w:r w:rsidRPr="00B92C4F">
        <w:rPr>
          <w:sz w:val="16"/>
        </w:rPr>
        <w:t>who look to the United States to ensure East Asia's security in the face of an increasingly powerful and assertive China</w:t>
      </w:r>
      <w:r w:rsidRPr="00B92C4F">
        <w:rPr>
          <w:rStyle w:val="StyleUnderline"/>
        </w:rPr>
        <w:t>. If U.S. resolve is seen to be faltering regarding Taiwan, with its</w:t>
      </w:r>
      <w:r w:rsidRPr="00B92C4F">
        <w:rPr>
          <w:sz w:val="16"/>
        </w:rPr>
        <w:t xml:space="preserve"> special </w:t>
      </w:r>
      <w:r w:rsidRPr="00B92C4F">
        <w:rPr>
          <w:rStyle w:val="StyleUnderline"/>
        </w:rPr>
        <w:t>historical ties and shared democratic values</w:t>
      </w:r>
      <w:r w:rsidRPr="00B92C4F">
        <w:rPr>
          <w:sz w:val="16"/>
        </w:rPr>
        <w:t xml:space="preserve">, </w:t>
      </w:r>
      <w:r w:rsidRPr="00B92C4F">
        <w:rPr>
          <w:rStyle w:val="StyleUnderline"/>
        </w:rPr>
        <w:t>the entire region could be rendered defenseless against Chinese</w:t>
      </w:r>
      <w:r w:rsidRPr="00B92C4F">
        <w:rPr>
          <w:sz w:val="16"/>
        </w:rPr>
        <w:t xml:space="preserve"> economic and military </w:t>
      </w:r>
      <w:r w:rsidRPr="00B92C4F">
        <w:rPr>
          <w:rStyle w:val="StyleUnderline"/>
        </w:rPr>
        <w:t>pressure</w:t>
      </w:r>
      <w:r w:rsidRPr="00B92C4F">
        <w:rPr>
          <w:sz w:val="16"/>
        </w:rPr>
        <w:t xml:space="preserve">. </w:t>
      </w:r>
      <w:r w:rsidRPr="00B92C4F">
        <w:rPr>
          <w:rStyle w:val="StyleUnderline"/>
        </w:rPr>
        <w:t>Then Communist China will have achieved</w:t>
      </w:r>
      <w:r w:rsidRPr="00B92C4F">
        <w:rPr>
          <w:sz w:val="16"/>
        </w:rPr>
        <w:t xml:space="preserve"> without a war what Imperial Japan tried to do through war - </w:t>
      </w:r>
      <w:r w:rsidRPr="00B92C4F">
        <w:rPr>
          <w:rStyle w:val="StyleUnderline"/>
        </w:rPr>
        <w:t>its own Greater East Asia Co-Prosperity Sphere.</w:t>
      </w:r>
      <w:r w:rsidRPr="00B92C4F">
        <w:rPr>
          <w:sz w:val="16"/>
        </w:rPr>
        <w:t xml:space="preserve"> If a clear and firm American commitment to South Korea's defense could deter even the infamously volatile sequence of Kim regimes from repeating their June 1950 mistake, surely the more mature and seasoned </w:t>
      </w:r>
      <w:r w:rsidRPr="00B92C4F">
        <w:rPr>
          <w:rStyle w:val="StyleUnderline"/>
        </w:rPr>
        <w:t>Chinese leaders, with far more to lose, would not seriously challenge such a U.S. guarantee for Taiwan</w:t>
      </w:r>
      <w:r w:rsidRPr="00B92C4F">
        <w:rPr>
          <w:sz w:val="16"/>
        </w:rPr>
        <w:t xml:space="preserve">. </w:t>
      </w:r>
      <w:r w:rsidRPr="00B92C4F">
        <w:rPr>
          <w:rStyle w:val="StyleUnderline"/>
        </w:rPr>
        <w:t>Diplomatic coyness is no substitute for clearly communicated strategic resolve.</w:t>
      </w:r>
      <w:r w:rsidRPr="00B92C4F">
        <w:rPr>
          <w:sz w:val="16"/>
        </w:rPr>
        <w:t xml:space="preserve"> That dynamic would not change even in the most extreme scenario under a U.S. security guarantee for Taiwan-i.e., a formal declaration of independence by Taiwan after a popular referendum. Putting aside the moral question of why the United States should object to democratic expression - what if Taiwan did it on the Fourth of July? - Tsai I </w:t>
      </w:r>
      <w:proofErr w:type="spellStart"/>
      <w:r w:rsidRPr="00B92C4F">
        <w:rPr>
          <w:sz w:val="16"/>
        </w:rPr>
        <w:t>Ing</w:t>
      </w:r>
      <w:proofErr w:type="spellEnd"/>
      <w:r w:rsidRPr="00B92C4F">
        <w:rPr>
          <w:sz w:val="16"/>
        </w:rPr>
        <w:t xml:space="preserve">-wen, the probable next president of Taiwan, has pledged not to make any unilateral changes to the cross-Strait status quo or to Taiwan's present constitutional system. And, of course, Washington and other capitals have the option of not formally recognizing a new political entity. In any event, </w:t>
      </w:r>
      <w:r w:rsidRPr="00B92C4F">
        <w:rPr>
          <w:rStyle w:val="StyleUnderline"/>
        </w:rPr>
        <w:t>Washington would issue the same caveats to Taipei under a security guarantee as it does now without one</w:t>
      </w:r>
      <w:r w:rsidRPr="00B92C4F">
        <w:rPr>
          <w:sz w:val="16"/>
        </w:rPr>
        <w:t xml:space="preserve"> - and as it did to Chiang Kai-shek under the 1954 Mutual Defense Treaty.</w:t>
      </w:r>
      <w:r w:rsidRPr="00B92C4F">
        <w:rPr>
          <w:rStyle w:val="StyleUnderline"/>
        </w:rPr>
        <w:t xml:space="preserve"> </w:t>
      </w:r>
      <w:r w:rsidRPr="00B92C4F">
        <w:rPr>
          <w:sz w:val="16"/>
        </w:rPr>
        <w:t xml:space="preserve">It worked then with the strongman, and there is no reason to believe it would not work now with a democratic partner. </w:t>
      </w:r>
      <w:r w:rsidRPr="00B92C4F">
        <w:rPr>
          <w:rStyle w:val="StyleUnderline"/>
        </w:rPr>
        <w:t xml:space="preserve">Buying a decade of cross-Strait stability at least as solid as the present precarious situation seems </w:t>
      </w:r>
      <w:r w:rsidRPr="00B92C4F">
        <w:rPr>
          <w:sz w:val="16"/>
        </w:rPr>
        <w:t xml:space="preserve">a </w:t>
      </w:r>
      <w:r w:rsidRPr="00B92C4F">
        <w:rPr>
          <w:rStyle w:val="StyleUnderline"/>
        </w:rPr>
        <w:t>prudent</w:t>
      </w:r>
      <w:r w:rsidRPr="00B92C4F">
        <w:rPr>
          <w:sz w:val="16"/>
        </w:rPr>
        <w:t xml:space="preserve"> course of action. It must be kept in mind that </w:t>
      </w:r>
      <w:r w:rsidRPr="00B92C4F">
        <w:rPr>
          <w:rStyle w:val="StyleUnderline"/>
        </w:rPr>
        <w:t xml:space="preserve">under the 2005 Anti-Secession Law, Beijing claims the right to use force against Taiwan not only if it </w:t>
      </w:r>
      <w:r w:rsidRPr="00B92C4F">
        <w:rPr>
          <w:rStyle w:val="StyleUnderline"/>
        </w:rPr>
        <w:lastRenderedPageBreak/>
        <w:t>declares independence, but also if it indefinitely refuses unification.</w:t>
      </w:r>
      <w:r w:rsidRPr="00B92C4F">
        <w:rPr>
          <w:sz w:val="16"/>
        </w:rPr>
        <w:t xml:space="preserve"> Xi has stated that the Taiwan issue cannot be passed from one generation to another. Kissinger has also warned Taiwan that China will not wait forever. So the restraint that is </w:t>
      </w:r>
      <w:r w:rsidRPr="00B92C4F">
        <w:rPr>
          <w:rStyle w:val="StyleUnderline"/>
        </w:rPr>
        <w:t>the linchpin of cross-Strait stability is required not so much from Taipei, but from Beijing. U.S. diplomacy can handle the former. U.S. deterrence is needed to achieve the latter.</w:t>
      </w:r>
      <w:r w:rsidRPr="00B92C4F">
        <w:rPr>
          <w:sz w:val="16"/>
        </w:rPr>
        <w:t xml:space="preserve"> Xi will surely object to this U.S. challenge to one of China's core interests. But </w:t>
      </w:r>
      <w:r w:rsidRPr="00B92C4F">
        <w:rPr>
          <w:rStyle w:val="StyleUnderline"/>
        </w:rPr>
        <w:t>America also has core interests that China repeatedly defies: freedom of navigation</w:t>
      </w:r>
      <w:r w:rsidRPr="00B92C4F">
        <w:rPr>
          <w:sz w:val="16"/>
        </w:rPr>
        <w:t xml:space="preserve"> and overflight, </w:t>
      </w:r>
      <w:r w:rsidRPr="00B92C4F">
        <w:rPr>
          <w:rStyle w:val="StyleUnderline"/>
        </w:rPr>
        <w:t>the sanctity of our government's personnel records, the security of our companies' trade secrets. Those challenges remain unanswered.</w:t>
      </w:r>
    </w:p>
    <w:p w:rsidR="00CC2DBB" w:rsidRDefault="00CC2DBB" w:rsidP="00CC2DBB">
      <w:pPr>
        <w:rPr>
          <w:rStyle w:val="StyleUnderline"/>
        </w:rPr>
      </w:pPr>
    </w:p>
    <w:p w:rsidR="00CC2DBB" w:rsidRPr="00C36607" w:rsidRDefault="00CC2DBB" w:rsidP="00CC2DBB">
      <w:pPr>
        <w:pStyle w:val="Heading4"/>
      </w:pPr>
      <w:r>
        <w:t>US military intervention in the SCS key to deter Chinese aggression—signals firm posturing</w:t>
      </w:r>
    </w:p>
    <w:p w:rsidR="00CC2DBB" w:rsidRPr="00473F6C" w:rsidRDefault="00CC2DBB" w:rsidP="00CC2DBB">
      <w:r w:rsidRPr="00473F6C">
        <w:rPr>
          <w:rStyle w:val="Style13ptBold"/>
        </w:rPr>
        <w:t>Smith 15</w:t>
      </w:r>
      <w:r>
        <w:t xml:space="preserve"> (Jeff M., Director of Asian Security Programs and Kraemer Strategy Fellow at the American Foreign Policy Council, “Let's Be Real: The South China Sea Is a US-China Issue” 6/24/2015, </w:t>
      </w:r>
      <w:r>
        <w:rPr>
          <w:i/>
        </w:rPr>
        <w:t>The Diplomat</w:t>
      </w:r>
      <w:r>
        <w:t xml:space="preserve">, </w:t>
      </w:r>
      <w:hyperlink r:id="rId57" w:history="1">
        <w:r w:rsidRPr="00F962FE">
          <w:rPr>
            <w:rStyle w:val="Hyperlink"/>
          </w:rPr>
          <w:t>http://thediplomat.com/2015/06/lets-be-real-the-south-china-sea-is-a-us-china-issue/</w:t>
        </w:r>
      </w:hyperlink>
      <w:r>
        <w:t xml:space="preserve">) | </w:t>
      </w:r>
      <w:proofErr w:type="spellStart"/>
      <w:r>
        <w:t>js</w:t>
      </w:r>
      <w:proofErr w:type="spellEnd"/>
    </w:p>
    <w:p w:rsidR="00CC2DBB" w:rsidRDefault="00CC2DBB" w:rsidP="00CC2DBB">
      <w:pPr>
        <w:rPr>
          <w:rStyle w:val="StyleUnderline"/>
        </w:rPr>
      </w:pPr>
      <w:r w:rsidRPr="00C36607">
        <w:rPr>
          <w:sz w:val="16"/>
        </w:rPr>
        <w:t xml:space="preserve">On June 18, U.S. Assistant Secretary of State for East Asian and Pacific Affairs Daniel </w:t>
      </w:r>
      <w:proofErr w:type="spellStart"/>
      <w:r w:rsidRPr="00C36607">
        <w:rPr>
          <w:sz w:val="16"/>
        </w:rPr>
        <w:t>Russel</w:t>
      </w:r>
      <w:proofErr w:type="spellEnd"/>
      <w:r w:rsidRPr="00C36607">
        <w:rPr>
          <w:sz w:val="16"/>
        </w:rPr>
        <w:t xml:space="preserve"> offered a press preview of the U.S.-China Strategic &amp; Economic Dialogue (S&amp;ED) now taking place in Washington, D.C. During the briefing </w:t>
      </w:r>
      <w:proofErr w:type="spellStart"/>
      <w:r w:rsidRPr="00C36607">
        <w:rPr>
          <w:sz w:val="16"/>
        </w:rPr>
        <w:t>Russel</w:t>
      </w:r>
      <w:proofErr w:type="spellEnd"/>
      <w:r w:rsidRPr="00C36607">
        <w:rPr>
          <w:sz w:val="16"/>
        </w:rPr>
        <w:t xml:space="preserve"> fielded a question about U.S. efforts to reduce tensions with China in the South China Sea. His response was surprising: “As important as [the] South China Sea is … it’s not fundamentally an issue between the U.S. and China.” </w:t>
      </w:r>
      <w:r w:rsidRPr="00473F6C">
        <w:rPr>
          <w:rStyle w:val="StyleUnderline"/>
        </w:rPr>
        <w:t>While Washington has long sought to avoid entanglement in the complex territorial disputes in the S</w:t>
      </w:r>
      <w:r w:rsidRPr="00C36607">
        <w:rPr>
          <w:sz w:val="16"/>
        </w:rPr>
        <w:t xml:space="preserve">outh </w:t>
      </w:r>
      <w:r w:rsidRPr="00473F6C">
        <w:rPr>
          <w:rStyle w:val="StyleUnderline"/>
        </w:rPr>
        <w:t>C</w:t>
      </w:r>
      <w:r w:rsidRPr="00C36607">
        <w:rPr>
          <w:sz w:val="16"/>
        </w:rPr>
        <w:t xml:space="preserve">hina </w:t>
      </w:r>
      <w:r w:rsidRPr="00473F6C">
        <w:rPr>
          <w:rStyle w:val="StyleUnderline"/>
        </w:rPr>
        <w:t>S</w:t>
      </w:r>
      <w:r w:rsidRPr="00C36607">
        <w:rPr>
          <w:sz w:val="16"/>
        </w:rPr>
        <w:t xml:space="preserve">ea, </w:t>
      </w:r>
      <w:r w:rsidRPr="00473F6C">
        <w:rPr>
          <w:rStyle w:val="StyleUnderline"/>
        </w:rPr>
        <w:t>it has had plenty of “issues” with Chinese behavior there</w:t>
      </w:r>
      <w:r w:rsidRPr="00C36607">
        <w:rPr>
          <w:sz w:val="16"/>
        </w:rPr>
        <w:t xml:space="preserve">. Yet such concerns may pale in comparison to growing discord over a new </w:t>
      </w:r>
      <w:r w:rsidRPr="00473F6C">
        <w:rPr>
          <w:rStyle w:val="StyleUnderline"/>
        </w:rPr>
        <w:t>Chinese initiative to build artificial islands</w:t>
      </w:r>
      <w:r w:rsidRPr="00C36607">
        <w:rPr>
          <w:sz w:val="16"/>
        </w:rPr>
        <w:t xml:space="preserve"> in the Spratly archipelago. Although these “land reclamation” projects are now nearing an end, the episode has </w:t>
      </w:r>
      <w:r w:rsidRPr="00473F6C">
        <w:rPr>
          <w:rStyle w:val="StyleUnderline"/>
        </w:rPr>
        <w:t>provoked new U.S. concerns about freedom navigation and risks drawing Washington more firmly into the S</w:t>
      </w:r>
      <w:r w:rsidRPr="00C36607">
        <w:rPr>
          <w:sz w:val="16"/>
        </w:rPr>
        <w:t xml:space="preserve">outh </w:t>
      </w:r>
      <w:r w:rsidRPr="00473F6C">
        <w:rPr>
          <w:rStyle w:val="StyleUnderline"/>
        </w:rPr>
        <w:t>C</w:t>
      </w:r>
      <w:r w:rsidRPr="00C36607">
        <w:rPr>
          <w:sz w:val="16"/>
        </w:rPr>
        <w:t xml:space="preserve">hina </w:t>
      </w:r>
      <w:r w:rsidRPr="00473F6C">
        <w:rPr>
          <w:rStyle w:val="StyleUnderline"/>
        </w:rPr>
        <w:t>S</w:t>
      </w:r>
      <w:r w:rsidRPr="00C36607">
        <w:rPr>
          <w:sz w:val="16"/>
        </w:rPr>
        <w:t xml:space="preserve">ea </w:t>
      </w:r>
      <w:r w:rsidRPr="00473F6C">
        <w:rPr>
          <w:rStyle w:val="StyleUnderline"/>
        </w:rPr>
        <w:t xml:space="preserve">milieu than ever before. </w:t>
      </w:r>
      <w:r w:rsidRPr="00C36607">
        <w:rPr>
          <w:sz w:val="16"/>
        </w:rPr>
        <w:t xml:space="preserve">China’s Vision </w:t>
      </w:r>
      <w:r w:rsidRPr="00473F6C">
        <w:rPr>
          <w:rStyle w:val="StyleUnderline"/>
        </w:rPr>
        <w:t>China’s land reclamation efforts</w:t>
      </w:r>
      <w:r w:rsidRPr="00C36607">
        <w:rPr>
          <w:sz w:val="16"/>
        </w:rPr>
        <w:t xml:space="preserve"> on eight maritime features in the South China Sea </w:t>
      </w:r>
      <w:r w:rsidRPr="00473F6C">
        <w:rPr>
          <w:rStyle w:val="StyleUnderline"/>
        </w:rPr>
        <w:t>cannot be explained by basic economic motives or</w:t>
      </w:r>
      <w:r w:rsidRPr="00C36607">
        <w:rPr>
          <w:sz w:val="16"/>
        </w:rPr>
        <w:t xml:space="preserve"> the important but </w:t>
      </w:r>
      <w:r w:rsidRPr="00473F6C">
        <w:rPr>
          <w:rStyle w:val="StyleUnderline"/>
        </w:rPr>
        <w:t>declining fishing stocks</w:t>
      </w:r>
      <w:r w:rsidRPr="00C36607">
        <w:rPr>
          <w:sz w:val="16"/>
        </w:rPr>
        <w:t xml:space="preserve"> around the Spratly Islands. While there are not-insignificant reserves of natural resources in the South China Sea, </w:t>
      </w:r>
      <w:r w:rsidRPr="00473F6C">
        <w:rPr>
          <w:rStyle w:val="StyleUnderline"/>
        </w:rPr>
        <w:t>the high cost of deep-water drilling and the abundance of political risk have rendered their extraction unprofitable</w:t>
      </w:r>
      <w:r w:rsidRPr="00C36607">
        <w:rPr>
          <w:sz w:val="16"/>
        </w:rPr>
        <w:t xml:space="preserve"> for the time being. In any event, most of the natural resources lie outside the areas affected by China’s artificial island-building. </w:t>
      </w:r>
      <w:r w:rsidRPr="00473F6C">
        <w:rPr>
          <w:rStyle w:val="StyleUnderline"/>
        </w:rPr>
        <w:t>Instead, China hopes to buttress its claims to disputed waters and features 700 miles from its coast and fortify its military foothold in the S</w:t>
      </w:r>
      <w:r w:rsidRPr="00C36607">
        <w:rPr>
          <w:sz w:val="16"/>
        </w:rPr>
        <w:t xml:space="preserve">outh </w:t>
      </w:r>
      <w:r w:rsidRPr="00473F6C">
        <w:rPr>
          <w:rStyle w:val="StyleUnderline"/>
        </w:rPr>
        <w:t>C</w:t>
      </w:r>
      <w:r w:rsidRPr="00C36607">
        <w:rPr>
          <w:sz w:val="16"/>
        </w:rPr>
        <w:t xml:space="preserve">hina </w:t>
      </w:r>
      <w:r w:rsidRPr="00473F6C">
        <w:rPr>
          <w:rStyle w:val="StyleUnderline"/>
        </w:rPr>
        <w:t>S</w:t>
      </w:r>
      <w:r w:rsidRPr="00C36607">
        <w:rPr>
          <w:sz w:val="16"/>
        </w:rPr>
        <w:t xml:space="preserve">ea. </w:t>
      </w:r>
      <w:r w:rsidRPr="00473F6C">
        <w:rPr>
          <w:rStyle w:val="StyleUnderline"/>
        </w:rPr>
        <w:t>It’s no coincidence that “</w:t>
      </w:r>
      <w:r w:rsidRPr="00C36607">
        <w:rPr>
          <w:sz w:val="16"/>
        </w:rPr>
        <w:t xml:space="preserve">satisfying necessary </w:t>
      </w:r>
      <w:r w:rsidRPr="00473F6C">
        <w:rPr>
          <w:rStyle w:val="StyleUnderline"/>
        </w:rPr>
        <w:t xml:space="preserve">military defense requirements” is always referenced in Beijing’s </w:t>
      </w:r>
      <w:r w:rsidRPr="00C36607">
        <w:rPr>
          <w:sz w:val="16"/>
        </w:rPr>
        <w:t>own</w:t>
      </w:r>
      <w:r w:rsidRPr="00473F6C">
        <w:rPr>
          <w:rStyle w:val="StyleUnderline"/>
        </w:rPr>
        <w:t xml:space="preserve"> justification for the projects.</w:t>
      </w:r>
      <w:r w:rsidRPr="00C36607">
        <w:rPr>
          <w:sz w:val="16"/>
        </w:rPr>
        <w:t xml:space="preserve"> China has already built a runway on</w:t>
      </w:r>
      <w:r w:rsidRPr="00473F6C">
        <w:rPr>
          <w:rStyle w:val="StyleUnderline"/>
        </w:rPr>
        <w:t xml:space="preserve"> Fiery Cross Reef</w:t>
      </w:r>
      <w:r w:rsidRPr="00C36607">
        <w:rPr>
          <w:sz w:val="16"/>
        </w:rPr>
        <w:t xml:space="preserve"> and recent satellite footage captured two mobile artillery pieces being placed on an artificial island before being quickly removed or hidden. Although vulnerable to attack during wartime, these </w:t>
      </w:r>
      <w:r w:rsidRPr="00473F6C">
        <w:rPr>
          <w:rStyle w:val="StyleUnderline"/>
        </w:rPr>
        <w:t>outposts</w:t>
      </w:r>
      <w:r w:rsidRPr="00C36607">
        <w:rPr>
          <w:sz w:val="16"/>
        </w:rPr>
        <w:t xml:space="preserve"> nevertheless can </w:t>
      </w:r>
      <w:r w:rsidRPr="00473F6C">
        <w:rPr>
          <w:rStyle w:val="StyleUnderline"/>
        </w:rPr>
        <w:t>offer China myriad strategic advantages as power projection platforms.</w:t>
      </w:r>
      <w:r w:rsidRPr="00C36607">
        <w:rPr>
          <w:sz w:val="16"/>
        </w:rPr>
        <w:t xml:space="preserve"> Ports and airstrips would extend the range of Chinese planes and ships, while helipads would enhance the potency of China’s otherwise modest air-based anti-submarine warfare capabilities. Meanwhile, its vast and active Great White Fleet of maritime law enforcement vessels will enjoy new re-supply hubs. Finally, the outposts </w:t>
      </w:r>
      <w:r w:rsidRPr="00473F6C">
        <w:rPr>
          <w:rStyle w:val="StyleUnderline"/>
        </w:rPr>
        <w:t>give China a foothold atop one of the world’s most important Sea Lanes of Communication</w:t>
      </w:r>
      <w:r w:rsidRPr="00C36607">
        <w:rPr>
          <w:sz w:val="16"/>
        </w:rPr>
        <w:t xml:space="preserve"> (</w:t>
      </w:r>
      <w:r w:rsidRPr="00473F6C">
        <w:rPr>
          <w:rStyle w:val="StyleUnderline"/>
        </w:rPr>
        <w:t>SLOC), host to some $5 trillion in seaborne trade annually and the vital lifeline for the economy of China’s regional rival, Japan.</w:t>
      </w:r>
      <w:r w:rsidRPr="00C36607">
        <w:rPr>
          <w:sz w:val="16"/>
        </w:rPr>
        <w:t xml:space="preserve"> Is China’s Land Reclamation Legal? By pumping dredged sand atop underwater and barely-above-water rocks and shoals, over the past year China has created eight new artificial islands in the South China Sea. The process of land reclamation itself isn’t exactly novel. China is not the first country to conduct these operations in the </w:t>
      </w:r>
      <w:proofErr w:type="spellStart"/>
      <w:r w:rsidRPr="00C36607">
        <w:rPr>
          <w:sz w:val="16"/>
        </w:rPr>
        <w:t>Spratlys</w:t>
      </w:r>
      <w:proofErr w:type="spellEnd"/>
      <w:r w:rsidRPr="00C36607">
        <w:rPr>
          <w:sz w:val="16"/>
        </w:rPr>
        <w:t xml:space="preserve">. However, </w:t>
      </w:r>
      <w:r w:rsidRPr="00473F6C">
        <w:rPr>
          <w:rStyle w:val="StyleUnderline"/>
        </w:rPr>
        <w:t xml:space="preserve">other claimants to the Spratly islands halted </w:t>
      </w:r>
      <w:r w:rsidRPr="00C36607">
        <w:rPr>
          <w:sz w:val="16"/>
        </w:rPr>
        <w:t xml:space="preserve">new </w:t>
      </w:r>
      <w:r w:rsidRPr="00473F6C">
        <w:rPr>
          <w:rStyle w:val="StyleUnderline"/>
        </w:rPr>
        <w:t xml:space="preserve">island-building projects after </w:t>
      </w:r>
      <w:r w:rsidRPr="00C36607">
        <w:rPr>
          <w:sz w:val="16"/>
        </w:rPr>
        <w:t xml:space="preserve">November 2002, </w:t>
      </w:r>
      <w:r w:rsidRPr="00473F6C">
        <w:rPr>
          <w:rStyle w:val="StyleUnderline"/>
        </w:rPr>
        <w:t>when China and regional capitals signed a Declaration of Conduct (</w:t>
      </w:r>
      <w:proofErr w:type="spellStart"/>
      <w:r w:rsidRPr="00473F6C">
        <w:rPr>
          <w:rStyle w:val="StyleUnderline"/>
        </w:rPr>
        <w:t>DoC</w:t>
      </w:r>
      <w:proofErr w:type="spellEnd"/>
      <w:r w:rsidRPr="00473F6C">
        <w:rPr>
          <w:rStyle w:val="StyleUnderline"/>
        </w:rPr>
        <w:t>) committing all parties to “exercise self-restraint in</w:t>
      </w:r>
      <w:r w:rsidRPr="00C36607">
        <w:rPr>
          <w:sz w:val="16"/>
        </w:rPr>
        <w:t xml:space="preserve"> the conduct of </w:t>
      </w:r>
      <w:r w:rsidRPr="00473F6C">
        <w:rPr>
          <w:rStyle w:val="StyleUnderline"/>
        </w:rPr>
        <w:t>activities</w:t>
      </w:r>
      <w:r w:rsidRPr="00C36607">
        <w:rPr>
          <w:sz w:val="16"/>
        </w:rPr>
        <w:t xml:space="preserve"> </w:t>
      </w:r>
      <w:r w:rsidRPr="00473F6C">
        <w:rPr>
          <w:rStyle w:val="StyleUnderline"/>
        </w:rPr>
        <w:t>that would</w:t>
      </w:r>
      <w:r w:rsidRPr="00C36607">
        <w:rPr>
          <w:sz w:val="16"/>
        </w:rPr>
        <w:t xml:space="preserve"> complicate or </w:t>
      </w:r>
      <w:r w:rsidRPr="00473F6C">
        <w:rPr>
          <w:rStyle w:val="StyleUnderline"/>
        </w:rPr>
        <w:t xml:space="preserve">escalate disputes and affect </w:t>
      </w:r>
      <w:r w:rsidRPr="00C36607">
        <w:rPr>
          <w:sz w:val="16"/>
        </w:rPr>
        <w:t>peace and</w:t>
      </w:r>
      <w:r w:rsidRPr="00473F6C">
        <w:rPr>
          <w:rStyle w:val="StyleUnderline"/>
        </w:rPr>
        <w:t xml:space="preserve"> stability</w:t>
      </w:r>
      <w:r w:rsidRPr="00C36607">
        <w:rPr>
          <w:sz w:val="16"/>
        </w:rPr>
        <w:t xml:space="preserve">.” </w:t>
      </w:r>
      <w:r w:rsidRPr="00473F6C">
        <w:rPr>
          <w:rStyle w:val="StyleUnderline"/>
        </w:rPr>
        <w:t xml:space="preserve">China’s efforts </w:t>
      </w:r>
      <w:r w:rsidRPr="00C36607">
        <w:rPr>
          <w:sz w:val="16"/>
        </w:rPr>
        <w:t xml:space="preserve">appear to be a </w:t>
      </w:r>
      <w:r w:rsidRPr="00473F6C">
        <w:rPr>
          <w:rStyle w:val="StyleUnderline"/>
        </w:rPr>
        <w:t>violat</w:t>
      </w:r>
      <w:r w:rsidRPr="00C36607">
        <w:rPr>
          <w:sz w:val="16"/>
        </w:rPr>
        <w:t xml:space="preserve">ion of </w:t>
      </w:r>
      <w:r w:rsidRPr="00473F6C">
        <w:rPr>
          <w:rStyle w:val="StyleUnderline"/>
        </w:rPr>
        <w:t>that commitment,</w:t>
      </w:r>
      <w:r w:rsidRPr="00C36607">
        <w:rPr>
          <w:sz w:val="16"/>
        </w:rPr>
        <w:t xml:space="preserve"> </w:t>
      </w:r>
      <w:r w:rsidRPr="00473F6C">
        <w:rPr>
          <w:rStyle w:val="StyleUnderline"/>
        </w:rPr>
        <w:t>particularly given their unprecedented scale</w:t>
      </w:r>
      <w:r w:rsidRPr="00C36607">
        <w:rPr>
          <w:sz w:val="16"/>
        </w:rPr>
        <w:t xml:space="preserve">. Total acres reclaimed jumped from five in January 2014 to 500 in January 2015. By June 2015, China had reclaimed 2,000 acres, more than all the land reclaimed by all other regional countries combined. To be sure, Vietnam and Taiwan also currently have land reclamation efforts underway, but those are far more modest in scale (60 acres and five acres, respectively). More important, they are designed to fortify or expanding existing islands while </w:t>
      </w:r>
      <w:r w:rsidRPr="00473F6C">
        <w:rPr>
          <w:rStyle w:val="StyleUnderline"/>
        </w:rPr>
        <w:t>China is creating altogether new ones</w:t>
      </w:r>
      <w:r w:rsidRPr="00C36607">
        <w:rPr>
          <w:sz w:val="16"/>
        </w:rPr>
        <w:t xml:space="preserve">. </w:t>
      </w:r>
      <w:r w:rsidRPr="00473F6C">
        <w:rPr>
          <w:rStyle w:val="StyleUnderline"/>
        </w:rPr>
        <w:t xml:space="preserve">While this is not prohibited by </w:t>
      </w:r>
      <w:r w:rsidRPr="00C36607">
        <w:rPr>
          <w:sz w:val="16"/>
        </w:rPr>
        <w:t>the UN Convention on the Law of the Sea (</w:t>
      </w:r>
      <w:r w:rsidRPr="00473F6C">
        <w:rPr>
          <w:rStyle w:val="StyleUnderline"/>
        </w:rPr>
        <w:t>UNCLOS</w:t>
      </w:r>
      <w:r w:rsidRPr="00C36607">
        <w:rPr>
          <w:sz w:val="16"/>
        </w:rPr>
        <w:t xml:space="preserve">), </w:t>
      </w:r>
      <w:r w:rsidRPr="00473F6C">
        <w:rPr>
          <w:rStyle w:val="StyleUnderline"/>
        </w:rPr>
        <w:t>what China is trying to do with the islands is</w:t>
      </w:r>
      <w:r w:rsidRPr="00C36607">
        <w:rPr>
          <w:sz w:val="16"/>
        </w:rPr>
        <w:t xml:space="preserve">. The Convention grants specific rights to different maritime features. Full-fledged islands enjoy a 12 nautical mile (nm) territorial sea and 200 nm Exclusive Economic Zone (EEZ). Rocks above water at high tide (but unable to sustain life or economic activity) are granted just a 12 nm territorial sea. Rocks and shoals underwater at high tide are entitled only to a 500 meter “safety zone.” By most estimates four of the eight artificial islands China has created were originally rocks and four were originally underwater features. Yet through land reclamation Beijing appears intent on “upgrading” these features to the status of islands and claiming expanded UNCLOS rights for them. The Convention is clear that this is not permissible. As Greg Poling notes for the Asia Maritime Transparency Initiative: “What matters is the original status of the feature, not what it is made into.” Rocks and islands must be “naturally formed” and an underwater feature cannot be made into a rock or island. Moreover, UNCLOS Article 60 explicitly states: “Artificial islands, installations and structures do not possess the status of islands. They have no territorial sea of their own.” Drawing America </w:t>
      </w:r>
      <w:proofErr w:type="gramStart"/>
      <w:r w:rsidRPr="00C36607">
        <w:rPr>
          <w:sz w:val="16"/>
        </w:rPr>
        <w:t>Into</w:t>
      </w:r>
      <w:proofErr w:type="gramEnd"/>
      <w:r w:rsidRPr="00C36607">
        <w:rPr>
          <w:sz w:val="16"/>
        </w:rPr>
        <w:t xml:space="preserve"> the South China Sea </w:t>
      </w:r>
      <w:r w:rsidRPr="00473F6C">
        <w:rPr>
          <w:rStyle w:val="StyleUnderline"/>
        </w:rPr>
        <w:t>China’s new strategy has a direct bearing on U.S. national security interests</w:t>
      </w:r>
      <w:r w:rsidRPr="00C36607">
        <w:rPr>
          <w:sz w:val="16"/>
        </w:rPr>
        <w:t xml:space="preserve">. That’s </w:t>
      </w:r>
      <w:r w:rsidRPr="00473F6C">
        <w:rPr>
          <w:rStyle w:val="StyleUnderline"/>
        </w:rPr>
        <w:t>because it is aggravating a</w:t>
      </w:r>
      <w:r w:rsidRPr="00C36607">
        <w:rPr>
          <w:sz w:val="16"/>
        </w:rPr>
        <w:t xml:space="preserve"> separate-but-now-related disp</w:t>
      </w:r>
      <w:r w:rsidRPr="00473F6C">
        <w:rPr>
          <w:rStyle w:val="StyleUnderline"/>
        </w:rPr>
        <w:t>ute with China over freedom of navigation for U.S. surveillance</w:t>
      </w:r>
      <w:r w:rsidRPr="00C36607">
        <w:rPr>
          <w:sz w:val="16"/>
        </w:rPr>
        <w:t xml:space="preserve">. The consequences of expanding and migrating </w:t>
      </w:r>
      <w:r w:rsidRPr="00C36607">
        <w:rPr>
          <w:sz w:val="16"/>
        </w:rPr>
        <w:lastRenderedPageBreak/>
        <w:t xml:space="preserve">that dispute to the South China Sea will outlive any tumult over land reclamation projects themselves. </w:t>
      </w:r>
      <w:r w:rsidRPr="00473F6C">
        <w:rPr>
          <w:rStyle w:val="StyleUnderline"/>
        </w:rPr>
        <w:t>China</w:t>
      </w:r>
      <w:r w:rsidRPr="00C36607">
        <w:rPr>
          <w:sz w:val="16"/>
        </w:rPr>
        <w:t xml:space="preserve"> and a minority of two dozen countries (out of a total of nearly 200) </w:t>
      </w:r>
      <w:r w:rsidRPr="00473F6C">
        <w:rPr>
          <w:rStyle w:val="StyleUnderline"/>
        </w:rPr>
        <w:t>argue</w:t>
      </w:r>
      <w:r w:rsidRPr="00C36607">
        <w:rPr>
          <w:sz w:val="16"/>
        </w:rPr>
        <w:t xml:space="preserve"> that UNCL</w:t>
      </w:r>
      <w:r w:rsidRPr="00473F6C">
        <w:rPr>
          <w:rStyle w:val="StyleUnderline"/>
        </w:rPr>
        <w:t>OS grants states the right to regulate the activity of foreign surveillance ships in their</w:t>
      </w:r>
      <w:r w:rsidRPr="00C36607">
        <w:rPr>
          <w:sz w:val="16"/>
        </w:rPr>
        <w:t xml:space="preserve"> 200 nm</w:t>
      </w:r>
      <w:r w:rsidRPr="00473F6C">
        <w:rPr>
          <w:rStyle w:val="StyleUnderline"/>
        </w:rPr>
        <w:t xml:space="preserve"> EEZ.</w:t>
      </w:r>
      <w:r w:rsidRPr="00C36607">
        <w:rPr>
          <w:sz w:val="16"/>
        </w:rPr>
        <w:t xml:space="preserve"> </w:t>
      </w:r>
      <w:r w:rsidRPr="00473F6C">
        <w:rPr>
          <w:rStyle w:val="StyleUnderline"/>
        </w:rPr>
        <w:t xml:space="preserve">The U.S. </w:t>
      </w:r>
      <w:r w:rsidRPr="00C36607">
        <w:rPr>
          <w:sz w:val="16"/>
        </w:rPr>
        <w:t xml:space="preserve">and a vast majority of the world’s nations </w:t>
      </w:r>
      <w:r w:rsidRPr="00473F6C">
        <w:rPr>
          <w:rStyle w:val="StyleUnderline"/>
        </w:rPr>
        <w:t>disagree, insisting that such activities do not</w:t>
      </w:r>
      <w:r w:rsidRPr="00C36607">
        <w:rPr>
          <w:sz w:val="16"/>
        </w:rPr>
        <w:t xml:space="preserve"> </w:t>
      </w:r>
      <w:r w:rsidRPr="00473F6C">
        <w:rPr>
          <w:rStyle w:val="StyleUnderline"/>
        </w:rPr>
        <w:t>require “coastal-state consent” under UNCLOS</w:t>
      </w:r>
      <w:r w:rsidRPr="00C36607">
        <w:rPr>
          <w:sz w:val="16"/>
        </w:rPr>
        <w:t xml:space="preserve">. As Raul </w:t>
      </w:r>
      <w:proofErr w:type="spellStart"/>
      <w:r w:rsidRPr="00C36607">
        <w:rPr>
          <w:sz w:val="16"/>
        </w:rPr>
        <w:t>Pedrozo</w:t>
      </w:r>
      <w:proofErr w:type="spellEnd"/>
      <w:r w:rsidRPr="00C36607">
        <w:rPr>
          <w:sz w:val="16"/>
        </w:rPr>
        <w:t xml:space="preserve"> notes in the Chinese Journal of International Law, a state’s right to limit intelligence collection activities is only addressed in Article 19 dealing with a country’s territorial sea. “A similar restriction does not appear in Part V of the Convention regarding the EEZ. Under generally accepted principles of international law, any act that is not specifically prohibited in a treaty is permitted.” This is no mere legal dispute, however: </w:t>
      </w:r>
      <w:r w:rsidRPr="00473F6C">
        <w:rPr>
          <w:rStyle w:val="StyleUnderline"/>
        </w:rPr>
        <w:t>since 2001 Chinese forces have confronted U.S. surveillance vessels in China’s EEZ in roughly one dozen reckless confrontations, using bully tactics to intimidate the unarmed ships that include snagging one vessel’s sonar array with a grappling hook.</w:t>
      </w:r>
      <w:r w:rsidRPr="00C36607">
        <w:rPr>
          <w:sz w:val="16"/>
        </w:rPr>
        <w:t xml:space="preserve"> </w:t>
      </w:r>
      <w:r w:rsidRPr="00473F6C">
        <w:rPr>
          <w:rStyle w:val="StyleUnderline"/>
        </w:rPr>
        <w:t>While the maritime encounters have thus far been managed peacefully, they nevertheless carry escalation risks. It’s not hard to imagine how new</w:t>
      </w:r>
      <w:r w:rsidRPr="00C36607">
        <w:rPr>
          <w:sz w:val="16"/>
        </w:rPr>
        <w:t xml:space="preserve"> (and </w:t>
      </w:r>
      <w:r w:rsidRPr="00473F6C">
        <w:rPr>
          <w:rStyle w:val="StyleUnderline"/>
        </w:rPr>
        <w:t>unlawful</w:t>
      </w:r>
      <w:r w:rsidRPr="00C36607">
        <w:rPr>
          <w:sz w:val="16"/>
        </w:rPr>
        <w:t xml:space="preserve">) </w:t>
      </w:r>
      <w:r w:rsidRPr="00473F6C">
        <w:rPr>
          <w:rStyle w:val="StyleUnderline"/>
        </w:rPr>
        <w:t xml:space="preserve">Chinese EEZs </w:t>
      </w:r>
      <w:r w:rsidRPr="00C36607">
        <w:rPr>
          <w:sz w:val="16"/>
        </w:rPr>
        <w:t>littered</w:t>
      </w:r>
      <w:r w:rsidRPr="00473F6C">
        <w:rPr>
          <w:rStyle w:val="StyleUnderline"/>
        </w:rPr>
        <w:t xml:space="preserve"> across the S</w:t>
      </w:r>
      <w:r w:rsidRPr="00C36607">
        <w:rPr>
          <w:sz w:val="16"/>
        </w:rPr>
        <w:t xml:space="preserve">outh </w:t>
      </w:r>
      <w:r w:rsidRPr="00473F6C">
        <w:rPr>
          <w:rStyle w:val="StyleUnderline"/>
        </w:rPr>
        <w:t>C</w:t>
      </w:r>
      <w:r w:rsidRPr="00C36607">
        <w:rPr>
          <w:sz w:val="16"/>
        </w:rPr>
        <w:t>hina</w:t>
      </w:r>
      <w:r w:rsidRPr="00473F6C">
        <w:rPr>
          <w:rStyle w:val="StyleUnderline"/>
        </w:rPr>
        <w:t xml:space="preserve"> S</w:t>
      </w:r>
      <w:r w:rsidRPr="00C36607">
        <w:rPr>
          <w:sz w:val="16"/>
        </w:rPr>
        <w:t xml:space="preserve">ea </w:t>
      </w:r>
      <w:r w:rsidRPr="00473F6C">
        <w:rPr>
          <w:rStyle w:val="StyleUnderline"/>
        </w:rPr>
        <w:t>could</w:t>
      </w:r>
      <w:r w:rsidRPr="00C36607">
        <w:rPr>
          <w:sz w:val="16"/>
        </w:rPr>
        <w:t xml:space="preserve"> further </w:t>
      </w:r>
      <w:r w:rsidRPr="00473F6C">
        <w:rPr>
          <w:rStyle w:val="StyleUnderline"/>
        </w:rPr>
        <w:t>inflame bilateral tensions and increase the likelihood of miscalculation or conflict</w:t>
      </w:r>
      <w:r w:rsidRPr="00C36607">
        <w:rPr>
          <w:sz w:val="16"/>
        </w:rPr>
        <w:t xml:space="preserve">. </w:t>
      </w:r>
      <w:r w:rsidRPr="00473F6C">
        <w:rPr>
          <w:rStyle w:val="StyleUnderline"/>
        </w:rPr>
        <w:t>It is</w:t>
      </w:r>
      <w:r w:rsidRPr="00C36607">
        <w:rPr>
          <w:sz w:val="16"/>
        </w:rPr>
        <w:t xml:space="preserve"> therefore </w:t>
      </w:r>
      <w:r w:rsidRPr="00473F6C">
        <w:rPr>
          <w:rStyle w:val="StyleUnderline"/>
        </w:rPr>
        <w:t>incumbent</w:t>
      </w:r>
      <w:r w:rsidRPr="00C36607">
        <w:rPr>
          <w:sz w:val="16"/>
        </w:rPr>
        <w:t xml:space="preserve"> </w:t>
      </w:r>
      <w:r w:rsidRPr="00473F6C">
        <w:rPr>
          <w:rStyle w:val="StyleUnderline"/>
        </w:rPr>
        <w:t>on the Obama administration to</w:t>
      </w:r>
      <w:r w:rsidRPr="00C36607">
        <w:rPr>
          <w:sz w:val="16"/>
        </w:rPr>
        <w:t xml:space="preserve"> </w:t>
      </w:r>
      <w:r w:rsidRPr="00473F6C">
        <w:rPr>
          <w:rStyle w:val="StyleUnderline"/>
        </w:rPr>
        <w:t>expeditiously and directly challenge any claim of expanded rights for the artificial islands by</w:t>
      </w:r>
      <w:r w:rsidRPr="00C36607">
        <w:rPr>
          <w:rStyle w:val="Emphasis"/>
        </w:rPr>
        <w:t xml:space="preserve"> ordering the U.S. military to fly and sail within the legal limits accorded by UNCLOS</w:t>
      </w:r>
      <w:r w:rsidRPr="00473F6C">
        <w:rPr>
          <w:rStyle w:val="StyleUnderline"/>
        </w:rPr>
        <w:t>.</w:t>
      </w:r>
      <w:r w:rsidRPr="00C36607">
        <w:rPr>
          <w:sz w:val="16"/>
        </w:rPr>
        <w:t xml:space="preserve"> (Since 1979 the U.S. has been conducting annual “Freedom of Navigation Operations” to challenge what it sees as excessive or unlawful territorial claims). Though unrelated, a sound precedent was set by America’s swift but discreet challenge to China’s unilateral declaration of an Air Defense Identification Zone (ADIZ) in the East China Sea in 2013. This state of affairs has primed the South China Sea for a new cat-and-mouse-game between Washington and Beijing, the opening salvo of which was fired in May when the U.S. very publicly dispatched a P-8 Poseidon maritime patrol aircraft near (but not within 12 nm of) one of the artificial islands. A CNN film crew aboard the plane recorded a Chinese operator identifying himself as “the Chinese Navy” and demanding the P-8 — which he said was entering a Chinese “military alert zone” — “leave immediately.” While Beijing has yet to disclose what classification it considers the artificial islands, the episode served as evidence that it intends to claim “upgraded” rights for them not entitled under UNCLOS. </w:t>
      </w:r>
      <w:r w:rsidRPr="00473F6C">
        <w:rPr>
          <w:rStyle w:val="StyleUnderline"/>
        </w:rPr>
        <w:t xml:space="preserve">The real test will come when U.S. forces sail and fly within 12 nm of the previously-underwater features. </w:t>
      </w:r>
      <w:r w:rsidRPr="00C36607">
        <w:rPr>
          <w:sz w:val="16"/>
        </w:rPr>
        <w:t xml:space="preserve">Administration officials have anonymously suggested </w:t>
      </w:r>
      <w:r w:rsidRPr="00473F6C">
        <w:rPr>
          <w:rStyle w:val="StyleUnderline"/>
        </w:rPr>
        <w:t xml:space="preserve">this is the “logical next step” </w:t>
      </w:r>
      <w:r w:rsidRPr="00C36607">
        <w:rPr>
          <w:sz w:val="16"/>
        </w:rPr>
        <w:t xml:space="preserve">and in recent months U.S. Defense Secretary Ashton Carter has repeatedly asserted that the U.S. military ”will fly, sail, and operate wherever international law allows, as U.S. forces do all over the world.” </w:t>
      </w:r>
      <w:r w:rsidRPr="00473F6C">
        <w:rPr>
          <w:rStyle w:val="StyleUnderline"/>
        </w:rPr>
        <w:t>Yet to date no order has been issued. This is a strategic miscalculation. The administration was undoubtedly hoping to keep the waters calm</w:t>
      </w:r>
      <w:r w:rsidRPr="00C36607">
        <w:rPr>
          <w:sz w:val="16"/>
        </w:rPr>
        <w:t xml:space="preserve"> for this week’s S</w:t>
      </w:r>
      <w:r w:rsidRPr="0018071A">
        <w:t>&amp;ED</w:t>
      </w:r>
      <w:r w:rsidRPr="00473F6C">
        <w:rPr>
          <w:rStyle w:val="StyleUnderline"/>
        </w:rPr>
        <w:t xml:space="preserve"> but it is likely to be disappointed if it’s expecting a fundamental change in China’s maritime strategy.</w:t>
      </w:r>
      <w:r w:rsidRPr="00C36607">
        <w:rPr>
          <w:sz w:val="16"/>
        </w:rPr>
        <w:t xml:space="preserve"> Meanwhile, </w:t>
      </w:r>
      <w:r w:rsidRPr="00473F6C">
        <w:rPr>
          <w:rStyle w:val="StyleUnderline"/>
        </w:rPr>
        <w:t>the longer America waits to challenge any new precedent, the more firmly it becomes precedent.</w:t>
      </w:r>
      <w:r w:rsidRPr="00C36607">
        <w:rPr>
          <w:sz w:val="16"/>
        </w:rPr>
        <w:t xml:space="preserve"> Further </w:t>
      </w:r>
      <w:r w:rsidRPr="00473F6C">
        <w:rPr>
          <w:rStyle w:val="StyleUnderline"/>
        </w:rPr>
        <w:t>delay could actually raise the prospect for conflict and offer China an opportunity to blame Washington</w:t>
      </w:r>
      <w:r w:rsidRPr="00C36607">
        <w:rPr>
          <w:sz w:val="16"/>
        </w:rPr>
        <w:t xml:space="preserve"> </w:t>
      </w:r>
      <w:r w:rsidRPr="00473F6C">
        <w:rPr>
          <w:rStyle w:val="StyleUnderline"/>
        </w:rPr>
        <w:t>for</w:t>
      </w:r>
      <w:r w:rsidRPr="00C36607">
        <w:rPr>
          <w:sz w:val="16"/>
        </w:rPr>
        <w:t xml:space="preserve"> any </w:t>
      </w:r>
      <w:r w:rsidRPr="00473F6C">
        <w:rPr>
          <w:rStyle w:val="StyleUnderline"/>
        </w:rPr>
        <w:t>future confrontation by disrupting what had emerged as a peaceful status quo</w:t>
      </w:r>
      <w:r w:rsidRPr="00C36607">
        <w:rPr>
          <w:sz w:val="16"/>
        </w:rPr>
        <w:t xml:space="preserve">. What’s more, the </w:t>
      </w:r>
      <w:r w:rsidRPr="00473F6C">
        <w:rPr>
          <w:rStyle w:val="StyleUnderline"/>
        </w:rPr>
        <w:t>delay contributes to the growing</w:t>
      </w:r>
      <w:r w:rsidRPr="00C36607">
        <w:rPr>
          <w:sz w:val="16"/>
        </w:rPr>
        <w:t xml:space="preserve"> (and mostly </w:t>
      </w:r>
      <w:r w:rsidRPr="00473F6C">
        <w:rPr>
          <w:rStyle w:val="StyleUnderline"/>
        </w:rPr>
        <w:t>unfair</w:t>
      </w:r>
      <w:r w:rsidRPr="00C36607">
        <w:rPr>
          <w:sz w:val="16"/>
        </w:rPr>
        <w:t xml:space="preserve">) </w:t>
      </w:r>
      <w:r w:rsidRPr="00473F6C">
        <w:rPr>
          <w:rStyle w:val="StyleUnderline"/>
        </w:rPr>
        <w:t xml:space="preserve">perception that America’s “pivot” to Asia is </w:t>
      </w:r>
      <w:r w:rsidRPr="00C36607">
        <w:rPr>
          <w:sz w:val="16"/>
        </w:rPr>
        <w:t>a</w:t>
      </w:r>
      <w:r w:rsidRPr="00473F6C">
        <w:rPr>
          <w:rStyle w:val="StyleUnderline"/>
        </w:rPr>
        <w:t xml:space="preserve"> toothless </w:t>
      </w:r>
      <w:r w:rsidRPr="00C36607">
        <w:rPr>
          <w:sz w:val="16"/>
        </w:rPr>
        <w:t>initiative stronger on symbolism than substance.</w:t>
      </w:r>
      <w:r w:rsidRPr="00473F6C">
        <w:rPr>
          <w:rStyle w:val="StyleUnderline"/>
        </w:rPr>
        <w:t xml:space="preserve"> American inaction is already causing anxiety among regional partners who see Obama as </w:t>
      </w:r>
      <w:r w:rsidRPr="00C36607">
        <w:rPr>
          <w:sz w:val="16"/>
        </w:rPr>
        <w:t>a</w:t>
      </w:r>
      <w:r w:rsidRPr="00473F6C">
        <w:rPr>
          <w:rStyle w:val="StyleUnderline"/>
        </w:rPr>
        <w:t xml:space="preserve"> weak </w:t>
      </w:r>
      <w:r w:rsidRPr="00C36607">
        <w:rPr>
          <w:sz w:val="16"/>
        </w:rPr>
        <w:t xml:space="preserve">president devoid of resolve in the twilight of his career. </w:t>
      </w:r>
      <w:r w:rsidRPr="00473F6C">
        <w:rPr>
          <w:rStyle w:val="StyleUnderline"/>
        </w:rPr>
        <w:t>Numerous analysts in Japan, India, and ASEAN countries have speculated that the next 18 months will witness even more aggressive boundary-testing from Beijing, which fears a tougher posture from whoever succeeds</w:t>
      </w:r>
      <w:r w:rsidRPr="00C36607">
        <w:rPr>
          <w:sz w:val="16"/>
        </w:rPr>
        <w:t xml:space="preserve"> President Obama in the White House. It’s these same partners who no doubt cringed at </w:t>
      </w:r>
      <w:proofErr w:type="spellStart"/>
      <w:r w:rsidRPr="00C36607">
        <w:rPr>
          <w:sz w:val="16"/>
        </w:rPr>
        <w:t>Russel’s</w:t>
      </w:r>
      <w:proofErr w:type="spellEnd"/>
      <w:r w:rsidRPr="00C36607">
        <w:rPr>
          <w:sz w:val="16"/>
        </w:rPr>
        <w:t xml:space="preserve"> suggestion the U.S. has “no issues” with China in the South China Sea. Beijing certainly thinks we do. China’s Ministry of Foreign Affairs has warned that American reconnaissance operations around China’s “islands and reefs” is “highly likely to cause miscalculation and untoward incidents in the waters and airspace, and is utterly dangerous and irresponsible.” Elsewhere, the nationalist Global Times has barked: “If the United States’ bottom line is that China has to halt its [land reclamation] activities, then a U.S.-China war is inevitable.” It’s painfully obvious that</w:t>
      </w:r>
      <w:r w:rsidRPr="00473F6C">
        <w:rPr>
          <w:rStyle w:val="StyleUnderline"/>
        </w:rPr>
        <w:t xml:space="preserve"> if the U.S. did not have an “issue” with China in the South China Sea before, it most certainly does now. </w:t>
      </w:r>
    </w:p>
    <w:p w:rsidR="00CC2DBB" w:rsidRDefault="00CC2DBB" w:rsidP="00CC2DBB">
      <w:pPr>
        <w:rPr>
          <w:rStyle w:val="StyleUnderline"/>
        </w:rPr>
      </w:pPr>
    </w:p>
    <w:p w:rsidR="00CC2DBB" w:rsidRDefault="00CC2DBB" w:rsidP="00CC2DBB">
      <w:pPr>
        <w:pStyle w:val="Heading4"/>
      </w:pPr>
      <w:r>
        <w:t>Increased US military pressure key to challenge Chinese expansionism—signal of willingness is key</w:t>
      </w:r>
    </w:p>
    <w:p w:rsidR="00CC2DBB" w:rsidRDefault="00CC2DBB" w:rsidP="00CC2DBB">
      <w:r>
        <w:rPr>
          <w:rStyle w:val="Style13ptBold"/>
        </w:rPr>
        <w:t xml:space="preserve">Von </w:t>
      </w:r>
      <w:proofErr w:type="spellStart"/>
      <w:r>
        <w:rPr>
          <w:rStyle w:val="Style13ptBold"/>
        </w:rPr>
        <w:t>Sch</w:t>
      </w:r>
      <w:r w:rsidRPr="00A21797">
        <w:rPr>
          <w:rStyle w:val="Style13ptBold"/>
        </w:rPr>
        <w:t>irach</w:t>
      </w:r>
      <w:proofErr w:type="spellEnd"/>
      <w:r w:rsidRPr="00A21797">
        <w:rPr>
          <w:rStyle w:val="Style13ptBold"/>
        </w:rPr>
        <w:t xml:space="preserve"> 15</w:t>
      </w:r>
      <w:r>
        <w:t xml:space="preserve"> (Paolo, President at Global Policy Institute, “Will the US Stop China’s Expansion in the South China Sea?</w:t>
      </w:r>
      <w:proofErr w:type="gramStart"/>
      <w:r>
        <w:t>”,</w:t>
      </w:r>
      <w:proofErr w:type="gramEnd"/>
      <w:r>
        <w:t xml:space="preserve"> 5/23/2015, </w:t>
      </w:r>
      <w:r>
        <w:rPr>
          <w:i/>
        </w:rPr>
        <w:t xml:space="preserve">The </w:t>
      </w:r>
      <w:proofErr w:type="spellStart"/>
      <w:r>
        <w:rPr>
          <w:i/>
        </w:rPr>
        <w:t>Schirach</w:t>
      </w:r>
      <w:proofErr w:type="spellEnd"/>
      <w:r>
        <w:rPr>
          <w:i/>
        </w:rPr>
        <w:t xml:space="preserve"> Report</w:t>
      </w:r>
      <w:r>
        <w:t xml:space="preserve">, </w:t>
      </w:r>
      <w:hyperlink r:id="rId58" w:history="1">
        <w:r w:rsidRPr="002D5986">
          <w:rPr>
            <w:rStyle w:val="Hyperlink"/>
          </w:rPr>
          <w:t>http://www.centerforsecuritypolicy.org/2016/06/08/chinas-imperialism-on-the-south-china-sea/</w:t>
        </w:r>
      </w:hyperlink>
      <w:r>
        <w:t xml:space="preserve">) | </w:t>
      </w:r>
      <w:proofErr w:type="spellStart"/>
      <w:r>
        <w:t>js</w:t>
      </w:r>
      <w:proofErr w:type="spellEnd"/>
    </w:p>
    <w:p w:rsidR="00CC2DBB" w:rsidRDefault="00CC2DBB" w:rsidP="00CC2DBB">
      <w:pPr>
        <w:rPr>
          <w:rStyle w:val="Emphasis"/>
        </w:rPr>
      </w:pPr>
      <w:r w:rsidRPr="00A21797">
        <w:rPr>
          <w:sz w:val="16"/>
        </w:rPr>
        <w:t xml:space="preserve">WASHINGTON </w:t>
      </w:r>
      <w:r w:rsidRPr="00A21797">
        <w:rPr>
          <w:rStyle w:val="StyleUnderline"/>
        </w:rPr>
        <w:t>– In response to China’s</w:t>
      </w:r>
      <w:r w:rsidRPr="00A21797">
        <w:rPr>
          <w:sz w:val="16"/>
        </w:rPr>
        <w:t xml:space="preserve"> totally </w:t>
      </w:r>
      <w:r w:rsidRPr="00A21797">
        <w:rPr>
          <w:rStyle w:val="StyleUnderline"/>
        </w:rPr>
        <w:t>preposterous sovereignty claims over the entire S</w:t>
      </w:r>
      <w:r w:rsidRPr="00A21797">
        <w:rPr>
          <w:sz w:val="16"/>
        </w:rPr>
        <w:t xml:space="preserve">outh </w:t>
      </w:r>
      <w:r w:rsidRPr="00A21797">
        <w:rPr>
          <w:rStyle w:val="StyleUnderline"/>
        </w:rPr>
        <w:t>C</w:t>
      </w:r>
      <w:r w:rsidRPr="00A21797">
        <w:rPr>
          <w:sz w:val="16"/>
        </w:rPr>
        <w:t xml:space="preserve">hina </w:t>
      </w:r>
      <w:r w:rsidRPr="00A21797">
        <w:rPr>
          <w:rStyle w:val="StyleUnderline"/>
        </w:rPr>
        <w:t>S</w:t>
      </w:r>
      <w:r w:rsidRPr="00A21797">
        <w:rPr>
          <w:sz w:val="16"/>
        </w:rPr>
        <w:t xml:space="preserve">ea, </w:t>
      </w:r>
      <w:r w:rsidRPr="00A21797">
        <w:rPr>
          <w:rStyle w:val="StyleUnderline"/>
        </w:rPr>
        <w:t>the US sent a P-8 Poseidon surveillance plane over the Spratly Islands</w:t>
      </w:r>
      <w:r w:rsidRPr="00A21797">
        <w:rPr>
          <w:sz w:val="16"/>
        </w:rPr>
        <w:t xml:space="preserve"> in the South China Sea. Challenging illegal behavior When the Chinese military ordered the US plane to leave what it claims to be its airspace, the US responded that it was free to fly through what international law defines as international air space. So far, so good. </w:t>
      </w:r>
      <w:r w:rsidRPr="00A21797">
        <w:rPr>
          <w:rStyle w:val="StyleUnderline"/>
        </w:rPr>
        <w:t>It is obviously a good thing for the United States to challenge through this flight China’s illegal claims</w:t>
      </w:r>
      <w:r w:rsidRPr="00A21797">
        <w:rPr>
          <w:sz w:val="16"/>
        </w:rPr>
        <w:t xml:space="preserve">. </w:t>
      </w:r>
      <w:r w:rsidRPr="00A21797">
        <w:rPr>
          <w:rStyle w:val="Emphasis"/>
        </w:rPr>
        <w:t>But this is not enough.</w:t>
      </w:r>
      <w:r w:rsidRPr="00A21797">
        <w:rPr>
          <w:rStyle w:val="StyleUnderline"/>
        </w:rPr>
        <w:t xml:space="preserve"> </w:t>
      </w:r>
      <w:r w:rsidRPr="00A21797">
        <w:rPr>
          <w:sz w:val="16"/>
        </w:rPr>
        <w:t xml:space="preserve">The Chinese protested. They pointed out that this American challenge to their sovereign air space may turn ugly. </w:t>
      </w:r>
      <w:r w:rsidRPr="00A21797">
        <w:rPr>
          <w:rStyle w:val="StyleUnderline"/>
        </w:rPr>
        <w:t>If the US insists in this reckless Behavior –Beijing argued– bad things might happen</w:t>
      </w:r>
      <w:r w:rsidRPr="00A21797">
        <w:rPr>
          <w:sz w:val="16"/>
        </w:rPr>
        <w:t xml:space="preserve">. What next? So, </w:t>
      </w:r>
      <w:r w:rsidRPr="00A21797">
        <w:rPr>
          <w:rStyle w:val="StyleUnderline"/>
        </w:rPr>
        <w:t xml:space="preserve">what will Washington do next? Back off in order to avoid “provoking a crisis”? This would </w:t>
      </w:r>
      <w:r w:rsidRPr="00A21797">
        <w:rPr>
          <w:rStyle w:val="Emphasis"/>
        </w:rPr>
        <w:t>signal the world that China won.</w:t>
      </w:r>
      <w:r w:rsidRPr="00A21797">
        <w:rPr>
          <w:sz w:val="16"/>
        </w:rPr>
        <w:t xml:space="preserve"> It is obvious that China has no legitimate claim over the entire South China Sea. Its assertion that all the islands and rocks belong to mainland China and that therefore its territorial waters go as far as Borneo and the Philippines is laughable. Except that </w:t>
      </w:r>
      <w:r w:rsidRPr="00A21797">
        <w:rPr>
          <w:rStyle w:val="StyleUnderline"/>
        </w:rPr>
        <w:t>China</w:t>
      </w:r>
      <w:r w:rsidRPr="00A21797">
        <w:rPr>
          <w:sz w:val="16"/>
        </w:rPr>
        <w:t xml:space="preserve"> i</w:t>
      </w:r>
      <w:r w:rsidRPr="00A21797">
        <w:rPr>
          <w:rStyle w:val="StyleUnderline"/>
        </w:rPr>
        <w:t>s</w:t>
      </w:r>
      <w:r w:rsidRPr="00A21797">
        <w:rPr>
          <w:sz w:val="16"/>
        </w:rPr>
        <w:t xml:space="preserve"> not laughing, </w:t>
      </w:r>
      <w:r w:rsidRPr="00A21797">
        <w:rPr>
          <w:sz w:val="16"/>
        </w:rPr>
        <w:lastRenderedPageBreak/>
        <w:t xml:space="preserve">while its </w:t>
      </w:r>
      <w:r w:rsidRPr="00A21797">
        <w:rPr>
          <w:rStyle w:val="StyleUnderline"/>
        </w:rPr>
        <w:t xml:space="preserve">beefed up naval power is strong enough to intimidate </w:t>
      </w:r>
      <w:r w:rsidRPr="00A21797">
        <w:rPr>
          <w:sz w:val="16"/>
        </w:rPr>
        <w:t>all the</w:t>
      </w:r>
      <w:r w:rsidRPr="00A21797">
        <w:rPr>
          <w:rStyle w:val="StyleUnderline"/>
        </w:rPr>
        <w:t xml:space="preserve"> </w:t>
      </w:r>
      <w:r w:rsidRPr="00A21797">
        <w:rPr>
          <w:sz w:val="16"/>
        </w:rPr>
        <w:t>other</w:t>
      </w:r>
      <w:r w:rsidRPr="00A21797">
        <w:rPr>
          <w:rStyle w:val="StyleUnderline"/>
        </w:rPr>
        <w:t xml:space="preserve"> smaller countries</w:t>
      </w:r>
      <w:r w:rsidRPr="00A21797">
        <w:rPr>
          <w:sz w:val="16"/>
        </w:rPr>
        <w:t xml:space="preserve"> in the region, (Vietnam, Malaysia and the Philippines). Will the US risk a real crisis? </w:t>
      </w:r>
      <w:r w:rsidRPr="00A21797">
        <w:rPr>
          <w:rStyle w:val="Emphasis"/>
        </w:rPr>
        <w:t>The only real naval power that can challenge Beijing is America</w:t>
      </w:r>
      <w:r w:rsidRPr="00A21797">
        <w:rPr>
          <w:rStyle w:val="StyleUnderline"/>
        </w:rPr>
        <w:t>.</w:t>
      </w:r>
      <w:r w:rsidRPr="00A21797">
        <w:rPr>
          <w:sz w:val="16"/>
        </w:rPr>
        <w:t xml:space="preserve"> Having said that, flying </w:t>
      </w:r>
      <w:r w:rsidRPr="00A21797">
        <w:rPr>
          <w:rStyle w:val="StyleUnderline"/>
        </w:rPr>
        <w:t>one single mission over the Spratly Islands does not mean much</w:t>
      </w:r>
      <w:r w:rsidRPr="00A21797">
        <w:rPr>
          <w:sz w:val="16"/>
        </w:rPr>
        <w:t xml:space="preserve">. </w:t>
      </w:r>
      <w:r w:rsidRPr="00A21797">
        <w:rPr>
          <w:rStyle w:val="StyleUnderline"/>
        </w:rPr>
        <w:t xml:space="preserve">A true demonstration of resolve would be to fly 10 missions, 20 missions, every day. </w:t>
      </w:r>
      <w:r w:rsidRPr="00A21797">
        <w:rPr>
          <w:sz w:val="16"/>
        </w:rPr>
        <w:t xml:space="preserve">But this would entail accepting the risk of escalation. What if some crazy Chinese local commander decides to shoot down a US plane? This might happen. And then what? Is Washington going to go to war with China in order to preserve the freedom of navigation in international waters, in this case the South China Sea? Probably not. China does not believe that the US will do much </w:t>
      </w:r>
      <w:proofErr w:type="gramStart"/>
      <w:r w:rsidRPr="00A21797">
        <w:rPr>
          <w:sz w:val="16"/>
        </w:rPr>
        <w:t>In</w:t>
      </w:r>
      <w:proofErr w:type="gramEnd"/>
      <w:r w:rsidRPr="00A21797">
        <w:rPr>
          <w:sz w:val="16"/>
        </w:rPr>
        <w:t xml:space="preserve"> another era China would not have made these baseless territorial waters claims, with the risk of attracting ill will. Beijing would not have done this. But now it is different. Now </w:t>
      </w:r>
      <w:r w:rsidRPr="00A21797">
        <w:rPr>
          <w:rStyle w:val="StyleUnderline"/>
        </w:rPr>
        <w:t>the Chinese have had the opportunity to measure America’s resolve</w:t>
      </w:r>
      <w:r w:rsidRPr="00A21797">
        <w:rPr>
          <w:sz w:val="16"/>
        </w:rPr>
        <w:t xml:space="preserve">, or lack thereof. Washington has done nothing significant against Putin’s Russia after it gobbled Crimea. The Obama Administration looked on passively as ISIL took over a big chunk of Iraq, a country in which the US spent about a trillion dollars and where we lost thousands of US soldiers. It is therefore fairly rational for China’s leaders to assume that, just like other aggressors, they can get away with their totally transparent neighborhood bully aggression. America will protest a bit, and then it will do nothing. What will Washington do? But </w:t>
      </w:r>
      <w:r w:rsidRPr="00A21797">
        <w:rPr>
          <w:rStyle w:val="StyleUnderline"/>
        </w:rPr>
        <w:t>if the Chinese are dead wrong in assuming US passivity, what does America intend to do about this crisis?</w:t>
      </w:r>
      <w:r w:rsidRPr="00A21797">
        <w:rPr>
          <w:sz w:val="16"/>
        </w:rPr>
        <w:t xml:space="preserve"> China is busy building air strips and other military installations on various rocks in the South China Sea, with the open objective of claiming this vast body of water as its own. What will this US Administration do to make them stop? Flying one single Poseidon mission (or </w:t>
      </w:r>
      <w:proofErr w:type="spellStart"/>
      <w:r w:rsidRPr="00A21797">
        <w:rPr>
          <w:sz w:val="16"/>
        </w:rPr>
        <w:t>may be</w:t>
      </w:r>
      <w:proofErr w:type="spellEnd"/>
      <w:r w:rsidRPr="00A21797">
        <w:rPr>
          <w:sz w:val="16"/>
        </w:rPr>
        <w:t xml:space="preserve"> two or three) over these islands is not an indication of resolve. No victory until China gives up its claims In this case </w:t>
      </w:r>
      <w:r w:rsidRPr="00A21797">
        <w:rPr>
          <w:rStyle w:val="StyleUnderline"/>
        </w:rPr>
        <w:t>there will be no victory until China, explicitly or implicitly, gives up its fabricated sovereignty claims</w:t>
      </w:r>
      <w:r w:rsidRPr="00A21797">
        <w:rPr>
          <w:sz w:val="16"/>
        </w:rPr>
        <w:t xml:space="preserve"> over almost the entire South China Sea. And I do not see this happening</w:t>
      </w:r>
      <w:r w:rsidRPr="00A21797">
        <w:rPr>
          <w:rStyle w:val="StyleUnderline"/>
        </w:rPr>
        <w:t>. I do not see China quietly backing off, in fear of a US retaliation. The Chinese were not deterred by US naval or air power</w:t>
      </w:r>
      <w:r w:rsidRPr="00A21797">
        <w:rPr>
          <w:sz w:val="16"/>
        </w:rPr>
        <w:t xml:space="preserve"> when they decided to start their construction activities on those islands. Why should they stop now, when they are close to having transformed the facts on the ground by establishing a permanent military presence on what used to be uninhabited rocks? American power does not deter </w:t>
      </w:r>
      <w:proofErr w:type="spellStart"/>
      <w:r w:rsidRPr="00A21797">
        <w:rPr>
          <w:sz w:val="16"/>
        </w:rPr>
        <w:t>anymore</w:t>
      </w:r>
      <w:proofErr w:type="spellEnd"/>
      <w:r w:rsidRPr="00A21797">
        <w:rPr>
          <w:sz w:val="16"/>
        </w:rPr>
        <w:t xml:space="preserve"> So far, I see nothing in Washington’s modest reactions to this openly illegal behavior that will make China stop. I</w:t>
      </w:r>
      <w:r w:rsidRPr="00A21797">
        <w:rPr>
          <w:rStyle w:val="StyleUnderline"/>
        </w:rPr>
        <w:t>t will take more than one Poseidon flight to reverse this course of action that signals China’s openly aggressive behavior</w:t>
      </w:r>
      <w:r w:rsidRPr="00A21797">
        <w:rPr>
          <w:sz w:val="16"/>
        </w:rPr>
        <w:t xml:space="preserve"> in its neighborhood. </w:t>
      </w:r>
      <w:r w:rsidRPr="00A21797">
        <w:rPr>
          <w:rStyle w:val="StyleUnderline"/>
        </w:rPr>
        <w:t>There was a time in which America’s overwhelming military power, combined with the willingness to use it, deterred aggression.</w:t>
      </w:r>
      <w:r w:rsidRPr="00A21797">
        <w:rPr>
          <w:sz w:val="16"/>
        </w:rPr>
        <w:t xml:space="preserve"> Now, </w:t>
      </w:r>
      <w:r w:rsidRPr="00A21797">
        <w:rPr>
          <w:rStyle w:val="StyleUnderline"/>
        </w:rPr>
        <w:t>this is not working anymore</w:t>
      </w:r>
      <w:r w:rsidRPr="00A21797">
        <w:rPr>
          <w:sz w:val="16"/>
        </w:rPr>
        <w:t xml:space="preserve">. </w:t>
      </w:r>
      <w:r w:rsidRPr="00A21797">
        <w:rPr>
          <w:rStyle w:val="StyleUnderline"/>
        </w:rPr>
        <w:t xml:space="preserve">We still have considerable power. </w:t>
      </w:r>
      <w:r w:rsidRPr="00A21797">
        <w:rPr>
          <w:rStyle w:val="Emphasis"/>
        </w:rPr>
        <w:t>The problem is the willingness to use it.</w:t>
      </w:r>
    </w:p>
    <w:p w:rsidR="00CC2DBB" w:rsidRDefault="00CC2DBB" w:rsidP="00CC2DBB">
      <w:pPr>
        <w:rPr>
          <w:rStyle w:val="Emphasis"/>
        </w:rPr>
      </w:pPr>
    </w:p>
    <w:p w:rsidR="00CC2DBB" w:rsidRDefault="00CC2DBB" w:rsidP="00CC2DBB">
      <w:pPr>
        <w:pStyle w:val="Heading4"/>
      </w:pPr>
      <w:r>
        <w:t>Strengthening US archipelagic defense in the SCS is key to deter Chinese aggression—empirics prove effectiveness</w:t>
      </w:r>
    </w:p>
    <w:p w:rsidR="00CC2DBB" w:rsidRPr="0018071A" w:rsidRDefault="00CC2DBB" w:rsidP="00CC2DBB">
      <w:proofErr w:type="spellStart"/>
      <w:r w:rsidRPr="0018071A">
        <w:rPr>
          <w:rStyle w:val="Style13ptBold"/>
        </w:rPr>
        <w:t>Krepinevich</w:t>
      </w:r>
      <w:proofErr w:type="spellEnd"/>
      <w:r w:rsidRPr="0018071A">
        <w:rPr>
          <w:rStyle w:val="Style13ptBold"/>
        </w:rPr>
        <w:t xml:space="preserve"> 15</w:t>
      </w:r>
      <w:r>
        <w:t xml:space="preserve"> (Andrew F., President of the Center for Strategic and Budgetary Assessments, “How to Deter China: The Case for Archipelagic Defense”, </w:t>
      </w:r>
      <w:r>
        <w:rPr>
          <w:i/>
        </w:rPr>
        <w:t>Foreign Affairs</w:t>
      </w:r>
      <w:r>
        <w:t xml:space="preserve">, March/April 2015, </w:t>
      </w:r>
      <w:hyperlink r:id="rId59" w:history="1">
        <w:r w:rsidRPr="002D5986">
          <w:rPr>
            <w:rStyle w:val="Hyperlink"/>
          </w:rPr>
          <w:t>https://www.foreignaffairs.com/articles/china/2015-02-16/how-deter-china</w:t>
        </w:r>
      </w:hyperlink>
      <w:r>
        <w:t xml:space="preserve">) | </w:t>
      </w:r>
      <w:proofErr w:type="spellStart"/>
      <w:r>
        <w:t>js</w:t>
      </w:r>
      <w:proofErr w:type="spellEnd"/>
    </w:p>
    <w:p w:rsidR="00CC2DBB" w:rsidRPr="0018071A" w:rsidRDefault="00CC2DBB" w:rsidP="00CC2DBB">
      <w:pPr>
        <w:rPr>
          <w:rStyle w:val="StyleUnderline"/>
        </w:rPr>
      </w:pPr>
      <w:r w:rsidRPr="0018071A">
        <w:rPr>
          <w:rStyle w:val="StyleUnderline"/>
        </w:rPr>
        <w:t>In the U.S. military</w:t>
      </w:r>
      <w:r w:rsidRPr="0018071A">
        <w:rPr>
          <w:sz w:val="16"/>
        </w:rPr>
        <w:t xml:space="preserve">, at least, </w:t>
      </w:r>
      <w:r w:rsidRPr="0018071A">
        <w:rPr>
          <w:rStyle w:val="StyleUnderline"/>
        </w:rPr>
        <w:t>the “pivot” to Asia has begun</w:t>
      </w:r>
      <w:r w:rsidRPr="0018071A">
        <w:rPr>
          <w:sz w:val="16"/>
        </w:rPr>
        <w:t xml:space="preserve">. </w:t>
      </w:r>
      <w:r w:rsidRPr="0018071A">
        <w:rPr>
          <w:rStyle w:val="StyleUnderline"/>
        </w:rPr>
        <w:t>By 2020,</w:t>
      </w:r>
      <w:r w:rsidRPr="0018071A">
        <w:rPr>
          <w:sz w:val="16"/>
        </w:rPr>
        <w:t xml:space="preserve"> </w:t>
      </w:r>
      <w:r w:rsidRPr="0018071A">
        <w:rPr>
          <w:rStyle w:val="StyleUnderline"/>
        </w:rPr>
        <w:t>the navy and the air force plan to base 60 percent of their forces in the Asia-Pacific region</w:t>
      </w:r>
      <w:r w:rsidRPr="0018071A">
        <w:rPr>
          <w:sz w:val="16"/>
        </w:rPr>
        <w:t xml:space="preserve">. </w:t>
      </w:r>
      <w:r w:rsidRPr="0018071A">
        <w:rPr>
          <w:rStyle w:val="StyleUnderline"/>
        </w:rPr>
        <w:t>The Pentago</w:t>
      </w:r>
      <w:r w:rsidRPr="0018071A">
        <w:rPr>
          <w:sz w:val="16"/>
        </w:rPr>
        <w:t>n, meanwhile,</w:t>
      </w:r>
      <w:r w:rsidRPr="0018071A">
        <w:rPr>
          <w:rStyle w:val="StyleUnderline"/>
        </w:rPr>
        <w:t xml:space="preserve"> is investing</w:t>
      </w:r>
      <w:r w:rsidRPr="0018071A">
        <w:rPr>
          <w:sz w:val="16"/>
        </w:rPr>
        <w:t xml:space="preserve"> a growing share of its shrinking resources </w:t>
      </w:r>
      <w:r w:rsidRPr="0018071A">
        <w:rPr>
          <w:rStyle w:val="StyleUnderline"/>
        </w:rPr>
        <w:t>in new long-range bombers and nuclear-powered submarines designed to operate in high-threat environments.</w:t>
      </w:r>
      <w:r w:rsidRPr="0018071A">
        <w:rPr>
          <w:rStyle w:val="StyleUnderline"/>
          <w:rFonts w:ascii="MS Gothic" w:hAnsi="MS Gothic" w:cs="MS Gothic"/>
        </w:rPr>
        <w:t> </w:t>
      </w:r>
      <w:r>
        <w:rPr>
          <w:rStyle w:val="StyleUnderline"/>
        </w:rPr>
        <w:t xml:space="preserve"> </w:t>
      </w:r>
      <w:proofErr w:type="gramStart"/>
      <w:r w:rsidRPr="0018071A">
        <w:rPr>
          <w:rStyle w:val="StyleUnderline"/>
        </w:rPr>
        <w:t>These</w:t>
      </w:r>
      <w:proofErr w:type="gramEnd"/>
      <w:r w:rsidRPr="0018071A">
        <w:rPr>
          <w:rStyle w:val="StyleUnderline"/>
        </w:rPr>
        <w:t xml:space="preserve"> changes are clearly meant to check an increasingly assertive China. </w:t>
      </w:r>
      <w:r w:rsidRPr="0018071A">
        <w:rPr>
          <w:sz w:val="16"/>
        </w:rPr>
        <w:t>And with good reason</w:t>
      </w:r>
      <w:r w:rsidRPr="0018071A">
        <w:rPr>
          <w:rStyle w:val="StyleUnderline"/>
        </w:rPr>
        <w:t xml:space="preserve">: Beijing’s expanding territorial claims threaten virtually every country along </w:t>
      </w:r>
      <w:r w:rsidRPr="0018071A">
        <w:rPr>
          <w:sz w:val="16"/>
        </w:rPr>
        <w:t>what is commonly known as</w:t>
      </w:r>
      <w:r w:rsidRPr="0018071A">
        <w:rPr>
          <w:rStyle w:val="StyleUnderline"/>
        </w:rPr>
        <w:t xml:space="preserve"> “the first island chain,”</w:t>
      </w:r>
      <w:r w:rsidRPr="0018071A">
        <w:rPr>
          <w:sz w:val="16"/>
        </w:rPr>
        <w:t xml:space="preserve"> encompassing parts of Japan, the Philippines, and Taiwan—</w:t>
      </w:r>
      <w:r w:rsidRPr="0018071A">
        <w:rPr>
          <w:rStyle w:val="StyleUnderline"/>
        </w:rPr>
        <w:t>all of which Washington is obligated to protect.</w:t>
      </w:r>
      <w:r w:rsidRPr="0018071A">
        <w:rPr>
          <w:sz w:val="16"/>
        </w:rPr>
        <w:t xml:space="preserve"> But </w:t>
      </w:r>
      <w:r w:rsidRPr="0018071A">
        <w:rPr>
          <w:rStyle w:val="StyleUnderline"/>
        </w:rPr>
        <w:t>to reliably deter Chinese aggression, the Pentagon will have to go even further</w:t>
      </w:r>
      <w:r w:rsidRPr="0018071A">
        <w:rPr>
          <w:sz w:val="16"/>
        </w:rPr>
        <w:t>. Emerging Chinese capabilities are intended to blunt Washington’s ability to provide military support to its allies and partners. Although deterrence through the prospect of punishment, in the form of air strikes and naval blockades, has a role to play in discouraging Chinese adventurism, Washington’s goal, and that of its allies and partners, should be to achieve deterrence through denial—to convince Beijing that it simply cannot achieve its objectives with force.</w:t>
      </w:r>
      <w:r w:rsidRPr="0018071A">
        <w:rPr>
          <w:rFonts w:ascii="MS Gothic" w:hAnsi="MS Gothic" w:cs="MS Gothic"/>
          <w:sz w:val="16"/>
        </w:rPr>
        <w:t> </w:t>
      </w:r>
      <w:r w:rsidRPr="0018071A">
        <w:rPr>
          <w:sz w:val="16"/>
        </w:rPr>
        <w:t xml:space="preserve"> Leveraging the latent potential of U.S., allied, and partner ground forces, </w:t>
      </w:r>
      <w:r w:rsidRPr="0018071A">
        <w:rPr>
          <w:rStyle w:val="StyleUnderline"/>
        </w:rPr>
        <w:t xml:space="preserve">Washington can </w:t>
      </w:r>
      <w:r w:rsidRPr="0018071A">
        <w:rPr>
          <w:sz w:val="16"/>
        </w:rPr>
        <w:t>best achieve this objective by</w:t>
      </w:r>
      <w:r w:rsidRPr="0018071A">
        <w:rPr>
          <w:rStyle w:val="StyleUnderline"/>
        </w:rPr>
        <w:t xml:space="preserve"> establish</w:t>
      </w:r>
      <w:r w:rsidRPr="0018071A">
        <w:rPr>
          <w:sz w:val="16"/>
        </w:rPr>
        <w:t>ing</w:t>
      </w:r>
      <w:r w:rsidRPr="0018071A">
        <w:rPr>
          <w:rStyle w:val="StyleUnderline"/>
        </w:rPr>
        <w:t xml:space="preserve"> </w:t>
      </w:r>
      <w:r w:rsidRPr="0018071A">
        <w:rPr>
          <w:sz w:val="16"/>
        </w:rPr>
        <w:t>a series of</w:t>
      </w:r>
      <w:r w:rsidRPr="0018071A">
        <w:rPr>
          <w:rStyle w:val="StyleUnderline"/>
        </w:rPr>
        <w:t xml:space="preserve"> linked defenses along the first island chain—an “Archipelagic Defense”—and</w:t>
      </w:r>
      <w:r w:rsidRPr="0018071A">
        <w:rPr>
          <w:sz w:val="16"/>
        </w:rPr>
        <w:t xml:space="preserve">, in so doing, </w:t>
      </w:r>
      <w:r w:rsidRPr="0018071A">
        <w:rPr>
          <w:rStyle w:val="StyleUnderline"/>
        </w:rPr>
        <w:t>deny Beijing the ability to achieve its revisionist aims through aggression or coercion</w:t>
      </w:r>
      <w:r w:rsidRPr="0018071A">
        <w:rPr>
          <w:sz w:val="16"/>
        </w:rPr>
        <w:t>.</w:t>
      </w:r>
      <w:r w:rsidRPr="0018071A">
        <w:rPr>
          <w:rFonts w:ascii="MS Gothic" w:hAnsi="MS Gothic" w:cs="MS Gothic"/>
          <w:sz w:val="16"/>
        </w:rPr>
        <w:t> </w:t>
      </w:r>
      <w:r w:rsidRPr="0018071A">
        <w:rPr>
          <w:sz w:val="16"/>
        </w:rPr>
        <w:t xml:space="preserve"> THE RISKS OF REVISIONISM </w:t>
      </w:r>
      <w:r w:rsidRPr="0018071A">
        <w:rPr>
          <w:rStyle w:val="StyleUnderline"/>
        </w:rPr>
        <w:t xml:space="preserve">China claims </w:t>
      </w:r>
      <w:r w:rsidRPr="0018071A">
        <w:rPr>
          <w:sz w:val="16"/>
        </w:rPr>
        <w:t>that</w:t>
      </w:r>
      <w:r w:rsidRPr="0018071A">
        <w:rPr>
          <w:rStyle w:val="StyleUnderline"/>
        </w:rPr>
        <w:t xml:space="preserve"> its rise is </w:t>
      </w:r>
      <w:r w:rsidRPr="0018071A">
        <w:rPr>
          <w:sz w:val="16"/>
        </w:rPr>
        <w:t>intended to be</w:t>
      </w:r>
      <w:r w:rsidRPr="0018071A">
        <w:rPr>
          <w:rStyle w:val="StyleUnderline"/>
        </w:rPr>
        <w:t xml:space="preserve"> peaceful, but its actions tell a</w:t>
      </w:r>
      <w:r w:rsidRPr="0018071A">
        <w:rPr>
          <w:sz w:val="16"/>
        </w:rPr>
        <w:t xml:space="preserve"> different </w:t>
      </w:r>
      <w:r w:rsidRPr="0018071A">
        <w:rPr>
          <w:rStyle w:val="StyleUnderline"/>
        </w:rPr>
        <w:t>story</w:t>
      </w:r>
      <w:r w:rsidRPr="0018071A">
        <w:rPr>
          <w:sz w:val="16"/>
        </w:rPr>
        <w:t>: that</w:t>
      </w:r>
      <w:r w:rsidRPr="0018071A">
        <w:rPr>
          <w:rStyle w:val="StyleUnderline"/>
        </w:rPr>
        <w:t xml:space="preserve"> of a revisionist power seeking to dominate the western Pacific.</w:t>
      </w:r>
      <w:r w:rsidRPr="0018071A">
        <w:rPr>
          <w:sz w:val="16"/>
        </w:rPr>
        <w:t xml:space="preserve"> Beijing has claimed sovereignty over not only Taiwan but also Japan’s </w:t>
      </w:r>
      <w:proofErr w:type="spellStart"/>
      <w:r w:rsidRPr="0018071A">
        <w:rPr>
          <w:sz w:val="16"/>
        </w:rPr>
        <w:t>Senkaku</w:t>
      </w:r>
      <w:proofErr w:type="spellEnd"/>
      <w:r w:rsidRPr="0018071A">
        <w:rPr>
          <w:sz w:val="16"/>
        </w:rPr>
        <w:t xml:space="preserve"> Islands (known in China as the </w:t>
      </w:r>
      <w:proofErr w:type="spellStart"/>
      <w:r w:rsidRPr="0018071A">
        <w:rPr>
          <w:sz w:val="16"/>
        </w:rPr>
        <w:t>Diaoyu</w:t>
      </w:r>
      <w:proofErr w:type="spellEnd"/>
      <w:r w:rsidRPr="0018071A">
        <w:rPr>
          <w:sz w:val="16"/>
        </w:rPr>
        <w:t xml:space="preserve"> Islands) and most of the 1.7 million square miles that make up the East China and South China Seas, where six other countries maintain various territorial and maritime claims. And it has been unapologetic about pursuing those goals. In 2010, for example, China’s then foreign minister, Yang </w:t>
      </w:r>
      <w:proofErr w:type="spellStart"/>
      <w:r w:rsidRPr="0018071A">
        <w:rPr>
          <w:sz w:val="16"/>
        </w:rPr>
        <w:t>Jiechi</w:t>
      </w:r>
      <w:proofErr w:type="spellEnd"/>
      <w:r w:rsidRPr="0018071A">
        <w:rPr>
          <w:sz w:val="16"/>
        </w:rPr>
        <w:t>, dismissed concerns over Beijing’s expansionism in a single breath, saying, “China is a big country, and other countries are small countries, and that is just a fact.”</w:t>
      </w:r>
      <w:r w:rsidRPr="0018071A">
        <w:rPr>
          <w:rFonts w:ascii="MS Gothic" w:hAnsi="MS Gothic" w:cs="MS Gothic"/>
          <w:sz w:val="16"/>
        </w:rPr>
        <w:t> </w:t>
      </w:r>
      <w:r w:rsidRPr="0018071A">
        <w:rPr>
          <w:sz w:val="16"/>
        </w:rPr>
        <w:t xml:space="preserve"> Consider Beijing’s recent bullying in the South China Sea. In March 2014, Chinese coast guard boats blocked the Philippines from accessing its outposts on the Spratly Islands. Two months later, China moved an oil rig into Vietnam’s exclusive economic zone, clashing with Vietnamese fishing boats. The moves echoed earlier incidents in the East China Sea. In September 2010, as punishment for detaining a Chinese fishing boat captain who had rammed two Japanese coast guard vessels, China temporarily cut off its exports to Japan of rare-earth elements, which are essential for manufacturing cell phones and computers. And in November 2013, China unilaterally declared an “air defense identification zone,” subject to its own air traffic regulations, over the disputed </w:t>
      </w:r>
      <w:proofErr w:type="spellStart"/>
      <w:r w:rsidRPr="0018071A">
        <w:rPr>
          <w:sz w:val="16"/>
        </w:rPr>
        <w:t>Senkaku</w:t>
      </w:r>
      <w:proofErr w:type="spellEnd"/>
      <w:r w:rsidRPr="0018071A">
        <w:rPr>
          <w:sz w:val="16"/>
        </w:rPr>
        <w:t xml:space="preserve"> Islands and other areas of the East China Sea, warning that it would take military action against aircraft that refused to comply.</w:t>
      </w:r>
      <w:r w:rsidRPr="0018071A">
        <w:rPr>
          <w:rFonts w:ascii="MS Gothic" w:hAnsi="MS Gothic" w:cs="MS Gothic"/>
          <w:sz w:val="16"/>
        </w:rPr>
        <w:t> </w:t>
      </w:r>
      <w:r w:rsidRPr="0018071A">
        <w:rPr>
          <w:sz w:val="16"/>
        </w:rPr>
        <w:t xml:space="preserve"> </w:t>
      </w:r>
      <w:r w:rsidRPr="0018071A">
        <w:rPr>
          <w:rStyle w:val="StyleUnderline"/>
        </w:rPr>
        <w:t xml:space="preserve">Some have suggested that as its military grows </w:t>
      </w:r>
      <w:r w:rsidRPr="0018071A">
        <w:rPr>
          <w:rStyle w:val="StyleUnderline"/>
        </w:rPr>
        <w:lastRenderedPageBreak/>
        <w:t>stronger and its leaders feel more secure, China will moderate</w:t>
      </w:r>
      <w:r w:rsidRPr="0018071A">
        <w:rPr>
          <w:sz w:val="16"/>
        </w:rPr>
        <w:t xml:space="preserve"> such behavior. </w:t>
      </w:r>
      <w:r w:rsidRPr="0018071A">
        <w:rPr>
          <w:rStyle w:val="StyleUnderline"/>
        </w:rPr>
        <w:t>But</w:t>
      </w:r>
      <w:r w:rsidRPr="0018071A">
        <w:rPr>
          <w:sz w:val="16"/>
        </w:rPr>
        <w:t xml:space="preserve"> the opposite seems far more likely. Indeed, </w:t>
      </w:r>
      <w:r w:rsidRPr="0018071A">
        <w:rPr>
          <w:rStyle w:val="StyleUnderline"/>
        </w:rPr>
        <w:t>Beijing’s provocations have coincided with the dramatic growth of its military muscle.</w:t>
      </w:r>
      <w:r w:rsidRPr="0018071A">
        <w:rPr>
          <w:sz w:val="16"/>
        </w:rPr>
        <w:t xml:space="preserve"> China is now investing in a number of new capabilities that pose a direct challenge to regional stability. For example, China’s People’s Liberation Army is bolstering its so-called anti-access/area-denial capabilities, which aim to prevent other militaries from occupying or crossing vast stretches of territory, with the express goal of making the western Pacific a no-go zone for the U.S. military. That includes developing the means to target the Pentagon’s command-and-control systems, which rely heavily on satellites and the Internet to coordinate operations and logistics. The PLA has made substantial progress on this front in recent years, testing an antisatellite missile, using lasers to blind U.S. satellites, and waging sophisticated cyberattacks on U.S. defense networks.</w:t>
      </w:r>
      <w:r w:rsidRPr="0018071A">
        <w:rPr>
          <w:rFonts w:ascii="MS Gothic" w:hAnsi="MS Gothic" w:cs="MS Gothic"/>
          <w:sz w:val="16"/>
        </w:rPr>
        <w:t> </w:t>
      </w:r>
      <w:r w:rsidRPr="0018071A">
        <w:rPr>
          <w:sz w:val="16"/>
        </w:rPr>
        <w:t xml:space="preserve"> </w:t>
      </w:r>
      <w:r w:rsidRPr="0018071A">
        <w:rPr>
          <w:rStyle w:val="StyleUnderline"/>
        </w:rPr>
        <w:t xml:space="preserve">China is </w:t>
      </w:r>
      <w:r w:rsidRPr="0018071A">
        <w:rPr>
          <w:sz w:val="16"/>
        </w:rPr>
        <w:t xml:space="preserve">also </w:t>
      </w:r>
      <w:r w:rsidRPr="0018071A">
        <w:rPr>
          <w:rStyle w:val="StyleUnderline"/>
        </w:rPr>
        <w:t>enhancing its capacity to target critical U.S. military assets and limit the U.S. Navy’s ability to maneuver in international waters.</w:t>
      </w:r>
      <w:r w:rsidRPr="0018071A">
        <w:rPr>
          <w:sz w:val="16"/>
        </w:rPr>
        <w:t xml:space="preserve"> The PLA already has conventional ballistic and cruise missiles that can strike major U.S. facilities in the region, such as the </w:t>
      </w:r>
      <w:proofErr w:type="spellStart"/>
      <w:r w:rsidRPr="0018071A">
        <w:rPr>
          <w:sz w:val="16"/>
        </w:rPr>
        <w:t>Kadena</w:t>
      </w:r>
      <w:proofErr w:type="spellEnd"/>
      <w:r w:rsidRPr="0018071A">
        <w:rPr>
          <w:sz w:val="16"/>
        </w:rPr>
        <w:t xml:space="preserve"> Air Base, in Okinawa, Japan, and is developing stealth combat aircraft capable of striking many targets along the first island chain. To detect and target naval vessels at greater distances, the PLA has deployed powerful radars and reconnaissance satellites, along with unmanned aerial vehicles that can conduct long-range scouting missions. And to stalk U.S. aircraft carriers, as well as the surface warships that protect them, the Chinese navy is acquiring submarines armed with advanced torpedoes and high-speed cruise missiles designed to strike ships at long distances.</w:t>
      </w:r>
      <w:r w:rsidRPr="0018071A">
        <w:rPr>
          <w:rFonts w:ascii="MS Gothic" w:hAnsi="MS Gothic" w:cs="MS Gothic"/>
          <w:sz w:val="16"/>
        </w:rPr>
        <w:t> </w:t>
      </w:r>
      <w:r w:rsidRPr="0018071A">
        <w:rPr>
          <w:sz w:val="16"/>
        </w:rPr>
        <w:t xml:space="preserve"> </w:t>
      </w:r>
      <w:r w:rsidRPr="0018071A">
        <w:rPr>
          <w:rStyle w:val="StyleUnderline"/>
        </w:rPr>
        <w:t xml:space="preserve">Beijing’s actions cannot be explained away as a response to a U.S. arms buildup. </w:t>
      </w:r>
      <w:r w:rsidRPr="0018071A">
        <w:rPr>
          <w:sz w:val="16"/>
        </w:rPr>
        <w:t xml:space="preserve">For the last decade, </w:t>
      </w:r>
      <w:r w:rsidRPr="0018071A">
        <w:rPr>
          <w:rStyle w:val="StyleUnderline"/>
        </w:rPr>
        <w:t xml:space="preserve">Washington has focused its energy and resources </w:t>
      </w:r>
      <w:r w:rsidRPr="0018071A">
        <w:rPr>
          <w:sz w:val="16"/>
        </w:rPr>
        <w:t xml:space="preserve">primarily on supporting its ground troops </w:t>
      </w:r>
      <w:r w:rsidRPr="0018071A">
        <w:rPr>
          <w:rStyle w:val="StyleUnderline"/>
        </w:rPr>
        <w:t>in Afghanistan and Iraq.</w:t>
      </w:r>
      <w:r w:rsidRPr="0018071A">
        <w:rPr>
          <w:sz w:val="16"/>
        </w:rPr>
        <w:t xml:space="preserve"> </w:t>
      </w:r>
      <w:r w:rsidRPr="0018071A">
        <w:rPr>
          <w:rStyle w:val="StyleUnderline"/>
        </w:rPr>
        <w:t>The U.S. defense budget</w:t>
      </w:r>
      <w:r w:rsidRPr="0018071A">
        <w:rPr>
          <w:sz w:val="16"/>
        </w:rPr>
        <w:t>, which until recently stood at above four percent of the country’s GDP</w:t>
      </w:r>
      <w:r w:rsidRPr="0018071A">
        <w:rPr>
          <w:rStyle w:val="StyleUnderline"/>
        </w:rPr>
        <w:t>, is projected to decline to less than three percent</w:t>
      </w:r>
      <w:r w:rsidRPr="0018071A">
        <w:rPr>
          <w:sz w:val="16"/>
        </w:rPr>
        <w:t xml:space="preserve"> by the end of the decade. Simply put, the </w:t>
      </w:r>
      <w:r w:rsidRPr="0018071A">
        <w:rPr>
          <w:rStyle w:val="StyleUnderline"/>
        </w:rPr>
        <w:t>Pentagon is shedding military capabilities while the PLA is amassing them.</w:t>
      </w:r>
      <w:r w:rsidRPr="0018071A">
        <w:rPr>
          <w:rStyle w:val="StyleUnderline"/>
          <w:rFonts w:ascii="MS Gothic" w:hAnsi="MS Gothic" w:cs="MS Gothic"/>
        </w:rPr>
        <w:t> </w:t>
      </w:r>
      <w:r>
        <w:rPr>
          <w:rStyle w:val="StyleUnderline"/>
        </w:rPr>
        <w:t xml:space="preserve"> </w:t>
      </w:r>
      <w:proofErr w:type="gramStart"/>
      <w:r w:rsidRPr="0018071A">
        <w:rPr>
          <w:sz w:val="16"/>
        </w:rPr>
        <w:t>Yet</w:t>
      </w:r>
      <w:proofErr w:type="gramEnd"/>
      <w:r w:rsidRPr="0018071A">
        <w:rPr>
          <w:sz w:val="16"/>
        </w:rPr>
        <w:t xml:space="preserve"> if the past is prologue, </w:t>
      </w:r>
      <w:r w:rsidRPr="0018071A">
        <w:rPr>
          <w:rStyle w:val="StyleUnderline"/>
        </w:rPr>
        <w:t>China</w:t>
      </w:r>
      <w:r w:rsidRPr="0018071A">
        <w:rPr>
          <w:sz w:val="16"/>
        </w:rPr>
        <w:t xml:space="preserve"> will not seek to resolve its expansionist aims through overt aggression. Consistent with its strategic culture, it </w:t>
      </w:r>
      <w:r w:rsidRPr="0018071A">
        <w:rPr>
          <w:rStyle w:val="StyleUnderline"/>
        </w:rPr>
        <w:t>wants to slowly but inexorably shift the regional military balance in its favor, leaving the rest of the region with little choice but to submit to Chinese coercion.</w:t>
      </w:r>
      <w:r w:rsidRPr="0018071A">
        <w:rPr>
          <w:sz w:val="16"/>
        </w:rPr>
        <w:t xml:space="preserve"> For the most part, China’s maritime neighbors are convinced that </w:t>
      </w:r>
      <w:r w:rsidRPr="0018071A">
        <w:rPr>
          <w:rStyle w:val="StyleUnderline"/>
        </w:rPr>
        <w:t>diplomatic and economic engagement will do little to alter this basic fact</w:t>
      </w:r>
      <w:r w:rsidRPr="0018071A">
        <w:rPr>
          <w:sz w:val="16"/>
        </w:rPr>
        <w:t xml:space="preserve">. Several of them, including </w:t>
      </w:r>
      <w:r w:rsidRPr="0018071A">
        <w:rPr>
          <w:rStyle w:val="StyleUnderline"/>
        </w:rPr>
        <w:t>Japan, the Philippines, and Vietnam, are increasingly focusing their militaries on the task of resisting Chinese ambitions.</w:t>
      </w:r>
      <w:r w:rsidRPr="0018071A">
        <w:rPr>
          <w:sz w:val="16"/>
        </w:rPr>
        <w:t xml:space="preserve"> They know full well, however, that </w:t>
      </w:r>
      <w:r w:rsidRPr="0018071A">
        <w:rPr>
          <w:rStyle w:val="StyleUnderline"/>
        </w:rPr>
        <w:t>individual action will be insufficient to prevent Beijing from carrying its vision forward. Only with U.S. material support can they form a collective front that deters China from acts of aggression or coercion.</w:t>
      </w:r>
      <w:r w:rsidRPr="0018071A">
        <w:rPr>
          <w:rStyle w:val="StyleUnderline"/>
          <w:rFonts w:ascii="MS Gothic" w:hAnsi="MS Gothic" w:cs="MS Gothic"/>
        </w:rPr>
        <w:t> </w:t>
      </w:r>
      <w:r>
        <w:rPr>
          <w:rStyle w:val="StyleUnderline"/>
        </w:rPr>
        <w:t xml:space="preserve"> </w:t>
      </w:r>
      <w:r w:rsidRPr="0018071A">
        <w:rPr>
          <w:sz w:val="16"/>
        </w:rPr>
        <w:t xml:space="preserve">DETERRENCE THROUGH DENIAL If </w:t>
      </w:r>
      <w:r w:rsidRPr="0018071A">
        <w:rPr>
          <w:rStyle w:val="StyleUnderline"/>
        </w:rPr>
        <w:t>Washington</w:t>
      </w:r>
      <w:r w:rsidRPr="0018071A">
        <w:rPr>
          <w:sz w:val="16"/>
        </w:rPr>
        <w:t xml:space="preserve"> wants to change Beijing’s calculus, it </w:t>
      </w:r>
      <w:r w:rsidRPr="0018071A">
        <w:rPr>
          <w:rStyle w:val="StyleUnderline"/>
        </w:rPr>
        <w:t>must deny China the ability to control the air and the sea around the first island chain</w:t>
      </w:r>
      <w:r w:rsidRPr="0018071A">
        <w:rPr>
          <w:sz w:val="16"/>
        </w:rPr>
        <w:t xml:space="preserve">, since the PLA would have to dominate both arenas to isolate the archipelago. </w:t>
      </w:r>
      <w:r w:rsidRPr="0018071A">
        <w:rPr>
          <w:rStyle w:val="StyleUnderline"/>
        </w:rPr>
        <w:t>The U</w:t>
      </w:r>
      <w:r w:rsidRPr="0018071A">
        <w:rPr>
          <w:sz w:val="16"/>
        </w:rPr>
        <w:t xml:space="preserve">nited </w:t>
      </w:r>
      <w:r w:rsidRPr="0018071A">
        <w:rPr>
          <w:rStyle w:val="StyleUnderline"/>
        </w:rPr>
        <w:t>S</w:t>
      </w:r>
      <w:r w:rsidRPr="0018071A">
        <w:rPr>
          <w:sz w:val="16"/>
        </w:rPr>
        <w:t xml:space="preserve">tates </w:t>
      </w:r>
      <w:r w:rsidRPr="0018071A">
        <w:rPr>
          <w:rStyle w:val="StyleUnderline"/>
        </w:rPr>
        <w:t>must also integrate allied battle networks and strengthen allied capabilities</w:t>
      </w:r>
      <w:r w:rsidRPr="0018071A">
        <w:rPr>
          <w:sz w:val="16"/>
        </w:rPr>
        <w:t xml:space="preserve">—both of which will help offset the PLA’s efforts to destabilize the region’s military balance. By and large, </w:t>
      </w:r>
      <w:r w:rsidRPr="0018071A">
        <w:rPr>
          <w:rStyle w:val="StyleUnderline"/>
        </w:rPr>
        <w:t>those goals can be achieved with ground forces, which would not replace existing air and naval forces but complement them.</w:t>
      </w:r>
      <w:r w:rsidRPr="0018071A">
        <w:rPr>
          <w:rStyle w:val="StyleUnderline"/>
          <w:rFonts w:ascii="MS Gothic" w:hAnsi="MS Gothic" w:cs="MS Gothic"/>
        </w:rPr>
        <w:t> </w:t>
      </w:r>
      <w:r>
        <w:rPr>
          <w:rStyle w:val="StyleUnderline"/>
        </w:rPr>
        <w:t xml:space="preserve"> </w:t>
      </w:r>
      <w:r w:rsidRPr="0018071A">
        <w:rPr>
          <w:sz w:val="16"/>
        </w:rPr>
        <w:t xml:space="preserve">When it comes to air defenses, </w:t>
      </w:r>
      <w:r w:rsidRPr="0018071A">
        <w:rPr>
          <w:rStyle w:val="StyleUnderline"/>
        </w:rPr>
        <w:t>states along the first island chain could buttress their ability to deny China access to airspace by employing army units equipped with</w:t>
      </w:r>
      <w:r w:rsidRPr="0018071A">
        <w:rPr>
          <w:sz w:val="16"/>
        </w:rPr>
        <w:t xml:space="preserve"> highly mobile and relatively simple short-range </w:t>
      </w:r>
      <w:r w:rsidRPr="0018071A">
        <w:rPr>
          <w:rStyle w:val="StyleUnderline"/>
        </w:rPr>
        <w:t>interceptor missiles</w:t>
      </w:r>
      <w:r w:rsidRPr="0018071A">
        <w:rPr>
          <w:sz w:val="16"/>
        </w:rPr>
        <w:t xml:space="preserve"> (such as the Evolved Sea Sparrow, supported by GIRAFFE radar systems to detect targets). </w:t>
      </w:r>
      <w:r w:rsidRPr="0018071A">
        <w:rPr>
          <w:rStyle w:val="StyleUnderline"/>
        </w:rPr>
        <w:t>The U.S. Army</w:t>
      </w:r>
      <w:r w:rsidRPr="0018071A">
        <w:rPr>
          <w:sz w:val="16"/>
        </w:rPr>
        <w:t xml:space="preserve">, meanwhile, along with such allies as Japan, </w:t>
      </w:r>
      <w:r w:rsidRPr="0018071A">
        <w:rPr>
          <w:rStyle w:val="StyleUnderline"/>
        </w:rPr>
        <w:t>could operate more sophisticated, longer-range systems capable of intercepting Chinese cruise missiles and destroying advanced Chinese aircraft.</w:t>
      </w:r>
      <w:r w:rsidRPr="0018071A">
        <w:rPr>
          <w:sz w:val="16"/>
        </w:rPr>
        <w:t xml:space="preserve"> Although not part of the first island chain, Vietnam is already enhancing its air-denial capabilities and could contribute to a larger defense effort.</w:t>
      </w:r>
      <w:r w:rsidRPr="0018071A">
        <w:rPr>
          <w:rFonts w:ascii="MS Gothic" w:hAnsi="MS Gothic" w:cs="MS Gothic"/>
          <w:sz w:val="16"/>
        </w:rPr>
        <w:t> </w:t>
      </w:r>
      <w:r w:rsidRPr="0018071A">
        <w:rPr>
          <w:sz w:val="16"/>
        </w:rPr>
        <w:t xml:space="preserve"> </w:t>
      </w:r>
      <w:proofErr w:type="gramStart"/>
      <w:r w:rsidRPr="0018071A">
        <w:rPr>
          <w:sz w:val="16"/>
        </w:rPr>
        <w:t>Then</w:t>
      </w:r>
      <w:proofErr w:type="gramEnd"/>
      <w:r w:rsidRPr="0018071A">
        <w:rPr>
          <w:sz w:val="16"/>
        </w:rPr>
        <w:t xml:space="preserve"> there is the task of denying the PLA the sea control it would need to mount offensive operations against the islands. Senior members of </w:t>
      </w:r>
      <w:r w:rsidRPr="0018071A">
        <w:rPr>
          <w:rStyle w:val="StyleUnderline"/>
        </w:rPr>
        <w:t>Congress</w:t>
      </w:r>
      <w:r w:rsidRPr="0018071A">
        <w:rPr>
          <w:sz w:val="16"/>
        </w:rPr>
        <w:t xml:space="preserve"> </w:t>
      </w:r>
      <w:r w:rsidRPr="0018071A">
        <w:rPr>
          <w:rStyle w:val="StyleUnderline"/>
        </w:rPr>
        <w:t>have encouraged the</w:t>
      </w:r>
      <w:r w:rsidRPr="0018071A">
        <w:rPr>
          <w:sz w:val="16"/>
        </w:rPr>
        <w:t xml:space="preserve"> U.S. </w:t>
      </w:r>
      <w:r w:rsidRPr="0018071A">
        <w:rPr>
          <w:rStyle w:val="StyleUnderline"/>
        </w:rPr>
        <w:t>Army to consider resurrecting an artillery force for coastal defense</w:t>
      </w:r>
      <w:r w:rsidRPr="0018071A">
        <w:rPr>
          <w:sz w:val="16"/>
        </w:rPr>
        <w:t>, a mission it abandoned after World War II. The idea is simple and compelling</w:t>
      </w:r>
      <w:r w:rsidRPr="0018071A">
        <w:rPr>
          <w:rStyle w:val="StyleUnderline"/>
        </w:rPr>
        <w:t>. Rather than risk sending warships</w:t>
      </w:r>
      <w:r w:rsidRPr="0018071A">
        <w:rPr>
          <w:sz w:val="16"/>
        </w:rPr>
        <w:t xml:space="preserve"> within range of PLA defenses </w:t>
      </w:r>
      <w:r w:rsidRPr="0018071A">
        <w:rPr>
          <w:rStyle w:val="StyleUnderline"/>
        </w:rPr>
        <w:t>or diverting submarines from higher-priority missions, the U</w:t>
      </w:r>
      <w:r w:rsidRPr="0018071A">
        <w:rPr>
          <w:sz w:val="16"/>
        </w:rPr>
        <w:t>nited</w:t>
      </w:r>
      <w:r w:rsidRPr="0018071A">
        <w:rPr>
          <w:rStyle w:val="StyleUnderline"/>
        </w:rPr>
        <w:t xml:space="preserve"> S</w:t>
      </w:r>
      <w:r w:rsidRPr="0018071A">
        <w:rPr>
          <w:sz w:val="16"/>
        </w:rPr>
        <w:t xml:space="preserve">tates and its </w:t>
      </w:r>
      <w:r w:rsidRPr="0018071A">
        <w:rPr>
          <w:rStyle w:val="StyleUnderline"/>
        </w:rPr>
        <w:t>allies could rely on ground forces</w:t>
      </w:r>
      <w:r w:rsidRPr="0018071A">
        <w:rPr>
          <w:sz w:val="16"/>
        </w:rPr>
        <w:t xml:space="preserve">, based </w:t>
      </w:r>
      <w:r w:rsidRPr="0018071A">
        <w:rPr>
          <w:rStyle w:val="StyleUnderline"/>
        </w:rPr>
        <w:t>along the first island chain</w:t>
      </w:r>
      <w:r w:rsidRPr="0018071A">
        <w:rPr>
          <w:sz w:val="16"/>
        </w:rPr>
        <w:t xml:space="preserve"> and </w:t>
      </w:r>
      <w:r w:rsidRPr="0018071A">
        <w:rPr>
          <w:rStyle w:val="StyleUnderline"/>
        </w:rPr>
        <w:t xml:space="preserve">armed with mobile launchers and </w:t>
      </w:r>
      <w:proofErr w:type="spellStart"/>
      <w:r w:rsidRPr="0018071A">
        <w:rPr>
          <w:rStyle w:val="StyleUnderline"/>
        </w:rPr>
        <w:t>antiship</w:t>
      </w:r>
      <w:proofErr w:type="spellEnd"/>
      <w:r w:rsidRPr="0018071A">
        <w:rPr>
          <w:rStyle w:val="StyleUnderline"/>
        </w:rPr>
        <w:t xml:space="preserve"> cruise missiles</w:t>
      </w:r>
      <w:r w:rsidRPr="0018071A">
        <w:rPr>
          <w:sz w:val="16"/>
        </w:rPr>
        <w:t xml:space="preserve">, to perform the same operations. Japan’s military has done exactly that, placing shore-based </w:t>
      </w:r>
      <w:proofErr w:type="spellStart"/>
      <w:r w:rsidRPr="0018071A">
        <w:rPr>
          <w:sz w:val="16"/>
        </w:rPr>
        <w:t>antiship</w:t>
      </w:r>
      <w:proofErr w:type="spellEnd"/>
      <w:r w:rsidRPr="0018071A">
        <w:rPr>
          <w:sz w:val="16"/>
        </w:rPr>
        <w:t xml:space="preserve"> cruise missile units on some of the Ryukyu Islands during military exercises. Vietnam has fielded similar systems. And other frontline states could follow suit, either independently or with U.S. funding, training, and technical assistance.</w:t>
      </w:r>
      <w:r w:rsidRPr="0018071A">
        <w:rPr>
          <w:rFonts w:ascii="MS Gothic" w:hAnsi="MS Gothic" w:cs="MS Gothic"/>
          <w:sz w:val="16"/>
        </w:rPr>
        <w:t> </w:t>
      </w:r>
      <w:r w:rsidRPr="0018071A">
        <w:rPr>
          <w:sz w:val="16"/>
        </w:rPr>
        <w:t xml:space="preserve"> </w:t>
      </w:r>
      <w:r w:rsidRPr="0018071A">
        <w:rPr>
          <w:rStyle w:val="StyleUnderline"/>
        </w:rPr>
        <w:t>Another mission to</w:t>
      </w:r>
      <w:r w:rsidRPr="0018071A">
        <w:rPr>
          <w:sz w:val="16"/>
        </w:rPr>
        <w:t xml:space="preserve"> </w:t>
      </w:r>
      <w:r w:rsidRPr="0018071A">
        <w:rPr>
          <w:rStyle w:val="StyleUnderline"/>
        </w:rPr>
        <w:t>which U.S.</w:t>
      </w:r>
      <w:r w:rsidRPr="0018071A">
        <w:rPr>
          <w:sz w:val="16"/>
        </w:rPr>
        <w:t xml:space="preserve"> and allied </w:t>
      </w:r>
      <w:r w:rsidRPr="0018071A">
        <w:rPr>
          <w:rStyle w:val="StyleUnderline"/>
        </w:rPr>
        <w:t>ground forces could contribute is naval mine warfare.</w:t>
      </w:r>
      <w:r w:rsidRPr="0018071A">
        <w:rPr>
          <w:sz w:val="16"/>
        </w:rPr>
        <w:t xml:space="preserve"> Traditionally, naval ships lay and clear mines to restrict or allow transit through narrow seas and straits. Although clearing mines will remain an inherently naval function, </w:t>
      </w:r>
      <w:r w:rsidRPr="0018071A">
        <w:rPr>
          <w:rStyle w:val="StyleUnderline"/>
        </w:rPr>
        <w:t>ground forces could play a larger role</w:t>
      </w:r>
      <w:r w:rsidRPr="0018071A">
        <w:rPr>
          <w:sz w:val="16"/>
        </w:rPr>
        <w:t xml:space="preserve"> in </w:t>
      </w:r>
      <w:r w:rsidRPr="0018071A">
        <w:rPr>
          <w:rStyle w:val="StyleUnderline"/>
        </w:rPr>
        <w:t>laying them</w:t>
      </w:r>
      <w:r w:rsidRPr="0018071A">
        <w:rPr>
          <w:sz w:val="16"/>
        </w:rPr>
        <w:t xml:space="preserve">, particularly if stationed </w:t>
      </w:r>
      <w:r w:rsidRPr="0018071A">
        <w:rPr>
          <w:rStyle w:val="StyleUnderline"/>
        </w:rPr>
        <w:t xml:space="preserve">near the key straits that link the East </w:t>
      </w:r>
      <w:r w:rsidRPr="0018071A">
        <w:rPr>
          <w:sz w:val="16"/>
        </w:rPr>
        <w:t>China and</w:t>
      </w:r>
      <w:r w:rsidRPr="0018071A">
        <w:rPr>
          <w:rStyle w:val="StyleUnderline"/>
        </w:rPr>
        <w:t xml:space="preserve"> South China Seas</w:t>
      </w:r>
      <w:r w:rsidRPr="0018071A">
        <w:rPr>
          <w:sz w:val="16"/>
        </w:rPr>
        <w:t xml:space="preserve"> </w:t>
      </w:r>
      <w:r w:rsidRPr="0018071A">
        <w:rPr>
          <w:rStyle w:val="StyleUnderline"/>
        </w:rPr>
        <w:t xml:space="preserve">to the </w:t>
      </w:r>
      <w:r w:rsidRPr="0018071A">
        <w:rPr>
          <w:sz w:val="16"/>
        </w:rPr>
        <w:t>open</w:t>
      </w:r>
      <w:r w:rsidRPr="0018071A">
        <w:rPr>
          <w:rStyle w:val="StyleUnderline"/>
        </w:rPr>
        <w:t xml:space="preserve"> oceans</w:t>
      </w:r>
      <w:r w:rsidRPr="0018071A">
        <w:rPr>
          <w:sz w:val="16"/>
        </w:rPr>
        <w:t xml:space="preserve">. Armed with the ability to emplace sea mines from land bases using short-range rockets, helicopters, or barges, </w:t>
      </w:r>
      <w:r w:rsidRPr="0018071A">
        <w:rPr>
          <w:rStyle w:val="StyleUnderline"/>
        </w:rPr>
        <w:t xml:space="preserve">U.S. </w:t>
      </w:r>
      <w:r w:rsidRPr="0018071A">
        <w:rPr>
          <w:sz w:val="16"/>
        </w:rPr>
        <w:t xml:space="preserve">and allied ground </w:t>
      </w:r>
      <w:r w:rsidRPr="0018071A">
        <w:rPr>
          <w:rStyle w:val="StyleUnderline"/>
        </w:rPr>
        <w:t>forces could make large stretches of sea off-limits to the Chinese</w:t>
      </w:r>
      <w:r w:rsidRPr="0018071A">
        <w:rPr>
          <w:sz w:val="16"/>
        </w:rPr>
        <w:t xml:space="preserve"> </w:t>
      </w:r>
      <w:r w:rsidRPr="0018071A">
        <w:rPr>
          <w:rStyle w:val="StyleUnderline"/>
        </w:rPr>
        <w:t>navy</w:t>
      </w:r>
      <w:r w:rsidRPr="0018071A">
        <w:rPr>
          <w:sz w:val="16"/>
        </w:rPr>
        <w:t xml:space="preserve">. </w:t>
      </w:r>
      <w:r w:rsidRPr="0018071A">
        <w:rPr>
          <w:rStyle w:val="StyleUnderline"/>
        </w:rPr>
        <w:t>Minefields at key chokepoints</w:t>
      </w:r>
      <w:r w:rsidRPr="0018071A">
        <w:rPr>
          <w:sz w:val="16"/>
        </w:rPr>
        <w:t xml:space="preserve"> along the first island chain would greatly </w:t>
      </w:r>
      <w:r w:rsidRPr="0018071A">
        <w:rPr>
          <w:rStyle w:val="StyleUnderline"/>
        </w:rPr>
        <w:t>complicate a Chinese naval offensive and hamper China’s ability to harass allied naval forces.</w:t>
      </w:r>
      <w:r w:rsidRPr="0018071A">
        <w:rPr>
          <w:sz w:val="16"/>
        </w:rPr>
        <w:t xml:space="preserve"> </w:t>
      </w:r>
      <w:r w:rsidRPr="0018071A">
        <w:rPr>
          <w:rStyle w:val="StyleUnderline"/>
        </w:rPr>
        <w:t xml:space="preserve">Nearby coastal </w:t>
      </w:r>
      <w:proofErr w:type="spellStart"/>
      <w:r w:rsidRPr="0018071A">
        <w:rPr>
          <w:rStyle w:val="StyleUnderline"/>
        </w:rPr>
        <w:t>antiship</w:t>
      </w:r>
      <w:proofErr w:type="spellEnd"/>
      <w:r w:rsidRPr="0018071A">
        <w:rPr>
          <w:rStyle w:val="StyleUnderline"/>
        </w:rPr>
        <w:t xml:space="preserve"> missile batteries, </w:t>
      </w:r>
      <w:r w:rsidRPr="0018071A">
        <w:rPr>
          <w:sz w:val="16"/>
        </w:rPr>
        <w:t>meanwhile</w:t>
      </w:r>
      <w:r w:rsidRPr="0018071A">
        <w:rPr>
          <w:rStyle w:val="StyleUnderline"/>
        </w:rPr>
        <w:t xml:space="preserve">, </w:t>
      </w:r>
      <w:r w:rsidRPr="0018071A">
        <w:rPr>
          <w:sz w:val="16"/>
        </w:rPr>
        <w:t>could</w:t>
      </w:r>
      <w:r w:rsidRPr="0018071A">
        <w:rPr>
          <w:rStyle w:val="StyleUnderline"/>
        </w:rPr>
        <w:t xml:space="preserve"> make mine-clearing </w:t>
      </w:r>
      <w:r w:rsidRPr="0018071A">
        <w:rPr>
          <w:sz w:val="16"/>
        </w:rPr>
        <w:t>operations</w:t>
      </w:r>
      <w:r w:rsidRPr="0018071A">
        <w:rPr>
          <w:rStyle w:val="StyleUnderline"/>
        </w:rPr>
        <w:t xml:space="preserve"> risky for PLA ships.</w:t>
      </w:r>
      <w:r w:rsidRPr="0018071A">
        <w:rPr>
          <w:rStyle w:val="StyleUnderline"/>
          <w:rFonts w:ascii="MS Gothic" w:hAnsi="MS Gothic" w:cs="MS Gothic"/>
        </w:rPr>
        <w:t> </w:t>
      </w:r>
      <w:r w:rsidRPr="0018071A">
        <w:rPr>
          <w:sz w:val="16"/>
        </w:rPr>
        <w:t xml:space="preserve"> </w:t>
      </w:r>
      <w:proofErr w:type="gramStart"/>
      <w:r w:rsidRPr="0018071A">
        <w:rPr>
          <w:sz w:val="16"/>
        </w:rPr>
        <w:t>Over</w:t>
      </w:r>
      <w:proofErr w:type="gramEnd"/>
      <w:r w:rsidRPr="0018071A">
        <w:rPr>
          <w:sz w:val="16"/>
        </w:rPr>
        <w:t xml:space="preserve"> the long run, </w:t>
      </w:r>
      <w:r w:rsidRPr="0018071A">
        <w:rPr>
          <w:rStyle w:val="StyleUnderline"/>
        </w:rPr>
        <w:t xml:space="preserve">ground forces could also support operations against the PLA’s growing submarine force. A submarine relies heavily on </w:t>
      </w:r>
      <w:r w:rsidRPr="0018071A">
        <w:rPr>
          <w:sz w:val="16"/>
        </w:rPr>
        <w:t>its</w:t>
      </w:r>
      <w:r w:rsidRPr="0018071A">
        <w:rPr>
          <w:rStyle w:val="StyleUnderline"/>
        </w:rPr>
        <w:t xml:space="preserve"> stealth</w:t>
      </w:r>
      <w:r w:rsidRPr="0018071A">
        <w:rPr>
          <w:sz w:val="16"/>
        </w:rPr>
        <w:t xml:space="preserve"> for defense; once noticed, it must evade contact or assume a high risk of destruction</w:t>
      </w:r>
      <w:r w:rsidRPr="0018071A">
        <w:rPr>
          <w:rStyle w:val="StyleUnderline"/>
        </w:rPr>
        <w:t>. By placing low-frequency</w:t>
      </w:r>
      <w:r w:rsidRPr="0018071A">
        <w:rPr>
          <w:sz w:val="16"/>
        </w:rPr>
        <w:t xml:space="preserve"> and </w:t>
      </w:r>
      <w:r w:rsidRPr="0018071A">
        <w:rPr>
          <w:rStyle w:val="StyleUnderline"/>
        </w:rPr>
        <w:t>acoustic sensors</w:t>
      </w:r>
      <w:r w:rsidRPr="0018071A">
        <w:rPr>
          <w:sz w:val="16"/>
        </w:rPr>
        <w:t xml:space="preserve"> in the water </w:t>
      </w:r>
      <w:r w:rsidRPr="0018071A">
        <w:rPr>
          <w:rStyle w:val="StyleUnderline"/>
        </w:rPr>
        <w:t>around the first island chain, U.S. and allied forces could augment their ability to detect</w:t>
      </w:r>
      <w:r w:rsidRPr="0018071A">
        <w:rPr>
          <w:sz w:val="16"/>
        </w:rPr>
        <w:t xml:space="preserve"> the presence </w:t>
      </w:r>
      <w:r w:rsidRPr="0018071A">
        <w:rPr>
          <w:rStyle w:val="StyleUnderline"/>
        </w:rPr>
        <w:t>of PLA submarines</w:t>
      </w:r>
      <w:r w:rsidRPr="0018071A">
        <w:rPr>
          <w:sz w:val="16"/>
        </w:rPr>
        <w:t xml:space="preserve">. </w:t>
      </w:r>
      <w:r w:rsidRPr="0018071A">
        <w:rPr>
          <w:rStyle w:val="StyleUnderline"/>
        </w:rPr>
        <w:t xml:space="preserve">Coastal artillery units could </w:t>
      </w:r>
      <w:r w:rsidRPr="0018071A">
        <w:rPr>
          <w:sz w:val="16"/>
        </w:rPr>
        <w:t xml:space="preserve">then </w:t>
      </w:r>
      <w:r w:rsidRPr="0018071A">
        <w:rPr>
          <w:rStyle w:val="StyleUnderline"/>
        </w:rPr>
        <w:t xml:space="preserve">use rocket-launched torpedoes to induce </w:t>
      </w:r>
      <w:r w:rsidRPr="0018071A">
        <w:rPr>
          <w:sz w:val="16"/>
        </w:rPr>
        <w:lastRenderedPageBreak/>
        <w:t>oncoming</w:t>
      </w:r>
      <w:r w:rsidRPr="0018071A">
        <w:rPr>
          <w:rStyle w:val="StyleUnderline"/>
        </w:rPr>
        <w:t xml:space="preserve"> submarines to abandon </w:t>
      </w:r>
      <w:r w:rsidRPr="0018071A">
        <w:rPr>
          <w:sz w:val="16"/>
        </w:rPr>
        <w:t xml:space="preserve">their missions </w:t>
      </w:r>
      <w:r w:rsidRPr="0018071A">
        <w:rPr>
          <w:rStyle w:val="StyleUnderline"/>
        </w:rPr>
        <w:t>and retreat.</w:t>
      </w:r>
      <w:r w:rsidRPr="0018071A">
        <w:rPr>
          <w:rStyle w:val="StyleUnderline"/>
          <w:rFonts w:ascii="MS Gothic" w:hAnsi="MS Gothic" w:cs="MS Gothic"/>
        </w:rPr>
        <w:t> </w:t>
      </w:r>
      <w:r>
        <w:rPr>
          <w:rStyle w:val="StyleUnderline"/>
        </w:rPr>
        <w:t xml:space="preserve"> </w:t>
      </w:r>
      <w:r w:rsidRPr="0018071A">
        <w:rPr>
          <w:sz w:val="16"/>
        </w:rPr>
        <w:t xml:space="preserve">If China invaded a U.S. ally or partner, even a small number of U.S. ground troops could help local forces mount a determined resistance. </w:t>
      </w:r>
      <w:r w:rsidRPr="0018071A">
        <w:rPr>
          <w:rStyle w:val="StyleUnderline"/>
        </w:rPr>
        <w:t>Modern conflicts in Southeast Asia and the Middle East</w:t>
      </w:r>
      <w:r w:rsidRPr="0018071A">
        <w:rPr>
          <w:sz w:val="16"/>
        </w:rPr>
        <w:t xml:space="preserve"> have </w:t>
      </w:r>
      <w:r w:rsidRPr="0018071A">
        <w:rPr>
          <w:rStyle w:val="StyleUnderline"/>
        </w:rPr>
        <w:t>demonstrated what a modest irregular ground force can achieve with the help of modern weapons and capable advisers. Thanks to U.S.</w:t>
      </w:r>
      <w:r w:rsidRPr="0018071A">
        <w:rPr>
          <w:sz w:val="16"/>
        </w:rPr>
        <w:t xml:space="preserve"> advisers and </w:t>
      </w:r>
      <w:r w:rsidRPr="0018071A">
        <w:rPr>
          <w:rStyle w:val="StyleUnderline"/>
        </w:rPr>
        <w:t>airpower, an overmatched South Vietnamese army was able to withstand a full-scale assault by North Vietnamese forces in 1972</w:t>
      </w:r>
      <w:r w:rsidRPr="0018071A">
        <w:rPr>
          <w:sz w:val="16"/>
        </w:rPr>
        <w:t xml:space="preserve">. Nearly three decades later, </w:t>
      </w:r>
      <w:r w:rsidRPr="0018071A">
        <w:rPr>
          <w:rStyle w:val="StyleUnderline"/>
        </w:rPr>
        <w:t>in 2001, a small contingent of U.S. Special Forces,</w:t>
      </w:r>
      <w:r w:rsidRPr="0018071A">
        <w:rPr>
          <w:sz w:val="16"/>
        </w:rPr>
        <w:t xml:space="preserve"> backed by strike aircraft, </w:t>
      </w:r>
      <w:r w:rsidRPr="0018071A">
        <w:rPr>
          <w:rStyle w:val="StyleUnderline"/>
        </w:rPr>
        <w:t xml:space="preserve">helped Afghanistan’s Northern Alliance defeat the Taliban. </w:t>
      </w:r>
      <w:r w:rsidRPr="0018071A">
        <w:rPr>
          <w:sz w:val="16"/>
        </w:rPr>
        <w:t xml:space="preserve">And </w:t>
      </w:r>
      <w:r w:rsidRPr="0018071A">
        <w:rPr>
          <w:rStyle w:val="StyleUnderline"/>
        </w:rPr>
        <w:t xml:space="preserve">in 2006, Hezbollah fighters </w:t>
      </w:r>
      <w:r w:rsidRPr="0018071A">
        <w:rPr>
          <w:sz w:val="16"/>
        </w:rPr>
        <w:t xml:space="preserve">in Lebanon, with the assistance of Iranian advisers, </w:t>
      </w:r>
      <w:r w:rsidRPr="0018071A">
        <w:rPr>
          <w:rStyle w:val="StyleUnderline"/>
        </w:rPr>
        <w:t xml:space="preserve">fought the Israeli Defense Forces to a standstill for a month. A similar effort </w:t>
      </w:r>
      <w:r w:rsidRPr="0018071A">
        <w:rPr>
          <w:sz w:val="16"/>
        </w:rPr>
        <w:t xml:space="preserve">by U.S. ground </w:t>
      </w:r>
      <w:r w:rsidRPr="0018071A">
        <w:rPr>
          <w:rStyle w:val="StyleUnderline"/>
        </w:rPr>
        <w:t xml:space="preserve">forces in the Pacific could make seizing and occupying territory </w:t>
      </w:r>
      <w:r w:rsidRPr="0018071A">
        <w:rPr>
          <w:sz w:val="16"/>
        </w:rPr>
        <w:t xml:space="preserve">an </w:t>
      </w:r>
      <w:r w:rsidRPr="0018071A">
        <w:rPr>
          <w:rStyle w:val="StyleUnderline"/>
        </w:rPr>
        <w:t xml:space="preserve">extremely costly </w:t>
      </w:r>
      <w:r w:rsidRPr="0018071A">
        <w:rPr>
          <w:sz w:val="16"/>
        </w:rPr>
        <w:t>proposition</w:t>
      </w:r>
      <w:r w:rsidRPr="0018071A">
        <w:rPr>
          <w:rStyle w:val="StyleUnderline"/>
        </w:rPr>
        <w:t xml:space="preserve"> for China</w:t>
      </w:r>
      <w:r w:rsidRPr="0018071A">
        <w:rPr>
          <w:sz w:val="16"/>
        </w:rPr>
        <w:t>, especially if local forces also had advanced training and equipment. Access to short-range, precision-guided mortars, rockets, and shoulder-fired antiaircraft missiles, for example, would maximize the lethality of small guerrilla resistance units.</w:t>
      </w:r>
      <w:r w:rsidRPr="0018071A">
        <w:rPr>
          <w:rFonts w:ascii="MS Gothic" w:hAnsi="MS Gothic" w:cs="MS Gothic"/>
          <w:sz w:val="16"/>
        </w:rPr>
        <w:t> </w:t>
      </w:r>
      <w:r w:rsidRPr="0018071A">
        <w:rPr>
          <w:sz w:val="16"/>
        </w:rPr>
        <w:t xml:space="preserve"> By shouldering greater responsibility for denying the PLA the air and sea control it needs to mount offensive operations,</w:t>
      </w:r>
      <w:r w:rsidRPr="0018071A">
        <w:rPr>
          <w:rStyle w:val="StyleUnderline"/>
        </w:rPr>
        <w:t xml:space="preserve"> ground forces could liberate U.S. and allied air and naval forces to perform the missions only they can accomplish,</w:t>
      </w:r>
      <w:r w:rsidRPr="0018071A">
        <w:rPr>
          <w:sz w:val="16"/>
        </w:rPr>
        <w:t xml:space="preserve"> such as long-range surveillance and air strikes. </w:t>
      </w:r>
      <w:r w:rsidRPr="0018071A">
        <w:rPr>
          <w:rStyle w:val="StyleUnderline"/>
        </w:rPr>
        <w:t xml:space="preserve">Should deterrence fail, these air and naval assets would prove critical to defending the first island chain and offsetting PLA advantages. </w:t>
      </w:r>
      <w:r w:rsidRPr="0018071A">
        <w:rPr>
          <w:sz w:val="16"/>
        </w:rPr>
        <w:t>For example, the PLA can concentrate forces at any point along the first island chain far more rapidly than can the United States and its allies, whose militaries are more widely distributed. And it doesn’t have to reconcile conflicting national interests. (In the wake of a Chinese offensive against a single island, countries along the chain would likely want to keep their forces in place to defend their homelands.) By reducing the demands on U.S. air and naval forces for such missions as air and sea denial, ground forces would enable these air and naval forces to stand in reserve, ready to move quickly to defend a threatened link in the chain.</w:t>
      </w:r>
      <w:r w:rsidRPr="0018071A">
        <w:rPr>
          <w:rFonts w:ascii="MS Gothic" w:hAnsi="MS Gothic" w:cs="MS Gothic"/>
          <w:sz w:val="16"/>
        </w:rPr>
        <w:t> </w:t>
      </w:r>
      <w:r w:rsidRPr="0018071A">
        <w:rPr>
          <w:sz w:val="16"/>
        </w:rPr>
        <w:t xml:space="preserve"> To be successful, </w:t>
      </w:r>
      <w:r w:rsidRPr="0018071A">
        <w:rPr>
          <w:rStyle w:val="StyleUnderline"/>
        </w:rPr>
        <w:t>a policy of deterrence also needs to have a credible threat of retaliation</w:t>
      </w:r>
      <w:r w:rsidRPr="0018071A">
        <w:rPr>
          <w:sz w:val="16"/>
        </w:rPr>
        <w:t xml:space="preserve"> after the fact</w:t>
      </w:r>
      <w:r w:rsidRPr="0018071A">
        <w:rPr>
          <w:rStyle w:val="StyleUnderline"/>
        </w:rPr>
        <w:t>, and</w:t>
      </w:r>
      <w:r w:rsidRPr="0018071A">
        <w:rPr>
          <w:sz w:val="16"/>
        </w:rPr>
        <w:t xml:space="preserve"> here, too, </w:t>
      </w:r>
      <w:r w:rsidRPr="0018071A">
        <w:rPr>
          <w:rStyle w:val="StyleUnderline"/>
        </w:rPr>
        <w:t>ground forces could help.</w:t>
      </w:r>
      <w:r w:rsidRPr="0018071A">
        <w:rPr>
          <w:sz w:val="16"/>
        </w:rPr>
        <w:t xml:space="preserve"> At present, the U.S. weapons that can launch a precise retaliatory strike are located on increasingly vulnerable forward air bases and aircraft carriers. The Pentagon plans to address this problem in part by building new submarines and long-range stealth bombers, but the cost of such hardware is high, especially given their relatively modest payloads. Ground forces, by comparison, may offer a cheaper way to provide additional firepower. Unlike air and naval forces, ground forces do not need to return to distant bases in order to rearm. They can store far more munitions than even the largest bomber or warship, and they can place them in hardened bunkers that are better shielded from attack.</w:t>
      </w:r>
      <w:r w:rsidRPr="0018071A">
        <w:rPr>
          <w:rFonts w:ascii="MS Gothic" w:hAnsi="MS Gothic" w:cs="MS Gothic"/>
          <w:sz w:val="16"/>
        </w:rPr>
        <w:t> </w:t>
      </w:r>
      <w:r w:rsidRPr="0018071A">
        <w:rPr>
          <w:sz w:val="16"/>
        </w:rPr>
        <w:t xml:space="preserve"> Moreover</w:t>
      </w:r>
      <w:r w:rsidRPr="0018071A">
        <w:rPr>
          <w:rStyle w:val="StyleUnderline"/>
        </w:rPr>
        <w:t>, in the event of a conflict</w:t>
      </w:r>
      <w:r w:rsidRPr="0018071A">
        <w:rPr>
          <w:sz w:val="16"/>
        </w:rPr>
        <w:t xml:space="preserve">, </w:t>
      </w:r>
      <w:r w:rsidRPr="0018071A">
        <w:rPr>
          <w:rStyle w:val="StyleUnderline"/>
        </w:rPr>
        <w:t>the PLA would benefit from</w:t>
      </w:r>
      <w:r w:rsidRPr="0018071A">
        <w:rPr>
          <w:sz w:val="16"/>
        </w:rPr>
        <w:t xml:space="preserve"> a particularly asymmetric advantage: </w:t>
      </w:r>
      <w:r w:rsidRPr="0018071A">
        <w:rPr>
          <w:rStyle w:val="StyleUnderline"/>
        </w:rPr>
        <w:t xml:space="preserve">its large force of land-based intermediate- and medium-range ballistic missiles. The </w:t>
      </w:r>
      <w:r w:rsidRPr="0018071A">
        <w:rPr>
          <w:sz w:val="16"/>
        </w:rPr>
        <w:t xml:space="preserve">United States, as a signatory to the Intermediate-Range Nuclear Forces Treaty, cannot deploy these systems. Yet </w:t>
      </w:r>
      <w:r w:rsidRPr="0018071A">
        <w:rPr>
          <w:rStyle w:val="StyleUnderline"/>
        </w:rPr>
        <w:t xml:space="preserve">by equipping ground forces with </w:t>
      </w:r>
      <w:r w:rsidRPr="0018071A">
        <w:rPr>
          <w:sz w:val="16"/>
        </w:rPr>
        <w:t>comparatively</w:t>
      </w:r>
      <w:r w:rsidRPr="0018071A">
        <w:rPr>
          <w:rStyle w:val="StyleUnderline"/>
        </w:rPr>
        <w:t xml:space="preserve"> inexpensive missiles</w:t>
      </w:r>
      <w:r w:rsidRPr="0018071A">
        <w:rPr>
          <w:sz w:val="16"/>
        </w:rPr>
        <w:t xml:space="preserve"> that conform to the treaty’s range limitations, </w:t>
      </w:r>
      <w:r w:rsidRPr="0018071A">
        <w:rPr>
          <w:rStyle w:val="StyleUnderline"/>
        </w:rPr>
        <w:t xml:space="preserve">and </w:t>
      </w:r>
      <w:r w:rsidRPr="0018071A">
        <w:rPr>
          <w:sz w:val="16"/>
        </w:rPr>
        <w:t>by</w:t>
      </w:r>
      <w:r w:rsidRPr="0018071A">
        <w:rPr>
          <w:rStyle w:val="StyleUnderline"/>
        </w:rPr>
        <w:t xml:space="preserve"> positioning them </w:t>
      </w:r>
      <w:r w:rsidRPr="0018071A">
        <w:rPr>
          <w:sz w:val="16"/>
        </w:rPr>
        <w:t>forward</w:t>
      </w:r>
      <w:r w:rsidRPr="0018071A">
        <w:rPr>
          <w:rStyle w:val="StyleUnderline"/>
        </w:rPr>
        <w:t xml:space="preserve"> along the first island chain to reduce the cost associated with delivering missiles over extended ranges, Washington </w:t>
      </w:r>
      <w:r w:rsidRPr="0018071A">
        <w:rPr>
          <w:sz w:val="16"/>
        </w:rPr>
        <w:t>and its allies</w:t>
      </w:r>
      <w:r w:rsidRPr="0018071A">
        <w:rPr>
          <w:rStyle w:val="StyleUnderline"/>
        </w:rPr>
        <w:t xml:space="preserve"> could go a</w:t>
      </w:r>
      <w:r w:rsidRPr="0018071A">
        <w:rPr>
          <w:sz w:val="16"/>
        </w:rPr>
        <w:t xml:space="preserve"> </w:t>
      </w:r>
      <w:r w:rsidRPr="0018071A">
        <w:rPr>
          <w:rStyle w:val="StyleUnderline"/>
        </w:rPr>
        <w:t>long way toward fixing the imbalance</w:t>
      </w:r>
      <w:r w:rsidRPr="0018071A">
        <w:rPr>
          <w:sz w:val="16"/>
        </w:rPr>
        <w:t xml:space="preserve"> at a relatively low cost. And if ground troops could not physically maneuver rapidly enough to respond to a breach in the island chain’s defenses, those nearby could quickly respond by concentrating their missile fire on the threatened area.</w:t>
      </w:r>
      <w:r w:rsidRPr="0018071A">
        <w:rPr>
          <w:rFonts w:ascii="MS Gothic" w:hAnsi="MS Gothic" w:cs="MS Gothic"/>
          <w:sz w:val="16"/>
        </w:rPr>
        <w:t> </w:t>
      </w:r>
      <w:r w:rsidRPr="0018071A">
        <w:rPr>
          <w:sz w:val="16"/>
        </w:rPr>
        <w:t xml:space="preserve"> Perhaps the first island chain’s greatest vulnerability is the U.S. battle network—the critical systems that handle everything from directing and tracking troops and supplies to guiding weapons. This network currently relies heavily on satellites and </w:t>
      </w:r>
      <w:proofErr w:type="spellStart"/>
      <w:r w:rsidRPr="0018071A">
        <w:rPr>
          <w:sz w:val="16"/>
        </w:rPr>
        <w:t>nonstealth</w:t>
      </w:r>
      <w:proofErr w:type="spellEnd"/>
      <w:r w:rsidRPr="0018071A">
        <w:rPr>
          <w:sz w:val="16"/>
        </w:rPr>
        <w:t xml:space="preserve"> unmanned aerial vehicles, both of which the PLA could target. The best way to reduce that risk would be to establish a communications network of fiber-optic cables buried beneath the ground and the seabed along the chain, allowing disparate forces to safely receive and transmit data from hardened command centers on land. Island-based air defense and sea-denial forces, as well as </w:t>
      </w:r>
      <w:proofErr w:type="spellStart"/>
      <w:r w:rsidRPr="0018071A">
        <w:rPr>
          <w:sz w:val="16"/>
        </w:rPr>
        <w:t>antiship</w:t>
      </w:r>
      <w:proofErr w:type="spellEnd"/>
      <w:r w:rsidRPr="0018071A">
        <w:rPr>
          <w:sz w:val="16"/>
        </w:rPr>
        <w:t xml:space="preserve"> minefields, could protect the cable lines running between the islands.</w:t>
      </w:r>
      <w:r w:rsidRPr="0018071A">
        <w:rPr>
          <w:rFonts w:ascii="MS Gothic" w:hAnsi="MS Gothic" w:cs="MS Gothic"/>
          <w:sz w:val="16"/>
        </w:rPr>
        <w:t> </w:t>
      </w:r>
    </w:p>
    <w:p w:rsidR="00CC2DBB" w:rsidRDefault="00CC2DBB" w:rsidP="00CC2DBB"/>
    <w:p w:rsidR="00CC2DBB" w:rsidRPr="00B301C0" w:rsidRDefault="00CC2DBB" w:rsidP="00CC2DBB">
      <w:pPr>
        <w:pStyle w:val="Heading4"/>
      </w:pPr>
      <w:r>
        <w:t>The US needs to back up threatening statements with military enforcement—failure decks credibility</w:t>
      </w:r>
    </w:p>
    <w:p w:rsidR="00CC2DBB" w:rsidRDefault="00CC2DBB" w:rsidP="00CC2DBB">
      <w:proofErr w:type="spellStart"/>
      <w:r w:rsidRPr="0097033B">
        <w:rPr>
          <w:rStyle w:val="Style13ptBold"/>
        </w:rPr>
        <w:t>Xie</w:t>
      </w:r>
      <w:proofErr w:type="spellEnd"/>
      <w:r w:rsidRPr="0097033B">
        <w:rPr>
          <w:rStyle w:val="Style13ptBold"/>
        </w:rPr>
        <w:t xml:space="preserve"> and Erickson 15</w:t>
      </w:r>
      <w:r>
        <w:t xml:space="preserve"> (</w:t>
      </w:r>
      <w:proofErr w:type="spellStart"/>
      <w:r>
        <w:t>Yanmei</w:t>
      </w:r>
      <w:proofErr w:type="spellEnd"/>
      <w:r>
        <w:t xml:space="preserve">, International Crisis Group’s Senior China Analyst, and Andrew S., professor at the U.S. Naval War College and associate in research at Harvard University's Fairbank Center for Chinese Studies, “What Should the U.S. Do in the South China Sea?” 5/29/2015, </w:t>
      </w:r>
      <w:r>
        <w:rPr>
          <w:i/>
        </w:rPr>
        <w:t>Foreign Policy</w:t>
      </w:r>
      <w:r>
        <w:t xml:space="preserve">, </w:t>
      </w:r>
      <w:hyperlink r:id="rId60" w:history="1">
        <w:r w:rsidRPr="002D5986">
          <w:rPr>
            <w:rStyle w:val="Hyperlink"/>
          </w:rPr>
          <w:t>http://foreignpolicy.com/2015/05/29/what-should-the-u-s-do-in-the-south-china-sea/</w:t>
        </w:r>
      </w:hyperlink>
      <w:r>
        <w:t xml:space="preserve">) | </w:t>
      </w:r>
      <w:proofErr w:type="spellStart"/>
      <w:r>
        <w:t>js</w:t>
      </w:r>
      <w:proofErr w:type="spellEnd"/>
    </w:p>
    <w:p w:rsidR="00CC2DBB" w:rsidRDefault="00CC2DBB" w:rsidP="00CC2DBB"/>
    <w:p w:rsidR="00CC2DBB" w:rsidRDefault="00CC2DBB" w:rsidP="00CC2DBB">
      <w:pPr>
        <w:rPr>
          <w:sz w:val="16"/>
        </w:rPr>
      </w:pPr>
      <w:r w:rsidRPr="00B301C0">
        <w:rPr>
          <w:sz w:val="16"/>
        </w:rPr>
        <w:t xml:space="preserve">As the 14th annual Asia Security Summit — or the </w:t>
      </w:r>
      <w:proofErr w:type="spellStart"/>
      <w:r w:rsidRPr="00B301C0">
        <w:rPr>
          <w:sz w:val="16"/>
        </w:rPr>
        <w:t>Shangri-la</w:t>
      </w:r>
      <w:proofErr w:type="spellEnd"/>
      <w:r w:rsidRPr="00B301C0">
        <w:rPr>
          <w:sz w:val="16"/>
        </w:rPr>
        <w:t xml:space="preserve"> Dialogue, as it has come to be known — gets underway in Singapore, FP partner </w:t>
      </w:r>
      <w:proofErr w:type="spellStart"/>
      <w:r w:rsidRPr="00B301C0">
        <w:rPr>
          <w:sz w:val="16"/>
        </w:rPr>
        <w:t>ChinaFile</w:t>
      </w:r>
      <w:proofErr w:type="spellEnd"/>
      <w:r w:rsidRPr="00B301C0">
        <w:rPr>
          <w:sz w:val="16"/>
        </w:rPr>
        <w:t xml:space="preserve"> asked contributors to comment on what appears to be a recent escalation in tensions between the U.S. and China over the two countries’ presence in the South China Sea. </w:t>
      </w:r>
      <w:proofErr w:type="spellStart"/>
      <w:r w:rsidRPr="00B301C0">
        <w:rPr>
          <w:sz w:val="16"/>
        </w:rPr>
        <w:t>Yanmei</w:t>
      </w:r>
      <w:proofErr w:type="spellEnd"/>
      <w:r w:rsidRPr="00B301C0">
        <w:rPr>
          <w:sz w:val="16"/>
        </w:rPr>
        <w:t xml:space="preserve"> </w:t>
      </w:r>
      <w:proofErr w:type="spellStart"/>
      <w:r w:rsidRPr="00B301C0">
        <w:rPr>
          <w:sz w:val="16"/>
        </w:rPr>
        <w:t>Xie</w:t>
      </w:r>
      <w:proofErr w:type="spellEnd"/>
      <w:r w:rsidRPr="00B301C0">
        <w:rPr>
          <w:sz w:val="16"/>
        </w:rPr>
        <w:t xml:space="preserve">, Senior China Analyst, International Crisis Group: The game has changed in the South China Sea. </w:t>
      </w:r>
      <w:r w:rsidRPr="00B301C0">
        <w:rPr>
          <w:rStyle w:val="StyleUnderline"/>
        </w:rPr>
        <w:t>By sending a military aircraft to take a close-up view of the outposts China is constructing and stating it “will fly, sail, and operate wherever international law allows,” the U.S. appears to have drawn a red line for Beijing.</w:t>
      </w:r>
      <w:r>
        <w:rPr>
          <w:rStyle w:val="StyleUnderline"/>
        </w:rPr>
        <w:t xml:space="preserve"> </w:t>
      </w:r>
      <w:r w:rsidRPr="00B301C0">
        <w:rPr>
          <w:rStyle w:val="StyleUnderline"/>
        </w:rPr>
        <w:t>Washington</w:t>
      </w:r>
      <w:r w:rsidRPr="00B301C0">
        <w:rPr>
          <w:sz w:val="16"/>
        </w:rPr>
        <w:t xml:space="preserve"> </w:t>
      </w:r>
      <w:r w:rsidRPr="00B301C0">
        <w:rPr>
          <w:rStyle w:val="StyleUnderline"/>
        </w:rPr>
        <w:t xml:space="preserve">demonstrated </w:t>
      </w:r>
      <w:r w:rsidRPr="00B301C0">
        <w:rPr>
          <w:sz w:val="16"/>
        </w:rPr>
        <w:t>its</w:t>
      </w:r>
      <w:r w:rsidRPr="00B301C0">
        <w:rPr>
          <w:rStyle w:val="StyleUnderline"/>
        </w:rPr>
        <w:t xml:space="preserve"> substantive investment</w:t>
      </w:r>
      <w:r w:rsidRPr="00B301C0">
        <w:rPr>
          <w:sz w:val="16"/>
        </w:rPr>
        <w:t xml:space="preserve"> in freedom of navigation and open access to Asia’s maritime commons </w:t>
      </w:r>
      <w:r w:rsidRPr="00B301C0">
        <w:rPr>
          <w:rStyle w:val="StyleUnderline"/>
        </w:rPr>
        <w:t>and displayed resolve to counter threats</w:t>
      </w:r>
      <w:r w:rsidRPr="00B301C0">
        <w:rPr>
          <w:sz w:val="16"/>
        </w:rPr>
        <w:t xml:space="preserve"> to them. </w:t>
      </w:r>
      <w:r w:rsidRPr="00B301C0">
        <w:rPr>
          <w:rStyle w:val="StyleUnderline"/>
        </w:rPr>
        <w:t>The message, delivered via the navy, will discredit a calculation by some Chinese</w:t>
      </w:r>
      <w:r w:rsidRPr="00B301C0">
        <w:rPr>
          <w:sz w:val="16"/>
        </w:rPr>
        <w:t xml:space="preserve"> and regional </w:t>
      </w:r>
      <w:r w:rsidRPr="00B301C0">
        <w:rPr>
          <w:rStyle w:val="StyleUnderline"/>
        </w:rPr>
        <w:t>actors that the U</w:t>
      </w:r>
      <w:r w:rsidRPr="00B301C0">
        <w:rPr>
          <w:sz w:val="16"/>
        </w:rPr>
        <w:t xml:space="preserve">nited </w:t>
      </w:r>
      <w:r w:rsidRPr="00B301C0">
        <w:rPr>
          <w:rStyle w:val="StyleUnderline"/>
        </w:rPr>
        <w:t>S</w:t>
      </w:r>
      <w:r w:rsidRPr="00B301C0">
        <w:rPr>
          <w:sz w:val="16"/>
        </w:rPr>
        <w:t xml:space="preserve">tates </w:t>
      </w:r>
      <w:r w:rsidRPr="00B301C0">
        <w:rPr>
          <w:rStyle w:val="StyleUnderline"/>
        </w:rPr>
        <w:t>is unwilling or incapable of delivering more than verbal protests</w:t>
      </w:r>
      <w:r w:rsidRPr="00B301C0">
        <w:rPr>
          <w:sz w:val="16"/>
        </w:rPr>
        <w:t xml:space="preserve">, because it is distracted by crises in other parts of the world. It may also stiffen the spines of other players, most importantly the Association of South East Asia Nations (ASEAN). </w:t>
      </w:r>
      <w:r w:rsidRPr="00B301C0">
        <w:rPr>
          <w:rStyle w:val="StyleUnderline"/>
        </w:rPr>
        <w:t>The U</w:t>
      </w:r>
      <w:r w:rsidRPr="00B301C0">
        <w:rPr>
          <w:sz w:val="16"/>
        </w:rPr>
        <w:t xml:space="preserve">nited </w:t>
      </w:r>
      <w:r w:rsidRPr="00B301C0">
        <w:rPr>
          <w:rStyle w:val="StyleUnderline"/>
        </w:rPr>
        <w:t>S</w:t>
      </w:r>
      <w:r w:rsidRPr="00B301C0">
        <w:rPr>
          <w:sz w:val="16"/>
        </w:rPr>
        <w:t xml:space="preserve">tates, however, </w:t>
      </w:r>
      <w:r w:rsidRPr="00B301C0">
        <w:rPr>
          <w:rStyle w:val="StyleUnderline"/>
        </w:rPr>
        <w:t>needs to clarify its red line</w:t>
      </w:r>
      <w:r w:rsidRPr="00B301C0">
        <w:rPr>
          <w:sz w:val="16"/>
        </w:rPr>
        <w:t>, bearing in mind the attendant risks</w:t>
      </w:r>
      <w:r w:rsidRPr="00B301C0">
        <w:rPr>
          <w:rStyle w:val="StyleUnderline"/>
        </w:rPr>
        <w:t xml:space="preserve">. By doing so it may </w:t>
      </w:r>
      <w:r w:rsidRPr="00B301C0">
        <w:rPr>
          <w:sz w:val="16"/>
        </w:rPr>
        <w:t xml:space="preserve">influence Beijing’s cost-benefit calculation about how to use the outposts it is building on remote reefs and </w:t>
      </w:r>
      <w:r w:rsidRPr="00B301C0">
        <w:rPr>
          <w:rStyle w:val="StyleUnderline"/>
        </w:rPr>
        <w:t xml:space="preserve">deter China from restricting </w:t>
      </w:r>
      <w:r w:rsidRPr="00B301C0">
        <w:rPr>
          <w:rStyle w:val="StyleUnderline"/>
        </w:rPr>
        <w:lastRenderedPageBreak/>
        <w:t>access to the high seas and international airspace.</w:t>
      </w:r>
      <w:r w:rsidRPr="00B301C0">
        <w:rPr>
          <w:sz w:val="16"/>
        </w:rPr>
        <w:t xml:space="preserve"> Painstaking U.S. diplomacy might also bring all claimants to agree to a moratorium on island reclamation over time. “An immediate and lasting halt” to such activities, as laid down by Secretary of Defense Ashton Carter, is a much taller order, unless Washington stands ready to impose a cost on Beijing that would risk damaging bilateral relations and regional stability. </w:t>
      </w:r>
      <w:r w:rsidRPr="00B301C0">
        <w:rPr>
          <w:rStyle w:val="StyleUnderline"/>
        </w:rPr>
        <w:t xml:space="preserve">Laying down a red line but failing to enforce it would cost </w:t>
      </w:r>
      <w:r w:rsidRPr="00B301C0">
        <w:rPr>
          <w:sz w:val="16"/>
        </w:rPr>
        <w:t>the</w:t>
      </w:r>
      <w:r w:rsidRPr="00B301C0">
        <w:rPr>
          <w:rStyle w:val="StyleUnderline"/>
        </w:rPr>
        <w:t xml:space="preserve"> U</w:t>
      </w:r>
      <w:r w:rsidRPr="00B301C0">
        <w:rPr>
          <w:sz w:val="16"/>
        </w:rPr>
        <w:t xml:space="preserve">nited </w:t>
      </w:r>
      <w:r w:rsidRPr="00B301C0">
        <w:rPr>
          <w:rStyle w:val="StyleUnderline"/>
        </w:rPr>
        <w:t>S</w:t>
      </w:r>
      <w:r w:rsidRPr="00B301C0">
        <w:rPr>
          <w:sz w:val="16"/>
        </w:rPr>
        <w:t xml:space="preserve">tates </w:t>
      </w:r>
      <w:r w:rsidRPr="00B301C0">
        <w:rPr>
          <w:rStyle w:val="StyleUnderline"/>
        </w:rPr>
        <w:t>credibility</w:t>
      </w:r>
      <w:r w:rsidRPr="00B301C0">
        <w:rPr>
          <w:sz w:val="16"/>
        </w:rPr>
        <w:t xml:space="preserve"> </w:t>
      </w:r>
      <w:r w:rsidRPr="00B301C0">
        <w:rPr>
          <w:rStyle w:val="StyleUnderline"/>
        </w:rPr>
        <w:t>around the world</w:t>
      </w:r>
      <w:r w:rsidRPr="00B301C0">
        <w:rPr>
          <w:sz w:val="16"/>
        </w:rPr>
        <w:t xml:space="preserve">. Laying down a red line but failing to enforce it would cost the United States credibility around the world. </w:t>
      </w:r>
      <w:r w:rsidRPr="00B301C0">
        <w:rPr>
          <w:rStyle w:val="StyleUnderline"/>
        </w:rPr>
        <w:t xml:space="preserve">Washington needs to state </w:t>
      </w:r>
      <w:r w:rsidRPr="00B301C0">
        <w:rPr>
          <w:sz w:val="16"/>
        </w:rPr>
        <w:t>and re-state that what</w:t>
      </w:r>
      <w:r w:rsidRPr="00B301C0">
        <w:rPr>
          <w:rStyle w:val="StyleUnderline"/>
        </w:rPr>
        <w:t xml:space="preserve"> it is determined to defend is the global commons</w:t>
      </w:r>
      <w:r w:rsidRPr="00B301C0">
        <w:rPr>
          <w:sz w:val="16"/>
        </w:rPr>
        <w:t xml:space="preserve">, not its naval supremacy in the South China Sea. The former wins high ground in the court of international opinion. The latter may generate headlines for the grandstanders wanting to see U.S.-Chinese rivalry, but will likely result in a limited alliance and set the region down a zero-sum track. To ensure region-wide cooperation, Washington has to ensure that its show of resolve provides a backbone for ASEAN, but does not replace it as the main body that manages South China Sea disputes. Southeast Asian nations desire the security offered by a lasting U.S. presence but fear anything that would turn the South China Sea into a theatre of big-power competition. Any unilateral deterrence and enhancement to regional alliances should be accompanied by efforts to shore up ASEAN’s competence and unity. Otherwise the region’s only self-governance body risks a further loss of relevance. </w:t>
      </w:r>
      <w:r w:rsidRPr="00B301C0">
        <w:rPr>
          <w:rStyle w:val="StyleUnderline"/>
        </w:rPr>
        <w:t>After delivering its warnings loud and clear through a military aircraft, Washington should allow time and space for regional diplomacy</w:t>
      </w:r>
      <w:r w:rsidRPr="00B301C0">
        <w:rPr>
          <w:sz w:val="16"/>
        </w:rPr>
        <w:t xml:space="preserve">. With a shot in the arm, ASEAN may find a more assertive voice to speak with Beijing. China, with its President Xi Jinping set to visit the U.S. in September, may find incentives to tamp down tensions with Washington so as to ensure Xi has a successful visit. Andrew S. Erickson, Associate Professor, U.S. Naval War College: In attempting to prevent China from using military force to resolve island and maritime claims disputes in the South China Sea, the United States will increasingly face Beijing’s three-pronged trident designed precisely to preserve such a possibility. Maritime militia and Coast Guard forces will be forward deployed, possibly enveloping disputed features as part of a “Cabbage strategy” that dares the U.S. military to use force against non-military personnel. Such forces are supported by a deterrent backstop that includes China’s navy and “anti-navy” of land-based </w:t>
      </w:r>
      <w:proofErr w:type="spellStart"/>
      <w:r w:rsidRPr="00B301C0">
        <w:rPr>
          <w:sz w:val="16"/>
        </w:rPr>
        <w:t>counterintervention</w:t>
      </w:r>
      <w:proofErr w:type="spellEnd"/>
      <w:r w:rsidRPr="00B301C0">
        <w:rPr>
          <w:sz w:val="16"/>
        </w:rPr>
        <w:t xml:space="preserve"> forces, collectively deploying the world’s largest arsenal of ballistic and cruise missiles. In the region, only Vietnam also has a maritime militia, and the U.S. Coast Guard is not positioned to oppose China’s. In addition to cooperation and capacity building with regional allies and partners, therefore, </w:t>
      </w:r>
      <w:r w:rsidRPr="00B301C0">
        <w:rPr>
          <w:rStyle w:val="StyleUnderline"/>
        </w:rPr>
        <w:t xml:space="preserve">the U.S. must maintain robust deterrence that paces China’s growing arsenal of </w:t>
      </w:r>
      <w:proofErr w:type="spellStart"/>
      <w:r w:rsidRPr="00B301C0">
        <w:rPr>
          <w:rStyle w:val="StyleUnderline"/>
        </w:rPr>
        <w:t>counterintervention</w:t>
      </w:r>
      <w:proofErr w:type="spellEnd"/>
      <w:r w:rsidRPr="00B301C0">
        <w:rPr>
          <w:rStyle w:val="StyleUnderline"/>
        </w:rPr>
        <w:t xml:space="preserve"> weapons.</w:t>
      </w:r>
      <w:r>
        <w:rPr>
          <w:rStyle w:val="StyleUnderline"/>
        </w:rPr>
        <w:t xml:space="preserve"> </w:t>
      </w:r>
      <w:r w:rsidRPr="00B301C0">
        <w:rPr>
          <w:sz w:val="16"/>
        </w:rPr>
        <w:t xml:space="preserve">In addition to cooperation and capacity building with regional allies and partners, therefore, the U.S. must maintain robust deterrence that paces China’s growing arsenal of </w:t>
      </w:r>
      <w:proofErr w:type="spellStart"/>
      <w:r w:rsidRPr="00B301C0">
        <w:rPr>
          <w:sz w:val="16"/>
        </w:rPr>
        <w:t>counterintervention</w:t>
      </w:r>
      <w:proofErr w:type="spellEnd"/>
      <w:r w:rsidRPr="00B301C0">
        <w:rPr>
          <w:sz w:val="16"/>
        </w:rPr>
        <w:t xml:space="preserve"> weapons. Here, unfortunately, Washington continues to suffer lingering effects from mishandling the Iraq War and its aftermath. Among other problems, a decade of land wars with unclear, unrealistic objectives diverted attention and resources from capabilities to preserve the ability of the U.S. military to operate in maritime East Asia even while threatened by Chinese systems. </w:t>
      </w:r>
      <w:r w:rsidRPr="00B301C0">
        <w:rPr>
          <w:rStyle w:val="StyleUnderline"/>
        </w:rPr>
        <w:t xml:space="preserve">Washington is finally devoting more attention to two types of weapons with particular potential to demonstrate that </w:t>
      </w:r>
      <w:proofErr w:type="spellStart"/>
      <w:r w:rsidRPr="00B301C0">
        <w:rPr>
          <w:rStyle w:val="StyleUnderline"/>
        </w:rPr>
        <w:t>counterintervention</w:t>
      </w:r>
      <w:proofErr w:type="spellEnd"/>
      <w:r w:rsidRPr="00B301C0">
        <w:rPr>
          <w:rStyle w:val="StyleUnderline"/>
        </w:rPr>
        <w:t xml:space="preserve"> won’t work — missiles and sea mines</w:t>
      </w:r>
      <w:r w:rsidRPr="00B301C0">
        <w:rPr>
          <w:sz w:val="16"/>
        </w:rPr>
        <w:t xml:space="preserve"> — but existing efforts may be too slow and limited to arrest an emerging gap between U.S. goals and capabilities.</w:t>
      </w:r>
      <w:r>
        <w:rPr>
          <w:rStyle w:val="StyleUnderline"/>
        </w:rPr>
        <w:t xml:space="preserve"> </w:t>
      </w:r>
      <w:r w:rsidRPr="00B301C0">
        <w:rPr>
          <w:sz w:val="16"/>
        </w:rPr>
        <w:t xml:space="preserve">The following are relevant findings from a conference that the Naval War College’s China Maritime Studies Institute just held on China’s naval shipbuilding. China already deploys numerous, increasingly fast, and potent missiles. </w:t>
      </w:r>
      <w:r w:rsidRPr="00B301C0">
        <w:rPr>
          <w:rStyle w:val="StyleUnderline"/>
        </w:rPr>
        <w:t xml:space="preserve">The U.S. enjoys </w:t>
      </w:r>
      <w:r w:rsidRPr="00B301C0">
        <w:rPr>
          <w:sz w:val="16"/>
        </w:rPr>
        <w:t>multi-mission quantitative</w:t>
      </w:r>
      <w:r w:rsidRPr="00B301C0">
        <w:rPr>
          <w:rStyle w:val="StyleUnderline"/>
        </w:rPr>
        <w:t xml:space="preserve"> superiority only in land attack cruise missiles</w:t>
      </w:r>
      <w:r w:rsidRPr="00B301C0">
        <w:rPr>
          <w:sz w:val="16"/>
        </w:rPr>
        <w:t xml:space="preserve"> (i.e. Tomahawks). Any </w:t>
      </w:r>
      <w:r w:rsidRPr="00B301C0">
        <w:rPr>
          <w:rStyle w:val="StyleUnderline"/>
        </w:rPr>
        <w:t>assumption of U.S. Navy superiority relies on next-generation long-range</w:t>
      </w:r>
      <w:r w:rsidRPr="00B301C0">
        <w:rPr>
          <w:sz w:val="16"/>
        </w:rPr>
        <w:t xml:space="preserve"> anti-ship cruise missiles (</w:t>
      </w:r>
      <w:r w:rsidRPr="00B301C0">
        <w:rPr>
          <w:rStyle w:val="StyleUnderline"/>
        </w:rPr>
        <w:t>ASCMs</w:t>
      </w:r>
      <w:r w:rsidRPr="00B301C0">
        <w:rPr>
          <w:sz w:val="16"/>
        </w:rPr>
        <w:t xml:space="preserve">), as-yet unpurchased and </w:t>
      </w:r>
      <w:proofErr w:type="spellStart"/>
      <w:r w:rsidRPr="00B301C0">
        <w:rPr>
          <w:sz w:val="16"/>
        </w:rPr>
        <w:t>unfielded</w:t>
      </w:r>
      <w:proofErr w:type="spellEnd"/>
      <w:r w:rsidRPr="00B301C0">
        <w:rPr>
          <w:sz w:val="16"/>
        </w:rPr>
        <w:t xml:space="preserve"> on surface combatants. These “paper missiles,” which may be difficult to target under </w:t>
      </w:r>
      <w:proofErr w:type="spellStart"/>
      <w:r w:rsidRPr="00B301C0">
        <w:rPr>
          <w:sz w:val="16"/>
        </w:rPr>
        <w:t>counterintervention</w:t>
      </w:r>
      <w:proofErr w:type="spellEnd"/>
      <w:r w:rsidRPr="00B301C0">
        <w:rPr>
          <w:sz w:val="16"/>
        </w:rPr>
        <w:t xml:space="preserve"> conditions, are the Long-Range Anti-Ship Missile and the Naval Strike Missile. The latter represents the extraordinary case of the U.S. looking to Norway (in partnership with Raytheon) to supply a key weapons system that U.S. industry itself should have been able to produce on favorable terms years ago. As for surface-to-air missiles ASCMs, China remains on track to enjoy quantitative parity or better. Land-based missiles with potential to threaten U.S. ships and ports from which they deploy include the world’s only anti-ship ballistic missile — a tiny fraction of the world’s foremost sub-strategic ballistic missile force deployed by China. Unless this gap can be filled credibly, China is on course to “</w:t>
      </w:r>
      <w:proofErr w:type="spellStart"/>
      <w:r w:rsidRPr="00B301C0">
        <w:rPr>
          <w:sz w:val="16"/>
        </w:rPr>
        <w:t>outstick</w:t>
      </w:r>
      <w:proofErr w:type="spellEnd"/>
      <w:r w:rsidRPr="00B301C0">
        <w:rPr>
          <w:sz w:val="16"/>
        </w:rPr>
        <w:t xml:space="preserve">” the U.S. Navy by 2020 by deploying greater quantities of missiles with greater ranges than those of the U.S. ship-based systems able to defend against them. </w:t>
      </w:r>
      <w:r w:rsidRPr="00B301C0">
        <w:rPr>
          <w:rStyle w:val="StyleUnderline"/>
        </w:rPr>
        <w:t xml:space="preserve">Even maintaining mutual deterrence </w:t>
      </w:r>
      <w:r w:rsidRPr="00B301C0">
        <w:rPr>
          <w:sz w:val="16"/>
        </w:rPr>
        <w:t>vis-à-vis China</w:t>
      </w:r>
      <w:r w:rsidRPr="00B301C0">
        <w:rPr>
          <w:rStyle w:val="StyleUnderline"/>
        </w:rPr>
        <w:t xml:space="preserve"> could be good enough </w:t>
      </w:r>
      <w:r w:rsidRPr="00B301C0">
        <w:rPr>
          <w:sz w:val="16"/>
        </w:rPr>
        <w:t>for the U.S.</w:t>
      </w:r>
      <w:r w:rsidRPr="00B301C0">
        <w:rPr>
          <w:rStyle w:val="StyleUnderline"/>
        </w:rPr>
        <w:t xml:space="preserve"> — Washington’s key objective is to prevent the use</w:t>
      </w:r>
      <w:r w:rsidRPr="00B301C0">
        <w:rPr>
          <w:sz w:val="16"/>
        </w:rPr>
        <w:t xml:space="preserve">, or threat, </w:t>
      </w:r>
      <w:r w:rsidRPr="00B301C0">
        <w:rPr>
          <w:rStyle w:val="StyleUnderline"/>
        </w:rPr>
        <w:t xml:space="preserve">of force to resolve regional disputes. </w:t>
      </w:r>
      <w:r w:rsidRPr="00B301C0">
        <w:rPr>
          <w:sz w:val="16"/>
        </w:rPr>
        <w:t>But</w:t>
      </w:r>
      <w:r w:rsidRPr="00B301C0">
        <w:rPr>
          <w:rStyle w:val="StyleUnderline"/>
        </w:rPr>
        <w:t xml:space="preserve"> allowing even the perception that </w:t>
      </w:r>
      <w:r w:rsidRPr="00B301C0">
        <w:rPr>
          <w:sz w:val="16"/>
        </w:rPr>
        <w:t>such</w:t>
      </w:r>
      <w:r w:rsidRPr="00B301C0">
        <w:rPr>
          <w:rStyle w:val="StyleUnderline"/>
        </w:rPr>
        <w:t xml:space="preserve"> ability to “hold the ring” has eroded could gravely threaten the stability of a </w:t>
      </w:r>
      <w:r w:rsidRPr="00B301C0">
        <w:rPr>
          <w:sz w:val="16"/>
        </w:rPr>
        <w:t>dynamic</w:t>
      </w:r>
      <w:r w:rsidRPr="00B301C0">
        <w:rPr>
          <w:rStyle w:val="StyleUnderline"/>
        </w:rPr>
        <w:t xml:space="preserve"> region </w:t>
      </w:r>
      <w:r w:rsidRPr="00B301C0">
        <w:rPr>
          <w:sz w:val="16"/>
        </w:rPr>
        <w:t>that remains haunted by history.</w:t>
      </w:r>
    </w:p>
    <w:p w:rsidR="00CC2DBB" w:rsidRDefault="00CC2DBB" w:rsidP="00CC2DBB"/>
    <w:p w:rsidR="00CC2DBB" w:rsidRPr="00861424" w:rsidRDefault="00CC2DBB" w:rsidP="00CC2DBB">
      <w:pPr>
        <w:pStyle w:val="Heading4"/>
        <w:rPr>
          <w:rStyle w:val="Style13ptBold"/>
          <w:b/>
        </w:rPr>
      </w:pPr>
      <w:r>
        <w:rPr>
          <w:rStyle w:val="Style13ptBold"/>
          <w:b/>
        </w:rPr>
        <w:t>Asia Pivot requires enhanced American military presence—key to preserving the international order from Chinese aggression</w:t>
      </w:r>
    </w:p>
    <w:p w:rsidR="00CC2DBB" w:rsidRDefault="00CC2DBB" w:rsidP="00CC2DBB">
      <w:proofErr w:type="spellStart"/>
      <w:r w:rsidRPr="00861424">
        <w:rPr>
          <w:rStyle w:val="Style13ptBold"/>
        </w:rPr>
        <w:t>Cropsey</w:t>
      </w:r>
      <w:proofErr w:type="spellEnd"/>
      <w:r w:rsidRPr="00861424">
        <w:rPr>
          <w:rStyle w:val="Style13ptBold"/>
        </w:rPr>
        <w:t xml:space="preserve"> 14</w:t>
      </w:r>
      <w:r>
        <w:t xml:space="preserve"> (Seth, Senior Fellow at the Hudson Institute</w:t>
      </w:r>
      <w:proofErr w:type="gramStart"/>
      <w:r>
        <w:t>,  “</w:t>
      </w:r>
      <w:proofErr w:type="gramEnd"/>
      <w:r>
        <w:t xml:space="preserve">The Rebalance to Asia: What Are Its Security Aims and What Is Required of U.S. Policy?”, </w:t>
      </w:r>
      <w:r>
        <w:rPr>
          <w:i/>
        </w:rPr>
        <w:t>Hudson Institute</w:t>
      </w:r>
      <w:r>
        <w:t xml:space="preserve">, June 2014 briefing paper, </w:t>
      </w:r>
      <w:hyperlink r:id="rId61" w:history="1">
        <w:r w:rsidRPr="002D5986">
          <w:rPr>
            <w:rStyle w:val="Hyperlink"/>
          </w:rPr>
          <w:t>http://www.hudson.org/content/researchattachments/attachment/1411/cropsey_rebalance_to_asia_corrected.pdf</w:t>
        </w:r>
      </w:hyperlink>
      <w:r>
        <w:t xml:space="preserve">) | </w:t>
      </w:r>
      <w:proofErr w:type="spellStart"/>
      <w:r>
        <w:t>js</w:t>
      </w:r>
      <w:proofErr w:type="spellEnd"/>
    </w:p>
    <w:p w:rsidR="00CC2DBB" w:rsidRPr="00861424" w:rsidRDefault="00CC2DBB" w:rsidP="00CC2DBB"/>
    <w:p w:rsidR="00CC2DBB" w:rsidRDefault="00CC2DBB" w:rsidP="00CC2DBB">
      <w:pPr>
        <w:rPr>
          <w:rStyle w:val="StyleUnderline"/>
        </w:rPr>
      </w:pPr>
      <w:r w:rsidRPr="00861424">
        <w:rPr>
          <w:rStyle w:val="StyleUnderline"/>
        </w:rPr>
        <w:t>Soft power without supporting hard power is a car without an engine</w:t>
      </w:r>
      <w:r w:rsidRPr="00861424">
        <w:rPr>
          <w:sz w:val="16"/>
        </w:rPr>
        <w:t xml:space="preserve">. Vehicles must have chassis, brakes, transmission, bodies, steering, </w:t>
      </w:r>
      <w:proofErr w:type="gramStart"/>
      <w:r w:rsidRPr="00861424">
        <w:rPr>
          <w:sz w:val="16"/>
        </w:rPr>
        <w:t>suspension</w:t>
      </w:r>
      <w:proofErr w:type="gramEnd"/>
      <w:r w:rsidRPr="00861424">
        <w:rPr>
          <w:sz w:val="16"/>
        </w:rPr>
        <w:t xml:space="preserve"> and so on. But without an engine they are no more useful for transportation than a hood ornament. Soft power can achieve much. But against a state whose rulers reject Secretary of State John Kerry’s complaint (about Russia’s invasion of the Crimea) that “you just don’t in the 21st century behave in 19th century fashion by invading another country,” the ability to wield hard power remains persuasive and essential. Finally, the U.S. rebalance to Asia must be seen as part of the world’s changing international picture, particularly America’s role in it. The Cold War ended two decades ago but the vacuum it left lingers. </w:t>
      </w:r>
      <w:r w:rsidRPr="00861424">
        <w:rPr>
          <w:rStyle w:val="StyleUnderline"/>
        </w:rPr>
        <w:t xml:space="preserve">The daunting ideological and military threat that the U.S.S.R. represented helped solidify American support for large defense budgets to maintain conventional and strategic forces, lead alliances, deploy and </w:t>
      </w:r>
      <w:r w:rsidRPr="00861424">
        <w:rPr>
          <w:rStyle w:val="StyleUnderline"/>
        </w:rPr>
        <w:lastRenderedPageBreak/>
        <w:t>sometimes send American forces into conflict.</w:t>
      </w:r>
      <w:r w:rsidRPr="00861424">
        <w:rPr>
          <w:sz w:val="16"/>
        </w:rPr>
        <w:t xml:space="preserve"> But even </w:t>
      </w:r>
      <w:r w:rsidRPr="00861424">
        <w:rPr>
          <w:rStyle w:val="StyleUnderline"/>
        </w:rPr>
        <w:t xml:space="preserve">such support </w:t>
      </w:r>
      <w:r w:rsidRPr="00861424">
        <w:rPr>
          <w:sz w:val="16"/>
        </w:rPr>
        <w:t>as existed</w:t>
      </w:r>
      <w:r w:rsidRPr="00861424">
        <w:rPr>
          <w:rStyle w:val="StyleUnderline"/>
        </w:rPr>
        <w:t xml:space="preserve"> could never be taken for granted and was severely and constantly tested, from partisan disputes over the building of weapons systems, to arms control,</w:t>
      </w:r>
      <w:r w:rsidRPr="00861424">
        <w:rPr>
          <w:sz w:val="16"/>
        </w:rPr>
        <w:t xml:space="preserve"> </w:t>
      </w:r>
      <w:r w:rsidRPr="00861424">
        <w:rPr>
          <w:rStyle w:val="StyleUnderline"/>
        </w:rPr>
        <w:t>to Vietnam</w:t>
      </w:r>
      <w:r w:rsidRPr="00861424">
        <w:rPr>
          <w:sz w:val="16"/>
        </w:rPr>
        <w:t xml:space="preserve"> and involvement in other proxy wars. The Soviet threat somewhat galvanized American opinion on national security. Nothing like it appears as threatening to Americans today. China now is closest in size and ambition to the Soviets, but its ideological commitment is a shadow of Moscow’s former devotion to Marxism-Leninism. Rulers in both states claimed to embrace communism. Their commitment to unquestioned single-party control of the state was far greater. And Chinese rulers’ domestic policies are unlikely to vitalize American political opinion. Even their harshest measures so far, to advance hegemonic ambition by threatening neighboring states’ sovereignty and commercial rights, fall short of energizing Americans’ concerns. There’s too much else happening in the world today. At China’s back door and under its new leader, North Korea appears no less, and perhaps more, diabolical than ever, armed still with nuclear weapons and seeking to improve the rockets on which they might be carried.54 The Russians have bitten off a piece of Ukraine and threaten to swallow a much larger section. Iran continues its steady progress toward nuclear weapons. Civil war goes on killing Syrians in large numbers. Al Qaeda is flourishing in Syria, Iraq, and North Africa. Taken individually, these challenges do not reach the level of serious threats to American security. However, considered in sum, these global hotspots ask whether the days of the international order for which the U.S. has stood since becoming a world power are numbered. </w:t>
      </w:r>
      <w:r w:rsidRPr="00861424">
        <w:rPr>
          <w:rStyle w:val="StyleUnderline"/>
        </w:rPr>
        <w:t>China’s declaration of an air defense identification zone and claims over fishing and mineral rights in international waters or those that arguably belong to other states appear to be less offensive than Russia’s seizure of Crimea, but the appearance is misleading.</w:t>
      </w:r>
      <w:r w:rsidRPr="00861424">
        <w:rPr>
          <w:sz w:val="16"/>
        </w:rPr>
        <w:t xml:space="preserve"> Russia is a rentier state. It lives off hydrocarbons harvested by Western technology. Its future prospects are confined by a shrinking population, low </w:t>
      </w:r>
      <w:proofErr w:type="spellStart"/>
      <w:r w:rsidRPr="00861424">
        <w:rPr>
          <w:sz w:val="16"/>
        </w:rPr>
        <w:t>lifeexpectancy</w:t>
      </w:r>
      <w:proofErr w:type="spellEnd"/>
      <w:r w:rsidRPr="00861424">
        <w:rPr>
          <w:sz w:val="16"/>
        </w:rPr>
        <w:t xml:space="preserve">, and high death rates due to suicide, violence, disease, and accidents. Its long-term prospects as a genuine peer competitor to the U.S. are not good. China does not lack for serious problems, from governance to corruption to the environment to a caste-like system that separates urban from rural dwellers. But in </w:t>
      </w:r>
      <w:r w:rsidRPr="00861424">
        <w:rPr>
          <w:rStyle w:val="StyleUnderline"/>
        </w:rPr>
        <w:t xml:space="preserve">its vibrant economy, the resourcefulness of its people, and </w:t>
      </w:r>
      <w:r w:rsidRPr="00861424">
        <w:rPr>
          <w:sz w:val="16"/>
        </w:rPr>
        <w:t>the long view adopted by</w:t>
      </w:r>
      <w:r w:rsidRPr="00861424">
        <w:rPr>
          <w:rStyle w:val="StyleUnderline"/>
        </w:rPr>
        <w:t xml:space="preserve"> its leaders,</w:t>
      </w:r>
      <w:r w:rsidRPr="00861424">
        <w:rPr>
          <w:sz w:val="16"/>
        </w:rPr>
        <w:t xml:space="preserve"> </w:t>
      </w:r>
      <w:r w:rsidRPr="00861424">
        <w:rPr>
          <w:rStyle w:val="StyleUnderline"/>
        </w:rPr>
        <w:t>who would rather conquer by threatening war</w:t>
      </w:r>
      <w:r w:rsidRPr="00861424">
        <w:rPr>
          <w:sz w:val="16"/>
        </w:rPr>
        <w:t xml:space="preserve"> than prosecuting it, </w:t>
      </w:r>
      <w:r w:rsidRPr="00861424">
        <w:rPr>
          <w:rStyle w:val="StyleUnderline"/>
        </w:rPr>
        <w:t>Beijing’s measured steps toward Asian hegemony are every inch the equal of Moscow’s coup in Ukraine.</w:t>
      </w:r>
      <w:r w:rsidRPr="00861424">
        <w:rPr>
          <w:sz w:val="16"/>
        </w:rPr>
        <w:t xml:space="preserve"> In any event, Chinese and Russian aggression nibbles away at the respect for sovereignty that U.S. diplomacy and arms have supported for over a century. The jihadists and their chief state supporter, Iran, also look with contempt on the international order which the U.S. currently defends, but whose roots were planted in the 1648 Treaty of Westphalia. That agreement sought protection for international boundaries and sovereignty, and by extension a form of tolerance whose absence sparked the Thirty Years’ War. In their disregard for the international order advanced by the Treaty of Westphalia, which has been sustained through the exertions of American foreign and military policy, the Chinese and Russians are united with the jihadists by the former’s scorn for sovereignty and the latter’s hatred of tolerance. President George H. W. Bush spoke of a “new world order” at the time the Soviet Union dissolved. The order that the U.S. seeks to preserve today is over 350 years old. But the consequence that is likely to result from the success of China’s regional coercion, in its unspoken harmony with Russia’s takeover of Crimea, is a return to a much older world order, one that favors neither law, nor stability, nor the commerce that rests upon both. International life would become poorer, nastier, and more brutish. </w:t>
      </w:r>
      <w:r w:rsidRPr="00861424">
        <w:rPr>
          <w:rStyle w:val="StyleUnderline"/>
        </w:rPr>
        <w:t xml:space="preserve">The rebalance to Asia, insofar as it would sustain American presence in the Western Pacific, marshal the efforts of states threatened by China into effective action to preserve their sovereignty, and convince Beijing that international order will persist, is a grand strategic objective </w:t>
      </w:r>
      <w:r w:rsidRPr="00861424">
        <w:rPr>
          <w:sz w:val="16"/>
        </w:rPr>
        <w:t>that</w:t>
      </w:r>
      <w:r w:rsidRPr="00861424">
        <w:rPr>
          <w:rStyle w:val="StyleUnderline"/>
        </w:rPr>
        <w:t xml:space="preserve"> </w:t>
      </w:r>
      <w:r w:rsidRPr="00861424">
        <w:rPr>
          <w:sz w:val="16"/>
        </w:rPr>
        <w:t>if worth doing at all—and it is—is</w:t>
      </w:r>
      <w:r w:rsidRPr="00861424">
        <w:rPr>
          <w:rStyle w:val="StyleUnderline"/>
        </w:rPr>
        <w:t xml:space="preserve"> worth doing well. </w:t>
      </w:r>
      <w:r w:rsidRPr="00861424">
        <w:rPr>
          <w:sz w:val="16"/>
        </w:rPr>
        <w:t xml:space="preserve">And here, American leaders’ </w:t>
      </w:r>
      <w:r w:rsidRPr="00861424">
        <w:rPr>
          <w:rStyle w:val="StyleUnderline"/>
        </w:rPr>
        <w:t>words</w:t>
      </w:r>
      <w:r w:rsidRPr="00861424">
        <w:rPr>
          <w:sz w:val="16"/>
        </w:rPr>
        <w:t xml:space="preserve">, while useful, </w:t>
      </w:r>
      <w:r w:rsidRPr="00861424">
        <w:rPr>
          <w:rStyle w:val="StyleUnderline"/>
        </w:rPr>
        <w:t>can never substitute for American action. No action is more meaningful than</w:t>
      </w:r>
      <w:r w:rsidRPr="00861424">
        <w:rPr>
          <w:sz w:val="16"/>
        </w:rPr>
        <w:t xml:space="preserve"> </w:t>
      </w:r>
      <w:r w:rsidRPr="00861424">
        <w:rPr>
          <w:rStyle w:val="StyleUnderline"/>
        </w:rPr>
        <w:t>addressing the correct perception that, while American defense spending is falling</w:t>
      </w:r>
      <w:r w:rsidRPr="00861424">
        <w:rPr>
          <w:sz w:val="16"/>
        </w:rPr>
        <w:t xml:space="preserve"> and will continue to do so for the foreseeable future, </w:t>
      </w:r>
      <w:r w:rsidRPr="00861424">
        <w:rPr>
          <w:rStyle w:val="StyleUnderline"/>
        </w:rPr>
        <w:t>China’s military budget will</w:t>
      </w:r>
      <w:r w:rsidRPr="00861424">
        <w:rPr>
          <w:sz w:val="16"/>
        </w:rPr>
        <w:t xml:space="preserve"> go on</w:t>
      </w:r>
      <w:r w:rsidRPr="00861424">
        <w:rPr>
          <w:rStyle w:val="StyleUnderline"/>
        </w:rPr>
        <w:t xml:space="preserve"> multiply</w:t>
      </w:r>
      <w:r w:rsidRPr="00861424">
        <w:rPr>
          <w:sz w:val="16"/>
        </w:rPr>
        <w:t xml:space="preserve">ing </w:t>
      </w:r>
      <w:r w:rsidRPr="00861424">
        <w:rPr>
          <w:rStyle w:val="StyleUnderline"/>
        </w:rPr>
        <w:t>and turn</w:t>
      </w:r>
      <w:r w:rsidRPr="00861424">
        <w:rPr>
          <w:sz w:val="16"/>
        </w:rPr>
        <w:t>ing</w:t>
      </w:r>
      <w:r w:rsidRPr="00861424">
        <w:rPr>
          <w:rStyle w:val="StyleUnderline"/>
        </w:rPr>
        <w:t xml:space="preserve"> out an arsenal of coercion</w:t>
      </w:r>
      <w:r w:rsidRPr="00861424">
        <w:rPr>
          <w:sz w:val="16"/>
        </w:rPr>
        <w:t xml:space="preserve"> in the same foreseeable future. </w:t>
      </w:r>
      <w:r w:rsidRPr="00861424">
        <w:rPr>
          <w:rStyle w:val="StyleUnderline"/>
        </w:rPr>
        <w:t>If practice does not accurately reflect stated policy</w:t>
      </w:r>
      <w:r w:rsidRPr="00861424">
        <w:rPr>
          <w:sz w:val="16"/>
        </w:rPr>
        <w:t xml:space="preserve">, </w:t>
      </w:r>
      <w:r w:rsidRPr="00861424">
        <w:rPr>
          <w:rStyle w:val="StyleUnderline"/>
        </w:rPr>
        <w:t xml:space="preserve">the rebalance will become a slogan that stands for </w:t>
      </w:r>
      <w:r w:rsidRPr="00861424">
        <w:rPr>
          <w:sz w:val="16"/>
        </w:rPr>
        <w:t>nothing so much as</w:t>
      </w:r>
      <w:r w:rsidRPr="00861424">
        <w:rPr>
          <w:rStyle w:val="StyleUnderline"/>
        </w:rPr>
        <w:t xml:space="preserve"> American </w:t>
      </w:r>
      <w:proofErr w:type="spellStart"/>
      <w:r w:rsidRPr="00861424">
        <w:rPr>
          <w:rStyle w:val="StyleUnderline"/>
        </w:rPr>
        <w:t>unseriousness</w:t>
      </w:r>
      <w:proofErr w:type="spellEnd"/>
      <w:r w:rsidRPr="00861424">
        <w:rPr>
          <w:sz w:val="16"/>
        </w:rPr>
        <w:t xml:space="preserve">. As noted above, </w:t>
      </w:r>
      <w:r w:rsidRPr="00861424">
        <w:rPr>
          <w:rStyle w:val="StyleUnderline"/>
        </w:rPr>
        <w:t>the decreasing size of the U.S. military will</w:t>
      </w:r>
      <w:r w:rsidRPr="00861424">
        <w:rPr>
          <w:sz w:val="16"/>
        </w:rPr>
        <w:t xml:space="preserve"> at a minimum </w:t>
      </w:r>
      <w:r w:rsidRPr="00861424">
        <w:rPr>
          <w:rStyle w:val="StyleUnderline"/>
        </w:rPr>
        <w:t xml:space="preserve">cancel any benefit that would have resulted from changing the division of worldwide U.S. naval forces from 50 percent to 60 percent devoted to Asia. </w:t>
      </w:r>
      <w:r w:rsidRPr="00861424">
        <w:rPr>
          <w:sz w:val="16"/>
        </w:rPr>
        <w:t xml:space="preserve">Of the Navy’s 285 ships, only 95 could deploy in 2013. That’s 10 </w:t>
      </w:r>
      <w:proofErr w:type="gramStart"/>
      <w:r w:rsidRPr="00861424">
        <w:rPr>
          <w:sz w:val="16"/>
        </w:rPr>
        <w:t>fewer</w:t>
      </w:r>
      <w:proofErr w:type="gramEnd"/>
      <w:r w:rsidRPr="00861424">
        <w:rPr>
          <w:sz w:val="16"/>
        </w:rPr>
        <w:t xml:space="preserve"> than the previous year. A senior U.S. admiral admits privately that if budget cuts persist at the current rate the number of deployable ships will fall to 76 within seven years. </w:t>
      </w:r>
      <w:r w:rsidRPr="00861424">
        <w:rPr>
          <w:rStyle w:val="StyleUnderline"/>
        </w:rPr>
        <w:t>An effective pivot to Asia would reverse this trend.</w:t>
      </w:r>
      <w:r w:rsidRPr="00861424">
        <w:rPr>
          <w:sz w:val="16"/>
        </w:rPr>
        <w:t xml:space="preserve"> The single carrier that the U.S. homeports in Japan is not enough to deter North Korea, assist as necessary in maintaining peace in the Taiwan Strait, and reassure with its presence our Southeast Asian allies and friends. Moreover, a single U.S. carrier’s calming presence dissipates as China adds to its carrier fleet which, rather than challenge U.S. naval aviation frontally, has the broader strategic goal of eroding the trust that still links America to its five Asian treaty allies. And these possibilities all assume peace. Were conflict to occur in the region, a lone American aircraft carrier battle group would find itself challenged as has no other American naval flotilla since World War II</w:t>
      </w:r>
      <w:r w:rsidRPr="00861424">
        <w:rPr>
          <w:rStyle w:val="StyleUnderline"/>
        </w:rPr>
        <w:t xml:space="preserve">. The U.S. needs to add a minimum of two aircraft carriers </w:t>
      </w:r>
      <w:proofErr w:type="spellStart"/>
      <w:r w:rsidRPr="00861424">
        <w:rPr>
          <w:rStyle w:val="StyleUnderline"/>
        </w:rPr>
        <w:t>homeported</w:t>
      </w:r>
      <w:proofErr w:type="spellEnd"/>
      <w:r w:rsidRPr="00861424">
        <w:rPr>
          <w:rStyle w:val="StyleUnderline"/>
        </w:rPr>
        <w:t xml:space="preserve"> in the Western Pacific to deter and </w:t>
      </w:r>
      <w:r w:rsidRPr="00861424">
        <w:rPr>
          <w:sz w:val="16"/>
        </w:rPr>
        <w:t xml:space="preserve">if necessary </w:t>
      </w:r>
      <w:r w:rsidRPr="00861424">
        <w:rPr>
          <w:rStyle w:val="StyleUnderline"/>
        </w:rPr>
        <w:t>defeat a potential enemy</w:t>
      </w:r>
      <w:r w:rsidRPr="00861424">
        <w:rPr>
          <w:sz w:val="16"/>
        </w:rPr>
        <w:t xml:space="preserve">, or combination of enemies. Three carriers would be much better if the rebalance to Asia is to possess the sharp edge that would keep it from becoming a toothless slogan. A carrier battle group, consisting of a single aircraft carrier, its approximately 76 fixed and rotating wing planes, and five escorting destroyers, costs, in current dollars, approximately $25.5 billion. The cost of two battle groups would be twice this, unless they were constructed simultaneously, resulting in significant savings. </w:t>
      </w:r>
      <w:r w:rsidRPr="00861424">
        <w:rPr>
          <w:rStyle w:val="StyleUnderline"/>
        </w:rPr>
        <w:t xml:space="preserve">This substantial addition to U.S. </w:t>
      </w:r>
      <w:proofErr w:type="spellStart"/>
      <w:r w:rsidRPr="00861424">
        <w:rPr>
          <w:rStyle w:val="StyleUnderline"/>
        </w:rPr>
        <w:t>seapower</w:t>
      </w:r>
      <w:proofErr w:type="spellEnd"/>
      <w:r w:rsidRPr="00861424">
        <w:rPr>
          <w:rStyle w:val="StyleUnderline"/>
        </w:rPr>
        <w:t xml:space="preserve"> would</w:t>
      </w:r>
      <w:r w:rsidRPr="00861424">
        <w:rPr>
          <w:sz w:val="16"/>
        </w:rPr>
        <w:t xml:space="preserve"> not only </w:t>
      </w:r>
      <w:r w:rsidRPr="00861424">
        <w:rPr>
          <w:rStyle w:val="StyleUnderline"/>
        </w:rPr>
        <w:t xml:space="preserve">buttress American power in the West Pacific, </w:t>
      </w:r>
      <w:r w:rsidRPr="00861424">
        <w:rPr>
          <w:sz w:val="16"/>
        </w:rPr>
        <w:t>it would</w:t>
      </w:r>
      <w:r w:rsidRPr="00861424">
        <w:rPr>
          <w:rStyle w:val="StyleUnderline"/>
        </w:rPr>
        <w:t xml:space="preserve"> relieve </w:t>
      </w:r>
      <w:r w:rsidRPr="00861424">
        <w:rPr>
          <w:sz w:val="16"/>
        </w:rPr>
        <w:t>the</w:t>
      </w:r>
      <w:r w:rsidRPr="00861424">
        <w:rPr>
          <w:rStyle w:val="StyleUnderline"/>
        </w:rPr>
        <w:t xml:space="preserve"> mounting pressure on U.S </w:t>
      </w:r>
      <w:proofErr w:type="spellStart"/>
      <w:r w:rsidRPr="00861424">
        <w:rPr>
          <w:rStyle w:val="StyleUnderline"/>
        </w:rPr>
        <w:t>seapower</w:t>
      </w:r>
      <w:proofErr w:type="spellEnd"/>
      <w:r w:rsidRPr="00861424">
        <w:rPr>
          <w:rStyle w:val="StyleUnderline"/>
        </w:rPr>
        <w:t xml:space="preserve"> to maintain a three-hub trans-oceanic navy</w:t>
      </w:r>
      <w:r w:rsidRPr="00861424">
        <w:rPr>
          <w:sz w:val="16"/>
        </w:rPr>
        <w:t xml:space="preserve"> in the Persian Gulf, the increasingly unstable Eastern Mediterranean, and Asia. Little good and much harm will come of a rebalance to Asia that vacates America’s pressing interest in forestalling a general Middle Eastern descent into chaos, paralleled by an Iranian hegemony capable and desirous of choking off the Persian Gulf’s supply of oil to our allies from Europe to Asia. A rebalance to Asia at the expense of other strategic interests would have Asian countries, both friends and potential foes, observing that the collapse of dominant American </w:t>
      </w:r>
      <w:proofErr w:type="spellStart"/>
      <w:r w:rsidRPr="00861424">
        <w:rPr>
          <w:sz w:val="16"/>
        </w:rPr>
        <w:t>seapower</w:t>
      </w:r>
      <w:proofErr w:type="spellEnd"/>
      <w:r w:rsidRPr="00861424">
        <w:rPr>
          <w:sz w:val="16"/>
        </w:rPr>
        <w:t xml:space="preserve"> elsewhere can but presage its eventual enfeeblement in Asia. Such weakness would follow the same unhappy example as Britain offered in its early 20th century withdrawals from the West Pacific and </w:t>
      </w:r>
      <w:r w:rsidRPr="00861424">
        <w:rPr>
          <w:sz w:val="16"/>
        </w:rPr>
        <w:lastRenderedPageBreak/>
        <w:t xml:space="preserve">Eastern Atlantic, which set the stage for the end of the U.K.’s </w:t>
      </w:r>
      <w:proofErr w:type="spellStart"/>
      <w:r w:rsidRPr="00861424">
        <w:rPr>
          <w:sz w:val="16"/>
        </w:rPr>
        <w:t>centurieslong</w:t>
      </w:r>
      <w:proofErr w:type="spellEnd"/>
      <w:r w:rsidRPr="00861424">
        <w:rPr>
          <w:sz w:val="16"/>
        </w:rPr>
        <w:t xml:space="preserve"> supremacy at sea. Rebalancing at this cost would be far worse than preserving the current balance of global U.S. forces. Far better to accomplish two important goals at once: stabilize Asia while securing America’s position in the Mediterranean and Persian Gulf. An additional two carriers would go a long way toward accomplishing this. The large cost of a carrier battle group is normally measured against GDP or the defense budget. Because of the length of time required to build the ships and their associated air wings, the expense must be reckoned over a decade. If it were to remain constant at the current level, a decade of GDP would amount to about $174 trillion dollars. The cost of the ships would represent slightly less than .03% of GDP over the time needed to construct them. Or, looked at another way, Americans spent nearly 20 percent more on pets last year—$61 billion dollars—than the increase in American </w:t>
      </w:r>
      <w:proofErr w:type="spellStart"/>
      <w:r w:rsidRPr="00861424">
        <w:rPr>
          <w:sz w:val="16"/>
        </w:rPr>
        <w:t>seapower</w:t>
      </w:r>
      <w:proofErr w:type="spellEnd"/>
      <w:r w:rsidRPr="00861424">
        <w:rPr>
          <w:sz w:val="16"/>
        </w:rPr>
        <w:t xml:space="preserve"> would require over a decade to make the rebalance to Asia meaningful.55 But such comparisons of figures always miss their mark: as it is cheaper to strengthen a roof than repair one that has fallen, deterring war is much cheaper than fighting one. Still, no matter how one looks at it, ships and planes are expensive, although more so in absolute than relative terms. The point is that</w:t>
      </w:r>
      <w:r w:rsidRPr="00861424">
        <w:rPr>
          <w:rStyle w:val="StyleUnderline"/>
        </w:rPr>
        <w:t xml:space="preserve"> geography, commerce, and security link America’s position as a great power to its naval dominance. </w:t>
      </w:r>
      <w:r w:rsidRPr="00861424">
        <w:rPr>
          <w:sz w:val="16"/>
        </w:rPr>
        <w:t>The end of this dominance spells the end of America’s run as a great power</w:t>
      </w:r>
      <w:r w:rsidRPr="00861424">
        <w:rPr>
          <w:rStyle w:val="StyleUnderline"/>
        </w:rPr>
        <w:t xml:space="preserve">. Asia is particularly important for commercial reasons, and because a would-be great power aims for the regional hegemony that American foreign policy has correctly sought to prevent, </w:t>
      </w:r>
      <w:r w:rsidRPr="00861424">
        <w:rPr>
          <w:sz w:val="16"/>
        </w:rPr>
        <w:t>no less in Europe than</w:t>
      </w:r>
      <w:r w:rsidRPr="00861424">
        <w:rPr>
          <w:rStyle w:val="StyleUnderline"/>
        </w:rPr>
        <w:t xml:space="preserve"> in Asia. </w:t>
      </w:r>
      <w:proofErr w:type="spellStart"/>
      <w:r w:rsidRPr="00861424">
        <w:rPr>
          <w:rStyle w:val="StyleUnderline"/>
        </w:rPr>
        <w:t>Seapower</w:t>
      </w:r>
      <w:proofErr w:type="spellEnd"/>
      <w:r w:rsidRPr="00861424">
        <w:rPr>
          <w:rStyle w:val="StyleUnderline"/>
        </w:rPr>
        <w:t xml:space="preserve"> is essential to managing America’s alliances, preserving the international order from which China itself has benefited, and demonstrating </w:t>
      </w:r>
      <w:r w:rsidRPr="00861424">
        <w:rPr>
          <w:sz w:val="16"/>
        </w:rPr>
        <w:t xml:space="preserve">convincingly </w:t>
      </w:r>
      <w:r w:rsidRPr="00861424">
        <w:rPr>
          <w:rStyle w:val="StyleUnderline"/>
        </w:rPr>
        <w:t>that any who might challenge the current</w:t>
      </w:r>
      <w:r w:rsidRPr="00861424">
        <w:rPr>
          <w:sz w:val="16"/>
        </w:rPr>
        <w:t xml:space="preserve"> international </w:t>
      </w:r>
      <w:r w:rsidRPr="00861424">
        <w:rPr>
          <w:rStyle w:val="StyleUnderline"/>
        </w:rPr>
        <w:t>order must fail.</w:t>
      </w:r>
      <w:r w:rsidRPr="00861424">
        <w:rPr>
          <w:sz w:val="16"/>
        </w:rPr>
        <w:t xml:space="preserve"> The Obama administration’s attempt to increase its attention to Asia is wise so long as it does not come at the expense of the U.S.’s other critical global commitments. Wiser still would be a willingness to turn words into effective, meaningful action. </w:t>
      </w:r>
      <w:r w:rsidRPr="00861424">
        <w:rPr>
          <w:rStyle w:val="StyleUnderline"/>
        </w:rPr>
        <w:t>Diplomacy is necessary but not sufficient. Hard power must back it up.</w:t>
      </w:r>
      <w:r w:rsidRPr="00861424">
        <w:rPr>
          <w:sz w:val="16"/>
        </w:rPr>
        <w:t xml:space="preserve"> </w:t>
      </w:r>
      <w:r w:rsidRPr="00861424">
        <w:rPr>
          <w:rStyle w:val="StyleUnderline"/>
        </w:rPr>
        <w:t>Until the administration acts with this understanding, the rebalance to Asia will remain an exercise in good intentions, not a policy that can protect America’s interest in a stable Asia.</w:t>
      </w:r>
    </w:p>
    <w:p w:rsidR="00CC2DBB" w:rsidRDefault="00CC2DBB" w:rsidP="00CC2DBB">
      <w:pPr>
        <w:rPr>
          <w:rStyle w:val="StyleUnderline"/>
        </w:rPr>
      </w:pPr>
    </w:p>
    <w:p w:rsidR="00CC2DBB" w:rsidRDefault="00CC2DBB" w:rsidP="00CC2DBB">
      <w:pPr>
        <w:pStyle w:val="Heading4"/>
      </w:pPr>
      <w:r>
        <w:t xml:space="preserve">Military force is a </w:t>
      </w:r>
      <w:r w:rsidRPr="00A3388C">
        <w:rPr>
          <w:i/>
          <w:u w:val="single"/>
        </w:rPr>
        <w:t>necessary</w:t>
      </w:r>
      <w:r>
        <w:t xml:space="preserve"> foreign policy tool, even if it doesn’t always work. </w:t>
      </w:r>
    </w:p>
    <w:p w:rsidR="00CC2DBB" w:rsidRPr="00502EC0" w:rsidRDefault="00CC2DBB" w:rsidP="00CC2DBB">
      <w:r w:rsidRPr="00502EC0">
        <w:rPr>
          <w:rStyle w:val="Style13ptBold"/>
        </w:rPr>
        <w:t>Gray 11</w:t>
      </w:r>
      <w:r>
        <w:t xml:space="preserve"> (Colin Gray, </w:t>
      </w:r>
      <w:r w:rsidRPr="00502EC0">
        <w:t>professor of International Relations and Strategic Studies at the University of Reading</w:t>
      </w:r>
      <w:r>
        <w:t>, “</w:t>
      </w:r>
      <w:r w:rsidRPr="00502EC0">
        <w:t>HARD POWER AND SOFT POWER: THE UTILITY OF MILITARY FORCE AS AN INSTRUMENT OF POLICY IN THE 21ST CENTURY</w:t>
      </w:r>
      <w:r>
        <w:t xml:space="preserve">”, Strategic Studies Institute, </w:t>
      </w:r>
      <w:r w:rsidRPr="00502EC0">
        <w:t>http://www.strategicstudiesinstitute.army.mil/pdffiles/pub1059.pdf</w:t>
      </w:r>
      <w:r>
        <w:t>) KM</w:t>
      </w:r>
    </w:p>
    <w:p w:rsidR="00CC2DBB" w:rsidRDefault="00CC2DBB" w:rsidP="00CC2DBB"/>
    <w:p w:rsidR="00CC2DBB" w:rsidRPr="00A3388C" w:rsidRDefault="00CC2DBB" w:rsidP="00CC2DBB">
      <w:pPr>
        <w:rPr>
          <w:sz w:val="16"/>
        </w:rPr>
      </w:pPr>
      <w:r w:rsidRPr="00A3388C">
        <w:rPr>
          <w:sz w:val="16"/>
        </w:rPr>
        <w:t xml:space="preserve">CONCLUSION The discussion has ranged widely over topics both central and modestly tangential to the question of the utility of military force in the 21st century. Because this analysis has an educational rather than prescriptive purpose, the focus has been upon how to think about the relevance of military power as an instrument of policy—most especially in relation to soft power—as a substitute or complement. Five findings merit special notice. They contain at least implicit </w:t>
      </w:r>
      <w:proofErr w:type="spellStart"/>
      <w:r w:rsidRPr="00A3388C">
        <w:rPr>
          <w:sz w:val="16"/>
        </w:rPr>
        <w:t>recommenda</w:t>
      </w:r>
      <w:proofErr w:type="spellEnd"/>
      <w:r w:rsidRPr="00A3388C">
        <w:rPr>
          <w:sz w:val="16"/>
        </w:rPr>
        <w:t xml:space="preserve">- </w:t>
      </w:r>
      <w:proofErr w:type="spellStart"/>
      <w:r w:rsidRPr="00A3388C">
        <w:rPr>
          <w:sz w:val="16"/>
        </w:rPr>
        <w:t>tions</w:t>
      </w:r>
      <w:proofErr w:type="spellEnd"/>
      <w:r w:rsidRPr="00A3388C">
        <w:rPr>
          <w:sz w:val="16"/>
        </w:rPr>
        <w:t xml:space="preserve"> regarding the utility of military force. Practical applicability must, of course, be a function of actual historical context. However, the United States and its Army are more likely to make wise specific choices if they enjoy a secure understanding in general terms. General theory, meaning explanation, is essential </w:t>
      </w:r>
      <w:proofErr w:type="spellStart"/>
      <w:r w:rsidRPr="00A3388C">
        <w:rPr>
          <w:sz w:val="16"/>
        </w:rPr>
        <w:t>edu</w:t>
      </w:r>
      <w:proofErr w:type="spellEnd"/>
      <w:r w:rsidRPr="00A3388C">
        <w:rPr>
          <w:sz w:val="16"/>
        </w:rPr>
        <w:t xml:space="preserve">- </w:t>
      </w:r>
      <w:proofErr w:type="spellStart"/>
      <w:r w:rsidRPr="00A3388C">
        <w:rPr>
          <w:sz w:val="16"/>
        </w:rPr>
        <w:t>cation</w:t>
      </w:r>
      <w:proofErr w:type="spellEnd"/>
      <w:r w:rsidRPr="00A3388C">
        <w:rPr>
          <w:sz w:val="16"/>
        </w:rPr>
        <w:t xml:space="preserve"> for the applied theory known as historical </w:t>
      </w:r>
      <w:proofErr w:type="spellStart"/>
      <w:r w:rsidRPr="00A3388C">
        <w:rPr>
          <w:sz w:val="16"/>
        </w:rPr>
        <w:t>strat</w:t>
      </w:r>
      <w:proofErr w:type="spellEnd"/>
      <w:r w:rsidRPr="00A3388C">
        <w:rPr>
          <w:sz w:val="16"/>
        </w:rPr>
        <w:t xml:space="preserve">- </w:t>
      </w:r>
      <w:proofErr w:type="spellStart"/>
      <w:r w:rsidRPr="00A3388C">
        <w:rPr>
          <w:sz w:val="16"/>
        </w:rPr>
        <w:t>egies</w:t>
      </w:r>
      <w:proofErr w:type="spellEnd"/>
      <w:r w:rsidRPr="00A3388C">
        <w:rPr>
          <w:sz w:val="16"/>
        </w:rPr>
        <w:t xml:space="preserve"> and plans.54 1. </w:t>
      </w:r>
      <w:r w:rsidRPr="00A3388C">
        <w:rPr>
          <w:rStyle w:val="StyleUnderline"/>
        </w:rPr>
        <w:t xml:space="preserve">Military force is not an anachronism; it is and will long remain an </w:t>
      </w:r>
      <w:r w:rsidRPr="00A3388C">
        <w:rPr>
          <w:rStyle w:val="Emphasis"/>
        </w:rPr>
        <w:t>essential instrument of policy</w:t>
      </w:r>
      <w:r w:rsidRPr="00A3388C">
        <w:rPr>
          <w:rStyle w:val="StyleUnderline"/>
        </w:rPr>
        <w:t>.</w:t>
      </w:r>
      <w:r w:rsidRPr="00A3388C">
        <w:rPr>
          <w:sz w:val="16"/>
        </w:rPr>
        <w:t xml:space="preserve"> Military force is not discretionary as an item in the policy tool bag. Military force is not always the right tool to employ, and even when it is appropriate, there is no guarantee that it will be used effectively—but these are matters extrinsic to the main point. </w:t>
      </w:r>
      <w:r w:rsidRPr="00A3388C">
        <w:rPr>
          <w:rStyle w:val="StyleUnderline"/>
        </w:rPr>
        <w:t xml:space="preserve">There are conflicts that cannot be resolved politically, sufficiently alleviated by </w:t>
      </w:r>
      <w:r>
        <w:rPr>
          <w:rStyle w:val="StyleUnderline"/>
        </w:rPr>
        <w:t>diplomacy or any other nonmili</w:t>
      </w:r>
      <w:r w:rsidRPr="00A3388C">
        <w:rPr>
          <w:rStyle w:val="StyleUnderline"/>
        </w:rPr>
        <w:t>tary means, or settled by some tolerable compromise.</w:t>
      </w:r>
      <w:r w:rsidRPr="00A3388C">
        <w:rPr>
          <w:sz w:val="16"/>
        </w:rPr>
        <w:t xml:space="preserve"> For reasons amply covered in </w:t>
      </w:r>
      <w:proofErr w:type="spellStart"/>
      <w:r w:rsidRPr="00A3388C">
        <w:rPr>
          <w:sz w:val="16"/>
        </w:rPr>
        <w:t>Thucydides's</w:t>
      </w:r>
      <w:proofErr w:type="spellEnd"/>
      <w:r w:rsidRPr="00A3388C">
        <w:rPr>
          <w:sz w:val="16"/>
        </w:rPr>
        <w:t xml:space="preserve"> triptych of “fear, honor, and interest,” </w:t>
      </w:r>
      <w:r w:rsidRPr="00A3388C">
        <w:rPr>
          <w:rStyle w:val="StyleUnderline"/>
        </w:rPr>
        <w:t>warfare is a necessary option as a sanction against unacceptable behavior by hostile polities and other belligerents.</w:t>
      </w:r>
      <w:r w:rsidRPr="00A3388C">
        <w:rPr>
          <w:sz w:val="16"/>
        </w:rPr>
        <w:t xml:space="preserve">55 </w:t>
      </w:r>
      <w:proofErr w:type="gramStart"/>
      <w:r w:rsidRPr="00A3388C">
        <w:rPr>
          <w:rStyle w:val="StyleUnderline"/>
        </w:rPr>
        <w:t>The</w:t>
      </w:r>
      <w:proofErr w:type="gramEnd"/>
      <w:r w:rsidRPr="00A3388C">
        <w:rPr>
          <w:rStyle w:val="StyleUnderline"/>
        </w:rPr>
        <w:t xml:space="preserve"> fact that it often does not deliver a politically satisfactory out- come is beside the point. Medicine and surgery do not always work as required, either. </w:t>
      </w:r>
      <w:r w:rsidRPr="00A3388C">
        <w:rPr>
          <w:sz w:val="16"/>
        </w:rPr>
        <w:t xml:space="preserve">Public opinion in a notably pacifist liberal West tends to favor the attitude that military force is anachronistic. The use of force is usually held to be evidence of policy failure, since wiser policy should have succeeded in prevention. This view is as understandable as it is fashionable, but still it is wrong. Even wise policy can fail, for example, when foreign political leaders decline to be deterred despite the obvious dictates of reason. Just as </w:t>
      </w:r>
      <w:r w:rsidRPr="00A3388C">
        <w:rPr>
          <w:rStyle w:val="StyleUnderline"/>
        </w:rPr>
        <w:t>military force</w:t>
      </w:r>
      <w:r w:rsidRPr="00A3388C">
        <w:rPr>
          <w:sz w:val="16"/>
        </w:rPr>
        <w:t xml:space="preserve"> has a unique ability among policy tools to create expensive havoc, so also it </w:t>
      </w:r>
      <w:r w:rsidRPr="00A3388C">
        <w:rPr>
          <w:rStyle w:val="StyleUnderline"/>
        </w:rPr>
        <w:t xml:space="preserve">has a distinctive capacity to enable favorable decisions. </w:t>
      </w:r>
      <w:r w:rsidRPr="00A3388C">
        <w:rPr>
          <w:sz w:val="16"/>
        </w:rPr>
        <w:t xml:space="preserve">The fact that military force should be used only with great care and skill does not minimize its unique importance. Warfare has shaped and reshaped the course of history more significantly than has any other impulse in the whole human </w:t>
      </w:r>
      <w:proofErr w:type="spellStart"/>
      <w:r w:rsidRPr="00A3388C">
        <w:rPr>
          <w:sz w:val="16"/>
        </w:rPr>
        <w:t>expe</w:t>
      </w:r>
      <w:proofErr w:type="spellEnd"/>
      <w:r w:rsidRPr="00A3388C">
        <w:rPr>
          <w:sz w:val="16"/>
        </w:rPr>
        <w:t>- rience.56</w:t>
      </w:r>
    </w:p>
    <w:p w:rsidR="00CC2DBB" w:rsidRDefault="00CC2DBB" w:rsidP="00CC2DBB"/>
    <w:p w:rsidR="00CC2DBB" w:rsidRDefault="00CC2DBB" w:rsidP="00CC2DBB">
      <w:pPr>
        <w:pStyle w:val="Heading4"/>
      </w:pPr>
      <w:r>
        <w:t xml:space="preserve">Military force and diplomatic coercion are key – all other forms of pressure </w:t>
      </w:r>
      <w:r w:rsidRPr="00EB78FA">
        <w:rPr>
          <w:u w:val="single"/>
        </w:rPr>
        <w:t>lack credibility</w:t>
      </w:r>
      <w:r>
        <w:t>.</w:t>
      </w:r>
    </w:p>
    <w:p w:rsidR="00CC2DBB" w:rsidRDefault="00CC2DBB" w:rsidP="00CC2DBB">
      <w:proofErr w:type="spellStart"/>
      <w:r w:rsidRPr="00EB78FA">
        <w:rPr>
          <w:rStyle w:val="Style13ptBold"/>
        </w:rPr>
        <w:t>Ebaye</w:t>
      </w:r>
      <w:proofErr w:type="spellEnd"/>
      <w:r w:rsidRPr="00EB78FA">
        <w:rPr>
          <w:rStyle w:val="Style13ptBold"/>
        </w:rPr>
        <w:t xml:space="preserve"> 10</w:t>
      </w:r>
      <w:r>
        <w:t xml:space="preserve"> (Sunday, </w:t>
      </w:r>
      <w:r w:rsidRPr="00EB78FA">
        <w:t>Department of General Studies, (Peace &amp; Conflict Studies Unit), Cross River Un</w:t>
      </w:r>
      <w:r>
        <w:t xml:space="preserve">iversity of Technology </w:t>
      </w:r>
      <w:proofErr w:type="spellStart"/>
      <w:r>
        <w:t>Calabar</w:t>
      </w:r>
      <w:proofErr w:type="spellEnd"/>
      <w:r>
        <w:t>-</w:t>
      </w:r>
      <w:r w:rsidRPr="00EB78FA">
        <w:t>Nigeria</w:t>
      </w:r>
      <w:r>
        <w:t>, “</w:t>
      </w:r>
      <w:r w:rsidRPr="00EB78FA">
        <w:t>Utility of Military Strategy as an Instrument of Foreign Policy</w:t>
      </w:r>
      <w:r>
        <w:t xml:space="preserve">”, African Research Review, 4(1), p. 217-231, </w:t>
      </w:r>
      <w:r w:rsidRPr="00EB78FA">
        <w:t>http://www.ajol.info/index.php/afrrev/article/view/58221/46584</w:t>
      </w:r>
      <w:r>
        <w:t>) KM</w:t>
      </w:r>
    </w:p>
    <w:p w:rsidR="00CC2DBB" w:rsidRPr="00EB78FA" w:rsidRDefault="00CC2DBB" w:rsidP="00CC2DBB"/>
    <w:p w:rsidR="00CC2DBB" w:rsidRPr="00EB78FA" w:rsidRDefault="00CC2DBB" w:rsidP="00CC2DBB">
      <w:pPr>
        <w:rPr>
          <w:sz w:val="16"/>
        </w:rPr>
      </w:pPr>
      <w:r w:rsidRPr="00EB78FA">
        <w:rPr>
          <w:sz w:val="16"/>
        </w:rPr>
        <w:t xml:space="preserve">Military Strategy as an Instrument of Bargaining ... Whether conceived in terms of its direct or indirect employment, military power has become in the modern era, the legally sanctioned instrument of violent which states use in their relations with each other and when </w:t>
      </w:r>
      <w:r w:rsidRPr="00EB78FA">
        <w:rPr>
          <w:sz w:val="16"/>
        </w:rPr>
        <w:lastRenderedPageBreak/>
        <w:t>necessary in an international security role (</w:t>
      </w:r>
      <w:proofErr w:type="spellStart"/>
      <w:r w:rsidRPr="00EB78FA">
        <w:rPr>
          <w:sz w:val="16"/>
        </w:rPr>
        <w:t>Bassey</w:t>
      </w:r>
      <w:proofErr w:type="spellEnd"/>
      <w:r w:rsidRPr="00EB78FA">
        <w:rPr>
          <w:sz w:val="16"/>
        </w:rPr>
        <w:t xml:space="preserve"> 2005:24). When diplomacy breaks down or seems to promise little, states today, as in the past, at times resort to the use of armed forces in their relations as a strategy to enforce their interest. </w:t>
      </w:r>
      <w:r w:rsidRPr="00EB78FA">
        <w:rPr>
          <w:rStyle w:val="StyleUnderline"/>
        </w:rPr>
        <w:t xml:space="preserve">Force can be used to seize objectives or to apply sufficient pressure to persuade an adversary to negotiate. </w:t>
      </w:r>
      <w:r w:rsidRPr="00EB78FA">
        <w:rPr>
          <w:sz w:val="16"/>
        </w:rPr>
        <w:t>Hostilities may continue while the war is on in order to induce concessions and adopt acceptable terms of settlement. Thus, cost benefit analysis or rational calculations underline decisions and that war is a deliberate, conscious policy designed to achieve political goals. State men pursue goals and strategies meant to acquire a slice of territory, complex, as in trying to remake an enemy’s entire political system or to alter the world balance of power. War could be based on simple or limited objectives and confined to geographically narrow limits. These are easier to resolve or win than wars that involve complex goals, many regions or many participants. For instance, Adolph Hitler carried out a systematic plan to conquer Western Europe, and therefore strategically was rational, although his ultimate goals; world domination and selective genocide, were diabolical and demented (</w:t>
      </w:r>
      <w:proofErr w:type="spellStart"/>
      <w:r w:rsidRPr="00EB78FA">
        <w:rPr>
          <w:sz w:val="16"/>
        </w:rPr>
        <w:t>Bonchucks</w:t>
      </w:r>
      <w:proofErr w:type="spellEnd"/>
      <w:r w:rsidRPr="00EB78FA">
        <w:rPr>
          <w:sz w:val="16"/>
        </w:rPr>
        <w:t xml:space="preserve"> 2002). Some statesmen calculate the expected utility before employing military strategy. These may consist of the values or priorities the nation attaches to outcomes that might stem from a war, or the willingness of the nation to take risks, and an estimate of key possibilities such as the possibility of winning an armed struggle against one or opponents, the probabilities of receiving assistance from other actors, and the probabilities of encountering opposition from state and non- states actors. War is therefore a planned strategy for political goals. Thus when emotions become involved in international violence, Freud argued. They inevitably give way to unlimited and unreasonable applications of force. Freud believes that humans have a life and dead instinct and culture should be shaped to control destructive impulses (Freud, 1953). Human instinct to violence, complex emotions of fear, frustration, and anger arising from crisis moments, a high degree of threat, finite time frame as in hijacking, involvement of the highest foreign policy establishment in the decision process during a crisis situation, are all war potentials. Since 1945, there has been the paucity of war involvement by countries considered to be major powers and, in particular, the absence of war involvement between major powers themselves; in spite of the crisis and confrontations in which the USA and the USSR supported their allies, e.g. Korea, Vietnam, Angola, </w:t>
      </w:r>
      <w:proofErr w:type="spellStart"/>
      <w:r w:rsidRPr="00EB78FA">
        <w:rPr>
          <w:sz w:val="16"/>
        </w:rPr>
        <w:t>etc</w:t>
      </w:r>
      <w:proofErr w:type="spellEnd"/>
      <w:r w:rsidRPr="00EB78FA">
        <w:rPr>
          <w:sz w:val="16"/>
        </w:rPr>
        <w:t xml:space="preserve">, they did not fight each other in a war. </w:t>
      </w:r>
      <w:r w:rsidRPr="00EB78FA">
        <w:rPr>
          <w:rStyle w:val="StyleUnderline"/>
        </w:rPr>
        <w:t>In many instances, force has been used more as a political instrument or as raw military instrument. This is coercive diplomacy or diplomacy of violence</w:t>
      </w:r>
      <w:r w:rsidRPr="00EB78FA">
        <w:rPr>
          <w:sz w:val="16"/>
        </w:rPr>
        <w:t xml:space="preserve">, </w:t>
      </w:r>
      <w:proofErr w:type="spellStart"/>
      <w:r w:rsidRPr="00EB78FA">
        <w:rPr>
          <w:sz w:val="16"/>
        </w:rPr>
        <w:t>e.g</w:t>
      </w:r>
      <w:proofErr w:type="spellEnd"/>
      <w:r w:rsidRPr="00EB78FA">
        <w:rPr>
          <w:sz w:val="16"/>
        </w:rPr>
        <w:t>- Israeli strategy of harsh reprisals against Arab states hosting Palestinian raiders or civil war between states which are legion (</w:t>
      </w:r>
      <w:proofErr w:type="spellStart"/>
      <w:r w:rsidRPr="00EB78FA">
        <w:rPr>
          <w:sz w:val="16"/>
        </w:rPr>
        <w:t>Bonchuks</w:t>
      </w:r>
      <w:proofErr w:type="spellEnd"/>
      <w:r w:rsidRPr="00EB78FA">
        <w:rPr>
          <w:sz w:val="16"/>
        </w:rPr>
        <w:t xml:space="preserve"> 2002). Leaders weigh options and make decision based primarily on their strategic situation and an assessment of relative power. State autonomy vis-à-vis society, organizational politics, and civil-military relations can hinder the efficiency of statesmen responses to systemic imperatives. For instance, state capability, implying the extractive capacity of a state’s central political institution, influences both the amount of military power a state can project in its foreign policy and the scope of its grand strategy (</w:t>
      </w:r>
      <w:proofErr w:type="spellStart"/>
      <w:r w:rsidRPr="00EB78FA">
        <w:rPr>
          <w:sz w:val="16"/>
        </w:rPr>
        <w:t>Desch</w:t>
      </w:r>
      <w:proofErr w:type="spellEnd"/>
      <w:r w:rsidRPr="00EB78FA">
        <w:rPr>
          <w:sz w:val="16"/>
        </w:rPr>
        <w:t xml:space="preserve"> 1996: 237-268). The gross distribution of power and the relative share of the international system’s material capabilities that each state controls affect the capabilities that individual states carry out particular diplomatic and military strategies. This is turn influence the severity of the security dilemma between particular states or regional subsystems. The possession of particular military technologies and weapons’ systems influences the relative state with which a state can support its foreign policy and or threaten, or attack another in the pursuit of foreign policy. Military strategy may not necessarily be applied against the greatest threat in the international system but against states that pose an immediate threat to their foreign policies or survival (Waltz 1987:21-34 and 262-285). Waltz further holds that the needs for survival often force states to forgo mutual beneficial cooperation. Cooperation becomes difficult because states are sensitive to how it affects their current and future relative capabilities. In the views of </w:t>
      </w:r>
      <w:proofErr w:type="spellStart"/>
      <w:r w:rsidRPr="00EB78FA">
        <w:rPr>
          <w:sz w:val="16"/>
        </w:rPr>
        <w:t>Mearsheimer</w:t>
      </w:r>
      <w:proofErr w:type="spellEnd"/>
      <w:r w:rsidRPr="00EB78FA">
        <w:rPr>
          <w:sz w:val="16"/>
        </w:rPr>
        <w:t>, states must constantly worry about their survival because potential competitors may try to eliminate them at any time. He argued that “states operate in both international political environment and international economic environment, and the former dominates the latter in cases where the two come into conflict” (</w:t>
      </w:r>
      <w:proofErr w:type="spellStart"/>
      <w:r w:rsidRPr="00EB78FA">
        <w:rPr>
          <w:sz w:val="16"/>
        </w:rPr>
        <w:t>Mearsheimer</w:t>
      </w:r>
      <w:proofErr w:type="spellEnd"/>
      <w:r w:rsidRPr="00EB78FA">
        <w:rPr>
          <w:sz w:val="16"/>
        </w:rPr>
        <w:t xml:space="preserve"> 1992: 213-237). This implies that stats will heavily rely on military strategy and exert their capacity for armed coercion to support their foreign policies. Thomas Christensen’s domestic mobilization theory addresses the problem of how domestic politics constraints states’ abilities to adjust their foreign policies (Christensen 1996: 256). In the late 1940s and 1950s the U.S and Chinese leaders fought to mobilize domestic resources to balance against the then USSR, but lacked sufficient national political power to do so as they pleased. President Harry Truman and Mao Zedong used domestically popular but unnecessary foreign policies in secondary areas as a diversion for necessary, but unpopular policies in primary areas. These secondary policies set in motion a chain of events culminating in the U.S subsequent Chinese interventions in the Korean war and the 1959 Quemoy - </w:t>
      </w:r>
      <w:proofErr w:type="spellStart"/>
      <w:r w:rsidRPr="00EB78FA">
        <w:rPr>
          <w:sz w:val="16"/>
        </w:rPr>
        <w:t>matsu</w:t>
      </w:r>
      <w:proofErr w:type="spellEnd"/>
      <w:r w:rsidRPr="00EB78FA">
        <w:rPr>
          <w:sz w:val="16"/>
        </w:rPr>
        <w:t xml:space="preserve"> crisis (1996; 32-72, 194-241). Considering the grand strategies of the superpowers during the cold war, Freiberg </w:t>
      </w:r>
      <w:proofErr w:type="spellStart"/>
      <w:r w:rsidRPr="00EB78FA">
        <w:rPr>
          <w:sz w:val="16"/>
        </w:rPr>
        <w:t>agues</w:t>
      </w:r>
      <w:proofErr w:type="spellEnd"/>
      <w:r w:rsidRPr="00EB78FA">
        <w:rPr>
          <w:sz w:val="16"/>
        </w:rPr>
        <w:t xml:space="preserve"> that while the capacity for armed coercion push the U.S and the then USSR toward confrontation in pursuit of their foreign policies, internal factors shaped the types of strategies each side adopted. In the case of the U.S, a combination of weak states institutions, the material interests of various societal actors, and embedded antistatic ideology eventually led to the pursuit of a flexible response strategy and a limited program of power creation. The former USSR on the other had lacked all of the countervailing domestic influences. As a result, during most of the cold war, the USSR pursued a more ambitious military doctrine, full war fighting, than the U.S and undertook a far expansive program of power creation (Friedberg 2000: 66 and 75). The central theme running throughout this paper is that </w:t>
      </w:r>
      <w:r w:rsidRPr="00EB78FA">
        <w:rPr>
          <w:rStyle w:val="StyleUnderline"/>
        </w:rPr>
        <w:t xml:space="preserve">for any state to become an </w:t>
      </w:r>
      <w:r w:rsidRPr="00EB78FA">
        <w:rPr>
          <w:rStyle w:val="Emphasis"/>
        </w:rPr>
        <w:t xml:space="preserve">effective and credible </w:t>
      </w:r>
      <w:r w:rsidRPr="00EB78FA">
        <w:rPr>
          <w:rStyle w:val="StyleUnderline"/>
        </w:rPr>
        <w:t xml:space="preserve">international actor, able to shape its immediate environment and contribute to global peace and security, it must develop the military capabilities and political will to </w:t>
      </w:r>
      <w:proofErr w:type="spellStart"/>
      <w:r w:rsidRPr="00EB78FA">
        <w:rPr>
          <w:rStyle w:val="StyleUnderline"/>
        </w:rPr>
        <w:t>backup</w:t>
      </w:r>
      <w:proofErr w:type="spellEnd"/>
      <w:r w:rsidRPr="00EB78FA">
        <w:rPr>
          <w:rStyle w:val="StyleUnderline"/>
        </w:rPr>
        <w:t xml:space="preserve"> its foreign policy by force when necessary. </w:t>
      </w:r>
      <w:r w:rsidRPr="00EB78FA">
        <w:rPr>
          <w:sz w:val="16"/>
        </w:rPr>
        <w:t xml:space="preserve">Advocates of civilian power without armed coercion have argued that security today even for the super powers; consist in shaping the international milieu often in areas which at first sight have little to do with security. Citing the case of Western Europe, Duchene wrote that Europe would be the first major areas of the old world where the age old process of war and direct violence could be translated into something more in tune with the twentieth century citizen’s notion of civilized politics where its relative lack of military compatibilities would not be a problem (Duchene 1972; 43 -44). The civilian power concept was subsequently developed by Hans Maul and applied to West Germany and Japan (Maul 1990, 2000) Maul drew heavily on Nye’s concepts of soft (or persuasive) power (Nye 1990), arguing that civilian power was committed to multilateral co-operation, institution - building and supranational integration rather than national pride, unilateralism and the unbridled defense of sovereignty. They sought to ‘civilianized’ international relations by constraining the use of military force and strengthening the rule of law, the peaceful resolve of disputes and human rights. The concept of civilian power has been widely applied to the EU/ the EC as international actors (Hill 1990). These arguments all reflect an influential line of reasoning rooted as Hedley Bull (1981) noted in the idealist and progressivist interpretations of international relations of the 1920s. For Bull, the views of Duchene, Nye, </w:t>
      </w:r>
      <w:proofErr w:type="spellStart"/>
      <w:r w:rsidRPr="00EB78FA">
        <w:rPr>
          <w:sz w:val="16"/>
        </w:rPr>
        <w:t>Keohane</w:t>
      </w:r>
      <w:proofErr w:type="spellEnd"/>
      <w:r w:rsidRPr="00EB78FA">
        <w:rPr>
          <w:sz w:val="16"/>
        </w:rPr>
        <w:t xml:space="preserve">, and others, who emphasized factors such as the declining utility of military forces as a currency of power, the vitality of civilian power, the inadequacies of the state-centric paradigm and the power ideals, constituted the neo-progressive or the neo idealist approach of the 1970s. The approach </w:t>
      </w:r>
      <w:r w:rsidRPr="00EB78FA">
        <w:rPr>
          <w:sz w:val="16"/>
        </w:rPr>
        <w:lastRenderedPageBreak/>
        <w:t xml:space="preserve">has enjoyed a renewed lease of life with the end of the cold war. The problem with the civilian power concept is that it ignores the strategic and geo-political context within which the European integration process developed. At the time Duchene wrote, Western Europe was locked into a bipolar confrontation with the USSR and its allies, and relied on NATO and the U.S nuclear and conventional forces for its security. France and the UK also possessed their own nuclear weapons, and most Western Europe countries based their defense around man conscript armies. What was then still call the EEC could only be a civilian power because of NATO and the US security guarantee. Bluntly speaking, the EC was a classic case of a free rider benefiting from security provided by others. As noted by Bull, the civilian power concept was a contradiction in terms because the power of influence exerted by EC and other such civilian actors was conditional upon a strategic environment provided by the military power of states, which they did not control. Europe, he concluded is not an actor in international affairs and does not seem likely to become one (Bull 1981: 151). In the early 1970s, claims that inter dependence had led to low politics replacing military concerns at the top of the international agenda underpinned arguments that the militarily weak and politically disunited countries of Western Europe constituted a great civilian power. The hollowness of this claim was apparent from their </w:t>
      </w:r>
      <w:proofErr w:type="spellStart"/>
      <w:r w:rsidRPr="00EB78FA">
        <w:rPr>
          <w:sz w:val="16"/>
        </w:rPr>
        <w:t>behaviour</w:t>
      </w:r>
      <w:proofErr w:type="spellEnd"/>
      <w:r w:rsidRPr="00EB78FA">
        <w:rPr>
          <w:sz w:val="16"/>
        </w:rPr>
        <w:t xml:space="preserve"> after the 1973-74 oil crises. Not Western as any kind of power, but the separate states of Western Europe, responded to the crisis by behaving at once like Hens and Ostriches (Waltz 1979:152). However, in recent years, the EU has developed in ways that cast doubt on the explanatory utility of </w:t>
      </w:r>
      <w:proofErr w:type="spellStart"/>
      <w:r w:rsidRPr="00EB78FA">
        <w:rPr>
          <w:sz w:val="16"/>
        </w:rPr>
        <w:t>self power</w:t>
      </w:r>
      <w:proofErr w:type="spellEnd"/>
      <w:r w:rsidRPr="00EB78FA">
        <w:rPr>
          <w:sz w:val="16"/>
        </w:rPr>
        <w:t xml:space="preserve">’ based theories such as civilian and normative power. Such theories have become increasingly marginal to the current debate on security and defense cooperation. It is beginning to emerge as a strategic actor in its own right with both hard and soft power capabilities and is also acquiring the status of an actor in the sense of the ability not just to define its strategic interest, but to pursue them in policy initiative. Structural realism would also suggest that whatever its original features may be, the pressure of the international system will lead it over time to acquire the attributes and capabilities of other states actors, in particular, a capacity for exercising coercive military power. Since the theory depicts international politics as a competitive system, Waltz argues, one predicts more specifically that states will display characteristics common to competitors. (1979:128) such as utilizing the capacity for armed coercion in the pursuit of their foreign policies. Coercive Diplomacy and Foreign Policy </w:t>
      </w:r>
      <w:r w:rsidRPr="00EB78FA">
        <w:rPr>
          <w:rStyle w:val="StyleUnderline"/>
        </w:rPr>
        <w:t>Brute force succeeds when it is used, whereas the power to hurt is most successful when held in reserve. It is the threat of damage, or of more damage to come, that can make someone yield or comply</w:t>
      </w:r>
      <w:r w:rsidRPr="00EB78FA">
        <w:rPr>
          <w:sz w:val="16"/>
        </w:rPr>
        <w:t>... (Schelling</w:t>
      </w:r>
      <w:proofErr w:type="gramStart"/>
      <w:r w:rsidRPr="00EB78FA">
        <w:rPr>
          <w:sz w:val="16"/>
        </w:rPr>
        <w:t>,1966:3</w:t>
      </w:r>
      <w:proofErr w:type="gramEnd"/>
      <w:r w:rsidRPr="00EB78FA">
        <w:rPr>
          <w:sz w:val="16"/>
        </w:rPr>
        <w:t xml:space="preserve">). </w:t>
      </w:r>
      <w:r w:rsidRPr="00EB78FA">
        <w:rPr>
          <w:rStyle w:val="StyleUnderline"/>
        </w:rPr>
        <w:t>Coercion entails using</w:t>
      </w:r>
      <w:r w:rsidRPr="00EB78FA">
        <w:rPr>
          <w:sz w:val="16"/>
        </w:rPr>
        <w:t xml:space="preserve"> what Schelling termed </w:t>
      </w:r>
      <w:r w:rsidRPr="00EB78FA">
        <w:rPr>
          <w:rStyle w:val="StyleUnderline"/>
        </w:rPr>
        <w:t>the ‘diplomacy of violence’ to influence the cost- benefit calculations of the adversary. In coercive strategies, diplomacy is backed up by just enough force of an appropriate kind to demonstrate resolution and to giv</w:t>
      </w:r>
      <w:r w:rsidRPr="00EB78FA">
        <w:rPr>
          <w:rStyle w:val="Emphasis"/>
        </w:rPr>
        <w:t xml:space="preserve">e credibility to the threat </w:t>
      </w:r>
      <w:r w:rsidRPr="00EB78FA">
        <w:rPr>
          <w:rStyle w:val="StyleUnderline"/>
        </w:rPr>
        <w:t>that greater force will be used if necessary</w:t>
      </w:r>
      <w:r w:rsidRPr="00EB78FA">
        <w:rPr>
          <w:sz w:val="16"/>
        </w:rPr>
        <w:t xml:space="preserve">’ (George in Freedman, 1998: 20). The aim is to convince the target state of one’s political resolve and military capabilities. Even in deterrence strategy, important signaling, bargaining, and negotiating dimensions are built into the strategy of coercive diplomacy. </w:t>
      </w:r>
      <w:r w:rsidRPr="00EB78FA">
        <w:rPr>
          <w:rStyle w:val="StyleUnderline"/>
        </w:rPr>
        <w:t>Coercion involves the use of threat of force, or the limited use of force with the threat of further escalation, to change the decision making calculus of the target actor. Strategy</w:t>
      </w:r>
      <w:r w:rsidRPr="00EB78FA">
        <w:rPr>
          <w:sz w:val="16"/>
        </w:rPr>
        <w:t xml:space="preserve">, Hedley Bull argued, </w:t>
      </w:r>
      <w:r w:rsidRPr="00EB78FA">
        <w:rPr>
          <w:rStyle w:val="StyleUnderline"/>
        </w:rPr>
        <w:t xml:space="preserve">is the art or science of shaping means so as to promote ends in any given field of conduct’ and involves ‘ exploiting military force so as to attain given objects of policy’. </w:t>
      </w:r>
      <w:r w:rsidRPr="00EB78FA">
        <w:rPr>
          <w:sz w:val="16"/>
        </w:rPr>
        <w:t xml:space="preserve">In any conflict situation, the strategic aim is to break the enemy’s will to resist. There are many ways in which this can be achieved, but the classic distinction is that drawn by Thomas Schelling between what he termed ‘brute force’ and ‘coercion’ Brute force involves using military power in an all-out assault to destroy the target’s military assets in order to remove his power to resist and impose one’s will upon him. Coercion, on the other hand, involves the threat of force and, if that is insufficient, the actual use of limited force with the threat of more to come. The crucial point to note is that with coercion, in contrast to strategies employing brute force, the target retains an element of free choice. </w:t>
      </w:r>
      <w:r w:rsidRPr="00EB78FA">
        <w:rPr>
          <w:rStyle w:val="StyleUnderline"/>
        </w:rPr>
        <w:t>The distinguishing feature of coercion</w:t>
      </w:r>
      <w:r w:rsidRPr="00EB78FA">
        <w:rPr>
          <w:sz w:val="16"/>
        </w:rPr>
        <w:t xml:space="preserve">, as Lawrence Freedman points out, </w:t>
      </w:r>
      <w:r w:rsidRPr="00EB78FA">
        <w:rPr>
          <w:rStyle w:val="StyleUnderline"/>
        </w:rPr>
        <w:t xml:space="preserve">is that, the target is never denied choice, but must </w:t>
      </w:r>
      <w:proofErr w:type="spellStart"/>
      <w:r w:rsidRPr="00EB78FA">
        <w:rPr>
          <w:rStyle w:val="StyleUnderline"/>
        </w:rPr>
        <w:t>weight</w:t>
      </w:r>
      <w:proofErr w:type="spellEnd"/>
      <w:r w:rsidRPr="00EB78FA">
        <w:rPr>
          <w:rStyle w:val="StyleUnderline"/>
        </w:rPr>
        <w:t xml:space="preserve"> the choices between the cost of compliance and of non-compliance</w:t>
      </w:r>
      <w:r w:rsidRPr="00EB78FA">
        <w:rPr>
          <w:sz w:val="16"/>
        </w:rPr>
        <w:t xml:space="preserve"> (1998:36). </w:t>
      </w:r>
      <w:r w:rsidRPr="00EB78FA">
        <w:rPr>
          <w:rStyle w:val="StyleUnderline"/>
        </w:rPr>
        <w:t>The perfection of strategy, offers the prospect of achieving foreign policy goals without serious fighting or undue cost in blood or coin</w:t>
      </w:r>
      <w:r w:rsidRPr="00EB78FA">
        <w:rPr>
          <w:sz w:val="16"/>
        </w:rPr>
        <w:t>, yet coercive strategies are notoriously difficult to devise and implement, and the historical records is not particularly promising.</w:t>
      </w:r>
    </w:p>
    <w:p w:rsidR="00CC2DBB" w:rsidRDefault="00CC2DBB" w:rsidP="00CC2DBB">
      <w:pPr>
        <w:pStyle w:val="Heading3"/>
      </w:pPr>
      <w:bookmarkStart w:id="34" w:name="_Toc454746749"/>
      <w:r>
        <w:lastRenderedPageBreak/>
        <w:t>Solvency</w:t>
      </w:r>
      <w:bookmarkEnd w:id="34"/>
    </w:p>
    <w:p w:rsidR="00CC2DBB" w:rsidRDefault="00CC2DBB" w:rsidP="00CC2DBB">
      <w:pPr>
        <w:pStyle w:val="Heading4"/>
      </w:pPr>
      <w:r>
        <w:t>Increased US resource investment in China defense is key to hedge against Chinese aggression</w:t>
      </w:r>
    </w:p>
    <w:p w:rsidR="00CC2DBB" w:rsidRDefault="00CC2DBB" w:rsidP="00CC2DBB">
      <w:r w:rsidRPr="006001B1">
        <w:rPr>
          <w:rStyle w:val="Style13ptBold"/>
        </w:rPr>
        <w:t>Easton 13</w:t>
      </w:r>
      <w:r>
        <w:t xml:space="preserve"> (Ian, research fellow at the Project 2409 Institute, “China’s Military Power and America’s Poor Pacific Hedge” 5/14/2013, </w:t>
      </w:r>
      <w:r>
        <w:rPr>
          <w:i/>
        </w:rPr>
        <w:t>Asia Eye</w:t>
      </w:r>
      <w:r>
        <w:t xml:space="preserve">, </w:t>
      </w:r>
      <w:hyperlink r:id="rId62" w:history="1">
        <w:r w:rsidRPr="002D5986">
          <w:rPr>
            <w:rStyle w:val="Hyperlink"/>
          </w:rPr>
          <w:t>http://blog.project2049.net/2013/05/chinas-military-power-and-americas-poor.html</w:t>
        </w:r>
      </w:hyperlink>
      <w:r>
        <w:t xml:space="preserve">) | </w:t>
      </w:r>
      <w:proofErr w:type="spellStart"/>
      <w:r>
        <w:t>js</w:t>
      </w:r>
      <w:proofErr w:type="spellEnd"/>
    </w:p>
    <w:p w:rsidR="00CC2DBB" w:rsidRPr="006001B1" w:rsidRDefault="00CC2DBB" w:rsidP="00CC2DBB">
      <w:pPr>
        <w:rPr>
          <w:sz w:val="16"/>
        </w:rPr>
      </w:pPr>
      <w:r w:rsidRPr="006001B1">
        <w:rPr>
          <w:sz w:val="16"/>
        </w:rPr>
        <w:t>As linguistic constructs in international relations go,</w:t>
      </w:r>
      <w:r w:rsidRPr="006001B1">
        <w:rPr>
          <w:rStyle w:val="StyleUnderline"/>
        </w:rPr>
        <w:t xml:space="preserve"> </w:t>
      </w:r>
      <w:r w:rsidRPr="006001B1">
        <w:rPr>
          <w:sz w:val="16"/>
        </w:rPr>
        <w:t xml:space="preserve">hedges are far more appealing than walls. Unlike the image of static concrete block fixtures, the means of cold war containment that walls often bring to mind, the notion of hedging conjures a sense of a bucolic international landscape where nations live happily side by side with their neighbors, their respective plots of territory demarcated by living branches that allow reasonable passage through while also assuring sovereignty. It therefore makes perfect sense that </w:t>
      </w:r>
      <w:r w:rsidRPr="006001B1">
        <w:rPr>
          <w:rStyle w:val="StyleUnderline"/>
        </w:rPr>
        <w:t>American policymakers</w:t>
      </w:r>
      <w:r w:rsidRPr="006001B1">
        <w:rPr>
          <w:sz w:val="16"/>
        </w:rPr>
        <w:t xml:space="preserve"> and Pentagon officials frequently </w:t>
      </w:r>
      <w:r w:rsidRPr="006001B1">
        <w:rPr>
          <w:rStyle w:val="StyleUnderline"/>
        </w:rPr>
        <w:t>refer to America’s defensive arrangements in the Asia-Pacific as “hedges”</w:t>
      </w:r>
      <w:r w:rsidRPr="006001B1">
        <w:rPr>
          <w:sz w:val="16"/>
        </w:rPr>
        <w:t xml:space="preserve"> </w:t>
      </w:r>
      <w:r w:rsidRPr="006001B1">
        <w:rPr>
          <w:rStyle w:val="StyleUnderline"/>
        </w:rPr>
        <w:t>against the inherent unknowns related</w:t>
      </w:r>
      <w:r w:rsidRPr="006001B1">
        <w:rPr>
          <w:sz w:val="16"/>
        </w:rPr>
        <w:t xml:space="preserve"> </w:t>
      </w:r>
      <w:r w:rsidRPr="006001B1">
        <w:rPr>
          <w:rStyle w:val="StyleUnderline"/>
        </w:rPr>
        <w:t>to</w:t>
      </w:r>
      <w:r w:rsidRPr="006001B1">
        <w:rPr>
          <w:sz w:val="16"/>
        </w:rPr>
        <w:t xml:space="preserve"> the emergence of the People’s Republic of </w:t>
      </w:r>
      <w:r w:rsidRPr="006001B1">
        <w:rPr>
          <w:rStyle w:val="StyleUnderline"/>
        </w:rPr>
        <w:t>China</w:t>
      </w:r>
      <w:r w:rsidRPr="006001B1">
        <w:rPr>
          <w:sz w:val="16"/>
        </w:rPr>
        <w:t>. Indeed, while Beijing’s economic reforms over the past three decades have created tremendous trade and business opportunities</w:t>
      </w:r>
      <w:proofErr w:type="gramStart"/>
      <w:r w:rsidRPr="006001B1">
        <w:rPr>
          <w:sz w:val="16"/>
        </w:rPr>
        <w:t>,.</w:t>
      </w:r>
      <w:proofErr w:type="gramEnd"/>
      <w:r w:rsidRPr="006001B1">
        <w:rPr>
          <w:sz w:val="16"/>
        </w:rPr>
        <w:t xml:space="preserve"> </w:t>
      </w:r>
      <w:r w:rsidRPr="006001B1">
        <w:rPr>
          <w:rStyle w:val="StyleUnderline"/>
        </w:rPr>
        <w:t>China’s sustained investments into its military power are evoking a rising level of concern across the region Chinese behavior in the East and South China Seas, the India-China border region, and across the Taiwan Strait has even led some observers to view China as potentially revisionist and aggressive power in the making.</w:t>
      </w:r>
      <w:r>
        <w:rPr>
          <w:rStyle w:val="StyleUnderline"/>
        </w:rPr>
        <w:t xml:space="preserve"> </w:t>
      </w:r>
      <w:r w:rsidRPr="006001B1">
        <w:rPr>
          <w:sz w:val="16"/>
        </w:rPr>
        <w:t xml:space="preserve">Given the longstanding U.S. policy of engaging with Beijing to reduce misunderstanding and create win-win scenarios, any terminology even remotely reminiscent of 20th century style barrier building is understandably unwelcome in the lexicon of U.S.-China relations. This is why the idea of hedging, with all its benign associations, is so popular. There is just one problem. </w:t>
      </w:r>
      <w:r w:rsidRPr="006001B1">
        <w:rPr>
          <w:rStyle w:val="StyleUnderline"/>
        </w:rPr>
        <w:t>America’s hedges in the Pacific are becoming far too low to be of much defensive value.</w:t>
      </w:r>
      <w:r>
        <w:rPr>
          <w:rStyle w:val="StyleUnderline"/>
        </w:rPr>
        <w:t xml:space="preserve"> </w:t>
      </w:r>
      <w:r w:rsidRPr="006001B1">
        <w:rPr>
          <w:sz w:val="16"/>
        </w:rPr>
        <w:t xml:space="preserve">As both allied and axis troops quickly learned in the post D-Day battle across northern France in World War Two, a high hedgerow represents a formidable obstacle to an offensive force, while a low hedge serves only to speed bump the crushing weight of tank treads. In other words, while a high hedge can keep an aggressor at bay, a low hedge invites conquest. </w:t>
      </w:r>
      <w:r w:rsidRPr="006001B1">
        <w:rPr>
          <w:rStyle w:val="StyleUnderline"/>
        </w:rPr>
        <w:t>If the U.S. is going to keep the nations of the Pacific from becoming the battlefields of the 21st Century, it will be critical that the proper defensive arrangements and security structures are cultivated in the region. Anything less could tempt catastrophe.</w:t>
      </w:r>
      <w:r>
        <w:rPr>
          <w:rStyle w:val="StyleUnderline"/>
        </w:rPr>
        <w:t xml:space="preserve"> </w:t>
      </w:r>
      <w:r w:rsidRPr="006001B1">
        <w:rPr>
          <w:sz w:val="16"/>
        </w:rPr>
        <w:t xml:space="preserve">As should be clear from the Pentagon’s recently released report on the military and security developments involving the People’s Republic of China, the strategic landscape of the Asia-Pacific has transformed in ways unthinkable ten years ago. According to the report, “Current trends in China’s weapons production will enable the PLA to conduct a range of military operations in Asia well beyond Taiwan, in the South China Sea, western Pacific, and Indian Ocean. Key systems that have been either deployed or are in development include ballistic missiles (including anti-ship variants), anti-ship and land attack cruise missiles, nuclear submarines, modern surface ships, and an aircraft carrier.” </w:t>
      </w:r>
      <w:r w:rsidRPr="006001B1">
        <w:rPr>
          <w:rStyle w:val="StyleUnderline"/>
        </w:rPr>
        <w:t>It is</w:t>
      </w:r>
      <w:r w:rsidRPr="006001B1">
        <w:rPr>
          <w:sz w:val="16"/>
        </w:rPr>
        <w:t xml:space="preserve"> therefore more than a bit </w:t>
      </w:r>
      <w:r w:rsidRPr="006001B1">
        <w:rPr>
          <w:rStyle w:val="StyleUnderline"/>
        </w:rPr>
        <w:t>disconcerting that the U.S. military presence and posture in Asia with respect to China has remained basically unchanged over the past decade and no drastic changes are planned</w:t>
      </w:r>
      <w:r w:rsidRPr="006001B1">
        <w:rPr>
          <w:sz w:val="16"/>
        </w:rPr>
        <w:t xml:space="preserve"> for the coming years. As one former commander of the U.S. 7th Fleet recently remarked, “if you look at the number and quality of U.S. ships and aircraft stationed in the Western Pacific to defend Japan and Taiwan and others from a potentially hostile China, you’ll notice that they are basically the same as they were in the 1990s when China’s capabilities were a fraction of what they are today. You have to ask, are we keeping up? Numbers matter in this business after all.” Indeed, </w:t>
      </w:r>
      <w:r w:rsidRPr="006001B1">
        <w:rPr>
          <w:rStyle w:val="StyleUnderline"/>
        </w:rPr>
        <w:t>despite</w:t>
      </w:r>
      <w:r w:rsidRPr="006001B1">
        <w:rPr>
          <w:sz w:val="16"/>
        </w:rPr>
        <w:t xml:space="preserve"> repeated and widely publicized </w:t>
      </w:r>
      <w:r w:rsidRPr="006001B1">
        <w:rPr>
          <w:rStyle w:val="StyleUnderline"/>
        </w:rPr>
        <w:t xml:space="preserve">Pentagon messaging campaigns designed to allay regional concerns regarding America’s slowly diminishing preponderance and China’s growing strength, </w:t>
      </w:r>
      <w:r w:rsidRPr="006001B1">
        <w:rPr>
          <w:sz w:val="16"/>
        </w:rPr>
        <w:t xml:space="preserve">many </w:t>
      </w:r>
      <w:r w:rsidRPr="006001B1">
        <w:rPr>
          <w:rStyle w:val="StyleUnderline"/>
        </w:rPr>
        <w:t>U.S. friends and allies</w:t>
      </w:r>
      <w:r w:rsidRPr="006001B1">
        <w:rPr>
          <w:sz w:val="16"/>
        </w:rPr>
        <w:t xml:space="preserve"> are left</w:t>
      </w:r>
      <w:r w:rsidRPr="006001B1">
        <w:rPr>
          <w:rStyle w:val="StyleUnderline"/>
        </w:rPr>
        <w:t xml:space="preserve"> feel</w:t>
      </w:r>
      <w:r w:rsidRPr="006001B1">
        <w:rPr>
          <w:sz w:val="16"/>
        </w:rPr>
        <w:t xml:space="preserve">ing </w:t>
      </w:r>
      <w:r w:rsidRPr="006001B1">
        <w:rPr>
          <w:rStyle w:val="StyleUnderline"/>
        </w:rPr>
        <w:t xml:space="preserve">that Washington is making a half-hearted effort to prepare for worst case scenarios. </w:t>
      </w:r>
      <w:r w:rsidRPr="006001B1">
        <w:rPr>
          <w:sz w:val="16"/>
        </w:rPr>
        <w:t xml:space="preserve">Catchy, non-specific references to a “pivot” or “rebalance” to the Asia-Pacific sound great, but </w:t>
      </w:r>
      <w:r w:rsidRPr="006001B1">
        <w:rPr>
          <w:rStyle w:val="StyleUnderline"/>
        </w:rPr>
        <w:t>when no flood of new resources follow, these sound bites quickly begin to ring hollow.</w:t>
      </w:r>
      <w:r>
        <w:rPr>
          <w:rStyle w:val="StyleUnderline"/>
        </w:rPr>
        <w:t xml:space="preserve"> </w:t>
      </w:r>
      <w:r w:rsidRPr="006001B1">
        <w:rPr>
          <w:sz w:val="16"/>
        </w:rPr>
        <w:t xml:space="preserve">Observers see U.S. military air and naval bases in Japan, Okinawa, and Guam that are highly vulnerable to China’s power projection capabilities. They see the U.S. military deploying its newest and most advanced fighter aircraft and submarines not to the Asia side of the Pacific where they are desperately needed, but rather to the American side of the Pacific where it is cheaper to base them; this leaving frontline U.S. airmen and sailors to operate platforms older than their most of their commanders and crews. They see a U.S. military that is making massive budgetary cutbacks, scaling back its war fighting capabilities and reducing combat readiness. In sharp contrast, </w:t>
      </w:r>
      <w:r w:rsidRPr="006001B1">
        <w:rPr>
          <w:rStyle w:val="StyleUnderline"/>
        </w:rPr>
        <w:t xml:space="preserve">China continues to engage in a long-term, high tempo effort to prepare for </w:t>
      </w:r>
      <w:proofErr w:type="spellStart"/>
      <w:r w:rsidRPr="006001B1">
        <w:rPr>
          <w:rStyle w:val="StyleUnderline"/>
        </w:rPr>
        <w:t>all out</w:t>
      </w:r>
      <w:proofErr w:type="spellEnd"/>
      <w:r w:rsidRPr="006001B1">
        <w:rPr>
          <w:rStyle w:val="StyleUnderline"/>
        </w:rPr>
        <w:t xml:space="preserve"> war</w:t>
      </w:r>
      <w:r w:rsidRPr="006001B1">
        <w:rPr>
          <w:sz w:val="16"/>
        </w:rPr>
        <w:t xml:space="preserve">, constructing vast underground bunkers capable of housing thousands of fighter aircraft, unmanned aerial vehicles and ballistic missiles – and dozens of submarines. This unparalleled military engineering program is backed up by redundant networks of deeply buried command posts that are protected by the world’s thickest screen of air defense radars and interceptors, the world’s largest cyber warfare force, and the world’s most active space warfare program. In short, China is preparing for all possible futures, while the U.S. is drifting rudderless without a strategy to deal with the unknowns lurking in 2020 or 2025. Looking ahead, </w:t>
      </w:r>
      <w:r w:rsidRPr="006001B1">
        <w:rPr>
          <w:rStyle w:val="StyleUnderline"/>
        </w:rPr>
        <w:t>if the U.S. is to keep pace with the growing security challenges it is facing</w:t>
      </w:r>
      <w:r w:rsidRPr="006001B1">
        <w:rPr>
          <w:sz w:val="16"/>
        </w:rPr>
        <w:t xml:space="preserve"> in Asia </w:t>
      </w:r>
      <w:r w:rsidRPr="006001B1">
        <w:rPr>
          <w:rStyle w:val="StyleUnderline"/>
        </w:rPr>
        <w:t>with regards to China, it will be imperative that Washington</w:t>
      </w:r>
      <w:r w:rsidRPr="006001B1">
        <w:rPr>
          <w:sz w:val="16"/>
        </w:rPr>
        <w:t xml:space="preserve"> policymakers recognize the key trends, and </w:t>
      </w:r>
      <w:r w:rsidRPr="006001B1">
        <w:rPr>
          <w:rStyle w:val="StyleUnderline"/>
        </w:rPr>
        <w:t xml:space="preserve">adjust accordingly. </w:t>
      </w:r>
      <w:r w:rsidRPr="006001B1">
        <w:rPr>
          <w:sz w:val="16"/>
        </w:rPr>
        <w:t xml:space="preserve">America’s alliances and defensive arrangements in the Asia-Pacific have underpinned the region’s dramatic growth over the past half century. This legacy has earned Washington an unparalleled degree of credibility and access. If the United States can harness these advantages to maximize its leverage and strengthen its means of deterring aggression, the coming decades are going to continue delivering regional peace and prosperity. But it won’t be easy, </w:t>
      </w:r>
      <w:r w:rsidRPr="006001B1">
        <w:rPr>
          <w:rStyle w:val="StyleUnderline"/>
        </w:rPr>
        <w:t>investments and sacrifices will have to be made.</w:t>
      </w:r>
      <w:r w:rsidRPr="006001B1">
        <w:rPr>
          <w:sz w:val="16"/>
        </w:rPr>
        <w:t xml:space="preserve"> There is no silver bullet for assuring China will exercise its growing power benevolently, and Beijing’s track record so far inspires vanishingly little hope. As such, </w:t>
      </w:r>
      <w:r w:rsidRPr="006001B1">
        <w:rPr>
          <w:rStyle w:val="StyleUnderline"/>
        </w:rPr>
        <w:t>the U</w:t>
      </w:r>
      <w:r w:rsidRPr="006001B1">
        <w:rPr>
          <w:sz w:val="16"/>
        </w:rPr>
        <w:t xml:space="preserve">nited </w:t>
      </w:r>
      <w:r w:rsidRPr="006001B1">
        <w:rPr>
          <w:rStyle w:val="StyleUnderline"/>
        </w:rPr>
        <w:t>S</w:t>
      </w:r>
      <w:r w:rsidRPr="006001B1">
        <w:rPr>
          <w:sz w:val="16"/>
        </w:rPr>
        <w:t>tates ne</w:t>
      </w:r>
      <w:r w:rsidRPr="006001B1">
        <w:rPr>
          <w:rStyle w:val="StyleUnderline"/>
        </w:rPr>
        <w:t>eds to engage in a long-term effort to regain its atrophying traditional military superiority</w:t>
      </w:r>
      <w:r w:rsidRPr="006001B1">
        <w:rPr>
          <w:sz w:val="16"/>
        </w:rPr>
        <w:t xml:space="preserve">, instead of risking a greater emphasis on nuclear escalation. </w:t>
      </w:r>
      <w:r w:rsidRPr="006001B1">
        <w:rPr>
          <w:rStyle w:val="StyleUnderline"/>
        </w:rPr>
        <w:t xml:space="preserve">At the core of </w:t>
      </w:r>
      <w:r w:rsidRPr="006001B1">
        <w:rPr>
          <w:rStyle w:val="StyleUnderline"/>
        </w:rPr>
        <w:lastRenderedPageBreak/>
        <w:t>our mindset must be preparing for war</w:t>
      </w:r>
      <w:r w:rsidRPr="006001B1">
        <w:rPr>
          <w:sz w:val="16"/>
        </w:rPr>
        <w:t xml:space="preserve"> fighting across a range of known and possible contingencies with a focus on high-end conventional war. The nation needs to make this ramp up in the Asia-Pacific a reality because </w:t>
      </w:r>
      <w:r w:rsidRPr="006001B1">
        <w:rPr>
          <w:rStyle w:val="StyleUnderline"/>
        </w:rPr>
        <w:t>strength deters aggression, hard power matters, and wars properly prepared for, rarely occur.</w:t>
      </w:r>
      <w:r w:rsidRPr="006001B1">
        <w:rPr>
          <w:sz w:val="16"/>
        </w:rPr>
        <w:t xml:space="preserve"> Cultivating better hedges is the place to start. </w:t>
      </w:r>
    </w:p>
    <w:p w:rsidR="00CC2DBB" w:rsidRDefault="00CC2DBB" w:rsidP="00CC2DBB"/>
    <w:p w:rsidR="00CC2DBB" w:rsidRDefault="00CC2DBB" w:rsidP="00CC2DBB">
      <w:pPr>
        <w:pStyle w:val="Heading4"/>
      </w:pPr>
      <w:r>
        <w:t>US military presence in the SCS is key to deter conflict and enforce international law</w:t>
      </w:r>
    </w:p>
    <w:p w:rsidR="00CC2DBB" w:rsidRDefault="00CC2DBB" w:rsidP="00CC2DBB">
      <w:r w:rsidRPr="006001B1">
        <w:rPr>
          <w:rStyle w:val="Style13ptBold"/>
        </w:rPr>
        <w:t>McDevitt 14</w:t>
      </w:r>
      <w:r>
        <w:t xml:space="preserve"> (Michael,</w:t>
      </w:r>
      <w:r w:rsidRPr="006001B1">
        <w:t xml:space="preserve"> </w:t>
      </w:r>
      <w:r>
        <w:t xml:space="preserve">senior fellow in Strategic Studies at the CNA Corporation, “What should US policy be in the South China Sea?” 12/9/2014, </w:t>
      </w:r>
      <w:r>
        <w:rPr>
          <w:i/>
        </w:rPr>
        <w:t>East Asia Forum</w:t>
      </w:r>
      <w:r>
        <w:t xml:space="preserve">, </w:t>
      </w:r>
      <w:hyperlink r:id="rId63" w:history="1">
        <w:r w:rsidRPr="002D5986">
          <w:rPr>
            <w:rStyle w:val="Hyperlink"/>
          </w:rPr>
          <w:t>http://www.eastasiaforum.org/2014/12/09/what-should-us-policy-be-in-the-south-china-sea/</w:t>
        </w:r>
      </w:hyperlink>
      <w:r>
        <w:t xml:space="preserve">) | </w:t>
      </w:r>
      <w:proofErr w:type="spellStart"/>
      <w:r>
        <w:t>js</w:t>
      </w:r>
      <w:proofErr w:type="spellEnd"/>
    </w:p>
    <w:p w:rsidR="00CC2DBB" w:rsidRPr="006001B1" w:rsidRDefault="00CC2DBB" w:rsidP="00CC2DBB">
      <w:pPr>
        <w:rPr>
          <w:sz w:val="16"/>
        </w:rPr>
      </w:pPr>
      <w:r w:rsidRPr="006001B1">
        <w:rPr>
          <w:sz w:val="16"/>
        </w:rPr>
        <w:t xml:space="preserve">The South China Sea is not the central strategic element in the overall US–China relationship. It was clearly not a </w:t>
      </w:r>
      <w:proofErr w:type="spellStart"/>
      <w:r w:rsidRPr="006001B1">
        <w:rPr>
          <w:sz w:val="16"/>
        </w:rPr>
        <w:t>centrepiece</w:t>
      </w:r>
      <w:proofErr w:type="spellEnd"/>
      <w:r w:rsidRPr="006001B1">
        <w:rPr>
          <w:sz w:val="16"/>
        </w:rPr>
        <w:t xml:space="preserve"> of the November 2014 Obama–Xi summit in Beijing. Climate change, North Korea, Iran, Taiwan, trade, intellectual property theft and cyber security are all more important bilateral issues. But, </w:t>
      </w:r>
      <w:r w:rsidRPr="006001B1">
        <w:rPr>
          <w:rStyle w:val="StyleUnderline"/>
        </w:rPr>
        <w:t>since 2012 China has been taking a more assertive stance towards territorial disputes in the S</w:t>
      </w:r>
      <w:r w:rsidRPr="006001B1">
        <w:rPr>
          <w:sz w:val="16"/>
        </w:rPr>
        <w:t xml:space="preserve">outh </w:t>
      </w:r>
      <w:r w:rsidRPr="006001B1">
        <w:rPr>
          <w:rStyle w:val="StyleUnderline"/>
        </w:rPr>
        <w:t>C</w:t>
      </w:r>
      <w:r w:rsidRPr="006001B1">
        <w:rPr>
          <w:sz w:val="16"/>
        </w:rPr>
        <w:t xml:space="preserve">hina </w:t>
      </w:r>
      <w:r w:rsidRPr="006001B1">
        <w:rPr>
          <w:rStyle w:val="StyleUnderline"/>
        </w:rPr>
        <w:t>S</w:t>
      </w:r>
      <w:r w:rsidRPr="006001B1">
        <w:rPr>
          <w:sz w:val="16"/>
        </w:rPr>
        <w:t xml:space="preserve">ea — raising significant policy questions for the United States. China has controlled all of the </w:t>
      </w:r>
      <w:proofErr w:type="spellStart"/>
      <w:r w:rsidRPr="006001B1">
        <w:rPr>
          <w:sz w:val="16"/>
        </w:rPr>
        <w:t>Paracel</w:t>
      </w:r>
      <w:proofErr w:type="spellEnd"/>
      <w:r w:rsidRPr="006001B1">
        <w:rPr>
          <w:sz w:val="16"/>
        </w:rPr>
        <w:t xml:space="preserve"> Islands since 1974 when it forcefully ejected South Vietnamese forces. Despite Vietnam’s continuing claim to sovereignty, China is unlikely to ever leave. China also effectively resolved the dispute with the Philippines over Scarborough Shoal in 2012 when it established control over the shoal. Again, it is unlikely to relinquish it. This means that </w:t>
      </w:r>
      <w:r w:rsidRPr="006001B1">
        <w:rPr>
          <w:rStyle w:val="StyleUnderline"/>
        </w:rPr>
        <w:t>the Spratly Islands</w:t>
      </w:r>
      <w:r w:rsidRPr="006001B1">
        <w:rPr>
          <w:sz w:val="16"/>
        </w:rPr>
        <w:t xml:space="preserve"> (with overlapping claims from China, Taiwan, Vietnam, the Philippines, Malaysia and Brunei</w:t>
      </w:r>
      <w:r w:rsidRPr="006001B1">
        <w:rPr>
          <w:rStyle w:val="StyleUnderline"/>
        </w:rPr>
        <w:t>) are the only remaining disputed area in the S</w:t>
      </w:r>
      <w:r w:rsidRPr="006001B1">
        <w:rPr>
          <w:sz w:val="16"/>
        </w:rPr>
        <w:t>outh</w:t>
      </w:r>
      <w:r w:rsidRPr="006001B1">
        <w:rPr>
          <w:rStyle w:val="StyleUnderline"/>
        </w:rPr>
        <w:t xml:space="preserve"> C</w:t>
      </w:r>
      <w:r w:rsidRPr="006001B1">
        <w:rPr>
          <w:sz w:val="16"/>
        </w:rPr>
        <w:t>hina</w:t>
      </w:r>
      <w:r w:rsidRPr="006001B1">
        <w:rPr>
          <w:rStyle w:val="StyleUnderline"/>
        </w:rPr>
        <w:t xml:space="preserve"> S</w:t>
      </w:r>
      <w:r w:rsidRPr="006001B1">
        <w:rPr>
          <w:sz w:val="16"/>
        </w:rPr>
        <w:t xml:space="preserve">ea </w:t>
      </w:r>
      <w:r w:rsidRPr="006001B1">
        <w:rPr>
          <w:rStyle w:val="StyleUnderline"/>
        </w:rPr>
        <w:t>not completely under the physical control of China.</w:t>
      </w:r>
      <w:r w:rsidRPr="006001B1">
        <w:rPr>
          <w:sz w:val="16"/>
        </w:rPr>
        <w:t xml:space="preserve"> </w:t>
      </w:r>
      <w:r w:rsidRPr="006001B1">
        <w:rPr>
          <w:rStyle w:val="StyleUnderline"/>
        </w:rPr>
        <w:t>Washington</w:t>
      </w:r>
      <w:r w:rsidRPr="006001B1">
        <w:rPr>
          <w:sz w:val="16"/>
        </w:rPr>
        <w:t xml:space="preserve"> takes no position on sovereignty disputes in the South China Sea, but it </w:t>
      </w:r>
      <w:r w:rsidRPr="006001B1">
        <w:rPr>
          <w:rStyle w:val="StyleUnderline"/>
        </w:rPr>
        <w:t xml:space="preserve">does oppose states engaging in </w:t>
      </w:r>
      <w:proofErr w:type="spellStart"/>
      <w:r w:rsidRPr="006001B1">
        <w:rPr>
          <w:rStyle w:val="StyleUnderline"/>
        </w:rPr>
        <w:t>destabilising</w:t>
      </w:r>
      <w:proofErr w:type="spellEnd"/>
      <w:r w:rsidRPr="006001B1">
        <w:rPr>
          <w:rStyle w:val="StyleUnderline"/>
        </w:rPr>
        <w:t xml:space="preserve"> </w:t>
      </w:r>
      <w:proofErr w:type="spellStart"/>
      <w:r w:rsidRPr="006001B1">
        <w:rPr>
          <w:rStyle w:val="StyleUnderline"/>
        </w:rPr>
        <w:t>behaviour</w:t>
      </w:r>
      <w:proofErr w:type="spellEnd"/>
      <w:r w:rsidRPr="006001B1">
        <w:rPr>
          <w:rStyle w:val="StyleUnderline"/>
        </w:rPr>
        <w:t xml:space="preserve"> in pursuit of sovereignty</w:t>
      </w:r>
      <w:r w:rsidRPr="006001B1">
        <w:rPr>
          <w:sz w:val="16"/>
        </w:rPr>
        <w:t xml:space="preserve"> claims. </w:t>
      </w:r>
      <w:r w:rsidRPr="006001B1">
        <w:rPr>
          <w:rStyle w:val="StyleUnderline"/>
        </w:rPr>
        <w:t>The current US policy</w:t>
      </w:r>
      <w:r w:rsidRPr="006001B1">
        <w:rPr>
          <w:sz w:val="16"/>
        </w:rPr>
        <w:t xml:space="preserve"> towards the South China Sea </w:t>
      </w:r>
      <w:r w:rsidRPr="006001B1">
        <w:rPr>
          <w:rStyle w:val="StyleUnderline"/>
        </w:rPr>
        <w:t>rests on</w:t>
      </w:r>
      <w:r w:rsidRPr="006001B1">
        <w:rPr>
          <w:sz w:val="16"/>
        </w:rPr>
        <w:t xml:space="preserve"> the most important US interest — </w:t>
      </w:r>
      <w:r w:rsidRPr="006001B1">
        <w:rPr>
          <w:rStyle w:val="StyleUnderline"/>
        </w:rPr>
        <w:t>freedom of navigation</w:t>
      </w:r>
      <w:r w:rsidRPr="006001B1">
        <w:rPr>
          <w:sz w:val="16"/>
        </w:rPr>
        <w:t xml:space="preserve">. </w:t>
      </w:r>
      <w:r w:rsidRPr="006001B1">
        <w:rPr>
          <w:rStyle w:val="StyleUnderline"/>
        </w:rPr>
        <w:t xml:space="preserve">US policy exhorts all parties to follow </w:t>
      </w:r>
      <w:r w:rsidRPr="006001B1">
        <w:rPr>
          <w:sz w:val="16"/>
        </w:rPr>
        <w:t>the rules of</w:t>
      </w:r>
      <w:r w:rsidRPr="006001B1">
        <w:rPr>
          <w:rStyle w:val="StyleUnderline"/>
        </w:rPr>
        <w:t xml:space="preserve"> international law</w:t>
      </w:r>
      <w:r w:rsidRPr="006001B1">
        <w:rPr>
          <w:sz w:val="16"/>
        </w:rPr>
        <w:t xml:space="preserve"> as the surest way to achieve stability. </w:t>
      </w:r>
      <w:r w:rsidRPr="006001B1">
        <w:rPr>
          <w:rStyle w:val="StyleUnderline"/>
        </w:rPr>
        <w:t xml:space="preserve">It also explicitly defines how Washington would like conflicts to be solved (through peaceful negotiations) and includes hard-power initiatives </w:t>
      </w:r>
      <w:r w:rsidRPr="006001B1">
        <w:rPr>
          <w:sz w:val="16"/>
        </w:rPr>
        <w:t xml:space="preserve">aimed at redressing some of the power imbalances between the Philippines, Vietnam and China. </w:t>
      </w:r>
      <w:r w:rsidRPr="006001B1">
        <w:rPr>
          <w:rStyle w:val="StyleUnderline"/>
        </w:rPr>
        <w:t>US policy further incorporates an element of deterrence by</w:t>
      </w:r>
      <w:r w:rsidRPr="006001B1">
        <w:rPr>
          <w:sz w:val="16"/>
        </w:rPr>
        <w:t xml:space="preserve"> not ignoring America’s security alliance with the Philippines as well as </w:t>
      </w:r>
      <w:r w:rsidRPr="006001B1">
        <w:rPr>
          <w:rStyle w:val="StyleUnderline"/>
        </w:rPr>
        <w:t>providing access for US naval and air forces in Singapore and the Philippines.</w:t>
      </w:r>
      <w:r w:rsidRPr="006001B1">
        <w:rPr>
          <w:sz w:val="16"/>
        </w:rPr>
        <w:t xml:space="preserve"> Washington’s public rhetoric has, over time, become far more specific and less diplomatic. It now specifically calls China’s actions </w:t>
      </w:r>
      <w:proofErr w:type="spellStart"/>
      <w:r w:rsidRPr="006001B1">
        <w:rPr>
          <w:sz w:val="16"/>
        </w:rPr>
        <w:t>destabilising</w:t>
      </w:r>
      <w:proofErr w:type="spellEnd"/>
      <w:r w:rsidRPr="006001B1">
        <w:rPr>
          <w:sz w:val="16"/>
        </w:rPr>
        <w:t xml:space="preserve"> and bullying. The US has also become more specific in its commentary regarding the rules governing sovereignty disputes. The US has especially </w:t>
      </w:r>
      <w:proofErr w:type="spellStart"/>
      <w:r w:rsidRPr="006001B1">
        <w:rPr>
          <w:sz w:val="16"/>
        </w:rPr>
        <w:t>criticised</w:t>
      </w:r>
      <w:proofErr w:type="spellEnd"/>
      <w:r w:rsidRPr="006001B1">
        <w:rPr>
          <w:sz w:val="16"/>
        </w:rPr>
        <w:t xml:space="preserve"> the most </w:t>
      </w:r>
      <w:proofErr w:type="spellStart"/>
      <w:r w:rsidRPr="006001B1">
        <w:rPr>
          <w:sz w:val="16"/>
        </w:rPr>
        <w:t>destabilising</w:t>
      </w:r>
      <w:proofErr w:type="spellEnd"/>
      <w:r w:rsidRPr="006001B1">
        <w:rPr>
          <w:sz w:val="16"/>
        </w:rPr>
        <w:t xml:space="preserve"> aspect of the disputes in the South China Sea: China’s nine-dash line. Unfortunately, </w:t>
      </w:r>
      <w:r w:rsidRPr="006001B1">
        <w:rPr>
          <w:rStyle w:val="StyleUnderline"/>
        </w:rPr>
        <w:t>China has largely ignored US exhortations to follow the rules, to stop pushing other claimants around and to seek third-party arbitration to resolve claims.</w:t>
      </w:r>
      <w:r w:rsidRPr="006001B1">
        <w:rPr>
          <w:sz w:val="16"/>
        </w:rPr>
        <w:t xml:space="preserve"> Beijing apparently believes that national interest trumps adherence to international law. </w:t>
      </w:r>
      <w:r w:rsidRPr="006001B1">
        <w:rPr>
          <w:rStyle w:val="StyleUnderline"/>
        </w:rPr>
        <w:t xml:space="preserve">So what should the US do? </w:t>
      </w:r>
      <w:r w:rsidRPr="006001B1">
        <w:rPr>
          <w:sz w:val="16"/>
        </w:rPr>
        <w:t xml:space="preserve">I argue that South China Sea policy should not be overwhelmingly anti-Chinese. The United States should </w:t>
      </w:r>
      <w:proofErr w:type="spellStart"/>
      <w:r w:rsidRPr="006001B1">
        <w:rPr>
          <w:sz w:val="16"/>
        </w:rPr>
        <w:t>criticise</w:t>
      </w:r>
      <w:proofErr w:type="spellEnd"/>
      <w:r w:rsidRPr="006001B1">
        <w:rPr>
          <w:sz w:val="16"/>
        </w:rPr>
        <w:t xml:space="preserve"> Chinese </w:t>
      </w:r>
      <w:proofErr w:type="spellStart"/>
      <w:r w:rsidRPr="006001B1">
        <w:rPr>
          <w:sz w:val="16"/>
        </w:rPr>
        <w:t>behaviour</w:t>
      </w:r>
      <w:proofErr w:type="spellEnd"/>
      <w:r w:rsidRPr="006001B1">
        <w:rPr>
          <w:sz w:val="16"/>
        </w:rPr>
        <w:t xml:space="preserve">, along with the </w:t>
      </w:r>
      <w:proofErr w:type="spellStart"/>
      <w:r w:rsidRPr="006001B1">
        <w:rPr>
          <w:sz w:val="16"/>
        </w:rPr>
        <w:t>behaviour</w:t>
      </w:r>
      <w:proofErr w:type="spellEnd"/>
      <w:r w:rsidRPr="006001B1">
        <w:rPr>
          <w:sz w:val="16"/>
        </w:rPr>
        <w:t xml:space="preserve"> of American friends and allies, when it is warranted. When it comes to the South China Sea, </w:t>
      </w:r>
      <w:r w:rsidRPr="006001B1">
        <w:rPr>
          <w:rStyle w:val="StyleUnderline"/>
        </w:rPr>
        <w:t>Washington should not announce policies it is not prepared to back up.</w:t>
      </w:r>
      <w:r w:rsidRPr="006001B1">
        <w:rPr>
          <w:sz w:val="16"/>
        </w:rPr>
        <w:t xml:space="preserve"> The United States should issue a comprehensive white paper on the various aspects of international law that are being abused by China and other claimants in the South China Sea. US officials have publicly supported a request for arbitration from the Philippines that, among other things, seeks to clarify whether China can make a maritime claim based on the nine-dash line. But the tribunal could rule that it does not have jurisdiction. That would be a major setback to hopes that international law can be the basis for shaping the </w:t>
      </w:r>
      <w:proofErr w:type="spellStart"/>
      <w:r w:rsidRPr="006001B1">
        <w:rPr>
          <w:sz w:val="16"/>
        </w:rPr>
        <w:t>behaviour</w:t>
      </w:r>
      <w:proofErr w:type="spellEnd"/>
      <w:r w:rsidRPr="006001B1">
        <w:rPr>
          <w:sz w:val="16"/>
        </w:rPr>
        <w:t xml:space="preserve"> of parties involved in South China Sea disputes. The US Department of State should publicly highlight the importance of allowing the Philippines to have its day in court. The US should also help South Sea littoral states help themselves through improvements in surveillance, command and control, and policing of their respective maritime domains. The United States also needs to be completely committed to a very long-term and dedicated effort to improve the maritime capabilities of the Armed Forces of the Philippines. Both sides need to mutually agree upon a ‘minimum credible deterrence’ plan. </w:t>
      </w:r>
      <w:proofErr w:type="gramStart"/>
      <w:r w:rsidRPr="006001B1">
        <w:rPr>
          <w:rStyle w:val="StyleUnderline"/>
        </w:rPr>
        <w:t>US</w:t>
      </w:r>
      <w:proofErr w:type="gramEnd"/>
      <w:r w:rsidRPr="006001B1">
        <w:rPr>
          <w:rStyle w:val="StyleUnderline"/>
        </w:rPr>
        <w:t xml:space="preserve"> naval and air presence in the S</w:t>
      </w:r>
      <w:r w:rsidRPr="006001B1">
        <w:rPr>
          <w:sz w:val="16"/>
        </w:rPr>
        <w:t xml:space="preserve">outh </w:t>
      </w:r>
      <w:r w:rsidRPr="006001B1">
        <w:rPr>
          <w:rStyle w:val="StyleUnderline"/>
        </w:rPr>
        <w:t>C</w:t>
      </w:r>
      <w:r w:rsidRPr="006001B1">
        <w:rPr>
          <w:sz w:val="16"/>
        </w:rPr>
        <w:t>hina</w:t>
      </w:r>
      <w:r w:rsidRPr="006001B1">
        <w:rPr>
          <w:rStyle w:val="StyleUnderline"/>
        </w:rPr>
        <w:t xml:space="preserve"> S</w:t>
      </w:r>
      <w:r w:rsidRPr="006001B1">
        <w:rPr>
          <w:sz w:val="16"/>
        </w:rPr>
        <w:t xml:space="preserve">ea </w:t>
      </w:r>
      <w:r w:rsidRPr="006001B1">
        <w:rPr>
          <w:rStyle w:val="StyleUnderline"/>
        </w:rPr>
        <w:t>should be a visible daily occurrence.</w:t>
      </w:r>
      <w:r w:rsidRPr="006001B1">
        <w:rPr>
          <w:sz w:val="16"/>
        </w:rPr>
        <w:t xml:space="preserve"> To that end</w:t>
      </w:r>
      <w:r w:rsidRPr="006001B1">
        <w:rPr>
          <w:rStyle w:val="StyleUnderline"/>
        </w:rPr>
        <w:t>, the US should increase the duration</w:t>
      </w:r>
      <w:r w:rsidRPr="006001B1">
        <w:rPr>
          <w:sz w:val="16"/>
        </w:rPr>
        <w:t xml:space="preserve"> </w:t>
      </w:r>
      <w:r w:rsidRPr="006001B1">
        <w:rPr>
          <w:rStyle w:val="StyleUnderline"/>
        </w:rPr>
        <w:t>of its exercises with South China Sea littoral states and expand participation</w:t>
      </w:r>
      <w:r w:rsidRPr="006001B1">
        <w:rPr>
          <w:sz w:val="16"/>
        </w:rPr>
        <w:t xml:space="preserve"> in these exercises </w:t>
      </w:r>
      <w:r w:rsidRPr="006001B1">
        <w:rPr>
          <w:rStyle w:val="StyleUnderline"/>
        </w:rPr>
        <w:t>by inviting</w:t>
      </w:r>
      <w:r w:rsidRPr="006001B1">
        <w:rPr>
          <w:sz w:val="16"/>
        </w:rPr>
        <w:t xml:space="preserve"> participation from </w:t>
      </w:r>
      <w:r w:rsidRPr="006001B1">
        <w:rPr>
          <w:rStyle w:val="StyleUnderline"/>
        </w:rPr>
        <w:t>other Asian maritime states,</w:t>
      </w:r>
      <w:r w:rsidRPr="006001B1">
        <w:rPr>
          <w:sz w:val="16"/>
        </w:rPr>
        <w:t xml:space="preserve"> such as Japan, Australia, South Korea and possibly India. </w:t>
      </w:r>
      <w:r w:rsidRPr="006001B1">
        <w:rPr>
          <w:rStyle w:val="StyleUnderline"/>
        </w:rPr>
        <w:t>This will increase US presence</w:t>
      </w:r>
      <w:r w:rsidRPr="006001B1">
        <w:rPr>
          <w:sz w:val="16"/>
        </w:rPr>
        <w:t xml:space="preserve"> in the region </w:t>
      </w:r>
      <w:r w:rsidRPr="006001B1">
        <w:rPr>
          <w:rStyle w:val="StyleUnderline"/>
        </w:rPr>
        <w:t xml:space="preserve">and illustrate that other maritime states are concerned about stability </w:t>
      </w:r>
      <w:r w:rsidRPr="006001B1">
        <w:rPr>
          <w:sz w:val="16"/>
        </w:rPr>
        <w:t xml:space="preserve">in the South China Sea. Finally, </w:t>
      </w:r>
      <w:r w:rsidRPr="006001B1">
        <w:rPr>
          <w:rStyle w:val="StyleUnderline"/>
        </w:rPr>
        <w:t>Washington should ensure that planned US military posture and capability improvements in East Asia are portrayed as</w:t>
      </w:r>
      <w:r w:rsidRPr="006001B1">
        <w:rPr>
          <w:sz w:val="16"/>
        </w:rPr>
        <w:t xml:space="preserve"> symbols of </w:t>
      </w:r>
      <w:r w:rsidRPr="006001B1">
        <w:rPr>
          <w:rStyle w:val="StyleUnderline"/>
        </w:rPr>
        <w:t xml:space="preserve">reassurance and stability </w:t>
      </w:r>
      <w:r w:rsidRPr="006001B1">
        <w:rPr>
          <w:sz w:val="16"/>
        </w:rPr>
        <w:t xml:space="preserve">and are </w:t>
      </w:r>
      <w:r w:rsidRPr="006001B1">
        <w:rPr>
          <w:rStyle w:val="StyleUnderline"/>
        </w:rPr>
        <w:t>not</w:t>
      </w:r>
      <w:r w:rsidRPr="006001B1">
        <w:rPr>
          <w:sz w:val="16"/>
        </w:rPr>
        <w:t xml:space="preserve"> </w:t>
      </w:r>
      <w:proofErr w:type="spellStart"/>
      <w:r w:rsidRPr="006001B1">
        <w:rPr>
          <w:sz w:val="16"/>
        </w:rPr>
        <w:t>characterised</w:t>
      </w:r>
      <w:proofErr w:type="spellEnd"/>
      <w:r w:rsidRPr="006001B1">
        <w:rPr>
          <w:sz w:val="16"/>
        </w:rPr>
        <w:t xml:space="preserve"> as </w:t>
      </w:r>
      <w:r w:rsidRPr="006001B1">
        <w:rPr>
          <w:rStyle w:val="StyleUnderline"/>
        </w:rPr>
        <w:t>attempts to directly confront China.</w:t>
      </w:r>
      <w:r w:rsidRPr="006001B1">
        <w:rPr>
          <w:sz w:val="16"/>
        </w:rPr>
        <w:t xml:space="preserve"> The US must </w:t>
      </w:r>
      <w:proofErr w:type="spellStart"/>
      <w:r w:rsidRPr="006001B1">
        <w:rPr>
          <w:sz w:val="16"/>
        </w:rPr>
        <w:t>emphasise</w:t>
      </w:r>
      <w:proofErr w:type="spellEnd"/>
      <w:r w:rsidRPr="006001B1">
        <w:rPr>
          <w:sz w:val="16"/>
        </w:rPr>
        <w:t xml:space="preserve"> that the objective of the military portion of the administration’s rebalance strategy is to ensure that the United States can fulfil its security responsibilities to its allies and friends.</w:t>
      </w:r>
    </w:p>
    <w:p w:rsidR="00CC2DBB" w:rsidRDefault="00CC2DBB" w:rsidP="00CC2DBB"/>
    <w:p w:rsidR="00CC2DBB" w:rsidRDefault="00CC2DBB" w:rsidP="00CC2DBB">
      <w:pPr>
        <w:pStyle w:val="Heading4"/>
        <w:rPr>
          <w:u w:val="single"/>
        </w:rPr>
      </w:pPr>
    </w:p>
    <w:p w:rsidR="00CC2DBB" w:rsidRDefault="00CC2DBB" w:rsidP="00CC2DBB"/>
    <w:p w:rsidR="00CC2DBB" w:rsidRPr="00B55AD5" w:rsidRDefault="00CC2DBB" w:rsidP="00CC2DBB"/>
    <w:p w:rsidR="00CC2DBB" w:rsidRPr="00CC2DBB" w:rsidRDefault="00CC2DBB" w:rsidP="00CC2DBB"/>
    <w:p w:rsidR="00F2720E" w:rsidRPr="00F2720E" w:rsidRDefault="00F2720E" w:rsidP="00F2720E">
      <w:pPr>
        <w:pStyle w:val="Heading1"/>
      </w:pPr>
      <w:r>
        <w:lastRenderedPageBreak/>
        <w:t>Economic</w:t>
      </w:r>
    </w:p>
    <w:p w:rsidR="00F2720E" w:rsidRDefault="00F2720E" w:rsidP="00F2720E">
      <w:pPr>
        <w:pStyle w:val="Heading2"/>
      </w:pPr>
      <w:bookmarkStart w:id="35" w:name="_Toc454732694"/>
      <w:bookmarkStart w:id="36" w:name="_Toc454759658"/>
      <w:bookmarkEnd w:id="0"/>
      <w:r>
        <w:lastRenderedPageBreak/>
        <w:t>Sanctions</w:t>
      </w:r>
      <w:bookmarkEnd w:id="36"/>
    </w:p>
    <w:p w:rsidR="00F2720E" w:rsidRDefault="00F2720E" w:rsidP="00F2720E">
      <w:pPr>
        <w:pStyle w:val="Heading3"/>
      </w:pPr>
      <w:bookmarkStart w:id="37" w:name="_Toc454746750"/>
      <w:r>
        <w:lastRenderedPageBreak/>
        <w:t>Sanctions Solve</w:t>
      </w:r>
      <w:bookmarkEnd w:id="35"/>
      <w:bookmarkEnd w:id="37"/>
    </w:p>
    <w:p w:rsidR="00F2720E" w:rsidRPr="00922D22" w:rsidRDefault="00F2720E" w:rsidP="00F2720E">
      <w:pPr>
        <w:pStyle w:val="Heading4"/>
      </w:pPr>
      <w:r w:rsidRPr="00922D22">
        <w:t>Ignore their broad indicts of sanctions – targeted sanctions against China solve all their offense.</w:t>
      </w:r>
    </w:p>
    <w:p w:rsidR="00F2720E" w:rsidRDefault="00F2720E" w:rsidP="00F2720E">
      <w:r w:rsidRPr="00172B41">
        <w:rPr>
          <w:rStyle w:val="Style13ptBold"/>
        </w:rPr>
        <w:t xml:space="preserve">Cooper and </w:t>
      </w:r>
      <w:proofErr w:type="spellStart"/>
      <w:r w:rsidRPr="00172B41">
        <w:rPr>
          <w:rStyle w:val="Style13ptBold"/>
        </w:rPr>
        <w:t>Lorber</w:t>
      </w:r>
      <w:proofErr w:type="spellEnd"/>
      <w:r w:rsidRPr="00172B41">
        <w:rPr>
          <w:rStyle w:val="Style13ptBold"/>
        </w:rPr>
        <w:t xml:space="preserve"> 16 </w:t>
      </w:r>
      <w:r>
        <w:t xml:space="preserve">(Zack, </w:t>
      </w:r>
      <w:r w:rsidRPr="00172B41">
        <w:t>fellow at the Center for Strategic and International Studies</w:t>
      </w:r>
      <w:r>
        <w:t xml:space="preserve">, and Eric, </w:t>
      </w:r>
      <w:r w:rsidRPr="00172B41">
        <w:t>adjunct fellow at the Center for a New American Security</w:t>
      </w:r>
      <w:r>
        <w:t>, 2/23/16, “</w:t>
      </w:r>
      <w:r w:rsidRPr="00172B41">
        <w:t>The Right Way to Sanction China</w:t>
      </w:r>
      <w:r>
        <w:t xml:space="preserve">”, The National Interest, </w:t>
      </w:r>
      <w:r w:rsidRPr="00172B41">
        <w:t>http://nationalinterest.org/feature/the-right-way-sanction-china-15285?page=show</w:t>
      </w:r>
      <w:r>
        <w:t>) KM</w:t>
      </w:r>
    </w:p>
    <w:p w:rsidR="00F2720E" w:rsidRDefault="00F2720E" w:rsidP="00F2720E"/>
    <w:p w:rsidR="00F2720E" w:rsidRPr="00172B41" w:rsidRDefault="00F2720E" w:rsidP="00F2720E">
      <w:pPr>
        <w:rPr>
          <w:sz w:val="16"/>
        </w:rPr>
      </w:pPr>
      <w:r w:rsidRPr="00172B41">
        <w:rPr>
          <w:rStyle w:val="StyleUnderline"/>
        </w:rPr>
        <w:t>ERECTING EXTENSIVE sanctions against China would be unwise and infeasible, but more limited sanctions may shape Chinese behavior with fewer negative effects. In particular, measures designed to deter internationally recognized “bad conduct” by Chinese individuals, companies and agencies</w:t>
      </w:r>
      <w:r w:rsidRPr="00172B41">
        <w:rPr>
          <w:sz w:val="16"/>
        </w:rPr>
        <w:t>—particularly those who commit economic espionage—</w:t>
      </w:r>
      <w:r w:rsidRPr="00172B41">
        <w:rPr>
          <w:rStyle w:val="StyleUnderline"/>
        </w:rPr>
        <w:t>could be effective.</w:t>
      </w:r>
      <w:r w:rsidRPr="00172B41">
        <w:rPr>
          <w:sz w:val="16"/>
        </w:rPr>
        <w:t xml:space="preserve"> On the other hand, sanctions are likely to be less useful in maritime disputes involving ambiguous territorial claims. When considering specific sanctions, policymakers should ask five questions. First, do existing authorities provide mechanisms for sanctioning the actors responsible? Second, would sanctions be sufficiently powerful to compel these or future actors to change their behavior? Third, would foreign partners cooperate in levying such sanctions? Fourth, how might the adversary respond and how damaging would these responses be? Fifth and finally, would the imposition of sanctions reinforce or undermine norms of good conduct and strengthen or weaken the long-term viability of the overall U.S. sanctions position? The answers to these questions vary depending on the specific sanctions under consideration: Countering Chinese economic espionage: The attractiveness of carefully targeted sanctions is most clear in the cyber realm. The United States has already raised concerns about cyber espionage against private corporations and the Department of Justice has indicted five Chinese military hackers. The Federal Bureau of Investigation reported that cyber espionage increased by 50 percent in 2015. U.S. officials have pointed the finger at China for some of the most egregious attacks—including the massive hack of the Office of Personnel Management in which Chinese persons stole security-clearance information for over twenty million U.S. citizens. Although President Obama and President Xi announced a “common understanding” that neither government would engage in cyber economic espionage, early reports suggest that government-sponsored Chinese hackers have continued what has been called “the greatest transfer of wealth in history.” Chinese actors engaged in theft of U.S. intellectual property could be designated under existing U.S. authorities, which would effectively prevent them from doing business in U.S. markets or with U.S. companies. Although this punishment might not force domestically focused Chinese companies to change their behavior, it would send a signal to companies with a U.S. presence that engaging in such activity entails significant risks. Such sanctions could be coordinated with efforts to protect trade secrets to demonstrate the seriousness of U.S. concern to Chinese leaders. From an international perspective, targeted sanctions might prove attractive to other developed economies suffering from persistent Chinese cyber espionage. The economic damage from the sanctions themselves would be limited in developed countries because Chinese firms stealing intellectual property are hampering growth abroad. In addition, the risk of China implementing its own sanctions on economic espionage would be limited because U.S. law already prohibits this type of economic espionage. Moreover, Chinese groups already conduct sustained </w:t>
      </w:r>
      <w:proofErr w:type="spellStart"/>
      <w:r w:rsidRPr="00172B41">
        <w:rPr>
          <w:sz w:val="16"/>
        </w:rPr>
        <w:t>cyber attacks</w:t>
      </w:r>
      <w:proofErr w:type="spellEnd"/>
      <w:r w:rsidRPr="00172B41">
        <w:rPr>
          <w:sz w:val="16"/>
        </w:rPr>
        <w:t xml:space="preserve"> on U.S. businesses, so sanctioning a number of these actors might not substantially change the frequency or fierceness of intrusions. There is no doubt that China could take action in other domains, but targeted designations could set U.S. red lines and make clear that the United States and its partners are willing to take a more forceful stance to uphold norms of good conduct in cyberspace. Countering Chinese economic coercion in maritime disputes: Another potential area for targeted sanctions is in response to Chinese economic coercion in disputed maritime zones. Beijing has sought to consolidate control of the South China Sea by constructing a “Great Wall of Sand” on disputed maritime features. In addition, China has used coast guard and fisheries vessels to push other claimants out of disputed waters in the East and South China Seas. Beijing has also used its own economic statecraft to limit tropical fruit imports from the Philippines and rare-earth exports to Japan in response to clashes over maritime claims. Finally, questions are mounting about whether Chinese investments, from the port of Darwin in Australia to the island of Saipan in the Commonwealth of the Northern Mariana Islands, might be intended to alter U.S., ally or partner behavior in peacetime, or change military options in a conflict. Countermeasures have already been applied in several of these cases. For example, the United States, the European Union, and Japan brought and won a case at the World Trade Organization arguing that China had applied export quotas on rare-earth elements in 2010. Meanwhile, the United States has criticized construction on disputed features and operated platforms within twelve nautical miles of some features. Nevertheless, the pace of construction has accelerated in recent months. At the moment, U.S. officials do not have existing mechanisms to sanction businesses engaged in bad behavior in maritime disputes. Yet, there are several tempting targets for sanctions, most notably China Communications Construction Company Dredging (CCCCG), which conducted dredging at disputed South China Sea features, and China National Petroleum Corporation (CNPC), which moved an oil rig into waters disputed with Vietnam. Further, China has reportedly invited private or semiprivate firms to invest in building the infrastructure on a number of these reclaimed islands. U.S. officials could obtain the legal authority necessary to sanction </w:t>
      </w:r>
      <w:proofErr w:type="gramStart"/>
      <w:r w:rsidRPr="00172B41">
        <w:rPr>
          <w:sz w:val="16"/>
        </w:rPr>
        <w:t>CCCCG ,</w:t>
      </w:r>
      <w:proofErr w:type="gramEnd"/>
      <w:r w:rsidRPr="00172B41">
        <w:rPr>
          <w:sz w:val="16"/>
        </w:rPr>
        <w:t xml:space="preserve"> CNPC or other Chinese entities if the president were to declare a national emergency related to China’s destabilizing actions in the region. This would no doubt be seen as a significant escalation. Nevertheless, sanctioning entities involved in construction or development in disputed areas could alter their calculus, disincentive destabilizing conduct and thereby decrease tensions in the long-term. Detailed understandings of these firms and their domestic political connections within China would be required, but there are reasons to believe that they might be responsive to outside pressure. For example, CCCCG and CNPC are already listed on the Shanghai Stock Exchange, and CCCCG was reportedly planning a new listing on the Hong Kong Stock Exchange. However, CCCCG has delayed its initial public offering in Hong Kong, allegedly because the Exchange asked a number of questions about dredging activities in the South China Sea. CCCCG or CNPC could find their business partnerships damaged and their ability to deal in U.S. dollars curtailed if they were added to the Office of Foreign Assets Control’s Specially Designated Nationals List. This would in turn harm the companies’ value, affect their ability to raise funds and impact their operations. Such efforts might not stop Chinese coercion in the South China Sea, but they would impose a cost both on the Chinese companies involved and on Beijing’s reputation. However, even if U.S. targeted sanctions were effective in pressuring specific firms to change their behavior in the South China Sea, some major obstacles would remain. First, other countries in </w:t>
      </w:r>
      <w:r w:rsidRPr="00172B41">
        <w:rPr>
          <w:sz w:val="16"/>
        </w:rPr>
        <w:lastRenderedPageBreak/>
        <w:t xml:space="preserve">the region have previously engaged in similar activities, so it might be difficult to build robust international support to impose truly biting sanctions. Additionally, the United States would have to decide whether to impose similar sanctions on other countries’ firms operating in disputed waters. Moreover, Chinese leaders could offset private losses incurred by U.S. sanctions, which would limit their effectiveness. Furthermore, China could respond asymmetrically by escalating in other domains in which Beijing has more leverage. BEIJING’S INCREASINGLY assertive behavior is triggering a global debate about potential responses. Unfortunately, </w:t>
      </w:r>
      <w:r w:rsidRPr="00172B41">
        <w:rPr>
          <w:rStyle w:val="StyleUnderline"/>
        </w:rPr>
        <w:t xml:space="preserve">diplomatic and even military measures have thus far appeared largely ineffective at deterring destabilizing Chinese activities </w:t>
      </w:r>
      <w:r w:rsidRPr="00172B41">
        <w:rPr>
          <w:sz w:val="16"/>
        </w:rPr>
        <w:t xml:space="preserve">in cyberspace and maritime zones. </w:t>
      </w:r>
      <w:r w:rsidRPr="00172B41">
        <w:rPr>
          <w:rStyle w:val="StyleUnderline"/>
        </w:rPr>
        <w:t>Washington’s growing debate about applying other foreign-policy tools, including sanctions, is therefore inevitable. Indeed, the mere discussion of sanctions could itself prove a valuable deterrent.</w:t>
      </w:r>
      <w:r>
        <w:rPr>
          <w:rStyle w:val="StyleUnderline"/>
        </w:rPr>
        <w:t xml:space="preserve"> </w:t>
      </w:r>
      <w:r w:rsidRPr="00172B41">
        <w:rPr>
          <w:sz w:val="16"/>
        </w:rPr>
        <w:t xml:space="preserve">In considering sanctions on Chinese individuals and entities, American policymakers should be realistic about their likely effectiveness. Applying an extensive international sanctions regime on China would be unwise and infeasible, so </w:t>
      </w:r>
      <w:r w:rsidRPr="00172B41">
        <w:rPr>
          <w:rStyle w:val="StyleUnderline"/>
        </w:rPr>
        <w:t>sanctions would have to be more limited and targeted.</w:t>
      </w:r>
      <w:r w:rsidRPr="00172B41">
        <w:rPr>
          <w:sz w:val="16"/>
        </w:rPr>
        <w:t xml:space="preserve"> Moreover, unlike the recent sanctions on Russia and Iran, which were relatively low risk, sanctioning China carries substantial risk of damaging political and economic blowback. Nevertheless, </w:t>
      </w:r>
      <w:r w:rsidRPr="00172B41">
        <w:rPr>
          <w:rStyle w:val="StyleUnderline"/>
        </w:rPr>
        <w:t xml:space="preserve">a carefully calibrated economic response may be effective in altering Chinese behavior, and targeted sanctions on certain Chinese actors would demonstrate to Beijing that Washington is serious about upholding international rules and norms, and that is willing to accept some risk to do so. </w:t>
      </w:r>
      <w:r w:rsidRPr="00172B41">
        <w:rPr>
          <w:sz w:val="16"/>
        </w:rPr>
        <w:t>Beijing is already using economic leverage to change the behavior of U.S. national security and business leaders, as well as that of U.S. allies and partners. Washington shouldn’t be afraid to respond in kind.</w:t>
      </w:r>
    </w:p>
    <w:p w:rsidR="00F2720E" w:rsidRDefault="00F2720E" w:rsidP="00F2720E"/>
    <w:p w:rsidR="00F2720E" w:rsidRDefault="00F2720E" w:rsidP="00F2720E">
      <w:pPr>
        <w:rPr>
          <w:rFonts w:eastAsiaTheme="majorEastAsia" w:cstheme="majorBidi"/>
          <w:b/>
          <w:iCs/>
          <w:sz w:val="24"/>
        </w:rPr>
      </w:pPr>
      <w:r>
        <w:br w:type="page"/>
      </w:r>
    </w:p>
    <w:p w:rsidR="00F2720E" w:rsidRDefault="00F2720E" w:rsidP="00F2720E"/>
    <w:p w:rsidR="00F2720E" w:rsidRDefault="00F2720E" w:rsidP="00F2720E">
      <w:pPr>
        <w:pStyle w:val="Heading4"/>
      </w:pPr>
      <w:r w:rsidRPr="00F613D8">
        <w:rPr>
          <w:u w:val="single"/>
        </w:rPr>
        <w:t>Russia proves</w:t>
      </w:r>
      <w:r>
        <w:t xml:space="preserve"> – sanctions successfully induce economic, political, and international pressure. </w:t>
      </w:r>
    </w:p>
    <w:p w:rsidR="00F2720E" w:rsidRDefault="00F2720E" w:rsidP="00F2720E">
      <w:proofErr w:type="spellStart"/>
      <w:r w:rsidRPr="00F613D8">
        <w:rPr>
          <w:rStyle w:val="Style13ptBold"/>
        </w:rPr>
        <w:t>Inozemtsev</w:t>
      </w:r>
      <w:proofErr w:type="spellEnd"/>
      <w:r w:rsidRPr="00F613D8">
        <w:rPr>
          <w:rStyle w:val="Style13ptBold"/>
        </w:rPr>
        <w:t xml:space="preserve"> 15</w:t>
      </w:r>
      <w:r>
        <w:t xml:space="preserve"> (</w:t>
      </w:r>
      <w:proofErr w:type="spellStart"/>
      <w:r>
        <w:t>Vladislav</w:t>
      </w:r>
      <w:proofErr w:type="spellEnd"/>
      <w:r>
        <w:t xml:space="preserve">, </w:t>
      </w:r>
      <w:r w:rsidRPr="00F613D8">
        <w:t>senior associate at the Center for Strategic and International Studies</w:t>
      </w:r>
      <w:r>
        <w:t xml:space="preserve">, 2/2/15, “Yes, Sanctions Work”, The American Interest, </w:t>
      </w:r>
      <w:r w:rsidRPr="00F613D8">
        <w:t>http://www.the-american-interest.com/2015/02/02/yes-sanctions-work/</w:t>
      </w:r>
      <w:r>
        <w:t>) KM</w:t>
      </w:r>
    </w:p>
    <w:p w:rsidR="00F2720E" w:rsidRDefault="00F2720E" w:rsidP="00F2720E"/>
    <w:p w:rsidR="00F2720E" w:rsidRPr="00F613D8" w:rsidRDefault="00F2720E" w:rsidP="00F2720E">
      <w:pPr>
        <w:rPr>
          <w:sz w:val="16"/>
        </w:rPr>
      </w:pPr>
      <w:r w:rsidRPr="00F613D8">
        <w:rPr>
          <w:sz w:val="16"/>
        </w:rPr>
        <w:t xml:space="preserve">The old wise-man consensus about the inefficacy of economic sanctions is truly old. Turns out they often work pretty well these days. Both in Russia and in the West, many analysts argue that sanctions are ineffective. In Moscow this argument is repeated almost constantly with regard to the Western sanctions imposed on Russia after its annexation of Crimea in March of last year. Why is this so? Because one of the few things that serious people learned during the 20th century, to the point of virtual consensus, is that sanctions do not work except to salve the consciences of offended but risk-averse statesmen. It enables such statesmen to be seen to “do something” when passivity is embarrassing but doing something is either too dangerous or thought to be incommensurate with the threat to the national interest. The academic literature, particularly in the West, overwhelmingly supports this verdict, even as it accounts for the very few noteworthy exceptions (apartheid South Africa, Bolivia, perhaps Serbia) by specifying the extremely unusual conditions that enabled sanctions to work in those cases. Thus, it is still de rigueur for many to refer to the classic essay by Robert Pape, published in the International Security more than 16 years ago, as a kind of proof text. Pape analyzed the period from 1933 to 1990, a time when Western sanctions against various countries could be offset by help from the Communist bloc. It was easy to understand why, until the end of perestroika, U.S. sanctions against Cuba were ineffective, and, indeed, why they helped the Castro regime politically. It was nearly as easy to understand why economic sanctions and political restrictions imposed almost exclusively on peripheral countries (North Korea, Ivory Coast, Iraq, the Democratic Republic of the Congo, Sudan, Myanmar) did not work as intended either. The level of economic development in most of these countries put a significant portion of their populations on the ragged edge of survival anyway; if someone doesn’t possess something in the first place, she or he is not afraid of being deprived of it, especially if the bond between leaders and masses is weak to begin with. Sanctions that were supposed to target leadership cadres while avoiding general populations therefore rarely worked as intended. The old consensus may have been justified (or not), but it is justified no longer. Things have changed. </w:t>
      </w:r>
      <w:r w:rsidRPr="006E7978">
        <w:rPr>
          <w:rStyle w:val="StyleUnderline"/>
        </w:rPr>
        <w:t xml:space="preserve">Today, thanks in part to greater global economic interdependence and the technical ability to selectively target that interdependence, </w:t>
      </w:r>
      <w:r w:rsidRPr="006E7978">
        <w:rPr>
          <w:rStyle w:val="Emphasis"/>
        </w:rPr>
        <w:t>sanctions have acquired new efficacy</w:t>
      </w:r>
      <w:r w:rsidRPr="006E7978">
        <w:rPr>
          <w:rStyle w:val="StyleUnderline"/>
        </w:rPr>
        <w:t xml:space="preserve"> as a policy tool. </w:t>
      </w:r>
      <w:r w:rsidRPr="00F613D8">
        <w:rPr>
          <w:sz w:val="16"/>
        </w:rPr>
        <w:t>What used to be exceptions to the disutility of sanctions—</w:t>
      </w:r>
      <w:proofErr w:type="gramStart"/>
      <w:r w:rsidRPr="00F613D8">
        <w:rPr>
          <w:sz w:val="16"/>
        </w:rPr>
        <w:t>South</w:t>
      </w:r>
      <w:proofErr w:type="gramEnd"/>
      <w:r w:rsidRPr="00F613D8">
        <w:rPr>
          <w:sz w:val="16"/>
        </w:rPr>
        <w:t xml:space="preserve"> Africa, because white people there actually cared about what Westerners thought of them; Serbia, because serious coercion accompanied serious sanctions—have become much more the rule. </w:t>
      </w:r>
      <w:r w:rsidRPr="006E7978">
        <w:rPr>
          <w:rStyle w:val="StyleUnderline"/>
        </w:rPr>
        <w:t>Consider Iran.</w:t>
      </w:r>
      <w:r w:rsidRPr="00F613D8">
        <w:rPr>
          <w:sz w:val="16"/>
        </w:rPr>
        <w:t xml:space="preserve"> Apologist narratives notwithstanding, </w:t>
      </w:r>
      <w:r w:rsidRPr="006E7978">
        <w:rPr>
          <w:rStyle w:val="StyleUnderline"/>
        </w:rPr>
        <w:t xml:space="preserve">Iran would not be negotiating with the West had powerful sanctions not forced it to the table. </w:t>
      </w:r>
      <w:r w:rsidRPr="00F613D8">
        <w:rPr>
          <w:sz w:val="16"/>
        </w:rPr>
        <w:t xml:space="preserve">Whether the negotiations work is another matter; many factors play into that prospective outcome. But sanctions worked as intended. </w:t>
      </w:r>
      <w:r w:rsidRPr="006E7978">
        <w:rPr>
          <w:rStyle w:val="StyleUnderline"/>
        </w:rPr>
        <w:t>Now consider that Moscow today lacks even the allies Havana had in the 1970s; that its elite can be surgically targeted by sanctions as never before; and that its economy is vastly more dependent on commodity exports today than the Soviet economy ever was.</w:t>
      </w:r>
      <w:r>
        <w:rPr>
          <w:rStyle w:val="StyleUnderline"/>
        </w:rPr>
        <w:t xml:space="preserve"> </w:t>
      </w:r>
      <w:r w:rsidRPr="00F613D8">
        <w:rPr>
          <w:sz w:val="16"/>
        </w:rPr>
        <w:t xml:space="preserve">Most Russian politicians underestimate the cumulative significance of these crucial facts, which render Russia the only European country in the past twenty years to find itself in such a sanctions-vulnerable situation. Moreover, Russians are not in the mood to hunker down and suffer because they are in thrall to abstractions. They are not like devoted Islamists, and Vladimir Putin is not their ayatollah. Even if they hate America and are contemptuous of Europe, the citizens of the Russian Federation long ago learned to love money much more than Europeans and even Americans. Putin was able to wrap himself in the tricolor Russian flag over Crimea for a while, before any cost was reckoned. That has already proved an ephemeral phenomenon, and things will only get worse. Let me now explain why and how. The sanctions imposed on Russia last year started out looking classically </w:t>
      </w:r>
      <w:proofErr w:type="spellStart"/>
      <w:r w:rsidRPr="00F613D8">
        <w:rPr>
          <w:sz w:val="16"/>
        </w:rPr>
        <w:t>punchless</w:t>
      </w:r>
      <w:proofErr w:type="spellEnd"/>
      <w:r w:rsidRPr="00F613D8">
        <w:rPr>
          <w:sz w:val="16"/>
        </w:rPr>
        <w:t xml:space="preserve"> to many. Since Russia’s actions qualified as aggression according to at least three paragraphs of Article 3 of UN General Assembly Resolution 3314, adopted on December 14, 1974, any country that recognizes this fact has the right to take necessary “countermeasures.” Thin international legalities aside, the European Union and the United States had to take some countermeasure for political reasons, but a direct military response to a nuclear power was not an option. Supplying Ukraine with weapons did not seem like a good idea either to those in positions of responsibility, since the integrity and institutional depth of the Ukrainian government left a good deal to be desired at the time. It was also obvious that, because of Russia’s status as a permanent member of UN Security Council, countermeasures could not be executed as UN-sanctioned actions. These factors determined both the form and scope that Western sanctions took by the end of 2014. The Western sanctions were and remain in full accord with the current international legal regime. As long as they do not violate WTO criteria (and they do not), they are both reasonable and legitimate. What really matters, however, is whether they are effective, and </w:t>
      </w:r>
      <w:r w:rsidRPr="006E7978">
        <w:rPr>
          <w:rStyle w:val="StyleUnderline"/>
        </w:rPr>
        <w:t>to be effective politically they need to cause specifically targeted economic pain and, at the same time, not cause proportionate pain to the sanctioning states themselves.</w:t>
      </w:r>
      <w:r>
        <w:rPr>
          <w:rStyle w:val="StyleUnderline"/>
        </w:rPr>
        <w:t xml:space="preserve"> </w:t>
      </w:r>
      <w:r w:rsidRPr="00F613D8">
        <w:rPr>
          <w:sz w:val="16"/>
        </w:rPr>
        <w:t xml:space="preserve">As to this last criteria, there is no doubt that the consequences of sanctions for Russia will be much more significant than they will for either the European Union or the United States. Though officials in Moscow insist that the profits lost by the Western nations may equal, if not exceed, €1 trillion, this is either pure propaganda, delusional wishful thinking, or some curious combination of the two. The restrictions on the supply of equipment, the freeze on new loans, and the cutting of ties with several Russian companies are unilateral Western actions that harm only Russia. With regard to food “countersanctions”, such a ban may reduce Russian imports from EU economies by not more than €6 billion per year, which represents only 4.5–5 percent of Europe’s farming exports and 1.2–1.3 percent of the European Union’s overall agricultural production. The very fact that the Russian GDP at the current exchange rate is valued at about €1 trillion, while that of the EU member states is more than €13 trillion, shows that the sanctions are much more threatening to the Russian Federation than they are to the European Union. More critically, European and </w:t>
      </w:r>
      <w:r w:rsidRPr="006E7978">
        <w:rPr>
          <w:rStyle w:val="StyleUnderline"/>
        </w:rPr>
        <w:t>American sanctions damage Russia in at least four ways, and all of these ways are gaining impact with the passage of time.</w:t>
      </w:r>
      <w:r>
        <w:rPr>
          <w:rStyle w:val="StyleUnderline"/>
        </w:rPr>
        <w:t xml:space="preserve"> </w:t>
      </w:r>
      <w:r w:rsidRPr="006E7978">
        <w:rPr>
          <w:rStyle w:val="StyleUnderline"/>
        </w:rPr>
        <w:t>First, most painful to Russia are the financial sanctions.</w:t>
      </w:r>
      <w:r w:rsidRPr="00F613D8">
        <w:rPr>
          <w:sz w:val="16"/>
        </w:rPr>
        <w:t xml:space="preserve"> Russia throughout the 2000s remained an economy with high inflation, and therefore with high interest rates. At the same time, the ruble/dollar exchange fluctuations were relatively small during the whole period (30.6 rubles per dollar in early 2002, 24.4 </w:t>
      </w:r>
      <w:r w:rsidRPr="00F613D8">
        <w:rPr>
          <w:sz w:val="16"/>
        </w:rPr>
        <w:lastRenderedPageBreak/>
        <w:t xml:space="preserve">rubles per dollar in early 2008, and 33.1 rubles per dollar in early 2014). In such circumstances large Russian companies listed on foreign stock exchanges and showing healthy financial results easily obtained three- to ten-year loans from foreign banks at 3.5–5.5 percent per annum, instead of paying 12–14 percent for one- to two-year loans from Russian banks. </w:t>
      </w:r>
      <w:r w:rsidRPr="006E7978">
        <w:rPr>
          <w:rStyle w:val="StyleUnderline"/>
        </w:rPr>
        <w:t>As a result, by the beginning of 2014 Russian corporations owed foreign creditors more than $678 billion</w:t>
      </w:r>
      <w:r w:rsidRPr="00F613D8">
        <w:rPr>
          <w:sz w:val="16"/>
        </w:rPr>
        <w:t xml:space="preserve"> (22.4 trillion rubles), while borrowing from Russian banks totaled only 19.3 trillion rubles. Most of these foreign loans were constantly replaced by new ones; in other words, the corporations borrowed money not just to acquire additional capital but also to pay off older obligations—but their </w:t>
      </w:r>
      <w:r w:rsidRPr="006E7978">
        <w:rPr>
          <w:rStyle w:val="StyleUnderline"/>
        </w:rPr>
        <w:t>overall amount of debt grew steadily by $60–70 billion per year from 2009 to 2013.</w:t>
      </w:r>
      <w:r>
        <w:rPr>
          <w:rStyle w:val="StyleUnderline"/>
        </w:rPr>
        <w:t xml:space="preserve"> </w:t>
      </w:r>
      <w:r w:rsidRPr="00F613D8">
        <w:rPr>
          <w:sz w:val="16"/>
        </w:rPr>
        <w:t xml:space="preserve">The Western ban on issuing new loans to major Russian banks and a number of state-owned corporations has therefore put them in a very difficult position. They have until the end of 2016 to repay about $270 billion in loans and interest, at least $200 billion of which they had hoped to refinance. Lacking that option has caused a sharp decline in new investment; corporations have lined up to obtain loans from state reserve funds instead. But the rates are high, the capital is limited, and they still need to buy dollars to repay their Western creditors. Indeed, the Russian corporations’ attempts to buy dollars to repay their hard-currency denominated debts have provoked a constant and at times precipitous decline in the ruble’s value. The Central Bank spent more than $70 billion from March to December 2014 (thus lowering its reserves to $390 billion) to support the national currency, but allowing the ruble to float caused it to depreciate from 32 rubles per dollar in February to 67 in December. This made debt-servicing much more problematic; if recalculated into rubles, the foreign debt of Russian corporations and banks increased by 11.6 trillion rubles, 50 percent more than the total profits of the Russian corporate sector for 2013. This means that </w:t>
      </w:r>
      <w:r w:rsidRPr="006E7978">
        <w:rPr>
          <w:rStyle w:val="StyleUnderline"/>
        </w:rPr>
        <w:t>Russian companies will have no choice but to reduce investment even more dramatically</w:t>
      </w:r>
      <w:r w:rsidRPr="00F613D8">
        <w:rPr>
          <w:sz w:val="16"/>
        </w:rPr>
        <w:t xml:space="preserve"> in 2015. </w:t>
      </w:r>
      <w:r w:rsidRPr="006E7978">
        <w:rPr>
          <w:rStyle w:val="StyleUnderline"/>
        </w:rPr>
        <w:t>They will cut their workforce, too, while the government, forced to bail some of them out, will embezzle at least half of its reserves. By next winter the government will face extremely limited elbow room for similar financial maneuvers.</w:t>
      </w:r>
      <w:r>
        <w:rPr>
          <w:rStyle w:val="StyleUnderline"/>
        </w:rPr>
        <w:t xml:space="preserve"> </w:t>
      </w:r>
      <w:r w:rsidRPr="006E7978">
        <w:rPr>
          <w:rStyle w:val="StyleUnderline"/>
        </w:rPr>
        <w:t xml:space="preserve">Second, the </w:t>
      </w:r>
      <w:proofErr w:type="spellStart"/>
      <w:r w:rsidRPr="006E7978">
        <w:rPr>
          <w:rStyle w:val="StyleUnderline"/>
        </w:rPr>
        <w:t>sectoral</w:t>
      </w:r>
      <w:proofErr w:type="spellEnd"/>
      <w:r w:rsidRPr="006E7978">
        <w:rPr>
          <w:rStyle w:val="StyleUnderline"/>
        </w:rPr>
        <w:t xml:space="preserve"> sanctions are having a very serious effect</w:t>
      </w:r>
      <w:r w:rsidRPr="00F613D8">
        <w:rPr>
          <w:sz w:val="16"/>
        </w:rPr>
        <w:t xml:space="preserve">, as well. Throughout the 1990s and 2000s, Russia became seriously de-industrialized, and a large number of critical components and technologies now need to be imported. In the space industry, for example, which is subject to the sanctions, every communication satellite consists of more than 60 percent imported elements. The share of imported electronics used in Russian military equipment exceeds 50 percent, too. The materials used in the semiconductor industry are 70 percent produced abroad. In fact, </w:t>
      </w:r>
      <w:r w:rsidRPr="006E7978">
        <w:rPr>
          <w:rStyle w:val="StyleUnderline"/>
        </w:rPr>
        <w:t>Russia will not be able to carry out its military sales contracts as soon as existing agreements expire. The country is also unable to import any modern military equipment</w:t>
      </w:r>
      <w:r w:rsidRPr="00F613D8">
        <w:rPr>
          <w:sz w:val="16"/>
        </w:rPr>
        <w:t xml:space="preserve">, as the endgame over the French Mistral ships shows. </w:t>
      </w:r>
      <w:r w:rsidRPr="006E7978">
        <w:rPr>
          <w:rStyle w:val="StyleUnderline"/>
        </w:rPr>
        <w:t>Most critically, almost all new Russian oil and gas fields</w:t>
      </w:r>
      <w:r w:rsidRPr="00F613D8">
        <w:rPr>
          <w:sz w:val="16"/>
        </w:rPr>
        <w:t xml:space="preserve"> have been put into operation with the </w:t>
      </w:r>
      <w:r w:rsidRPr="006E7978">
        <w:rPr>
          <w:rStyle w:val="StyleUnderline"/>
        </w:rPr>
        <w:t>use</w:t>
      </w:r>
      <w:r w:rsidRPr="00F613D8">
        <w:rPr>
          <w:sz w:val="16"/>
        </w:rPr>
        <w:t xml:space="preserve"> of </w:t>
      </w:r>
      <w:r w:rsidRPr="006E7978">
        <w:rPr>
          <w:rStyle w:val="StyleUnderline"/>
        </w:rPr>
        <w:t>technologies provided by companies</w:t>
      </w:r>
      <w:r w:rsidRPr="00F613D8">
        <w:rPr>
          <w:sz w:val="16"/>
        </w:rPr>
        <w:t xml:space="preserve"> like Halliburton or Schlumberger, </w:t>
      </w:r>
      <w:r w:rsidRPr="006E7978">
        <w:rPr>
          <w:rStyle w:val="StyleUnderline"/>
        </w:rPr>
        <w:t>which are now banned from participating in offshore Arctic drilling as well as in the extraction of shale gas.</w:t>
      </w:r>
      <w:r w:rsidRPr="00F613D8">
        <w:rPr>
          <w:sz w:val="16"/>
        </w:rPr>
        <w:t xml:space="preserve"> All that Russia has managed to achieve so far is to reach oil and gas production levels common for the RSFSR in the late 1980s. By comparison, according to the BP Statistical Review of World Energy 2014, today Kazakhstan extracts 3.4 times more oil and 3.6 times more gas than in the late 1980s. </w:t>
      </w:r>
      <w:r w:rsidRPr="006E7978">
        <w:rPr>
          <w:rStyle w:val="StyleUnderline"/>
        </w:rPr>
        <w:t xml:space="preserve">Russia, with its dwindling deposits put into operation back in the 1970s and the 1980s, desperately needs new resources, but their development is profoundly jeopardized by the sanctions. </w:t>
      </w:r>
      <w:r w:rsidRPr="00F613D8">
        <w:rPr>
          <w:sz w:val="16"/>
        </w:rPr>
        <w:t xml:space="preserve">There will thus be a noticeable reduction (by at least 6–10 percent) in oil and natural gas production by 2016. Given that oil- and gas-connected incomes accounted for nearly 52 percent of Russian Federal budget revenues in 2013, this is of extreme significance. </w:t>
      </w:r>
      <w:r w:rsidRPr="006E7978">
        <w:rPr>
          <w:rStyle w:val="StyleUnderline"/>
        </w:rPr>
        <w:t>Third, there is now a marked and ongoing disruption of the consumer market due to both Western financial constraints and the Russian “countersanctions” that followed.</w:t>
      </w:r>
      <w:r w:rsidRPr="00F613D8">
        <w:rPr>
          <w:sz w:val="16"/>
        </w:rPr>
        <w:t xml:space="preserve"> On the one hand, </w:t>
      </w:r>
      <w:r w:rsidRPr="006E7978">
        <w:rPr>
          <w:rStyle w:val="StyleUnderline"/>
        </w:rPr>
        <w:t>the appreciation of the dollar and the euro against the ruble has caused higher inflation.</w:t>
      </w:r>
      <w:r w:rsidRPr="00F613D8">
        <w:rPr>
          <w:sz w:val="16"/>
        </w:rPr>
        <w:t xml:space="preserve"> In Russia imports account for 40 percent of all foodstuffs, 60–70 percent of clothing and footwear, 75 percent of medical equipment and medicines, and close to 100 percent of electronic hardware, office equipment, and mobile phones, and the depreciation of the national currency immediately provokes a rise in prices. Local producers, using the situation to their advantage, also raise prices in line with those of the imported goods. The doubling of the dollar exchange rate from July to December 2014 has not yet led to a proportionate increase in prices because the conclusion and execution of contracts require four to six months to play through the system, but beginning in February 2015 the effect will become obvious. Inflation in 2015 cannot stay below 20 percent. Nor will real disposable incomes increase. The decline of the ruble exchange rate may compensate for the effect of lower oil prices and a reduction in exports; because export duties are denominated in dollars, this year’s budget will receive more rubles. So the government, as Putin emphasizes, will meet its obligations to state employees. But these </w:t>
      </w:r>
      <w:r w:rsidRPr="006E7978">
        <w:rPr>
          <w:rStyle w:val="StyleUnderline"/>
        </w:rPr>
        <w:t>employees will be paid the same number of now-devalued rubles as last year, and they will not buy as much. The private sector, faced with a full-scale crisis, will not raise wages. Together this portends a significant drop in living standards.</w:t>
      </w:r>
      <w:r>
        <w:rPr>
          <w:rStyle w:val="StyleUnderline"/>
        </w:rPr>
        <w:t xml:space="preserve"> </w:t>
      </w:r>
      <w:r w:rsidRPr="006E7978">
        <w:rPr>
          <w:rStyle w:val="StyleUnderline"/>
        </w:rPr>
        <w:t>Russian “countersanctions” will only exacerbate the problem</w:t>
      </w:r>
      <w:r w:rsidRPr="00F613D8">
        <w:rPr>
          <w:sz w:val="16"/>
        </w:rPr>
        <w:t xml:space="preserve">, since the ban on the import of foodstuffs will provoke an even sharper rise in food prices, which account for about 32 percent of an average Russian’s overall spending. By the end of this year, one can assume that this share will grow to at least 40 percent, which corresponds to the situation in Belarus in 2014. By trying to “punish” the United States and the European Union, Russian authorities delivered a serious blow to the neediest portions of their own population. It is difficult to know whether all </w:t>
      </w:r>
      <w:r w:rsidRPr="00F613D8">
        <w:rPr>
          <w:rStyle w:val="StyleUnderline"/>
        </w:rPr>
        <w:t>these trends</w:t>
      </w:r>
      <w:r w:rsidRPr="00F613D8">
        <w:rPr>
          <w:sz w:val="16"/>
        </w:rPr>
        <w:t xml:space="preserve"> will catalyze social protest in Russia—probably not. But they are likely to </w:t>
      </w:r>
      <w:r w:rsidRPr="00F613D8">
        <w:rPr>
          <w:rStyle w:val="StyleUnderline"/>
        </w:rPr>
        <w:t>generate additional tension in society, which could be disadvantageous for the authorities in the wake of the parliamentary elections</w:t>
      </w:r>
      <w:r w:rsidRPr="00F613D8">
        <w:rPr>
          <w:sz w:val="16"/>
        </w:rPr>
        <w:t xml:space="preserve"> scheduled for the fall of 2016. </w:t>
      </w:r>
      <w:r w:rsidRPr="00F613D8">
        <w:rPr>
          <w:rStyle w:val="StyleUnderline"/>
        </w:rPr>
        <w:t>Fourth, the sanctions complicate Russia’s relations with its allies</w:t>
      </w:r>
      <w:r w:rsidRPr="00F613D8">
        <w:rPr>
          <w:sz w:val="16"/>
        </w:rPr>
        <w:t xml:space="preserve"> inside the Customs Union and newly formed (in effect since January 1, 2015) Eurasian Economic Union. By itself, the EAEU is a strange construct; most of the trade within it (in oil and gas) is not subject to the common customs regulations; the decisions of the Court of the Union have only </w:t>
      </w:r>
      <w:proofErr w:type="spellStart"/>
      <w:r w:rsidRPr="00F613D8">
        <w:rPr>
          <w:sz w:val="16"/>
        </w:rPr>
        <w:t>recommedative</w:t>
      </w:r>
      <w:proofErr w:type="spellEnd"/>
      <w:r w:rsidRPr="00F613D8">
        <w:rPr>
          <w:sz w:val="16"/>
        </w:rPr>
        <w:t xml:space="preserve"> power, allowing the system to continue until its first major quarrel. Sanctions have already generated considerable controversy among Customs Union members. On the one hand, Belarus and Kazakhstan have sought to integrate with Russia largely because it was a WTO member and they were not; therefore </w:t>
      </w:r>
      <w:r w:rsidRPr="00F613D8">
        <w:rPr>
          <w:rStyle w:val="StyleUnderline"/>
        </w:rPr>
        <w:t>the alliance with Russia promised easier access to the world market. But that advantage now seems unlikely to accrue due to the West’s rapidly worsening attitude toward Moscow.</w:t>
      </w:r>
      <w:r>
        <w:rPr>
          <w:rStyle w:val="StyleUnderline"/>
        </w:rPr>
        <w:t xml:space="preserve"> </w:t>
      </w:r>
      <w:r w:rsidRPr="00F613D8">
        <w:rPr>
          <w:sz w:val="16"/>
        </w:rPr>
        <w:t xml:space="preserve">On the other hand, the promised single </w:t>
      </w:r>
      <w:r w:rsidRPr="00F613D8">
        <w:rPr>
          <w:sz w:val="16"/>
        </w:rPr>
        <w:lastRenderedPageBreak/>
        <w:t xml:space="preserve">economic space turned out to be broken. Russia, blocking supplies of foodstuffs from the European Union, effectively cut Kazakhstan off from them as well, in the belief (often justified) that agricultural cargo bound for Kazakhstan might be smuggled while transiting Russian territory, or might be re-exported back to Russia under different terms. As a result of similar concerns, the border between Belarus and Russia, which didn’t exist for practical purposes for many years, has turned into a strong line of monitoring and inspections. Thanks to the sanctions, therefore, by the end of 2014 the Customs Union was for all practical purposes nonexistent. Russia’s share in Kazakhstan’s external trade reached an historic low of 6.9 percent. Presidents </w:t>
      </w:r>
      <w:proofErr w:type="spellStart"/>
      <w:r w:rsidRPr="00F613D8">
        <w:rPr>
          <w:sz w:val="16"/>
        </w:rPr>
        <w:t>Nazarbayev</w:t>
      </w:r>
      <w:proofErr w:type="spellEnd"/>
      <w:r w:rsidRPr="00F613D8">
        <w:rPr>
          <w:sz w:val="16"/>
        </w:rPr>
        <w:t xml:space="preserve"> and Lukashenko let their irritation be known publicly, and openly questioned the fate of Putin’s vaunted post-Soviet integration project. The purpose of sanctions is to generate economic pain for political purposes, but the translation process is tricky. Nevertheless, there is reason to think that the </w:t>
      </w:r>
      <w:r w:rsidRPr="00F613D8">
        <w:rPr>
          <w:rStyle w:val="StyleUnderline"/>
        </w:rPr>
        <w:t>sanctions have already had a major impact both on the Russian economy and on Putin’s geopolitical projects.</w:t>
      </w:r>
      <w:r w:rsidRPr="00F613D8">
        <w:rPr>
          <w:sz w:val="16"/>
        </w:rPr>
        <w:t xml:space="preserve"> That is why since November Moscow has tried to undermine the sanctions regime on a bilateral basis. At the same time, the Kremlin is undertaking huge deals inside Europe, corrupting far-right politicians, and trying to persuade leaders of Central European countries most interested in cooperation with Russia in the energy sector to line up with its policy.</w:t>
      </w:r>
    </w:p>
    <w:p w:rsidR="00F2720E" w:rsidRDefault="00F2720E" w:rsidP="00F2720E"/>
    <w:p w:rsidR="00F2720E" w:rsidRDefault="00F2720E" w:rsidP="00F2720E">
      <w:pPr>
        <w:pStyle w:val="Heading4"/>
      </w:pPr>
      <w:r>
        <w:t xml:space="preserve">They misunderstand the efficacy of sanctions – sanctions work by </w:t>
      </w:r>
      <w:r w:rsidRPr="008A38C1">
        <w:rPr>
          <w:u w:val="single"/>
        </w:rPr>
        <w:t>making noncompliance impossible</w:t>
      </w:r>
      <w:r>
        <w:t xml:space="preserve"> – Iraq proves. </w:t>
      </w:r>
    </w:p>
    <w:p w:rsidR="00F2720E" w:rsidRDefault="00F2720E" w:rsidP="00F2720E">
      <w:proofErr w:type="spellStart"/>
      <w:r w:rsidRPr="00F074ED">
        <w:rPr>
          <w:rStyle w:val="Style13ptBold"/>
        </w:rPr>
        <w:t>Hovi</w:t>
      </w:r>
      <w:proofErr w:type="spellEnd"/>
      <w:r w:rsidRPr="00F074ED">
        <w:rPr>
          <w:rStyle w:val="Style13ptBold"/>
        </w:rPr>
        <w:t xml:space="preserve"> et al </w:t>
      </w:r>
      <w:r>
        <w:rPr>
          <w:rStyle w:val="Style13ptBold"/>
        </w:rPr>
        <w:t>5</w:t>
      </w:r>
      <w:r>
        <w:t xml:space="preserve"> (Jon </w:t>
      </w:r>
      <w:proofErr w:type="spellStart"/>
      <w:r>
        <w:t>Hovi</w:t>
      </w:r>
      <w:proofErr w:type="spellEnd"/>
      <w:r>
        <w:t xml:space="preserve">, </w:t>
      </w:r>
      <w:r w:rsidRPr="00B13D3A">
        <w:t>Professor of Political Science at the University of Oslo</w:t>
      </w:r>
      <w:r>
        <w:t xml:space="preserve">, Robert </w:t>
      </w:r>
      <w:proofErr w:type="spellStart"/>
      <w:r>
        <w:t>Huseby</w:t>
      </w:r>
      <w:proofErr w:type="spellEnd"/>
      <w:r>
        <w:t xml:space="preserve">, </w:t>
      </w:r>
      <w:r w:rsidRPr="008A38C1">
        <w:t>Professor</w:t>
      </w:r>
      <w:r>
        <w:t xml:space="preserve"> of Political Science at the </w:t>
      </w:r>
      <w:r w:rsidRPr="008A38C1">
        <w:t>University of Oslo</w:t>
      </w:r>
      <w:r>
        <w:t>,</w:t>
      </w:r>
      <w:r w:rsidRPr="008A38C1">
        <w:t xml:space="preserve"> </w:t>
      </w:r>
      <w:r>
        <w:t xml:space="preserve">and </w:t>
      </w:r>
      <w:proofErr w:type="spellStart"/>
      <w:r>
        <w:t>Detlef</w:t>
      </w:r>
      <w:proofErr w:type="spellEnd"/>
      <w:r>
        <w:t xml:space="preserve"> F. </w:t>
      </w:r>
      <w:proofErr w:type="spellStart"/>
      <w:r>
        <w:t>Sprinz</w:t>
      </w:r>
      <w:proofErr w:type="spellEnd"/>
      <w:r>
        <w:t>,</w:t>
      </w:r>
      <w:r w:rsidRPr="008A38C1">
        <w:t xml:space="preserve"> Professor </w:t>
      </w:r>
      <w:r>
        <w:t>of Economic and Social Sciences at the</w:t>
      </w:r>
      <w:r w:rsidRPr="008A38C1">
        <w:t xml:space="preserve"> University of Potsdam</w:t>
      </w:r>
      <w:r>
        <w:t xml:space="preserve">, “When Do (Imposed) Economic Sanctions Work?”, </w:t>
      </w:r>
      <w:r w:rsidRPr="00B13D3A">
        <w:t>Institute of Mathematics and its Applications</w:t>
      </w:r>
      <w:r>
        <w:t xml:space="preserve">, </w:t>
      </w:r>
      <w:r w:rsidRPr="00B13D3A">
        <w:t>https://www.researchgate.net/profile/Jon_Hovi/publication/232027773_When_Do</w:t>
      </w:r>
      <w:proofErr w:type="gramStart"/>
      <w:r w:rsidRPr="00B13D3A">
        <w:t>_(</w:t>
      </w:r>
      <w:proofErr w:type="gramEnd"/>
      <w:r w:rsidRPr="00B13D3A">
        <w:t>Imposed)_Economic_Sanctions_Work/links/0fcfd5093bf4f81a0b000000.pdf</w:t>
      </w:r>
      <w:r>
        <w:t>) KM</w:t>
      </w:r>
    </w:p>
    <w:p w:rsidR="00F2720E" w:rsidRPr="008A38C1" w:rsidRDefault="00F2720E" w:rsidP="00F2720E"/>
    <w:p w:rsidR="00F2720E" w:rsidRPr="008A38C1" w:rsidRDefault="00F2720E" w:rsidP="00F2720E">
      <w:pPr>
        <w:rPr>
          <w:sz w:val="16"/>
        </w:rPr>
      </w:pPr>
      <w:r w:rsidRPr="008A38C1">
        <w:rPr>
          <w:sz w:val="16"/>
        </w:rPr>
        <w:t xml:space="preserve">TWO DEFINITIONS OF “SUCCESSFUL SANCTIONS” </w:t>
      </w:r>
      <w:r w:rsidRPr="008A38C1">
        <w:rPr>
          <w:rStyle w:val="StyleUnderline"/>
        </w:rPr>
        <w:t>What exactly is meant by “successful sanctions”?</w:t>
      </w:r>
      <w:r w:rsidRPr="008A38C1">
        <w:rPr>
          <w:sz w:val="16"/>
        </w:rPr>
        <w:t xml:space="preserve"> The definition used in this article is that sanctions are successful if—and to the extent that— they extract political concessions from the target country.26 However, we emphasize that there is also a second way in which </w:t>
      </w:r>
      <w:r w:rsidRPr="008A38C1">
        <w:rPr>
          <w:rStyle w:val="StyleUnderline"/>
        </w:rPr>
        <w:t>sanctions might be successful</w:t>
      </w:r>
      <w:r w:rsidRPr="008A38C1">
        <w:rPr>
          <w:sz w:val="16"/>
        </w:rPr>
        <w:t xml:space="preserve">, namely, </w:t>
      </w:r>
      <w:r w:rsidRPr="008A38C1">
        <w:rPr>
          <w:rStyle w:val="StyleUnderline"/>
        </w:rPr>
        <w:t xml:space="preserve">by </w:t>
      </w:r>
      <w:r w:rsidRPr="008A38C1">
        <w:rPr>
          <w:rStyle w:val="Emphasis"/>
        </w:rPr>
        <w:t>making noncompliance impossible</w:t>
      </w:r>
      <w:r w:rsidRPr="008A38C1">
        <w:rPr>
          <w:rStyle w:val="StyleUnderline"/>
        </w:rPr>
        <w:t>.</w:t>
      </w:r>
      <w:r w:rsidRPr="008A38C1">
        <w:rPr>
          <w:sz w:val="16"/>
        </w:rPr>
        <w:t xml:space="preserve"> In a recent article, </w:t>
      </w:r>
      <w:r w:rsidRPr="008A38C1">
        <w:rPr>
          <w:rStyle w:val="StyleUnderline"/>
        </w:rPr>
        <w:t xml:space="preserve">Lopez and </w:t>
      </w:r>
      <w:proofErr w:type="spellStart"/>
      <w:r w:rsidRPr="008A38C1">
        <w:rPr>
          <w:rStyle w:val="StyleUnderline"/>
        </w:rPr>
        <w:t>Cortright</w:t>
      </w:r>
      <w:proofErr w:type="spellEnd"/>
      <w:r w:rsidRPr="008A38C1">
        <w:rPr>
          <w:rStyle w:val="StyleUnderline"/>
        </w:rPr>
        <w:t xml:space="preserve"> argue—quite contrary to popular opinion—that the sanctions against Saddam</w:t>
      </w:r>
      <w:r>
        <w:rPr>
          <w:rStyle w:val="StyleUnderline"/>
        </w:rPr>
        <w:t xml:space="preserve"> Hussein’s regime in Iraq actu</w:t>
      </w:r>
      <w:r w:rsidRPr="008A38C1">
        <w:rPr>
          <w:rStyle w:val="StyleUnderline"/>
        </w:rPr>
        <w:t>ally worked.27 Evidence supporting this conclusion includes the fact that coalition forces searched extensively and did not discover weapons of mass destruction (WMD) in Iraq.</w:t>
      </w:r>
      <w:r w:rsidRPr="008A38C1">
        <w:rPr>
          <w:sz w:val="16"/>
        </w:rPr>
        <w:t xml:space="preserve">28 According to Lopez and </w:t>
      </w:r>
      <w:proofErr w:type="spellStart"/>
      <w:r w:rsidRPr="008A38C1">
        <w:rPr>
          <w:sz w:val="16"/>
        </w:rPr>
        <w:t>Cort</w:t>
      </w:r>
      <w:proofErr w:type="spellEnd"/>
      <w:r w:rsidRPr="008A38C1">
        <w:rPr>
          <w:sz w:val="16"/>
        </w:rPr>
        <w:t xml:space="preserve">- right, the reason for the success was that the </w:t>
      </w:r>
      <w:r>
        <w:rPr>
          <w:rStyle w:val="StyleUnderline"/>
        </w:rPr>
        <w:t>sanctions “drastically re</w:t>
      </w:r>
      <w:r w:rsidRPr="008A38C1">
        <w:rPr>
          <w:rStyle w:val="StyleUnderline"/>
        </w:rPr>
        <w:t>duced the revenue available to Saddam . . . and blocked the import of vital materials and technologies for producing WMD.”</w:t>
      </w:r>
      <w:r w:rsidRPr="008A38C1">
        <w:rPr>
          <w:sz w:val="16"/>
        </w:rPr>
        <w:t xml:space="preserve">29 In addition, </w:t>
      </w:r>
      <w:r w:rsidRPr="008A38C1">
        <w:rPr>
          <w:rStyle w:val="StyleUnderline"/>
        </w:rPr>
        <w:t>weapons inspectors and the Internat</w:t>
      </w:r>
      <w:r>
        <w:rPr>
          <w:rStyle w:val="StyleUnderline"/>
        </w:rPr>
        <w:t>ional Atomic Energy Agency suc</w:t>
      </w:r>
      <w:r w:rsidRPr="008A38C1">
        <w:rPr>
          <w:rStyle w:val="StyleUnderline"/>
        </w:rPr>
        <w:t>cessfully exposed and destroyed most of Iraq’s nuclear, biological, and chemical potential, as well as its ballistic weapons.</w:t>
      </w:r>
      <w:r w:rsidRPr="008A38C1">
        <w:rPr>
          <w:sz w:val="16"/>
        </w:rPr>
        <w:t xml:space="preserve">30 Thus, Lopez and </w:t>
      </w:r>
      <w:proofErr w:type="spellStart"/>
      <w:r w:rsidRPr="008A38C1">
        <w:rPr>
          <w:sz w:val="16"/>
        </w:rPr>
        <w:t>Cortright</w:t>
      </w:r>
      <w:proofErr w:type="spellEnd"/>
      <w:r w:rsidRPr="008A38C1">
        <w:rPr>
          <w:sz w:val="16"/>
        </w:rPr>
        <w:t xml:space="preserve"> argue that </w:t>
      </w:r>
      <w:r w:rsidRPr="008A38C1">
        <w:rPr>
          <w:rStyle w:val="StyleUnderline"/>
        </w:rPr>
        <w:t xml:space="preserve">the </w:t>
      </w:r>
      <w:r w:rsidRPr="008A38C1">
        <w:rPr>
          <w:rStyle w:val="Emphasis"/>
        </w:rPr>
        <w:t>total pressure</w:t>
      </w:r>
      <w:r w:rsidRPr="008A38C1">
        <w:rPr>
          <w:rStyle w:val="StyleUnderline"/>
        </w:rPr>
        <w:t xml:space="preserve"> o</w:t>
      </w:r>
      <w:r>
        <w:rPr>
          <w:rStyle w:val="StyleUnderline"/>
        </w:rPr>
        <w:t>n the regime, including the im</w:t>
      </w:r>
      <w:r w:rsidRPr="008A38C1">
        <w:rPr>
          <w:rStyle w:val="StyleUnderline"/>
        </w:rPr>
        <w:t>plicit threat of force from the internatio</w:t>
      </w:r>
      <w:r>
        <w:rPr>
          <w:rStyle w:val="StyleUnderline"/>
        </w:rPr>
        <w:t xml:space="preserve">nal community, made it </w:t>
      </w:r>
      <w:r w:rsidRPr="008A38C1">
        <w:rPr>
          <w:rStyle w:val="Emphasis"/>
        </w:rPr>
        <w:t>infeasible</w:t>
      </w:r>
      <w:r w:rsidRPr="008A38C1">
        <w:rPr>
          <w:rStyle w:val="StyleUnderline"/>
        </w:rPr>
        <w:t xml:space="preserve"> for Saddam Hussein to develop new WMD or to hide existing ones. </w:t>
      </w:r>
      <w:r w:rsidRPr="008A38C1">
        <w:rPr>
          <w:sz w:val="16"/>
        </w:rPr>
        <w:t>According to this view,</w:t>
      </w:r>
      <w:r w:rsidRPr="008A38C1">
        <w:rPr>
          <w:rStyle w:val="StyleUnderline"/>
        </w:rPr>
        <w:t xml:space="preserve"> sanctions “worked” not by inducing Saddam to give political concessions but by making noncompliance impossible.</w:t>
      </w:r>
      <w:r w:rsidRPr="008A38C1">
        <w:rPr>
          <w:sz w:val="16"/>
        </w:rPr>
        <w:t xml:space="preserve">31 </w:t>
      </w:r>
      <w:proofErr w:type="gramStart"/>
      <w:r w:rsidRPr="008A38C1">
        <w:rPr>
          <w:sz w:val="16"/>
        </w:rPr>
        <w:t>The</w:t>
      </w:r>
      <w:proofErr w:type="gramEnd"/>
      <w:r w:rsidRPr="008A38C1">
        <w:rPr>
          <w:sz w:val="16"/>
        </w:rPr>
        <w:t xml:space="preserve"> line between these two ways in which sanctions might work is sometimes a very fine one. It is important to stress that the theory put forth in this article presupposes that the target does indeed have an actual choice. According to the argument of Lopez and </w:t>
      </w:r>
      <w:proofErr w:type="spellStart"/>
      <w:r w:rsidRPr="008A38C1">
        <w:rPr>
          <w:sz w:val="16"/>
        </w:rPr>
        <w:t>Cortright</w:t>
      </w:r>
      <w:proofErr w:type="spellEnd"/>
      <w:r w:rsidRPr="008A38C1">
        <w:rPr>
          <w:sz w:val="16"/>
        </w:rPr>
        <w:t xml:space="preserve">, Iraq did not have a choice, because noncompliance would have demanded resources that (in the latter stages of the sanctions regime) were simply unavailable to the </w:t>
      </w:r>
      <w:proofErr w:type="gramStart"/>
      <w:r w:rsidRPr="008A38C1">
        <w:rPr>
          <w:sz w:val="16"/>
        </w:rPr>
        <w:t>Iraqis.</w:t>
      </w:r>
      <w:proofErr w:type="gramEnd"/>
    </w:p>
    <w:p w:rsidR="00F2720E" w:rsidRDefault="00F2720E" w:rsidP="00F2720E">
      <w:pPr>
        <w:pStyle w:val="Heading3"/>
      </w:pPr>
      <w:bookmarkStart w:id="38" w:name="_Toc454732695"/>
      <w:bookmarkStart w:id="39" w:name="_Toc454746751"/>
      <w:r>
        <w:lastRenderedPageBreak/>
        <w:t>Sanctions Fail</w:t>
      </w:r>
      <w:bookmarkEnd w:id="38"/>
      <w:bookmarkEnd w:id="39"/>
    </w:p>
    <w:p w:rsidR="00F2720E" w:rsidRPr="00E45E57" w:rsidRDefault="00F2720E" w:rsidP="00F2720E">
      <w:pPr>
        <w:pStyle w:val="Heading4"/>
      </w:pPr>
      <w:r w:rsidRPr="00E45E57">
        <w:t>Sanctions fail to resolve maritime disputes in the SCS – too many alt causes.</w:t>
      </w:r>
    </w:p>
    <w:p w:rsidR="00F2720E" w:rsidRDefault="00F2720E" w:rsidP="00F2720E">
      <w:r w:rsidRPr="00172B41">
        <w:rPr>
          <w:rStyle w:val="Style13ptBold"/>
        </w:rPr>
        <w:t xml:space="preserve">Cooper and </w:t>
      </w:r>
      <w:proofErr w:type="spellStart"/>
      <w:r w:rsidRPr="00172B41">
        <w:rPr>
          <w:rStyle w:val="Style13ptBold"/>
        </w:rPr>
        <w:t>Lorber</w:t>
      </w:r>
      <w:proofErr w:type="spellEnd"/>
      <w:r w:rsidRPr="00172B41">
        <w:rPr>
          <w:rStyle w:val="Style13ptBold"/>
        </w:rPr>
        <w:t xml:space="preserve"> 16 </w:t>
      </w:r>
      <w:r>
        <w:t xml:space="preserve">(Zack, </w:t>
      </w:r>
      <w:r w:rsidRPr="00172B41">
        <w:t>fellow at the Center for Strategic and International Studies</w:t>
      </w:r>
      <w:r>
        <w:t xml:space="preserve">, and Eric, </w:t>
      </w:r>
      <w:r w:rsidRPr="00172B41">
        <w:t>adjunct fellow at the Center for a New American Security</w:t>
      </w:r>
      <w:r>
        <w:t>, 2/23/16, “</w:t>
      </w:r>
      <w:r w:rsidRPr="00172B41">
        <w:t>The Right Way to Sanction China</w:t>
      </w:r>
      <w:r>
        <w:t xml:space="preserve">”, The National Interest, </w:t>
      </w:r>
      <w:r w:rsidRPr="00172B41">
        <w:t>http://nationalinterest.org/feature/the-right-way-sanction-china-15285?page=show</w:t>
      </w:r>
      <w:r>
        <w:t>) KM</w:t>
      </w:r>
    </w:p>
    <w:p w:rsidR="00F2720E" w:rsidRDefault="00F2720E" w:rsidP="00F2720E"/>
    <w:p w:rsidR="00F2720E" w:rsidRPr="00E25C9D" w:rsidRDefault="00F2720E" w:rsidP="00F2720E">
      <w:pPr>
        <w:rPr>
          <w:rStyle w:val="StyleUnderline"/>
        </w:rPr>
      </w:pPr>
      <w:r w:rsidRPr="00E25C9D">
        <w:rPr>
          <w:sz w:val="16"/>
        </w:rPr>
        <w:t xml:space="preserve">Nevertheless, sanctioning entities involved in construction or development in disputed areas could alter their calculus, disincentive destabilizing conduct and thereby decrease tensions in the long-term. Detailed understandings of these firms and their domestic political connections within China would be required, but there are reasons to believe that they might be responsive to outside pressure. For example, CCCCG and CNPC are already listed on the Shanghai Stock Exchange, and CCCCG was reportedly planning a new listing on the Hong Kong Stock Exchange. However, CCCCG has delayed its initial public offering in Hong Kong, allegedly because the Exchange asked a number of questions about dredging activities in the South China Sea. CCCCG or CNPC could find their business partnerships damaged and their ability to deal in U.S. dollars curtailed if they were added to the Office of Foreign Assets Control’s Specially Designated Nationals List. This would in turn harm the companies’ value, affect their ability to raise funds and impact their operations. </w:t>
      </w:r>
      <w:r w:rsidRPr="00E25C9D">
        <w:rPr>
          <w:rStyle w:val="StyleUnderline"/>
        </w:rPr>
        <w:t>Such efforts might not stop Chinese coercion in the South China Sea</w:t>
      </w:r>
      <w:r w:rsidRPr="00E25C9D">
        <w:rPr>
          <w:sz w:val="16"/>
        </w:rPr>
        <w:t xml:space="preserve">, but they would impose a cost both on the Chinese companies involved and on Beijing’s reputation. However, </w:t>
      </w:r>
      <w:r w:rsidRPr="00E25C9D">
        <w:rPr>
          <w:rStyle w:val="StyleUnderline"/>
        </w:rPr>
        <w:t xml:space="preserve">even if U.S. targeted sanctions were effective in pressuring specific firms to change their behavior in the South China Sea, some </w:t>
      </w:r>
      <w:r w:rsidRPr="00732228">
        <w:rPr>
          <w:rStyle w:val="Emphasis"/>
        </w:rPr>
        <w:t xml:space="preserve">major obstacles would remain. </w:t>
      </w:r>
      <w:r w:rsidRPr="00E25C9D">
        <w:rPr>
          <w:sz w:val="16"/>
        </w:rPr>
        <w:t xml:space="preserve">First, </w:t>
      </w:r>
      <w:r w:rsidRPr="00E25C9D">
        <w:rPr>
          <w:rStyle w:val="StyleUnderline"/>
        </w:rPr>
        <w:t>other countries in the region have previously engaged in similar activities, so it might be difficult to build robust international support to impose truly biting sanctions.</w:t>
      </w:r>
      <w:r w:rsidRPr="00E25C9D">
        <w:rPr>
          <w:sz w:val="16"/>
        </w:rPr>
        <w:t xml:space="preserve"> Additionally, </w:t>
      </w:r>
      <w:r w:rsidRPr="00E25C9D">
        <w:rPr>
          <w:rStyle w:val="StyleUnderline"/>
        </w:rPr>
        <w:t>the United States would have to decide whether to impose similar sanctions on other countries’ firms operating in disputed waters.</w:t>
      </w:r>
      <w:r w:rsidRPr="00E25C9D">
        <w:rPr>
          <w:sz w:val="16"/>
        </w:rPr>
        <w:t xml:space="preserve"> Moreover, </w:t>
      </w:r>
      <w:r w:rsidRPr="00E25C9D">
        <w:rPr>
          <w:rStyle w:val="StyleUnderline"/>
        </w:rPr>
        <w:t xml:space="preserve">Chinese leaders could offset private losses incurred by U.S. sanctions, which would limit their effectiveness. </w:t>
      </w:r>
      <w:r w:rsidRPr="00E25C9D">
        <w:rPr>
          <w:sz w:val="16"/>
        </w:rPr>
        <w:t xml:space="preserve">Furthermore, </w:t>
      </w:r>
      <w:r w:rsidRPr="00E25C9D">
        <w:rPr>
          <w:rStyle w:val="StyleUnderline"/>
        </w:rPr>
        <w:t>China could respond asymmetrically by escalating in other domains in which Beijing has more leverage.</w:t>
      </w:r>
    </w:p>
    <w:p w:rsidR="00F2720E" w:rsidRDefault="00F2720E" w:rsidP="00F2720E"/>
    <w:p w:rsidR="00F2720E" w:rsidRDefault="00F2720E" w:rsidP="00F2720E">
      <w:pPr>
        <w:pStyle w:val="Heading4"/>
      </w:pPr>
      <w:r w:rsidRPr="0003494A">
        <w:t>Sanctions overwhelmingly fail – domestic reluctance, lack of international support, China’s economy is resilient, and China would fight back</w:t>
      </w:r>
      <w:r>
        <w:t xml:space="preserve">. </w:t>
      </w:r>
    </w:p>
    <w:p w:rsidR="00F2720E" w:rsidRDefault="00F2720E" w:rsidP="00F2720E">
      <w:r w:rsidRPr="00172B41">
        <w:rPr>
          <w:rStyle w:val="Style13ptBold"/>
        </w:rPr>
        <w:t xml:space="preserve">Cooper and </w:t>
      </w:r>
      <w:proofErr w:type="spellStart"/>
      <w:r w:rsidRPr="00172B41">
        <w:rPr>
          <w:rStyle w:val="Style13ptBold"/>
        </w:rPr>
        <w:t>Lorber</w:t>
      </w:r>
      <w:proofErr w:type="spellEnd"/>
      <w:r w:rsidRPr="00172B41">
        <w:rPr>
          <w:rStyle w:val="Style13ptBold"/>
        </w:rPr>
        <w:t xml:space="preserve"> 16 </w:t>
      </w:r>
      <w:r>
        <w:t xml:space="preserve">(Zack, </w:t>
      </w:r>
      <w:r w:rsidRPr="00172B41">
        <w:t>fellow at the Center for Strategic and International Studies</w:t>
      </w:r>
      <w:r>
        <w:t xml:space="preserve">, and Eric, </w:t>
      </w:r>
      <w:r w:rsidRPr="00172B41">
        <w:t>adjunct fellow at the Center for a New American Security</w:t>
      </w:r>
      <w:r>
        <w:t>, 2/23/16, “</w:t>
      </w:r>
      <w:r w:rsidRPr="00172B41">
        <w:t>The Right Way to Sanction China</w:t>
      </w:r>
      <w:r>
        <w:t xml:space="preserve">”, The National Interest, </w:t>
      </w:r>
      <w:r w:rsidRPr="00172B41">
        <w:t>http://nationalinterest.org/feature/the-right-way-sanction-china-15285?page=show</w:t>
      </w:r>
      <w:r>
        <w:t>) KM</w:t>
      </w:r>
    </w:p>
    <w:p w:rsidR="00F2720E" w:rsidRPr="00E25C9D" w:rsidRDefault="00F2720E" w:rsidP="00F2720E"/>
    <w:p w:rsidR="00F2720E" w:rsidRDefault="00F2720E" w:rsidP="00F2720E">
      <w:pPr>
        <w:rPr>
          <w:rStyle w:val="StyleUnderline"/>
        </w:rPr>
      </w:pPr>
      <w:r w:rsidRPr="00732228">
        <w:rPr>
          <w:sz w:val="16"/>
        </w:rPr>
        <w:t xml:space="preserve">Yet </w:t>
      </w:r>
      <w:r w:rsidRPr="00E25C9D">
        <w:rPr>
          <w:rStyle w:val="StyleUnderline"/>
        </w:rPr>
        <w:t>China is not Russia or Iran, and trying to impose an extensive sanctions regime on Beijing would be both unwise and ultimately ineffective.</w:t>
      </w:r>
      <w:r w:rsidRPr="00732228">
        <w:rPr>
          <w:sz w:val="16"/>
        </w:rPr>
        <w:t xml:space="preserve"> Given China’s global economic importance—notwithstanding its recent economic troubles—</w:t>
      </w:r>
      <w:r w:rsidRPr="00E25C9D">
        <w:rPr>
          <w:rStyle w:val="StyleUnderline"/>
        </w:rPr>
        <w:t>U.S. policymakers would struggle to attract the international support required to implement an extensive sanctions regime</w:t>
      </w:r>
      <w:r w:rsidRPr="00732228">
        <w:rPr>
          <w:sz w:val="16"/>
        </w:rPr>
        <w:t xml:space="preserve"> in response to </w:t>
      </w:r>
      <w:proofErr w:type="spellStart"/>
      <w:r w:rsidRPr="00732228">
        <w:rPr>
          <w:sz w:val="16"/>
        </w:rPr>
        <w:t>cyber attacks</w:t>
      </w:r>
      <w:proofErr w:type="spellEnd"/>
      <w:r w:rsidRPr="00732228">
        <w:rPr>
          <w:sz w:val="16"/>
        </w:rPr>
        <w:t xml:space="preserve"> or regional coercion. In addition, unlike the Russian or Iranian economies, which are dependent on energy exports, </w:t>
      </w:r>
      <w:r w:rsidRPr="00E25C9D">
        <w:rPr>
          <w:rStyle w:val="StyleUnderline"/>
        </w:rPr>
        <w:t>the Chinese economy is highly diversified and would be much more resilient to sanctions.</w:t>
      </w:r>
      <w:r w:rsidRPr="00732228">
        <w:rPr>
          <w:sz w:val="16"/>
        </w:rPr>
        <w:t xml:space="preserve"> Even if such sanctions could be constructed, </w:t>
      </w:r>
      <w:r w:rsidRPr="00E25C9D">
        <w:rPr>
          <w:rStyle w:val="StyleUnderline"/>
        </w:rPr>
        <w:t xml:space="preserve">China has the economic heft and political influence to hit back and do real damage to both U.S. companies and broader U.S. interests. </w:t>
      </w:r>
      <w:r w:rsidRPr="00732228">
        <w:rPr>
          <w:sz w:val="16"/>
        </w:rPr>
        <w:t>If Beijing viewed extensive economic sanctions as an effort to undermine the economic basis of the Chinese Communist Party’s rule—particularly in the aftermath of China’s recent economic stumbles—</w:t>
      </w:r>
      <w:r w:rsidRPr="00E25C9D">
        <w:rPr>
          <w:rStyle w:val="Emphasis"/>
        </w:rPr>
        <w:t xml:space="preserve">Beijing’s response could be highly escalatory. </w:t>
      </w:r>
      <w:r w:rsidRPr="00732228">
        <w:rPr>
          <w:sz w:val="16"/>
        </w:rPr>
        <w:t xml:space="preserve">In short, China’s global importance and its enormous economy inoculate it against the type of extensive sanctions levied on Russia and Iran. Nevertheless, the United States has a set of more targeted economic options for shaping Chinese behavior. These options would need to be limited and designed to deter or reverse specific destabilizing activities undertaken by Chinese individuals, companies or agencies. While these options are far from perfect, they may provide policymakers better responses than threatening to use military force—or watching idly as China alters the status quo. STARTING IN THE mid-2000s, the United States began employing highly sophisticated and targeted economic sanctions. Washington found new ways to pressure rogue actors by leveraging the dollar’s importance in the world financial system, private firms’ reputational concerns and the fact that the United States is the hub for many technologies necessary for economic development abroad. The construction of sophisticated sanctions regimes effectively rehabilitated sanctions as an effective tool of foreign policy after they fell out of favor in the late 1990s. In the case of Iran, the United States used its position as the financial capital of the world—and its largest market—to force foreign companies to abandon their business with the Islamic Republic. The U.S. Treasury Department threatened companies with a choice: either do business in U.S. financial markets (and have access to U.S. dollars for transactional purposes) or do business in Iran. A large number of foreign firms consequently ceased doing business with Iran, exerting economic pressure on the Islamic Republic. This ability to impose biting sanctions was—at least in part—responsible for bringing Iran to the negotiating table and ultimately concluding the nuclear deal. Similarly, the United States has imposed sophisticated sanctions on Russia that target Moscow’s ability to refinance its massive external debt and prevent its firms from developing key energy resources. These sanctions leverage U.S. asymmetric advantages, such as technological superiority and attractive capital markets. The sanctions prevent U.S. energy companies from providing Russian firms with cutting-edge technologies to develop difficult-to-reach oil resources. U.S. and European Union sanctions also prohibit Western financial firms from dealing in new Russian debt or equity with more than a thirty-day maturity period. This makes it difficult for Russian companies to secure the </w:t>
      </w:r>
      <w:r w:rsidRPr="00732228">
        <w:rPr>
          <w:sz w:val="16"/>
        </w:rPr>
        <w:lastRenderedPageBreak/>
        <w:t>necessary financing to service the country’s massive debt. Policymakers have seen the powerful impact of these sanctions and concluded that they can be used to address a wider range of foreign policy issues. As U.S. Treasury official David S. Cohen noted in a 2014 speech, “[f]</w:t>
      </w:r>
      <w:proofErr w:type="spellStart"/>
      <w:r w:rsidRPr="00732228">
        <w:rPr>
          <w:sz w:val="16"/>
        </w:rPr>
        <w:t>inancial</w:t>
      </w:r>
      <w:proofErr w:type="spellEnd"/>
      <w:r w:rsidRPr="00732228">
        <w:rPr>
          <w:sz w:val="16"/>
        </w:rPr>
        <w:t xml:space="preserve"> power has become an essential component of our country’s national security toolkit. That fact may mean that we are called on to use it more frequently and in more complex ways than we have in previous decades.” Not surprisingly, U.S. policymakers have grown more interested in employing sanctions to counter Chinese activities. White House officials have threatened to sanction perpetrators of </w:t>
      </w:r>
      <w:proofErr w:type="spellStart"/>
      <w:r w:rsidRPr="00732228">
        <w:rPr>
          <w:sz w:val="16"/>
        </w:rPr>
        <w:t>cyber attacks</w:t>
      </w:r>
      <w:proofErr w:type="spellEnd"/>
      <w:r w:rsidRPr="00732228">
        <w:rPr>
          <w:sz w:val="16"/>
        </w:rPr>
        <w:t xml:space="preserve">. Likewise, policymakers have investigated whether sanctions could blunt China’s increasingly assertive maritime activities. Based on public statements and private discussions, it is clear that the administration is moving closer to employing economic leverage to shape Chinese behavior. YET EFFECTIVELY using extensive sanctions to deter Chinese economic espionage and maritime assertiveness is likely to prove difficult. First, </w:t>
      </w:r>
      <w:r w:rsidRPr="00E25C9D">
        <w:rPr>
          <w:rStyle w:val="StyleUnderline"/>
        </w:rPr>
        <w:t xml:space="preserve">imposing extensive sanctions would be politically difficult within the United States. Most U.S. policymakers recognize that China’s rise presents many opportunities for the United States. </w:t>
      </w:r>
      <w:r w:rsidRPr="00732228">
        <w:rPr>
          <w:sz w:val="16"/>
        </w:rPr>
        <w:t xml:space="preserve">China’s economic dynamism has pulled hundreds of millions out of poverty and energized regional and global economies. Beijing’s growing political influence could help alleviate shared problems such as climate change and nuclear proliferation. China’s increasingly capable military could even cooperate with the United States to conduct humanitarian assistance and disaster relief, noncombatant evacuation and peacekeeping operations abroad. For these reasons, the Obama administration has attempted to focus its relationship with China on shared interests rather than divergent perspectives. </w:t>
      </w:r>
      <w:r w:rsidRPr="00E25C9D">
        <w:rPr>
          <w:rStyle w:val="StyleUnderline"/>
        </w:rPr>
        <w:t>Imposing extensive economic sanctions on China would seriously damage bilateral ties.</w:t>
      </w:r>
      <w:r w:rsidRPr="00732228">
        <w:rPr>
          <w:sz w:val="16"/>
        </w:rPr>
        <w:t xml:space="preserve"> For example, to authorize sanctions against China for its activities in the South China Sea, U.S. law requires the president declare a national emergency in response to an unusual and extraordinary threat to the United States. While such a declaration is pro forma under most U.S. sanctions programs, declaring that China’s actions pose an extraordinary threat to the United States would be a major political step and appears unlikely during the current administration. </w:t>
      </w:r>
      <w:r w:rsidRPr="00E25C9D">
        <w:rPr>
          <w:rStyle w:val="StyleUnderline"/>
        </w:rPr>
        <w:t xml:space="preserve">Second, building international support for extensive sanctions would be treacherous, if not impossible, barring a severe Chinese escalation. </w:t>
      </w:r>
      <w:r w:rsidRPr="00732228">
        <w:rPr>
          <w:sz w:val="16"/>
        </w:rPr>
        <w:t xml:space="preserve">U.S. efforts to pressure Iran to the negotiating table were successful because they were international. Similarly, U.S. sanctions on Russia have caused significant economic pain because they are multilateral. In both cases, European and Asian allies and partners coordinated with the United States to bring economic pressure to bear. Without this cooperation, both Iran and Russia would have been able to blunt the sanctions. </w:t>
      </w:r>
      <w:r w:rsidRPr="00E25C9D">
        <w:rPr>
          <w:rStyle w:val="StyleUnderline"/>
        </w:rPr>
        <w:t>Given China’s large economy and political importance, many of these countries would be unwilling to impose sanctions under anything but the most extreme circumstances.</w:t>
      </w:r>
      <w:r>
        <w:rPr>
          <w:rStyle w:val="StyleUnderline"/>
        </w:rPr>
        <w:t xml:space="preserve"> </w:t>
      </w:r>
      <w:r w:rsidRPr="00E25C9D">
        <w:rPr>
          <w:rStyle w:val="StyleUnderline"/>
        </w:rPr>
        <w:t xml:space="preserve">Third, the Chinese economy is inherently more resilient than smaller or more sector-specific economies like those of Russia </w:t>
      </w:r>
      <w:r w:rsidRPr="00732228">
        <w:rPr>
          <w:rStyle w:val="StyleUnderline"/>
        </w:rPr>
        <w:t>and Iran. China’s economic weight alone means that extensive sanctions would not only take a bite out of Chinese growth, but would damage the global economy.</w:t>
      </w:r>
      <w:r w:rsidRPr="00732228">
        <w:rPr>
          <w:sz w:val="16"/>
        </w:rPr>
        <w:t xml:space="preserve"> Moreover, China plays a critical role in the international trading system as a manufacturer of finished products. Finding alternative manufacturing centers would take time. Unlike the energy markets, which were able to respond relatively quickly to sanctions on Russia and Iran, trade with China is inherently less flexible. </w:t>
      </w:r>
      <w:r w:rsidRPr="00732228">
        <w:rPr>
          <w:rStyle w:val="StyleUnderline"/>
        </w:rPr>
        <w:t>In short, China’s size and market position insures it against the exercise of U.S. asymmetric economic leverage.</w:t>
      </w:r>
      <w:r>
        <w:rPr>
          <w:rStyle w:val="StyleUnderline"/>
        </w:rPr>
        <w:t xml:space="preserve"> </w:t>
      </w:r>
      <w:r w:rsidRPr="00732228">
        <w:rPr>
          <w:rStyle w:val="StyleUnderline"/>
        </w:rPr>
        <w:t xml:space="preserve">Fourth, China’s response to sanctions could be very damaging. Unlike Russia or Iran, China could severely harm U.S. economic interests and those of U.S. allies and partners, both in the region and around the world. </w:t>
      </w:r>
      <w:r w:rsidRPr="00732228">
        <w:rPr>
          <w:sz w:val="16"/>
        </w:rPr>
        <w:t xml:space="preserve">Despite the repeated use of sanctions since the end of the Cold War, the United States has never imposed them on a country with substantial economic response options. </w:t>
      </w:r>
      <w:r w:rsidRPr="00732228">
        <w:rPr>
          <w:rStyle w:val="StyleUnderline"/>
        </w:rPr>
        <w:t>Beijing, on the other hand, could adopt both symmetric and asymmetric responses. China could impose sanctions on U.S. companies, or make it significantly more difficult for certain U.S. companies to do business in China.</w:t>
      </w:r>
      <w:r w:rsidRPr="00732228">
        <w:rPr>
          <w:sz w:val="16"/>
        </w:rPr>
        <w:t xml:space="preserve"> Numerous U.S. businesses have already encountered political challenges to operating in China, which have caused some, like Google, to withdraw from mainland China despite its huge market. Similarly, in recent months, China has threatened to impose so-called secondary sanctions on U.S. defense manufacturers that provide arms to Taiwan as part of a newly announced U.S. package, cutting these companies off from Chinese markets. Beijing could do the same to U.S. allies’ and partners’ businesses, and levy additional economic measures, such as restricting key exports to or imports from those countries. Such responses accord with China’s traditional use of subtler forms of economic statecraft. </w:t>
      </w:r>
      <w:r w:rsidRPr="00732228">
        <w:rPr>
          <w:rStyle w:val="StyleUnderline"/>
        </w:rPr>
        <w:t>U.S. sanctions would also risk retaliation through horizontal escalation in other domains. China might adopt measures to undermine U.S. centrality in the global economic system</w:t>
      </w:r>
      <w:r w:rsidRPr="00732228">
        <w:rPr>
          <w:sz w:val="16"/>
        </w:rPr>
        <w:t xml:space="preserve">, such as efforts to undermine confidence in the U.S. financial system or to more rapidly shift away from dollar-based trade and investment. Alternatively, China could increase the pace of land reclamation and militarization in the South China Sea or more frequently confront U.S. ships and aircraft operating in international waters and airspace. </w:t>
      </w:r>
      <w:r w:rsidRPr="00732228">
        <w:rPr>
          <w:rStyle w:val="StyleUnderline"/>
        </w:rPr>
        <w:t>China could also become less cooperative on a host of other issues that are important to U.S. interests, from climate change to the nuclear deal with Iran.</w:t>
      </w:r>
    </w:p>
    <w:p w:rsidR="00F2720E" w:rsidRDefault="00F2720E" w:rsidP="00F2720E">
      <w:pPr>
        <w:rPr>
          <w:rStyle w:val="StyleUnderline"/>
        </w:rPr>
      </w:pPr>
    </w:p>
    <w:p w:rsidR="00F2720E" w:rsidRDefault="00F2720E" w:rsidP="00F2720E">
      <w:pPr>
        <w:rPr>
          <w:sz w:val="16"/>
        </w:rPr>
      </w:pPr>
    </w:p>
    <w:p w:rsidR="00F2720E" w:rsidRDefault="00F2720E" w:rsidP="00F2720E">
      <w:pPr>
        <w:rPr>
          <w:sz w:val="16"/>
        </w:rPr>
      </w:pPr>
    </w:p>
    <w:p w:rsidR="00F2720E" w:rsidRDefault="00F2720E" w:rsidP="00F2720E">
      <w:pPr>
        <w:rPr>
          <w:sz w:val="16"/>
        </w:rPr>
      </w:pPr>
    </w:p>
    <w:p w:rsidR="00F2720E" w:rsidRDefault="00F2720E" w:rsidP="00F2720E">
      <w:pPr>
        <w:pStyle w:val="Heading4"/>
      </w:pPr>
      <w:r w:rsidRPr="00CC1B0B">
        <w:rPr>
          <w:u w:val="single"/>
        </w:rPr>
        <w:t>Russia proves</w:t>
      </w:r>
      <w:r>
        <w:t xml:space="preserve"> – sanctions become circumvented and change nothing. </w:t>
      </w:r>
    </w:p>
    <w:p w:rsidR="00F2720E" w:rsidRDefault="00F2720E" w:rsidP="00F2720E">
      <w:r w:rsidRPr="00CC1B0B">
        <w:rPr>
          <w:rStyle w:val="Style13ptBold"/>
        </w:rPr>
        <w:t>Ashford 16</w:t>
      </w:r>
      <w:r>
        <w:t xml:space="preserve"> (Emma, </w:t>
      </w:r>
      <w:r w:rsidRPr="00CC1B0B">
        <w:t>Visiting Fellow in Foreign Policy Studies at the Cato Institute</w:t>
      </w:r>
      <w:r>
        <w:t xml:space="preserve">, “Not-So-Smart Sanctions”, Foreign Affairs, </w:t>
      </w:r>
      <w:r w:rsidRPr="00CC1B0B">
        <w:t>https://www.foreignaffairs.com/articles/russian-federation/2015-12-14/not-so-smart-sanctions</w:t>
      </w:r>
      <w:r>
        <w:t>) KM</w:t>
      </w:r>
    </w:p>
    <w:p w:rsidR="00F2720E" w:rsidRDefault="00F2720E" w:rsidP="00F2720E"/>
    <w:p w:rsidR="00F2720E" w:rsidRPr="002F1324" w:rsidRDefault="00F2720E" w:rsidP="00F2720E">
      <w:pPr>
        <w:rPr>
          <w:rStyle w:val="StyleUnderline"/>
        </w:rPr>
      </w:pPr>
      <w:r w:rsidRPr="00CC1B0B">
        <w:rPr>
          <w:sz w:val="16"/>
        </w:rPr>
        <w:t xml:space="preserve">After Russia seized Crimea from Ukraine in March 2014, the Obama administration responded with what has become the go-to foreign policy tool these days: targeted sanctions. The United States placed asset freezes and travel bans on more than one hundred people, mostly cronies of Russian President Vladimir Putin, and the EU targeted almost a hundred more. The amounts involved have been massive: Bank </w:t>
      </w:r>
      <w:proofErr w:type="spellStart"/>
      <w:r w:rsidRPr="00CC1B0B">
        <w:rPr>
          <w:sz w:val="16"/>
        </w:rPr>
        <w:t>Rossiya</w:t>
      </w:r>
      <w:proofErr w:type="spellEnd"/>
      <w:r w:rsidRPr="00CC1B0B">
        <w:rPr>
          <w:sz w:val="16"/>
        </w:rPr>
        <w:t xml:space="preserve">, the Kremlin’s preferred bank, had $572 million frozen in the months after the sanctions were rolled out. </w:t>
      </w:r>
      <w:r w:rsidRPr="00CC1B0B">
        <w:rPr>
          <w:sz w:val="16"/>
        </w:rPr>
        <w:lastRenderedPageBreak/>
        <w:t xml:space="preserve">Then, in July 2014, when Malaysia Airlines Flight 17 was shot down over eastern Ukraine allegedly by Russian-backed forces, Washington responded with more severe sanctions aimed at key sectors of the Russian economy, including arms manufacturers, banks, and state firms. In an effort to hit the Kremlin where it hurts, the measures inhibit financing and technology transfers to Russian oil and gas companies, which supply over half of state revenues. </w:t>
      </w:r>
      <w:r w:rsidRPr="00DC3C05">
        <w:rPr>
          <w:rStyle w:val="StyleUnderline"/>
        </w:rPr>
        <w:t>Considering the dire state of Russia’s economy, these sanctions might appear to be working.</w:t>
      </w:r>
      <w:r w:rsidRPr="00CC1B0B">
        <w:rPr>
          <w:sz w:val="16"/>
        </w:rPr>
        <w:t xml:space="preserve"> The value of the ruble has fallen by 76 percent against the dollar since the restrictions were imposed, and inflation for consumer goods hit 16 percent in 2015. That same year, the International Monetary Fund estimated, Russia’s GDP was to shrink by more than three percent. </w:t>
      </w:r>
      <w:r w:rsidRPr="00DC3C05">
        <w:rPr>
          <w:rStyle w:val="StyleUnderline"/>
        </w:rPr>
        <w:t xml:space="preserve">In fact, however, </w:t>
      </w:r>
      <w:r w:rsidRPr="00DC3C05">
        <w:rPr>
          <w:rStyle w:val="Emphasis"/>
        </w:rPr>
        <w:t>Western policymakers got lucky</w:t>
      </w:r>
      <w:r w:rsidRPr="00DC3C05">
        <w:rPr>
          <w:rStyle w:val="StyleUnderline"/>
        </w:rPr>
        <w:t>: the sanctions coincided with the collapse of global oil prices, worsening, but not causing, Russia’s economic decline.</w:t>
      </w:r>
      <w:r w:rsidRPr="00CC1B0B">
        <w:rPr>
          <w:sz w:val="16"/>
        </w:rPr>
        <w:t xml:space="preserve"> The ruble’s exchange rate has tracked global oil prices more closely than any new sanctions, and many of the actions taken by the Russian government, including the slashing of the state budget, are similar to those it took when oil prices fell during the 2008 financial crisis. The sanctions have inhibited access to Western financing, forcing Russian banks to turn to the government for help. This has run down the Kremlin’s foreign reserves and led the government to engage in various unorthodox financial maneuvers, such as allowing the state-owned oil company </w:t>
      </w:r>
      <w:proofErr w:type="spellStart"/>
      <w:r w:rsidRPr="00CC1B0B">
        <w:rPr>
          <w:sz w:val="16"/>
        </w:rPr>
        <w:t>Rosneft</w:t>
      </w:r>
      <w:proofErr w:type="spellEnd"/>
      <w:r w:rsidRPr="00CC1B0B">
        <w:rPr>
          <w:sz w:val="16"/>
        </w:rPr>
        <w:t xml:space="preserve"> to recapitalize itself from state coffers. Yet the Russian government has been able to weather the crisis by providing emergency capital to wobbling banks, allowing the ruble to float freely, and making targeted cuts to the state budget while providing fiscal stimulus through increased spending on pensions. Even with continued low oil prices, the International Monetary Fund expects that growth will return to the Russian economy in 2016, albeit at a sluggish 1.5 percent. </w:t>
      </w:r>
      <w:r w:rsidRPr="00DC3C05">
        <w:rPr>
          <w:rStyle w:val="Emphasis"/>
        </w:rPr>
        <w:t>Nor are the sanctions inflicting much pain on Russia’s elites.</w:t>
      </w:r>
      <w:r w:rsidRPr="00CC1B0B">
        <w:rPr>
          <w:sz w:val="16"/>
        </w:rPr>
        <w:t xml:space="preserve"> Although Prada and Tiffany are doing less business in Moscow, the luxury housing market is anemic, and travel bans rule out weekend jaunts to Manhattan, these </w:t>
      </w:r>
      <w:r w:rsidRPr="00DC3C05">
        <w:rPr>
          <w:rStyle w:val="StyleUnderline"/>
        </w:rPr>
        <w:t>restrictions are hardly unbearable. One target</w:t>
      </w:r>
      <w:r w:rsidRPr="00CC1B0B">
        <w:rPr>
          <w:sz w:val="16"/>
        </w:rPr>
        <w:t xml:space="preserve">, the close Putin adviser </w:t>
      </w:r>
      <w:proofErr w:type="spellStart"/>
      <w:r w:rsidRPr="00CC1B0B">
        <w:rPr>
          <w:sz w:val="16"/>
        </w:rPr>
        <w:t>Vladislav</w:t>
      </w:r>
      <w:proofErr w:type="spellEnd"/>
      <w:r w:rsidRPr="00CC1B0B">
        <w:rPr>
          <w:sz w:val="16"/>
        </w:rPr>
        <w:t xml:space="preserve"> </w:t>
      </w:r>
      <w:proofErr w:type="spellStart"/>
      <w:r w:rsidRPr="00CC1B0B">
        <w:rPr>
          <w:sz w:val="16"/>
        </w:rPr>
        <w:t>Surkov</w:t>
      </w:r>
      <w:proofErr w:type="spellEnd"/>
      <w:r w:rsidRPr="00CC1B0B">
        <w:rPr>
          <w:sz w:val="16"/>
        </w:rPr>
        <w:t xml:space="preserve">, </w:t>
      </w:r>
      <w:r w:rsidRPr="00DC3C05">
        <w:rPr>
          <w:rStyle w:val="StyleUnderline"/>
        </w:rPr>
        <w:t>has dismissed them as harmless.</w:t>
      </w:r>
      <w:r w:rsidRPr="00CC1B0B">
        <w:rPr>
          <w:sz w:val="16"/>
        </w:rPr>
        <w:t xml:space="preserve"> “The only things that interest me in the U.S. are Tupac Shakur, Allen Ginsberg, and Jackson Pollock,” he said. “I don’t need a visa to access their work.” </w:t>
      </w:r>
      <w:r w:rsidRPr="00DC3C05">
        <w:rPr>
          <w:rStyle w:val="StyleUnderline"/>
        </w:rPr>
        <w:t>And when the sanctions are judged by the most relevant metric—</w:t>
      </w:r>
      <w:r w:rsidRPr="00551059">
        <w:rPr>
          <w:rStyle w:val="Emphasis"/>
        </w:rPr>
        <w:t>whether they are producing a policy change</w:t>
      </w:r>
      <w:r w:rsidRPr="00DC3C05">
        <w:rPr>
          <w:rStyle w:val="StyleUnderline"/>
        </w:rPr>
        <w:t xml:space="preserve">—they have been an </w:t>
      </w:r>
      <w:r w:rsidRPr="00551059">
        <w:rPr>
          <w:rStyle w:val="Emphasis"/>
        </w:rPr>
        <w:t>outright failure</w:t>
      </w:r>
      <w:r w:rsidRPr="00DC3C05">
        <w:rPr>
          <w:rStyle w:val="StyleUnderline"/>
        </w:rPr>
        <w:t>. Since the United States imposed the sanctions, Russia has not backed down in Ukraine, and there is no reason to believe that they will force it to do so anytime soon.</w:t>
      </w:r>
      <w:r w:rsidRPr="00CC1B0B">
        <w:rPr>
          <w:sz w:val="16"/>
        </w:rPr>
        <w:t xml:space="preserve"> In the meantime, </w:t>
      </w:r>
      <w:r w:rsidRPr="00DC3C05">
        <w:rPr>
          <w:rStyle w:val="StyleUnderline"/>
        </w:rPr>
        <w:t>however, the sanctions are harming U.S. economic and geopolitical interests.</w:t>
      </w:r>
      <w:r w:rsidRPr="00CC1B0B">
        <w:rPr>
          <w:sz w:val="16"/>
        </w:rPr>
        <w:t xml:space="preserve"> If Western leaders want to resolve the Ukraine crisis and meaningfully constrain Russia’s bad behavior, they should abandon their failed sanctions-centric policy and focus on other measures instead, such as efforts to aid Ukraine economically, obstruct Russia’s military modernization, and increase European energy independence. UNINTENDED CONSEQUENCES </w:t>
      </w:r>
      <w:proofErr w:type="gramStart"/>
      <w:r w:rsidRPr="00DC3C05">
        <w:rPr>
          <w:rStyle w:val="StyleUnderline"/>
        </w:rPr>
        <w:t>Whatever</w:t>
      </w:r>
      <w:proofErr w:type="gramEnd"/>
      <w:r w:rsidRPr="00DC3C05">
        <w:rPr>
          <w:rStyle w:val="StyleUnderline"/>
        </w:rPr>
        <w:t xml:space="preserve"> punishment the sanctions have inflicted on Russia, </w:t>
      </w:r>
      <w:r w:rsidRPr="00551059">
        <w:rPr>
          <w:rStyle w:val="Emphasis"/>
        </w:rPr>
        <w:t>it has not translated into coercion.</w:t>
      </w:r>
      <w:r w:rsidRPr="00CC1B0B">
        <w:rPr>
          <w:sz w:val="16"/>
        </w:rPr>
        <w:t xml:space="preserve"> The Obama administration appears to have expected that it would have by now: in February 2015, for example, Christine </w:t>
      </w:r>
      <w:proofErr w:type="spellStart"/>
      <w:r w:rsidRPr="00CC1B0B">
        <w:rPr>
          <w:sz w:val="16"/>
        </w:rPr>
        <w:t>Wormuth</w:t>
      </w:r>
      <w:proofErr w:type="spellEnd"/>
      <w:r w:rsidRPr="00CC1B0B">
        <w:rPr>
          <w:sz w:val="16"/>
        </w:rPr>
        <w:t xml:space="preserve">, the U.S. undersecretary of defense for policy, admitted that the sanctions had “not changed so far what Russia has been doing on the ground, and that is the great concern.” Indeed, </w:t>
      </w:r>
      <w:r w:rsidRPr="00DC3C05">
        <w:rPr>
          <w:rStyle w:val="StyleUnderline"/>
        </w:rPr>
        <w:t xml:space="preserve">after the initial round of sanctions, </w:t>
      </w:r>
      <w:r w:rsidRPr="00DC3C05">
        <w:rPr>
          <w:rStyle w:val="Emphasis"/>
        </w:rPr>
        <w:t>the Kremlin’s aggression only grew</w:t>
      </w:r>
      <w:r w:rsidRPr="00DC3C05">
        <w:rPr>
          <w:rStyle w:val="StyleUnderline"/>
        </w:rPr>
        <w:t>: Russia formally absorbed Crimea and upped its financial and military support for pro-Russian rebels in eastern Ukraine</w:t>
      </w:r>
      <w:r w:rsidRPr="00CC1B0B">
        <w:rPr>
          <w:sz w:val="16"/>
        </w:rPr>
        <w:t xml:space="preserve"> (including those who most likely shot down the Malaysia Airlines flight). It is possible that the sanctions may have deterred Russia from even greater aggression in Ukraine, but it is equally possible that all Russia ever wanted to do there was create a slow-burning insurgency. And at any rate, </w:t>
      </w:r>
      <w:r w:rsidRPr="00DC3C05">
        <w:rPr>
          <w:rStyle w:val="StyleUnderline"/>
        </w:rPr>
        <w:t xml:space="preserve">the sanctions have failed to force Russia to withdraw from Crimea and stop meddling in eastern Ukraine. This should not be surprising: as the most comprehensive study of sanctions found, </w:t>
      </w:r>
      <w:r w:rsidRPr="00551059">
        <w:rPr>
          <w:rStyle w:val="Emphasis"/>
        </w:rPr>
        <w:t>they fail to achieve their goals in 66 percent of cases</w:t>
      </w:r>
      <w:r w:rsidRPr="00DC3C05">
        <w:rPr>
          <w:rStyle w:val="StyleUnderline"/>
        </w:rPr>
        <w:t xml:space="preserve">, and they fail 79 percent of the time when designed to discourage military </w:t>
      </w:r>
      <w:proofErr w:type="spellStart"/>
      <w:r w:rsidRPr="00DC3C05">
        <w:rPr>
          <w:rStyle w:val="StyleUnderline"/>
        </w:rPr>
        <w:t>misadventurism</w:t>
      </w:r>
      <w:proofErr w:type="spellEnd"/>
      <w:r w:rsidRPr="00DC3C05">
        <w:rPr>
          <w:rStyle w:val="StyleUnderline"/>
        </w:rPr>
        <w:t>.</w:t>
      </w:r>
      <w:r>
        <w:rPr>
          <w:rStyle w:val="StyleUnderline"/>
        </w:rPr>
        <w:t xml:space="preserve"> </w:t>
      </w:r>
      <w:r w:rsidRPr="00CC1B0B">
        <w:rPr>
          <w:sz w:val="16"/>
        </w:rPr>
        <w:t xml:space="preserve">The Kremlin’s aggression has persisted in large part because the West’s </w:t>
      </w:r>
      <w:r w:rsidRPr="00A0289B">
        <w:rPr>
          <w:rStyle w:val="StyleUnderline"/>
        </w:rPr>
        <w:t>targeted sanctions have succumbed to the same problem that plagues traditional comprehensive sanctions: the targeted regime shelters its cronies, while the rest of the population suffers.</w:t>
      </w:r>
      <w:r w:rsidRPr="00CC1B0B">
        <w:rPr>
          <w:sz w:val="16"/>
        </w:rPr>
        <w:t xml:space="preserve"> It wasn’t supposed to be this way. Modern sanctions are designed to avoid replicating the flaws of the comprehensive embargo placed on Iraq during the 1990s, which served only to enrich Saddam Hussein’s regime and impoverish the Iraqi people. With Russia, the U.S. government made sure not to bar overall trade and instead imposed asset freezes and financing restrictions on individual politicians and companies. In theory, members of Putin’s inner circle would use their influence to convince the president to reconsider his bellicose Ukraine policy. In practice, however, </w:t>
      </w:r>
      <w:r w:rsidRPr="002F1324">
        <w:rPr>
          <w:rStyle w:val="StyleUnderline"/>
        </w:rPr>
        <w:t>the sanctions have had the unintended consequence of inflicting widespread punishment on the Russian economy and population.</w:t>
      </w:r>
      <w:r w:rsidRPr="00CC1B0B">
        <w:rPr>
          <w:sz w:val="16"/>
        </w:rPr>
        <w:t xml:space="preserve"> By restricting access to international financing during a recession, </w:t>
      </w:r>
      <w:r w:rsidRPr="002F1324">
        <w:rPr>
          <w:rStyle w:val="StyleUnderline"/>
        </w:rPr>
        <w:t>the sanctions have compounded the fall in oil prices, requiring Moscow to slash spending on health care, infrastructure, and government salaries, which has created economic hardship for ordinary Russians. The crash of the ruble</w:t>
      </w:r>
      <w:r w:rsidRPr="00CC1B0B">
        <w:rPr>
          <w:sz w:val="16"/>
        </w:rPr>
        <w:t xml:space="preserve">, meanwhile, </w:t>
      </w:r>
      <w:r w:rsidRPr="002F1324">
        <w:rPr>
          <w:rStyle w:val="StyleUnderline"/>
        </w:rPr>
        <w:t xml:space="preserve">has not only destroyed savings but also increased the monthly payments of those who hold mortgages denominated in foreign currencies. </w:t>
      </w:r>
      <w:r w:rsidRPr="00CC1B0B">
        <w:rPr>
          <w:sz w:val="16"/>
        </w:rPr>
        <w:t xml:space="preserve">The government, in turn, has pressured struggling Russian banks to convert such debt into rubles and absorb the losses, which has rescued homeowners from default but run down banks’ capital reserves. Adding to the pain was the Russian government’s decision to issue its own set of sanctions, which have barred the import of Western foodstuffs. Although the move has hurt eastern European farmers and exporters, it has also created shortages and increased food prices inside Russia. Then there was the unforeseen credit crunch among ordinary consumers. Fearful of a legal backlash, many </w:t>
      </w:r>
      <w:r w:rsidRPr="002F1324">
        <w:rPr>
          <w:rStyle w:val="StyleUnderline"/>
        </w:rPr>
        <w:t xml:space="preserve">U.S. </w:t>
      </w:r>
      <w:r w:rsidRPr="00CC1B0B">
        <w:rPr>
          <w:sz w:val="16"/>
        </w:rPr>
        <w:t xml:space="preserve">and European </w:t>
      </w:r>
      <w:r w:rsidRPr="002F1324">
        <w:rPr>
          <w:rStyle w:val="StyleUnderline"/>
        </w:rPr>
        <w:t>banks cut off not only billionaire bank owners but also many of their customers</w:t>
      </w:r>
      <w:r w:rsidRPr="00CC1B0B">
        <w:rPr>
          <w:sz w:val="16"/>
        </w:rPr>
        <w:t>. In March 2014, for example, Visa and MasterCard suspended all transactions from four Russian banks in response to sanctions placed on its owners</w:t>
      </w:r>
      <w:r w:rsidRPr="002F1324">
        <w:rPr>
          <w:rStyle w:val="StyleUnderline"/>
        </w:rPr>
        <w:t>, effectively canceling the credit cards of ordinary Russian consumers.</w:t>
      </w:r>
      <w:r w:rsidRPr="00CC1B0B">
        <w:rPr>
          <w:sz w:val="16"/>
        </w:rPr>
        <w:t xml:space="preserve"> The U.S. government had to intervene to convince the companies to start processing payments again. </w:t>
      </w:r>
      <w:r w:rsidRPr="002F1324">
        <w:rPr>
          <w:rStyle w:val="StyleUnderline"/>
        </w:rPr>
        <w:t>At the same time that the sanctions have punished the population at large, the Kremlin has sheltered key supporters from their impact.</w:t>
      </w:r>
      <w:r w:rsidRPr="00CC1B0B">
        <w:rPr>
          <w:sz w:val="16"/>
        </w:rPr>
        <w:t xml:space="preserve"> For example, from March to December 2014, </w:t>
      </w:r>
      <w:r w:rsidRPr="002F1324">
        <w:rPr>
          <w:rStyle w:val="StyleUnderline"/>
        </w:rPr>
        <w:t>companies linked to the Putin cronies</w:t>
      </w:r>
      <w:r w:rsidRPr="00CC1B0B">
        <w:rPr>
          <w:sz w:val="16"/>
        </w:rPr>
        <w:t xml:space="preserve"> </w:t>
      </w:r>
      <w:proofErr w:type="spellStart"/>
      <w:r w:rsidRPr="00CC1B0B">
        <w:rPr>
          <w:sz w:val="16"/>
        </w:rPr>
        <w:t>Arkady</w:t>
      </w:r>
      <w:proofErr w:type="spellEnd"/>
      <w:r w:rsidRPr="00CC1B0B">
        <w:rPr>
          <w:sz w:val="16"/>
        </w:rPr>
        <w:t xml:space="preserve"> Rotenberg and Gennady </w:t>
      </w:r>
      <w:proofErr w:type="spellStart"/>
      <w:r w:rsidRPr="00CC1B0B">
        <w:rPr>
          <w:sz w:val="16"/>
        </w:rPr>
        <w:t>Timchenko</w:t>
      </w:r>
      <w:proofErr w:type="spellEnd"/>
      <w:r w:rsidRPr="00CC1B0B">
        <w:rPr>
          <w:sz w:val="16"/>
        </w:rPr>
        <w:t xml:space="preserve"> </w:t>
      </w:r>
      <w:r w:rsidRPr="002F1324">
        <w:rPr>
          <w:rStyle w:val="StyleUnderline"/>
        </w:rPr>
        <w:t xml:space="preserve">received 12 percent </w:t>
      </w:r>
      <w:r w:rsidRPr="002F1324">
        <w:rPr>
          <w:rStyle w:val="StyleUnderline"/>
        </w:rPr>
        <w:lastRenderedPageBreak/>
        <w:t>more in government contracts</w:t>
      </w:r>
      <w:r w:rsidRPr="00CC1B0B">
        <w:rPr>
          <w:sz w:val="16"/>
        </w:rPr>
        <w:t xml:space="preserve"> than they had during the entire previous year. The government also stripped Russia’s largest private bank, Alfa-Bank, of a lucrative contract to service the country’s electricity market, awarding it instead to Bank </w:t>
      </w:r>
      <w:proofErr w:type="spellStart"/>
      <w:r w:rsidRPr="00CC1B0B">
        <w:rPr>
          <w:sz w:val="16"/>
        </w:rPr>
        <w:t>Rossiya</w:t>
      </w:r>
      <w:proofErr w:type="spellEnd"/>
      <w:r w:rsidRPr="00CC1B0B">
        <w:rPr>
          <w:sz w:val="16"/>
        </w:rPr>
        <w:t xml:space="preserve">. </w:t>
      </w:r>
      <w:r w:rsidRPr="002F1324">
        <w:rPr>
          <w:rStyle w:val="StyleUnderline"/>
        </w:rPr>
        <w:t xml:space="preserve">The Kremlin has also managed to </w:t>
      </w:r>
      <w:r w:rsidRPr="002F1324">
        <w:rPr>
          <w:rStyle w:val="Emphasis"/>
        </w:rPr>
        <w:t>circumvent</w:t>
      </w:r>
      <w:r w:rsidRPr="002F1324">
        <w:rPr>
          <w:rStyle w:val="StyleUnderline"/>
        </w:rPr>
        <w:t xml:space="preserve"> the sanctions, partly by turning to China</w:t>
      </w:r>
      <w:r w:rsidRPr="00CC1B0B">
        <w:rPr>
          <w:sz w:val="16"/>
        </w:rPr>
        <w:t xml:space="preserve">. In May 2014, Putin visited the country to seal a 30-year, $400 billion gas deal with it, demonstrating that Russia has alternatives to European gas markets. That October, Moscow and Beijing also agreed to a 150 billion yuan currency swap, allowing companies such as Gazprom to trade commodities in rubles and yuan—and thus steer clear of U.S. financial regulations. </w:t>
      </w:r>
      <w:r w:rsidRPr="002F1324">
        <w:rPr>
          <w:rStyle w:val="StyleUnderline"/>
        </w:rPr>
        <w:t>Even in Europe, Russia has been able to find loopholes to avoid the sanctions</w:t>
      </w:r>
      <w:r w:rsidRPr="00CC1B0B">
        <w:rPr>
          <w:sz w:val="16"/>
        </w:rPr>
        <w:t xml:space="preserve">: in order to obtain access to Arctic drilling equipment and expertise, </w:t>
      </w:r>
      <w:proofErr w:type="spellStart"/>
      <w:r w:rsidRPr="00CC1B0B">
        <w:rPr>
          <w:sz w:val="16"/>
        </w:rPr>
        <w:t>Rosneft</w:t>
      </w:r>
      <w:proofErr w:type="spellEnd"/>
      <w:r w:rsidRPr="00CC1B0B">
        <w:rPr>
          <w:sz w:val="16"/>
        </w:rPr>
        <w:t xml:space="preserve"> acquired 30 percent of the North Atlantic drilling projects belonging to the Norwegian company Statoil. </w:t>
      </w:r>
      <w:r w:rsidRPr="002F1324">
        <w:rPr>
          <w:rStyle w:val="StyleUnderline"/>
        </w:rPr>
        <w:t xml:space="preserve">It is tempting to believe that the sanctions will eventually work—say, after a few more years—but that is </w:t>
      </w:r>
      <w:r w:rsidRPr="002F1324">
        <w:rPr>
          <w:rStyle w:val="Emphasis"/>
        </w:rPr>
        <w:t>wishful thinking.</w:t>
      </w:r>
      <w:r w:rsidRPr="00CC1B0B">
        <w:rPr>
          <w:sz w:val="16"/>
        </w:rPr>
        <w:t xml:space="preserve"> U.S. and European negotiations with Russia have focused on the near future, including the implementation of the Minsk II agreement, an armistice with a deadline of December 2015, and with good reason: a drawn-out insurgency is the worst-case scenario for Ukraine and its Western backers. The sanctions were intended to compel Russia to cooperate with this international diplomatic process and withdraw from Crimea; if it doesn’t do so before the Minsk deadline, it is unlikely to in the future. Indeed, as academic studies suggest, </w:t>
      </w:r>
      <w:r w:rsidRPr="002F1324">
        <w:rPr>
          <w:rStyle w:val="Emphasis"/>
        </w:rPr>
        <w:t>the longer sanctions are in place, the less likely they are to produce a policy change.</w:t>
      </w:r>
      <w:r w:rsidRPr="002F1324">
        <w:rPr>
          <w:rStyle w:val="StyleUnderline"/>
        </w:rPr>
        <w:t xml:space="preserve"> And in the case of Russia, if the price of oil rises again in the next few years, as is likely, their impact will diminish further.</w:t>
      </w:r>
    </w:p>
    <w:p w:rsidR="00F2720E" w:rsidRDefault="00F2720E" w:rsidP="00F2720E"/>
    <w:p w:rsidR="00F2720E" w:rsidRDefault="00F2720E" w:rsidP="00F2720E">
      <w:pPr>
        <w:pStyle w:val="Heading4"/>
      </w:pPr>
      <w:r w:rsidRPr="00DB4A22">
        <w:t>Sanctions are awful at creating political change – they generate anti-American backlash and consolidation of political power</w:t>
      </w:r>
      <w:r>
        <w:t xml:space="preserve"> – Russia proves.</w:t>
      </w:r>
    </w:p>
    <w:p w:rsidR="00F2720E" w:rsidRDefault="00F2720E" w:rsidP="00F2720E">
      <w:r w:rsidRPr="00CC1B0B">
        <w:rPr>
          <w:rStyle w:val="Style13ptBold"/>
        </w:rPr>
        <w:t>Ashford 16</w:t>
      </w:r>
      <w:r>
        <w:t xml:space="preserve"> (Emma, </w:t>
      </w:r>
      <w:r w:rsidRPr="00CC1B0B">
        <w:t>Visiting Fellow in Foreign Policy Studies at the Cato Institute</w:t>
      </w:r>
      <w:r>
        <w:t xml:space="preserve">, “Not-So-Smart Sanctions”, Foreign Affairs, </w:t>
      </w:r>
      <w:r w:rsidRPr="00CC1B0B">
        <w:t>https://www.foreignaffairs.com/articles/russian-federation/2015-12-14/not-so-smart-sanctions</w:t>
      </w:r>
      <w:r>
        <w:t>) KM</w:t>
      </w:r>
    </w:p>
    <w:p w:rsidR="00F2720E" w:rsidRPr="00CC1B0B" w:rsidRDefault="00F2720E" w:rsidP="00F2720E"/>
    <w:p w:rsidR="00F2720E" w:rsidRPr="00D84486" w:rsidRDefault="00F2720E" w:rsidP="00F2720E">
      <w:pPr>
        <w:rPr>
          <w:rStyle w:val="StyleUnderline"/>
        </w:rPr>
      </w:pPr>
      <w:r w:rsidRPr="00D84486">
        <w:rPr>
          <w:sz w:val="16"/>
        </w:rPr>
        <w:t xml:space="preserve">But </w:t>
      </w:r>
      <w:r w:rsidRPr="00CC1B0B">
        <w:rPr>
          <w:rStyle w:val="StyleUnderline"/>
        </w:rPr>
        <w:t xml:space="preserve">it is in the realm of Russian politics that the sanctions have been most counterproductive. The sanctions have had a “rally round the flag” effect as the Russian people </w:t>
      </w:r>
      <w:r w:rsidRPr="00CC1B0B">
        <w:rPr>
          <w:rStyle w:val="Emphasis"/>
        </w:rPr>
        <w:t>blame their ills on the West.</w:t>
      </w:r>
      <w:r w:rsidRPr="00D84486">
        <w:rPr>
          <w:sz w:val="16"/>
        </w:rPr>
        <w:t xml:space="preserve"> According to the </w:t>
      </w:r>
      <w:proofErr w:type="spellStart"/>
      <w:r w:rsidRPr="00D84486">
        <w:rPr>
          <w:sz w:val="16"/>
        </w:rPr>
        <w:t>Levada</w:t>
      </w:r>
      <w:proofErr w:type="spellEnd"/>
      <w:r w:rsidRPr="00D84486">
        <w:rPr>
          <w:sz w:val="16"/>
        </w:rPr>
        <w:t xml:space="preserve"> Center, a Russian research organization, </w:t>
      </w:r>
      <w:r w:rsidRPr="00CC1B0B">
        <w:rPr>
          <w:rStyle w:val="StyleUnderline"/>
        </w:rPr>
        <w:t>Putin’s approval rating increased from 63 percent during the invasion of Crimea to 88 percent</w:t>
      </w:r>
      <w:r w:rsidRPr="00D84486">
        <w:rPr>
          <w:sz w:val="16"/>
        </w:rPr>
        <w:t xml:space="preserve"> by October 2015. </w:t>
      </w:r>
      <w:r w:rsidRPr="00CC1B0B">
        <w:rPr>
          <w:rStyle w:val="StyleUnderline"/>
        </w:rPr>
        <w:t>In another poll, more than two-thirds of respondents said they thought the primary goal of the sanctions was to weaken and humiliate Russia.</w:t>
      </w:r>
      <w:r w:rsidRPr="00D84486">
        <w:rPr>
          <w:sz w:val="16"/>
        </w:rPr>
        <w:t xml:space="preserve"> State propaganda is of course playing a role, but the </w:t>
      </w:r>
      <w:r w:rsidRPr="00CC1B0B">
        <w:rPr>
          <w:rStyle w:val="Emphasis"/>
        </w:rPr>
        <w:t>sanctions have made it easier for Putin to sell his anti-Western narrative.</w:t>
      </w:r>
      <w:r w:rsidRPr="00CC1B0B">
        <w:rPr>
          <w:rStyle w:val="StyleUnderline"/>
        </w:rPr>
        <w:t xml:space="preserve"> They allow him to deflect blame away from his own economic mismanagement </w:t>
      </w:r>
      <w:r w:rsidRPr="00D84486">
        <w:rPr>
          <w:sz w:val="16"/>
        </w:rPr>
        <w:t xml:space="preserve">and toward what he has called “external factors.” </w:t>
      </w:r>
      <w:r w:rsidRPr="00CC1B0B">
        <w:rPr>
          <w:rStyle w:val="StyleUnderline"/>
        </w:rPr>
        <w:t xml:space="preserve">The sanctions are also having the perverse effect of </w:t>
      </w:r>
      <w:r w:rsidRPr="00D84486">
        <w:rPr>
          <w:rStyle w:val="Emphasis"/>
        </w:rPr>
        <w:t>enabling Putin to further consolidate his power</w:t>
      </w:r>
      <w:r w:rsidRPr="00CC1B0B">
        <w:rPr>
          <w:rStyle w:val="StyleUnderline"/>
        </w:rPr>
        <w:t>, because he has rewarded his closest cronies at the expense of other elites.</w:t>
      </w:r>
      <w:r w:rsidRPr="00D84486">
        <w:rPr>
          <w:sz w:val="16"/>
        </w:rPr>
        <w:t xml:space="preserve"> According to data from Forbes’ list of billionaires, Russia’s 15 richest citizens lost an average of 20 percent of their wealth in 2014, before regaining 12 percent in the next six months as the market stabilized. These fluctuations track the broader Russian economy, but after one breaks down the data, some telling disparities emerge. </w:t>
      </w:r>
      <w:r w:rsidRPr="00CC1B0B">
        <w:rPr>
          <w:rStyle w:val="StyleUnderline"/>
        </w:rPr>
        <w:t xml:space="preserve">On average, </w:t>
      </w:r>
      <w:r w:rsidRPr="00D84486">
        <w:rPr>
          <w:sz w:val="16"/>
        </w:rPr>
        <w:t>those</w:t>
      </w:r>
      <w:r w:rsidRPr="00CC1B0B">
        <w:rPr>
          <w:rStyle w:val="StyleUnderline"/>
        </w:rPr>
        <w:t xml:space="preserve"> billionaires who held stakes in sanctioned companies lost less than three percent of their wealth</w:t>
      </w:r>
      <w:r w:rsidRPr="00D84486">
        <w:rPr>
          <w:sz w:val="16"/>
        </w:rPr>
        <w:t xml:space="preserve"> between January 2014 and June 2015, </w:t>
      </w:r>
      <w:r w:rsidRPr="00D84486">
        <w:rPr>
          <w:rStyle w:val="StyleUnderline"/>
        </w:rPr>
        <w:t>whereas those who did not lost nine percent.</w:t>
      </w:r>
      <w:r w:rsidRPr="00D84486">
        <w:rPr>
          <w:sz w:val="16"/>
        </w:rPr>
        <w:t xml:space="preserve"> It requires no great leap of logic to see that </w:t>
      </w:r>
      <w:r w:rsidRPr="00D84486">
        <w:rPr>
          <w:rStyle w:val="StyleUnderline"/>
        </w:rPr>
        <w:t>the Kremlin has shielded those with connections to the ruling circle from the pain of the sanctions, thereby shifting the burden to those without such ties.</w:t>
      </w:r>
    </w:p>
    <w:p w:rsidR="00F2720E" w:rsidRDefault="00F2720E" w:rsidP="00F2720E"/>
    <w:p w:rsidR="00F2720E" w:rsidRDefault="00F2720E" w:rsidP="00F2720E">
      <w:pPr>
        <w:pStyle w:val="Heading4"/>
      </w:pPr>
      <w:r w:rsidRPr="00DB4A22">
        <w:t>Sanctions backfire – countries create their own financial institutions, reducing the long-term efficacy of economic coercion – Russia proves</w:t>
      </w:r>
      <w:r>
        <w:t>.</w:t>
      </w:r>
    </w:p>
    <w:p w:rsidR="00F2720E" w:rsidRDefault="00F2720E" w:rsidP="00F2720E">
      <w:r w:rsidRPr="00CC1B0B">
        <w:rPr>
          <w:rStyle w:val="Style13ptBold"/>
        </w:rPr>
        <w:t>Ashford 16</w:t>
      </w:r>
      <w:r>
        <w:t xml:space="preserve"> (Emma, </w:t>
      </w:r>
      <w:r w:rsidRPr="00CC1B0B">
        <w:t>Visiting Fellow in Foreign Policy Studies at the Cato Institute</w:t>
      </w:r>
      <w:r>
        <w:t xml:space="preserve">, “Not-So-Smart Sanctions”, Foreign Affairs, </w:t>
      </w:r>
      <w:r w:rsidRPr="00CC1B0B">
        <w:t>https://www.foreignaffairs.com/articles/russian-federation/2015-12-14/not-so-smart-sanctions</w:t>
      </w:r>
      <w:r>
        <w:t>) KM</w:t>
      </w:r>
    </w:p>
    <w:p w:rsidR="00F2720E" w:rsidRDefault="00F2720E" w:rsidP="00F2720E"/>
    <w:p w:rsidR="00F2720E" w:rsidRPr="00D84486" w:rsidRDefault="00F2720E" w:rsidP="00F2720E">
      <w:pPr>
        <w:rPr>
          <w:rStyle w:val="StyleUnderline"/>
        </w:rPr>
      </w:pPr>
      <w:r w:rsidRPr="00D84486">
        <w:rPr>
          <w:rStyle w:val="StyleUnderline"/>
        </w:rPr>
        <w:t>The sanctions have</w:t>
      </w:r>
      <w:r w:rsidRPr="00D84486">
        <w:rPr>
          <w:sz w:val="16"/>
        </w:rPr>
        <w:t xml:space="preserve"> also </w:t>
      </w:r>
      <w:r w:rsidRPr="00D84486">
        <w:rPr>
          <w:rStyle w:val="StyleUnderline"/>
        </w:rPr>
        <w:t xml:space="preserve">encouraged Russia to create its own financial institutions, which, </w:t>
      </w:r>
      <w:r w:rsidRPr="00D84486">
        <w:rPr>
          <w:rStyle w:val="Emphasis"/>
        </w:rPr>
        <w:t>in the long run</w:t>
      </w:r>
      <w:r w:rsidRPr="00D84486">
        <w:rPr>
          <w:rStyle w:val="StyleUnderline"/>
        </w:rPr>
        <w:t xml:space="preserve">, will chip away at the United States’ economic influence. </w:t>
      </w:r>
      <w:r w:rsidRPr="00D84486">
        <w:rPr>
          <w:sz w:val="16"/>
        </w:rPr>
        <w:t xml:space="preserve">After U.S. senators and some European governments suggested that the United States might cut off Russia’s access to the Society for Worldwide Interbank Financial Telecommunication (SWIFT) payment system, the Russian Central Bank announced that it was going to start negotiations with the other BRICS states—Brazil, India, China, and South Africa—to create an alternative. </w:t>
      </w:r>
      <w:r w:rsidRPr="00D84486">
        <w:rPr>
          <w:rStyle w:val="StyleUnderline"/>
        </w:rPr>
        <w:t xml:space="preserve">To lessen its dependence on Visa and MasterCard, Russia has made moves toward setting up its own credit-card clearing-house. </w:t>
      </w:r>
      <w:r w:rsidRPr="00D84486">
        <w:rPr>
          <w:sz w:val="16"/>
        </w:rPr>
        <w:t xml:space="preserve">And it has moved ahead with the proposed BRICS development bank, which is designed to replicate the functions of the World Bank and the International Monetary Fund. Although none of </w:t>
      </w:r>
      <w:r w:rsidRPr="00D84486">
        <w:rPr>
          <w:rStyle w:val="StyleUnderline"/>
        </w:rPr>
        <w:t>these initiatives</w:t>
      </w:r>
      <w:r w:rsidRPr="00D84486">
        <w:rPr>
          <w:sz w:val="16"/>
        </w:rPr>
        <w:t xml:space="preserve"> has come to fruition yet, they raise </w:t>
      </w:r>
      <w:r w:rsidRPr="00D84486">
        <w:rPr>
          <w:rStyle w:val="StyleUnderline"/>
        </w:rPr>
        <w:t>the worrying possibility that the United States will someday have a harder time employing economic statecraft.</w:t>
      </w:r>
      <w:r w:rsidRPr="00D84486">
        <w:rPr>
          <w:sz w:val="16"/>
        </w:rPr>
        <w:t xml:space="preserve"> Even though sanctions have failed with Russia, they can work against smaller states, which, since they lack the cash reserves and ability to ramp up domestic production, cannot so easily compensate for the cutoff of foreign trade and investment. But </w:t>
      </w:r>
      <w:r w:rsidRPr="00D84486">
        <w:rPr>
          <w:rStyle w:val="StyleUnderline"/>
        </w:rPr>
        <w:t xml:space="preserve">in a world where more institutions fall outside the reach of the United States and its allies, those targets can more easily circumvent U.S. </w:t>
      </w:r>
      <w:r w:rsidRPr="00D84486">
        <w:rPr>
          <w:rStyle w:val="StyleUnderline"/>
        </w:rPr>
        <w:lastRenderedPageBreak/>
        <w:t>sanctions.</w:t>
      </w:r>
      <w:r w:rsidRPr="00D84486">
        <w:rPr>
          <w:sz w:val="16"/>
        </w:rPr>
        <w:t xml:space="preserve"> The recent measures directed at Iran for its nuclear program, for example, would have been less likely to drive the regime toward the bargaining table had it been able to turn to alternative organizations for transaction and financing support. Likewise, </w:t>
      </w:r>
      <w:r w:rsidRPr="00D84486">
        <w:rPr>
          <w:rStyle w:val="StyleUnderline"/>
        </w:rPr>
        <w:t>Russia’s shift away from trading in the dollar could make future U.S. sanctions less effective, since transactions structured as currency swaps do not require access to the U.S. financial system.</w:t>
      </w:r>
    </w:p>
    <w:p w:rsidR="00F2720E" w:rsidRDefault="00F2720E" w:rsidP="00F2720E"/>
    <w:p w:rsidR="00F2720E" w:rsidRDefault="00F2720E" w:rsidP="00F2720E">
      <w:pPr>
        <w:pStyle w:val="Heading4"/>
      </w:pPr>
      <w:r w:rsidRPr="00DB4A22">
        <w:t>Sanctions are too weak – RMB internationalization circumvents</w:t>
      </w:r>
      <w:r>
        <w:t xml:space="preserve">. </w:t>
      </w:r>
    </w:p>
    <w:p w:rsidR="00F2720E" w:rsidRDefault="00F2720E" w:rsidP="00F2720E">
      <w:r w:rsidRPr="002E7471">
        <w:rPr>
          <w:rStyle w:val="Style13ptBold"/>
        </w:rPr>
        <w:t>Williamson 16</w:t>
      </w:r>
      <w:r w:rsidRPr="002E7471">
        <w:t xml:space="preserve"> (Todd, Robert Bosch fellow with the Global Public Policy Institute in Berlin, 3/18/16, “Too Big to Sanction”, Foreign Policy, http://foreignpolicy.com/2016/03/18/too-big-to-sanction-rmb-china-imf/) KM </w:t>
      </w:r>
    </w:p>
    <w:p w:rsidR="00F2720E" w:rsidRPr="002E7471" w:rsidRDefault="00F2720E" w:rsidP="00F2720E"/>
    <w:p w:rsidR="00F2720E" w:rsidRPr="002E7471" w:rsidRDefault="00F2720E" w:rsidP="00F2720E">
      <w:pPr>
        <w:rPr>
          <w:sz w:val="16"/>
        </w:rPr>
      </w:pPr>
      <w:r w:rsidRPr="002E7471">
        <w:rPr>
          <w:sz w:val="16"/>
        </w:rPr>
        <w:t xml:space="preserve">In November 2015, when </w:t>
      </w:r>
      <w:r w:rsidRPr="002E7471">
        <w:rPr>
          <w:rStyle w:val="StyleUnderline"/>
        </w:rPr>
        <w:t xml:space="preserve">the International Monetary Fund announced it was adding China’s currency, the </w:t>
      </w:r>
      <w:proofErr w:type="spellStart"/>
      <w:r w:rsidRPr="002E7471">
        <w:rPr>
          <w:rStyle w:val="StyleUnderline"/>
        </w:rPr>
        <w:t>renminbi</w:t>
      </w:r>
      <w:proofErr w:type="spellEnd"/>
      <w:r w:rsidRPr="002E7471">
        <w:rPr>
          <w:rStyle w:val="StyleUnderline"/>
        </w:rPr>
        <w:t xml:space="preserve"> (RMB), to its basket of four reserve currencies known as Special Drawing Rights (SDR)</w:t>
      </w:r>
      <w:r w:rsidRPr="002E7471">
        <w:rPr>
          <w:sz w:val="16"/>
        </w:rPr>
        <w:t xml:space="preserve">, the fund’s managing director, Christine </w:t>
      </w:r>
      <w:proofErr w:type="spellStart"/>
      <w:r w:rsidRPr="002E7471">
        <w:rPr>
          <w:sz w:val="16"/>
        </w:rPr>
        <w:t>Lagarde</w:t>
      </w:r>
      <w:proofErr w:type="spellEnd"/>
      <w:r w:rsidRPr="002E7471">
        <w:rPr>
          <w:sz w:val="16"/>
        </w:rPr>
        <w:t xml:space="preserve">, hailed it as a move that “will bring about a more robust international monetary and financial system.” But </w:t>
      </w:r>
      <w:r w:rsidRPr="002E7471">
        <w:rPr>
          <w:rStyle w:val="StyleUnderline"/>
        </w:rPr>
        <w:t>by doing so, the Washington-based institution may have delivered a severe blow to the strength of a key tool in the West’s geopolitical arsenal: financial sanctions.</w:t>
      </w:r>
      <w:r>
        <w:rPr>
          <w:rStyle w:val="StyleUnderline"/>
        </w:rPr>
        <w:t xml:space="preserve"> </w:t>
      </w:r>
      <w:r w:rsidRPr="002E7471">
        <w:rPr>
          <w:sz w:val="16"/>
        </w:rPr>
        <w:t xml:space="preserve">The RMB is currently the fourth-most traded currency on the global market (behind the dollar, euro, and pound). It now holds the third highest percentage in the basket, at just under 11 percent, placing it ahead of the pound’s 8 percent (though far below the dollar, which holds more than 40 percent). The IMF’s decision to include the RMB is more than a symbolic sign of the currency’s liberalization: It’s also a big step toward the RMB’s regular usage outside of China. The SDR determines the mix of currencies in which the IMF lends out — a total of $112 billion in 2015 — and the RMB’s inclusion in this distribution mechanism will likely drive up the currency’s demand. The comfort level of the RMB’s usage in global transactions among central banks, sovereign wealth funds, and other massive financial institutions will rise with the currency’s greater accessibility. The RMB has already begun making its mark outside of China. It is becoming a currency of choice for several industries, including the Australian mining and Russian oil sectors: In 2015, the Russian gas giant Gazprom, under U.S. and EU sanctions for Moscow’s support of pro-Russian separatists in Ukraine, began shipping oil to China via RMB transactions — coinciding with a larger shift by Moscow to move away from the dollar and the Western financial system. And Australian mining companies have found that handling transactions in RMB with their Chinese counterparts gives them a competitive advantage over their global rivals. During British Chancellor of the Exchequer George Osborne’s September visit last year to Beijing, China’s central bank announced it would begin issuing short-term bonds in London. The intention? Making London the world leader in offshore RMB trading. When German Chancellor Angela Merkel visited Beijing in October, she signed a partnership with Chinese Premier Li </w:t>
      </w:r>
      <w:proofErr w:type="spellStart"/>
      <w:r w:rsidRPr="002E7471">
        <w:rPr>
          <w:sz w:val="16"/>
        </w:rPr>
        <w:t>Keqiang</w:t>
      </w:r>
      <w:proofErr w:type="spellEnd"/>
      <w:r w:rsidRPr="002E7471">
        <w:rPr>
          <w:sz w:val="16"/>
        </w:rPr>
        <w:t xml:space="preserve"> to form the China Europe International Exchange (CEINEX), the first trading platform outside of mainland China for RMB-denominated bonds and exchange-traded funds. With plans for trading in Europe’s two major financial hubs, the RMB is taking a further step from a regional currency to a coveted global one. By the end of 2015, roughly 2.5 percent of global financial transactions used the RMB, up from about 1.5 percent in June 2014. And that number will keep increasing. But </w:t>
      </w:r>
      <w:r w:rsidRPr="002E7471">
        <w:rPr>
          <w:rStyle w:val="StyleUnderline"/>
        </w:rPr>
        <w:t>this legitimacy has a downside: the potential to weaken dollar-driven U.S. secondary sanctions — penalties on institutions that help sanctioned actors evade restrictions.</w:t>
      </w:r>
      <w:r w:rsidRPr="002E7471">
        <w:rPr>
          <w:sz w:val="16"/>
        </w:rPr>
        <w:t xml:space="preserve"> Over the last 15 years, both </w:t>
      </w:r>
      <w:r w:rsidRPr="002E7471">
        <w:rPr>
          <w:rStyle w:val="StyleUnderline"/>
        </w:rPr>
        <w:t xml:space="preserve">the United States and the EU have increasingly relied on sanctions as an alternative to military force, especially in cases involving state-sponsored terrorism, money laundering, human rights abuses, and border disputes. </w:t>
      </w:r>
      <w:r w:rsidRPr="002E7471">
        <w:rPr>
          <w:sz w:val="16"/>
        </w:rPr>
        <w:t xml:space="preserve">Since the 1944 Bretton Woods conference, </w:t>
      </w:r>
      <w:r w:rsidRPr="002E7471">
        <w:rPr>
          <w:rStyle w:val="StyleUnderline"/>
        </w:rPr>
        <w:t xml:space="preserve">the dollar has been the leading currency for most global financial transactions: </w:t>
      </w:r>
      <w:r w:rsidRPr="002E7471">
        <w:rPr>
          <w:rStyle w:val="Emphasis"/>
        </w:rPr>
        <w:t xml:space="preserve">The restriction of its usage is what gives secondary sanctions their teeth. </w:t>
      </w:r>
      <w:r w:rsidRPr="002E7471">
        <w:rPr>
          <w:rStyle w:val="StyleUnderline"/>
        </w:rPr>
        <w:t>Restricting access to the dollar is a threat to a country or institution’s bottom line — and in some cases, bars them from some of the most basic day-to-day transactions.</w:t>
      </w:r>
      <w:r>
        <w:rPr>
          <w:rStyle w:val="StyleUnderline"/>
        </w:rPr>
        <w:t xml:space="preserve"> </w:t>
      </w:r>
      <w:r w:rsidRPr="002E7471">
        <w:rPr>
          <w:sz w:val="16"/>
        </w:rPr>
        <w:t xml:space="preserve">In 2014, for example, the United States fined the French bank BNP Paribas $8.9 billion for, among other reasons, processing financial transactions on behalf of sanctioned entities in Sudan, Cuba, and Iran. The penalty did not end there: Washington also barred BNP Paribas from clearing dollar transactions for one year, which greatly harmed its business operations and its client relationships. But if the RMB had been a legitimate alternate global currency for BNP Paribas, the effect U.S. sanctions would have had on their balance sheets would have been limited, and their ability to do business with blacklisted countries could have continued. </w:t>
      </w:r>
      <w:r w:rsidRPr="002E7471">
        <w:rPr>
          <w:rStyle w:val="StyleUnderline"/>
        </w:rPr>
        <w:t>In an international financial system more accepting of the RMB, sanctioned entities would be able to far more swiftly carry out deals in that currency than on the black market.</w:t>
      </w:r>
      <w:r>
        <w:rPr>
          <w:rStyle w:val="StyleUnderline"/>
        </w:rPr>
        <w:t xml:space="preserve"> </w:t>
      </w:r>
      <w:r w:rsidRPr="002E7471">
        <w:rPr>
          <w:sz w:val="16"/>
        </w:rPr>
        <w:t xml:space="preserve">China certainly has an interest not to be seen as the banker of choice for rogue actors. Still, </w:t>
      </w:r>
      <w:r w:rsidRPr="00551059">
        <w:rPr>
          <w:rStyle w:val="Emphasis"/>
        </w:rPr>
        <w:t>the overall weakening of U.S. financial sanctions is inevitable.</w:t>
      </w:r>
      <w:r w:rsidRPr="002E7471">
        <w:rPr>
          <w:rStyle w:val="StyleUnderline"/>
        </w:rPr>
        <w:t xml:space="preserve"> The United States needs to prepare for a world in which the threat of Western financial sanctions begins to ring hollow.</w:t>
      </w:r>
      <w:r w:rsidRPr="002E7471">
        <w:rPr>
          <w:sz w:val="16"/>
        </w:rPr>
        <w:t xml:space="preserve"> As a first step, the United States should utilize the annual bilateral Strategic and Economic Dialogue’s economic track as an opportunity to raise concerns with China about potential undermining of U.S. policy objectives on sanctions. While a common understanding on the issue is unlikely, there should at least be an agreement on regular consultations between the two countries on sanctions.</w:t>
      </w:r>
    </w:p>
    <w:p w:rsidR="00F2720E" w:rsidRDefault="00F2720E" w:rsidP="00F2720E"/>
    <w:p w:rsidR="00F2720E" w:rsidRDefault="00F2720E" w:rsidP="00F2720E">
      <w:pPr>
        <w:rPr>
          <w:rStyle w:val="StyleUnderline"/>
        </w:rPr>
      </w:pPr>
      <w:bookmarkStart w:id="40" w:name="_GoBack"/>
      <w:bookmarkEnd w:id="40"/>
    </w:p>
    <w:p w:rsidR="00BA26A1" w:rsidRDefault="00BA26A1" w:rsidP="00BA26A1">
      <w:pPr>
        <w:pStyle w:val="Heading3"/>
      </w:pPr>
      <w:bookmarkStart w:id="41" w:name="_Toc454746752"/>
      <w:proofErr w:type="spellStart"/>
      <w:r>
        <w:lastRenderedPageBreak/>
        <w:t>Misc</w:t>
      </w:r>
      <w:bookmarkEnd w:id="41"/>
      <w:proofErr w:type="spellEnd"/>
    </w:p>
    <w:p w:rsidR="005F17A8" w:rsidRDefault="005F17A8" w:rsidP="005F17A8">
      <w:pPr>
        <w:pStyle w:val="Heading4"/>
      </w:pPr>
      <w:r>
        <w:t xml:space="preserve">Targeted sanctions solve </w:t>
      </w:r>
      <w:r w:rsidRPr="00922D22">
        <w:t>cyber espionage</w:t>
      </w:r>
      <w:r>
        <w:t xml:space="preserve"> – sends a clear signal with little repercussion</w:t>
      </w:r>
    </w:p>
    <w:p w:rsidR="005F17A8" w:rsidRDefault="005F17A8" w:rsidP="005F17A8">
      <w:r w:rsidRPr="00172B41">
        <w:rPr>
          <w:rStyle w:val="Style13ptBold"/>
        </w:rPr>
        <w:t xml:space="preserve">Cooper and </w:t>
      </w:r>
      <w:proofErr w:type="spellStart"/>
      <w:r w:rsidRPr="00172B41">
        <w:rPr>
          <w:rStyle w:val="Style13ptBold"/>
        </w:rPr>
        <w:t>Lorber</w:t>
      </w:r>
      <w:proofErr w:type="spellEnd"/>
      <w:r w:rsidRPr="00172B41">
        <w:rPr>
          <w:rStyle w:val="Style13ptBold"/>
        </w:rPr>
        <w:t xml:space="preserve"> 16 </w:t>
      </w:r>
      <w:r>
        <w:t xml:space="preserve">(Zack, </w:t>
      </w:r>
      <w:r w:rsidRPr="00172B41">
        <w:t>fellow at the Center for Strategic and International Studies</w:t>
      </w:r>
      <w:r>
        <w:t xml:space="preserve">, and Eric, </w:t>
      </w:r>
      <w:r w:rsidRPr="00172B41">
        <w:t>adjunct fellow at the Center for a New American Security</w:t>
      </w:r>
      <w:r>
        <w:t>, 2/23/16, “</w:t>
      </w:r>
      <w:r w:rsidRPr="00172B41">
        <w:t>The Right Way to Sanction China</w:t>
      </w:r>
      <w:r>
        <w:t xml:space="preserve">”, The National Interest, </w:t>
      </w:r>
      <w:r w:rsidRPr="00172B41">
        <w:t>http://nationalinterest.org/feature/the-right-way-sanction-china-15285?page=show</w:t>
      </w:r>
      <w:r>
        <w:t>) KM</w:t>
      </w:r>
    </w:p>
    <w:p w:rsidR="005F17A8" w:rsidRDefault="005F17A8" w:rsidP="005F17A8"/>
    <w:p w:rsidR="005F17A8" w:rsidRPr="00172B41" w:rsidRDefault="005F17A8" w:rsidP="005F17A8">
      <w:pPr>
        <w:rPr>
          <w:rStyle w:val="StyleUnderline"/>
        </w:rPr>
      </w:pPr>
      <w:r w:rsidRPr="00172B41">
        <w:rPr>
          <w:sz w:val="16"/>
        </w:rPr>
        <w:t xml:space="preserve">Countering Chinese economic espionage: </w:t>
      </w:r>
      <w:r w:rsidRPr="00172B41">
        <w:rPr>
          <w:rStyle w:val="StyleUnderline"/>
        </w:rPr>
        <w:t xml:space="preserve">The attractiveness of carefully targeted sanctions is </w:t>
      </w:r>
      <w:r w:rsidRPr="00172B41">
        <w:rPr>
          <w:rStyle w:val="Emphasis"/>
        </w:rPr>
        <w:t>most clear in the cyber realm</w:t>
      </w:r>
      <w:r w:rsidRPr="00172B41">
        <w:rPr>
          <w:rStyle w:val="StyleUnderline"/>
        </w:rPr>
        <w:t xml:space="preserve">. </w:t>
      </w:r>
      <w:r w:rsidRPr="00172B41">
        <w:rPr>
          <w:sz w:val="16"/>
        </w:rPr>
        <w:t xml:space="preserve">The United States has already raised concerns about cyber espionage against private corporations and the Department of Justice has indicted five Chinese military hackers. The Federal Bureau of Investigation reported that cyber espionage increased by 50 percent in 2015. U.S. officials have pointed the finger at China for some of the most egregious attacks—including the massive hack of the Office of Personnel Management in which Chinese persons stole security-clearance information for over twenty million U.S. citizens. Although President Obama and President Xi announced a “common understanding” that neither government would engage in cyber economic espionage, early reports suggest that government-sponsored Chinese hackers have continued what has been called “the greatest transfer of wealth in history.” </w:t>
      </w:r>
      <w:r w:rsidRPr="00172B41">
        <w:rPr>
          <w:rStyle w:val="StyleUnderline"/>
        </w:rPr>
        <w:t xml:space="preserve">Chinese actors engaged in theft of U.S. intellectual property could be designated under existing U.S. authorities, which would effectively prevent them from doing business in U.S. markets or with U.S. companies. Although this punishment might not force domestically focused Chinese companies to change their behavior, it would </w:t>
      </w:r>
      <w:r w:rsidRPr="00E45E57">
        <w:rPr>
          <w:rStyle w:val="Emphasis"/>
        </w:rPr>
        <w:t>send a signal to companies</w:t>
      </w:r>
      <w:r w:rsidRPr="00172B41">
        <w:rPr>
          <w:rStyle w:val="StyleUnderline"/>
        </w:rPr>
        <w:t xml:space="preserve"> with a U.S. presence that engaging in such activity entails significant risks. Such sanctions could be coordinated with efforts to protect trade secrets to demonstrate the seriousness of U.S. concern to Chinese leaders.</w:t>
      </w:r>
      <w:r>
        <w:rPr>
          <w:rStyle w:val="StyleUnderline"/>
        </w:rPr>
        <w:t xml:space="preserve"> </w:t>
      </w:r>
      <w:r w:rsidRPr="00172B41">
        <w:rPr>
          <w:sz w:val="16"/>
        </w:rPr>
        <w:t xml:space="preserve">From an international perspective, targeted sanctions might prove attractive to other developed economies suffering from persistent Chinese cyber espionage. </w:t>
      </w:r>
      <w:r w:rsidRPr="00172B41">
        <w:rPr>
          <w:rStyle w:val="StyleUnderline"/>
        </w:rPr>
        <w:t xml:space="preserve">The </w:t>
      </w:r>
      <w:r w:rsidRPr="00E25C9D">
        <w:rPr>
          <w:rStyle w:val="Emphasis"/>
        </w:rPr>
        <w:t>economic damage</w:t>
      </w:r>
      <w:r w:rsidRPr="00172B41">
        <w:rPr>
          <w:rStyle w:val="StyleUnderline"/>
        </w:rPr>
        <w:t xml:space="preserve"> from the sanctions themselves </w:t>
      </w:r>
      <w:r w:rsidRPr="00E25C9D">
        <w:rPr>
          <w:rStyle w:val="Emphasis"/>
        </w:rPr>
        <w:t>would be limited</w:t>
      </w:r>
      <w:r w:rsidRPr="00172B41">
        <w:rPr>
          <w:rStyle w:val="StyleUnderline"/>
        </w:rPr>
        <w:t xml:space="preserve"> </w:t>
      </w:r>
      <w:r w:rsidRPr="00E25C9D">
        <w:rPr>
          <w:sz w:val="16"/>
        </w:rPr>
        <w:t>in developed countries</w:t>
      </w:r>
      <w:r w:rsidRPr="00E25C9D">
        <w:rPr>
          <w:rStyle w:val="StyleUnderline"/>
          <w:sz w:val="16"/>
        </w:rPr>
        <w:t xml:space="preserve"> </w:t>
      </w:r>
      <w:r w:rsidRPr="00172B41">
        <w:rPr>
          <w:rStyle w:val="StyleUnderline"/>
        </w:rPr>
        <w:t>because Chinese firms stealing intellectual property are hampering growth abroad.</w:t>
      </w:r>
      <w:r w:rsidRPr="00172B41">
        <w:rPr>
          <w:sz w:val="16"/>
        </w:rPr>
        <w:t xml:space="preserve"> In addition, </w:t>
      </w:r>
      <w:r w:rsidRPr="00E25C9D">
        <w:rPr>
          <w:rStyle w:val="Emphasis"/>
        </w:rPr>
        <w:t>the risk of China implementing its own sanctions</w:t>
      </w:r>
      <w:r w:rsidRPr="00172B41">
        <w:rPr>
          <w:rStyle w:val="StyleUnderline"/>
        </w:rPr>
        <w:t xml:space="preserve"> on economic espionage </w:t>
      </w:r>
      <w:r w:rsidRPr="00E25C9D">
        <w:rPr>
          <w:rStyle w:val="Emphasis"/>
        </w:rPr>
        <w:t>would be limited</w:t>
      </w:r>
      <w:r w:rsidRPr="00172B41">
        <w:rPr>
          <w:rStyle w:val="StyleUnderline"/>
        </w:rPr>
        <w:t xml:space="preserve"> because U.S. law already prohibits this type of economic espionage. Moreover, Chinese groups already conduct sustained </w:t>
      </w:r>
      <w:proofErr w:type="spellStart"/>
      <w:r w:rsidRPr="00172B41">
        <w:rPr>
          <w:rStyle w:val="StyleUnderline"/>
        </w:rPr>
        <w:t>cyber attacks</w:t>
      </w:r>
      <w:proofErr w:type="spellEnd"/>
      <w:r w:rsidRPr="00172B41">
        <w:rPr>
          <w:rStyle w:val="StyleUnderline"/>
        </w:rPr>
        <w:t xml:space="preserve"> on U.S. businesses, so sanctioning a number of these actors might not substantially change the frequency or fierceness of intrusions.</w:t>
      </w:r>
      <w:r w:rsidRPr="00172B41">
        <w:rPr>
          <w:sz w:val="16"/>
        </w:rPr>
        <w:t xml:space="preserve"> There is no doubt that China could take action in other domains, but </w:t>
      </w:r>
      <w:r w:rsidRPr="00172B41">
        <w:rPr>
          <w:rStyle w:val="StyleUnderline"/>
        </w:rPr>
        <w:t xml:space="preserve">targeted designations could </w:t>
      </w:r>
      <w:r w:rsidRPr="00E25C9D">
        <w:rPr>
          <w:rStyle w:val="Emphasis"/>
        </w:rPr>
        <w:t>set U.S. red lines</w:t>
      </w:r>
      <w:r w:rsidRPr="00172B41">
        <w:rPr>
          <w:rStyle w:val="StyleUnderline"/>
        </w:rPr>
        <w:t xml:space="preserve"> and make clear that the United States and its partners are willing to take a more forceful stance to uphold norms of good conduct in cyberspace.</w:t>
      </w:r>
    </w:p>
    <w:p w:rsidR="005F17A8" w:rsidRPr="00172B41" w:rsidRDefault="005F17A8" w:rsidP="005F17A8"/>
    <w:p w:rsidR="005F17A8" w:rsidRPr="00922D22" w:rsidRDefault="005F17A8" w:rsidP="005F17A8">
      <w:pPr>
        <w:pStyle w:val="Heading4"/>
      </w:pPr>
      <w:r w:rsidRPr="00922D22">
        <w:t xml:space="preserve">Targeted sanctions solve maritime disputes – increases regional stability and decreases tensions </w:t>
      </w:r>
    </w:p>
    <w:p w:rsidR="005F17A8" w:rsidRDefault="005F17A8" w:rsidP="005F17A8">
      <w:r w:rsidRPr="00172B41">
        <w:rPr>
          <w:rStyle w:val="Style13ptBold"/>
        </w:rPr>
        <w:t xml:space="preserve">Cooper and </w:t>
      </w:r>
      <w:proofErr w:type="spellStart"/>
      <w:r w:rsidRPr="00172B41">
        <w:rPr>
          <w:rStyle w:val="Style13ptBold"/>
        </w:rPr>
        <w:t>Lorber</w:t>
      </w:r>
      <w:proofErr w:type="spellEnd"/>
      <w:r w:rsidRPr="00172B41">
        <w:rPr>
          <w:rStyle w:val="Style13ptBold"/>
        </w:rPr>
        <w:t xml:space="preserve"> 16 </w:t>
      </w:r>
      <w:r>
        <w:t xml:space="preserve">(Zack, </w:t>
      </w:r>
      <w:r w:rsidRPr="00172B41">
        <w:t>fellow at the Center for Strategic and International Studies</w:t>
      </w:r>
      <w:r>
        <w:t xml:space="preserve">, and Eric, </w:t>
      </w:r>
      <w:r w:rsidRPr="00172B41">
        <w:t>adjunct fellow at the Center for a New American Security</w:t>
      </w:r>
      <w:r>
        <w:t>, 2/23/16, “</w:t>
      </w:r>
      <w:r w:rsidRPr="00172B41">
        <w:t>The Right Way to Sanction China</w:t>
      </w:r>
      <w:r>
        <w:t xml:space="preserve">”, The National Interest, </w:t>
      </w:r>
      <w:r w:rsidRPr="00172B41">
        <w:t>http://nationalinterest.org/feature/the-right-way-sanction-china-15285?page=show</w:t>
      </w:r>
      <w:r>
        <w:t>) KM</w:t>
      </w:r>
    </w:p>
    <w:p w:rsidR="005F17A8" w:rsidRPr="00172B41" w:rsidRDefault="005F17A8" w:rsidP="005F17A8"/>
    <w:p w:rsidR="005F17A8" w:rsidRDefault="005F17A8" w:rsidP="005F17A8">
      <w:pPr>
        <w:rPr>
          <w:rStyle w:val="StyleUnderline"/>
        </w:rPr>
      </w:pPr>
      <w:r w:rsidRPr="00E25C9D">
        <w:rPr>
          <w:sz w:val="16"/>
        </w:rPr>
        <w:t xml:space="preserve">Countering Chinese economic coercion in maritime disputes: </w:t>
      </w:r>
      <w:r w:rsidRPr="00E25C9D">
        <w:rPr>
          <w:rStyle w:val="StyleUnderline"/>
        </w:rPr>
        <w:t xml:space="preserve">Another potential area for </w:t>
      </w:r>
      <w:proofErr w:type="gramStart"/>
      <w:r w:rsidRPr="00E25C9D">
        <w:rPr>
          <w:rStyle w:val="StyleUnderline"/>
        </w:rPr>
        <w:t>targeted</w:t>
      </w:r>
      <w:proofErr w:type="gramEnd"/>
      <w:r w:rsidRPr="00E25C9D">
        <w:rPr>
          <w:rStyle w:val="StyleUnderline"/>
        </w:rPr>
        <w:t xml:space="preserve"> sanctions is in response to Chinese economic coercion in </w:t>
      </w:r>
      <w:r w:rsidRPr="00E25C9D">
        <w:rPr>
          <w:rStyle w:val="Emphasis"/>
        </w:rPr>
        <w:t>disputed maritime zones</w:t>
      </w:r>
      <w:r w:rsidRPr="00E25C9D">
        <w:rPr>
          <w:rStyle w:val="StyleUnderline"/>
        </w:rPr>
        <w:t>.</w:t>
      </w:r>
      <w:r w:rsidRPr="00E25C9D">
        <w:rPr>
          <w:sz w:val="16"/>
        </w:rPr>
        <w:t xml:space="preserve"> Beijing has sought to consolidate control of the South China Sea by constructing a “Great Wall of Sand” on disputed maritime features. In addition, China has used coast guard and fisheries vessels to push other claimants out of disputed waters in the East and South China Seas. Beijing has also used its own economic statecraft to limit tropical fruit imports from the Philippines and rare-earth exports to Japan in response to clashes over maritime claims. Finally, questions are mounting about whether Chinese investments, from the port of Darwin in Australia to the island of Saipan in the Commonwealth of the Northern Mariana Islands, might be intended to alter U.S., ally or partner behavior in peacetime, or change military options in a conflict. Countermeasures have already been applied in several of these cases. For example, the United States, the European Union, and Japan brought and won a case at the World Trade Organization arguing that China had applied export quotas on rare-earth elements in 2010. Meanwhile, the United States has criticized construction on disputed features and operated platforms within twelve nautical miles of some features. Nevertheless, the pace of construction has accelerated in recent months. </w:t>
      </w:r>
      <w:r w:rsidRPr="00E25C9D">
        <w:rPr>
          <w:rStyle w:val="StyleUnderline"/>
        </w:rPr>
        <w:t>At the moment, U.S. officials do not have existing mechanisms to sanction businesses engaged in bad behavior in maritime disputes. Yet, there are several tempting targets for sanctions</w:t>
      </w:r>
      <w:r w:rsidRPr="00E25C9D">
        <w:rPr>
          <w:sz w:val="16"/>
        </w:rPr>
        <w:t xml:space="preserve">, most notably China Communications Construction Company Dredging (CCCCG), which conducted dredging at disputed South China Sea features, and China National Petroleum Corporation (CNPC), which moved an oil rig into waters disputed with Vietnam. </w:t>
      </w:r>
      <w:r w:rsidRPr="00E25C9D">
        <w:rPr>
          <w:rStyle w:val="StyleUnderline"/>
        </w:rPr>
        <w:t>Further, China has reportedly invited private or semiprivate firms to invest in building the infrastructure on a number of these reclaimed islands.</w:t>
      </w:r>
      <w:r w:rsidRPr="00E25C9D">
        <w:rPr>
          <w:sz w:val="16"/>
        </w:rPr>
        <w:t xml:space="preserve"> U.S. officials could obtain the legal authority necessary to sanction </w:t>
      </w:r>
      <w:proofErr w:type="gramStart"/>
      <w:r w:rsidRPr="00E25C9D">
        <w:rPr>
          <w:sz w:val="16"/>
        </w:rPr>
        <w:t>CCCCG ,</w:t>
      </w:r>
      <w:proofErr w:type="gramEnd"/>
      <w:r w:rsidRPr="00E25C9D">
        <w:rPr>
          <w:sz w:val="16"/>
        </w:rPr>
        <w:t xml:space="preserve"> CNPC or other Chinese entities if the president were to declare a national emergency related to China’s destabilizing actions in the region. This would no doubt be seen as a significant escalation. Nevertheless, </w:t>
      </w:r>
      <w:r w:rsidRPr="00E25C9D">
        <w:rPr>
          <w:rStyle w:val="StyleUnderline"/>
        </w:rPr>
        <w:t xml:space="preserve">sanctioning entities involved in construction or development in disputed </w:t>
      </w:r>
      <w:r w:rsidRPr="00E25C9D">
        <w:rPr>
          <w:rStyle w:val="StyleUnderline"/>
        </w:rPr>
        <w:lastRenderedPageBreak/>
        <w:t xml:space="preserve">areas could alter their calculus, </w:t>
      </w:r>
      <w:r w:rsidRPr="00E25C9D">
        <w:rPr>
          <w:rStyle w:val="Emphasis"/>
        </w:rPr>
        <w:t>disincentive destabilizing conduct and thereby decrease tensions</w:t>
      </w:r>
      <w:r w:rsidRPr="00E25C9D">
        <w:rPr>
          <w:rStyle w:val="StyleUnderline"/>
        </w:rPr>
        <w:t xml:space="preserve"> in the long-term. </w:t>
      </w:r>
      <w:r w:rsidRPr="00E25C9D">
        <w:rPr>
          <w:sz w:val="16"/>
        </w:rPr>
        <w:t xml:space="preserve">Detailed understandings of these firms and their domestic political connections within China would be required, but </w:t>
      </w:r>
      <w:r w:rsidRPr="00E25C9D">
        <w:rPr>
          <w:rStyle w:val="StyleUnderline"/>
        </w:rPr>
        <w:t>there are reasons to believe that they might be responsive to outside pressure.</w:t>
      </w:r>
      <w:r w:rsidRPr="00E25C9D">
        <w:rPr>
          <w:sz w:val="16"/>
        </w:rPr>
        <w:t xml:space="preserve"> For example, CCCCG and CNPC are already listed on the Shanghai Stock Exchange, and CCCCG was reportedly planning a new listing on the Hong Kong Stock Exchange. However, CCCCG has delayed its initial public offering in Hong Kong, allegedly because the Exchange asked a number of questions about dredging activities in the South China Sea. </w:t>
      </w:r>
      <w:r w:rsidRPr="00E25C9D">
        <w:rPr>
          <w:rStyle w:val="StyleUnderline"/>
        </w:rPr>
        <w:t>CCCCG or CNPC could find their business partnerships damaged and their ability to deal in U.S. dollars curtailed</w:t>
      </w:r>
      <w:r w:rsidRPr="00E25C9D">
        <w:rPr>
          <w:sz w:val="16"/>
        </w:rPr>
        <w:t xml:space="preserve"> if they were added to the Office of Foreign Assets Control’s Specially Designated Nationals List. </w:t>
      </w:r>
      <w:r w:rsidRPr="00E25C9D">
        <w:rPr>
          <w:rStyle w:val="StyleUnderline"/>
        </w:rPr>
        <w:t>This would in turn harm the companies’ value, affect their ability to raise funds and impact their operations. Such efforts</w:t>
      </w:r>
      <w:r w:rsidRPr="00E25C9D">
        <w:rPr>
          <w:sz w:val="16"/>
        </w:rPr>
        <w:t xml:space="preserve"> might not stop Chinese coercion in the South China Sea, but they </w:t>
      </w:r>
      <w:r w:rsidRPr="00E25C9D">
        <w:rPr>
          <w:rStyle w:val="StyleUnderline"/>
        </w:rPr>
        <w:t>would impose a cost both on the Chinese companies involved and on Beijing’s reputation.</w:t>
      </w:r>
    </w:p>
    <w:p w:rsidR="00BA26A1" w:rsidRPr="00BA26A1" w:rsidRDefault="00BA26A1" w:rsidP="00BA26A1"/>
    <w:p w:rsidR="005F17A8" w:rsidRDefault="005F17A8" w:rsidP="005F17A8">
      <w:pPr>
        <w:pStyle w:val="Heading4"/>
      </w:pPr>
      <w:r w:rsidRPr="00DC3C05">
        <w:rPr>
          <w:u w:val="single"/>
        </w:rPr>
        <w:t>Sanctions are terrible</w:t>
      </w:r>
      <w:r>
        <w:t xml:space="preserve"> – they undermine the economy, harm local populations, generate negative backlash, and fail to produce the intended change – a litany of empirics prove.</w:t>
      </w:r>
    </w:p>
    <w:p w:rsidR="005F17A8" w:rsidRDefault="005F17A8" w:rsidP="005F17A8">
      <w:r w:rsidRPr="003B7014">
        <w:rPr>
          <w:rStyle w:val="Style13ptBold"/>
        </w:rPr>
        <w:t>Francis and Jakes 16</w:t>
      </w:r>
      <w:r>
        <w:t xml:space="preserve"> (David, award-winning journalist at Foreign Policy, and Lara, </w:t>
      </w:r>
      <w:r w:rsidRPr="003B7014">
        <w:t>deputy managing editor of news for Foreign Policy magazine</w:t>
      </w:r>
      <w:r>
        <w:t xml:space="preserve">, 4/28/16, “Sanctions Are a Failure…Let’s Admit That”, Foreign Policy, </w:t>
      </w:r>
      <w:r w:rsidRPr="0086665E">
        <w:t>http://foreignpolicy.com/2016/04/28/sanctions-are-a-failurelets-admit-that/</w:t>
      </w:r>
      <w:r>
        <w:t>) KM</w:t>
      </w:r>
    </w:p>
    <w:p w:rsidR="005F17A8" w:rsidRDefault="005F17A8" w:rsidP="005F17A8"/>
    <w:p w:rsidR="005F17A8" w:rsidRDefault="005F17A8" w:rsidP="005F17A8">
      <w:pPr>
        <w:rPr>
          <w:sz w:val="16"/>
        </w:rPr>
      </w:pPr>
      <w:r w:rsidRPr="003B7014">
        <w:rPr>
          <w:sz w:val="16"/>
        </w:rPr>
        <w:t xml:space="preserve">From Iran to Russia, Africa, and North Korea, </w:t>
      </w:r>
      <w:r w:rsidRPr="003B7014">
        <w:rPr>
          <w:rStyle w:val="StyleUnderline"/>
        </w:rPr>
        <w:t>the Obama administration has long relied on financial sanctions as a preferred weapon against U.S. adversaries. But over the past year, it’s America’s allies that are increasingly feeling the pinch</w:t>
      </w:r>
      <w:r w:rsidRPr="003B7014">
        <w:rPr>
          <w:sz w:val="16"/>
        </w:rPr>
        <w:t xml:space="preserve">, leading Washington to wonder whether </w:t>
      </w:r>
      <w:r w:rsidRPr="003B7014">
        <w:rPr>
          <w:rStyle w:val="StyleUnderline"/>
        </w:rPr>
        <w:t xml:space="preserve">its favorite economic power tool has been so overused it’s becoming ineffective and, in some cases, even </w:t>
      </w:r>
      <w:r w:rsidRPr="003B7014">
        <w:rPr>
          <w:rStyle w:val="Emphasis"/>
        </w:rPr>
        <w:t>counterproductive</w:t>
      </w:r>
      <w:r w:rsidRPr="003B7014">
        <w:rPr>
          <w:rStyle w:val="StyleUnderline"/>
        </w:rPr>
        <w:t>.</w:t>
      </w:r>
      <w:r>
        <w:rPr>
          <w:rStyle w:val="StyleUnderline"/>
        </w:rPr>
        <w:t xml:space="preserve"> </w:t>
      </w:r>
      <w:r w:rsidRPr="003B7014">
        <w:rPr>
          <w:sz w:val="16"/>
        </w:rPr>
        <w:t xml:space="preserve">The U.S. financial system is the engine of all global trade. Sanctions that are prohibitive or otherwise too restrictive to foster trade risks driving business to foreign markets — and, in doing so, broker new alliances between longtime American friends and foes. “It is important to make sure our sanctions tools remain effective and are not overused,” acting U.S. Treasury Undersecretary Adam </w:t>
      </w:r>
      <w:proofErr w:type="spellStart"/>
      <w:r w:rsidRPr="003B7014">
        <w:rPr>
          <w:sz w:val="16"/>
        </w:rPr>
        <w:t>Szubin</w:t>
      </w:r>
      <w:proofErr w:type="spellEnd"/>
      <w:r w:rsidRPr="003B7014">
        <w:rPr>
          <w:sz w:val="16"/>
        </w:rPr>
        <w:t xml:space="preserve"> said this month. “We must continue to balance the costs and benefits of our sanctions regime in our favor.” </w:t>
      </w:r>
      <w:proofErr w:type="spellStart"/>
      <w:r w:rsidRPr="003B7014">
        <w:rPr>
          <w:sz w:val="16"/>
        </w:rPr>
        <w:t>Szubin</w:t>
      </w:r>
      <w:proofErr w:type="spellEnd"/>
      <w:r w:rsidRPr="003B7014">
        <w:rPr>
          <w:sz w:val="16"/>
        </w:rPr>
        <w:t xml:space="preserve"> oversees the Treasury Department’s counterterrorism and financial intelligence arm. His boss, Treasury Secretary Jack Lew, warned Congress in March that financial transactions may bypass the United States if sanctions “make the business environment too complicated or unpredictable, or if they excessively interfere with the flow of funds worldwide. “We must be conscious of the risk that </w:t>
      </w:r>
      <w:r w:rsidRPr="003B7014">
        <w:rPr>
          <w:rStyle w:val="StyleUnderline"/>
        </w:rPr>
        <w:t>overuse of sanctions could undermine our leadership position within the global economy, and the effectiveness of the sanctions themselves</w:t>
      </w:r>
      <w:r w:rsidRPr="003B7014">
        <w:rPr>
          <w:sz w:val="16"/>
        </w:rPr>
        <w:t xml:space="preserve">,” Lew said. Tensions wrought by </w:t>
      </w:r>
      <w:r w:rsidRPr="003B7014">
        <w:rPr>
          <w:rStyle w:val="StyleUnderline"/>
        </w:rPr>
        <w:t>U.S. sanctions against Russia and Ukrainian separatists</w:t>
      </w:r>
      <w:r w:rsidRPr="003B7014">
        <w:rPr>
          <w:sz w:val="16"/>
        </w:rPr>
        <w:t xml:space="preserve">, for example, have </w:t>
      </w:r>
      <w:r w:rsidRPr="003B7014">
        <w:rPr>
          <w:rStyle w:val="StyleUnderline"/>
        </w:rPr>
        <w:t>divided U.S. allies in Europe that were already financially struggling before being hit with the economic penalties’ knock-on effects.</w:t>
      </w:r>
      <w:r w:rsidRPr="003B7014">
        <w:rPr>
          <w:sz w:val="16"/>
        </w:rPr>
        <w:t xml:space="preserve"> On Thursday, the lower house of France’s parliament voted in a nonbinding agreement to lift EU sanctions against Russia. “Sanctions have been a success? No. It’s a true failure,” Italian lawmaker Deborah </w:t>
      </w:r>
      <w:proofErr w:type="spellStart"/>
      <w:r w:rsidRPr="003B7014">
        <w:rPr>
          <w:sz w:val="16"/>
        </w:rPr>
        <w:t>Bergamini</w:t>
      </w:r>
      <w:proofErr w:type="spellEnd"/>
      <w:r w:rsidRPr="003B7014">
        <w:rPr>
          <w:sz w:val="16"/>
        </w:rPr>
        <w:t xml:space="preserve">, who is also a delegate to the Parliamentary Assembly of the Council of Europe, told a Rome forum in February that pondered the West’s relations with Russia. She said Italy has lost at least 1.25 billion euros in exports since U.S. and European Union sanctions were imposed in 2014. The U.S. State Department’s chief sanctions policy coordinator, Ambassador Daniel Fried, rejected her argument, saying sanctions were the only thing that helped broker the 2014 cease-fire known as the Minsk agreement, which since has all but fallen to the wayside in the Donbass region in eastern Ukraine. “I do not agree that sanctions are a failure,” Fried said at the conference, held at the Center for American Studies in Rome. “If not for sanctions, we would not have the prospect of a Minsk agreement at all — we would have more war. Sanctions have brought about the possibility of a diplomatic solution.” </w:t>
      </w:r>
      <w:proofErr w:type="spellStart"/>
      <w:r w:rsidRPr="003B7014">
        <w:rPr>
          <w:sz w:val="16"/>
        </w:rPr>
        <w:t>Bergamini</w:t>
      </w:r>
      <w:proofErr w:type="spellEnd"/>
      <w:r w:rsidRPr="003B7014">
        <w:rPr>
          <w:sz w:val="16"/>
        </w:rPr>
        <w:t xml:space="preserve"> shot back: “Sanctions are a failure; I insist on that. … Europe is paying a big price. Let’s admit that.” Meanwhile, Kremlin consultant Dmitry V. </w:t>
      </w:r>
      <w:proofErr w:type="spellStart"/>
      <w:r w:rsidRPr="003B7014">
        <w:rPr>
          <w:sz w:val="16"/>
        </w:rPr>
        <w:t>Suslov</w:t>
      </w:r>
      <w:proofErr w:type="spellEnd"/>
      <w:r w:rsidRPr="003B7014">
        <w:rPr>
          <w:sz w:val="16"/>
        </w:rPr>
        <w:t xml:space="preserve">, deputy director of the Council on Foreign and Defense Policy in Russia, sat back with a slight smile on his ruddy face. “Sanctions are harming both sides,” </w:t>
      </w:r>
      <w:proofErr w:type="spellStart"/>
      <w:r w:rsidRPr="003B7014">
        <w:rPr>
          <w:sz w:val="16"/>
        </w:rPr>
        <w:t>Suslov</w:t>
      </w:r>
      <w:proofErr w:type="spellEnd"/>
      <w:r w:rsidRPr="003B7014">
        <w:rPr>
          <w:sz w:val="16"/>
        </w:rPr>
        <w:t xml:space="preserve"> said, adding that the economic penalties have had little sway on Russia’s military actions in Donbass: “They are proving unable to change the Russian cause.” </w:t>
      </w:r>
      <w:r w:rsidRPr="003B7014">
        <w:rPr>
          <w:rStyle w:val="StyleUnderline"/>
        </w:rPr>
        <w:t xml:space="preserve">New research </w:t>
      </w:r>
      <w:r w:rsidRPr="003B7014">
        <w:rPr>
          <w:sz w:val="16"/>
        </w:rPr>
        <w:t xml:space="preserve">from the Cato Institute and the Center for a New American Security (CNAS) has </w:t>
      </w:r>
      <w:r w:rsidRPr="003B7014">
        <w:rPr>
          <w:rStyle w:val="StyleUnderline"/>
        </w:rPr>
        <w:t>raised questions about how effective sanctions actually are — and shows mounting evidence of their negative ripple effect.</w:t>
      </w:r>
      <w:r>
        <w:rPr>
          <w:rStyle w:val="StyleUnderline"/>
        </w:rPr>
        <w:t xml:space="preserve"> </w:t>
      </w:r>
      <w:r w:rsidRPr="003B7014">
        <w:rPr>
          <w:sz w:val="16"/>
        </w:rPr>
        <w:t xml:space="preserve">Cato research fellow Emma Ashford, an expert on the politics of energy, called the sanctions against Russia an “outright failure” that have led to food shortages and credit crunches for ordinary Russians, and ultimately “are harming U.S. economic and geopolitical interests.” A Treasury Department statement, e-mailed Thursday to Foreign Policy, disputed that. “It’s clear that our sanctions, coupled with the dramatic fall in oil prices, have imposed great costs on Russia’s leadership with only a limited macroeconomic effect on the U.S. and European economies,” the statement said. It went on to say the transatlantic economic penalties “have already contributed to tighter financial conditions, weaker confidence, and lower investment in Russia.” Russia’s economy has been in recession since its financial power base was hit by U.S. and EU sanctions in 2014 as punishment for invading Ukraine. This year, the value of the ruble hit an all-time low against the U.S. dollar, and Moscow is reeling from low global oil prices that have sent its projected budget revenues into a tailspin. A </w:t>
      </w:r>
      <w:proofErr w:type="gramStart"/>
      <w:r w:rsidRPr="003B7014">
        <w:rPr>
          <w:sz w:val="16"/>
        </w:rPr>
        <w:t>Reuters</w:t>
      </w:r>
      <w:proofErr w:type="gramEnd"/>
      <w:r w:rsidRPr="003B7014">
        <w:rPr>
          <w:sz w:val="16"/>
        </w:rPr>
        <w:t xml:space="preserve"> poll released Thursday predicts Russia’s economy will further contract by 1.5 percent in 2016 and the International Monetary Fund believes it will remain in recession until next year. </w:t>
      </w:r>
      <w:r w:rsidRPr="003B7014">
        <w:rPr>
          <w:rStyle w:val="StyleUnderline"/>
        </w:rPr>
        <w:t>The one sanctions success story that is widely acknowledged is Iran.</w:t>
      </w:r>
      <w:r>
        <w:rPr>
          <w:rStyle w:val="StyleUnderline"/>
        </w:rPr>
        <w:t xml:space="preserve"> </w:t>
      </w:r>
      <w:r w:rsidRPr="003B7014">
        <w:rPr>
          <w:sz w:val="16"/>
        </w:rPr>
        <w:t xml:space="preserve">In the mid-2000s, the United States, the United Nations, and the European Union imposed a slew of sanctions on Tehran to force the Islamic Republic to abide by international treaties prohibiting it from building a nuclear weapon. The sanctions were ratcheted up in 2012 amid sagging negotiations between world powers and Tehran; as a result, Iran’s economy cratered as the value of the </w:t>
      </w:r>
      <w:proofErr w:type="spellStart"/>
      <w:r w:rsidRPr="003B7014">
        <w:rPr>
          <w:sz w:val="16"/>
        </w:rPr>
        <w:t>rial</w:t>
      </w:r>
      <w:proofErr w:type="spellEnd"/>
      <w:r w:rsidRPr="003B7014">
        <w:rPr>
          <w:sz w:val="16"/>
        </w:rPr>
        <w:t xml:space="preserve"> plummeted and daily oil exports more than halved, from 2.5 million barrels in 2011 to 1.1 million barrels in 2013. The financial fallout, combined with the 2013 election of relatively </w:t>
      </w:r>
      <w:r w:rsidRPr="003B7014">
        <w:rPr>
          <w:sz w:val="16"/>
        </w:rPr>
        <w:lastRenderedPageBreak/>
        <w:t xml:space="preserve">moderate Iran President Hassan Rouhani, injected new urgency into the nuclear negotiations. In July 2015, world powers agreed to lift sanctions in exchange for Iran limiting its nuclear program — a goal that had long proven elusive. “Our sanctions against Iran’s nuclear program are the most powerful example of how a broad-based effort, coupled with serious diplomacy, can succeed,” Lew told a Washington audience last month. </w:t>
      </w:r>
      <w:r w:rsidRPr="003B7014">
        <w:rPr>
          <w:rStyle w:val="StyleUnderline"/>
        </w:rPr>
        <w:t>But the sanctions-driven nuclear deal also spawned a political backlash against the United States from Israel and Saudi Arabia — two key Mideast allies — that Washington has yet to smooth over. In Congress, Republicans and some Democrats are trying to roll back the deal, in part by increasing sanctions against Iran. GOP lawmakers also have resisted Obama administration efforts to give Tehran greater access to the global financial system, including conducting transactions in dollars.</w:t>
      </w:r>
      <w:r>
        <w:rPr>
          <w:rStyle w:val="StyleUnderline"/>
        </w:rPr>
        <w:t xml:space="preserve"> </w:t>
      </w:r>
      <w:r w:rsidRPr="003B7014">
        <w:rPr>
          <w:rStyle w:val="StyleUnderline"/>
        </w:rPr>
        <w:t xml:space="preserve">And even Iran isn’t happy: Tehran’s Central Bank chief </w:t>
      </w:r>
      <w:proofErr w:type="spellStart"/>
      <w:r w:rsidRPr="003B7014">
        <w:rPr>
          <w:sz w:val="16"/>
        </w:rPr>
        <w:t>Valiollah</w:t>
      </w:r>
      <w:proofErr w:type="spellEnd"/>
      <w:r w:rsidRPr="003B7014">
        <w:rPr>
          <w:sz w:val="16"/>
        </w:rPr>
        <w:t xml:space="preserve"> </w:t>
      </w:r>
      <w:proofErr w:type="spellStart"/>
      <w:r w:rsidRPr="003B7014">
        <w:rPr>
          <w:sz w:val="16"/>
        </w:rPr>
        <w:t>Seif</w:t>
      </w:r>
      <w:proofErr w:type="spellEnd"/>
      <w:r w:rsidRPr="003B7014">
        <w:rPr>
          <w:sz w:val="16"/>
        </w:rPr>
        <w:t xml:space="preserve"> this month </w:t>
      </w:r>
      <w:r w:rsidRPr="003B7014">
        <w:rPr>
          <w:rStyle w:val="StyleUnderline"/>
        </w:rPr>
        <w:t>accused the United States and Europe of not living up to the terms of the nuclear deal</w:t>
      </w:r>
      <w:r w:rsidRPr="003B7014">
        <w:rPr>
          <w:sz w:val="16"/>
        </w:rPr>
        <w:t xml:space="preserve"> by keeping the Islamic Republic locked out of the international financial system. </w:t>
      </w:r>
      <w:r w:rsidRPr="003B7014">
        <w:rPr>
          <w:rStyle w:val="StyleUnderline"/>
        </w:rPr>
        <w:t>Widely overlooked in the story line of sanctions’ impact on Iran is what the CNAS study described as much of the source — if not predominantly so — of Iran’s financial straits: “the 2014 collapse in oil prices and significant domestic economic mismanagement.” CNAS said that was true for Russia, too.</w:t>
      </w:r>
      <w:r>
        <w:rPr>
          <w:rStyle w:val="StyleUnderline"/>
        </w:rPr>
        <w:t xml:space="preserve"> </w:t>
      </w:r>
      <w:r w:rsidRPr="003B7014">
        <w:rPr>
          <w:sz w:val="16"/>
        </w:rPr>
        <w:t xml:space="preserve">Worldwide, the Treasury Department has imposed ongoing sanctions in 28 programs. Some are broadly splayed against geographic regions and countries, while others are limited to specific individuals and business entities. Though the vast majority go unnoticed — except by the people, businesses, and governments they directly impact — </w:t>
      </w:r>
      <w:r w:rsidRPr="003B7014">
        <w:rPr>
          <w:rStyle w:val="StyleUnderline"/>
        </w:rPr>
        <w:t>more</w:t>
      </w:r>
      <w:r w:rsidRPr="003B7014">
        <w:rPr>
          <w:sz w:val="16"/>
        </w:rPr>
        <w:t xml:space="preserve"> than a few </w:t>
      </w:r>
      <w:r w:rsidRPr="003B7014">
        <w:rPr>
          <w:rStyle w:val="StyleUnderline"/>
        </w:rPr>
        <w:t>have notably fallen far short of reversing aggressions by bad actors.</w:t>
      </w:r>
      <w:r>
        <w:rPr>
          <w:rStyle w:val="StyleUnderline"/>
        </w:rPr>
        <w:t xml:space="preserve"> </w:t>
      </w:r>
      <w:r w:rsidRPr="003B7014">
        <w:rPr>
          <w:sz w:val="16"/>
        </w:rPr>
        <w:t xml:space="preserve">In North Korea, a U.S. trade embargo to punish Pyongyang for its nuclear weapons and ballistic missile programs has not stopped the Hermit kingdom from launching frequent rocket tests, including one as recently as Thursday. In South Sudan, the Obama administration has long threatened — including again this week — to impose sanctions on President </w:t>
      </w:r>
      <w:proofErr w:type="spellStart"/>
      <w:r w:rsidRPr="003B7014">
        <w:rPr>
          <w:sz w:val="16"/>
        </w:rPr>
        <w:t>Salva</w:t>
      </w:r>
      <w:proofErr w:type="spellEnd"/>
      <w:r w:rsidRPr="003B7014">
        <w:rPr>
          <w:sz w:val="16"/>
        </w:rPr>
        <w:t xml:space="preserve"> </w:t>
      </w:r>
      <w:proofErr w:type="spellStart"/>
      <w:r w:rsidRPr="003B7014">
        <w:rPr>
          <w:sz w:val="16"/>
        </w:rPr>
        <w:t>Kiir</w:t>
      </w:r>
      <w:proofErr w:type="spellEnd"/>
      <w:r w:rsidRPr="003B7014">
        <w:rPr>
          <w:sz w:val="16"/>
        </w:rPr>
        <w:t xml:space="preserve"> and rebel leader </w:t>
      </w:r>
      <w:proofErr w:type="spellStart"/>
      <w:r w:rsidRPr="003B7014">
        <w:rPr>
          <w:sz w:val="16"/>
        </w:rPr>
        <w:t>Riek</w:t>
      </w:r>
      <w:proofErr w:type="spellEnd"/>
      <w:r w:rsidRPr="003B7014">
        <w:rPr>
          <w:sz w:val="16"/>
        </w:rPr>
        <w:t xml:space="preserve"> </w:t>
      </w:r>
      <w:proofErr w:type="spellStart"/>
      <w:r w:rsidRPr="003B7014">
        <w:rPr>
          <w:sz w:val="16"/>
        </w:rPr>
        <w:t>Machar</w:t>
      </w:r>
      <w:proofErr w:type="spellEnd"/>
      <w:r w:rsidRPr="003B7014">
        <w:rPr>
          <w:sz w:val="16"/>
        </w:rPr>
        <w:t xml:space="preserve"> for failing to uphold an admittedly loose peace agreement or even tone down a bloody power struggle in its third year. But Washington has held off on directly penalizing </w:t>
      </w:r>
      <w:proofErr w:type="spellStart"/>
      <w:r w:rsidRPr="003B7014">
        <w:rPr>
          <w:sz w:val="16"/>
        </w:rPr>
        <w:t>Kiir</w:t>
      </w:r>
      <w:proofErr w:type="spellEnd"/>
      <w:r w:rsidRPr="003B7014">
        <w:rPr>
          <w:sz w:val="16"/>
        </w:rPr>
        <w:t xml:space="preserve"> and </w:t>
      </w:r>
      <w:proofErr w:type="spellStart"/>
      <w:r w:rsidRPr="003B7014">
        <w:rPr>
          <w:sz w:val="16"/>
        </w:rPr>
        <w:t>Machar</w:t>
      </w:r>
      <w:proofErr w:type="spellEnd"/>
      <w:r w:rsidRPr="003B7014">
        <w:rPr>
          <w:sz w:val="16"/>
        </w:rPr>
        <w:t xml:space="preserve">, although it has issued broad sanctions against people guilty of threatening South Sudan’s stability, including through war crimes and human rights abuses. The U.S. is also warning that it may finally ask the U.N. Security Council to impose an arms embargo against South Sudan — a move the Obama administration has resisted for years. </w:t>
      </w:r>
      <w:r w:rsidRPr="003B7014">
        <w:rPr>
          <w:rStyle w:val="StyleUnderline"/>
        </w:rPr>
        <w:t>U.S. sanctions in Somalia have produced unintended — and devastating — consequences. Experts said restrictions on money sent to Somalia have stunted funding streams to the terror group al-</w:t>
      </w:r>
      <w:proofErr w:type="spellStart"/>
      <w:r w:rsidRPr="003B7014">
        <w:rPr>
          <w:rStyle w:val="StyleUnderline"/>
        </w:rPr>
        <w:t>Shabab</w:t>
      </w:r>
      <w:proofErr w:type="spellEnd"/>
      <w:r w:rsidRPr="003B7014">
        <w:rPr>
          <w:rStyle w:val="StyleUnderline"/>
        </w:rPr>
        <w:t>, which is based there. But a 2015 report by the Center for Global Development concluded that legitimate money transfers — whether to nonprofit aid groups or impoverished relatives — also were curbed.</w:t>
      </w:r>
      <w:r>
        <w:rPr>
          <w:rStyle w:val="StyleUnderline"/>
        </w:rPr>
        <w:t xml:space="preserve"> </w:t>
      </w:r>
      <w:r w:rsidRPr="003B7014">
        <w:rPr>
          <w:sz w:val="16"/>
        </w:rPr>
        <w:t xml:space="preserve">“A major source of income, as acknowledged by everyone in Somalia, is remittances,” said Elizabeth Rosenberg, senior fellow and director of the energy, economics, and security program at CNAS. “You shut off a major source of income for the country.” But most of the consternation over U.S. sanctions centers on those imposed against oligarchs in Russia and warring separatists in eastern Ukraine — and whether Europe will continue to support the penalties. Beyond France and Italy, there’s also growing momentum in Germany to lift the sanctions. Last month, German Economy Minister </w:t>
      </w:r>
      <w:proofErr w:type="spellStart"/>
      <w:r w:rsidRPr="003B7014">
        <w:rPr>
          <w:sz w:val="16"/>
        </w:rPr>
        <w:t>Sigmar</w:t>
      </w:r>
      <w:proofErr w:type="spellEnd"/>
      <w:r w:rsidRPr="003B7014">
        <w:rPr>
          <w:sz w:val="16"/>
        </w:rPr>
        <w:t xml:space="preserve"> Gabriel called for the European Union to try to create conditions by this summer to eliminate the penalties. Trade between Moscow and Berlin has dropped by nearly 12 billion euros ($13.6 billion) — a quarter of the total value between 2014 and 2015, said Michael Harms, chairman of the Russian-German Chamber of Commerce. EU leaders are expected to decide whether to extend their sanctions by June. Treasury officials said Thursday that they believe the sanctions will hold, based on conversations President Barack Obama had last week with several European leaders. Direct foreign investment in Russia has plunged from $69 billion in 2013 to $23 billion in 2014, after Moscow invaded Crimea. Anders </w:t>
      </w:r>
      <w:proofErr w:type="spellStart"/>
      <w:r w:rsidRPr="003B7014">
        <w:rPr>
          <w:sz w:val="16"/>
        </w:rPr>
        <w:t>Åslund</w:t>
      </w:r>
      <w:proofErr w:type="spellEnd"/>
      <w:r w:rsidRPr="003B7014">
        <w:rPr>
          <w:sz w:val="16"/>
        </w:rPr>
        <w:t xml:space="preserve">, an economic policy expert at the Atlantic Council, said that’s exactly what the sanctions were designed to do — proving they do have some bite. “International finance in Russia is a one-way street out of Russia. There’s no possibility to get alternative financing,” he said. But </w:t>
      </w:r>
      <w:r w:rsidRPr="003B7014">
        <w:rPr>
          <w:rStyle w:val="StyleUnderline"/>
        </w:rPr>
        <w:t>the flip side of that coin is the economic impact the sanctions have had on Europe.</w:t>
      </w:r>
      <w:r>
        <w:rPr>
          <w:rStyle w:val="StyleUnderline"/>
        </w:rPr>
        <w:t xml:space="preserve"> </w:t>
      </w:r>
      <w:r w:rsidRPr="003B7014">
        <w:rPr>
          <w:sz w:val="16"/>
        </w:rPr>
        <w:t xml:space="preserve">The European Commission estimates </w:t>
      </w:r>
      <w:r w:rsidRPr="003B7014">
        <w:rPr>
          <w:rStyle w:val="StyleUnderline"/>
        </w:rPr>
        <w:t>sanctions cut EU growth by 0.3 percent of GDP in 2015 at a time when economic expansion was desperately needed.</w:t>
      </w:r>
      <w:r w:rsidRPr="003B7014">
        <w:rPr>
          <w:sz w:val="16"/>
        </w:rPr>
        <w:t xml:space="preserve"> The Austrian Institute of Economic Research found that </w:t>
      </w:r>
      <w:r w:rsidRPr="003B7014">
        <w:rPr>
          <w:rStyle w:val="StyleUnderline"/>
        </w:rPr>
        <w:t>continuing penalties against Russia could cost more than 92 billion euros, or $104 billion, in export revenue and more than 2.2 million jobs over the next few years. The financial pain is especially acute in Germany, which stands to lose nearly 400,000 jobs due to the sanctions.</w:t>
      </w:r>
      <w:r>
        <w:rPr>
          <w:rStyle w:val="StyleUnderline"/>
        </w:rPr>
        <w:t xml:space="preserve"> </w:t>
      </w:r>
      <w:r w:rsidRPr="003B7014">
        <w:rPr>
          <w:sz w:val="16"/>
        </w:rPr>
        <w:t xml:space="preserve">And adding insult to the EU’s economic injury, </w:t>
      </w:r>
      <w:r w:rsidRPr="003B7014">
        <w:rPr>
          <w:rStyle w:val="StyleUnderline"/>
        </w:rPr>
        <w:t>the CNAS report this month concluded that modern-day sanctions “do not have a significant effect on the GDP of target countries.”</w:t>
      </w:r>
      <w:r>
        <w:rPr>
          <w:rStyle w:val="StyleUnderline"/>
        </w:rPr>
        <w:t xml:space="preserve"> </w:t>
      </w:r>
      <w:r w:rsidRPr="003B7014">
        <w:rPr>
          <w:sz w:val="16"/>
        </w:rPr>
        <w:t xml:space="preserve">Sanctions “do, however, have a powerful impact on foreign investment, corruption, ease of doing business, governance, and other measures of a country’s hospitality to engagement with the international financial community,” the report found. This is probably why many Western officials are re-thinking sanctions’ power in lieu of other means to stare down adversaries. In February, U.S. Undersecretary of Defense Christine </w:t>
      </w:r>
      <w:proofErr w:type="spellStart"/>
      <w:r w:rsidRPr="003B7014">
        <w:rPr>
          <w:sz w:val="16"/>
        </w:rPr>
        <w:t>Wormuth</w:t>
      </w:r>
      <w:proofErr w:type="spellEnd"/>
      <w:r w:rsidRPr="003B7014">
        <w:rPr>
          <w:sz w:val="16"/>
        </w:rPr>
        <w:t xml:space="preserve"> admitted that the </w:t>
      </w:r>
      <w:r w:rsidRPr="003B7014">
        <w:rPr>
          <w:rStyle w:val="StyleUnderline"/>
        </w:rPr>
        <w:t>sanctions had “not changed so far what Russia has been doing on the ground, and that is the great concern.”</w:t>
      </w:r>
      <w:r>
        <w:rPr>
          <w:rStyle w:val="StyleUnderline"/>
        </w:rPr>
        <w:t xml:space="preserve"> </w:t>
      </w:r>
      <w:r w:rsidRPr="003B7014">
        <w:rPr>
          <w:sz w:val="16"/>
        </w:rPr>
        <w:t>Rosenberg, the CNAS fellow, said “it’s not the case” that sanctions directly cause GDPs to plummet. She said there is no single, simple way to measure the effectiveness of sanctions, which have also hurt the U.S. economy — although there’s no way of knowing how much. “It’s appalling that we’ve used this set of economic tools so aggressively to go after Russia, a huge global economy, without doing robust modeling of effects and consequences,” Rosenberg said. “There are clearly costs, it’s just a matter of if we’re willing to pay them.”</w:t>
      </w:r>
    </w:p>
    <w:p w:rsidR="00F2720E" w:rsidRDefault="00F2720E" w:rsidP="00F2720E">
      <w:pPr>
        <w:pStyle w:val="Heading2"/>
      </w:pPr>
      <w:bookmarkStart w:id="42" w:name="_Toc454732698"/>
      <w:bookmarkStart w:id="43" w:name="_Toc454759659"/>
      <w:r>
        <w:lastRenderedPageBreak/>
        <w:t>Tariffs</w:t>
      </w:r>
      <w:bookmarkEnd w:id="43"/>
    </w:p>
    <w:p w:rsidR="00F2720E" w:rsidRDefault="00F2720E" w:rsidP="00F2720E">
      <w:pPr>
        <w:pStyle w:val="Heading3"/>
      </w:pPr>
      <w:bookmarkStart w:id="44" w:name="_Toc454746753"/>
      <w:r>
        <w:lastRenderedPageBreak/>
        <w:t>Tariffs Fail</w:t>
      </w:r>
      <w:bookmarkEnd w:id="42"/>
      <w:bookmarkEnd w:id="44"/>
    </w:p>
    <w:p w:rsidR="00F2720E" w:rsidRDefault="00F2720E" w:rsidP="00F2720E"/>
    <w:p w:rsidR="00F2720E" w:rsidRPr="00DB4A22" w:rsidRDefault="00F2720E" w:rsidP="00DB4A22">
      <w:pPr>
        <w:pStyle w:val="Heading4"/>
      </w:pPr>
      <w:r w:rsidRPr="00DB4A22">
        <w:t xml:space="preserve">Tariffs fail – harms US consumers and sparks trade war. </w:t>
      </w:r>
    </w:p>
    <w:p w:rsidR="00F2720E" w:rsidRDefault="00F2720E" w:rsidP="00F2720E">
      <w:r w:rsidRPr="000D4412">
        <w:rPr>
          <w:rStyle w:val="Style13ptBold"/>
        </w:rPr>
        <w:t>Schuman 16</w:t>
      </w:r>
      <w:r>
        <w:t xml:space="preserve"> (Michael, </w:t>
      </w:r>
      <w:r w:rsidRPr="000D4412">
        <w:t>correspondent for TIME in Beijing</w:t>
      </w:r>
      <w:r>
        <w:t xml:space="preserve"> with a focus on Asia and economics, 4/7/16, “How a Tariff on Chinese Imports Would Ripple </w:t>
      </w:r>
      <w:proofErr w:type="gramStart"/>
      <w:r>
        <w:t>Through</w:t>
      </w:r>
      <w:proofErr w:type="gramEnd"/>
      <w:r>
        <w:t xml:space="preserve"> American Life”, New York Times, </w:t>
      </w:r>
      <w:r w:rsidRPr="000D4412">
        <w:t>http://www.nytimes.com/2016/04/08/upshot/how-a-tariff-on-chinese-imports-would-ripple-through-american-life.html?_r=0</w:t>
      </w:r>
      <w:r>
        <w:t>) KM</w:t>
      </w:r>
    </w:p>
    <w:p w:rsidR="00F2720E" w:rsidRDefault="00F2720E" w:rsidP="00F2720E"/>
    <w:p w:rsidR="00F2720E" w:rsidRPr="000D4412" w:rsidRDefault="00F2720E" w:rsidP="00F2720E">
      <w:pPr>
        <w:rPr>
          <w:sz w:val="16"/>
        </w:rPr>
      </w:pPr>
      <w:r w:rsidRPr="000D4412">
        <w:rPr>
          <w:sz w:val="16"/>
        </w:rPr>
        <w:t xml:space="preserve">Donald Trump has proposed a 45 percent tariff on imports from China, on the theory that this would protect American jobs and promote American business. What’s more likely, though, is that the </w:t>
      </w:r>
      <w:r w:rsidRPr="000D4412">
        <w:rPr>
          <w:rStyle w:val="StyleUnderline"/>
        </w:rPr>
        <w:t>new tariffs would set off a cascade of global economic consequences, mostly negative.</w:t>
      </w:r>
      <w:r>
        <w:rPr>
          <w:rStyle w:val="StyleUnderline"/>
        </w:rPr>
        <w:t xml:space="preserve"> </w:t>
      </w:r>
      <w:r w:rsidRPr="000D4412">
        <w:rPr>
          <w:sz w:val="16"/>
        </w:rPr>
        <w:t xml:space="preserve">Trade between China and the United States — which reached $598 billion in 2015 — has generated large economic benefits for Americans. Manufacturing many goods in China, whether sneakers or smartphones, has kept their prices lower than they would be if made here. That’s been a boon to American consumers, especially those with less money. But more and more, economists are also recognizing a downside to free trade. Competition from China and other low-wage emerging economies has severely hurt some American workers. One study figures that the United States lost at least two million jobs between 1999 and 2011 because of Chinese imports. To many people, Mr. Trump’s solution may seem to make sense: Restrict those imports, save jobs and support American business. But </w:t>
      </w:r>
      <w:r w:rsidRPr="000D4412">
        <w:rPr>
          <w:rStyle w:val="StyleUnderline"/>
        </w:rPr>
        <w:t xml:space="preserve">if there were a 45 percent tariff on Chinese goods, </w:t>
      </w:r>
      <w:r w:rsidRPr="000D4412">
        <w:rPr>
          <w:sz w:val="16"/>
        </w:rPr>
        <w:t>at least part of</w:t>
      </w:r>
      <w:r w:rsidRPr="000D4412">
        <w:rPr>
          <w:rStyle w:val="StyleUnderline"/>
        </w:rPr>
        <w:t xml:space="preserve"> that would </w:t>
      </w:r>
      <w:r w:rsidRPr="000D4412">
        <w:rPr>
          <w:sz w:val="16"/>
        </w:rPr>
        <w:t>probably</w:t>
      </w:r>
      <w:r w:rsidRPr="000D4412">
        <w:rPr>
          <w:rStyle w:val="StyleUnderline"/>
        </w:rPr>
        <w:t xml:space="preserve"> be passed onto consumers in the form of higher prices. Americans would end up buying fewer Chinese things, and fewer things from anywhere else.</w:t>
      </w:r>
      <w:r>
        <w:rPr>
          <w:rStyle w:val="StyleUnderline"/>
        </w:rPr>
        <w:t xml:space="preserve"> </w:t>
      </w:r>
      <w:r w:rsidRPr="000D4412">
        <w:rPr>
          <w:rStyle w:val="StyleUnderline"/>
        </w:rPr>
        <w:t>Shrinking sales of Chinese products would generally hurt American businesses and workers. A product labeled “Made in China” is not necessarily 100 percent Chinese, since many goods are assembled in China with parts from the United States and elsewhere. Sluggish purchases of these so-called Chinese products would reduce the sales of their American components, too.</w:t>
      </w:r>
      <w:r>
        <w:rPr>
          <w:rStyle w:val="StyleUnderline"/>
        </w:rPr>
        <w:t xml:space="preserve"> </w:t>
      </w:r>
      <w:r w:rsidRPr="000D4412">
        <w:rPr>
          <w:sz w:val="16"/>
        </w:rPr>
        <w:t xml:space="preserve">For this reason and others, </w:t>
      </w:r>
      <w:r w:rsidRPr="000D4412">
        <w:rPr>
          <w:rStyle w:val="StyleUnderline"/>
        </w:rPr>
        <w:t>quite a lot of the money spent on Chinese goods actually ends up in the wallets of Americans. A study by the Federal Reserve Bank of San Francisco figured that 55 cents of every $1 spent by an American shopper on a “Made in China” product goes to the Americans selling, transporting and marketing that product. Suppressing Chinese imports would harm shopkeepers and truck drivers.</w:t>
      </w:r>
      <w:r>
        <w:rPr>
          <w:rStyle w:val="StyleUnderline"/>
        </w:rPr>
        <w:t xml:space="preserve"> </w:t>
      </w:r>
      <w:r w:rsidRPr="000D4412">
        <w:rPr>
          <w:sz w:val="16"/>
        </w:rPr>
        <w:t xml:space="preserve">In fact, making Chinese-made goods more expensive would ripple through American shopping malls. An extra $20 for, say, children’s clothing from China is $20 not spent on a new baseball glove for a child, or a birthday gift for a grandmother. A tariff on China would dent the sales of all kinds of products, even those made in the United States. It seems likely that such </w:t>
      </w:r>
      <w:r w:rsidRPr="000D4412">
        <w:rPr>
          <w:rStyle w:val="StyleUnderline"/>
        </w:rPr>
        <w:t xml:space="preserve">a tariff would burden American consumers while doing little to create jobs for them. Gary Clyde </w:t>
      </w:r>
      <w:proofErr w:type="spellStart"/>
      <w:r w:rsidRPr="000D4412">
        <w:rPr>
          <w:rStyle w:val="StyleUnderline"/>
        </w:rPr>
        <w:t>Hufbauer</w:t>
      </w:r>
      <w:proofErr w:type="spellEnd"/>
      <w:r w:rsidRPr="000D4412">
        <w:rPr>
          <w:rStyle w:val="StyleUnderline"/>
        </w:rPr>
        <w:t xml:space="preserve"> and Sean Lowry at the Peterson Institute for International Economics</w:t>
      </w:r>
      <w:r w:rsidRPr="000D4412">
        <w:rPr>
          <w:sz w:val="16"/>
        </w:rPr>
        <w:t xml:space="preserve">, studying the impact of a 35 percent tariff imposed on Chinese tire imports by Washington in 2009, </w:t>
      </w:r>
      <w:r w:rsidRPr="000D4412">
        <w:rPr>
          <w:rStyle w:val="StyleUnderline"/>
        </w:rPr>
        <w:t>found that American consumers had to spend an extra $1.1 billion on tires, while the tariff protected no more than 1,200 jobs. About $900,000 for every job saved, in other words.</w:t>
      </w:r>
      <w:r>
        <w:rPr>
          <w:rStyle w:val="StyleUnderline"/>
        </w:rPr>
        <w:t xml:space="preserve"> </w:t>
      </w:r>
      <w:r w:rsidRPr="000D4412">
        <w:rPr>
          <w:rStyle w:val="StyleUnderline"/>
        </w:rPr>
        <w:t>A big tariff would also harm China. Depressing its exports to the United States would deal another blow to an economy already enduring its worst slowdown in 25 years. In the longer term, increasing the cost of doing business in China would probably prompt manufacturers of basic consumer items to consider moving out of China.</w:t>
      </w:r>
      <w:r>
        <w:rPr>
          <w:rStyle w:val="StyleUnderline"/>
        </w:rPr>
        <w:t xml:space="preserve"> </w:t>
      </w:r>
      <w:r w:rsidRPr="000D4412">
        <w:rPr>
          <w:sz w:val="16"/>
        </w:rPr>
        <w:t xml:space="preserve">That process is already underway. As the Chinese economy has advanced, wages of its workers have risen. A recent survey by the Japan External Trade Organization found that a Chinese factory worker earns $424 a month — the highest salary in developing Asia. That has caused many companies producing labor-intensive goods, like clothing or electronics, to shift factories from China to other countries or to diversify their sources of supply to keep costs down. Though higher costs in China might prompt some companies to move production back to the United States, a more plausible destination would be other emerging economies with lower costs. A factory worker earns, on average, $230 a month in India, $185 in Vietnam and $100 in Bangladesh, according to the Japanese survey. Foxconn, the Taiwan-based company that assembles iPhones in China for Apple, announced last year that it would build as many as 12 new factories in India. That means your next smartphone or pair or </w:t>
      </w:r>
      <w:proofErr w:type="spellStart"/>
      <w:r w:rsidRPr="000D4412">
        <w:rPr>
          <w:sz w:val="16"/>
        </w:rPr>
        <w:t>bluejeans</w:t>
      </w:r>
      <w:proofErr w:type="spellEnd"/>
      <w:r w:rsidRPr="000D4412">
        <w:rPr>
          <w:sz w:val="16"/>
        </w:rPr>
        <w:t xml:space="preserve"> would more likely be made in Mumbai than in Minneapolis. And </w:t>
      </w:r>
      <w:r w:rsidRPr="000D4412">
        <w:rPr>
          <w:rStyle w:val="StyleUnderline"/>
        </w:rPr>
        <w:t>the Chinese government’s response would probably be tariffs of its own on American goods and services rather than lowering barriers for American companies doing business in China. It moved quickly to retaliate for the tariff</w:t>
      </w:r>
      <w:r w:rsidRPr="000D4412">
        <w:rPr>
          <w:sz w:val="16"/>
        </w:rPr>
        <w:t xml:space="preserve"> on Chinese tires wi</w:t>
      </w:r>
      <w:r w:rsidRPr="000D4412">
        <w:rPr>
          <w:rStyle w:val="StyleUnderline"/>
        </w:rPr>
        <w:t>th punitive duties on American products. Because the Chinese market has become critical for many American companies</w:t>
      </w:r>
      <w:r w:rsidRPr="000D4412">
        <w:rPr>
          <w:sz w:val="16"/>
        </w:rPr>
        <w:t xml:space="preserve"> — whether Apple, Starbucks or Boeing — </w:t>
      </w:r>
      <w:r w:rsidRPr="000D4412">
        <w:rPr>
          <w:rStyle w:val="StyleUnderline"/>
        </w:rPr>
        <w:t>any steps taken by the Chinese government to curtail their ability to operate in China would be bad news for them.</w:t>
      </w:r>
      <w:r w:rsidRPr="000D4412">
        <w:rPr>
          <w:sz w:val="16"/>
        </w:rPr>
        <w:t xml:space="preserve"> Mr. Trump’s tariff proposal addresses a real and legitimate concern about the effect of competition from low-wage countries on American workers. But that doesn’t mean it’s going to solve the problem — and it could create even more.</w:t>
      </w:r>
    </w:p>
    <w:p w:rsidR="00F2720E" w:rsidRDefault="00F2720E" w:rsidP="00F2720E"/>
    <w:p w:rsidR="00F2720E" w:rsidRPr="00DB4A22" w:rsidRDefault="00F2720E" w:rsidP="00DB4A22">
      <w:pPr>
        <w:pStyle w:val="Heading4"/>
      </w:pPr>
      <w:r w:rsidRPr="00DB4A22">
        <w:t xml:space="preserve">Countervailing currency intervention solves better than tariffs – addresses the root problem. </w:t>
      </w:r>
    </w:p>
    <w:p w:rsidR="00F2720E" w:rsidRDefault="00F2720E" w:rsidP="00F2720E">
      <w:proofErr w:type="spellStart"/>
      <w:r w:rsidRPr="000D4412">
        <w:rPr>
          <w:rStyle w:val="Style13ptBold"/>
        </w:rPr>
        <w:t>Spross</w:t>
      </w:r>
      <w:proofErr w:type="spellEnd"/>
      <w:r w:rsidRPr="000D4412">
        <w:rPr>
          <w:rStyle w:val="Style13ptBold"/>
        </w:rPr>
        <w:t xml:space="preserve"> 16 </w:t>
      </w:r>
      <w:r>
        <w:t xml:space="preserve">(Jeff, </w:t>
      </w:r>
      <w:r w:rsidRPr="008D0F49">
        <w:t>economics and business correspondent at TheWeek.com</w:t>
      </w:r>
      <w:r>
        <w:t>, 1/19/16, “Donald Trump is right to pick a trade war with China. He just has the wrong strategy.</w:t>
      </w:r>
      <w:proofErr w:type="gramStart"/>
      <w:r>
        <w:t>”,</w:t>
      </w:r>
      <w:proofErr w:type="gramEnd"/>
      <w:r>
        <w:t xml:space="preserve"> The Week, </w:t>
      </w:r>
      <w:r w:rsidRPr="000D4412">
        <w:t>http://theweek.com/articles/599576/donald-trump-right-pick-tra</w:t>
      </w:r>
      <w:r>
        <w:t>de-war-china-just-wrong-strategy) KM</w:t>
      </w:r>
    </w:p>
    <w:p w:rsidR="00F2720E" w:rsidRPr="008D0F49" w:rsidRDefault="00F2720E" w:rsidP="00F2720E">
      <w:pPr>
        <w:rPr>
          <w:sz w:val="16"/>
        </w:rPr>
      </w:pPr>
      <w:r w:rsidRPr="008D0F49">
        <w:rPr>
          <w:sz w:val="16"/>
        </w:rPr>
        <w:lastRenderedPageBreak/>
        <w:t xml:space="preserve">Most everyone has been buzzing about the throw down between Donald Trump and Ted Cruz at the latest GOP debate, along with the ongoing nothing burger that is Marco Rubio. But something else happened last week, slightly less dramatic but noteworthy: The Donald came within a hair's breadth of saying something sane on economic matters. It happened when host Neil </w:t>
      </w:r>
      <w:proofErr w:type="spellStart"/>
      <w:r w:rsidRPr="008D0F49">
        <w:rPr>
          <w:sz w:val="16"/>
        </w:rPr>
        <w:t>Cavuto</w:t>
      </w:r>
      <w:proofErr w:type="spellEnd"/>
      <w:r w:rsidRPr="008D0F49">
        <w:rPr>
          <w:sz w:val="16"/>
        </w:rPr>
        <w:t xml:space="preserve"> brought up an article by The New York Times that said Trump would support slapping a 45 percent tariff on goods coming into America from China. Trump said that the Times misquoted him on the scale of the tariff he'd impose. But he went on to defend the general policy. Railing against the trade imbalance between American and China is one of Trump's signature moves, and a tariff is one way to address that kind of problem: It's a tax levied on imports from a particular country in order to make those imports more expensive domestically. In this case, the idea is to make Chinese goods more expensive, bringing their price into balance with equivalent American goods, thus making Americans more likely to buy the latter. You have to cut through the bluster and sloppiness, but Trump isn't exactly wrong here. The U.S. trade deficit with China was a whopping $342.6 billion in 2014 — not $505 billion as Trump implied, which was America's trade deficit with the rest of the world combined. But that's still a problem. It means China sold $342.6 billion more worth of goods and services to America than America sold to China. That, in turn, means demand generated by Americans isn't producing jobs in America, but in China instead: Back in 2013, the Economic Policy Institute (EPI) estimated that we've lost 2.8 million jobs to China since 2001, mainly in manufacturing. This imbalance falls especially hard on the working class, since the jobs that are lost are overwhelmingly held by lower-income Americans. </w:t>
      </w:r>
      <w:r w:rsidRPr="000D4412">
        <w:rPr>
          <w:rStyle w:val="StyleUnderline"/>
        </w:rPr>
        <w:t>Where Trump goes awry is in recommending tariffs as a solution.</w:t>
      </w:r>
      <w:r w:rsidRPr="008D0F49">
        <w:rPr>
          <w:sz w:val="16"/>
        </w:rPr>
        <w:t xml:space="preserve"> As Robert Scott, EPI's expert on the economics of international trade, explained to me, </w:t>
      </w:r>
      <w:r w:rsidRPr="000D4412">
        <w:rPr>
          <w:rStyle w:val="Emphasis"/>
        </w:rPr>
        <w:t>the basic problem is currency manipulation.</w:t>
      </w:r>
      <w:r w:rsidRPr="000D4412">
        <w:rPr>
          <w:rStyle w:val="StyleUnderline"/>
        </w:rPr>
        <w:t xml:space="preserve"> The Chinese government is buying up enormous amounts of assets denominated in U.S. dollars. That drives up demand for the dollar, which drives up its value. As a result, the stuff America imports from China becomes cheaper. But the stuff America exports to China becomes more expensive too. On top of that, everything the U.S. exports everywhere else also becomes more expensive compared to equivalent goods and services those countries might buy from China.</w:t>
      </w:r>
      <w:r>
        <w:rPr>
          <w:rStyle w:val="StyleUnderline"/>
        </w:rPr>
        <w:t xml:space="preserve"> </w:t>
      </w:r>
      <w:r w:rsidRPr="008D0F49">
        <w:rPr>
          <w:sz w:val="16"/>
        </w:rPr>
        <w:t xml:space="preserve">"The problem with tariffs is they only affect imports," Scott said. So Trump is "in the right church but he's in the wrong pew when it comes to pushing tariffs. It's the wrong answer to this particular problem." Especially since making American exports cheaper is the key to reviving jobs here at home. Ironically, Trump actually mentioned China's devaluation several times during the debate, but never put two and two together. Now, China isn't the only currency manipulator in world — but it's certainly the biggest — and there's a long history behind how this started in which the United States is far from innocent. But </w:t>
      </w:r>
      <w:r w:rsidRPr="000D4412">
        <w:rPr>
          <w:rStyle w:val="StyleUnderline"/>
        </w:rPr>
        <w:t>since currency manipulation by China</w:t>
      </w:r>
      <w:r w:rsidRPr="008D0F49">
        <w:rPr>
          <w:sz w:val="16"/>
        </w:rPr>
        <w:t xml:space="preserve"> and others </w:t>
      </w:r>
      <w:r w:rsidRPr="000D4412">
        <w:rPr>
          <w:rStyle w:val="StyleUnderline"/>
        </w:rPr>
        <w:t>took off in the early 1990s, the annual totals for America's trade deficit have exploded.</w:t>
      </w:r>
      <w:r>
        <w:rPr>
          <w:rStyle w:val="StyleUnderline"/>
        </w:rPr>
        <w:t xml:space="preserve"> </w:t>
      </w:r>
      <w:r w:rsidRPr="008D0F49">
        <w:rPr>
          <w:sz w:val="16"/>
        </w:rPr>
        <w:t xml:space="preserve">In their defense, the Chinese are trying to mend their ways. "They want to be seen as a responsible player," Scott said. "But the truth is China has been doing this for years and their currency is massively undervalued even today." </w:t>
      </w:r>
      <w:r w:rsidRPr="000D4412">
        <w:rPr>
          <w:rStyle w:val="StyleUnderline"/>
        </w:rPr>
        <w:t>The fix here</w:t>
      </w:r>
      <w:r w:rsidRPr="008D0F49">
        <w:rPr>
          <w:sz w:val="16"/>
        </w:rPr>
        <w:t xml:space="preserve">, according to Scott, </w:t>
      </w:r>
      <w:r w:rsidRPr="000D4412">
        <w:rPr>
          <w:rStyle w:val="StyleUnderline"/>
        </w:rPr>
        <w:t xml:space="preserve">is to go at currency manipulation directly. </w:t>
      </w:r>
      <w:r w:rsidRPr="008D0F49">
        <w:rPr>
          <w:sz w:val="16"/>
        </w:rPr>
        <w:t>There were hopes this could be done through the Trans Pacific Partnership. But it was left out of the deal's final language, and China was never a signatory to the pact anyway. Instead, the United States actually already has the legal tools on its books to re-balance the holdings of assets in the two countries' currencies. "The Treasury and the Federal Reserve have the authority to buy Chinese assets if they're destabilizing our economy," Scott said. "</w:t>
      </w:r>
      <w:r w:rsidRPr="008D0F49">
        <w:rPr>
          <w:rStyle w:val="Emphasis"/>
        </w:rPr>
        <w:t>We should be offsetting China's purchases of U.S. assets with our own purchases.</w:t>
      </w:r>
      <w:r w:rsidRPr="008D0F49">
        <w:rPr>
          <w:sz w:val="16"/>
        </w:rPr>
        <w:t>" One particular policy proposal is called "</w:t>
      </w:r>
      <w:r w:rsidRPr="000D4412">
        <w:rPr>
          <w:rStyle w:val="Emphasis"/>
        </w:rPr>
        <w:t>countervailing currency intervention</w:t>
      </w:r>
      <w:r w:rsidRPr="008D0F49">
        <w:rPr>
          <w:sz w:val="16"/>
        </w:rPr>
        <w:t xml:space="preserve">." Basically, </w:t>
      </w:r>
      <w:r w:rsidRPr="000D4412">
        <w:rPr>
          <w:rStyle w:val="StyleUnderline"/>
        </w:rPr>
        <w:t xml:space="preserve">it's the strategic purchase of assets denominated in the offending country's currency, in the exact amount needed to neutralize the effect of their asset purchases. </w:t>
      </w:r>
      <w:r w:rsidRPr="008D0F49">
        <w:rPr>
          <w:sz w:val="16"/>
        </w:rPr>
        <w:t>Since all major economic powers have an interest in everyone behaving when it comes to currency valuations, we could build international cooperation to coordinate the intervention between multiple countries at once. It would still be a "trade war" of a sort, but one that addresses the root of the problem. The immediate goal is to balance out the effects of each country's asset holdings. And the long-term goal is presumably to convince the offending country to draw down its holdings, and then for the U.S. to draw down its own holdings in equal measure as a reward. (Since some people worry rules against currency manipulation can harm a country's ability to do monetary policy, it's worth pointing out that everyone would still be free to buy assets denominated in their own currencies. Which should allow monetary policy to continue.) One last thing to keep in mind is that the U.S. and China are both guilty of a similar failure here: We haven't done the hard work of building up the ability of our own citizens to supply the demand needed to produce enough jobs internally. That requires making sure job market incomes stay high even for the lowest rungs of society, and that government welfare state programs move enough money down the income ladder to make up for any shortfalls. In China's case, they made up for their shortfall by devaluing their currency against ours, and thus bringing in demand from American consumers. "China has exported its unemployment problem, principally to the United States," as Scott put it. Here in America, we haven't had a commensurate response, and the result has been rising inequality and a chronic lack of enough jobs to keep everyone employed.</w:t>
      </w:r>
    </w:p>
    <w:p w:rsidR="00F2720E" w:rsidRDefault="00F2720E" w:rsidP="00F2720E"/>
    <w:p w:rsidR="00F2720E" w:rsidRPr="00DB4A22" w:rsidRDefault="00F2720E" w:rsidP="00DB4A22">
      <w:pPr>
        <w:pStyle w:val="Heading4"/>
      </w:pPr>
      <w:r w:rsidRPr="00DB4A22">
        <w:t>Tariffs promote backsliding and retribution</w:t>
      </w:r>
    </w:p>
    <w:p w:rsidR="00F2720E" w:rsidRDefault="00F2720E" w:rsidP="00DB4A22">
      <w:proofErr w:type="spellStart"/>
      <w:r w:rsidRPr="00DB4A22">
        <w:rPr>
          <w:rStyle w:val="Heading4Char"/>
        </w:rPr>
        <w:t>Appelbaum</w:t>
      </w:r>
      <w:proofErr w:type="spellEnd"/>
      <w:r w:rsidRPr="00DB4A22">
        <w:rPr>
          <w:rStyle w:val="Heading4Char"/>
        </w:rPr>
        <w:t xml:space="preserve"> 16</w:t>
      </w:r>
      <w:r w:rsidRPr="00DB4A22">
        <w:t xml:space="preserve"> (Binyamin </w:t>
      </w:r>
      <w:proofErr w:type="spellStart"/>
      <w:r w:rsidRPr="00DB4A22">
        <w:t>Appelbaum</w:t>
      </w:r>
      <w:proofErr w:type="spellEnd"/>
      <w:r w:rsidRPr="00DB4A22">
        <w:t>- correspondent for NYT, “Experts Warn of Backlash in Donald Trump’s China Trade Policies,” Published: 5/2/16) RK</w:t>
      </w:r>
    </w:p>
    <w:p w:rsidR="00DB4A22" w:rsidRPr="00DB4A22" w:rsidRDefault="00DB4A22" w:rsidP="00DB4A22"/>
    <w:p w:rsidR="00F2720E" w:rsidRDefault="00F2720E" w:rsidP="00F2720E">
      <w:pPr>
        <w:rPr>
          <w:sz w:val="14"/>
        </w:rPr>
      </w:pPr>
      <w:r w:rsidRPr="00AA09F6">
        <w:rPr>
          <w:sz w:val="14"/>
        </w:rPr>
        <w:t xml:space="preserve">On the campaign trail, </w:t>
      </w:r>
      <w:r w:rsidRPr="00AA09F6">
        <w:rPr>
          <w:rStyle w:val="StyleUnderline"/>
        </w:rPr>
        <w:t>Donald J. Trump has promised</w:t>
      </w:r>
      <w:r w:rsidRPr="00AA09F6">
        <w:rPr>
          <w:sz w:val="14"/>
        </w:rPr>
        <w:t xml:space="preserve"> to do quite a few things that are beyond the powers of an American president, like billing Mexico for a border wall. But when it comes to foreign trade, his powers as president would come closer to his expansive ambitions. As president</w:t>
      </w:r>
      <w:r w:rsidRPr="00AA09F6">
        <w:rPr>
          <w:rStyle w:val="StyleUnderline"/>
        </w:rPr>
        <w:t>, Mr. Trump could seek to penalize other nations for undercutting American manufacturers or stealing American ideas</w:t>
      </w:r>
      <w:r w:rsidRPr="00AA09F6">
        <w:rPr>
          <w:sz w:val="14"/>
        </w:rPr>
        <w:t xml:space="preserve">. He could also pursue congressional legislation to </w:t>
      </w:r>
      <w:r w:rsidRPr="00AA09F6">
        <w:rPr>
          <w:rStyle w:val="StyleUnderline"/>
        </w:rPr>
        <w:t>impose a 45 percent tariff</w:t>
      </w:r>
      <w:r w:rsidRPr="00AA09F6">
        <w:rPr>
          <w:sz w:val="14"/>
        </w:rPr>
        <w:t xml:space="preserve">, or tax, </w:t>
      </w:r>
      <w:r w:rsidRPr="00AA09F6">
        <w:rPr>
          <w:rStyle w:val="StyleUnderline"/>
        </w:rPr>
        <w:t>on imported Chinese goods</w:t>
      </w:r>
      <w:r w:rsidRPr="00AA09F6">
        <w:rPr>
          <w:sz w:val="14"/>
        </w:rPr>
        <w:t xml:space="preserve">, as he has proposed. The bottom line, some experts say, is that Mr. Trump might well be able to squeeze China. </w:t>
      </w:r>
      <w:r w:rsidRPr="00AA09F6">
        <w:rPr>
          <w:rStyle w:val="StyleUnderline"/>
        </w:rPr>
        <w:t>That does not mean,</w:t>
      </w:r>
      <w:r w:rsidRPr="00AA09F6">
        <w:rPr>
          <w:sz w:val="14"/>
        </w:rPr>
        <w:t xml:space="preserve"> however, that </w:t>
      </w:r>
      <w:r w:rsidRPr="00AA09F6">
        <w:rPr>
          <w:rStyle w:val="StyleUnderline"/>
        </w:rPr>
        <w:t>his punitive approach would ease America’s economic pains</w:t>
      </w:r>
      <w:r w:rsidRPr="00AA09F6">
        <w:rPr>
          <w:sz w:val="14"/>
        </w:rPr>
        <w:t xml:space="preserve">. In fact, a range of experts agree that </w:t>
      </w:r>
      <w:r w:rsidRPr="00AA09F6">
        <w:rPr>
          <w:rStyle w:val="StyleUnderline"/>
        </w:rPr>
        <w:t>Mr. Trump’s proposals are more likely to deepen those problems, particularly if China or other targeted nations retaliate, rather than accept his demands.</w:t>
      </w:r>
      <w:r>
        <w:rPr>
          <w:rStyle w:val="StyleUnderline"/>
        </w:rPr>
        <w:t xml:space="preserve"> </w:t>
      </w:r>
      <w:r w:rsidRPr="00AA09F6">
        <w:rPr>
          <w:sz w:val="14"/>
        </w:rPr>
        <w:t xml:space="preserve">Starting a trade war might be cathartic for workers who have lost jobs, but it is unlikely to </w:t>
      </w:r>
      <w:r w:rsidRPr="00AA09F6">
        <w:rPr>
          <w:sz w:val="14"/>
        </w:rPr>
        <w:lastRenderedPageBreak/>
        <w:t>create a lot of factory work. “</w:t>
      </w:r>
      <w:r w:rsidRPr="00AA09F6">
        <w:rPr>
          <w:rStyle w:val="StyleUnderline"/>
        </w:rPr>
        <w:t>There’s no way a tariff of this kind could deliver the kind of benefits that he’s talking about</w:t>
      </w:r>
      <w:r w:rsidRPr="00AA09F6">
        <w:rPr>
          <w:sz w:val="14"/>
        </w:rPr>
        <w:t xml:space="preserve">, and it’s quite wrong to think that the big problem for American workers has been foreign trade,” said J .W. Mason, a professor of economics at John Jay College and a fellow at the Roosevelt Institute, a liberal think tank. “But I think it could be very destructive for the rest of the world.” Mr. Trump’s views on trade are among his oldest and steadiest public policy positions. He has long maintained that other countries are taking advantage of the United States because Americans spend more money on foreign goods than the rest of the world spends on American goods. And he has long argued for slapping higher tariffs on those foreign goods in order to fortify the American economy. Trade was the first policy issue Mr. Trump mentioned last Tuesday in a speech after his latest round of victories in five northeastern primaries. “Our jobs are being sucked away from our country, and we’re not going to let it happen anymore, folks,” he said at a victory party in New York that night. It emerged again Wednesday in Washington during what was billed as a major foreign policy speech. This Tuesday, Mr. Trump hopes to sweep the delegates in Indiana and all but sew up the Republican nomination. Nowhere has trade figured more centrally than in the Hoosier State, where the air-conditioner maker Carrier opted to move operations to Mexico, becoming a recurrent feature in Mr. Trump’s anti-free-trade litanies. </w:t>
      </w:r>
      <w:r w:rsidRPr="00AA09F6">
        <w:rPr>
          <w:rStyle w:val="StyleUnderline"/>
        </w:rPr>
        <w:t>China has prospered over the last few decades</w:t>
      </w:r>
      <w:r w:rsidRPr="00AA09F6">
        <w:rPr>
          <w:sz w:val="14"/>
        </w:rPr>
        <w:t xml:space="preserve"> by focusing its economy on low-cost manufacturing for foreign markets. </w:t>
      </w:r>
      <w:r w:rsidRPr="00AA09F6">
        <w:rPr>
          <w:rStyle w:val="StyleUnderline"/>
        </w:rPr>
        <w:t>Exports to the United States soared</w:t>
      </w:r>
      <w:r w:rsidRPr="00AA09F6">
        <w:rPr>
          <w:sz w:val="14"/>
        </w:rPr>
        <w:t>, particularly after China joined the World Trade Organization in 2001. American businesses and consumers bought $481.9 billion in Chinese goods in 2015, about one-fifth of all imports and the most from any country. But manufacturing employment in the United States has fallen sharply. A 2013 study estimated that China’s rise had eliminated at least one million domestic factory jobs. In the current campaign, Mr. Trump has proposed a 45 percent tax on Chinese imports and a 35 percent tax on Mexican imports. He has also proposed tariffs on goods that specific American companies produce in foreign countries, including Carrier air-conditioners and Ford cars. Mr. Trump has said the threat of such tariffs would persuade China, for example, to modify the economic policies that he describes as providing unfair advantages to Chinese companies. Rather than incur his wrath, he says, American companies would be persuaded to keep more of their factories close to home. “</w:t>
      </w:r>
      <w:r w:rsidRPr="00AA09F6">
        <w:rPr>
          <w:rStyle w:val="StyleUnderline"/>
        </w:rPr>
        <w:t>The 45 percent is a threat that if they don’t behave</w:t>
      </w:r>
      <w:r w:rsidRPr="00AA09F6">
        <w:rPr>
          <w:sz w:val="14"/>
        </w:rPr>
        <w:t xml:space="preserve">,” Mr. Trump said at a Republican debate in Miami last month, the United States “will tax you.” He added: “It doesn’t have to be 45; it could be less. But it has to be something because our country and our trade and our deals and most importantly our jobs are going to hell.” As president, Mr. Trump would have some latitude to reverse a course that the nation has pursued for decades. But </w:t>
      </w:r>
      <w:r w:rsidRPr="00AA09F6">
        <w:rPr>
          <w:rStyle w:val="StyleUnderline"/>
        </w:rPr>
        <w:t>the results could be troublesome on multiple fronts. The removal of trade barriers has played a significant role in reducing global poverty and encouraging peace between nations, achievements that could be eroded by tit-for-tat backsliding.</w:t>
      </w:r>
      <w:r>
        <w:rPr>
          <w:rStyle w:val="StyleUnderline"/>
        </w:rPr>
        <w:t xml:space="preserve"> </w:t>
      </w:r>
      <w:r w:rsidRPr="00AA09F6">
        <w:rPr>
          <w:sz w:val="14"/>
        </w:rPr>
        <w:t xml:space="preserve">“The basic principle is that a sovereign state enters trade agreements of its free will, and it can get back out,” said Robert </w:t>
      </w:r>
      <w:proofErr w:type="spellStart"/>
      <w:r w:rsidRPr="00AA09F6">
        <w:rPr>
          <w:sz w:val="14"/>
        </w:rPr>
        <w:t>Howse</w:t>
      </w:r>
      <w:proofErr w:type="spellEnd"/>
      <w:r w:rsidRPr="00AA09F6">
        <w:rPr>
          <w:sz w:val="14"/>
        </w:rPr>
        <w:t xml:space="preserve">, the Lloyd C. Nelson professor of international law at N.Y.U. School of Law. “But that’s the easy part.” </w:t>
      </w:r>
      <w:r w:rsidRPr="00AA09F6">
        <w:rPr>
          <w:rStyle w:val="StyleUnderline"/>
        </w:rPr>
        <w:t>Imposing sweeping tariffs would reverse a mainstay of United States foreign policy. Beginning after World War II, the United States gradually reduced its import taxes and</w:t>
      </w:r>
      <w:r w:rsidRPr="00AA09F6">
        <w:rPr>
          <w:sz w:val="14"/>
        </w:rPr>
        <w:t xml:space="preserve"> </w:t>
      </w:r>
      <w:r w:rsidRPr="00AA09F6">
        <w:rPr>
          <w:rStyle w:val="StyleUnderline"/>
        </w:rPr>
        <w:t>pushed other nations to do the same, seeking not only to promote increased trade but to prevent conflict</w:t>
      </w:r>
      <w:r w:rsidRPr="00AA09F6">
        <w:rPr>
          <w:sz w:val="14"/>
        </w:rPr>
        <w:t xml:space="preserve">. The United States now imposes average weighted import tariffs of just 1.4 percent, according to the World Bank, among the lowest rates in the world. Under existing laws, </w:t>
      </w:r>
      <w:r w:rsidRPr="00AA09F6">
        <w:rPr>
          <w:rStyle w:val="StyleUnderline"/>
        </w:rPr>
        <w:t>Mr. Trump could impose tariffs only on specific categories of imports, not whole countries</w:t>
      </w:r>
      <w:r w:rsidRPr="00AA09F6">
        <w:rPr>
          <w:sz w:val="14"/>
        </w:rPr>
        <w:t>, and only by demonstrating specific violations of trade rules, such as export subsidies. “</w:t>
      </w:r>
      <w:r w:rsidRPr="00AA09F6">
        <w:rPr>
          <w:rStyle w:val="StyleUnderline"/>
        </w:rPr>
        <w:t>There are</w:t>
      </w:r>
      <w:r w:rsidRPr="00AA09F6">
        <w:rPr>
          <w:sz w:val="14"/>
        </w:rPr>
        <w:t xml:space="preserve"> at least </w:t>
      </w:r>
      <w:r w:rsidRPr="00AA09F6">
        <w:rPr>
          <w:rStyle w:val="StyleUnderline"/>
        </w:rPr>
        <w:t>50 sets of laws and regulations</w:t>
      </w:r>
      <w:r w:rsidRPr="00AA09F6">
        <w:rPr>
          <w:sz w:val="14"/>
        </w:rPr>
        <w:t xml:space="preserve"> that exist that China has, at least in spirit, crossed the boundaries,” Sam Clovis, an adviser to Mr. Trump, said in an interview. But Mr. Trump would have the difficult task of proving that China is breaking the rules before the World Trade Organization, which polices global commerce. International trade laws limit the type of help governments can provide to companies, but the role of the Chinese government is particularly opaque, said Mark Wu, a professor of law at Harvard and a former United States trade negotiator in the administration of President George W. Bush. “China’s economy is its own beast, and it has a form that was not envisioned at the time these rules were created 20 years ago,” Mr. Wu said. “W.T.O. rules are not necessarily equipped to address all of the problematic aspects of that China Inc. system as far as American exporters are concerned.” Graphic: 2016 Delegate Count and Primary Results In fact, one of Mr. Trump’s favorite charges, that China and other nations are suppressing the value of their currencies, is actually not a violation of existing trade agreements. </w:t>
      </w:r>
      <w:r w:rsidRPr="00AA09F6">
        <w:rPr>
          <w:rStyle w:val="StyleUnderline"/>
        </w:rPr>
        <w:t>A central problem is defining currency manipulation in a way that excludes the United States</w:t>
      </w:r>
      <w:r w:rsidRPr="00AA09F6">
        <w:rPr>
          <w:sz w:val="14"/>
        </w:rPr>
        <w:t xml:space="preserve"> — in particular, the Federal Reserve’s post-recession stimulus campaign, which had the effect of weakening the dollar much in the same way that other countries do to their currency. Alternatively, </w:t>
      </w:r>
      <w:r w:rsidRPr="00AA09F6">
        <w:rPr>
          <w:rStyle w:val="StyleUnderline"/>
        </w:rPr>
        <w:t>Mr. Trump could pursue the radical option of seeking legislation to impose a broad China tariff,</w:t>
      </w:r>
      <w:r w:rsidRPr="00AA09F6">
        <w:rPr>
          <w:sz w:val="14"/>
        </w:rPr>
        <w:t xml:space="preserve"> in effect demolishing the rules of global trade. “</w:t>
      </w:r>
      <w:r w:rsidRPr="00AA09F6">
        <w:rPr>
          <w:rStyle w:val="StyleUnderline"/>
        </w:rPr>
        <w:t>It would be a flagrant violation</w:t>
      </w:r>
      <w:r w:rsidRPr="00AA09F6">
        <w:rPr>
          <w:sz w:val="14"/>
        </w:rPr>
        <w:t xml:space="preserve">,” said Alan O. Sykes, a professor of law at Stanford and an expert on international economic relations. “There is no prior violation of W.T.O. law that would be even close.” The impact of such legislation would touch almost every aisle at Walmart. In 2015, Americans bought $14.2 billion worth of Chinese shoes, $2.5 billion of Chinese jewelry and $593 million of Chinese rugs. And, most of all, cellphones — $64 billion worth, according to the Commerce Department. All told, the United States imported $481.9 billion in Chinese goods in 2015, a record. But research suggests that </w:t>
      </w:r>
      <w:r w:rsidRPr="00AA09F6">
        <w:rPr>
          <w:rStyle w:val="StyleUnderline"/>
        </w:rPr>
        <w:t>the price of Chinese goods would rise by significantly less than 45 percent because companies would hold the line to preserve their market share</w:t>
      </w:r>
      <w:r w:rsidRPr="00AA09F6">
        <w:rPr>
          <w:sz w:val="14"/>
        </w:rPr>
        <w:t xml:space="preserve">. Consumers can also buy comparable goods. When the United States imposed a 35 percent tariff on Chinese tires in 2009, imports of tires from China declined while imports from Indonesia, Mexico and Thailand rose sharply. For the same reasons, however, </w:t>
      </w:r>
      <w:r w:rsidRPr="00AA09F6">
        <w:rPr>
          <w:rStyle w:val="StyleUnderline"/>
        </w:rPr>
        <w:t>economists see little chance that a tariff would achieve Mr. Trump’s goal of encouraging domestic production</w:t>
      </w:r>
      <w:r w:rsidRPr="00AA09F6">
        <w:rPr>
          <w:sz w:val="14"/>
        </w:rPr>
        <w:t xml:space="preserve">. They say it is even less likely to create large numbers of new factory jobs. American manufacturing output is at the highest level in history and employment has fallen because of large gains in efficiency, a trend that is unlikely to reverse. </w:t>
      </w:r>
      <w:r w:rsidRPr="00AA09F6">
        <w:rPr>
          <w:rStyle w:val="StyleUnderline"/>
        </w:rPr>
        <w:t>China could retaliate by imposing its own tariffs</w:t>
      </w:r>
      <w:r w:rsidRPr="00AA09F6">
        <w:rPr>
          <w:sz w:val="14"/>
        </w:rPr>
        <w:t xml:space="preserve">. </w:t>
      </w:r>
      <w:r w:rsidRPr="00AA09F6">
        <w:rPr>
          <w:rStyle w:val="StyleUnderline"/>
        </w:rPr>
        <w:t>China responded to the tire tariff, for example, by imposing a tariff on American chicken parts</w:t>
      </w:r>
      <w:r w:rsidRPr="00AA09F6">
        <w:rPr>
          <w:sz w:val="14"/>
        </w:rPr>
        <w:t xml:space="preserve">. The United States sold $116.2 billion in goods to China in 2015, including aircraft parts, automobiles and semiconductors — high-value industries in which workers earn high wages. Losing China’s market could mean sacrificing better jobs for less desirable ones. Doug Oberhelman, chairman and chief executive of Caterpillar, described higher tariffs as “very dangerous” in February. “We’re 5 percent of the world population,” said Mr. Oberhelman, who spoke in his capacity as president of the Business Roundtable, a pro-trade lobby. “Ninety-five percent of our potential customers are elsewhere. We’ve got to learn and figure out how to deal with that.” The damage to international trade agreements could also have deep and enduring consequences. One of the central benefits of the current system is that it separates trade disputes from other kinds of conflict. The global effort to reduce tariffs after World War II “was dreamed up as a way to prevent world wars,” said Mr. </w:t>
      </w:r>
      <w:proofErr w:type="spellStart"/>
      <w:r w:rsidRPr="00AA09F6">
        <w:rPr>
          <w:sz w:val="14"/>
        </w:rPr>
        <w:t>Howse</w:t>
      </w:r>
      <w:proofErr w:type="spellEnd"/>
      <w:r w:rsidRPr="00AA09F6">
        <w:rPr>
          <w:sz w:val="14"/>
        </w:rPr>
        <w:t>, the N.Y.U. professor. “That should not be forgotten.”</w:t>
      </w:r>
    </w:p>
    <w:p w:rsidR="00F2720E" w:rsidRDefault="00F2720E" w:rsidP="00F2720E"/>
    <w:p w:rsidR="00F2720E" w:rsidRDefault="00F2720E" w:rsidP="00F2720E">
      <w:pPr>
        <w:rPr>
          <w:rStyle w:val="Style13ptBold"/>
        </w:rPr>
      </w:pPr>
      <w:r>
        <w:rPr>
          <w:rStyle w:val="Style13ptBold"/>
        </w:rPr>
        <w:t>Tariffs can’t change Chinese policies. They only cause retaliation—tire tariff against China proves</w:t>
      </w:r>
    </w:p>
    <w:p w:rsidR="00F2720E" w:rsidRDefault="00F2720E" w:rsidP="00F2720E">
      <w:proofErr w:type="spellStart"/>
      <w:r>
        <w:rPr>
          <w:rStyle w:val="Style13ptBold"/>
        </w:rPr>
        <w:t>Hufbauer</w:t>
      </w:r>
      <w:proofErr w:type="spellEnd"/>
      <w:r>
        <w:rPr>
          <w:rStyle w:val="Style13ptBold"/>
        </w:rPr>
        <w:t xml:space="preserve"> and Lowry 12 </w:t>
      </w:r>
      <w:r w:rsidRPr="000B121D">
        <w:t xml:space="preserve">(Gary </w:t>
      </w:r>
      <w:proofErr w:type="spellStart"/>
      <w:r w:rsidRPr="000B121D">
        <w:t>Hufbauer</w:t>
      </w:r>
      <w:proofErr w:type="spellEnd"/>
      <w:r w:rsidRPr="000B121D">
        <w:t>- Senio</w:t>
      </w:r>
      <w:r>
        <w:t>r</w:t>
      </w:r>
      <w:r w:rsidRPr="000B121D">
        <w:t xml:space="preserve"> </w:t>
      </w:r>
      <w:proofErr w:type="spellStart"/>
      <w:r w:rsidRPr="000B121D">
        <w:t>reaserch</w:t>
      </w:r>
      <w:proofErr w:type="spellEnd"/>
      <w:r w:rsidRPr="000B121D">
        <w:t xml:space="preserve"> fellow for Peterson Institute for International Economics, Sean Lowry- Congressional Research Analyst for finance, “US Tire Tariffs: Saving Few Jobs at High Cost,” Published: April 2012, </w:t>
      </w:r>
      <w:hyperlink r:id="rId64" w:history="1">
        <w:r w:rsidRPr="000B121D">
          <w:rPr>
            <w:rStyle w:val="Hyperlink"/>
          </w:rPr>
          <w:t>https://piie.com/publications/pb/pb12-9.pdf</w:t>
        </w:r>
      </w:hyperlink>
      <w:r w:rsidRPr="000B121D">
        <w:t>) RK</w:t>
      </w:r>
    </w:p>
    <w:p w:rsidR="00F2720E" w:rsidRPr="000B121D" w:rsidRDefault="00F2720E" w:rsidP="00F2720E">
      <w:pPr>
        <w:rPr>
          <w:rStyle w:val="Style13ptBold"/>
        </w:rPr>
      </w:pPr>
    </w:p>
    <w:p w:rsidR="00F2720E" w:rsidRDefault="00F2720E" w:rsidP="00F2720E">
      <w:pPr>
        <w:rPr>
          <w:sz w:val="14"/>
        </w:rPr>
      </w:pPr>
      <w:r w:rsidRPr="000B121D">
        <w:rPr>
          <w:rStyle w:val="StyleUnderline"/>
        </w:rPr>
        <w:t>The big winners from the 2009 safeguard tariffs were alternative</w:t>
      </w:r>
      <w:r w:rsidRPr="000B121D">
        <w:rPr>
          <w:sz w:val="14"/>
        </w:rPr>
        <w:t xml:space="preserve"> foreign </w:t>
      </w:r>
      <w:r w:rsidRPr="000B121D">
        <w:rPr>
          <w:rStyle w:val="StyleUnderline"/>
        </w:rPr>
        <w:t>exporters</w:t>
      </w:r>
      <w:r w:rsidRPr="000B121D">
        <w:rPr>
          <w:sz w:val="14"/>
        </w:rPr>
        <w:t>, primarily located in Asia and Mexico, selling low-end tires to the United States. Domestic tire producers were secondary beneficiaries. The members of the labor union that petitioned the ITC’s investigation received only a small share of the money extracted from the pockets of American household US car and light truck tire consumers are paying higher prices regardless of whether they purchase a Chinese or non-Chinese tire. Jobs created in the tire manufacturing industry were more than offset by the loss of jobs in the US retail sector. As an added consequence</w:t>
      </w:r>
      <w:r w:rsidRPr="000B121D">
        <w:rPr>
          <w:rStyle w:val="StyleUnderline"/>
        </w:rPr>
        <w:t>, US chicken firms lost export sales in the wake of Chinese retaliation</w:t>
      </w:r>
      <w:r w:rsidRPr="000B121D">
        <w:rPr>
          <w:sz w:val="14"/>
        </w:rPr>
        <w:t xml:space="preserve">. </w:t>
      </w:r>
      <w:r w:rsidRPr="000B121D">
        <w:rPr>
          <w:rStyle w:val="StyleUnderline"/>
        </w:rPr>
        <w:t>Creating jobs in the American manufacturing sector and ensuring that China plays fair on the international market are both worthy policy goals</w:t>
      </w:r>
      <w:r w:rsidRPr="000B121D">
        <w:rPr>
          <w:sz w:val="14"/>
        </w:rPr>
        <w:t xml:space="preserve">. </w:t>
      </w:r>
      <w:r w:rsidRPr="000B121D">
        <w:rPr>
          <w:rStyle w:val="Emphasis"/>
        </w:rPr>
        <w:t>Trade protection</w:t>
      </w:r>
      <w:r w:rsidRPr="000B121D">
        <w:rPr>
          <w:sz w:val="14"/>
        </w:rPr>
        <w:t xml:space="preserve"> targeted at selected imports, however, </w:t>
      </w:r>
      <w:r w:rsidRPr="000B121D">
        <w:rPr>
          <w:rStyle w:val="Emphasis"/>
        </w:rPr>
        <w:t xml:space="preserve">is a costly way of going about these tasks. </w:t>
      </w:r>
      <w:r w:rsidRPr="000B121D">
        <w:rPr>
          <w:sz w:val="14"/>
        </w:rPr>
        <w:t xml:space="preserve">Admittedly, targeted protection can be highly popular with US trade unions and individual fi rms. In some circumstances, </w:t>
      </w:r>
      <w:r w:rsidRPr="000B121D">
        <w:rPr>
          <w:rStyle w:val="StyleUnderline"/>
        </w:rPr>
        <w:t xml:space="preserve">denying China access to the US market might help reform Chinese policies. But </w:t>
      </w:r>
      <w:r w:rsidRPr="000B121D">
        <w:rPr>
          <w:rStyle w:val="Emphasis"/>
        </w:rPr>
        <w:t>tire safeguards provoked Chinese retaliation, not compliance</w:t>
      </w:r>
      <w:r w:rsidRPr="000B121D">
        <w:rPr>
          <w:sz w:val="14"/>
        </w:rPr>
        <w:t xml:space="preserve">. In this instance </w:t>
      </w:r>
      <w:r w:rsidRPr="000B121D">
        <w:rPr>
          <w:rStyle w:val="StyleUnderline"/>
        </w:rPr>
        <w:t>safeguard tariffs extracted more than one billion dollars</w:t>
      </w:r>
      <w:r w:rsidRPr="000B121D">
        <w:rPr>
          <w:sz w:val="14"/>
        </w:rPr>
        <w:t xml:space="preserve"> annually </w:t>
      </w:r>
      <w:r w:rsidRPr="000B121D">
        <w:rPr>
          <w:rStyle w:val="StyleUnderline"/>
        </w:rPr>
        <w:t>from</w:t>
      </w:r>
      <w:r w:rsidRPr="000B121D">
        <w:rPr>
          <w:sz w:val="14"/>
        </w:rPr>
        <w:t xml:space="preserve"> </w:t>
      </w:r>
      <w:r w:rsidRPr="000B121D">
        <w:rPr>
          <w:rStyle w:val="StyleUnderline"/>
        </w:rPr>
        <w:t>America</w:t>
      </w:r>
      <w:r w:rsidRPr="000B121D">
        <w:rPr>
          <w:sz w:val="14"/>
        </w:rPr>
        <w:t>n house- holds, causing a net loss of jobs in the American economy, when job losses in the retail sector are off set against job gains in the manufacturing sector. Collecting a billion dollars in taxes or tolls, and spending the money on renewing dilapidated infra- structure, would create some 7,000 jobs in construction and many more in manufacturing, a far better outcome for the US economy (</w:t>
      </w:r>
      <w:proofErr w:type="spellStart"/>
      <w:r w:rsidRPr="000B121D">
        <w:rPr>
          <w:sz w:val="14"/>
        </w:rPr>
        <w:t>Hufbauer</w:t>
      </w:r>
      <w:proofErr w:type="spellEnd"/>
      <w:r w:rsidRPr="000B121D">
        <w:rPr>
          <w:sz w:val="14"/>
        </w:rPr>
        <w:t xml:space="preserve"> and Wong 2011). In retrospect, </w:t>
      </w:r>
      <w:r w:rsidRPr="000B121D">
        <w:rPr>
          <w:rStyle w:val="StyleUnderline"/>
        </w:rPr>
        <w:t>tire safe- guards did not change Chinese policies in a helpful way</w:t>
      </w:r>
      <w:r w:rsidRPr="000B121D">
        <w:rPr>
          <w:sz w:val="14"/>
        </w:rPr>
        <w:t xml:space="preserve">, nor did they boost US employment. </w:t>
      </w:r>
      <w:r w:rsidRPr="000B121D">
        <w:rPr>
          <w:rStyle w:val="StyleUnderline"/>
        </w:rPr>
        <w:t>The best thing about the</w:t>
      </w:r>
      <w:r w:rsidRPr="000B121D">
        <w:rPr>
          <w:sz w:val="14"/>
        </w:rPr>
        <w:t xml:space="preserve"> tire </w:t>
      </w:r>
      <w:r w:rsidRPr="000B121D">
        <w:rPr>
          <w:rStyle w:val="StyleUnderline"/>
        </w:rPr>
        <w:t>tariffs is that they expire</w:t>
      </w:r>
      <w:r w:rsidRPr="000B121D">
        <w:rPr>
          <w:sz w:val="14"/>
        </w:rPr>
        <w:t xml:space="preserve"> in September.</w:t>
      </w:r>
    </w:p>
    <w:p w:rsidR="00F2720E" w:rsidRDefault="00F2720E" w:rsidP="00F2720E"/>
    <w:p w:rsidR="00F2720E" w:rsidRDefault="00F2720E" w:rsidP="00F2720E">
      <w:pPr>
        <w:pStyle w:val="Heading4"/>
      </w:pPr>
      <w:r>
        <w:t xml:space="preserve">US tariffs don’t force coop- they pressure China to retaliate because there’s no downside for China </w:t>
      </w:r>
    </w:p>
    <w:p w:rsidR="00F2720E" w:rsidRDefault="00F2720E" w:rsidP="00F2720E">
      <w:proofErr w:type="spellStart"/>
      <w:r>
        <w:rPr>
          <w:rStyle w:val="Style13ptBold"/>
        </w:rPr>
        <w:t>McKibbin</w:t>
      </w:r>
      <w:proofErr w:type="spellEnd"/>
      <w:r>
        <w:rPr>
          <w:rStyle w:val="Style13ptBold"/>
        </w:rPr>
        <w:t xml:space="preserve"> and </w:t>
      </w:r>
      <w:proofErr w:type="spellStart"/>
      <w:r>
        <w:rPr>
          <w:rStyle w:val="Style13ptBold"/>
        </w:rPr>
        <w:t>Stoeckel</w:t>
      </w:r>
      <w:proofErr w:type="spellEnd"/>
      <w:r>
        <w:rPr>
          <w:rStyle w:val="Style13ptBold"/>
        </w:rPr>
        <w:t xml:space="preserve"> 05</w:t>
      </w:r>
      <w:r w:rsidRPr="00747582">
        <w:t xml:space="preserve"> (Warwick </w:t>
      </w:r>
      <w:proofErr w:type="spellStart"/>
      <w:r w:rsidRPr="00747582">
        <w:t>McKibbin</w:t>
      </w:r>
      <w:proofErr w:type="spellEnd"/>
      <w:r w:rsidRPr="00747582">
        <w:t xml:space="preserve">- professor at Australian National University, Dr. Andrew </w:t>
      </w:r>
      <w:proofErr w:type="spellStart"/>
      <w:r w:rsidRPr="00747582">
        <w:t>Stoeckel</w:t>
      </w:r>
      <w:proofErr w:type="spellEnd"/>
      <w:r w:rsidRPr="00747582">
        <w:t xml:space="preserve">- fellow at ANU, “What if the US imposes a tariff on China’s exports to force a revaluation?” </w:t>
      </w:r>
      <w:hyperlink r:id="rId65" w:history="1">
        <w:r w:rsidRPr="002F19DB">
          <w:rPr>
            <w:rStyle w:val="Hyperlink"/>
          </w:rPr>
          <w:t>http://www.economicscenarios.com/files%5CIssue11.pdf</w:t>
        </w:r>
      </w:hyperlink>
      <w:r w:rsidRPr="00747582">
        <w:t>)</w:t>
      </w:r>
      <w:r>
        <w:t xml:space="preserve"> RK</w:t>
      </w:r>
    </w:p>
    <w:p w:rsidR="00F2720E" w:rsidRPr="00747582" w:rsidRDefault="00F2720E" w:rsidP="00F2720E"/>
    <w:p w:rsidR="00F2720E" w:rsidRPr="00747582" w:rsidRDefault="00F2720E" w:rsidP="00F2720E">
      <w:pPr>
        <w:rPr>
          <w:sz w:val="14"/>
        </w:rPr>
      </w:pPr>
      <w:r w:rsidRPr="00A63FE5">
        <w:rPr>
          <w:rStyle w:val="StyleUnderline"/>
        </w:rPr>
        <w:t>The US government has been pressuring the Chinese to revalue their currency</w:t>
      </w:r>
      <w:r w:rsidRPr="00747582">
        <w:rPr>
          <w:sz w:val="14"/>
        </w:rPr>
        <w:t xml:space="preserve">. The Chinese have kept a fixed exchange rate of 8.28 </w:t>
      </w:r>
      <w:proofErr w:type="spellStart"/>
      <w:r w:rsidRPr="00747582">
        <w:rPr>
          <w:sz w:val="14"/>
        </w:rPr>
        <w:t>renminbi</w:t>
      </w:r>
      <w:proofErr w:type="spellEnd"/>
      <w:r w:rsidRPr="00747582">
        <w:rPr>
          <w:sz w:val="14"/>
        </w:rPr>
        <w:t xml:space="preserve"> to the US dollar since 1995. The US government finds that </w:t>
      </w:r>
      <w:r w:rsidRPr="00A63FE5">
        <w:rPr>
          <w:rStyle w:val="StyleUnderline"/>
        </w:rPr>
        <w:t>‘China’s fixed exchange rate is now an impediment to the transmission of price signals and international adjustment, and imposes a risk to its economy</w:t>
      </w:r>
      <w:r w:rsidRPr="00747582">
        <w:rPr>
          <w:sz w:val="14"/>
        </w:rPr>
        <w:t xml:space="preserve">, China’s trading partners, and global economic growth’. 1 Part of the </w:t>
      </w:r>
      <w:r w:rsidRPr="00A63FE5">
        <w:rPr>
          <w:rStyle w:val="StyleUnderline"/>
        </w:rPr>
        <w:t xml:space="preserve">pressure on China to revalue comes from the Schumer-Graham bill </w:t>
      </w:r>
      <w:r w:rsidRPr="00747582">
        <w:rPr>
          <w:sz w:val="14"/>
        </w:rPr>
        <w:t xml:space="preserve">introduced in the Senate calling for a tariff of 27.5 per cent on China’s exports to the United States </w:t>
      </w:r>
      <w:r w:rsidRPr="00A63FE5">
        <w:rPr>
          <w:rStyle w:val="StyleUnderline"/>
        </w:rPr>
        <w:t>if the Chinese fail to change its currency policy.</w:t>
      </w:r>
      <w:r w:rsidRPr="00747582">
        <w:rPr>
          <w:sz w:val="14"/>
        </w:rPr>
        <w:t xml:space="preserve"> 2 The figure of 27.5 per cent is the average amount that the sponsors of the Senate bill cite as the undervaluation of the Chinese currency. The bill is expected to be voted on in July. Of course there is a lot of bluff in such a piece of legislation. It is not in the interests of the United States to block imports from China. The grounds for such an action would be under Article XXI of the General Agreement </w:t>
      </w:r>
      <w:proofErr w:type="spellStart"/>
      <w:r w:rsidRPr="00747582">
        <w:rPr>
          <w:sz w:val="14"/>
        </w:rPr>
        <w:t>of</w:t>
      </w:r>
      <w:proofErr w:type="spellEnd"/>
      <w:r w:rsidRPr="00747582">
        <w:rPr>
          <w:sz w:val="14"/>
        </w:rPr>
        <w:t xml:space="preserve"> Tariffs and Trade that allows members of the World Trade </w:t>
      </w:r>
      <w:proofErr w:type="spellStart"/>
      <w:r w:rsidRPr="00747582">
        <w:rPr>
          <w:sz w:val="14"/>
        </w:rPr>
        <w:t>Organisation</w:t>
      </w:r>
      <w:proofErr w:type="spellEnd"/>
      <w:r w:rsidRPr="00747582">
        <w:rPr>
          <w:sz w:val="14"/>
        </w:rPr>
        <w:t xml:space="preserve"> (WTO) to take any extra action it considers necessary for the protection of its essential security interest. The argument made is that artificially low priced imports from China due to its undervalued currency is </w:t>
      </w:r>
      <w:proofErr w:type="spellStart"/>
      <w:r w:rsidRPr="00747582">
        <w:rPr>
          <w:sz w:val="14"/>
        </w:rPr>
        <w:t>jeopardising</w:t>
      </w:r>
      <w:proofErr w:type="spellEnd"/>
      <w:r w:rsidRPr="00747582">
        <w:rPr>
          <w:sz w:val="14"/>
        </w:rPr>
        <w:t xml:space="preserve"> the manufacturing sector of the United States and compromising US interests. </w:t>
      </w:r>
      <w:r w:rsidRPr="00A63FE5">
        <w:rPr>
          <w:rStyle w:val="StyleUnderline"/>
        </w:rPr>
        <w:t>The dubious nature of that argument would surface during any challenge in the WTO which is likely to follow if the legislation is passed. Few Washington insiders truly believe such a Senate bill, even if it was passed, would be acted upon by the Administration</w:t>
      </w:r>
      <w:r w:rsidRPr="00747582">
        <w:rPr>
          <w:sz w:val="14"/>
        </w:rPr>
        <w:t xml:space="preserve">. But some senior economists like Fred Bergsten argue that such action is necessary. And there are other protectionist proposals in the Congress. One, also in the Senate, is to allow US firms to receive countervailing duties to Key points </w:t>
      </w:r>
      <w:r w:rsidRPr="00747582">
        <w:rPr>
          <w:rStyle w:val="Emphasis"/>
        </w:rPr>
        <w:t xml:space="preserve">A US tariff on Chinese imports would: </w:t>
      </w:r>
      <w:r w:rsidRPr="00A63FE5">
        <w:rPr>
          <w:rStyle w:val="StyleUnderline"/>
        </w:rPr>
        <w:t>– leave the US marginally worse off – do little to the US current account deficit – make China worse off</w:t>
      </w:r>
      <w:r>
        <w:rPr>
          <w:rStyle w:val="StyleUnderline"/>
        </w:rPr>
        <w:t>.</w:t>
      </w:r>
      <w:r w:rsidRPr="00747582">
        <w:rPr>
          <w:sz w:val="14"/>
        </w:rPr>
        <w:t xml:space="preserve"> </w:t>
      </w:r>
      <w:r w:rsidRPr="00A63FE5">
        <w:rPr>
          <w:rStyle w:val="StyleUnderline"/>
        </w:rPr>
        <w:t xml:space="preserve">A </w:t>
      </w:r>
      <w:r w:rsidRPr="00747582">
        <w:rPr>
          <w:rStyle w:val="Emphasis"/>
        </w:rPr>
        <w:t>retaliation by China would moderate effects on China, but make the US even further worse off</w:t>
      </w:r>
      <w:r w:rsidRPr="00747582">
        <w:rPr>
          <w:sz w:val="14"/>
        </w:rPr>
        <w:t xml:space="preserve">. </w:t>
      </w:r>
      <w:r w:rsidRPr="00A63FE5">
        <w:rPr>
          <w:rStyle w:val="StyleUnderline"/>
        </w:rPr>
        <w:t>A 27.5 per cent revaluation by China would initially plunge their economy into recession – but would have little net impact on the US current account deficit due to income effects in China offsetting price effects</w:t>
      </w:r>
      <w:r w:rsidRPr="00747582">
        <w:rPr>
          <w:sz w:val="14"/>
        </w:rPr>
        <w:t xml:space="preserve">. </w:t>
      </w:r>
      <w:r w:rsidRPr="00A63FE5">
        <w:rPr>
          <w:rStyle w:val="StyleUnderline"/>
        </w:rPr>
        <w:t>Pressing the Chinese to revalue to correct global imbalances is likely to be counter-productive 2 compensate them for Chinese subsidies, including the under-valued Chinese exchange rate.</w:t>
      </w:r>
      <w:r w:rsidRPr="00747582">
        <w:rPr>
          <w:sz w:val="14"/>
        </w:rPr>
        <w:t xml:space="preserve"> Another proposal in the House of Representatives is to allow exchange rate manipulation as a reason for American companies to receive protection. Clearly, Congress is in a protectionist mood and there is the danger that a threat — having been made — takes on a life of its own and projects the US on a path where action become inevitable. </w:t>
      </w:r>
    </w:p>
    <w:p w:rsidR="00F2720E" w:rsidRDefault="00F2720E" w:rsidP="00F2720E"/>
    <w:p w:rsidR="00F2720E" w:rsidRDefault="00F2720E" w:rsidP="00F2720E">
      <w:pPr>
        <w:pStyle w:val="Heading3"/>
      </w:pPr>
      <w:bookmarkStart w:id="45" w:name="_Toc454732699"/>
      <w:bookmarkStart w:id="46" w:name="_Toc454746754"/>
      <w:r>
        <w:lastRenderedPageBreak/>
        <w:t>Tariffs Solve</w:t>
      </w:r>
      <w:bookmarkEnd w:id="45"/>
      <w:bookmarkEnd w:id="46"/>
    </w:p>
    <w:p w:rsidR="00F2720E" w:rsidRDefault="00F2720E" w:rsidP="00F2720E">
      <w:pPr>
        <w:pStyle w:val="Heading4"/>
      </w:pPr>
      <w:r>
        <w:t>Tariffs are great- key to boosting domestic econ</w:t>
      </w:r>
    </w:p>
    <w:p w:rsidR="00F2720E" w:rsidRDefault="00F2720E" w:rsidP="00F2720E">
      <w:proofErr w:type="spellStart"/>
      <w:r>
        <w:rPr>
          <w:rStyle w:val="Style13ptBold"/>
        </w:rPr>
        <w:t>Morici</w:t>
      </w:r>
      <w:proofErr w:type="spellEnd"/>
      <w:r>
        <w:rPr>
          <w:rStyle w:val="Style13ptBold"/>
        </w:rPr>
        <w:t xml:space="preserve"> 16 </w:t>
      </w:r>
      <w:r w:rsidRPr="003B47EA">
        <w:t xml:space="preserve">(Peter </w:t>
      </w:r>
      <w:proofErr w:type="spellStart"/>
      <w:r w:rsidRPr="003B47EA">
        <w:t>morici</w:t>
      </w:r>
      <w:proofErr w:type="spellEnd"/>
      <w:r w:rsidRPr="003B47EA">
        <w:t>- professor at the University of Maryland “Trump's Got It Right on Trade,</w:t>
      </w:r>
      <w:proofErr w:type="gramStart"/>
      <w:r w:rsidRPr="003B47EA">
        <w:t>”  Published</w:t>
      </w:r>
      <w:proofErr w:type="gramEnd"/>
      <w:r w:rsidRPr="003B47EA">
        <w:t xml:space="preserve">: 1/28/16) </w:t>
      </w:r>
    </w:p>
    <w:p w:rsidR="00F2720E" w:rsidRPr="003B47EA" w:rsidRDefault="00F2720E" w:rsidP="00F2720E">
      <w:pPr>
        <w:rPr>
          <w:rStyle w:val="Style13ptBold"/>
        </w:rPr>
      </w:pPr>
    </w:p>
    <w:p w:rsidR="00F2720E" w:rsidRPr="00EE1E03" w:rsidRDefault="00F2720E" w:rsidP="00F2720E">
      <w:pPr>
        <w:rPr>
          <w:sz w:val="14"/>
        </w:rPr>
      </w:pPr>
      <w:r w:rsidRPr="00EE1E03">
        <w:rPr>
          <w:sz w:val="14"/>
        </w:rPr>
        <w:t xml:space="preserve">Donald Trump has been savaged by economists and media aligned with establishment candidates for tough positions on trade — including a 45 percent tariff on imports to force China to the negotiating table. Actually, he’s got it right. Establishment Democrats and Republicans embrace free trade because it puts free markets first with benefits any decently trained economist should extoll. Unfortunately, </w:t>
      </w:r>
      <w:r w:rsidRPr="003C7564">
        <w:rPr>
          <w:rStyle w:val="StyleUnderline"/>
        </w:rPr>
        <w:t>trade with China and many nations is hardly market-driven</w:t>
      </w:r>
      <w:r w:rsidRPr="00EE1E03">
        <w:rPr>
          <w:sz w:val="14"/>
        </w:rPr>
        <w:t xml:space="preserve">. </w:t>
      </w:r>
      <w:r w:rsidRPr="003C7564">
        <w:rPr>
          <w:rStyle w:val="StyleUnderline"/>
        </w:rPr>
        <w:t>It hurts U.S. growth and victimizes America’s families</w:t>
      </w:r>
      <w:r w:rsidRPr="00EE1E03">
        <w:rPr>
          <w:sz w:val="14"/>
        </w:rPr>
        <w:t xml:space="preserve">. Obama’s six-year expansion has averaged 2.2 percent annual economic growth and added 13.6 million jobs. Coming off a similar bout with double-digit unemployment, Reagan delivered 4.6 percent growth and in a smaller economy, added 18.1 million jobs. Now </w:t>
      </w:r>
      <w:r w:rsidRPr="00EE1E03">
        <w:rPr>
          <w:rStyle w:val="StyleUnderline"/>
        </w:rPr>
        <w:t xml:space="preserve">conditions in China threaten to derail the U.S. recovery. </w:t>
      </w:r>
      <w:r w:rsidRPr="00EE1E03">
        <w:rPr>
          <w:sz w:val="14"/>
        </w:rPr>
        <w:t>Beijing’s statisticians report China’s growth slowed to 6.9 percent in 2015, down from double digits a few years ago. Western estimates are as low as 4 percent, and much of that is decadent. Building apartments and office complexes that attract no tenants, and entire ghost cities, count in China’s GDP tally but add little to productivity. Wasteful outlays have boosted debt to 260 percent of GDP. Nervous about a looming credit crisis, Chinese investors are heading for the doors — selling yuan for dollars to invest in overseas real estate and securities</w:t>
      </w:r>
      <w:r w:rsidRPr="00EE1E03">
        <w:rPr>
          <w:rStyle w:val="StyleUnderline"/>
        </w:rPr>
        <w:t>. This panics global stock markets and pushes down the yuan against the dollar — making Chinese goods artificially more price competitive against American-made products than underlying costs warrant</w:t>
      </w:r>
      <w:r w:rsidRPr="00EE1E03">
        <w:rPr>
          <w:sz w:val="14"/>
        </w:rPr>
        <w:t xml:space="preserve">. For all the talk of a faltering dragon, U.S. imports from China were up, exports down and the bilateral trade deficit increased nearly $25 billion in 2015 — killing 200,000 American jobs. Crippling </w:t>
      </w:r>
      <w:r w:rsidRPr="00EE1E03">
        <w:rPr>
          <w:rStyle w:val="StyleUnderline"/>
        </w:rPr>
        <w:t xml:space="preserve">debt is epidemic </w:t>
      </w:r>
      <w:r w:rsidRPr="00EE1E03">
        <w:rPr>
          <w:sz w:val="14"/>
        </w:rPr>
        <w:t xml:space="preserve">among emerging economies, as many borrowed in a mad race to expand manufacturing. Like Japan and the European Union, they now seek to cope with excess capacity and crushing interest payments by cheapening their currencies to juice exports and ship unemployment to America. Those </w:t>
      </w:r>
      <w:r w:rsidRPr="00EE1E03">
        <w:rPr>
          <w:rStyle w:val="StyleUnderline"/>
        </w:rPr>
        <w:t>strategies have pushed U.S. manufacturing into recession — employment in export-focused durable goods is down 35,000 since June. Trade should work better for America. We have a highly productive workforce and</w:t>
      </w:r>
      <w:r w:rsidRPr="00EE1E03">
        <w:rPr>
          <w:sz w:val="14"/>
        </w:rPr>
        <w:t xml:space="preserve"> generate most of the world’s cutting edge innovations, but commerce doesn’t happen in a vacuum. </w:t>
      </w:r>
      <w:r w:rsidRPr="00EE1E03">
        <w:rPr>
          <w:rStyle w:val="StyleUnderline"/>
        </w:rPr>
        <w:t>Governments put up tariffs, impose tough regulations on foreign goods and investment, and offer businesses subsidies to export more.</w:t>
      </w:r>
      <w:r w:rsidRPr="00EE1E03">
        <w:rPr>
          <w:sz w:val="14"/>
        </w:rPr>
        <w:t xml:space="preserve"> That’s why American automobile and electronics manufacturers locate in China, and the same goes in other Asian venues. How tough conditions are for U.S.-based industry is strongly determined by international trade agreements — </w:t>
      </w:r>
      <w:r w:rsidRPr="00EE1E03">
        <w:rPr>
          <w:rStyle w:val="StyleUnderline"/>
        </w:rPr>
        <w:t xml:space="preserve">those administered by the World Trade Organization and deals struck with individual countries. The Obama Administration heralded the U.S.-Korea Free Trade Agreement as creating “countless new opportunities for U.S. exporters to sell more Made-in-America goods, services and agricultural products to Korean customers </w:t>
      </w:r>
      <w:r w:rsidRPr="00EE1E03">
        <w:rPr>
          <w:sz w:val="14"/>
        </w:rPr>
        <w:t xml:space="preserve">— and to support more good jobs here at home.” Since implemented in 2012, imports from Korea have risen much more than exports, and the bilateral trade deficit is up about $16 billion — destroying 130,000 good-paying American jobs. Now the Obama Administration is making similarly fanciful claims to win congressional approval for a Trans-Pacific Partnership. It would establish free trade with 11 other nations, including Japan, without cleaning up subsidies and currency manipulation. Overall, the U.S. trade deficit exceeds $500 billion a year and kills about 4 million jobs. Lost manufacturing takes a big bite out of R&amp;D spending and that goes a long way toward explaining why growth is so disappointing and median family incomes are down $4000 since 2000. </w:t>
      </w:r>
      <w:r w:rsidRPr="00EE1E03">
        <w:rPr>
          <w:rStyle w:val="StyleUnderline"/>
        </w:rPr>
        <w:t>Trump’s proposals for fixing trade — starting with China — address the salient issues of currency, trade barriers and subsidies.</w:t>
      </w:r>
      <w:r w:rsidRPr="00EE1E03">
        <w:rPr>
          <w:sz w:val="14"/>
        </w:rPr>
        <w:t xml:space="preserve"> Those echo Mitt Romney’s 2012 platform — and candidate Obama in 2008 — but threaten entrenched interests in both the Republican and Democratic parties. Trump is hardly reckless on trade — just a long needed agent for change. Read more: </w:t>
      </w:r>
      <w:proofErr w:type="spellStart"/>
      <w:r w:rsidRPr="00EE1E03">
        <w:rPr>
          <w:sz w:val="14"/>
        </w:rPr>
        <w:t>Morici</w:t>
      </w:r>
      <w:proofErr w:type="spellEnd"/>
      <w:r w:rsidRPr="00EE1E03">
        <w:rPr>
          <w:sz w:val="14"/>
        </w:rPr>
        <w:t xml:space="preserve">: Trump's Got It Right on Trade Important: Can you afford to </w:t>
      </w:r>
      <w:proofErr w:type="gramStart"/>
      <w:r w:rsidRPr="00EE1E03">
        <w:rPr>
          <w:sz w:val="14"/>
        </w:rPr>
        <w:t>Retire</w:t>
      </w:r>
      <w:proofErr w:type="gramEnd"/>
      <w:r w:rsidRPr="00EE1E03">
        <w:rPr>
          <w:sz w:val="14"/>
        </w:rPr>
        <w:t>?</w:t>
      </w:r>
    </w:p>
    <w:p w:rsidR="00F2720E" w:rsidRDefault="00F2720E" w:rsidP="00F2720E"/>
    <w:p w:rsidR="00F2720E" w:rsidRDefault="00F2720E" w:rsidP="00F2720E">
      <w:pPr>
        <w:pStyle w:val="Heading4"/>
      </w:pPr>
      <w:r>
        <w:t>Tariffs boost the US economy and bargaining power with China—empirics prove</w:t>
      </w:r>
    </w:p>
    <w:p w:rsidR="00F2720E" w:rsidRDefault="00F2720E" w:rsidP="00F2720E">
      <w:r w:rsidRPr="00C9720F">
        <w:rPr>
          <w:rStyle w:val="Style13ptBold"/>
        </w:rPr>
        <w:t>Richman &amp; Richman 1/25</w:t>
      </w:r>
      <w:r>
        <w:t xml:space="preserve"> (Raymond, professor emeritus of public and international affairs at the University of Pittsburgh, and Howard, writer for Ideal Taxes Association, “U.S.-China trade: National Review is the 'Buffoon,' not Trump” 1/25/2016, </w:t>
      </w:r>
      <w:r>
        <w:rPr>
          <w:i/>
        </w:rPr>
        <w:t>American Thinker</w:t>
      </w:r>
      <w:r>
        <w:t xml:space="preserve">, </w:t>
      </w:r>
      <w:hyperlink r:id="rId66" w:history="1">
        <w:r w:rsidRPr="002D5986">
          <w:rPr>
            <w:rStyle w:val="Hyperlink"/>
          </w:rPr>
          <w:t>http://www.americanthinker.com/blog/2016/01/uschina_trade_national_review_is_the_buffoon_not_trump.html</w:t>
        </w:r>
      </w:hyperlink>
      <w:r>
        <w:t xml:space="preserve">) | </w:t>
      </w:r>
      <w:proofErr w:type="spellStart"/>
      <w:r>
        <w:t>js</w:t>
      </w:r>
      <w:proofErr w:type="spellEnd"/>
    </w:p>
    <w:p w:rsidR="00F2720E" w:rsidRPr="00C9720F" w:rsidRDefault="00F2720E" w:rsidP="00F2720E"/>
    <w:p w:rsidR="00F2720E" w:rsidRDefault="00F2720E" w:rsidP="00F2720E">
      <w:pPr>
        <w:rPr>
          <w:rStyle w:val="StyleUnderline"/>
        </w:rPr>
      </w:pPr>
      <w:r w:rsidRPr="006E5774">
        <w:rPr>
          <w:sz w:val="16"/>
        </w:rPr>
        <w:t xml:space="preserve">In one of National Review’s hit pieces against Republican presidential frontrunner Donald Trump (“What Trump Doesn’t Understand – It’s a lot about our Trade with China”), correspondent Kevin D. Williamson called Trump a “dangerous buffoon” because he would threaten tariffs upon China’s products and thus risk a trade war with China. But it’s not Trump who is the buffoon on trade; it is National Review! </w:t>
      </w:r>
      <w:r w:rsidRPr="006E5774">
        <w:rPr>
          <w:rStyle w:val="StyleUnderline"/>
        </w:rPr>
        <w:t>Trump</w:t>
      </w:r>
      <w:r w:rsidRPr="006E5774">
        <w:rPr>
          <w:sz w:val="16"/>
        </w:rPr>
        <w:t xml:space="preserve"> plans to take on the huge U.S. trade deficit with the world, and especially with China. He </w:t>
      </w:r>
      <w:r w:rsidRPr="006E5774">
        <w:rPr>
          <w:rStyle w:val="StyleUnderline"/>
        </w:rPr>
        <w:t>threatens to place upon Chinese products a tariff</w:t>
      </w:r>
      <w:r w:rsidRPr="006E5774">
        <w:rPr>
          <w:sz w:val="16"/>
        </w:rPr>
        <w:t xml:space="preserve"> </w:t>
      </w:r>
      <w:r w:rsidRPr="006E5774">
        <w:rPr>
          <w:rStyle w:val="StyleUnderline"/>
        </w:rPr>
        <w:t>like the 45% tariff that China recently placed upon some U.S. cars.</w:t>
      </w:r>
      <w:r w:rsidRPr="006E5774">
        <w:rPr>
          <w:sz w:val="16"/>
        </w:rPr>
        <w:t xml:space="preserve"> </w:t>
      </w:r>
      <w:r w:rsidRPr="006E5774">
        <w:rPr>
          <w:rStyle w:val="StyleUnderline"/>
        </w:rPr>
        <w:t>Such a threat could lead to negotiations between the U.S. and China about balancing trade</w:t>
      </w:r>
      <w:r w:rsidRPr="006E5774">
        <w:rPr>
          <w:sz w:val="16"/>
        </w:rPr>
        <w:t xml:space="preserve">, and Trump wrote the book on negotiations. When an article tears into a candidate for having his facts wrong, the magazine that prints it probably should check to make sure that the candidate is actually wrong. But; National Review failed to fact-check this piece. Its correspondent, Kevin D. Williamson, wrote: China did put a punitive retaliatory tariff on some cars made by GM and Chrysler…. That was a 12.9 percent tariff, incidentally, nothing like the 45 percent that Trump imagines, and it is being withdrawn. Chinese buyers in fact love American cars — a Buick is a much bigger status symbol in China than in New Jersey. But Chinese tariffs on big-engine American-made cars were in addition to China’s already existing 25% tariff on all U.S.-made vehicles. The Guardian, a British newspaper, got it right when the new tariff was announced. It reported on December 14, 2011: General Motors faces the greatest impact, almost 22% extra on some sports utility vehicles (SUVs) and other cars with engine capacities above 2.5 </w:t>
      </w:r>
      <w:proofErr w:type="spellStart"/>
      <w:r w:rsidRPr="006E5774">
        <w:rPr>
          <w:sz w:val="16"/>
        </w:rPr>
        <w:t>litres</w:t>
      </w:r>
      <w:proofErr w:type="spellEnd"/>
      <w:r w:rsidRPr="006E5774">
        <w:rPr>
          <w:sz w:val="16"/>
        </w:rPr>
        <w:t xml:space="preserve">. Chrysler faces a 15% penalty, while a 2% levy will be imposed on BMW, whose US plants make many of the cars it exports to China. Existing taxes and duties already push up the </w:t>
      </w:r>
      <w:r w:rsidRPr="006E5774">
        <w:rPr>
          <w:sz w:val="16"/>
        </w:rPr>
        <w:lastRenderedPageBreak/>
        <w:t xml:space="preserve">cost of US imports by 25%, and the new levies make it even more expensive for Chinese consumers to buy American. Let’s add up the numbers. China’s base tariff on American vehicles is 25%. In 2011, it announced that it would add an extra 22% on some cars. If you add 22% to 25%, the total is 47%, which is much closer to the 45% that Trump stated than to the 12.9% claimed by National Review. The U.S.-China Trade Relationship The unwritten rule of U.S.-China trade is simple. </w:t>
      </w:r>
      <w:r w:rsidRPr="006E5774">
        <w:rPr>
          <w:rStyle w:val="StyleUnderline"/>
        </w:rPr>
        <w:t>The U.S. buys Chinese products, but China won’t buy American products unless they can’t be produced in China. As a result, the U.S. trade deficit</w:t>
      </w:r>
      <w:r w:rsidRPr="006E5774">
        <w:rPr>
          <w:sz w:val="16"/>
        </w:rPr>
        <w:t xml:space="preserve"> (goods and services) with China </w:t>
      </w:r>
      <w:r w:rsidRPr="006E5774">
        <w:rPr>
          <w:rStyle w:val="StyleUnderline"/>
        </w:rPr>
        <w:t>has been growing</w:t>
      </w:r>
      <w:r w:rsidRPr="006E5774">
        <w:rPr>
          <w:sz w:val="16"/>
        </w:rPr>
        <w:t xml:space="preserve">, ever since President Bill Clinton gave China “most favored nation” status and WTO membership in 2001, in return for reductions in China’s tariff rates. During the year from October 2014 to September 2015, as shown by the right-most line in the graph below, the U.S. trade deficit with China was a record $338 billion: Given that the average American manufacturing worker produces about $170,000 worth of value-added each year, that $338 billion represents about 2 million productive manufacturing jobs that could be gained in the United States by balancing trade with China. Williamson correctly reports that China loves Buicks, but he doesn’t mention that those Buicks are all made in China. China’s 25% tariff on U.S vehicles forces U.S. automakers to produce in China in order to sell in China. And the Chinese government requires that GM share its proprietary technology and half its profits with Chinese partner SAIC Motor Corporation, which sells cars on its own using GM's technology. Bloomberg Business reported in March 2010: SAIC and other Chinese carmakers that work with overseas companies are introducing their own models to boost margins in a country set to become the world's biggest auto market this year. Foreign automakers typically have no remedy because Chinese law forces them to work with a local partner. Williamson correctly notes that China imports only about 30¢ from the United States for every $1 that the U.S. imports from China. But he claims that this is an accident due to the fact that the Chinese people don’t want the things that the U.S. sells. He writes: A pair of made-in-the-U.S.A. Frye boots costs a month’s pay in China, and very poor people don’t buy a lot of what the United States exports: airliners, software, pharmaceuticals and medical devices, etc. Actually, China does want Boeing airliners but prefers Boeing airliners that are made in China. According to the September 23, 2015 Seattle Times: When Boeing Chief Executive Dennis </w:t>
      </w:r>
      <w:proofErr w:type="spellStart"/>
      <w:r w:rsidRPr="006E5774">
        <w:rPr>
          <w:sz w:val="16"/>
        </w:rPr>
        <w:t>Muilenburg</w:t>
      </w:r>
      <w:proofErr w:type="spellEnd"/>
      <w:r w:rsidRPr="006E5774">
        <w:rPr>
          <w:sz w:val="16"/>
        </w:rPr>
        <w:t xml:space="preserve"> introduced Chinese President Xi Jinping before about 600 Boeing workers and Chinese airline guests in Everett on Wednesday, he trumpeted the good news of orders and commitments from China for 300 jets. The more contentious news — that Boeing had signed deals to put a 737 jet-completion and delivery center in China and to move more parts work there — was not mentioned from the stage…. Boeing and China’s state-owned jet maker Commercial Aircraft Corporation of China (COMAC) will jointly operate the new completion center at a yet-to-be-decided location, Boeing confirmed after Xi spoke. How China Grows Its Trade Surplus According to Williamson, China’s trade surplus with the U.S. is simply due to China, the world’s second largest economy, being such a poor country. He writes: We will not have more-balanced trade with China until Chinese people have a standard of living that is more like that of Americans. What nonsense! The U.S. has balanced trade with almost every poor country in Latin America – the exceptions being Mexico and Venezuela, which, like China, manipulate currencies. Also, the U.S. has large trade deficits with several rich countries, including Germany and Japan. But Williamson has a second explanation that is much closer to the truth. He claims that </w:t>
      </w:r>
      <w:r w:rsidRPr="006E5774">
        <w:rPr>
          <w:rStyle w:val="StyleUnderline"/>
        </w:rPr>
        <w:t>China’s trade surpluses are the result of China’s high savings rate</w:t>
      </w:r>
      <w:r w:rsidRPr="006E5774">
        <w:rPr>
          <w:sz w:val="16"/>
        </w:rPr>
        <w:t xml:space="preserve">: Chinese families generally save a quarter or more of their income, because they don’t believe that they can rely on the government to take care of them when they get sick or old or face other troubles. So even though they’re earning a lot of U.S. dollars with their exports, they aren’t using those dollars to buy a lot of U.S. goods — rather, </w:t>
      </w:r>
      <w:r w:rsidRPr="006E5774">
        <w:rPr>
          <w:rStyle w:val="StyleUnderline"/>
        </w:rPr>
        <w:t>China holds a lot of dollars in its reserves, in effect lending us a portion of the goods we consume or,</w:t>
      </w:r>
      <w:r w:rsidRPr="006E5774">
        <w:rPr>
          <w:sz w:val="16"/>
        </w:rPr>
        <w:t xml:space="preserve"> looked at another way, </w:t>
      </w:r>
      <w:r w:rsidRPr="006E5774">
        <w:rPr>
          <w:rStyle w:val="StyleUnderline"/>
        </w:rPr>
        <w:t>financing our purchases with negative real interest rates.</w:t>
      </w:r>
      <w:r w:rsidRPr="006E5774">
        <w:rPr>
          <w:sz w:val="16"/>
        </w:rPr>
        <w:t xml:space="preserve"> Indeed, the Chinese government is marshalling its people’s savings and using them to buy U.S. reserves (i.e., bonds and stocks) in order to build up “dollars in its reserves.” But it is not doing so in order to earn negative real interest payments. Who wants to lose money by lending it? It is doing so in order to manipulate currency exchange rates to keep the dollar high and the yuan low, so that Chinese products can undersell U.S. products in U.S. and Chinese markets. </w:t>
      </w:r>
      <w:r w:rsidRPr="006E5774">
        <w:rPr>
          <w:rStyle w:val="StyleUnderline"/>
        </w:rPr>
        <w:t xml:space="preserve">Prominent Chinese economist </w:t>
      </w:r>
      <w:proofErr w:type="spellStart"/>
      <w:r w:rsidRPr="006E5774">
        <w:rPr>
          <w:rStyle w:val="StyleUnderline"/>
        </w:rPr>
        <w:t>Heng-fu</w:t>
      </w:r>
      <w:proofErr w:type="spellEnd"/>
      <w:r w:rsidRPr="006E5774">
        <w:rPr>
          <w:rStyle w:val="StyleUnderline"/>
        </w:rPr>
        <w:t xml:space="preserve"> Zou is one of the foremost experts on mercantilism</w:t>
      </w:r>
      <w:r w:rsidRPr="006E5774">
        <w:rPr>
          <w:sz w:val="16"/>
        </w:rPr>
        <w:t xml:space="preserve">, the strategy of running intentional trade surpluses. </w:t>
      </w:r>
      <w:r w:rsidRPr="006E5774">
        <w:rPr>
          <w:rStyle w:val="StyleUnderline"/>
        </w:rPr>
        <w:t>His</w:t>
      </w:r>
      <w:r w:rsidRPr="006E5774">
        <w:rPr>
          <w:sz w:val="16"/>
        </w:rPr>
        <w:t xml:space="preserve"> </w:t>
      </w:r>
      <w:r w:rsidRPr="006E5774">
        <w:rPr>
          <w:rStyle w:val="StyleUnderline"/>
        </w:rPr>
        <w:t>mathematical model demonstrates that the</w:t>
      </w:r>
      <w:r w:rsidRPr="006E5774">
        <w:rPr>
          <w:sz w:val="16"/>
        </w:rPr>
        <w:t xml:space="preserve"> </w:t>
      </w:r>
      <w:r w:rsidRPr="006E5774">
        <w:rPr>
          <w:rStyle w:val="StyleUnderline"/>
        </w:rPr>
        <w:t>more a mercantilist country accumulates foreign assets</w:t>
      </w:r>
      <w:r w:rsidRPr="006E5774">
        <w:rPr>
          <w:sz w:val="16"/>
        </w:rPr>
        <w:t xml:space="preserve"> (mainly bonds, stocks, and gold) </w:t>
      </w:r>
      <w:r w:rsidRPr="006E5774">
        <w:rPr>
          <w:rStyle w:val="StyleUnderline"/>
        </w:rPr>
        <w:t>and keeps out foreign products</w:t>
      </w:r>
      <w:r w:rsidRPr="006E5774">
        <w:rPr>
          <w:sz w:val="16"/>
        </w:rPr>
        <w:t xml:space="preserve"> (through tariffs and other barriers), </w:t>
      </w:r>
      <w:r w:rsidRPr="006E5774">
        <w:rPr>
          <w:rStyle w:val="StyleUnderline"/>
        </w:rPr>
        <w:t xml:space="preserve">the faster it grows in wealth, power, and long-run consumption. </w:t>
      </w:r>
      <w:r w:rsidRPr="006E5774">
        <w:rPr>
          <w:sz w:val="16"/>
        </w:rPr>
        <w:t xml:space="preserve">Zou doesn’t mention it, but </w:t>
      </w:r>
      <w:r w:rsidRPr="006E5774">
        <w:rPr>
          <w:rStyle w:val="StyleUnderline"/>
        </w:rPr>
        <w:t>in order for one country to have a trade surplus, its trading partner must have a trade deficit. The effect upon the trading partner is exactly the opposite of the effect upon the mercantilist country.</w:t>
      </w:r>
      <w:r w:rsidRPr="006E5774">
        <w:rPr>
          <w:sz w:val="16"/>
        </w:rPr>
        <w:t xml:space="preserve"> </w:t>
      </w:r>
      <w:r w:rsidRPr="006E5774">
        <w:rPr>
          <w:rStyle w:val="StyleUnderline"/>
        </w:rPr>
        <w:t xml:space="preserve">In the short run, the trading partner gets extra consumption by buying things on credit, but in the long run, the trading partner loses wealth, power, and consumption. </w:t>
      </w:r>
      <w:r w:rsidRPr="006E5774">
        <w:rPr>
          <w:sz w:val="16"/>
        </w:rPr>
        <w:t xml:space="preserve">Williamson claims that Trump’s threatened </w:t>
      </w:r>
      <w:r w:rsidRPr="006E5774">
        <w:rPr>
          <w:rStyle w:val="StyleUnderline"/>
        </w:rPr>
        <w:t>tariffs</w:t>
      </w:r>
      <w:r w:rsidRPr="006E5774">
        <w:rPr>
          <w:sz w:val="16"/>
        </w:rPr>
        <w:t xml:space="preserve"> would harm U.S. consumers, who would indeed have to pay higher prices for goods imported from China. But the tax </w:t>
      </w:r>
      <w:r w:rsidRPr="006E5774">
        <w:rPr>
          <w:rStyle w:val="StyleUnderline"/>
        </w:rPr>
        <w:t xml:space="preserve">would yield substantial tariff revenues, which could be used to ameliorate the burden on consumers. </w:t>
      </w:r>
      <w:r w:rsidRPr="006E5774">
        <w:rPr>
          <w:sz w:val="16"/>
        </w:rPr>
        <w:t xml:space="preserve">Moreover, he doesn’t seem to realize that the harm is only short-term and that there are benefits. In order </w:t>
      </w:r>
      <w:r w:rsidRPr="006E5774">
        <w:rPr>
          <w:rStyle w:val="StyleUnderline"/>
        </w:rPr>
        <w:t>to grow, a country needs increased income, and one way for the U.S. to get increased income would be to require that trading partners to buy as much from us as we buy from them.</w:t>
      </w:r>
      <w:r w:rsidRPr="006E5774">
        <w:rPr>
          <w:sz w:val="16"/>
        </w:rPr>
        <w:t xml:space="preserve"> Balancing Trade Is the Conservative Solution Not only does National Review not understand mercantilism, but it also does not understand conservatism. Is it really conservative to help totalitarian China pass the United States in economic and political power? In the past, conservative leaders tried to preserve U.S. power and freedom: · </w:t>
      </w:r>
      <w:r w:rsidRPr="006E5774">
        <w:rPr>
          <w:rStyle w:val="StyleUnderline"/>
        </w:rPr>
        <w:t xml:space="preserve">In 1971, </w:t>
      </w:r>
      <w:r w:rsidRPr="006E5774">
        <w:rPr>
          <w:sz w:val="16"/>
        </w:rPr>
        <w:t xml:space="preserve">conservative U.S. President Richard </w:t>
      </w:r>
      <w:r w:rsidRPr="006E5774">
        <w:rPr>
          <w:rStyle w:val="StyleUnderline"/>
        </w:rPr>
        <w:t>Nixon took advantage of a provision for trade-deficit countries</w:t>
      </w:r>
      <w:r w:rsidRPr="006E5774">
        <w:rPr>
          <w:sz w:val="16"/>
        </w:rPr>
        <w:t xml:space="preserve"> in GATT rules (i.e., WTO rules) </w:t>
      </w:r>
      <w:r w:rsidRPr="006E5774">
        <w:rPr>
          <w:rStyle w:val="StyleUnderline"/>
        </w:rPr>
        <w:t>by imposing the across-the-board 10% tariff that got the negotiations going, which brought U.S. trade into balance by 1973. · In 1981,</w:t>
      </w:r>
      <w:r w:rsidRPr="006E5774">
        <w:rPr>
          <w:sz w:val="16"/>
        </w:rPr>
        <w:t xml:space="preserve"> conservative U.S. President Ronald </w:t>
      </w:r>
      <w:r w:rsidRPr="006E5774">
        <w:rPr>
          <w:rStyle w:val="StyleUnderline"/>
        </w:rPr>
        <w:t>Reagan threatened unilateral action to balance trade with Japan. In the negotiations</w:t>
      </w:r>
      <w:r w:rsidRPr="006E5774">
        <w:rPr>
          <w:sz w:val="16"/>
        </w:rPr>
        <w:t xml:space="preserve"> that followed</w:t>
      </w:r>
      <w:r w:rsidRPr="006E5774">
        <w:rPr>
          <w:rStyle w:val="StyleUnderline"/>
        </w:rPr>
        <w:t>, he got Japan to “voluntarily” restrain its automobile exports to the U</w:t>
      </w:r>
      <w:r w:rsidRPr="006E5774">
        <w:rPr>
          <w:sz w:val="16"/>
        </w:rPr>
        <w:t xml:space="preserve">nited </w:t>
      </w:r>
      <w:r w:rsidRPr="006E5774">
        <w:rPr>
          <w:rStyle w:val="StyleUnderline"/>
        </w:rPr>
        <w:t>S</w:t>
      </w:r>
      <w:r w:rsidRPr="006E5774">
        <w:rPr>
          <w:sz w:val="16"/>
        </w:rPr>
        <w:t xml:space="preserve">tates. As a result, Japanese automobile companies built automobile plants in the U.S. that continue to employ American workers and continue to buy parts from American producers. National Review is not entirely wrong. Trump’s policy prescription of threatening an ordinary tariff upon Chinese products could, indeed, elicit Chinese counter-tariffs. Trump has a much better alternative available to him. He could threaten to impose our invention, </w:t>
      </w:r>
      <w:r w:rsidRPr="006E5774">
        <w:rPr>
          <w:rStyle w:val="StyleUnderline"/>
        </w:rPr>
        <w:t>the</w:t>
      </w:r>
      <w:r w:rsidRPr="006E5774">
        <w:rPr>
          <w:sz w:val="16"/>
        </w:rPr>
        <w:t xml:space="preserve"> </w:t>
      </w:r>
      <w:r w:rsidRPr="006E5774">
        <w:rPr>
          <w:rStyle w:val="StyleUnderline"/>
        </w:rPr>
        <w:t>Scaled Tariff</w:t>
      </w:r>
      <w:r w:rsidRPr="006E5774">
        <w:rPr>
          <w:sz w:val="16"/>
        </w:rPr>
        <w:t xml:space="preserve">, which </w:t>
      </w:r>
      <w:r w:rsidRPr="006E5774">
        <w:rPr>
          <w:rStyle w:val="StyleUnderline"/>
        </w:rPr>
        <w:t xml:space="preserve">is immune from trade retaliation. The Scaled Tariff has a separate variable rate with each trade </w:t>
      </w:r>
      <w:r w:rsidRPr="006E5774">
        <w:rPr>
          <w:rStyle w:val="StyleUnderline"/>
        </w:rPr>
        <w:lastRenderedPageBreak/>
        <w:t>surplus country, and that rate is adjusted quarterly so as to take in half of the U.S. trade deficit with that country as tax revenue</w:t>
      </w:r>
      <w:r w:rsidRPr="006E5774">
        <w:rPr>
          <w:sz w:val="16"/>
        </w:rPr>
        <w:t xml:space="preserve">. If China were to react by increasing its tariffs upon U.S. products, it would be increasing the U.S. tariff rate upon Chinese goods, resulting in the U.S. buying, instead, from countries like Canada and Brazil, since no tariff would be applied to the goods of countries that buy as much from us as we buy from them. Instead, </w:t>
      </w:r>
      <w:r w:rsidRPr="006E5774">
        <w:rPr>
          <w:rStyle w:val="StyleUnderline"/>
        </w:rPr>
        <w:t>China would probably respond by increasing its imports of American products in order to reduce the U.S. tariff rate upon Chinese products.</w:t>
      </w:r>
      <w:r w:rsidRPr="006E5774">
        <w:rPr>
          <w:sz w:val="16"/>
        </w:rPr>
        <w:t xml:space="preserve"> And the Scaled Tariff would not violate international law, since it complies with the same special rule for trade-deficit countries that made Nixon’s 1971 tariff legal. The purpose of trade is to exchange an amount of goods and services that a country considers less valuable for an amount of goods and services that it considers more valuable. Economists are unanimous that both countries benefit when trade is balanced. But the </w:t>
      </w:r>
      <w:r w:rsidRPr="006E5774">
        <w:rPr>
          <w:rStyle w:val="StyleUnderline"/>
        </w:rPr>
        <w:t>trade deficits that the U.S. has experienced</w:t>
      </w:r>
      <w:r w:rsidRPr="006E5774">
        <w:rPr>
          <w:sz w:val="16"/>
        </w:rPr>
        <w:t xml:space="preserve"> for decades have converted the U.S. from the world’s leading creditor nation to the world’s leading debtor and have </w:t>
      </w:r>
      <w:r w:rsidRPr="006E5774">
        <w:rPr>
          <w:rStyle w:val="StyleUnderline"/>
        </w:rPr>
        <w:t xml:space="preserve">caused the loss of millions of American manufacturing jobs, </w:t>
      </w:r>
      <w:r w:rsidRPr="006E5774">
        <w:rPr>
          <w:sz w:val="16"/>
        </w:rPr>
        <w:t>have</w:t>
      </w:r>
      <w:r w:rsidRPr="006E5774">
        <w:rPr>
          <w:rStyle w:val="StyleUnderline"/>
        </w:rPr>
        <w:t xml:space="preserve"> reduced</w:t>
      </w:r>
      <w:r w:rsidRPr="006E5774">
        <w:rPr>
          <w:sz w:val="16"/>
        </w:rPr>
        <w:t xml:space="preserve"> </w:t>
      </w:r>
      <w:r w:rsidRPr="006E5774">
        <w:rPr>
          <w:rStyle w:val="StyleUnderline"/>
        </w:rPr>
        <w:t>American power, and have retarded</w:t>
      </w:r>
      <w:r w:rsidRPr="006E5774">
        <w:rPr>
          <w:sz w:val="16"/>
        </w:rPr>
        <w:t xml:space="preserve"> U.S.</w:t>
      </w:r>
      <w:r w:rsidRPr="006E5774">
        <w:rPr>
          <w:rStyle w:val="StyleUnderline"/>
        </w:rPr>
        <w:t xml:space="preserve"> economic growth.</w:t>
      </w:r>
      <w:r w:rsidRPr="006E5774">
        <w:rPr>
          <w:sz w:val="16"/>
        </w:rPr>
        <w:t xml:space="preserve"> Williamson and National Review would let totalitarian China continue to expand its trade surplus with the United States and eventually replace the U.S. as the world’s premier economic and political power. They consider their position “conservative.” But Trump is right to seek balanced trade with China. </w:t>
      </w:r>
      <w:r w:rsidRPr="006E5774">
        <w:rPr>
          <w:rStyle w:val="StyleUnderline"/>
        </w:rPr>
        <w:t>He could get the negotiations going by threatening to impose our Scaled Tariff. And if the negotiations were to fail, the Scaled Tariff would balance trade regardless.</w:t>
      </w:r>
    </w:p>
    <w:p w:rsidR="00F2720E" w:rsidRPr="006E5774" w:rsidRDefault="00F2720E" w:rsidP="00F2720E">
      <w:pPr>
        <w:rPr>
          <w:rStyle w:val="StyleUnderline"/>
        </w:rPr>
      </w:pPr>
    </w:p>
    <w:p w:rsidR="00F2720E" w:rsidRDefault="00F2720E" w:rsidP="00F2720E">
      <w:pPr>
        <w:pStyle w:val="Heading4"/>
      </w:pPr>
      <w:r>
        <w:t>Tariffs boost bargaining power with China and the US economy</w:t>
      </w:r>
    </w:p>
    <w:p w:rsidR="00F2720E" w:rsidRDefault="00F2720E" w:rsidP="00F2720E">
      <w:proofErr w:type="spellStart"/>
      <w:r w:rsidRPr="007E6CF1">
        <w:rPr>
          <w:rStyle w:val="Style13ptBold"/>
        </w:rPr>
        <w:t>Tonelson</w:t>
      </w:r>
      <w:proofErr w:type="spellEnd"/>
      <w:r w:rsidRPr="007E6CF1">
        <w:rPr>
          <w:rStyle w:val="Style13ptBold"/>
        </w:rPr>
        <w:t xml:space="preserve"> 12</w:t>
      </w:r>
      <w:r>
        <w:t xml:space="preserve"> (Alan, Research Fellow at the U.S. Business and Industry Council Educational Foundation, “Opposing view: It's time to get tough with China” 10/18/2012, </w:t>
      </w:r>
      <w:r>
        <w:rPr>
          <w:i/>
        </w:rPr>
        <w:t>USA Today</w:t>
      </w:r>
      <w:r>
        <w:t xml:space="preserve">, </w:t>
      </w:r>
      <w:hyperlink r:id="rId67" w:history="1">
        <w:r w:rsidRPr="002D5986">
          <w:rPr>
            <w:rStyle w:val="Hyperlink"/>
          </w:rPr>
          <w:t>http://www.usatoday.com/story/opinion/2012/10/18/china-currency-manipulator-romney/1642563/</w:t>
        </w:r>
      </w:hyperlink>
      <w:r>
        <w:t xml:space="preserve">) | </w:t>
      </w:r>
      <w:proofErr w:type="spellStart"/>
      <w:r>
        <w:t>js</w:t>
      </w:r>
      <w:proofErr w:type="spellEnd"/>
    </w:p>
    <w:p w:rsidR="00F2720E" w:rsidRPr="007E6CF1" w:rsidRDefault="00F2720E" w:rsidP="00F2720E"/>
    <w:p w:rsidR="00F2720E" w:rsidRPr="00CC180C" w:rsidRDefault="00F2720E" w:rsidP="00F2720E">
      <w:pPr>
        <w:rPr>
          <w:rStyle w:val="Emphasis"/>
        </w:rPr>
      </w:pPr>
      <w:r w:rsidRPr="007E6CF1">
        <w:rPr>
          <w:sz w:val="16"/>
        </w:rPr>
        <w:t xml:space="preserve">Mitt Romney's proposed trade </w:t>
      </w:r>
      <w:r w:rsidRPr="007E6CF1">
        <w:rPr>
          <w:rStyle w:val="StyleUnderline"/>
        </w:rPr>
        <w:t xml:space="preserve">policies toward China can turn U.S.-Chinese commerce from a growth </w:t>
      </w:r>
      <w:r w:rsidRPr="007E6CF1">
        <w:rPr>
          <w:sz w:val="16"/>
        </w:rPr>
        <w:t xml:space="preserve">and job </w:t>
      </w:r>
      <w:r w:rsidRPr="007E6CF1">
        <w:rPr>
          <w:rStyle w:val="StyleUnderline"/>
        </w:rPr>
        <w:t>killer into a</w:t>
      </w:r>
      <w:r w:rsidRPr="007E6CF1">
        <w:rPr>
          <w:sz w:val="16"/>
        </w:rPr>
        <w:t xml:space="preserve"> badly needed</w:t>
      </w:r>
      <w:r w:rsidRPr="007E6CF1">
        <w:rPr>
          <w:rStyle w:val="StyleUnderline"/>
        </w:rPr>
        <w:t xml:space="preserve"> engine of sustainable U.S. recovery. His approach recognizes China's economic predation as a systemic threat, and </w:t>
      </w:r>
      <w:r w:rsidRPr="007E6CF1">
        <w:rPr>
          <w:sz w:val="16"/>
        </w:rPr>
        <w:t>it</w:t>
      </w:r>
      <w:r w:rsidRPr="007E6CF1">
        <w:rPr>
          <w:rStyle w:val="StyleUnderline"/>
        </w:rPr>
        <w:t xml:space="preserve"> understands America's leverage as a vital customer for Chinese exports.</w:t>
      </w:r>
      <w:r>
        <w:rPr>
          <w:rStyle w:val="StyleUnderline"/>
        </w:rPr>
        <w:t xml:space="preserve"> </w:t>
      </w:r>
      <w:r w:rsidRPr="007E6CF1">
        <w:rPr>
          <w:sz w:val="16"/>
        </w:rPr>
        <w:t xml:space="preserve">OUR VIEW: A dangerous game </w:t>
      </w:r>
      <w:r w:rsidRPr="007E6CF1">
        <w:rPr>
          <w:rStyle w:val="StyleUnderline"/>
        </w:rPr>
        <w:t>Romney</w:t>
      </w:r>
      <w:r w:rsidRPr="007E6CF1">
        <w:rPr>
          <w:sz w:val="16"/>
        </w:rPr>
        <w:t>'s plan</w:t>
      </w:r>
      <w:r w:rsidRPr="007E6CF1">
        <w:rPr>
          <w:rStyle w:val="StyleUnderline"/>
        </w:rPr>
        <w:t xml:space="preserve"> would not simply declare China a currency manipulator, a largely symbolic move. It would place tariffs on Chinese imports if Beijing's exchange-rate protectionism doesn't stop</w:t>
      </w:r>
      <w:r w:rsidRPr="007E6CF1">
        <w:rPr>
          <w:sz w:val="16"/>
        </w:rPr>
        <w:t xml:space="preserve"> quickly, and it would ban federal purchases from China until its government procurement market opens fully to U.S. exports. B</w:t>
      </w:r>
      <w:r w:rsidRPr="007E6CF1">
        <w:rPr>
          <w:rStyle w:val="StyleUnderline"/>
        </w:rPr>
        <w:t>ecause the rigged yuan artificially underprices all U.S. imports from China,</w:t>
      </w:r>
      <w:r w:rsidRPr="007E6CF1">
        <w:rPr>
          <w:sz w:val="16"/>
        </w:rPr>
        <w:t xml:space="preserve"> the Romney </w:t>
      </w:r>
      <w:r w:rsidRPr="007E6CF1">
        <w:rPr>
          <w:rStyle w:val="StyleUnderline"/>
        </w:rPr>
        <w:t xml:space="preserve">tariffs would benefit all U.S. businesses competing against these subsidized goods. </w:t>
      </w:r>
      <w:r w:rsidRPr="007E6CF1">
        <w:rPr>
          <w:sz w:val="16"/>
        </w:rPr>
        <w:t>The procurement ban, meanwhile, would also promote domestic output and hiring. Most Romney</w:t>
      </w:r>
      <w:r w:rsidRPr="007E6CF1">
        <w:rPr>
          <w:rStyle w:val="StyleUnderline"/>
        </w:rPr>
        <w:t xml:space="preserve"> critics insist </w:t>
      </w:r>
      <w:r w:rsidRPr="007E6CF1">
        <w:rPr>
          <w:sz w:val="16"/>
        </w:rPr>
        <w:t xml:space="preserve">that quiet diplomacy is finally moving the yuan significantly higher, and that </w:t>
      </w:r>
      <w:r w:rsidRPr="007E6CF1">
        <w:rPr>
          <w:rStyle w:val="StyleUnderline"/>
        </w:rPr>
        <w:t>trade barriers would raise prices for American buyers</w:t>
      </w:r>
      <w:r w:rsidRPr="007E6CF1">
        <w:rPr>
          <w:sz w:val="16"/>
        </w:rPr>
        <w:t xml:space="preserve"> of Chinese goods and spark a trade war. Yet </w:t>
      </w:r>
      <w:r w:rsidRPr="007E6CF1">
        <w:rPr>
          <w:rStyle w:val="StyleUnderline"/>
        </w:rPr>
        <w:t>despite recent appreciation, yuan undervaluation looks worse.</w:t>
      </w:r>
      <w:r w:rsidRPr="007E6CF1">
        <w:rPr>
          <w:sz w:val="16"/>
        </w:rPr>
        <w:t xml:space="preserve"> China's competitiveness has improved much faster than America's. So the fundamentals say that the yuan should have gotten much stronger. Moreover, </w:t>
      </w:r>
      <w:r w:rsidRPr="007E6CF1">
        <w:rPr>
          <w:rStyle w:val="StyleUnderline"/>
        </w:rPr>
        <w:t>if China-targeted tariffs lead Americans to buy more expensive U.S.-</w:t>
      </w:r>
      <w:r w:rsidRPr="007E6CF1">
        <w:rPr>
          <w:sz w:val="16"/>
        </w:rPr>
        <w:t>made</w:t>
      </w:r>
      <w:r w:rsidRPr="007E6CF1">
        <w:rPr>
          <w:rStyle w:val="StyleUnderline"/>
        </w:rPr>
        <w:t xml:space="preserve"> goods, they would </w:t>
      </w:r>
      <w:r w:rsidRPr="007E6CF1">
        <w:rPr>
          <w:sz w:val="16"/>
        </w:rPr>
        <w:t>thereby</w:t>
      </w:r>
      <w:r w:rsidRPr="007E6CF1">
        <w:rPr>
          <w:rStyle w:val="StyleUnderline"/>
        </w:rPr>
        <w:t xml:space="preserve"> create more American jobs. </w:t>
      </w:r>
      <w:r w:rsidRPr="007E6CF1">
        <w:rPr>
          <w:sz w:val="16"/>
        </w:rPr>
        <w:t xml:space="preserve">And trade war fears ignore how </w:t>
      </w:r>
      <w:r w:rsidRPr="007E6CF1">
        <w:rPr>
          <w:rStyle w:val="StyleUnderline"/>
        </w:rPr>
        <w:t>slowing Chinese</w:t>
      </w:r>
      <w:r w:rsidRPr="007E6CF1">
        <w:rPr>
          <w:sz w:val="16"/>
        </w:rPr>
        <w:t xml:space="preserve"> and global</w:t>
      </w:r>
      <w:r w:rsidRPr="007E6CF1">
        <w:rPr>
          <w:rStyle w:val="StyleUnderline"/>
        </w:rPr>
        <w:t xml:space="preserve"> growth will further </w:t>
      </w:r>
      <w:r w:rsidRPr="00CC180C">
        <w:rPr>
          <w:rStyle w:val="Emphasis"/>
        </w:rPr>
        <w:t>heighten Chinese reliance on America's market, and thus Washington's bargaining power.</w:t>
      </w:r>
    </w:p>
    <w:p w:rsidR="00F2720E" w:rsidRPr="007E6CF1" w:rsidRDefault="00F2720E" w:rsidP="00F2720E">
      <w:pPr>
        <w:rPr>
          <w:rStyle w:val="StyleUnderline"/>
        </w:rPr>
      </w:pPr>
    </w:p>
    <w:p w:rsidR="00F2720E" w:rsidRPr="007E6CF1" w:rsidRDefault="00F2720E" w:rsidP="00F2720E">
      <w:pPr>
        <w:pStyle w:val="Heading4"/>
      </w:pPr>
      <w:r>
        <w:t>Tariffs on Chinese goods are key to reducing US trade deficit—this won’t cause conflict</w:t>
      </w:r>
    </w:p>
    <w:p w:rsidR="00F2720E" w:rsidRDefault="00F2720E" w:rsidP="00F2720E">
      <w:proofErr w:type="spellStart"/>
      <w:r w:rsidRPr="007E6CF1">
        <w:rPr>
          <w:rStyle w:val="Style13ptBold"/>
        </w:rPr>
        <w:t>Tonelson</w:t>
      </w:r>
      <w:proofErr w:type="spellEnd"/>
      <w:r w:rsidRPr="007E6CF1">
        <w:rPr>
          <w:rStyle w:val="Style13ptBold"/>
        </w:rPr>
        <w:t xml:space="preserve"> 1</w:t>
      </w:r>
      <w:r>
        <w:rPr>
          <w:rStyle w:val="Style13ptBold"/>
        </w:rPr>
        <w:t xml:space="preserve">1 </w:t>
      </w:r>
      <w:r>
        <w:t xml:space="preserve">(Alan, Research Fellow at the U.S. Business and Industry Council Educational Foundation, “Buy American and Fairer Trade Can Solve Job Woes” 9/18/11, </w:t>
      </w:r>
      <w:r>
        <w:rPr>
          <w:i/>
        </w:rPr>
        <w:t>Bloomberg Businessweek</w:t>
      </w:r>
      <w:r>
        <w:t xml:space="preserve">, </w:t>
      </w:r>
      <w:hyperlink r:id="rId68" w:history="1">
        <w:r w:rsidRPr="002D5986">
          <w:rPr>
            <w:rStyle w:val="Hyperlink"/>
          </w:rPr>
          <w:t>https://www.bloomberg.com/view/articles/2011-09-19/buy-american-fairer-trade-can-solve-job-woes-commentary-by-alan-tonelson</w:t>
        </w:r>
      </w:hyperlink>
      <w:r>
        <w:t xml:space="preserve">) | </w:t>
      </w:r>
      <w:proofErr w:type="spellStart"/>
      <w:r>
        <w:t>js</w:t>
      </w:r>
      <w:proofErr w:type="spellEnd"/>
    </w:p>
    <w:p w:rsidR="00F2720E" w:rsidRPr="007E6CF1" w:rsidRDefault="00F2720E" w:rsidP="00F2720E"/>
    <w:p w:rsidR="00F2720E" w:rsidRPr="007E6CF1" w:rsidRDefault="00F2720E" w:rsidP="00F2720E">
      <w:pPr>
        <w:rPr>
          <w:rStyle w:val="StyleUnderline"/>
        </w:rPr>
      </w:pPr>
      <w:r w:rsidRPr="007E6CF1">
        <w:rPr>
          <w:sz w:val="16"/>
        </w:rPr>
        <w:t xml:space="preserve">Sept. 19 (Bloomberg) -- President Barack Obama’s new </w:t>
      </w:r>
      <w:r w:rsidRPr="007E6CF1">
        <w:rPr>
          <w:rStyle w:val="StyleUnderline"/>
        </w:rPr>
        <w:t>jobs plan</w:t>
      </w:r>
      <w:r w:rsidRPr="007E6CF1">
        <w:rPr>
          <w:sz w:val="16"/>
        </w:rPr>
        <w:t xml:space="preserve">, if passed by Congress, might spark some activity and even some employment in the moribund U.S. economy. But it’s unlikely to foster the growth and job creation we urgently need, without adding new debt, because the plan </w:t>
      </w:r>
      <w:r w:rsidRPr="007E6CF1">
        <w:rPr>
          <w:rStyle w:val="StyleUnderline"/>
        </w:rPr>
        <w:t>ignores a key obstacle to genuine prosperity: the nation’s immense trade deficit.</w:t>
      </w:r>
      <w:r>
        <w:rPr>
          <w:rStyle w:val="StyleUnderline"/>
        </w:rPr>
        <w:t xml:space="preserve"> </w:t>
      </w:r>
      <w:r w:rsidRPr="007E6CF1">
        <w:rPr>
          <w:sz w:val="16"/>
        </w:rPr>
        <w:t xml:space="preserve">Before the financial crisis peaked two years ago, most Americans and their leaders understandably, if not wisely, ignored the economic costs of the nation’s trade gap. This chronic shortfall reduced U.S. output and employment, and most economists warned that it was unsustainable. But a string of asset bubbles fueled enough growth and hiring to more than compensate, and the day of reckoning seemed comfortably far off. Today, however, </w:t>
      </w:r>
      <w:r w:rsidRPr="007E6CF1">
        <w:rPr>
          <w:rStyle w:val="StyleUnderline"/>
        </w:rPr>
        <w:t xml:space="preserve">the importance of the trade deficit can no longer reasonably be denied. </w:t>
      </w:r>
      <w:r w:rsidRPr="007E6CF1">
        <w:rPr>
          <w:sz w:val="16"/>
        </w:rPr>
        <w:t xml:space="preserve">In the year through June, it was $422.9 billion (on an annualized inflation-adjusted basis), almost 3.9 percent higher than the year-earlier period. </w:t>
      </w:r>
      <w:r w:rsidRPr="007E6CF1">
        <w:rPr>
          <w:rStyle w:val="StyleUnderline"/>
        </w:rPr>
        <w:t xml:space="preserve">The increase in the trade gap since June 2009, </w:t>
      </w:r>
      <w:r w:rsidRPr="007E6CF1">
        <w:rPr>
          <w:sz w:val="16"/>
        </w:rPr>
        <w:t>when the recession technically ended,</w:t>
      </w:r>
      <w:r w:rsidRPr="007E6CF1">
        <w:rPr>
          <w:rStyle w:val="StyleUnderline"/>
        </w:rPr>
        <w:t xml:space="preserve"> has reduced the growth of the American economy by </w:t>
      </w:r>
      <w:r w:rsidRPr="007E6CF1">
        <w:rPr>
          <w:sz w:val="16"/>
        </w:rPr>
        <w:t>much more (</w:t>
      </w:r>
      <w:r w:rsidRPr="007E6CF1">
        <w:rPr>
          <w:rStyle w:val="StyleUnderline"/>
        </w:rPr>
        <w:t>over 14 percent</w:t>
      </w:r>
      <w:r w:rsidRPr="007E6CF1">
        <w:rPr>
          <w:sz w:val="16"/>
        </w:rPr>
        <w:t>) than falling government purchases (about 6 percent) or the still-shrinking housing industry (less than 2 percent). At this point</w:t>
      </w:r>
      <w:r w:rsidRPr="007E6CF1">
        <w:rPr>
          <w:rStyle w:val="StyleUnderline"/>
        </w:rPr>
        <w:t>, a substantial reduction in the trade deficit must be made a priority.</w:t>
      </w:r>
      <w:r w:rsidRPr="007E6CF1">
        <w:rPr>
          <w:sz w:val="16"/>
        </w:rPr>
        <w:t xml:space="preserve"> Otherwise, any economic stimulus produced by the various recovery proposals offered by Democrats and Republicans, including Obama’s, would still leave America’s underlying debts dangerously large. STIMULUS ISN’T ENOUGH </w:t>
      </w:r>
      <w:r w:rsidRPr="007E6CF1">
        <w:rPr>
          <w:sz w:val="16"/>
        </w:rPr>
        <w:lastRenderedPageBreak/>
        <w:t xml:space="preserve">History shows that stricter government austerity, with or without reforms to government regulations or the tax system, can’t alone meet the challenge adequately. Nor could any new stimulus, whether in the form of spending or tax cuts, make up for enough of the money lost when Americans buy imported goods and make investments abroad at the rate they do now. </w:t>
      </w:r>
      <w:r w:rsidRPr="007E6CF1">
        <w:rPr>
          <w:rStyle w:val="StyleUnderline"/>
        </w:rPr>
        <w:t xml:space="preserve">Reducing the trade deficit drastically, </w:t>
      </w:r>
      <w:r w:rsidRPr="007E6CF1">
        <w:rPr>
          <w:sz w:val="16"/>
        </w:rPr>
        <w:t xml:space="preserve">however, </w:t>
      </w:r>
      <w:r w:rsidRPr="007E6CF1">
        <w:rPr>
          <w:rStyle w:val="StyleUnderline"/>
        </w:rPr>
        <w:t xml:space="preserve">could speed growth while </w:t>
      </w:r>
      <w:r w:rsidRPr="007E6CF1">
        <w:rPr>
          <w:sz w:val="16"/>
        </w:rPr>
        <w:t>actually</w:t>
      </w:r>
      <w:r w:rsidRPr="007E6CF1">
        <w:rPr>
          <w:rStyle w:val="StyleUnderline"/>
        </w:rPr>
        <w:t xml:space="preserve"> lessening the need to prop up domestic demand.</w:t>
      </w:r>
      <w:r w:rsidRPr="007E6CF1">
        <w:rPr>
          <w:sz w:val="16"/>
        </w:rPr>
        <w:t xml:space="preserve"> It could, first, boost exports enough to allow U.S.-based producers to generate most future growth and employment by supplying new foreign customers. </w:t>
      </w:r>
      <w:r w:rsidRPr="007E6CF1">
        <w:rPr>
          <w:rStyle w:val="StyleUnderline"/>
        </w:rPr>
        <w:t xml:space="preserve">And it could lower imports, enabling domestic producers to meet more </w:t>
      </w:r>
      <w:r w:rsidRPr="007E6CF1">
        <w:rPr>
          <w:sz w:val="16"/>
        </w:rPr>
        <w:t>of the</w:t>
      </w:r>
      <w:r w:rsidRPr="007E6CF1">
        <w:rPr>
          <w:rStyle w:val="StyleUnderline"/>
        </w:rPr>
        <w:t xml:space="preserve"> demand at home. </w:t>
      </w:r>
      <w:r w:rsidRPr="007E6CF1">
        <w:rPr>
          <w:sz w:val="16"/>
        </w:rPr>
        <w:t xml:space="preserve">In fact, even if demand within the U.S. were to fall somewhat, a reduction in imports could spur growth. President Obama has set a goal of doubling exports, and Congress seems ready to approve three trade agreements -- with Colombia, Korea and Panama. But because these initiatives ignore our high level of imports, they are sadly inadequate. The U.S. trade deficit is now so large, and the world’s prospects for growth so poor, the payoff from decreasing imports would dwarf the benefits of increasing exports. Inevitably, any effort to reduce imports raises longstanding objections to limiting trade. Such action, it is said, interferes with the operation of the free market, keeping it from optimally allocating global resources. But this argument ignores an important reality in the world’s current trading system: Certain countries follow mercantilist policies that aim to increase growth and employment by racking up big and persistent trade surpluses, and these policies interfere with genuine wealth creation and associated hiring in the U.S. </w:t>
      </w:r>
      <w:r w:rsidRPr="007E6CF1">
        <w:rPr>
          <w:rStyle w:val="StyleUnderline"/>
        </w:rPr>
        <w:t>China</w:t>
      </w:r>
      <w:r w:rsidRPr="007E6CF1">
        <w:rPr>
          <w:sz w:val="16"/>
        </w:rPr>
        <w:t xml:space="preserve">, for one, </w:t>
      </w:r>
      <w:r w:rsidRPr="007E6CF1">
        <w:rPr>
          <w:rStyle w:val="StyleUnderline"/>
        </w:rPr>
        <w:t>artificially holds down the value of its currency</w:t>
      </w:r>
      <w:r w:rsidRPr="007E6CF1">
        <w:rPr>
          <w:sz w:val="16"/>
        </w:rPr>
        <w:t xml:space="preserve">, the yuan. </w:t>
      </w:r>
      <w:r w:rsidRPr="007E6CF1">
        <w:rPr>
          <w:rStyle w:val="StyleUnderline"/>
        </w:rPr>
        <w:t>This prices American-made products out of the Chinese market, and</w:t>
      </w:r>
      <w:r w:rsidRPr="007E6CF1">
        <w:rPr>
          <w:sz w:val="16"/>
        </w:rPr>
        <w:t xml:space="preserve"> it </w:t>
      </w:r>
      <w:r w:rsidRPr="007E6CF1">
        <w:rPr>
          <w:rStyle w:val="StyleUnderline"/>
        </w:rPr>
        <w:t xml:space="preserve">gives Chinese goods an artificial advantage over American goods </w:t>
      </w:r>
      <w:r w:rsidRPr="007E6CF1">
        <w:rPr>
          <w:sz w:val="16"/>
        </w:rPr>
        <w:t xml:space="preserve">in the U.S. and elsewhere. Japan and Korea have also often manipulated their currencies to skew trade flows. PHASE-IN PERIOD New U.S. trade barriers, it is also often said, might set off international economic conflicts or even lead to a global depression of the kind not seen since the 1930s. In fact, </w:t>
      </w:r>
      <w:r w:rsidRPr="007E6CF1">
        <w:rPr>
          <w:rStyle w:val="StyleUnderline"/>
        </w:rPr>
        <w:t xml:space="preserve">although our trade partners rely heavily on our hunger for imports, </w:t>
      </w:r>
      <w:r w:rsidRPr="007E6CF1">
        <w:rPr>
          <w:rStyle w:val="Emphasis"/>
        </w:rPr>
        <w:t>most of them would ultimately accept new trade restrictions</w:t>
      </w:r>
      <w:r w:rsidRPr="007E6CF1">
        <w:rPr>
          <w:sz w:val="16"/>
        </w:rPr>
        <w:t xml:space="preserve">, if only </w:t>
      </w:r>
      <w:r w:rsidRPr="007E6CF1">
        <w:rPr>
          <w:rStyle w:val="StyleUnderline"/>
        </w:rPr>
        <w:t>because they would want to guard against losing even more sales in the U.S. market during the period of phasing in these barriers.</w:t>
      </w:r>
      <w:r>
        <w:rPr>
          <w:rStyle w:val="StyleUnderline"/>
        </w:rPr>
        <w:t xml:space="preserve"> </w:t>
      </w:r>
      <w:r w:rsidRPr="007E6CF1">
        <w:rPr>
          <w:sz w:val="16"/>
        </w:rPr>
        <w:t xml:space="preserve">Decisive moves by the U.S. to reduce imports might also help by shocking our trade partners into finally negotiating international agreements that rectify imbalances. In any case, for a world dangerously dependent on American consumption, the U.S.’s current and foreseeable economic plight overrules arguments against restricting trade. </w:t>
      </w:r>
      <w:r w:rsidRPr="007E6CF1">
        <w:rPr>
          <w:rStyle w:val="StyleUnderline"/>
        </w:rPr>
        <w:t>Although it’s true that economic growth</w:t>
      </w:r>
      <w:r w:rsidRPr="007E6CF1">
        <w:rPr>
          <w:sz w:val="16"/>
        </w:rPr>
        <w:t xml:space="preserve"> -- both in the U.S. and worldwide -- </w:t>
      </w:r>
      <w:r w:rsidRPr="007E6CF1">
        <w:rPr>
          <w:rStyle w:val="StyleUnderline"/>
        </w:rPr>
        <w:t>would slow as international supply chains adjusted</w:t>
      </w:r>
      <w:r w:rsidRPr="007E6CF1">
        <w:rPr>
          <w:sz w:val="16"/>
        </w:rPr>
        <w:t xml:space="preserve"> to new U.S. restrictions, this problem wouldn’t be permanent. </w:t>
      </w:r>
      <w:r w:rsidRPr="007E6CF1">
        <w:rPr>
          <w:rStyle w:val="StyleUnderline"/>
        </w:rPr>
        <w:t>Sustainable U.S. trade accounts must be restored before a better-balanced, and thus truly healthy, world economy can emerge</w:t>
      </w:r>
      <w:r w:rsidRPr="007E6CF1">
        <w:rPr>
          <w:sz w:val="16"/>
        </w:rPr>
        <w:t xml:space="preserve">. Several strategies recently proposed in Congress could, in combination, bring the U.S. trade deficit under control. First, </w:t>
      </w:r>
      <w:r w:rsidRPr="007E6CF1">
        <w:rPr>
          <w:rStyle w:val="StyleUnderline"/>
        </w:rPr>
        <w:t xml:space="preserve">and arousing the least amount of controversy, </w:t>
      </w:r>
      <w:r w:rsidRPr="007E6CF1">
        <w:rPr>
          <w:rStyle w:val="Emphasis"/>
        </w:rPr>
        <w:t>stiff tariffs should be slapped on imports from China</w:t>
      </w:r>
      <w:r w:rsidRPr="007E6CF1">
        <w:rPr>
          <w:rStyle w:val="StyleUnderline"/>
        </w:rPr>
        <w:t xml:space="preserve"> </w:t>
      </w:r>
      <w:r w:rsidRPr="007E6CF1">
        <w:rPr>
          <w:sz w:val="16"/>
        </w:rPr>
        <w:t xml:space="preserve">and other countries that depress the value of their money. Even after years of pleadings by U.S. diplomats, currency manipulation continues to distort trade, and for reasons that have nothing to do with market forces. </w:t>
      </w:r>
      <w:r w:rsidRPr="007E6CF1">
        <w:rPr>
          <w:rStyle w:val="StyleUnderline"/>
        </w:rPr>
        <w:t>Adding substantially to the price of goods from countries that practice currency manipulation would at least eliminate their artificial price advantages in the huge American market. These tariffs should be maintained and even periodically raised until America’s deficits with the offending countries decrease significantly.</w:t>
      </w:r>
      <w:r>
        <w:rPr>
          <w:rStyle w:val="StyleUnderline"/>
        </w:rPr>
        <w:t xml:space="preserve"> </w:t>
      </w:r>
      <w:r w:rsidRPr="007E6CF1">
        <w:rPr>
          <w:sz w:val="16"/>
        </w:rPr>
        <w:t xml:space="preserve">VATS ARE PROTECTIONIST </w:t>
      </w:r>
      <w:r w:rsidRPr="007E6CF1">
        <w:rPr>
          <w:rStyle w:val="StyleUnderline"/>
        </w:rPr>
        <w:t>Tariffs should also be imposed on countries with value-added tax systems. VATs are less blatantly protectionist</w:t>
      </w:r>
      <w:r w:rsidRPr="007E6CF1">
        <w:rPr>
          <w:sz w:val="16"/>
        </w:rPr>
        <w:t xml:space="preserve"> than currency manipulation</w:t>
      </w:r>
      <w:r w:rsidRPr="007E6CF1">
        <w:rPr>
          <w:rStyle w:val="StyleUnderline"/>
        </w:rPr>
        <w:t>,</w:t>
      </w:r>
      <w:r w:rsidRPr="007E6CF1">
        <w:rPr>
          <w:sz w:val="16"/>
        </w:rPr>
        <w:t xml:space="preserve"> </w:t>
      </w:r>
      <w:r w:rsidRPr="007E6CF1">
        <w:rPr>
          <w:rStyle w:val="StyleUnderline"/>
        </w:rPr>
        <w:t>but</w:t>
      </w:r>
      <w:r w:rsidRPr="007E6CF1">
        <w:rPr>
          <w:sz w:val="16"/>
        </w:rPr>
        <w:t xml:space="preserve"> </w:t>
      </w:r>
      <w:r w:rsidRPr="007E6CF1">
        <w:rPr>
          <w:rStyle w:val="StyleUnderline"/>
        </w:rPr>
        <w:t>they</w:t>
      </w:r>
      <w:r w:rsidRPr="007E6CF1">
        <w:rPr>
          <w:sz w:val="16"/>
        </w:rPr>
        <w:t xml:space="preserve"> may </w:t>
      </w:r>
      <w:r w:rsidRPr="007E6CF1">
        <w:rPr>
          <w:rStyle w:val="StyleUnderline"/>
        </w:rPr>
        <w:t>contribute much more to U.S. trade deficits.</w:t>
      </w:r>
      <w:r w:rsidRPr="007E6CF1">
        <w:rPr>
          <w:sz w:val="16"/>
        </w:rPr>
        <w:t xml:space="preserve"> Because </w:t>
      </w:r>
      <w:r w:rsidRPr="007E6CF1">
        <w:rPr>
          <w:rStyle w:val="StyleUnderline"/>
        </w:rPr>
        <w:t xml:space="preserve">these taxes </w:t>
      </w:r>
      <w:r w:rsidRPr="007E6CF1">
        <w:rPr>
          <w:sz w:val="16"/>
        </w:rPr>
        <w:t>are imposed on domestic consumption, they</w:t>
      </w:r>
      <w:r w:rsidRPr="007E6CF1">
        <w:rPr>
          <w:rStyle w:val="StyleUnderline"/>
        </w:rPr>
        <w:t xml:space="preserve"> raise the price of imports. And</w:t>
      </w:r>
      <w:r w:rsidRPr="007E6CF1">
        <w:rPr>
          <w:sz w:val="16"/>
        </w:rPr>
        <w:t xml:space="preserve"> because they are rebated on exports, they, in effect, </w:t>
      </w:r>
      <w:r w:rsidRPr="007E6CF1">
        <w:rPr>
          <w:rStyle w:val="StyleUnderline"/>
        </w:rPr>
        <w:t>subsidize overseas sales.</w:t>
      </w:r>
      <w:r>
        <w:rPr>
          <w:rStyle w:val="StyleUnderline"/>
        </w:rPr>
        <w:t xml:space="preserve"> </w:t>
      </w:r>
      <w:r w:rsidRPr="007E6CF1">
        <w:rPr>
          <w:rStyle w:val="StyleUnderline"/>
        </w:rPr>
        <w:t>For many countries, VATs cancel each other out across borders, but the U.S.,</w:t>
      </w:r>
      <w:r w:rsidRPr="007E6CF1">
        <w:rPr>
          <w:sz w:val="16"/>
        </w:rPr>
        <w:t xml:space="preserve"> which </w:t>
      </w:r>
      <w:r w:rsidRPr="007E6CF1">
        <w:rPr>
          <w:rStyle w:val="StyleUnderline"/>
        </w:rPr>
        <w:t>is virtually the only VAT-less trading country</w:t>
      </w:r>
      <w:r w:rsidRPr="007E6CF1">
        <w:rPr>
          <w:sz w:val="16"/>
        </w:rPr>
        <w:t xml:space="preserve">, experiences only the downside. </w:t>
      </w:r>
      <w:r w:rsidRPr="007E6CF1">
        <w:rPr>
          <w:rStyle w:val="StyleUnderline"/>
        </w:rPr>
        <w:t>Unless</w:t>
      </w:r>
      <w:r w:rsidRPr="007E6CF1">
        <w:rPr>
          <w:sz w:val="16"/>
        </w:rPr>
        <w:t xml:space="preserve"> and until </w:t>
      </w:r>
      <w:r w:rsidRPr="007E6CF1">
        <w:rPr>
          <w:rStyle w:val="StyleUnderline"/>
        </w:rPr>
        <w:t>the U.S. enacts its own VAT, these levies should be offset with another tariff.</w:t>
      </w:r>
    </w:p>
    <w:p w:rsidR="00F2720E" w:rsidRPr="007E6CF1" w:rsidRDefault="00F2720E" w:rsidP="00F2720E"/>
    <w:p w:rsidR="00F2720E" w:rsidRPr="00007592" w:rsidRDefault="00F2720E" w:rsidP="00F2720E"/>
    <w:p w:rsidR="00F2720E" w:rsidRPr="00AF5046" w:rsidRDefault="00F2720E" w:rsidP="00F2720E"/>
    <w:p w:rsidR="00F2720E" w:rsidRDefault="00F2720E" w:rsidP="00F2720E">
      <w:pPr>
        <w:pStyle w:val="Heading2"/>
      </w:pPr>
      <w:bookmarkStart w:id="47" w:name="_Toc454732691"/>
      <w:bookmarkStart w:id="48" w:name="_Toc454759660"/>
      <w:r>
        <w:lastRenderedPageBreak/>
        <w:t>Bilateral Trade</w:t>
      </w:r>
      <w:bookmarkEnd w:id="48"/>
    </w:p>
    <w:p w:rsidR="00F2720E" w:rsidRDefault="00F2720E" w:rsidP="00F2720E">
      <w:pPr>
        <w:pStyle w:val="Heading3"/>
      </w:pPr>
      <w:bookmarkStart w:id="49" w:name="_Toc454746755"/>
      <w:r>
        <w:lastRenderedPageBreak/>
        <w:t>Bilateral Trade Fails</w:t>
      </w:r>
      <w:bookmarkEnd w:id="49"/>
    </w:p>
    <w:p w:rsidR="00F2720E" w:rsidRDefault="00F2720E" w:rsidP="00F2720E"/>
    <w:p w:rsidR="00F2720E" w:rsidRDefault="00F2720E" w:rsidP="00F2720E">
      <w:pPr>
        <w:pStyle w:val="Heading4"/>
      </w:pPr>
      <w:r>
        <w:t xml:space="preserve">Relaxed export controls </w:t>
      </w:r>
      <w:r>
        <w:rPr>
          <w:u w:val="single"/>
        </w:rPr>
        <w:t>diminish</w:t>
      </w:r>
      <w:r w:rsidRPr="00BB07E0">
        <w:rPr>
          <w:u w:val="single"/>
        </w:rPr>
        <w:t xml:space="preserve"> </w:t>
      </w:r>
      <w:r>
        <w:rPr>
          <w:u w:val="single"/>
        </w:rPr>
        <w:t xml:space="preserve">US </w:t>
      </w:r>
      <w:r w:rsidRPr="00BB07E0">
        <w:rPr>
          <w:u w:val="single"/>
        </w:rPr>
        <w:t>hegemony</w:t>
      </w:r>
      <w:r>
        <w:t xml:space="preserve"> and </w:t>
      </w:r>
      <w:r w:rsidRPr="00BB07E0">
        <w:rPr>
          <w:u w:val="single"/>
        </w:rPr>
        <w:t>consolidate China rise</w:t>
      </w:r>
      <w:r>
        <w:t>.</w:t>
      </w:r>
    </w:p>
    <w:p w:rsidR="00F2720E" w:rsidRDefault="00F2720E" w:rsidP="00F2720E">
      <w:r w:rsidRPr="00D71CF8">
        <w:rPr>
          <w:rStyle w:val="Style13ptBold"/>
        </w:rPr>
        <w:t>Mai 14</w:t>
      </w:r>
      <w:r>
        <w:t xml:space="preserve"> (</w:t>
      </w:r>
      <w:proofErr w:type="spellStart"/>
      <w:r>
        <w:t>Wenyi</w:t>
      </w:r>
      <w:proofErr w:type="spellEnd"/>
      <w:r>
        <w:t xml:space="preserve">, </w:t>
      </w:r>
      <w:r w:rsidRPr="00D71CF8">
        <w:t>Graduate of Gore Business School at Westminster College</w:t>
      </w:r>
      <w:r>
        <w:t>, 4/19/14, “</w:t>
      </w:r>
      <w:r w:rsidRPr="00D71CF8">
        <w:t>The U.S. High Technology Export Control towards China</w:t>
      </w:r>
      <w:r>
        <w:t xml:space="preserve">”, University of Utah, </w:t>
      </w:r>
      <w:r w:rsidRPr="00D71CF8">
        <w:t>http://content.lib.utah.edu/utils/getfile/collection/wc-ir/id/68/filename/69.pdf</w:t>
      </w:r>
      <w:r>
        <w:t>) KM</w:t>
      </w:r>
    </w:p>
    <w:p w:rsidR="00AA148D" w:rsidRPr="006F152D" w:rsidRDefault="00AA148D" w:rsidP="00F2720E"/>
    <w:p w:rsidR="00F2720E" w:rsidRPr="00BB07E0" w:rsidRDefault="00F2720E" w:rsidP="00F2720E">
      <w:pPr>
        <w:rPr>
          <w:sz w:val="16"/>
        </w:rPr>
      </w:pPr>
      <w:r w:rsidRPr="00BB07E0">
        <w:rPr>
          <w:sz w:val="16"/>
        </w:rPr>
        <w:t xml:space="preserve">Theoretical Explanation – World-systems Theory </w:t>
      </w:r>
      <w:proofErr w:type="gramStart"/>
      <w:r w:rsidRPr="006F152D">
        <w:rPr>
          <w:rStyle w:val="StyleUnderline"/>
        </w:rPr>
        <w:t>The</w:t>
      </w:r>
      <w:proofErr w:type="gramEnd"/>
      <w:r w:rsidRPr="006F152D">
        <w:rPr>
          <w:rStyle w:val="StyleUnderline"/>
        </w:rPr>
        <w:t xml:space="preserve"> World-systems theory</w:t>
      </w:r>
      <w:r w:rsidRPr="00BB07E0">
        <w:rPr>
          <w:sz w:val="16"/>
        </w:rPr>
        <w:t xml:space="preserve"> introduced by Immanuel </w:t>
      </w:r>
      <w:proofErr w:type="spellStart"/>
      <w:r w:rsidRPr="00BB07E0">
        <w:rPr>
          <w:sz w:val="16"/>
        </w:rPr>
        <w:t>Wallerstein</w:t>
      </w:r>
      <w:proofErr w:type="spellEnd"/>
      <w:r w:rsidRPr="00BB07E0">
        <w:rPr>
          <w:sz w:val="16"/>
        </w:rPr>
        <w:t xml:space="preserve"> </w:t>
      </w:r>
      <w:r w:rsidRPr="006F152D">
        <w:rPr>
          <w:rStyle w:val="StyleUnderline"/>
        </w:rPr>
        <w:t xml:space="preserve">offers theoretical support to the high-tech export restrictions. </w:t>
      </w:r>
      <w:r w:rsidRPr="00BB07E0">
        <w:rPr>
          <w:sz w:val="16"/>
        </w:rPr>
        <w:t xml:space="preserve">According to national strength, industrial level, and social science level, </w:t>
      </w:r>
      <w:proofErr w:type="spellStart"/>
      <w:r w:rsidRPr="00BB07E0">
        <w:rPr>
          <w:sz w:val="16"/>
        </w:rPr>
        <w:t>Wallerstein</w:t>
      </w:r>
      <w:proofErr w:type="spellEnd"/>
      <w:r w:rsidRPr="00BB07E0">
        <w:rPr>
          <w:sz w:val="16"/>
        </w:rPr>
        <w:t xml:space="preserve"> addressed the inequality of the world and divided it into three classes. </w:t>
      </w:r>
      <w:r w:rsidRPr="006F152D">
        <w:rPr>
          <w:rStyle w:val="StyleUnderline"/>
        </w:rPr>
        <w:t>Core countries are those that have sufficient high-skill labor and concentrate on the production of capital-intensive commodities; periphery countries are those that have abundant cheap raw material and labor, and concentrate on the production of labor-intensive commodities; semi- periphery countries</w:t>
      </w:r>
      <w:r w:rsidRPr="00BB07E0">
        <w:rPr>
          <w:sz w:val="16"/>
        </w:rPr>
        <w:t xml:space="preserve">, just as their name implies, </w:t>
      </w:r>
      <w:r w:rsidRPr="006F152D">
        <w:rPr>
          <w:rStyle w:val="StyleUnderline"/>
        </w:rPr>
        <w:t>are those between the core and periphery countries.</w:t>
      </w:r>
      <w:r w:rsidRPr="00BB07E0">
        <w:rPr>
          <w:sz w:val="16"/>
        </w:rPr>
        <w:t xml:space="preserve"> Among the core countries, there is also a core called “hegemon,” which has the actual dominant over the whole world. The country that becomes the world hegemon should satisfy several criteria: maintains a core status over a long period of time, has a diversified and highly industrialized economy, and owns advanced technology. The hegemon has profound influences on other countries, while it is free from external control. On the contrary, periphery countries are dominated by core countries. Semi-periphery countries are in between, which influence periphery countries while under the control from core countries. However, </w:t>
      </w:r>
      <w:r w:rsidRPr="006F152D">
        <w:rPr>
          <w:rStyle w:val="StyleUnderline"/>
        </w:rPr>
        <w:t xml:space="preserve">this classification is not stable, and all kinds of technological revolutions may cause the fluctuations of the national status. This is </w:t>
      </w:r>
      <w:r w:rsidRPr="00BB07E0">
        <w:rPr>
          <w:sz w:val="16"/>
        </w:rPr>
        <w:t xml:space="preserve">also why </w:t>
      </w:r>
      <w:r w:rsidRPr="006F152D">
        <w:rPr>
          <w:rStyle w:val="StyleUnderline"/>
        </w:rPr>
        <w:t>core countries would choose to limit the technology exports to semi- periphery and periphery countries to prevent them from threatening their core status.</w:t>
      </w:r>
      <w:r>
        <w:rPr>
          <w:rStyle w:val="StyleUnderline"/>
        </w:rPr>
        <w:t xml:space="preserve"> </w:t>
      </w:r>
      <w:proofErr w:type="spellStart"/>
      <w:r w:rsidRPr="00BB07E0">
        <w:rPr>
          <w:sz w:val="16"/>
        </w:rPr>
        <w:t>Wallerstein</w:t>
      </w:r>
      <w:proofErr w:type="spellEnd"/>
      <w:r w:rsidRPr="00BB07E0">
        <w:rPr>
          <w:sz w:val="16"/>
        </w:rPr>
        <w:t xml:space="preserve"> characterizes the contemporary world as “American hegemony.” The U.S. is a typical core country with influential political, military, and economic power over international affairs. </w:t>
      </w:r>
      <w:r w:rsidRPr="006F152D">
        <w:rPr>
          <w:rStyle w:val="StyleUnderline"/>
        </w:rPr>
        <w:t xml:space="preserve">For the U.S., </w:t>
      </w:r>
      <w:r w:rsidRPr="006F152D">
        <w:rPr>
          <w:rStyle w:val="Emphasis"/>
        </w:rPr>
        <w:t>advanced technology is the most significant factor to maintain its hegemony status.</w:t>
      </w:r>
      <w:r w:rsidRPr="006F152D">
        <w:rPr>
          <w:rStyle w:val="StyleUnderline"/>
        </w:rPr>
        <w:t xml:space="preserve"> To prevent the transformation of its technical advantage to periphery and semi-periphery countries, the U.S. executes restrictions on high-tech exports. China is a semi-periphery country that</w:t>
      </w:r>
      <w:r w:rsidRPr="00BB07E0">
        <w:rPr>
          <w:sz w:val="16"/>
        </w:rPr>
        <w:t xml:space="preserve"> has its own followers but also </w:t>
      </w:r>
      <w:r w:rsidRPr="006F152D">
        <w:rPr>
          <w:rStyle w:val="StyleUnderline"/>
        </w:rPr>
        <w:t xml:space="preserve">suffers from the developed countries’ control. </w:t>
      </w:r>
      <w:r w:rsidRPr="00BB07E0">
        <w:rPr>
          <w:sz w:val="16"/>
        </w:rPr>
        <w:t xml:space="preserve">For China, technical improvement and education are the only two methods to help it edge into core countries. While education is an internal factor, technology has some external characteristic, which makes it possible for China to transfer advanced technology from core countries. </w:t>
      </w:r>
      <w:r w:rsidRPr="006F152D">
        <w:rPr>
          <w:rStyle w:val="StyleUnderline"/>
        </w:rPr>
        <w:t>Facing the severe restrictions of high-tech export to it, the Chinese government keeps appealing to the U.S. to relax this policy</w:t>
      </w:r>
      <w:r w:rsidRPr="00BB07E0">
        <w:rPr>
          <w:sz w:val="16"/>
        </w:rPr>
        <w:t xml:space="preserve"> and keeps increasing its research and development input.</w:t>
      </w:r>
    </w:p>
    <w:p w:rsidR="00F2720E" w:rsidRDefault="00F2720E" w:rsidP="00F2720E"/>
    <w:p w:rsidR="00F2720E" w:rsidRPr="00AA148D" w:rsidRDefault="00F2720E" w:rsidP="00AA148D">
      <w:pPr>
        <w:pStyle w:val="Heading4"/>
      </w:pPr>
      <w:r w:rsidRPr="00AA148D">
        <w:t>Export controls maximize profits – game theory.</w:t>
      </w:r>
    </w:p>
    <w:p w:rsidR="00F2720E" w:rsidRDefault="00F2720E" w:rsidP="00F2720E">
      <w:r w:rsidRPr="00D71CF8">
        <w:rPr>
          <w:rStyle w:val="Style13ptBold"/>
        </w:rPr>
        <w:t>Mai 14</w:t>
      </w:r>
      <w:r>
        <w:t xml:space="preserve"> (</w:t>
      </w:r>
      <w:proofErr w:type="spellStart"/>
      <w:r>
        <w:t>Wenyi</w:t>
      </w:r>
      <w:proofErr w:type="spellEnd"/>
      <w:r>
        <w:t xml:space="preserve">, </w:t>
      </w:r>
      <w:r w:rsidRPr="00D71CF8">
        <w:t>Graduate of Gore Business School at Westminster College</w:t>
      </w:r>
      <w:r>
        <w:t>, 4/19/14, “</w:t>
      </w:r>
      <w:r w:rsidRPr="00D71CF8">
        <w:t>The U.S. High Technology Export Control towards China</w:t>
      </w:r>
      <w:r>
        <w:t xml:space="preserve">”, University of Utah, </w:t>
      </w:r>
      <w:r w:rsidRPr="00D71CF8">
        <w:t>http://content.lib.utah.edu/utils/getfile/collection/wc-ir/id/68/filename/69.pdf</w:t>
      </w:r>
      <w:r>
        <w:t>) KM</w:t>
      </w:r>
    </w:p>
    <w:p w:rsidR="00F2720E" w:rsidRPr="00B94757" w:rsidRDefault="00F2720E" w:rsidP="00F2720E"/>
    <w:p w:rsidR="00F2720E" w:rsidRPr="00B94757" w:rsidRDefault="00F2720E" w:rsidP="00F2720E">
      <w:pPr>
        <w:rPr>
          <w:rStyle w:val="StyleUnderline"/>
        </w:rPr>
      </w:pPr>
      <w:r w:rsidRPr="00B94757">
        <w:rPr>
          <w:sz w:val="16"/>
        </w:rPr>
        <w:t xml:space="preserve">Game Theory From the discussion above, both comparative advantage theory and dead weight loss theory illustrate that restrictions on high-tech exports may not be a wise choice for the U.S. However, the game theory gives us a different conclusion. Even though China is a developing country, it also has mastered some technologies beyond developed countries, such as high-speed rail, steel and iron industries. Based on this fact, </w:t>
      </w:r>
      <w:r w:rsidRPr="00B94757">
        <w:rPr>
          <w:rStyle w:val="StyleUnderline"/>
        </w:rPr>
        <w:t xml:space="preserve">both the U.S. and China have two choices, to share or not share technology with each other. This fact makes the discussion of the U.S. high-tech trade restrictions </w:t>
      </w:r>
      <w:r w:rsidRPr="00B94757">
        <w:rPr>
          <w:sz w:val="16"/>
        </w:rPr>
        <w:t xml:space="preserve">satisfied the two-country two- choice assumption of </w:t>
      </w:r>
      <w:r w:rsidRPr="00B94757">
        <w:rPr>
          <w:rStyle w:val="StyleUnderline"/>
        </w:rPr>
        <w:t>game theory.</w:t>
      </w:r>
      <w:r>
        <w:rPr>
          <w:rStyle w:val="StyleUnderline"/>
        </w:rPr>
        <w:t xml:space="preserve"> </w:t>
      </w:r>
      <w:r w:rsidRPr="00B94757">
        <w:rPr>
          <w:sz w:val="16"/>
        </w:rPr>
        <w:t xml:space="preserve">a. If the U.S. and China both choose to share the technology, America will use China as a foreign manufacturing branch, take advantage of the sufficient resources and labor force, and attain profits from the Chinese market. China will gain the opportunity to learn advanced technology from the U.S. This circumstance will give two countries a win-win result. b. If America chooses to share, but China chooses not to, China is still able to gain the technology transformation from the U.S. However, America will only benefit from the decreasing cost of Chinese branches, and the U.S. producers might be in danger of losing comparative technical advantages. In this situation, China will be the country which attains the major profit in the Sino- US technology trade. c. If China chooses to share, but the U.S. chooses not to, the U.S. will be able to capture both the control of technology and also the profit of China’s market. In addition, despite the limited technical level, the technology owned by China can flow into the U.S. and weaken the competitiveness of Chinese producers. In this situation, China loses not only its own technology advantage, but also the profit of domestic market. d. If both the U.S. and China choose not to share, the U.S. will only gain the profit of the Chinese technology market, but not the technical transformation from China. In this circumstance, the U.S. will still be the only party which is benefited, but the profit gained is less than the American profit in Situation C; China is still the party which attains zero profit. Conclusion: If the U.S. chooses to shares technology, no matter whether China chooses to share or not, the total profit of U.S. and China will be the highest among the four possible cases discussed above. However, </w:t>
      </w:r>
      <w:r w:rsidRPr="00B94757">
        <w:rPr>
          <w:rStyle w:val="StyleUnderline"/>
        </w:rPr>
        <w:t xml:space="preserve">under the situation that U.S. </w:t>
      </w:r>
      <w:r w:rsidRPr="00B94757">
        <w:rPr>
          <w:rStyle w:val="Emphasis"/>
        </w:rPr>
        <w:t>chooses not to share</w:t>
      </w:r>
      <w:r w:rsidRPr="00B94757">
        <w:rPr>
          <w:rStyle w:val="StyleUnderline"/>
        </w:rPr>
        <w:t xml:space="preserve"> but China chooses to share, U.S. will gain </w:t>
      </w:r>
      <w:r w:rsidRPr="00B94757">
        <w:rPr>
          <w:rStyle w:val="Emphasis"/>
        </w:rPr>
        <w:t xml:space="preserve">the largest amount of profit. </w:t>
      </w:r>
      <w:r w:rsidRPr="00B94757">
        <w:rPr>
          <w:rStyle w:val="StyleUnderline"/>
        </w:rPr>
        <w:t>To maximize its own national profit, it is understandable for the U.S. to choose not to share technologies and set up restrictions on the high-technology exports to China.</w:t>
      </w:r>
    </w:p>
    <w:p w:rsidR="00F2720E" w:rsidRDefault="00F2720E" w:rsidP="00F2720E"/>
    <w:p w:rsidR="00F2720E" w:rsidRDefault="00F2720E" w:rsidP="00F2720E">
      <w:pPr>
        <w:pStyle w:val="Heading3"/>
      </w:pPr>
      <w:bookmarkStart w:id="50" w:name="_Toc454732690"/>
      <w:bookmarkStart w:id="51" w:name="_Toc454746756"/>
      <w:r>
        <w:lastRenderedPageBreak/>
        <w:t>Bilateral Trade Solves</w:t>
      </w:r>
      <w:bookmarkEnd w:id="50"/>
      <w:bookmarkEnd w:id="51"/>
    </w:p>
    <w:p w:rsidR="00F2720E" w:rsidRDefault="00F2720E" w:rsidP="00F2720E"/>
    <w:p w:rsidR="00F2720E" w:rsidRDefault="00F2720E" w:rsidP="00F2720E">
      <w:pPr>
        <w:pStyle w:val="Heading4"/>
      </w:pPr>
      <w:r>
        <w:t>Engagement with China is productive – empirics.</w:t>
      </w:r>
    </w:p>
    <w:p w:rsidR="00F2720E" w:rsidRDefault="00F2720E" w:rsidP="00F2720E">
      <w:r w:rsidRPr="00CA2DAE">
        <w:rPr>
          <w:rStyle w:val="Style13ptBold"/>
        </w:rPr>
        <w:t>CFR 7</w:t>
      </w:r>
      <w:r>
        <w:t xml:space="preserve"> (“U.S.-China Relations: An Affirmative Agenda, A Responsible Course”, Council on Foreign Relations, </w:t>
      </w:r>
      <w:r w:rsidRPr="00CA2DAE">
        <w:t>http://www.cfr.org/china/us-china-relations/p12985</w:t>
      </w:r>
      <w:r>
        <w:t>) KM</w:t>
      </w:r>
    </w:p>
    <w:p w:rsidR="00F2720E" w:rsidRDefault="00F2720E" w:rsidP="00F2720E"/>
    <w:p w:rsidR="00F2720E" w:rsidRDefault="00F2720E" w:rsidP="00F2720E">
      <w:pPr>
        <w:rPr>
          <w:rStyle w:val="StyleUnderline"/>
        </w:rPr>
      </w:pPr>
      <w:r w:rsidRPr="00CA2DAE">
        <w:rPr>
          <w:sz w:val="16"/>
        </w:rPr>
        <w:t xml:space="preserve">President Richard M. Nixon reached out to the People’s Republic of China thirty-five years ago to advance U.S. strategic interests by </w:t>
      </w:r>
      <w:proofErr w:type="spellStart"/>
      <w:r w:rsidRPr="00CA2DAE">
        <w:rPr>
          <w:sz w:val="16"/>
        </w:rPr>
        <w:t>balanc</w:t>
      </w:r>
      <w:proofErr w:type="spellEnd"/>
      <w:r w:rsidRPr="00CA2DAE">
        <w:rPr>
          <w:sz w:val="16"/>
        </w:rPr>
        <w:t xml:space="preserve">- </w:t>
      </w:r>
      <w:proofErr w:type="spellStart"/>
      <w:r w:rsidRPr="00CA2DAE">
        <w:rPr>
          <w:sz w:val="16"/>
        </w:rPr>
        <w:t>ing</w:t>
      </w:r>
      <w:proofErr w:type="spellEnd"/>
      <w:r w:rsidRPr="00CA2DAE">
        <w:rPr>
          <w:sz w:val="16"/>
        </w:rPr>
        <w:t xml:space="preserve"> the Soviet Union and reinforcing the split between two former communist allies. Nixon and his national security adviser, Henry </w:t>
      </w:r>
      <w:proofErr w:type="spellStart"/>
      <w:r w:rsidRPr="00CA2DAE">
        <w:rPr>
          <w:sz w:val="16"/>
        </w:rPr>
        <w:t>Kis</w:t>
      </w:r>
      <w:proofErr w:type="spellEnd"/>
      <w:r w:rsidRPr="00CA2DAE">
        <w:rPr>
          <w:sz w:val="16"/>
        </w:rPr>
        <w:t>- singer, briefed the Chinese on Soviet forces arrayed against China and also discussed the Vietnam War and Taiwan.1 Nixon and Kissinger sought to change the global U.S. stance from confrontation to de ́</w:t>
      </w:r>
      <w:proofErr w:type="spellStart"/>
      <w:r w:rsidRPr="00CA2DAE">
        <w:rPr>
          <w:sz w:val="16"/>
        </w:rPr>
        <w:t>tente</w:t>
      </w:r>
      <w:proofErr w:type="spellEnd"/>
      <w:r w:rsidRPr="00CA2DAE">
        <w:rPr>
          <w:sz w:val="16"/>
        </w:rPr>
        <w:t xml:space="preserve"> and to extricate the United States from the Vietnam War. Their mission shifted the globe’s geopolitical landscape.2 </w:t>
      </w:r>
      <w:proofErr w:type="gramStart"/>
      <w:r w:rsidRPr="00CA2DAE">
        <w:rPr>
          <w:sz w:val="16"/>
        </w:rPr>
        <w:t>For</w:t>
      </w:r>
      <w:proofErr w:type="gramEnd"/>
      <w:r w:rsidRPr="00CA2DAE">
        <w:rPr>
          <w:sz w:val="16"/>
        </w:rPr>
        <w:t xml:space="preserve"> nearly two decades, U.S. policy toward China (and Taiwan) remained rooted in the strategic interests that led Nixon to Beijing during the Cold War. This policy has commonly been known as ‘‘engagement.’’ </w:t>
      </w:r>
      <w:r w:rsidRPr="00CA2DAE">
        <w:rPr>
          <w:rStyle w:val="Emphasis"/>
        </w:rPr>
        <w:t>Through engagement</w:t>
      </w:r>
      <w:r w:rsidRPr="00CA2DAE">
        <w:rPr>
          <w:rStyle w:val="StyleUnderline"/>
        </w:rPr>
        <w:t xml:space="preserve">, China’s relationship with the United States has been </w:t>
      </w:r>
      <w:r w:rsidRPr="00CA2DAE">
        <w:rPr>
          <w:rStyle w:val="Emphasis"/>
        </w:rPr>
        <w:t>transformed</w:t>
      </w:r>
      <w:r w:rsidRPr="00CA2DAE">
        <w:rPr>
          <w:rStyle w:val="StyleUnderline"/>
        </w:rPr>
        <w:t xml:space="preserve"> from one characterized by near- constant antagonism to one in which dialogue and cooperation have become common.</w:t>
      </w:r>
      <w:r>
        <w:rPr>
          <w:rStyle w:val="StyleUnderline"/>
        </w:rPr>
        <w:t xml:space="preserve"> </w:t>
      </w:r>
      <w:r w:rsidRPr="00CA2DAE">
        <w:rPr>
          <w:sz w:val="16"/>
        </w:rPr>
        <w:t xml:space="preserve">And through its engagement with the world, China itself is also transforming. The normalization of U.S.-China relations during the Carter administration helped create an international environment con- </w:t>
      </w:r>
      <w:proofErr w:type="spellStart"/>
      <w:r w:rsidRPr="00CA2DAE">
        <w:rPr>
          <w:sz w:val="16"/>
        </w:rPr>
        <w:t>ducive</w:t>
      </w:r>
      <w:proofErr w:type="spellEnd"/>
      <w:r w:rsidRPr="00CA2DAE">
        <w:rPr>
          <w:sz w:val="16"/>
        </w:rPr>
        <w:t xml:space="preserve"> to the launch in the late 1970s of China’s economic reforms under the leadership of Deng Xiaoping. </w:t>
      </w:r>
      <w:r w:rsidRPr="00CA2DAE">
        <w:rPr>
          <w:rStyle w:val="StyleUnderline"/>
        </w:rPr>
        <w:t xml:space="preserve">Engagement helped integrate China into a virtual ‘‘alphabet soup’’ of multilateral organizations, including the </w:t>
      </w:r>
      <w:r w:rsidRPr="00CA2DAE">
        <w:rPr>
          <w:sz w:val="16"/>
        </w:rPr>
        <w:t>World Trade Organization (</w:t>
      </w:r>
      <w:r w:rsidRPr="00CA2DAE">
        <w:rPr>
          <w:rStyle w:val="StyleUnderline"/>
        </w:rPr>
        <w:t>WTO</w:t>
      </w:r>
      <w:r w:rsidRPr="00CA2DAE">
        <w:rPr>
          <w:sz w:val="16"/>
        </w:rPr>
        <w:t>), the Association of Southeast Asian Nations Regional Forum (</w:t>
      </w:r>
      <w:r w:rsidRPr="00CA2DAE">
        <w:rPr>
          <w:rStyle w:val="StyleUnderline"/>
        </w:rPr>
        <w:t>ARF), and</w:t>
      </w:r>
      <w:r w:rsidRPr="00CA2DAE">
        <w:rPr>
          <w:sz w:val="16"/>
        </w:rPr>
        <w:t xml:space="preserve"> the Asia Pacific Economic Cooperation (</w:t>
      </w:r>
      <w:r w:rsidRPr="00CA2DAE">
        <w:rPr>
          <w:rStyle w:val="StyleUnderline"/>
        </w:rPr>
        <w:t>APEC</w:t>
      </w:r>
      <w:r w:rsidRPr="00CA2DAE">
        <w:rPr>
          <w:sz w:val="16"/>
        </w:rPr>
        <w:t xml:space="preserve">) forum, to name but a few. </w:t>
      </w:r>
      <w:r w:rsidRPr="00CA2DAE">
        <w:rPr>
          <w:rStyle w:val="StyleUnderline"/>
        </w:rPr>
        <w:t>China has become a player on the world stage.</w:t>
      </w:r>
      <w:r>
        <w:rPr>
          <w:rStyle w:val="StyleUnderline"/>
        </w:rPr>
        <w:t xml:space="preserve"> </w:t>
      </w:r>
      <w:r w:rsidRPr="00CA2DAE">
        <w:rPr>
          <w:rStyle w:val="StyleUnderline"/>
        </w:rPr>
        <w:t xml:space="preserve">In the security realm, China used to stand aloof. Today it is con- </w:t>
      </w:r>
      <w:proofErr w:type="spellStart"/>
      <w:r w:rsidRPr="00CA2DAE">
        <w:rPr>
          <w:rStyle w:val="StyleUnderline"/>
        </w:rPr>
        <w:t>nected</w:t>
      </w:r>
      <w:proofErr w:type="spellEnd"/>
      <w:r w:rsidRPr="00CA2DAE">
        <w:rPr>
          <w:rStyle w:val="StyleUnderline"/>
        </w:rPr>
        <w:t>. China has acceded to various arms control treaties and related nonproliferation organizations, and it has gradually conformed its domestic regulations to their requirements. China has joined the Nuclear Nonproliferation Treaty, the Chemical Weapons Convention, and the Nuclear Suppliers Group; agreed to abide by the limits of the Missile Technology Control Regime; and signed the Comprehensive Nuclear Test Ban Treaty.</w:t>
      </w:r>
    </w:p>
    <w:p w:rsidR="00F2720E" w:rsidRDefault="00F2720E" w:rsidP="00F2720E"/>
    <w:p w:rsidR="00F2720E" w:rsidRDefault="00F2720E" w:rsidP="00F2720E">
      <w:pPr>
        <w:pStyle w:val="Heading4"/>
      </w:pPr>
      <w:r>
        <w:t>Trade key – checks conflict.</w:t>
      </w:r>
    </w:p>
    <w:p w:rsidR="00F2720E" w:rsidRDefault="00F2720E" w:rsidP="00F2720E">
      <w:proofErr w:type="spellStart"/>
      <w:r w:rsidRPr="00CA2DAE">
        <w:rPr>
          <w:rStyle w:val="Style13ptBold"/>
        </w:rPr>
        <w:t>Wyne</w:t>
      </w:r>
      <w:proofErr w:type="spellEnd"/>
      <w:r w:rsidRPr="00CA2DAE">
        <w:rPr>
          <w:rStyle w:val="Style13ptBold"/>
        </w:rPr>
        <w:t xml:space="preserve"> 15</w:t>
      </w:r>
      <w:r>
        <w:t xml:space="preserve"> (Ali, former </w:t>
      </w:r>
      <w:r w:rsidRPr="00CA2DAE">
        <w:t xml:space="preserve">associate of the Harvard Kennedy School of Government’s </w:t>
      </w:r>
      <w:proofErr w:type="spellStart"/>
      <w:r w:rsidRPr="00CA2DAE">
        <w:t>Belfer</w:t>
      </w:r>
      <w:proofErr w:type="spellEnd"/>
      <w:r w:rsidRPr="00CA2DAE">
        <w:t xml:space="preserve"> Center for Science and International Affairs</w:t>
      </w:r>
      <w:r>
        <w:t xml:space="preserve">, 6/3/15, “The Strategic Importance of U.S.-China Trade Ties”, Carnegie Council for Ethics in International Affairs, </w:t>
      </w:r>
      <w:r w:rsidRPr="00343A58">
        <w:t>http://www.carnegiecouncil.org/publications/ethics_online/0106</w:t>
      </w:r>
      <w:r>
        <w:t>) KM</w:t>
      </w:r>
    </w:p>
    <w:p w:rsidR="00F2720E" w:rsidRPr="00343A58" w:rsidRDefault="00F2720E" w:rsidP="00F2720E">
      <w:pPr>
        <w:rPr>
          <w:sz w:val="16"/>
        </w:rPr>
      </w:pPr>
      <w:r w:rsidRPr="00343A58">
        <w:rPr>
          <w:sz w:val="16"/>
        </w:rPr>
        <w:t xml:space="preserve">Given these developments, </w:t>
      </w:r>
      <w:r w:rsidRPr="00CA2DAE">
        <w:rPr>
          <w:rStyle w:val="StyleUnderline"/>
        </w:rPr>
        <w:t>it is natural to fear that a miscalculation at sea could spiral into an armed confrontation between the United States and China</w:t>
      </w:r>
      <w:r w:rsidRPr="00343A58">
        <w:rPr>
          <w:sz w:val="16"/>
        </w:rPr>
        <w:t xml:space="preserve">; some observers, such as the University of Pennsylvania's Avery Goldstein, have even ventured that such a clash could involve nuclear weapons. To their credit, the two countries are taking steps to preempt destabilizing contingencies. In November 2014, for example, the U.S. Department of Defense and the Chinese Ministry of National Defense signed a memorandum of understanding on "rules of behavior for safety of air and maritime encounters" and another on "notification of major military activities." </w:t>
      </w:r>
      <w:r w:rsidRPr="00CA2DAE">
        <w:rPr>
          <w:rStyle w:val="StyleUnderline"/>
        </w:rPr>
        <w:t>While the escalatory potential of China's maritime disputes is foremost on many observers' minds, the greatest long-term threat to U.S.-China relations may be something far less vivid: the gradual weakening of economic, and especially trade, interdependence</w:t>
      </w:r>
      <w:r w:rsidRPr="00343A58">
        <w:rPr>
          <w:sz w:val="16"/>
        </w:rPr>
        <w:t xml:space="preserve"> between the two countries. Aside from the sobering historical record—conflicts between leading powers and rising ones have often culminated in disaster—that </w:t>
      </w:r>
      <w:r w:rsidRPr="00CA2DAE">
        <w:rPr>
          <w:rStyle w:val="StyleUnderline"/>
        </w:rPr>
        <w:t xml:space="preserve">interdependence has arguably done more than any other phenomenon to furnish a rationale for </w:t>
      </w:r>
      <w:r w:rsidRPr="00CA2DAE">
        <w:rPr>
          <w:rStyle w:val="Emphasis"/>
        </w:rPr>
        <w:t>sustained cooperation</w:t>
      </w:r>
      <w:r w:rsidRPr="00CA2DAE">
        <w:rPr>
          <w:rStyle w:val="StyleUnderline"/>
        </w:rPr>
        <w:t xml:space="preserve"> between the United States and China</w:t>
      </w:r>
      <w:r w:rsidRPr="00343A58">
        <w:rPr>
          <w:sz w:val="16"/>
        </w:rPr>
        <w:t xml:space="preserve">, whose relationship lacks the sorts of organic factors that dissuade many other pairs of countries from contemplating conflict: shared values, comparable systems of governance, and compatible understandings of history, to name a few. As China's economic growth becomes more consumption-driven (consumption accounted for 51.2 percent of growth in 2014, up roughly three points from 2013), it will become less dependent on exports to the United States. While China's exports to the United States nearly quintupled between 2000 and 2014—going from $100 billion to $467 billion—the share of China's exports going to the United States went from two-fifths to a fifth. The rebalancing of China's economy is occurring slowly, but it is gaining momentum. Services, for example, are playing a greater role: while they accounted for 39 percent of China's GDP in 2000, they made up just over 48 percent in 2014. Furthermore, by launching the Asian Infrastructure Investment Bank, the Silk Road infrastructure fund, and other economic initiatives in the Asia-Pacific, China is positioning itself to secure a growing fraction of the export contribution to its growth from within the region. Granted, interdependence is neither a panacea nor a monolithic phenomenon. In some categories, in fact, U.S.-China relations would benefit from reduced interdependence. China has amassed $3.73 trillion of foreign-exchange reserves, for example, including some $1.22 trillion of U.S. securities. At first glance those numbers would seem reassuring. After all, a Chinese decision to liquidate a substantial fraction of its dollar holdings might induce the United States to reduce its imports of Chinese goods—and vice versa; this symmetric liability should, theoretically, compel each country to exercise restraint. Still, as Larry Summers observed over a decade ago, when China's reserves were only in the vicinity of $450 billion, "it surely cannot be prudent for [the United States]…to rely on a kind of balance of financial terror to hold back reserve sales that would threaten our stability." Constructs of mutually assured destruction—whether in the economic realm or in the nuclear realm, as during the Cold War—are vulnerable to miscalculations. Another problematic arena of interdependence is cyberspace: as the integration of the world's information networks and technologies grows, so does the vulnerability of each country's companies and </w:t>
      </w:r>
      <w:r w:rsidRPr="00343A58">
        <w:rPr>
          <w:sz w:val="16"/>
        </w:rPr>
        <w:lastRenderedPageBreak/>
        <w:t>government agencies to penetration by individual agents or more sophisticated hacking units. The ongoing challenge of attributing attacks—and, most importantly in the U.S.-China context, determining which of them has either the tacit sanction or direct support of the leadership—raises concerns about misunderstandings in cyberspace. Not surprisingly, the U.S. Defense Department says that one of the objectives of its new cyber strategy is to "[s]</w:t>
      </w:r>
      <w:proofErr w:type="spellStart"/>
      <w:r w:rsidRPr="00343A58">
        <w:rPr>
          <w:sz w:val="16"/>
        </w:rPr>
        <w:t>trengthen</w:t>
      </w:r>
      <w:proofErr w:type="spellEnd"/>
      <w:r w:rsidRPr="00343A58">
        <w:rPr>
          <w:sz w:val="16"/>
        </w:rPr>
        <w:t xml:space="preserve">…cyber dialogue with China to enhance strategic stability." As Brookings Institution scholar Thomas Wright explained in a Fall 2013 essay, the multiplicity of interdependence between the United States and China poses a challenge: "in the hope of achieving a greater degree of stability," he asked, "do they want to use interdependence between them to maximize the leverage that each has over the other, or do they want to reduce this leverage (and some types of interdependence)?" Wright argues that "unwinding financial imbalances" and "safeguarding each nation's technological infrastructure as much as possible" would reduce U.S.-China interdependence in ways that benefit the two countries' relationship. </w:t>
      </w:r>
      <w:r w:rsidRPr="00CA2DAE">
        <w:rPr>
          <w:rStyle w:val="StyleUnderline"/>
        </w:rPr>
        <w:t>A comparable reduction in their trade interdependence</w:t>
      </w:r>
      <w:r w:rsidRPr="00343A58">
        <w:rPr>
          <w:sz w:val="16"/>
        </w:rPr>
        <w:t xml:space="preserve">, however, </w:t>
      </w:r>
      <w:r w:rsidRPr="00CA2DAE">
        <w:rPr>
          <w:rStyle w:val="StyleUnderline"/>
        </w:rPr>
        <w:t xml:space="preserve">would be inimical to its progression. </w:t>
      </w:r>
      <w:r w:rsidRPr="00343A58">
        <w:rPr>
          <w:sz w:val="16"/>
        </w:rPr>
        <w:t xml:space="preserve">That phenomenon cannot prevent the United States and China from going to war; only the prudence of their leaders can do so. Still, </w:t>
      </w:r>
      <w:r w:rsidRPr="00CA2DAE">
        <w:rPr>
          <w:rStyle w:val="StyleUnderline"/>
        </w:rPr>
        <w:t>it can continue to play a role in preventing strategic competition from devolving into unalloyed rivalry.</w:t>
      </w:r>
      <w:r w:rsidRPr="00343A58">
        <w:rPr>
          <w:sz w:val="16"/>
        </w:rPr>
        <w:t xml:space="preserve"> This sort of proposition tends to elicit a cautionary invocation of Norman Angell, the Nobel Peace Prize-winning author of the 1910 book The Great Illusion. According to the prevalent understanding of that text, Angell believed </w:t>
      </w:r>
      <w:r w:rsidRPr="00343A58">
        <w:rPr>
          <w:rStyle w:val="StyleUnderline"/>
        </w:rPr>
        <w:t>"the extraordinary interdependence of the modern financial world" rendered war</w:t>
      </w:r>
      <w:r w:rsidRPr="00343A58">
        <w:rPr>
          <w:sz w:val="16"/>
        </w:rPr>
        <w:t xml:space="preserve"> between Britain and Germany impossible. In truth, Angell believed war was a near certainty. He had no hope for a treaty that would constrain their naval race; nor did he foresee a unilateral decision by one country to withdraw from the race that would induce the other to follow suit. Instead, Angell concluded that Britain and Germany would accelerate their contest, "which, if unchecked, [would] lead with every probability to war."</w:t>
      </w:r>
    </w:p>
    <w:p w:rsidR="00F2720E" w:rsidRDefault="00F2720E" w:rsidP="00F2720E"/>
    <w:p w:rsidR="00F2720E" w:rsidRDefault="00F2720E" w:rsidP="00F2720E">
      <w:pPr>
        <w:pStyle w:val="Heading4"/>
      </w:pPr>
      <w:r>
        <w:t xml:space="preserve">Strengthening economic relations is key – creates trust that </w:t>
      </w:r>
      <w:r w:rsidRPr="00BE18FE">
        <w:rPr>
          <w:u w:val="single"/>
        </w:rPr>
        <w:t>spills over</w:t>
      </w:r>
      <w:r>
        <w:t xml:space="preserve"> in other forums. </w:t>
      </w:r>
    </w:p>
    <w:p w:rsidR="00F2720E" w:rsidRDefault="00F2720E" w:rsidP="00F2720E">
      <w:r w:rsidRPr="00BE18FE">
        <w:rPr>
          <w:rStyle w:val="Style13ptBold"/>
        </w:rPr>
        <w:t>Paulson and Rubin 15</w:t>
      </w:r>
      <w:r>
        <w:t xml:space="preserve"> (Henry, </w:t>
      </w:r>
      <w:r w:rsidRPr="00BE18FE">
        <w:t>chairman of the Paulson Institu</w:t>
      </w:r>
      <w:r>
        <w:t xml:space="preserve">te at the University of Chicago, and Robert, former </w:t>
      </w:r>
      <w:r w:rsidRPr="00BE18FE">
        <w:t>secretary of the Treasury in the Clinton administration</w:t>
      </w:r>
      <w:r>
        <w:t>,</w:t>
      </w:r>
      <w:r w:rsidRPr="00BE18FE">
        <w:t xml:space="preserve"> </w:t>
      </w:r>
      <w:r>
        <w:t>“</w:t>
      </w:r>
      <w:r w:rsidRPr="00BE18FE">
        <w:t>Why th</w:t>
      </w:r>
      <w:r>
        <w:t xml:space="preserve">e U.S. Needs to Listen to China”, The Atlantic, </w:t>
      </w:r>
      <w:r w:rsidRPr="00BE18FE">
        <w:t>http://www.theatlantic.com/magazine/archive/2015/06/the-blame-trap/392081/</w:t>
      </w:r>
      <w:r>
        <w:t>) KM</w:t>
      </w:r>
    </w:p>
    <w:p w:rsidR="00F2720E" w:rsidRDefault="00F2720E" w:rsidP="00F2720E">
      <w:pPr>
        <w:rPr>
          <w:sz w:val="16"/>
        </w:rPr>
      </w:pPr>
      <w:r w:rsidRPr="00FE35A5">
        <w:rPr>
          <w:rStyle w:val="StyleUnderline"/>
        </w:rPr>
        <w:t>By addressing</w:t>
      </w:r>
      <w:r w:rsidRPr="00FE35A5">
        <w:rPr>
          <w:sz w:val="16"/>
        </w:rPr>
        <w:t xml:space="preserve"> each other’s chief </w:t>
      </w:r>
      <w:r w:rsidRPr="00FE35A5">
        <w:rPr>
          <w:rStyle w:val="StyleUnderline"/>
        </w:rPr>
        <w:t xml:space="preserve">economic criticisms, China and the U.S. would simultaneously improve their own economies, remove irritants to their relationship, and foster trust. Doing so would not make geopolitical tensions disappear, but it would </w:t>
      </w:r>
      <w:r w:rsidRPr="00FE35A5">
        <w:rPr>
          <w:rStyle w:val="Emphasis"/>
        </w:rPr>
        <w:t>anchor them in a framework of mutual interest.</w:t>
      </w:r>
      <w:r>
        <w:rPr>
          <w:rStyle w:val="Emphasis"/>
        </w:rPr>
        <w:t xml:space="preserve"> </w:t>
      </w:r>
      <w:r w:rsidRPr="00FE35A5">
        <w:rPr>
          <w:sz w:val="16"/>
        </w:rPr>
        <w:t xml:space="preserve">For all their differences, the U.S. and China face several similar internal challenges: rising health-care costs, inadequately funded social safety nets, and fiscal problems at the state or municipal level. And each faces serious income-distribution issues, though the specifics are different. The U.S. continues to face significant pressure on low- and middle-income wages, as well as widening income disparity, which runs contrary to the nation’s objective of broadly shared growth. In China, the emergence of an ultra-wealthy class is stoking resentment and unease. </w:t>
      </w:r>
      <w:r w:rsidRPr="00FE35A5">
        <w:rPr>
          <w:rStyle w:val="StyleUnderline"/>
        </w:rPr>
        <w:t xml:space="preserve">The two countries also share an important external challenge: the need for a smoothly working global trading regime. As the world’s largest trading nations, they both have an interest in heading off protectionism that would damage their economies. </w:t>
      </w:r>
      <w:r w:rsidRPr="00FE35A5">
        <w:rPr>
          <w:sz w:val="16"/>
        </w:rPr>
        <w:t xml:space="preserve">And </w:t>
      </w:r>
      <w:r w:rsidRPr="00FE35A5">
        <w:rPr>
          <w:rStyle w:val="StyleUnderline"/>
        </w:rPr>
        <w:t>beyond trade, the two countries have other common goals: Middle East stability, especially with regard to Islamic extremism; climate-change mitigation; nuclear nonproliferation.</w:t>
      </w:r>
      <w:r>
        <w:rPr>
          <w:rStyle w:val="StyleUnderline"/>
        </w:rPr>
        <w:t xml:space="preserve"> </w:t>
      </w:r>
      <w:r w:rsidRPr="00FE35A5">
        <w:rPr>
          <w:rStyle w:val="StyleUnderline"/>
        </w:rPr>
        <w:t>It will be much easier to make progress on these issues if America is working in complementary ways with China than if the two countries are working at cross-purposes.</w:t>
      </w:r>
      <w:r w:rsidRPr="00FE35A5">
        <w:rPr>
          <w:sz w:val="16"/>
        </w:rPr>
        <w:t xml:space="preserve"> The international institutions that should be dealing with these challenges are far from adequate. But </w:t>
      </w:r>
      <w:r w:rsidRPr="00FE35A5">
        <w:rPr>
          <w:rStyle w:val="StyleUnderline"/>
        </w:rPr>
        <w:t>if the United States and China—the world’s two biggest economies—act together, that can create the kind of political and moral suasion that helps lead global action.</w:t>
      </w:r>
      <w:r w:rsidRPr="00FE35A5">
        <w:rPr>
          <w:sz w:val="16"/>
        </w:rPr>
        <w:t xml:space="preserve"> The recent bilateral climate agreement, pledging to limit emissions in both countries, demonstrates how U.S.-China cooperation can produce meaningful results. Arguably, the best hope for effective transnational action on many of the world’s thorniest problems lies in the cooperation of these two countries. For that to happen, perhaps the most crucial challenge will be to first look within.</w:t>
      </w:r>
    </w:p>
    <w:p w:rsidR="00F2720E" w:rsidRDefault="00F2720E" w:rsidP="00F2720E">
      <w:pPr>
        <w:rPr>
          <w:sz w:val="16"/>
        </w:rPr>
      </w:pPr>
    </w:p>
    <w:p w:rsidR="00F2720E" w:rsidRDefault="00F2720E" w:rsidP="00F2720E">
      <w:pPr>
        <w:pStyle w:val="Heading4"/>
      </w:pPr>
      <w:r>
        <w:t>Relaxing export controls are key – Xi wants them.</w:t>
      </w:r>
    </w:p>
    <w:p w:rsidR="00F2720E" w:rsidRPr="00A20223" w:rsidRDefault="00F2720E" w:rsidP="00F2720E">
      <w:r w:rsidRPr="00A20223">
        <w:rPr>
          <w:rStyle w:val="Style13ptBold"/>
        </w:rPr>
        <w:t>Xinhua News 1</w:t>
      </w:r>
      <w:r>
        <w:rPr>
          <w:rStyle w:val="Style13ptBold"/>
        </w:rPr>
        <w:t>2</w:t>
      </w:r>
      <w:r>
        <w:t xml:space="preserve"> (2/18/12, “Xi urges US to relax export control”, China.org, </w:t>
      </w:r>
      <w:r w:rsidRPr="00A20223">
        <w:t>http://www.china.org.cn/world/Xijinping_visit/2012-02/18/content_24669487.htm</w:t>
      </w:r>
      <w:r>
        <w:t>) KM</w:t>
      </w:r>
    </w:p>
    <w:p w:rsidR="00F2720E" w:rsidRDefault="00F2720E" w:rsidP="00F2720E">
      <w:pPr>
        <w:rPr>
          <w:sz w:val="16"/>
        </w:rPr>
      </w:pPr>
      <w:r w:rsidRPr="00FC5313">
        <w:rPr>
          <w:sz w:val="16"/>
        </w:rPr>
        <w:t xml:space="preserve">Chinese Vice President </w:t>
      </w:r>
      <w:r w:rsidRPr="00A20223">
        <w:rPr>
          <w:rStyle w:val="StyleUnderline"/>
        </w:rPr>
        <w:t>Xi Jinping said</w:t>
      </w:r>
      <w:r w:rsidRPr="00FC5313">
        <w:rPr>
          <w:sz w:val="16"/>
        </w:rPr>
        <w:t xml:space="preserve"> in Los Angeles Friday that </w:t>
      </w:r>
      <w:r w:rsidRPr="00A20223">
        <w:rPr>
          <w:rStyle w:val="StyleUnderline"/>
        </w:rPr>
        <w:t>the most effective way to address China-U.S. trade imbalance is to expand U.S. exports to China rather than restrict China's exports to the United States.</w:t>
      </w:r>
      <w:r>
        <w:rPr>
          <w:rStyle w:val="StyleUnderline"/>
        </w:rPr>
        <w:t xml:space="preserve"> </w:t>
      </w:r>
      <w:r w:rsidRPr="00FC5313">
        <w:rPr>
          <w:sz w:val="16"/>
        </w:rPr>
        <w:t xml:space="preserve">Xi made the remarks at the opening session of the China-U.S. Economic and Trade Cooperation Forum held in Los Angeles, the last leg of his five-day official visit to the United States. </w:t>
      </w:r>
      <w:r w:rsidRPr="00A20223">
        <w:rPr>
          <w:rStyle w:val="StyleUnderline"/>
        </w:rPr>
        <w:t>Statistics indicate that tight U.S. control on high-tech exports has deprived many competitive U.S. companies of the opportunity to enter the Chinese market, Xi said.</w:t>
      </w:r>
      <w:r>
        <w:rPr>
          <w:rStyle w:val="StyleUnderline"/>
        </w:rPr>
        <w:t xml:space="preserve"> </w:t>
      </w:r>
      <w:r w:rsidRPr="00FC5313">
        <w:rPr>
          <w:sz w:val="16"/>
        </w:rPr>
        <w:t xml:space="preserve">Between 2001 and 2011, China's import of high-tech products increased from 56 billion U.S. dollars to 463 billion dollars, up by 23.5 percent annually, he said. Yet in the same period, the share of U.S. high-tech products in China's total high-tech imports dropped from 16.7 percent to 6.3 percent, the Chinese vice president noted. </w:t>
      </w:r>
      <w:r w:rsidRPr="00FC5313">
        <w:rPr>
          <w:rStyle w:val="StyleUnderline"/>
        </w:rPr>
        <w:t>"If in 2011, the share of U.S. products in China's total high-tech imports had been kept at the 2001 level, then the U.S. exports to China would have increased by as much as 50 billion dollars," he said.</w:t>
      </w:r>
      <w:r>
        <w:rPr>
          <w:rStyle w:val="StyleUnderline"/>
        </w:rPr>
        <w:t xml:space="preserve"> </w:t>
      </w:r>
      <w:r w:rsidRPr="00FC5313">
        <w:rPr>
          <w:rStyle w:val="StyleUnderline"/>
        </w:rPr>
        <w:t>"It is clear that relaxing export control on China is highly beneficial to the United States, and that the most effective way to address China-U.S. trade imbalance is to expand U.S. exports to China, not to restrict China's exports to the United States," said Xi.</w:t>
      </w:r>
      <w:r>
        <w:rPr>
          <w:rStyle w:val="StyleUnderline"/>
        </w:rPr>
        <w:t xml:space="preserve"> </w:t>
      </w:r>
      <w:r w:rsidRPr="00FC5313">
        <w:rPr>
          <w:sz w:val="16"/>
        </w:rPr>
        <w:t xml:space="preserve">He called on the two countries to seize market opportunities and promote balanced trade growth. In the 12th Five-Year Plan period from 2011 to 2015, China will step </w:t>
      </w:r>
      <w:r w:rsidRPr="00FC5313">
        <w:rPr>
          <w:sz w:val="16"/>
        </w:rPr>
        <w:lastRenderedPageBreak/>
        <w:t xml:space="preserve">up the shift of economic growth model, accelerate economic restructuring and implement the strategy of expanding domestic demand, Xi said, adding that China will encourage more consumption, import, outward investment and innovation. He noted that the U.S. government is implementing the National Export Initiative and vigorously attracting overseas investment. "These mutually complementary macroeconomic policy goals offer new important opportunities for China and the United States to deepen economic cooperation and trade," he said. Referring to the year 2012 as "a crucial year for the implementation of the 12th Five-Year Plan," Xi said China's economy will maintain a steady and robust growth. "There will not be a 'hard landing'," he said. By 2015, China's total retail sales of consumer goods are expected to reach 32 trillion yuan (5 trillion dollars), its domestic market will become one of the largest in the world, its total imports are expected to surpass 8 trillion dollars, and its outbound investment will exceed 500 billion dollars, he added. "This will create enormous business opportunities for countries around the world," said Xi. </w:t>
      </w:r>
      <w:r w:rsidRPr="00FC5313">
        <w:rPr>
          <w:rStyle w:val="StyleUnderline"/>
        </w:rPr>
        <w:t>"We hope that the United States will seize these opportunities to increase the export of competitive civilian high-tech products to China," he said.</w:t>
      </w:r>
      <w:r>
        <w:rPr>
          <w:rStyle w:val="StyleUnderline"/>
        </w:rPr>
        <w:t xml:space="preserve"> </w:t>
      </w:r>
      <w:r w:rsidRPr="00FC5313">
        <w:rPr>
          <w:sz w:val="16"/>
        </w:rPr>
        <w:t>Xi arrived in Los Angeles Thursday afternoon from the central state of Iowa. He started his U.S. visit in Washington D.C. on Monday as a guest of his U.S. counterpart Joe Biden. The United States is the first leg of Xi's three-nation tour, which will also take him to Ireland and Turkey.</w:t>
      </w:r>
    </w:p>
    <w:p w:rsidR="00F2720E" w:rsidRDefault="00F2720E" w:rsidP="00F2720E">
      <w:pPr>
        <w:rPr>
          <w:sz w:val="16"/>
        </w:rPr>
      </w:pPr>
    </w:p>
    <w:p w:rsidR="00F2720E" w:rsidRDefault="00F2720E" w:rsidP="00F2720E">
      <w:pPr>
        <w:rPr>
          <w:sz w:val="16"/>
        </w:rPr>
      </w:pPr>
    </w:p>
    <w:p w:rsidR="00C56545" w:rsidRDefault="00C56545" w:rsidP="00C56545">
      <w:pPr>
        <w:pStyle w:val="Heading3"/>
      </w:pPr>
      <w:bookmarkStart w:id="52" w:name="_Toc454746757"/>
      <w:bookmarkEnd w:id="47"/>
      <w:proofErr w:type="spellStart"/>
      <w:r>
        <w:lastRenderedPageBreak/>
        <w:t>Misc</w:t>
      </w:r>
      <w:bookmarkEnd w:id="52"/>
      <w:proofErr w:type="spellEnd"/>
    </w:p>
    <w:p w:rsidR="00C56545" w:rsidRPr="00C56545" w:rsidRDefault="00C56545" w:rsidP="00C56545"/>
    <w:p w:rsidR="00D84BDF" w:rsidRDefault="00D84BDF" w:rsidP="00D84BDF">
      <w:pPr>
        <w:pStyle w:val="Heading4"/>
      </w:pPr>
      <w:r>
        <w:t>Bilateral engagement over trade is key to stop a trade war over trade imbalance</w:t>
      </w:r>
    </w:p>
    <w:p w:rsidR="00D84BDF" w:rsidRDefault="00D84BDF" w:rsidP="00D84BDF">
      <w:proofErr w:type="spellStart"/>
      <w:r>
        <w:rPr>
          <w:rStyle w:val="Style13ptBold"/>
        </w:rPr>
        <w:t>Bingxi</w:t>
      </w:r>
      <w:proofErr w:type="spellEnd"/>
      <w:r>
        <w:rPr>
          <w:rStyle w:val="Style13ptBold"/>
        </w:rPr>
        <w:t xml:space="preserve"> 09 </w:t>
      </w:r>
      <w:r w:rsidRPr="00532B73">
        <w:t xml:space="preserve">(Zhen </w:t>
      </w:r>
      <w:proofErr w:type="spellStart"/>
      <w:r w:rsidRPr="00532B73">
        <w:t>Bingxi</w:t>
      </w:r>
      <w:proofErr w:type="spellEnd"/>
      <w:r w:rsidRPr="00532B73">
        <w:t>- Senior Research Fellow for the Chinese institute of international studies, “China-U.S. Economic and Trade Relations: A Win-Win Partnership,” Published: 8/21/09, http://www.ciis.org.cn/english/2009-08/21/content_3815090.htm) RK</w:t>
      </w:r>
      <w:r>
        <w:t xml:space="preserve"> </w:t>
      </w:r>
    </w:p>
    <w:p w:rsidR="00D84BDF" w:rsidRPr="00532B73" w:rsidRDefault="00D84BDF" w:rsidP="00D84BDF">
      <w:pPr>
        <w:rPr>
          <w:rStyle w:val="Style13ptBold"/>
        </w:rPr>
      </w:pPr>
    </w:p>
    <w:p w:rsidR="00D84BDF" w:rsidRPr="00532B73" w:rsidRDefault="00D84BDF" w:rsidP="00D84BDF">
      <w:pPr>
        <w:rPr>
          <w:sz w:val="14"/>
        </w:rPr>
      </w:pPr>
      <w:r w:rsidRPr="00532B73">
        <w:rPr>
          <w:rStyle w:val="StyleUnderline"/>
        </w:rPr>
        <w:t>China-U.S. trade has never been in balance</w:t>
      </w:r>
      <w:r w:rsidRPr="00532B73">
        <w:rPr>
          <w:sz w:val="14"/>
        </w:rPr>
        <w:t xml:space="preserve"> since 1993. </w:t>
      </w:r>
      <w:r w:rsidRPr="00532B73">
        <w:rPr>
          <w:rStyle w:val="StyleUnderline"/>
        </w:rPr>
        <w:t>China</w:t>
      </w:r>
      <w:r w:rsidRPr="00532B73">
        <w:rPr>
          <w:sz w:val="14"/>
        </w:rPr>
        <w:t xml:space="preserve">¡¯s </w:t>
      </w:r>
      <w:r w:rsidRPr="00532B73">
        <w:rPr>
          <w:rStyle w:val="StyleUnderline"/>
        </w:rPr>
        <w:t>surplus</w:t>
      </w:r>
      <w:r w:rsidRPr="00532B73">
        <w:rPr>
          <w:sz w:val="14"/>
        </w:rPr>
        <w:t xml:space="preserve"> in trade with the United States </w:t>
      </w:r>
      <w:r w:rsidRPr="00532B73">
        <w:rPr>
          <w:rStyle w:val="StyleUnderline"/>
        </w:rPr>
        <w:t xml:space="preserve">has continued to increase </w:t>
      </w:r>
      <w:r w:rsidRPr="00532B73">
        <w:rPr>
          <w:sz w:val="14"/>
        </w:rPr>
        <w:t xml:space="preserve">rapidly in recent years. Of all trading partners of the United States, China has the largest surplus. In fact, </w:t>
      </w:r>
      <w:r w:rsidRPr="00532B73">
        <w:rPr>
          <w:rStyle w:val="StyleUnderline"/>
        </w:rPr>
        <w:t>China-U.S. trade imbalance is by no means abnormal, resulting from structural differences, division of labor, and different statistical methods between the two countries as well as impact of economic globalizatio</w:t>
      </w:r>
      <w:r w:rsidRPr="00532B73">
        <w:rPr>
          <w:sz w:val="14"/>
        </w:rPr>
        <w:t xml:space="preserve">n. But </w:t>
      </w:r>
      <w:r w:rsidRPr="00532B73">
        <w:rPr>
          <w:rStyle w:val="StyleUnderline"/>
        </w:rPr>
        <w:t>the U.S. side has used the trade imbalance as a pretext to accuse the Chinese side, blaming China for unfair trading and forcing China to further appreciate the RMB</w:t>
      </w:r>
      <w:r w:rsidRPr="00532B73">
        <w:rPr>
          <w:sz w:val="14"/>
        </w:rPr>
        <w:t xml:space="preserve"> and allow the United States to get more access to the Chinese market. (4) The issue of the RMB/USD exchange rate </w:t>
      </w:r>
      <w:proofErr w:type="gramStart"/>
      <w:r w:rsidRPr="00532B73">
        <w:rPr>
          <w:sz w:val="14"/>
        </w:rPr>
        <w:t>By</w:t>
      </w:r>
      <w:proofErr w:type="gramEnd"/>
      <w:r w:rsidRPr="00532B73">
        <w:rPr>
          <w:sz w:val="14"/>
        </w:rPr>
        <w:t xml:space="preserve"> pressing for the RMB appreciation, the U.S. side intends to prevent a significant increase of China¡¯s export to the United States so as to reduce the U.S. deficit in trade with China. On July 21, 2005, the Chinese government announced that it had decided to decouple the RMB from the U.S. dollar and reform the mechanisms of RMB exchange rates. Given that the RMB has significantly appreciated, the U.S. side blamed the Chinese government for being still too stringent on the exchange rate control and therefore urged the Chinese side to do more for RMB¡¯s further appreciation. As a matter of fact, China-U.S. trade imbalance has little to do with the RMB exchange rate and the RMB appreciation plays a marginal role in cutting the U.S. trade deficit, as Chinese statistics show that in the past three years and more the RMB has appreciated more than 20% against the U.S. dollar while the U.S. deficit in trade with China (according to U.S. statistics) had increased by 26% from US$199.7 billion in 2005 to US$251.2 billion in 2007. (5) The issue of protecting intellectual property rights (IPR) The United States had consistently taken a tough stand toward China on the issue of intellectual property rights, frequently accusing China of lax protection. During the 1990s the U.S. side had for several times listed China as a ¡°a priority targeted country¡± in implementation of the Special 301 provisions of U.S. trade law under the pretext that the Chinese government was unable to prevent cases of violation, and therefore unilaterally released a list of items for reprisal against China. Bilateral negotiations on IPR were held and agreement was reached in 1991, 1994 and 1996 respectively. At the beginning of the new century, the dispute over IPR began to stand out again. In July 2004, U.S. Under Secretary of Commerce accused Chinese enterprises of across-the-board violations of IPR; and in early 2005, the U.S. Chamber of Commerce asked the U.S. government for the first time to subject the issue of counterfeits by China to the WTO for dispute settlement. Furthermore, using ¡°China¡¯s lax IPR protection¡± as an excuse, the U.S. side conducted investigations under Section 337 of the Tariff Act of 1930 (amended) on Chinese products (according to which the U.S. side may intervene in cases of foreign products encroaching on U.S. IPR pursuant to relevant domestic laws). By the end of 2007, the U.S. side had launched a total of 78 cases of ¡°Article 337¡± investigations against China, of which 63 were launched after 2002. The Chinese government had made a great deal of efforts in IPR protection and made significant progress in national legislation and law enforcement as well as international exchange and cooperation for IPR protection. But the U.S. side still holds that China has not done enough in IPR protection without taking adequate and strong law enforcement measures to punish pirate copying. 2. Institutionalization of bilateral consultation and coordination at higher levels. </w:t>
      </w:r>
      <w:r w:rsidRPr="00532B73">
        <w:rPr>
          <w:rStyle w:val="StyleUnderline"/>
        </w:rPr>
        <w:t>Despite frequent frictions in bilateral economic exchanges and trade on a more regular basis</w:t>
      </w:r>
      <w:r w:rsidRPr="00532B73">
        <w:rPr>
          <w:sz w:val="14"/>
        </w:rPr>
        <w:t xml:space="preserve">, </w:t>
      </w:r>
      <w:r w:rsidRPr="00532B73">
        <w:rPr>
          <w:rStyle w:val="Emphasis"/>
        </w:rPr>
        <w:t>better cooperation in this area is</w:t>
      </w:r>
      <w:r w:rsidRPr="00532B73">
        <w:rPr>
          <w:rStyle w:val="StyleUnderline"/>
        </w:rPr>
        <w:t xml:space="preserve"> </w:t>
      </w:r>
      <w:r w:rsidRPr="00532B73">
        <w:rPr>
          <w:rStyle w:val="Emphasis"/>
        </w:rPr>
        <w:t>important for the vital interests of both sides</w:t>
      </w:r>
      <w:r w:rsidRPr="00532B73">
        <w:rPr>
          <w:rStyle w:val="StyleUnderline"/>
        </w:rPr>
        <w:t xml:space="preserve"> and the overall bilateral relationship</w:t>
      </w:r>
      <w:r w:rsidRPr="00532B73">
        <w:rPr>
          <w:sz w:val="14"/>
        </w:rPr>
        <w:t xml:space="preserve">, and therefore </w:t>
      </w:r>
      <w:r w:rsidRPr="00532B73">
        <w:rPr>
          <w:rStyle w:val="Emphasis"/>
        </w:rPr>
        <w:t>both sides have been doing everything possible to prevent</w:t>
      </w:r>
      <w:r w:rsidRPr="00532B73">
        <w:rPr>
          <w:rStyle w:val="StyleUnderline"/>
        </w:rPr>
        <w:t xml:space="preserve"> such frictions from evolving into </w:t>
      </w:r>
      <w:r w:rsidRPr="00532B73">
        <w:rPr>
          <w:rStyle w:val="Emphasis"/>
        </w:rPr>
        <w:t>a trade war and promote further expansion of economic ties and trade amidst on-and-off frictions.</w:t>
      </w:r>
      <w:r w:rsidRPr="00532B73">
        <w:rPr>
          <w:rStyle w:val="StyleUnderline"/>
        </w:rPr>
        <w:t xml:space="preserve"> </w:t>
      </w:r>
      <w:r w:rsidRPr="00532B73">
        <w:rPr>
          <w:sz w:val="14"/>
        </w:rPr>
        <w:t xml:space="preserve">This is the </w:t>
      </w:r>
      <w:r w:rsidRPr="00532B73">
        <w:rPr>
          <w:rStyle w:val="StyleUnderline"/>
        </w:rPr>
        <w:t>mainstream of bilateral economic relations and trade</w:t>
      </w:r>
      <w:r w:rsidRPr="00532B73">
        <w:rPr>
          <w:sz w:val="14"/>
        </w:rPr>
        <w:t xml:space="preserve">. To this end, </w:t>
      </w:r>
      <w:r w:rsidRPr="00532B73">
        <w:rPr>
          <w:rStyle w:val="StyleUnderline"/>
        </w:rPr>
        <w:t>both sides have frequently engaged in policy consultation and coordination ever since the establishment of diplomatic relations. R</w:t>
      </w:r>
      <w:r w:rsidRPr="00532B73">
        <w:rPr>
          <w:sz w:val="14"/>
        </w:rPr>
        <w:t>egular meetings have been held over the decades in China-U.S. Joint Economic Commission (JEC), China-U.S. Commission on Commerce and Trade (JCCT), and China-U.S. Strategic Economic Dialogue (SED).</w:t>
      </w:r>
    </w:p>
    <w:p w:rsidR="00D84BDF" w:rsidRDefault="00D84BDF" w:rsidP="00D84BDF"/>
    <w:p w:rsidR="00D84BDF" w:rsidRDefault="00D84BDF" w:rsidP="00D84BDF">
      <w:pPr>
        <w:pStyle w:val="Heading4"/>
      </w:pPr>
      <w:r>
        <w:t>Further agreements over trade are key to solve to trade imbalance—current engagement isn’t sufficient</w:t>
      </w:r>
    </w:p>
    <w:p w:rsidR="00D84BDF" w:rsidRPr="001C3B01" w:rsidRDefault="00D84BDF" w:rsidP="00D84BDF">
      <w:r>
        <w:rPr>
          <w:rStyle w:val="Style13ptBold"/>
        </w:rPr>
        <w:t xml:space="preserve">Kim et al 14 </w:t>
      </w:r>
      <w:r w:rsidRPr="001C3B01">
        <w:t xml:space="preserve">(Suk He Kim-University of Detroit Mercy, Mario Martin- Hermosillo University of Detroit Mercy, </w:t>
      </w:r>
      <w:proofErr w:type="spellStart"/>
      <w:r w:rsidRPr="001C3B01">
        <w:t>Junhua</w:t>
      </w:r>
      <w:proofErr w:type="spellEnd"/>
      <w:r w:rsidRPr="001C3B01">
        <w:t xml:space="preserve"> </w:t>
      </w:r>
      <w:proofErr w:type="spellStart"/>
      <w:r w:rsidRPr="001C3B01">
        <w:t>Jia</w:t>
      </w:r>
      <w:proofErr w:type="spellEnd"/>
      <w:r w:rsidRPr="001C3B01">
        <w:t xml:space="preserve"> Governors State University, “The U.S. -China Trade Friction: Causes and Proposed Solutions,” Journal of Applied Business and Economics vol. 16(5) 2014, </w:t>
      </w:r>
      <w:hyperlink r:id="rId69" w:history="1">
        <w:r w:rsidRPr="001C3B01">
          <w:rPr>
            <w:rStyle w:val="Hyperlink"/>
          </w:rPr>
          <w:t>http://www.na-businesspress.com/JABE/KimSH_Web16_5_.pdf</w:t>
        </w:r>
      </w:hyperlink>
      <w:r w:rsidRPr="001C3B01">
        <w:t>) RK</w:t>
      </w:r>
    </w:p>
    <w:p w:rsidR="00D84BDF" w:rsidRDefault="00D84BDF" w:rsidP="00D84BDF">
      <w:pPr>
        <w:rPr>
          <w:rStyle w:val="StyleUnderline"/>
        </w:rPr>
      </w:pPr>
    </w:p>
    <w:p w:rsidR="00D84BDF" w:rsidRDefault="00D84BDF" w:rsidP="00D84BDF">
      <w:pPr>
        <w:rPr>
          <w:sz w:val="12"/>
        </w:rPr>
      </w:pPr>
      <w:r w:rsidRPr="00B77ECB">
        <w:rPr>
          <w:rStyle w:val="StyleUnderline"/>
        </w:rPr>
        <w:t xml:space="preserve">A seemingly obvious solution to the bilateral trade imbalance between the U.S. and China would be to eliminate the four major causes of the problem discussed in the previous section: (1) the U.S. and China should negotiate a reasonable floating exchange system; (2) China should be urged to enforce its IPR laws more effectively; (3) China should be required to comply more effectively with the WTO commitments; and (4) China should also remove its discriminatory government procurement policies against foreign companies. </w:t>
      </w:r>
      <w:r w:rsidRPr="00B77ECB">
        <w:rPr>
          <w:sz w:val="12"/>
        </w:rPr>
        <w:t xml:space="preserve">. Although </w:t>
      </w:r>
      <w:r w:rsidRPr="00B77ECB">
        <w:rPr>
          <w:rStyle w:val="StyleUnderline"/>
        </w:rPr>
        <w:t>the two</w:t>
      </w:r>
      <w:r w:rsidRPr="00B77ECB">
        <w:rPr>
          <w:sz w:val="12"/>
        </w:rPr>
        <w:t xml:space="preserve"> countries </w:t>
      </w:r>
      <w:r w:rsidRPr="00B77ECB">
        <w:rPr>
          <w:rStyle w:val="StyleUnderline"/>
        </w:rPr>
        <w:t xml:space="preserve">have reached a number of </w:t>
      </w:r>
      <w:r w:rsidRPr="00B77ECB">
        <w:rPr>
          <w:rStyle w:val="Emphasis"/>
        </w:rPr>
        <w:t>agreements</w:t>
      </w:r>
      <w:r w:rsidRPr="00B77ECB">
        <w:rPr>
          <w:rStyle w:val="StyleUnderline"/>
        </w:rPr>
        <w:t xml:space="preserve"> on these goals</w:t>
      </w:r>
      <w:r w:rsidRPr="00B77ECB">
        <w:rPr>
          <w:sz w:val="12"/>
        </w:rPr>
        <w:t xml:space="preserve">, </w:t>
      </w:r>
      <w:r w:rsidRPr="00B77ECB">
        <w:rPr>
          <w:rStyle w:val="StyleUnderline"/>
        </w:rPr>
        <w:t xml:space="preserve">they </w:t>
      </w:r>
      <w:r w:rsidRPr="00B77ECB">
        <w:rPr>
          <w:rStyle w:val="Emphasis"/>
        </w:rPr>
        <w:t xml:space="preserve">have had virtually no impact on the size of their bilateral trade imbalance. </w:t>
      </w:r>
      <w:r w:rsidRPr="00B77ECB">
        <w:rPr>
          <w:rStyle w:val="StyleUnderline"/>
        </w:rPr>
        <w:t xml:space="preserve">Thus, </w:t>
      </w:r>
      <w:r w:rsidRPr="00B77ECB">
        <w:rPr>
          <w:rStyle w:val="Emphasis"/>
        </w:rPr>
        <w:t>these two countries should look at other measures to solve their trade disputes, in addition to their continuous negotiations on these three issues.</w:t>
      </w:r>
      <w:r w:rsidRPr="00B77ECB">
        <w:rPr>
          <w:sz w:val="12"/>
        </w:rPr>
        <w:t xml:space="preserve"> Balance Saving and Investment Account. </w:t>
      </w:r>
      <w:r w:rsidRPr="00B77ECB">
        <w:rPr>
          <w:rStyle w:val="StyleUnderline"/>
        </w:rPr>
        <w:t>The</w:t>
      </w:r>
      <w:r w:rsidRPr="00B77ECB">
        <w:rPr>
          <w:sz w:val="12"/>
        </w:rPr>
        <w:t xml:space="preserve"> U.S. trade </w:t>
      </w:r>
      <w:r w:rsidRPr="00B77ECB">
        <w:rPr>
          <w:rStyle w:val="StyleUnderline"/>
        </w:rPr>
        <w:t>deficit</w:t>
      </w:r>
      <w:r w:rsidRPr="00B77ECB">
        <w:rPr>
          <w:sz w:val="12"/>
        </w:rPr>
        <w:t xml:space="preserve"> s with other countries, especially with China, </w:t>
      </w:r>
      <w:r w:rsidRPr="00B77ECB">
        <w:rPr>
          <w:rStyle w:val="StyleUnderline"/>
        </w:rPr>
        <w:t>are rooted in its macroeconomic conditions</w:t>
      </w:r>
      <w:r w:rsidRPr="00B77ECB">
        <w:rPr>
          <w:sz w:val="12"/>
        </w:rPr>
        <w:t xml:space="preserve">. </w:t>
      </w:r>
      <w:r w:rsidRPr="00B77ECB">
        <w:rPr>
          <w:rStyle w:val="StyleUnderline"/>
        </w:rPr>
        <w:t>Well-balanced saving and investment is key to resolving</w:t>
      </w:r>
      <w:r w:rsidRPr="00B77ECB">
        <w:rPr>
          <w:sz w:val="12"/>
        </w:rPr>
        <w:t xml:space="preserve"> the huge U.S. trade deficits. The past two decades have witness </w:t>
      </w:r>
      <w:proofErr w:type="spellStart"/>
      <w:proofErr w:type="gramStart"/>
      <w:r w:rsidRPr="00B77ECB">
        <w:rPr>
          <w:sz w:val="12"/>
        </w:rPr>
        <w:t>ed</w:t>
      </w:r>
      <w:proofErr w:type="spellEnd"/>
      <w:proofErr w:type="gramEnd"/>
      <w:r w:rsidRPr="00B77ECB">
        <w:rPr>
          <w:sz w:val="12"/>
        </w:rPr>
        <w:t xml:space="preserve"> a declining household saving rate in the U.S. A negative government saving rate, as a result of the budget deficits, set the U.S. economy on course for the great recession of 2007– 2009. The U .S. trade deficit is a two-way affair, reflecting the behavior of borrower and lender alike. As long as Americans save relatively little, </w:t>
      </w:r>
      <w:r w:rsidRPr="00B77ECB">
        <w:rPr>
          <w:sz w:val="12"/>
        </w:rPr>
        <w:lastRenderedPageBreak/>
        <w:t xml:space="preserve">foreigners will use their savings to finance profitable investment opportunities in the U.S. —the trade deficit is the result. </w:t>
      </w:r>
      <w:r w:rsidRPr="00B77ECB">
        <w:rPr>
          <w:rStyle w:val="StyleUnderline"/>
        </w:rPr>
        <w:t>The U.S. should increase its savings to reduce its overall deficit with China in the long run</w:t>
      </w:r>
      <w:r w:rsidRPr="00B77ECB">
        <w:rPr>
          <w:sz w:val="12"/>
        </w:rPr>
        <w:t xml:space="preserve">. In order for the appreciation of the yuan against the dollar to reduce the bilateral trade imbalance, </w:t>
      </w:r>
      <w:r w:rsidRPr="00B77ECB">
        <w:rPr>
          <w:rStyle w:val="StyleUnderline"/>
        </w:rPr>
        <w:t>the U.S. must also boost the level of its savings in the long run.</w:t>
      </w:r>
      <w:r w:rsidRPr="00B77ECB">
        <w:rPr>
          <w:sz w:val="12"/>
        </w:rPr>
        <w:t xml:space="preserve"> </w:t>
      </w:r>
      <w:r w:rsidRPr="00B77ECB">
        <w:rPr>
          <w:rStyle w:val="StyleUnderline"/>
        </w:rPr>
        <w:t xml:space="preserve">If China’s surplus with the U.S. falls through appreciation of the yuan against the dollar, </w:t>
      </w:r>
      <w:proofErr w:type="spellStart"/>
      <w:r w:rsidRPr="00B77ECB">
        <w:rPr>
          <w:rStyle w:val="StyleUnderline"/>
        </w:rPr>
        <w:t>i</w:t>
      </w:r>
      <w:proofErr w:type="spellEnd"/>
      <w:r w:rsidRPr="00B77ECB">
        <w:rPr>
          <w:rStyle w:val="StyleUnderline"/>
        </w:rPr>
        <w:t xml:space="preserve"> t will have less capital to invest in the U.S.</w:t>
      </w:r>
      <w:r w:rsidRPr="00B77ECB">
        <w:rPr>
          <w:sz w:val="12"/>
        </w:rPr>
        <w:t xml:space="preserve"> Thus, if the U.S. did not reduce its dependence on foreign savings for its investment needs, the U.S. would need to obtain 70 Journal of Applied Business and Economics vol. 16(5) 2014 investment funds from other countries, thereby making the overall U.S. current account balance remain relatively unchanged. The yuan has appreciated by about 40 percent in nominal terms against the dollar since 2005, but its trade surplus with the U.S. has widened. A similar story holds true in the case of Japan, where the yen rose dramatically throughout the 1990s, only to see Japan’s trade surplus continuing to grow. Thus, the real cause of the imbalance may not be the yuan, but may have to do with a lack of U.S. savings rather than a glut of China’s excess savings, savings over investment. 16 Managed Trade Managed trade is government -sponsored trade designed to eliminate the trade imbalance between countries. An extreme example of managed trade would be China’s agreement to reduce its trade surplus with the U.S. by 20 percent per year, so that the two countries’ bilateral trade imbalance would be eliminated completely within five years. The main goal of U.S. trade policy with China in the past has been to open China’s market to U.S. investors and products through a variety of agreements, pressures, and ot</w:t>
      </w:r>
      <w:r w:rsidRPr="00B77ECB">
        <w:rPr>
          <w:rStyle w:val="StyleUnderline"/>
        </w:rPr>
        <w:t>her measures, such as China’s adoption of a market -based exchange system, its compliance with the WTO commitment, the enforcement of U.S.</w:t>
      </w:r>
      <w:r w:rsidRPr="00B77ECB">
        <w:rPr>
          <w:sz w:val="12"/>
        </w:rPr>
        <w:t xml:space="preserve"> IPRs, and the elimination of other unfair Chinese trade policies. Although good progress has been ma de on these goals over the past two decades, the bilateral trade imbalance has surged rather than fallen back over time. Thus, </w:t>
      </w:r>
      <w:r w:rsidRPr="00B77ECB">
        <w:rPr>
          <w:rStyle w:val="StyleUnderline"/>
        </w:rPr>
        <w:t>China has recently faced U.S. pressures for it to reduce its trade surplus with the U.S. to a manageable level, through some type of managed trade</w:t>
      </w:r>
      <w:r w:rsidRPr="00B77ECB">
        <w:rPr>
          <w:sz w:val="12"/>
        </w:rPr>
        <w:t xml:space="preserve">. </w:t>
      </w:r>
      <w:r w:rsidRPr="00B77ECB">
        <w:rPr>
          <w:rStyle w:val="StyleUnderline"/>
        </w:rPr>
        <w:t xml:space="preserve">Perhaps </w:t>
      </w:r>
      <w:r w:rsidRPr="00B77ECB">
        <w:rPr>
          <w:rStyle w:val="Emphasis"/>
        </w:rPr>
        <w:t>the best approach to getting rid of the U.S. trade deficits with China is through mutual policy actions by both the U .S. and the Chinese governments.</w:t>
      </w:r>
      <w:r w:rsidRPr="00B77ECB">
        <w:rPr>
          <w:rStyle w:val="StyleUnderline"/>
        </w:rPr>
        <w:t xml:space="preserve"> </w:t>
      </w:r>
      <w:r w:rsidRPr="00B77ECB">
        <w:rPr>
          <w:sz w:val="12"/>
        </w:rPr>
        <w:t xml:space="preserve">The U.S. should try to bring domestic spending down, closer to its domestic output, while China should try to bring its domestic spending up, closer to its domestic output. This mutual </w:t>
      </w:r>
      <w:r w:rsidRPr="00B77ECB">
        <w:rPr>
          <w:u w:val="single"/>
        </w:rPr>
        <w:t>cooperation would make the U.S. market less dependent on</w:t>
      </w:r>
      <w:r w:rsidRPr="00B77ECB">
        <w:rPr>
          <w:sz w:val="12"/>
        </w:rPr>
        <w:t xml:space="preserve"> Chinese products while </w:t>
      </w:r>
      <w:r w:rsidRPr="00B77ECB">
        <w:rPr>
          <w:rStyle w:val="StyleUnderline"/>
        </w:rPr>
        <w:t>China</w:t>
      </w:r>
      <w:r w:rsidRPr="00B77ECB">
        <w:rPr>
          <w:sz w:val="12"/>
        </w:rPr>
        <w:t xml:space="preserve">, on the other hand, would become less dependent on its exports to the U.S. However, U.S. efforts designed to eliminate its trade deficit with China appear to be extremely difficult, if not impossible, to achieve. Any drastic adjustments of U.S. macroeconomic policies designed to reduce the U.S. trade deficits may not be possible under current economic conditions, such as high oil prices, the housing crisis, the growing budget deficits, and weak foreign markets for U.S. exports. Change of Composition of U.S. Products for Export to China Traditional U.S. exports to China include oilseeds and grains, waste and scrap, semi -conductors and other electronic components, and aerospace products and parts. Typical U.S. imports include computer equipment, miscellaneous </w:t>
      </w:r>
      <w:proofErr w:type="spellStart"/>
      <w:r w:rsidRPr="00B77ECB">
        <w:rPr>
          <w:sz w:val="12"/>
        </w:rPr>
        <w:t>manufa</w:t>
      </w:r>
      <w:proofErr w:type="spellEnd"/>
      <w:r w:rsidRPr="00B77ECB">
        <w:rPr>
          <w:sz w:val="12"/>
        </w:rPr>
        <w:t xml:space="preserve"> </w:t>
      </w:r>
      <w:proofErr w:type="spellStart"/>
      <w:r w:rsidRPr="00B77ECB">
        <w:rPr>
          <w:sz w:val="12"/>
        </w:rPr>
        <w:t>ctured</w:t>
      </w:r>
      <w:proofErr w:type="spellEnd"/>
      <w:r w:rsidRPr="00B77ECB">
        <w:rPr>
          <w:sz w:val="12"/>
        </w:rPr>
        <w:t xml:space="preserve"> commodities, communication equipment, and audio and visual equipment. These ranges of U.S. export items to China and import items from China indicate that the U.S. imports more advanced technology and manufactured products from China than the U.S. exports to China. This is at least partly the case because the majority of China’s exports to the world are produced by foreign -invested firms in China, many of which have shifted their production lines to China in the past few years, to gain access to low-cost labor and the state-of -the -art manufacturing facilities in the country. To balance the exports from China, </w:t>
      </w:r>
      <w:r w:rsidRPr="00B77ECB">
        <w:rPr>
          <w:rStyle w:val="StyleUnderline"/>
        </w:rPr>
        <w:t>the U.S. needs to change its strategies</w:t>
      </w:r>
      <w:r w:rsidRPr="00B77ECB">
        <w:rPr>
          <w:sz w:val="12"/>
        </w:rPr>
        <w:t xml:space="preserve"> in order to promote exports to the Chinese market. If the U.S. intends to expand its exports to China, it should pay attention to the changes of demand in the Chinese market. China needs to import advanced technology and equipment worth tens of billions of U.S. dollars each year. Those advanced -technology products include high-performance computers, machine tools, and telecommunication equipment with an encryption capability, and the mobile phone technology known as CDMA (code division multiple access). For political reasons, export licenses for crime control and detection equipment are prohibited, and other high -tech products or programs with China are banned by the U.S. government. For example, the space program is a great opportunity for Sino– U.S. trade and cooperation, and such cooperation in this area could bring about tremendous benefits for American bus </w:t>
      </w:r>
      <w:proofErr w:type="spellStart"/>
      <w:r w:rsidRPr="00B77ECB">
        <w:rPr>
          <w:sz w:val="12"/>
        </w:rPr>
        <w:t>iness</w:t>
      </w:r>
      <w:proofErr w:type="spellEnd"/>
      <w:r w:rsidRPr="00B77ECB">
        <w:rPr>
          <w:sz w:val="12"/>
        </w:rPr>
        <w:t xml:space="preserve"> entities. However, it looks quite unlikely that such cooperation with China will occur in the years to come. Journal of Applied Business and Economics vol. 16(5) 2014 71 </w:t>
      </w:r>
    </w:p>
    <w:p w:rsidR="00F2720E" w:rsidRDefault="00F2720E" w:rsidP="00F2720E"/>
    <w:p w:rsidR="00D84BDF" w:rsidRDefault="00D84BDF" w:rsidP="00D84BDF">
      <w:pPr>
        <w:pStyle w:val="Heading4"/>
      </w:pPr>
      <w:r>
        <w:t xml:space="preserve">China will cooperate – reforming fiscal policy is key. </w:t>
      </w:r>
    </w:p>
    <w:p w:rsidR="00D84BDF" w:rsidRDefault="00D84BDF" w:rsidP="00D84BDF">
      <w:r w:rsidRPr="00BE18FE">
        <w:rPr>
          <w:rStyle w:val="Style13ptBold"/>
        </w:rPr>
        <w:t>Paulson and Rubin 15</w:t>
      </w:r>
      <w:r>
        <w:t xml:space="preserve"> (Henry, </w:t>
      </w:r>
      <w:r w:rsidRPr="00BE18FE">
        <w:t>chairman of the Paulson Institu</w:t>
      </w:r>
      <w:r>
        <w:t xml:space="preserve">te at the University of Chicago, and Robert, former </w:t>
      </w:r>
      <w:r w:rsidRPr="00BE18FE">
        <w:t>secretary of the Treasury in the Clinton administration</w:t>
      </w:r>
      <w:r>
        <w:t>,</w:t>
      </w:r>
      <w:r w:rsidRPr="00BE18FE">
        <w:t xml:space="preserve"> </w:t>
      </w:r>
      <w:r>
        <w:t>“</w:t>
      </w:r>
      <w:r w:rsidRPr="00BE18FE">
        <w:t>Why th</w:t>
      </w:r>
      <w:r>
        <w:t xml:space="preserve">e U.S. Needs to Listen to China”, The Atlantic, </w:t>
      </w:r>
      <w:r w:rsidRPr="00BE18FE">
        <w:t>http://www.theatlantic.com/magazine/archive/2015/06/the-blame-trap/392081/</w:t>
      </w:r>
      <w:r>
        <w:t>) KM</w:t>
      </w:r>
    </w:p>
    <w:p w:rsidR="00D84BDF" w:rsidRDefault="00D84BDF" w:rsidP="00D84BDF">
      <w:pPr>
        <w:rPr>
          <w:rStyle w:val="StyleUnderline"/>
        </w:rPr>
      </w:pPr>
      <w:r w:rsidRPr="00D31DB8">
        <w:rPr>
          <w:sz w:val="16"/>
        </w:rPr>
        <w:t>The relationship between the United States and China involves cooperation and competition, but recently the latter has received more attention. Much of the mistrust between the two countries has its roots in geopolitical tensions—China’s assertive behavior in the East and South China Seas, for instance, or U.S. naval surveillance off China’s coasts. But economic tensions have played a large role as well. Discussions of the U.S.-China economic relationship too often begin with a recital of each country’s grievances against the other. The usual litany of</w:t>
      </w:r>
      <w:r w:rsidRPr="00BE18FE">
        <w:rPr>
          <w:rStyle w:val="StyleUnderline"/>
        </w:rPr>
        <w:t xml:space="preserve"> American criticisms includes China’s management of its exchange rate, subsidies that benefit state-owned enterprises</w:t>
      </w:r>
      <w:r w:rsidRPr="00D31DB8">
        <w:rPr>
          <w:sz w:val="16"/>
        </w:rPr>
        <w:t xml:space="preserve">, and </w:t>
      </w:r>
      <w:r w:rsidRPr="00BE18FE">
        <w:rPr>
          <w:rStyle w:val="StyleUnderline"/>
        </w:rPr>
        <w:t>barriers to American companies seeking to operate in China</w:t>
      </w:r>
      <w:r w:rsidRPr="00D31DB8">
        <w:rPr>
          <w:sz w:val="16"/>
        </w:rPr>
        <w:t xml:space="preserve">. Another prominent critique involves </w:t>
      </w:r>
      <w:r w:rsidRPr="00BE18FE">
        <w:rPr>
          <w:rStyle w:val="StyleUnderline"/>
        </w:rPr>
        <w:t>Chinese cyber-hacking of U.S. businesses’ intellectual property, and China’s failure to protect intellectual property more generally.</w:t>
      </w:r>
      <w:r>
        <w:rPr>
          <w:rStyle w:val="StyleUnderline"/>
        </w:rPr>
        <w:t xml:space="preserve"> </w:t>
      </w:r>
      <w:r w:rsidRPr="00D31DB8">
        <w:rPr>
          <w:sz w:val="16"/>
        </w:rPr>
        <w:t xml:space="preserve">For its part, </w:t>
      </w:r>
      <w:r w:rsidRPr="00BE18FE">
        <w:rPr>
          <w:rStyle w:val="StyleUnderline"/>
        </w:rPr>
        <w:t xml:space="preserve">China castigates the U.S. for its </w:t>
      </w:r>
      <w:r w:rsidRPr="00BE18FE">
        <w:rPr>
          <w:rStyle w:val="Emphasis"/>
        </w:rPr>
        <w:t>irresponsible fiscal trajectory</w:t>
      </w:r>
      <w:r w:rsidRPr="00BE18FE">
        <w:rPr>
          <w:rStyle w:val="StyleUnderline"/>
        </w:rPr>
        <w:t xml:space="preserve">, its </w:t>
      </w:r>
      <w:r w:rsidRPr="00BE18FE">
        <w:rPr>
          <w:rStyle w:val="Emphasis"/>
        </w:rPr>
        <w:t>political opposition to Chinese investment</w:t>
      </w:r>
      <w:r w:rsidRPr="00BE18FE">
        <w:rPr>
          <w:rStyle w:val="StyleUnderline"/>
        </w:rPr>
        <w:t xml:space="preserve"> in American companies and infrastructure, and its </w:t>
      </w:r>
      <w:r w:rsidRPr="00BE18FE">
        <w:rPr>
          <w:rStyle w:val="Emphasis"/>
        </w:rPr>
        <w:t>export-control laws</w:t>
      </w:r>
      <w:r w:rsidRPr="00D31DB8">
        <w:rPr>
          <w:sz w:val="16"/>
        </w:rPr>
        <w:t xml:space="preserve">, especially those restricting the export of technologies with potential military applications. We believe it’s time to turn the typical exchange of economic critiques on its head. The two countries have largely been engaged in a dialogue of the deaf, each blaming the other for its own failings, exerting pressure on the other to accede to its demands, and too often waiting for the other to act first. In fact, </w:t>
      </w:r>
      <w:r w:rsidRPr="00BE18FE">
        <w:rPr>
          <w:rStyle w:val="StyleUnderline"/>
        </w:rPr>
        <w:t xml:space="preserve">it is in each country’s self-interest to meaningfully </w:t>
      </w:r>
      <w:r w:rsidRPr="00BE18FE">
        <w:rPr>
          <w:rStyle w:val="Emphasis"/>
        </w:rPr>
        <w:t>address the criticisms</w:t>
      </w:r>
      <w:r w:rsidRPr="00BE18FE">
        <w:rPr>
          <w:rStyle w:val="StyleUnderline"/>
        </w:rPr>
        <w:t xml:space="preserve"> </w:t>
      </w:r>
      <w:r w:rsidRPr="00D31DB8">
        <w:rPr>
          <w:sz w:val="16"/>
        </w:rPr>
        <w:t xml:space="preserve">made by the other. The greatest American threat to China’s economic future is the possibility that America’s economic success could come to an end; the greatest economic danger China poses to the U.S. is the chance that China’s economy fails to grow. By contrast, if each country gets its own house in order and thus succeeds economically, that should diminish economic insecurity, which generates friction, and increase confidence about the future, which fosters a constructive relationship. As former U.S. Treasury secretaries with long experience working with China, we believe each country should undertake significant reforms. Seriously considering each other’s criticisms is a good way to begin. The United States has enormous long-term strengths, including a dynamic and entrepreneurial culture, a strong rule of law, flexible labor and capital markets, vast natural resources, and relatively favorable age demographics. But China is right to say that improving America’s long-term fiscal outlook is a prerequisite to sustainable growth. </w:t>
      </w:r>
      <w:r w:rsidRPr="00BE18FE">
        <w:rPr>
          <w:rStyle w:val="StyleUnderline"/>
        </w:rPr>
        <w:t>Well-structured fiscal reforms could contribute to growth and job creation now while reducing the burden of debt in the future</w:t>
      </w:r>
      <w:r w:rsidRPr="00D31DB8">
        <w:rPr>
          <w:sz w:val="16"/>
        </w:rPr>
        <w:t xml:space="preserve">. Some argue that the government could create jobs and increase demand in the short term through public investment in infrastructure or other sectors, while simultaneously taking steps to improve the country’s long-term fiscal trajectory. Others argue that the nation could create more well-paying jobs by reforming its tax code for individuals and corporations, reducing the distortions that undermine economic competitiveness while raising necessary revenue. </w:t>
      </w:r>
      <w:r w:rsidRPr="00BE18FE">
        <w:rPr>
          <w:rStyle w:val="StyleUnderline"/>
        </w:rPr>
        <w:t>Chinese investors could help the United States speed growth now without worsening its long-term debt problem.</w:t>
      </w:r>
      <w:r w:rsidRPr="00D31DB8">
        <w:rPr>
          <w:sz w:val="16"/>
        </w:rPr>
        <w:t xml:space="preserve"> The U.S. has vast infrastructure needs and a paucity of public capital. But </w:t>
      </w:r>
      <w:r w:rsidRPr="00BE18FE">
        <w:rPr>
          <w:rStyle w:val="StyleUnderline"/>
        </w:rPr>
        <w:t xml:space="preserve">byzantine regulatory and policy barriers too often discourage private </w:t>
      </w:r>
      <w:r w:rsidRPr="00BE18FE">
        <w:rPr>
          <w:rStyle w:val="StyleUnderline"/>
        </w:rPr>
        <w:lastRenderedPageBreak/>
        <w:t>investment in major projects. A more streamlined and welcoming environment for domestic and foreign investment in infrastructure projects would create jobs and boost competitiveness.</w:t>
      </w:r>
      <w:r>
        <w:rPr>
          <w:rStyle w:val="StyleUnderline"/>
        </w:rPr>
        <w:t xml:space="preserve"> </w:t>
      </w:r>
      <w:r w:rsidRPr="00D31DB8">
        <w:rPr>
          <w:sz w:val="16"/>
        </w:rPr>
        <w:t xml:space="preserve">Much of the effort to attract Chinese investment—whether in infrastructure or manufacturing or agribusiness—needs to come from outside Washington. States and cities have a choice: they can continue to be passive recipients of occasional Chinese investment, or they can design more-systematic approaches to seeking Chinese capital, and the jobs and competitive advantages that accompany it. In Ohio, Michigan, and California, for example, proactive governors are attracting Chinese investment and creating high-quality jobs in sectors like auto parts and clean energy. </w:t>
      </w:r>
      <w:r w:rsidRPr="00D31DB8">
        <w:rPr>
          <w:rStyle w:val="StyleUnderline"/>
        </w:rPr>
        <w:t>Chinese investment could also benefit the U.S. by facilitating exports back to China.</w:t>
      </w:r>
      <w:r w:rsidRPr="00D31DB8">
        <w:rPr>
          <w:sz w:val="16"/>
        </w:rPr>
        <w:t xml:space="preserve"> In the industrial Midwest, for example, relatively small firms, including family businesses, play a large role in manufacturing and employment. Expansion into China could contribute to the growth of many of these firms. Chinese investors not only can inject capital into these firms; they can help them navigate Chinese markets through strategic partnerships. </w:t>
      </w:r>
      <w:r w:rsidRPr="00BE18FE">
        <w:rPr>
          <w:rStyle w:val="StyleUnderline"/>
        </w:rPr>
        <w:t xml:space="preserve">Relaxing some export controls is another way to expand opportunities for U.S. firms—and address a common Chinese critique of U.S. economic policy in the bargain. </w:t>
      </w:r>
      <w:r w:rsidRPr="00D31DB8">
        <w:rPr>
          <w:sz w:val="16"/>
        </w:rPr>
        <w:t xml:space="preserve">The U.S. should of course restrict the export of technologies with military applications when the national-security implications are significant. But </w:t>
      </w:r>
      <w:r w:rsidRPr="00D31DB8">
        <w:rPr>
          <w:rStyle w:val="StyleUnderline"/>
        </w:rPr>
        <w:t>many so-called dual-use products</w:t>
      </w:r>
      <w:r w:rsidRPr="00D31DB8">
        <w:rPr>
          <w:sz w:val="16"/>
        </w:rPr>
        <w:t>—those with important nonmilitary applications and some military applications—</w:t>
      </w:r>
      <w:r w:rsidRPr="00D31DB8">
        <w:rPr>
          <w:rStyle w:val="StyleUnderline"/>
        </w:rPr>
        <w:t>are restricted unnecessarily, and this harms the workers who make those products. In some areas, such as clean energy, the U.S. can both increase exports and promote other national interests—like helping China meet environmental goals and climate-related commitments.</w:t>
      </w:r>
    </w:p>
    <w:p w:rsidR="00A95652" w:rsidRDefault="00A95652" w:rsidP="00B55AD5"/>
    <w:p w:rsidR="00D84BDF" w:rsidRDefault="00D84BDF" w:rsidP="00D84BDF">
      <w:pPr>
        <w:pStyle w:val="Heading4"/>
      </w:pPr>
      <w:r w:rsidRPr="006F1A1F">
        <w:t>Export controls hurt the economy – comparative advantage theory and dead weight loss</w:t>
      </w:r>
      <w:r>
        <w:t xml:space="preserve">. </w:t>
      </w:r>
    </w:p>
    <w:p w:rsidR="00D84BDF" w:rsidRDefault="00D84BDF" w:rsidP="00D84BDF">
      <w:r w:rsidRPr="00D71CF8">
        <w:rPr>
          <w:rStyle w:val="Style13ptBold"/>
        </w:rPr>
        <w:t>Mai 14</w:t>
      </w:r>
      <w:r>
        <w:t xml:space="preserve"> (</w:t>
      </w:r>
      <w:proofErr w:type="spellStart"/>
      <w:r>
        <w:t>Wenyi</w:t>
      </w:r>
      <w:proofErr w:type="spellEnd"/>
      <w:r>
        <w:t xml:space="preserve">, </w:t>
      </w:r>
      <w:r w:rsidRPr="00D71CF8">
        <w:t>Graduate of Gore Business School at Westminster College</w:t>
      </w:r>
      <w:r>
        <w:t>, 4/19/14, “</w:t>
      </w:r>
      <w:r w:rsidRPr="00D71CF8">
        <w:t>The U.S. High Technology Export Control towards China</w:t>
      </w:r>
      <w:r>
        <w:t xml:space="preserve">”, University of Utah, </w:t>
      </w:r>
      <w:r w:rsidRPr="00D71CF8">
        <w:t>http://content.lib.utah.edu/utils/getfile/collection/wc-ir/id/68/filename/69.pdf</w:t>
      </w:r>
      <w:r>
        <w:t>) KM</w:t>
      </w:r>
    </w:p>
    <w:p w:rsidR="006F1A1F" w:rsidRPr="00D71CF8" w:rsidRDefault="006F1A1F" w:rsidP="00D84BDF"/>
    <w:p w:rsidR="00D84BDF" w:rsidRPr="00464663" w:rsidRDefault="00D84BDF" w:rsidP="00D84BDF">
      <w:pPr>
        <w:rPr>
          <w:rStyle w:val="StyleUnderline"/>
        </w:rPr>
      </w:pPr>
      <w:r w:rsidRPr="00464663">
        <w:rPr>
          <w:sz w:val="16"/>
        </w:rPr>
        <w:t xml:space="preserve">Violation of the Comparative Advantage As mentioned in The Wealth of Nations, “If a foreign country can supply us with a commodity cheaper than we ourselves can make it, better buy it of them with some part of the produce of our own industry, employed in a way in which we have some advantage,” Adam Smith suggested that it is wise for a country to allocate resources and labor to its advantaged and “cheaper” sphere. By the improvement of David Ricardo, Eli </w:t>
      </w:r>
      <w:proofErr w:type="spellStart"/>
      <w:r w:rsidRPr="00464663">
        <w:rPr>
          <w:sz w:val="16"/>
        </w:rPr>
        <w:t>Heckscher</w:t>
      </w:r>
      <w:proofErr w:type="spellEnd"/>
      <w:r w:rsidRPr="00464663">
        <w:rPr>
          <w:sz w:val="16"/>
        </w:rPr>
        <w:t xml:space="preserve">, and </w:t>
      </w:r>
      <w:proofErr w:type="spellStart"/>
      <w:r w:rsidRPr="00464663">
        <w:rPr>
          <w:sz w:val="16"/>
        </w:rPr>
        <w:t>Bertil</w:t>
      </w:r>
      <w:proofErr w:type="spellEnd"/>
      <w:r w:rsidRPr="00464663">
        <w:rPr>
          <w:sz w:val="16"/>
        </w:rPr>
        <w:t xml:space="preserve"> Ohlin, it is widely accepted that </w:t>
      </w:r>
      <w:r w:rsidRPr="00464663">
        <w:rPr>
          <w:rStyle w:val="StyleUnderline"/>
        </w:rPr>
        <w:t>in the two-country two-commodity model, a relatively lower opportunity cost to produce a commodity will give a country comparative advantage over the other country. This comparative advantage may result in specialization and profit gain of specialized commodity from the international market.</w:t>
      </w:r>
      <w:r>
        <w:rPr>
          <w:rStyle w:val="StyleUnderline"/>
        </w:rPr>
        <w:t xml:space="preserve"> </w:t>
      </w:r>
      <w:r w:rsidRPr="00464663">
        <w:rPr>
          <w:sz w:val="16"/>
        </w:rPr>
        <w:t xml:space="preserve">As shown in the graph above, suppose Product </w:t>
      </w:r>
      <w:proofErr w:type="gramStart"/>
      <w:r w:rsidRPr="00464663">
        <w:rPr>
          <w:sz w:val="16"/>
        </w:rPr>
        <w:t>A</w:t>
      </w:r>
      <w:proofErr w:type="gramEnd"/>
      <w:r w:rsidRPr="00464663">
        <w:rPr>
          <w:sz w:val="16"/>
        </w:rPr>
        <w:t xml:space="preserve"> stands for the labor intensive goods and Product B stands for the technology intensive goods. With a population that is four times the population of the U.S., China has sufficient labor forces and a lower opportunity cost in producing the labor intensive goods. It can be represented by Country C that is more productive in Product A in the graph. This comparative advantage will encourage China to specialize on the production of A. The sufficient expenditure in research, high education levels, and the national emphasis on technical innovation gives the U.S. lower opportunity costs to produce the technology intensive goods. Country D, which has comparative advantage on the technical goods and specializes on Product B, can represent the U.S. </w:t>
      </w:r>
      <w:r w:rsidRPr="00B94757">
        <w:rPr>
          <w:rStyle w:val="StyleUnderline"/>
        </w:rPr>
        <w:t>Referring to the comparative advantage theory, the U.S. should specialize on the production of the technology intensive commodities and enjoy surplus in the technical trade with China.</w:t>
      </w:r>
      <w:r w:rsidRPr="00464663">
        <w:rPr>
          <w:sz w:val="16"/>
        </w:rPr>
        <w:t xml:space="preserve"> However, the fact is that </w:t>
      </w:r>
      <w:r w:rsidRPr="00464663">
        <w:rPr>
          <w:rStyle w:val="StyleUnderline"/>
        </w:rPr>
        <w:t>even though U.S. producers specialize on the technology intensive goods, the U.S. government sets severe control on the high-tech goods exports. These restrictions force the U.S. to stay in the deficit position in the U.S.-China technical trade. From this</w:t>
      </w:r>
      <w:r w:rsidRPr="00B94757">
        <w:rPr>
          <w:rStyle w:val="StyleUnderline"/>
        </w:rPr>
        <w:t xml:space="preserve"> point of view, the high-tech export restrictions</w:t>
      </w:r>
      <w:r w:rsidRPr="00464663">
        <w:rPr>
          <w:sz w:val="16"/>
        </w:rPr>
        <w:t xml:space="preserve"> violate the comparative advantage theory and </w:t>
      </w:r>
      <w:r w:rsidRPr="00B94757">
        <w:rPr>
          <w:rStyle w:val="StyleUnderline"/>
        </w:rPr>
        <w:t>keep the U.S. producers away from the huge profit in the Chinese market.</w:t>
      </w:r>
      <w:r>
        <w:rPr>
          <w:rStyle w:val="StyleUnderline"/>
        </w:rPr>
        <w:t xml:space="preserve"> </w:t>
      </w:r>
      <w:r w:rsidRPr="00464663">
        <w:rPr>
          <w:sz w:val="16"/>
        </w:rPr>
        <w:t xml:space="preserve">Dead Weight Loss in Both the U.S. and China </w:t>
      </w:r>
      <w:proofErr w:type="gramStart"/>
      <w:r w:rsidRPr="00464663">
        <w:rPr>
          <w:rStyle w:val="StyleUnderline"/>
        </w:rPr>
        <w:t>The</w:t>
      </w:r>
      <w:proofErr w:type="gramEnd"/>
      <w:r w:rsidRPr="00464663">
        <w:rPr>
          <w:rStyle w:val="StyleUnderline"/>
        </w:rPr>
        <w:t xml:space="preserve"> dead weight loss theory explains how the inefficient market does harm to the social welfare in the perfect competition market. </w:t>
      </w:r>
      <w:r w:rsidRPr="00464663">
        <w:rPr>
          <w:sz w:val="16"/>
        </w:rPr>
        <w:t xml:space="preserve">The advanced technology area contains munitions, dual-use goods, and pure commercial goods. The munition industry in the U.S. and China are operated and controlled by the two governments, which makes it a monopoly industry rather perfect competition. Neither producers nor consumers of munitions are the normal public. So even though there are strict restrictions on the U.S. munition exports to China, it will not actually cause the decrease in American social welfare. However, despite military functions, dual-use goods also have extensive commercial uses. They are in a perfect competition market, and there is a large amount of demand by Chinese consumers. </w:t>
      </w:r>
      <w:r w:rsidRPr="00464663">
        <w:rPr>
          <w:rStyle w:val="StyleUnderline"/>
        </w:rPr>
        <w:t>In the sphere of dual-use commodities, limit on export will have a negative effect on social welfare and cause dead weight loss.</w:t>
      </w:r>
      <w:r w:rsidRPr="00464663">
        <w:rPr>
          <w:sz w:val="16"/>
        </w:rPr>
        <w:t xml:space="preserve"> Because few restrictions are implemented on the export of commercial goods to China, the dead weight loss in it will not be the emphasis of this section. Depending on the international trade theory, free trade can maximize the total welfares of both exporter and importer. The sum of producer and consumer surplus can be damaged by any form of trade barrier. As a member of the World Trade Organization, the traditional tariff barriers are diminishing in the U.S. international trade policy, while non-tariff ones are playing an increasingly important role (Tian 2004). Even though no definite amount limit is put on the technical export, the </w:t>
      </w:r>
      <w:r w:rsidRPr="00464663">
        <w:rPr>
          <w:rStyle w:val="StyleUnderline"/>
        </w:rPr>
        <w:t>restrictions on the technology export</w:t>
      </w:r>
      <w:r w:rsidRPr="00464663">
        <w:rPr>
          <w:sz w:val="16"/>
        </w:rPr>
        <w:t xml:space="preserve"> serve as a kind of quota. It actually </w:t>
      </w:r>
      <w:r w:rsidRPr="00464663">
        <w:rPr>
          <w:rStyle w:val="StyleUnderline"/>
        </w:rPr>
        <w:t>limits the quantity of technical flow into China and causes the dead weight loss in both the exporter, the U.S., and the importer, China.</w:t>
      </w:r>
      <w:r>
        <w:rPr>
          <w:rStyle w:val="StyleUnderline"/>
        </w:rPr>
        <w:t xml:space="preserve"> </w:t>
      </w:r>
      <w:r w:rsidRPr="00464663">
        <w:rPr>
          <w:sz w:val="16"/>
        </w:rPr>
        <w:t xml:space="preserve">Depending on the graph above, in the international technology commodity market, the U.S. with the comparative technical advantage serves as the exporter, and China serves as the importer. Without export restrictions, free trade would set the equilibrium price </w:t>
      </w:r>
      <w:proofErr w:type="gramStart"/>
      <w:r w:rsidRPr="00464663">
        <w:rPr>
          <w:sz w:val="16"/>
        </w:rPr>
        <w:t>at ,</w:t>
      </w:r>
      <w:proofErr w:type="gramEnd"/>
      <w:r w:rsidRPr="00464663">
        <w:rPr>
          <w:sz w:val="16"/>
        </w:rPr>
        <w:t xml:space="preserve"> and the amount of technology trade would be represented by the blue line. This equilibrium condition will benefit both the U.S. producers and Chinese consumers. Under this circumstance, Chinese demand of technical commodities can be satisfied, and its social welfare (represented by A+B+C+D+E+F+G) can be fully </w:t>
      </w:r>
      <w:r w:rsidRPr="00464663">
        <w:rPr>
          <w:sz w:val="16"/>
        </w:rPr>
        <w:lastRenderedPageBreak/>
        <w:t xml:space="preserve">realized. The same situation happens in the U.S. Its social welfare is also maximized to </w:t>
      </w:r>
      <w:proofErr w:type="spellStart"/>
      <w:r w:rsidRPr="00464663">
        <w:rPr>
          <w:sz w:val="16"/>
        </w:rPr>
        <w:t>a+b+c+d+e+f+g</w:t>
      </w:r>
      <w:proofErr w:type="spellEnd"/>
      <w:r w:rsidRPr="00464663">
        <w:rPr>
          <w:sz w:val="16"/>
        </w:rPr>
        <w:t xml:space="preserve">. However, with the large number of restrictions the U.S. government set on the technical commodities’ export, the price and trade quantity are changed. The volume of technical trade is limited to the red line, ( ). This decline in trade volume drives the price of technology goods’ in the importing country, China, up </w:t>
      </w:r>
      <w:proofErr w:type="gramStart"/>
      <w:r w:rsidRPr="00464663">
        <w:rPr>
          <w:sz w:val="16"/>
        </w:rPr>
        <w:t>to ,</w:t>
      </w:r>
      <w:proofErr w:type="gramEnd"/>
      <w:r w:rsidRPr="00464663">
        <w:rPr>
          <w:sz w:val="16"/>
        </w:rPr>
        <w:t xml:space="preserve"> and the prices in the exporting country, the U.S., down to . The higher price forced the consumers to pay more on the technical products, reduces the total demand, and causes the dead weight loss (B+C+D+F+G+H) in China; the lower price in the U.S. cuts the revenue of technical producers and causes the dead weight loss (</w:t>
      </w:r>
      <w:proofErr w:type="spellStart"/>
      <w:r w:rsidRPr="00464663">
        <w:rPr>
          <w:sz w:val="16"/>
        </w:rPr>
        <w:t>b+c+d+f+g+h</w:t>
      </w:r>
      <w:proofErr w:type="spellEnd"/>
      <w:r w:rsidRPr="00464663">
        <w:rPr>
          <w:sz w:val="16"/>
        </w:rPr>
        <w:t xml:space="preserve">). </w:t>
      </w:r>
      <w:r w:rsidRPr="00464663">
        <w:rPr>
          <w:rStyle w:val="Emphasis"/>
        </w:rPr>
        <w:t>This decrease in welfare clearly results from the technology export restrictions.</w:t>
      </w:r>
      <w:r w:rsidRPr="00464663">
        <w:rPr>
          <w:rStyle w:val="StyleUnderline"/>
        </w:rPr>
        <w:t xml:space="preserve"> Serving as trade barriers, these restrictions hurt both the total and individual profits of the U.S. and China, change the allocation of two countries’ resources, and cause the market inefficiency.</w:t>
      </w:r>
    </w:p>
    <w:p w:rsidR="00D84BDF" w:rsidRDefault="00D84BDF" w:rsidP="00B55AD5"/>
    <w:p w:rsidR="00D84BDF" w:rsidRDefault="00D84BDF" w:rsidP="00D84BDF">
      <w:pPr>
        <w:pStyle w:val="Heading4"/>
      </w:pPr>
      <w:r>
        <w:t xml:space="preserve">Ending the arms embargo results in </w:t>
      </w:r>
      <w:r w:rsidRPr="00BB07E0">
        <w:rPr>
          <w:u w:val="single"/>
        </w:rPr>
        <w:t>regional instability</w:t>
      </w:r>
      <w:r>
        <w:t xml:space="preserve"> – Taiwan, SCS, and East China Sea are all hotspots. </w:t>
      </w:r>
    </w:p>
    <w:p w:rsidR="00D84BDF" w:rsidRDefault="00D84BDF" w:rsidP="00D84BDF">
      <w:r w:rsidRPr="00D71CF8">
        <w:rPr>
          <w:rStyle w:val="Style13ptBold"/>
        </w:rPr>
        <w:t>Mai 14</w:t>
      </w:r>
      <w:r>
        <w:t xml:space="preserve"> (</w:t>
      </w:r>
      <w:proofErr w:type="spellStart"/>
      <w:r>
        <w:t>Wenyi</w:t>
      </w:r>
      <w:proofErr w:type="spellEnd"/>
      <w:r>
        <w:t xml:space="preserve">, </w:t>
      </w:r>
      <w:r w:rsidRPr="00D71CF8">
        <w:t>Graduate of Gore Business School at Westminster College</w:t>
      </w:r>
      <w:r>
        <w:t>, 4/19/14, “</w:t>
      </w:r>
      <w:r w:rsidRPr="00D71CF8">
        <w:t>The U.S. High Technology Export Control towards China</w:t>
      </w:r>
      <w:r>
        <w:t xml:space="preserve">”, University of Utah, </w:t>
      </w:r>
      <w:r w:rsidRPr="00D71CF8">
        <w:t>http://content.lib.utah.edu/utils/getfile/collection/wc-ir/id/68/filename/69.pdf</w:t>
      </w:r>
      <w:r>
        <w:t>) KM</w:t>
      </w:r>
    </w:p>
    <w:p w:rsidR="00647794" w:rsidRPr="00BB07E0" w:rsidRDefault="00647794" w:rsidP="00D84BDF"/>
    <w:p w:rsidR="00D84BDF" w:rsidRPr="00BB07E0" w:rsidRDefault="00D84BDF" w:rsidP="00D84BDF">
      <w:pPr>
        <w:rPr>
          <w:sz w:val="16"/>
        </w:rPr>
      </w:pPr>
      <w:r w:rsidRPr="00BB07E0">
        <w:rPr>
          <w:sz w:val="16"/>
        </w:rPr>
        <w:t xml:space="preserve">Military Causes Trade policy is always inextricably related to national security. However, the military relationship is usually thought to be the least developed section in Sino-US relationship. </w:t>
      </w:r>
      <w:r w:rsidRPr="00BB07E0">
        <w:rPr>
          <w:rStyle w:val="StyleUnderline"/>
        </w:rPr>
        <w:t>The military causes behind the technology export control policy are combined by two aspects: China’s increasing military power and the military-to-military relationship between the U.S. and China.</w:t>
      </w:r>
      <w:r>
        <w:rPr>
          <w:rStyle w:val="StyleUnderline"/>
        </w:rPr>
        <w:t xml:space="preserve"> </w:t>
      </w:r>
      <w:r w:rsidRPr="00BB07E0">
        <w:rPr>
          <w:rStyle w:val="StyleUnderline"/>
        </w:rPr>
        <w:t>The first factor is China’s increasing military power.</w:t>
      </w:r>
      <w:r w:rsidRPr="00BB07E0">
        <w:rPr>
          <w:sz w:val="16"/>
        </w:rPr>
        <w:t xml:space="preserve"> The military of China is known as “the People’s Liberation Army.” With an average of 11.8% annual growth in military spending and China’s military modernization program, the PLA concentrates on military research and modernizes at a fast speed (Lawrence 2012). After the U.S. and Russia, China is currently ranked the third in Global Firepower, which is a widely accepted measurement criteria of national military power (</w:t>
      </w:r>
      <w:proofErr w:type="spellStart"/>
      <w:r w:rsidRPr="00BB07E0">
        <w:rPr>
          <w:sz w:val="16"/>
        </w:rPr>
        <w:t>globalfirepower</w:t>
      </w:r>
      <w:proofErr w:type="spellEnd"/>
      <w:r w:rsidRPr="00BB07E0">
        <w:rPr>
          <w:sz w:val="16"/>
        </w:rPr>
        <w:t xml:space="preserve">. com 2014). For example, the invention of unpiloted armed- aircraft, the successful launches of ten </w:t>
      </w:r>
      <w:proofErr w:type="spellStart"/>
      <w:r w:rsidRPr="00BB07E0">
        <w:rPr>
          <w:sz w:val="16"/>
        </w:rPr>
        <w:t>spacecrafts</w:t>
      </w:r>
      <w:proofErr w:type="spellEnd"/>
      <w:r w:rsidRPr="00BB07E0">
        <w:rPr>
          <w:sz w:val="16"/>
        </w:rPr>
        <w:t xml:space="preserve">, and the potential nuclear strength are all typical symbols of Chinese military modernization. </w:t>
      </w:r>
      <w:r w:rsidRPr="00BB07E0">
        <w:rPr>
          <w:rStyle w:val="StyleUnderline"/>
        </w:rPr>
        <w:t>Aiming at preventing China from becoming a military threat to America, restrictions on the exports of technology products are used to limit the military development of China.</w:t>
      </w:r>
      <w:r>
        <w:rPr>
          <w:rStyle w:val="StyleUnderline"/>
        </w:rPr>
        <w:t xml:space="preserve"> </w:t>
      </w:r>
      <w:r w:rsidRPr="00BB07E0">
        <w:rPr>
          <w:rStyle w:val="StyleUnderline"/>
        </w:rPr>
        <w:t>The second factor is the intense military-to-military relationship between the U.S. and China. For example, the U.S. intervention in the Taiwan issue has been a sensitive topic between Sino-U.S. relationships</w:t>
      </w:r>
      <w:r w:rsidRPr="00BB07E0">
        <w:rPr>
          <w:sz w:val="16"/>
        </w:rPr>
        <w:t xml:space="preserve"> since the establishment of China. In addition, </w:t>
      </w:r>
      <w:r w:rsidRPr="00BB07E0">
        <w:rPr>
          <w:rStyle w:val="StyleUnderline"/>
        </w:rPr>
        <w:t>the disputes between China and its neighboring countries over the South China Sea and the East China Sea problem is also a threat for the stability of the U.S.</w:t>
      </w:r>
      <w:r w:rsidRPr="00BB07E0">
        <w:rPr>
          <w:sz w:val="16"/>
        </w:rPr>
        <w:t xml:space="preserve">, which is also a pacific-ring country (Lawrence 2012). China’s neighboring countries, Japan, Vietnam, and Malaysia, are all loyal followers of the U.S. </w:t>
      </w:r>
      <w:r w:rsidRPr="00BB07E0">
        <w:rPr>
          <w:rStyle w:val="StyleUnderline"/>
        </w:rPr>
        <w:t>For the power balance around the Pacific Ocean and the interests of its followers, the U.S. will not choose to support China and will never offer it any military equipment.</w:t>
      </w:r>
      <w:r w:rsidRPr="00BB07E0">
        <w:rPr>
          <w:sz w:val="16"/>
        </w:rPr>
        <w:t xml:space="preserve"> Depending on these two factors, </w:t>
      </w:r>
      <w:r w:rsidRPr="00BB07E0">
        <w:rPr>
          <w:rStyle w:val="StyleUnderline"/>
        </w:rPr>
        <w:t xml:space="preserve">the U.S. keeps holding the arm embargo policy towards China and implementing restrictions on military-use goods export to it. </w:t>
      </w:r>
      <w:r w:rsidRPr="00BB07E0">
        <w:rPr>
          <w:sz w:val="16"/>
        </w:rPr>
        <w:t xml:space="preserve">As a significant part of technology exports, these restrictions reduce the entire trade volume of technical products. (Hammer, </w:t>
      </w:r>
      <w:proofErr w:type="spellStart"/>
      <w:r w:rsidRPr="00BB07E0">
        <w:rPr>
          <w:sz w:val="16"/>
        </w:rPr>
        <w:t>Koopman</w:t>
      </w:r>
      <w:proofErr w:type="spellEnd"/>
      <w:r w:rsidRPr="00BB07E0">
        <w:rPr>
          <w:sz w:val="16"/>
        </w:rPr>
        <w:t xml:space="preserve">, and Martinez 2009) The graph above shows the composition of U.S. advanced technology products exported to China. It is easy to indicate that the share of military goods, nuclear technology and weapons is zero; the share of advanced materials, with its potential use in military, is also zero. In addition, the composition of aerospace products decreased sharply from forty percent in the year 2002 to zero in the year 2008, because of the increasing significance of aerospace technology in national security (Hammer, </w:t>
      </w:r>
      <w:proofErr w:type="spellStart"/>
      <w:r w:rsidRPr="00BB07E0">
        <w:rPr>
          <w:sz w:val="16"/>
        </w:rPr>
        <w:t>Koopman</w:t>
      </w:r>
      <w:proofErr w:type="spellEnd"/>
      <w:r w:rsidRPr="00BB07E0">
        <w:rPr>
          <w:sz w:val="16"/>
        </w:rPr>
        <w:t>, and Martinez 2009). With limit military functions, electronics, flexible manufacturing, and information make up the major components in the U.S. advanced technology exports to China.</w:t>
      </w:r>
    </w:p>
    <w:p w:rsidR="00647794" w:rsidRDefault="00647794" w:rsidP="004B7DF5"/>
    <w:p w:rsidR="00D84BDF" w:rsidRDefault="00D84BDF" w:rsidP="00D84BDF">
      <w:pPr>
        <w:pStyle w:val="Heading4"/>
      </w:pPr>
      <w:r>
        <w:t xml:space="preserve">Tech export controls are key to </w:t>
      </w:r>
      <w:r w:rsidRPr="00B94757">
        <w:rPr>
          <w:u w:val="single"/>
        </w:rPr>
        <w:t>competitiveness</w:t>
      </w:r>
      <w:r>
        <w:t xml:space="preserve"> – profit conflict and constrained IP theft.</w:t>
      </w:r>
    </w:p>
    <w:p w:rsidR="00D84BDF" w:rsidRDefault="00D84BDF" w:rsidP="00D84BDF">
      <w:r w:rsidRPr="00D71CF8">
        <w:rPr>
          <w:rStyle w:val="Style13ptBold"/>
        </w:rPr>
        <w:t>Mai 14</w:t>
      </w:r>
      <w:r>
        <w:t xml:space="preserve"> (</w:t>
      </w:r>
      <w:proofErr w:type="spellStart"/>
      <w:r>
        <w:t>Wenyi</w:t>
      </w:r>
      <w:proofErr w:type="spellEnd"/>
      <w:r>
        <w:t xml:space="preserve">, </w:t>
      </w:r>
      <w:r w:rsidRPr="00D71CF8">
        <w:t>Graduate of Gore Business School at Westminster College</w:t>
      </w:r>
      <w:r>
        <w:t>, 4/19/14, “</w:t>
      </w:r>
      <w:r w:rsidRPr="00D71CF8">
        <w:t>The U.S. High Technology Export Control towards China</w:t>
      </w:r>
      <w:r>
        <w:t xml:space="preserve">”, University of Utah, </w:t>
      </w:r>
      <w:r w:rsidRPr="00D71CF8">
        <w:t>http://content.lib.utah.edu/utils/getfile/collection/wc-ir/id/68/filename/69.pdf</w:t>
      </w:r>
      <w:r>
        <w:t>) KM</w:t>
      </w:r>
    </w:p>
    <w:p w:rsidR="00647794" w:rsidRPr="00BB07E0" w:rsidRDefault="00647794" w:rsidP="00D84BDF"/>
    <w:p w:rsidR="00D84BDF" w:rsidRPr="00B94757" w:rsidRDefault="00D84BDF" w:rsidP="00D84BDF">
      <w:pPr>
        <w:rPr>
          <w:rStyle w:val="StyleUnderline"/>
        </w:rPr>
      </w:pPr>
      <w:r w:rsidRPr="00B94757">
        <w:rPr>
          <w:sz w:val="16"/>
        </w:rPr>
        <w:t xml:space="preserve">Economic Causes a. Mistrust and Profit Conflict The mistrust not only happens in the political fields, but also appears in the economic field. The difference between market economy in the U.S. and government-intervened economy in China causes the mistrust in economic models. For example, </w:t>
      </w:r>
      <w:r w:rsidRPr="00BB07E0">
        <w:rPr>
          <w:rStyle w:val="StyleUnderline"/>
        </w:rPr>
        <w:t>the comparatively weak Chinese currency and the export tax rebate</w:t>
      </w:r>
      <w:r w:rsidRPr="00B94757">
        <w:rPr>
          <w:sz w:val="16"/>
        </w:rPr>
        <w:t xml:space="preserve"> set by the Chinese government work together to boom the trade surplus of China and benefit Chinese producers. While </w:t>
      </w:r>
      <w:r w:rsidRPr="00BB07E0">
        <w:rPr>
          <w:rStyle w:val="StyleUnderline"/>
        </w:rPr>
        <w:t>from the American point of view</w:t>
      </w:r>
      <w:r w:rsidRPr="00B94757">
        <w:rPr>
          <w:sz w:val="16"/>
        </w:rPr>
        <w:t xml:space="preserve">, these fiscal and monetary policies </w:t>
      </w:r>
      <w:r w:rsidRPr="00BB07E0">
        <w:rPr>
          <w:rStyle w:val="StyleUnderline"/>
        </w:rPr>
        <w:t>are</w:t>
      </w:r>
      <w:r w:rsidRPr="00B94757">
        <w:rPr>
          <w:sz w:val="16"/>
        </w:rPr>
        <w:t xml:space="preserve"> treated as </w:t>
      </w:r>
      <w:r w:rsidRPr="00BB07E0">
        <w:rPr>
          <w:rStyle w:val="StyleUnderline"/>
        </w:rPr>
        <w:t>unfair rules that give Chinese producers price advantage, weaken the competitiveness of the U.S. products, and result in the outflow of American domestic market profits into China.</w:t>
      </w:r>
      <w:r>
        <w:rPr>
          <w:rStyle w:val="StyleUnderline"/>
        </w:rPr>
        <w:t xml:space="preserve"> </w:t>
      </w:r>
      <w:r w:rsidRPr="00B94757">
        <w:rPr>
          <w:sz w:val="16"/>
        </w:rPr>
        <w:t xml:space="preserve">Even though the growth rate of Chinese economy slowed down in recent years, China is still one of the fastest developing economies and an </w:t>
      </w:r>
      <w:proofErr w:type="spellStart"/>
      <w:r w:rsidRPr="00B94757">
        <w:rPr>
          <w:sz w:val="16"/>
        </w:rPr>
        <w:t>unignorable</w:t>
      </w:r>
      <w:proofErr w:type="spellEnd"/>
      <w:r w:rsidRPr="00B94757">
        <w:rPr>
          <w:sz w:val="16"/>
        </w:rPr>
        <w:t xml:space="preserve"> threat to the world’s largest economy, the U.S. With the competition between the largest economy and the second-largest economy, the U.S.-China economic conflicts never stop. In addition, known as the “world factory”, China makes full use of its cheap labor force and sufficient natural resources, and manufactures products at lower </w:t>
      </w:r>
      <w:r w:rsidRPr="00B94757">
        <w:rPr>
          <w:sz w:val="16"/>
        </w:rPr>
        <w:lastRenderedPageBreak/>
        <w:t>cost. This low cost together with the weak currency mentioned above, enable China to be the U.S.’s largest source of trade deficit (</w:t>
      </w:r>
      <w:proofErr w:type="spellStart"/>
      <w:r w:rsidRPr="00B94757">
        <w:rPr>
          <w:sz w:val="16"/>
        </w:rPr>
        <w:t>Niuxinchun</w:t>
      </w:r>
      <w:proofErr w:type="spellEnd"/>
      <w:r w:rsidRPr="00B94757">
        <w:rPr>
          <w:sz w:val="16"/>
        </w:rPr>
        <w:t xml:space="preserve"> 2010). The cheap products imported from China benefit the U.S. consumers, but hurt the profit of U.S. producers at the same time. An extreme example is the case of tires safeguard in the year 2009. The U.S. tire producers suffered from both the demand shock after the financial crisis and the huge market shares being taken by the low-cost Chinese products. They argued that tires imported from China disturbed the American market order and suggested the U.S. government protect domestic producers by posing special tariffs on imports of tires from China. This tariff, which is up to 55%, hurts the interests of China and is strongly condemned by the Chinese government as well as tire producers. The trade frictions intensify not only the mistrust but also the economic conflicts between the U.S. and China. </w:t>
      </w:r>
      <w:r w:rsidRPr="00B94757">
        <w:rPr>
          <w:rStyle w:val="StyleUnderline"/>
        </w:rPr>
        <w:t xml:space="preserve">As a result of the economic mistrust and the profit conflicts in the international market, the U.S. government attempts to restrain further development of Chinese economy. </w:t>
      </w:r>
      <w:r w:rsidRPr="00B94757">
        <w:rPr>
          <w:rStyle w:val="Emphasis"/>
        </w:rPr>
        <w:t>Technology is believed to be the core competitiveness of a country</w:t>
      </w:r>
      <w:r w:rsidRPr="00B94757">
        <w:rPr>
          <w:rStyle w:val="StyleUnderline"/>
        </w:rPr>
        <w:t>, so the restrictions on high-tech exports to China were implemented by the U.S. government to control the outflow of advanced technology to China.</w:t>
      </w:r>
      <w:r>
        <w:rPr>
          <w:rStyle w:val="StyleUnderline"/>
        </w:rPr>
        <w:t xml:space="preserve"> </w:t>
      </w:r>
      <w:r w:rsidRPr="00B94757">
        <w:rPr>
          <w:sz w:val="16"/>
        </w:rPr>
        <w:t xml:space="preserve">b. Intellectual Property </w:t>
      </w:r>
      <w:r w:rsidRPr="00B94757">
        <w:rPr>
          <w:rStyle w:val="StyleUnderline"/>
        </w:rPr>
        <w:t>Intellectual property rights are also a significant factor in the economic aspect.</w:t>
      </w:r>
      <w:r w:rsidRPr="00B94757">
        <w:rPr>
          <w:sz w:val="16"/>
        </w:rPr>
        <w:t xml:space="preserve"> Treated as one of the worst violators of intellectual property, China’s weak protection to intellectual property rights is a threat to American economic profit that cannot be neglected. According to the Imitation Lag Theory, the imitation lag consists of learning lag and reaction lag, during which the new products are accepted as perfect substitutes for the previous version and the U.S. producers can attain profits. After China obtains the technology to produce the new products in the learning lag, full production in China will take place. So </w:t>
      </w:r>
      <w:r w:rsidRPr="00B94757">
        <w:rPr>
          <w:rStyle w:val="StyleUnderline"/>
        </w:rPr>
        <w:t xml:space="preserve">the delay of technology transmissions from the U.S. to China will enable American producers to benefit more from their research and innovation. The longer the imitation lag is, the more profit American manufacturers can attain from both the domestic and international market. The restriction on technology exports to China works to </w:t>
      </w:r>
      <w:r w:rsidRPr="00B94757">
        <w:rPr>
          <w:rStyle w:val="Emphasis"/>
        </w:rPr>
        <w:t>control the large amount of advanced technology inflow to China, extend the imitation lag, and maximize the U.S. economic profits</w:t>
      </w:r>
      <w:r w:rsidRPr="00B94757">
        <w:rPr>
          <w:sz w:val="16"/>
        </w:rPr>
        <w:t xml:space="preserve"> (wright.edu). Even though it is impossible for the core technique to be entirely imitated, the identical appearances and similar functions enable the fake commodities produced in China to mix with the genuine ones invented in the U.S. The Chinese cheap labor force gives these imitation copies attractive prices which weaken the competitiveness of authentic American products. For example, the most famed audio producer, Beats Electronic is a typical victim of the weak IPR protection in China. Its export to China enables Chinese manufacturers to analyze and imitate its technology. According to CNN, 70 percent of Beats’ imitation copies are produced in China. The authentic top-level Beats audio is worth 400 dollars. But the fake ones with identical shape are just sold for 30 dollars by Chinese producers (appledaily.com 2013). Because of their pool qualities, imitation copies damage not only the interests but also the reputations of U.S. companies. To avoid the flaw in China’s protection to intellectual property, </w:t>
      </w:r>
      <w:r w:rsidRPr="00B94757">
        <w:rPr>
          <w:rStyle w:val="StyleUnderline"/>
        </w:rPr>
        <w:t>high-tech export control is used to minimize the losses of the U.S. producers and maximize the return on their research and development input.</w:t>
      </w:r>
    </w:p>
    <w:p w:rsidR="00D84BDF" w:rsidRPr="00B55AD5" w:rsidRDefault="00D84BDF" w:rsidP="00B55AD5"/>
    <w:sectPr w:rsidR="00D84BDF" w:rsidRPr="00B55AD5" w:rsidSect="00124A98">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Microsoft YaHei">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Nirmala UI">
    <w:panose1 w:val="020B0502040204020203"/>
    <w:charset w:val="00"/>
    <w:family w:val="swiss"/>
    <w:pitch w:val="variable"/>
    <w:sig w:usb0="80FF8023" w:usb1="00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5943476"/>
    <w:docVar w:name="VerbatimVersion" w:val="5.1"/>
  </w:docVars>
  <w:rsids>
    <w:rsidRoot w:val="00F2720E"/>
    <w:rsid w:val="000139A3"/>
    <w:rsid w:val="000B36BD"/>
    <w:rsid w:val="000F2126"/>
    <w:rsid w:val="00100833"/>
    <w:rsid w:val="00104529"/>
    <w:rsid w:val="00104B3C"/>
    <w:rsid w:val="00105942"/>
    <w:rsid w:val="00107396"/>
    <w:rsid w:val="00124A98"/>
    <w:rsid w:val="00130BF0"/>
    <w:rsid w:val="001423ED"/>
    <w:rsid w:val="00144A4C"/>
    <w:rsid w:val="00176AB0"/>
    <w:rsid w:val="00176B57"/>
    <w:rsid w:val="00177B7D"/>
    <w:rsid w:val="0018322D"/>
    <w:rsid w:val="001A187A"/>
    <w:rsid w:val="001B5776"/>
    <w:rsid w:val="001B66A5"/>
    <w:rsid w:val="001E527A"/>
    <w:rsid w:val="001F78CE"/>
    <w:rsid w:val="0020304C"/>
    <w:rsid w:val="00251FC7"/>
    <w:rsid w:val="00275A43"/>
    <w:rsid w:val="002855A7"/>
    <w:rsid w:val="002B146A"/>
    <w:rsid w:val="002B5E17"/>
    <w:rsid w:val="002C0A32"/>
    <w:rsid w:val="00315690"/>
    <w:rsid w:val="0031599D"/>
    <w:rsid w:val="00316B75"/>
    <w:rsid w:val="00325646"/>
    <w:rsid w:val="003460F2"/>
    <w:rsid w:val="00353300"/>
    <w:rsid w:val="0036064F"/>
    <w:rsid w:val="0038158C"/>
    <w:rsid w:val="003902BA"/>
    <w:rsid w:val="003A09E2"/>
    <w:rsid w:val="00407037"/>
    <w:rsid w:val="004605D6"/>
    <w:rsid w:val="004B7DF5"/>
    <w:rsid w:val="004C60E8"/>
    <w:rsid w:val="004D22E3"/>
    <w:rsid w:val="004E3579"/>
    <w:rsid w:val="004E728B"/>
    <w:rsid w:val="004F39E0"/>
    <w:rsid w:val="00537BD5"/>
    <w:rsid w:val="00564FBE"/>
    <w:rsid w:val="00571799"/>
    <w:rsid w:val="0057268A"/>
    <w:rsid w:val="005A7340"/>
    <w:rsid w:val="005C7106"/>
    <w:rsid w:val="005D2912"/>
    <w:rsid w:val="005E5B6B"/>
    <w:rsid w:val="005F17A8"/>
    <w:rsid w:val="006065BD"/>
    <w:rsid w:val="00616B95"/>
    <w:rsid w:val="00623E3C"/>
    <w:rsid w:val="00645FA9"/>
    <w:rsid w:val="00647794"/>
    <w:rsid w:val="00647866"/>
    <w:rsid w:val="00665003"/>
    <w:rsid w:val="006A2AD0"/>
    <w:rsid w:val="006C2375"/>
    <w:rsid w:val="006D4ECC"/>
    <w:rsid w:val="006F1A1F"/>
    <w:rsid w:val="00722258"/>
    <w:rsid w:val="007243E5"/>
    <w:rsid w:val="00766EA0"/>
    <w:rsid w:val="0079001D"/>
    <w:rsid w:val="007A2226"/>
    <w:rsid w:val="007E4250"/>
    <w:rsid w:val="007F5B66"/>
    <w:rsid w:val="00823A1C"/>
    <w:rsid w:val="00845B9D"/>
    <w:rsid w:val="00860984"/>
    <w:rsid w:val="008730C1"/>
    <w:rsid w:val="008B3ECB"/>
    <w:rsid w:val="008B4E85"/>
    <w:rsid w:val="008B7692"/>
    <w:rsid w:val="008C1B2E"/>
    <w:rsid w:val="00906D87"/>
    <w:rsid w:val="0091627E"/>
    <w:rsid w:val="0097032B"/>
    <w:rsid w:val="00976450"/>
    <w:rsid w:val="00981A07"/>
    <w:rsid w:val="009D2EAD"/>
    <w:rsid w:val="009D54B2"/>
    <w:rsid w:val="009E1922"/>
    <w:rsid w:val="009F7ED2"/>
    <w:rsid w:val="00A57AD0"/>
    <w:rsid w:val="00A93661"/>
    <w:rsid w:val="00A95652"/>
    <w:rsid w:val="00A96CF7"/>
    <w:rsid w:val="00AA148D"/>
    <w:rsid w:val="00AA3CE4"/>
    <w:rsid w:val="00AC0AB8"/>
    <w:rsid w:val="00B33C6D"/>
    <w:rsid w:val="00B4508F"/>
    <w:rsid w:val="00B55AD5"/>
    <w:rsid w:val="00B60CE8"/>
    <w:rsid w:val="00B8057C"/>
    <w:rsid w:val="00BA26A1"/>
    <w:rsid w:val="00BD6238"/>
    <w:rsid w:val="00BF593B"/>
    <w:rsid w:val="00BF773A"/>
    <w:rsid w:val="00BF7E81"/>
    <w:rsid w:val="00C13773"/>
    <w:rsid w:val="00C17CC8"/>
    <w:rsid w:val="00C44F3D"/>
    <w:rsid w:val="00C56545"/>
    <w:rsid w:val="00C65760"/>
    <w:rsid w:val="00C83417"/>
    <w:rsid w:val="00C9604F"/>
    <w:rsid w:val="00CA036A"/>
    <w:rsid w:val="00CA19AA"/>
    <w:rsid w:val="00CC2DBB"/>
    <w:rsid w:val="00CC5298"/>
    <w:rsid w:val="00CD736E"/>
    <w:rsid w:val="00CD798D"/>
    <w:rsid w:val="00CE161E"/>
    <w:rsid w:val="00CF59A8"/>
    <w:rsid w:val="00D325A9"/>
    <w:rsid w:val="00D36A8A"/>
    <w:rsid w:val="00D46078"/>
    <w:rsid w:val="00D61409"/>
    <w:rsid w:val="00D65BB2"/>
    <w:rsid w:val="00D6691E"/>
    <w:rsid w:val="00D71170"/>
    <w:rsid w:val="00D84BDF"/>
    <w:rsid w:val="00DA1C92"/>
    <w:rsid w:val="00DA25D4"/>
    <w:rsid w:val="00DA6538"/>
    <w:rsid w:val="00DB4A22"/>
    <w:rsid w:val="00DD6F45"/>
    <w:rsid w:val="00E0256E"/>
    <w:rsid w:val="00E15E75"/>
    <w:rsid w:val="00E20429"/>
    <w:rsid w:val="00E5262C"/>
    <w:rsid w:val="00E74E92"/>
    <w:rsid w:val="00EC1D0E"/>
    <w:rsid w:val="00EC7DC4"/>
    <w:rsid w:val="00ED30CF"/>
    <w:rsid w:val="00F176EF"/>
    <w:rsid w:val="00F2720E"/>
    <w:rsid w:val="00F43138"/>
    <w:rsid w:val="00F45E10"/>
    <w:rsid w:val="00F45E82"/>
    <w:rsid w:val="00F6364A"/>
    <w:rsid w:val="00F9113A"/>
    <w:rsid w:val="00FE2546"/>
    <w:rsid w:val="00FF53A6"/>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B4F4AE-F6C6-488C-9D19-A60AB7C3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24A9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124A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32"/>
      <w:szCs w:val="32"/>
    </w:rPr>
  </w:style>
  <w:style w:type="paragraph" w:styleId="Heading2">
    <w:name w:val="heading 2"/>
    <w:aliases w:val="Hat"/>
    <w:basedOn w:val="Normal"/>
    <w:next w:val="Normal"/>
    <w:link w:val="Heading2Char"/>
    <w:uiPriority w:val="1"/>
    <w:unhideWhenUsed/>
    <w:qFormat/>
    <w:rsid w:val="00124A98"/>
    <w:pPr>
      <w:keepNext/>
      <w:keepLines/>
      <w:pageBreakBefore/>
      <w:spacing w:before="48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uiPriority w:val="2"/>
    <w:unhideWhenUsed/>
    <w:qFormat/>
    <w:rsid w:val="00124A9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24A98"/>
    <w:pPr>
      <w:keepNext/>
      <w:keepLines/>
      <w:outlineLvl w:val="3"/>
    </w:pPr>
    <w:rPr>
      <w:rFonts w:eastAsiaTheme="majorEastAsia" w:cstheme="majorBidi"/>
      <w:b/>
      <w:iCs/>
      <w:sz w:val="24"/>
    </w:rPr>
  </w:style>
  <w:style w:type="character" w:default="1" w:styleId="DefaultParagraphFont">
    <w:name w:val="Default Paragraph Font"/>
    <w:uiPriority w:val="1"/>
    <w:unhideWhenUsed/>
    <w:rsid w:val="00124A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A98"/>
  </w:style>
  <w:style w:type="character" w:customStyle="1" w:styleId="Heading1Char">
    <w:name w:val="Heading 1 Char"/>
    <w:aliases w:val="Pocket Char"/>
    <w:basedOn w:val="DefaultParagraphFont"/>
    <w:link w:val="Heading1"/>
    <w:rsid w:val="00124A98"/>
    <w:rPr>
      <w:rFonts w:ascii="Times New Roman" w:eastAsiaTheme="majorEastAsia" w:hAnsi="Times New Roman" w:cstheme="majorBidi"/>
      <w:b/>
      <w:sz w:val="32"/>
      <w:szCs w:val="32"/>
    </w:rPr>
  </w:style>
  <w:style w:type="character" w:customStyle="1" w:styleId="Heading2Char">
    <w:name w:val="Heading 2 Char"/>
    <w:aliases w:val="Hat Char"/>
    <w:basedOn w:val="DefaultParagraphFont"/>
    <w:link w:val="Heading2"/>
    <w:uiPriority w:val="1"/>
    <w:rsid w:val="00124A98"/>
    <w:rPr>
      <w:rFonts w:ascii="Times New Roman" w:eastAsiaTheme="majorEastAsia" w:hAnsi="Times New Roman" w:cstheme="majorBidi"/>
      <w:b/>
      <w:sz w:val="32"/>
      <w:szCs w:val="26"/>
      <w:u w:val="double"/>
    </w:rPr>
  </w:style>
  <w:style w:type="character" w:customStyle="1" w:styleId="Heading3Char">
    <w:name w:val="Heading 3 Char"/>
    <w:aliases w:val="Block Char"/>
    <w:basedOn w:val="DefaultParagraphFont"/>
    <w:link w:val="Heading3"/>
    <w:uiPriority w:val="2"/>
    <w:rsid w:val="00124A9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124A98"/>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124A98"/>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124A98"/>
    <w:rPr>
      <w:b/>
      <w:bCs/>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124A98"/>
    <w:rPr>
      <w:b w:val="0"/>
      <w:sz w:val="20"/>
      <w:u w:val="single"/>
    </w:rPr>
  </w:style>
  <w:style w:type="character" w:styleId="Hyperlink">
    <w:name w:val="Hyperlink"/>
    <w:basedOn w:val="DefaultParagraphFont"/>
    <w:uiPriority w:val="99"/>
    <w:unhideWhenUsed/>
    <w:rsid w:val="00124A98"/>
    <w:rPr>
      <w:color w:val="auto"/>
      <w:u w:val="none"/>
    </w:rPr>
  </w:style>
  <w:style w:type="character" w:styleId="FollowedHyperlink">
    <w:name w:val="FollowedHyperlink"/>
    <w:basedOn w:val="DefaultParagraphFont"/>
    <w:uiPriority w:val="99"/>
    <w:semiHidden/>
    <w:unhideWhenUsed/>
    <w:rsid w:val="00124A98"/>
    <w:rPr>
      <w:color w:val="auto"/>
      <w:u w:val="none"/>
    </w:rPr>
  </w:style>
  <w:style w:type="paragraph" w:styleId="DocumentMap">
    <w:name w:val="Document Map"/>
    <w:basedOn w:val="Normal"/>
    <w:link w:val="DocumentMapChar"/>
    <w:uiPriority w:val="99"/>
    <w:semiHidden/>
    <w:unhideWhenUsed/>
    <w:rsid w:val="00F2720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2720E"/>
    <w:rPr>
      <w:rFonts w:ascii="Lucida Grande" w:hAnsi="Lucida Grande" w:cs="Lucida Grande"/>
      <w:sz w:val="24"/>
    </w:rPr>
  </w:style>
  <w:style w:type="paragraph" w:styleId="TOC1">
    <w:name w:val="toc 1"/>
    <w:basedOn w:val="Normal"/>
    <w:next w:val="Normal"/>
    <w:autoRedefine/>
    <w:uiPriority w:val="39"/>
    <w:unhideWhenUsed/>
    <w:rsid w:val="00F2720E"/>
    <w:pPr>
      <w:spacing w:after="100"/>
    </w:pPr>
  </w:style>
  <w:style w:type="paragraph" w:styleId="TOC3">
    <w:name w:val="toc 3"/>
    <w:basedOn w:val="Normal"/>
    <w:next w:val="Normal"/>
    <w:autoRedefine/>
    <w:uiPriority w:val="39"/>
    <w:unhideWhenUsed/>
    <w:rsid w:val="00F2720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huffingtonpost.com/efraim-chalamish/china-tech-follows-us-ele_b_10053796.html" TargetMode="External"/><Relationship Id="rId18" Type="http://schemas.openxmlformats.org/officeDocument/2006/relationships/hyperlink" Target="http://thehill.com/policy/cybersecurity/257194-new-pressure-on-us-tech-to-comply-with-chinas-access-demands" TargetMode="External"/><Relationship Id="rId26" Type="http://schemas.openxmlformats.org/officeDocument/2006/relationships/hyperlink" Target="http://www.ft.com/intl/cms/s/0/cb28200c-0904-11e5-b643-00144feabdc0.html" TargetMode="External"/><Relationship Id="rId39" Type="http://schemas.openxmlformats.org/officeDocument/2006/relationships/hyperlink" Target="http://www.parabolicarc.com/2016/05/10/chinese-space-program-increases-international-cooperation/" TargetMode="External"/><Relationship Id="rId21" Type="http://schemas.openxmlformats.org/officeDocument/2006/relationships/hyperlink" Target="http://www.heritage.org/research/testimony/2014/04/prospects-for-us-china--space-cooperation" TargetMode="External"/><Relationship Id="rId34" Type="http://schemas.openxmlformats.org/officeDocument/2006/relationships/hyperlink" Target="http://www.uscc.gov/sites/default/files/Saunders_Testimony2.18.15.pdf" TargetMode="External"/><Relationship Id="rId42" Type="http://schemas.openxmlformats.org/officeDocument/2006/relationships/hyperlink" Target="http://thediplomat.com/2015/02/u-s-china-relations-the-hypocrisy-of-rules/" TargetMode="External"/><Relationship Id="rId47" Type="http://schemas.openxmlformats.org/officeDocument/2006/relationships/hyperlink" Target="http://www.wsj.com/articles/china-seeks-u-s-investment-in-green-projects-1465194173" TargetMode="External"/><Relationship Id="rId50" Type="http://schemas.openxmlformats.org/officeDocument/2006/relationships/hyperlink" Target="http://www.eenews.net/stories/1060028726" TargetMode="External"/><Relationship Id="rId55" Type="http://schemas.openxmlformats.org/officeDocument/2006/relationships/hyperlink" Target="http://dubowitz.pundicity.com/16728/forget-diplomacy-with-iran-pressure-works" TargetMode="External"/><Relationship Id="rId63" Type="http://schemas.openxmlformats.org/officeDocument/2006/relationships/hyperlink" Target="http://www.eastasiaforum.org/2014/12/09/what-should-us-policy-be-in-the-south-china-sea/" TargetMode="External"/><Relationship Id="rId68" Type="http://schemas.openxmlformats.org/officeDocument/2006/relationships/hyperlink" Target="https://www.bloomberg.com/view/articles/2011-09-19/buy-american-fairer-trade-can-solve-job-woes-commentary-by-alan-tonelson" TargetMode="External"/><Relationship Id="rId7" Type="http://schemas.openxmlformats.org/officeDocument/2006/relationships/hyperlink" Target="http://thediplomat.com/2013/11/the-dark-side-of-foreign-aid/" TargetMode="External"/><Relationship Id="rId71"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www.nytimes.com/2016/05/17/technology/china-quietly-targets-us-tech-companies-in-security-reviews.html?_r=0" TargetMode="External"/><Relationship Id="rId29" Type="http://schemas.openxmlformats.org/officeDocument/2006/relationships/hyperlink" Target="http://www.voanews.com/content/reu-china-says-57-countries-to-be-founding-members-of-aiib/2719726.html"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princeton.edu/~pcglobal/conferences/ptas/BU_pta_paper.pdf" TargetMode="External"/><Relationship Id="rId24" Type="http://schemas.openxmlformats.org/officeDocument/2006/relationships/hyperlink" Target="http://thediplomat.com/2015/08/us-china-a-civil-space-dialogue/" TargetMode="External"/><Relationship Id="rId32" Type="http://schemas.openxmlformats.org/officeDocument/2006/relationships/hyperlink" Target="http://www.ft.com/intl/cms/s/0/900870f4-8f9f-11e5-a549-b89a1dfede9b.html" TargetMode="External"/><Relationship Id="rId37" Type="http://schemas.openxmlformats.org/officeDocument/2006/relationships/hyperlink" Target="http://www.cnas.org/sites/default/files/publications-pdf/CNAS%20Space%20Report_16107.pdf" TargetMode="External"/><Relationship Id="rId40" Type="http://schemas.openxmlformats.org/officeDocument/2006/relationships/hyperlink" Target="http://www.defensenews.com/story/defense/international/asia-pacific/2014/12/14/china-us-space-relations-see-small-but-important-step/20400453/" TargetMode="External"/><Relationship Id="rId45" Type="http://schemas.openxmlformats.org/officeDocument/2006/relationships/hyperlink" Target="http://www.space.com/29671-china-nasa-space-station-cooperation.html)KBT" TargetMode="External"/><Relationship Id="rId53" Type="http://schemas.openxmlformats.org/officeDocument/2006/relationships/hyperlink" Target="http://wesscholar.wesleyan.edu/cgi/viewcontent.cgi?article=1056&amp;context=div2facpubs" TargetMode="External"/><Relationship Id="rId58" Type="http://schemas.openxmlformats.org/officeDocument/2006/relationships/hyperlink" Target="http://www.centerforsecuritypolicy.org/2016/06/08/chinas-imperialism-on-the-south-china-sea/" TargetMode="External"/><Relationship Id="rId66" Type="http://schemas.openxmlformats.org/officeDocument/2006/relationships/hyperlink" Target="http://www.americanthinker.com/blog/2016/01/uschina_trade_national_review_is_the_buffoon_not_trump.html" TargetMode="External"/><Relationship Id="rId5" Type="http://schemas.openxmlformats.org/officeDocument/2006/relationships/settings" Target="settings.xml"/><Relationship Id="rId15" Type="http://schemas.openxmlformats.org/officeDocument/2006/relationships/hyperlink" Target="http://topics.wsj.com/person/K/John-Kerry/7196" TargetMode="External"/><Relationship Id="rId23" Type="http://schemas.openxmlformats.org/officeDocument/2006/relationships/hyperlink" Target="http://www.reuters.com/article/china-space-idUSL3N0RB34420140910" TargetMode="External"/><Relationship Id="rId28" Type="http://schemas.openxmlformats.org/officeDocument/2006/relationships/hyperlink" Target="http://www.nytimes.com/roomfordebate/2014/10/20/a-chinese-rival-to-the-world-bank/the-creation-of-the-asian-infrastructure-investment-bank-is-the-right-move-for-the-global-economy" TargetMode="External"/><Relationship Id="rId36" Type="http://schemas.openxmlformats.org/officeDocument/2006/relationships/hyperlink" Target="http://www.defense.gov/News-Article-View/Article/604040" TargetMode="External"/><Relationship Id="rId49" Type="http://schemas.openxmlformats.org/officeDocument/2006/relationships/hyperlink" Target="http://www.usnews.com/news/articles/2015/12/10/why-china-and-the-us-have-found-common-purpose-on-climate-change" TargetMode="External"/><Relationship Id="rId57" Type="http://schemas.openxmlformats.org/officeDocument/2006/relationships/hyperlink" Target="http://thediplomat.com/2015/06/lets-be-real-the-south-china-sea-is-a-us-china-issue/" TargetMode="External"/><Relationship Id="rId61" Type="http://schemas.openxmlformats.org/officeDocument/2006/relationships/hyperlink" Target="http://www.hudson.org/content/researchattachments/attachment/1411/cropsey_rebalance_to_asia_corrected.pdf" TargetMode="External"/><Relationship Id="rId10" Type="http://schemas.openxmlformats.org/officeDocument/2006/relationships/hyperlink" Target="http://www.facethefactsusa.org/facts/the-most-generous-donor-nation-on-earth" TargetMode="External"/><Relationship Id="rId19" Type="http://schemas.openxmlformats.org/officeDocument/2006/relationships/hyperlink" Target="http://thehill.com/blogs/congress-blog/foreign-policy/227278-us-and-china-toward-a-productive-cooperative-relationship" TargetMode="External"/><Relationship Id="rId31" Type="http://schemas.openxmlformats.org/officeDocument/2006/relationships/hyperlink" Target="http://spacenews.com/chinas-space-station-planners-put-out-welcome-mat/" TargetMode="External"/><Relationship Id="rId44" Type="http://schemas.openxmlformats.org/officeDocument/2006/relationships/hyperlink" Target="http://www.smh.com.au/technology/sci-tech/neil-degrasse-tysons-answer-to-innovation-stagnation-a-space-race-to-mars-20150526-gh9gys" TargetMode="External"/><Relationship Id="rId52" Type="http://schemas.openxmlformats.org/officeDocument/2006/relationships/hyperlink" Target="http://www.japantimes.co.jp/news/2016/02/01/world/u-s-risks-credibility-gap-swatting-china-international-treaty-never-ratified/" TargetMode="External"/><Relationship Id="rId60" Type="http://schemas.openxmlformats.org/officeDocument/2006/relationships/hyperlink" Target="http://foreignpolicy.com/2015/05/29/what-should-the-u-s-do-in-the-south-china-sea/" TargetMode="External"/><Relationship Id="rId65" Type="http://schemas.openxmlformats.org/officeDocument/2006/relationships/hyperlink" Target="http://www.economicscenarios.com/files%5CIssue11.pdf" TargetMode="External"/><Relationship Id="rId4" Type="http://schemas.openxmlformats.org/officeDocument/2006/relationships/styles" Target="styles.xml"/><Relationship Id="rId9" Type="http://schemas.openxmlformats.org/officeDocument/2006/relationships/hyperlink" Target="http://www.amazon.com/Aid-Dependence-Cambodia-Assistance-Undermines/dp/0231161123" TargetMode="External"/><Relationship Id="rId14" Type="http://schemas.openxmlformats.org/officeDocument/2006/relationships/hyperlink" Target="http://www.wsj.com/articles/u-s-trade-groups-seek-reversal-of-restrictive-chinese-rules-1423137151" TargetMode="External"/><Relationship Id="rId22" Type="http://schemas.openxmlformats.org/officeDocument/2006/relationships/hyperlink" Target="http://nationalinterest.org/blog/the-buzz/look-america-china-playing-by-its-own-rules-space-15248?page=2" TargetMode="External"/><Relationship Id="rId27" Type="http://schemas.openxmlformats.org/officeDocument/2006/relationships/hyperlink" Target="https://www.amacad.org/publications/spaceChina.pdf" TargetMode="External"/><Relationship Id="rId30" Type="http://schemas.openxmlformats.org/officeDocument/2006/relationships/hyperlink" Target="http://www.wsj.com/articles/china-europe-in-talks-on-space-cooperation-1405592579?cb=logged0.3285801170859486" TargetMode="External"/><Relationship Id="rId35" Type="http://schemas.openxmlformats.org/officeDocument/2006/relationships/hyperlink" Target="https://www.rand.org/content/dam/rand/pubs/monograph_reports/2005/MR1649.pdf" TargetMode="External"/><Relationship Id="rId43" Type="http://schemas.openxmlformats.org/officeDocument/2006/relationships/hyperlink" Target="http://breakingdefense.com/2014/12/china-reaches-out-to-us-for-space-data-air-force-space-commander/" TargetMode="External"/><Relationship Id="rId48" Type="http://schemas.openxmlformats.org/officeDocument/2006/relationships/hyperlink" Target="https://www.americanprogress.org/issues/security/report/2016/06/13/139276/green-finance-the-next-frontier-for-u-s-china-climate-cooperation/" TargetMode="External"/><Relationship Id="rId56" Type="http://schemas.openxmlformats.org/officeDocument/2006/relationships/hyperlink" Target="http://www.realclearworld.com/articles/2015/09/23/obama_taiwan_deter_china_111455.html" TargetMode="External"/><Relationship Id="rId64" Type="http://schemas.openxmlformats.org/officeDocument/2006/relationships/hyperlink" Target="https://piie.com/publications/pb/pb12-9.pdf" TargetMode="External"/><Relationship Id="rId69" Type="http://schemas.openxmlformats.org/officeDocument/2006/relationships/hyperlink" Target="http://www.na-businesspress.com/JABE/KimSH_Web16_5_.pdf" TargetMode="External"/><Relationship Id="rId8" Type="http://schemas.openxmlformats.org/officeDocument/2006/relationships/hyperlink" Target="http://object.cato.org/sites/cato.org/files/pubs/pdf/pa065.pdf" TargetMode="External"/><Relationship Id="rId51" Type="http://schemas.openxmlformats.org/officeDocument/2006/relationships/hyperlink" Target="http://www.wsj.com/articles/beijings-south-china-sea-claims-cloud-u-s-china-talks-1465180495" TargetMode="External"/><Relationship Id="rId3" Type="http://schemas.openxmlformats.org/officeDocument/2006/relationships/numbering" Target="numbering.xml"/><Relationship Id="rId12" Type="http://schemas.openxmlformats.org/officeDocument/2006/relationships/hyperlink" Target="http://www.wsj.com/articles/SB121070056552788887" TargetMode="External"/><Relationship Id="rId17" Type="http://schemas.openxmlformats.org/officeDocument/2006/relationships/hyperlink" Target="http://www.nytimes.com/topic/company/apple-incorporated?inline=nyt-org" TargetMode="External"/><Relationship Id="rId25" Type="http://schemas.openxmlformats.org/officeDocument/2006/relationships/hyperlink" Target="http://time.com/3901419/space-station-no-chinese/" TargetMode="External"/><Relationship Id="rId33" Type="http://schemas.openxmlformats.org/officeDocument/2006/relationships/hyperlink" Target="http://thediplomat.com/2013/08/chinas-emerging-c4isr-revolution/2/" TargetMode="External"/><Relationship Id="rId38" Type="http://schemas.openxmlformats.org/officeDocument/2006/relationships/hyperlink" Target="http://www.ft.com/intl/cms/s/2/637bf054-8e34-11e5-8be4-3506bf20cc2b.html" TargetMode="External"/><Relationship Id="rId46" Type="http://schemas.openxmlformats.org/officeDocument/2006/relationships/hyperlink" Target="http://www.fmprc.gov.cn/mfa_eng/zxxx_662805/t1370522.shtml" TargetMode="External"/><Relationship Id="rId59" Type="http://schemas.openxmlformats.org/officeDocument/2006/relationships/hyperlink" Target="https://www.foreignaffairs.com/articles/china/2015-02-16/how-deter-china" TargetMode="External"/><Relationship Id="rId67" Type="http://schemas.openxmlformats.org/officeDocument/2006/relationships/hyperlink" Target="http://www.usatoday.com/story/opinion/2012/10/18/china-currency-manipulator-romney/1642563/" TargetMode="External"/><Relationship Id="rId20" Type="http://schemas.openxmlformats.org/officeDocument/2006/relationships/hyperlink" Target="http://www.forbes.com/sites/williampentland/2011/05/07/congress-bans-scientific-collaboration-with-china-cites-high-espionage-risks/" TargetMode="External"/><Relationship Id="rId41" Type="http://schemas.openxmlformats.org/officeDocument/2006/relationships/hyperlink" Target="http://thediplomat.com/2015/08/us-china-a-civil-space-dialogue)KBT" TargetMode="External"/><Relationship Id="rId54" Type="http://schemas.openxmlformats.org/officeDocument/2006/relationships/hyperlink" Target="http://www.firstpost.com/world/us-is-playing-a-destructive-role-by-interfering-in-south-china-sea-dispute-chinese-daily-2850060.html" TargetMode="External"/><Relationship Id="rId62" Type="http://schemas.openxmlformats.org/officeDocument/2006/relationships/hyperlink" Target="http://blog.project2049.net/2013/05/chinas-military-power-and-americas-poor.html"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gwo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BC737-F49A-4D23-998E-F148952F1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190</TotalTime>
  <Pages>113</Pages>
  <Words>88877</Words>
  <Characters>506603</Characters>
  <Application>Microsoft Office Word</Application>
  <DocSecurity>0</DocSecurity>
  <Lines>4221</Lines>
  <Paragraphs>1188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Ragya Kaul</dc:creator>
  <cp:keywords>5.1.1</cp:keywords>
  <dc:description/>
  <cp:lastModifiedBy>Hagwood, Benjamin</cp:lastModifiedBy>
  <cp:revision>3</cp:revision>
  <dcterms:created xsi:type="dcterms:W3CDTF">2016-06-27T03:55:00Z</dcterms:created>
  <dcterms:modified xsi:type="dcterms:W3CDTF">2016-06-27T07:07:00Z</dcterms:modified>
</cp:coreProperties>
</file>