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666D2E" w:rsidRDefault="00A95652" w:rsidP="00B55AD5"/>
    <w:p w:rsidR="00745236" w:rsidRPr="00666D2E" w:rsidRDefault="00DD3AB0" w:rsidP="00745236">
      <w:pPr>
        <w:pStyle w:val="Heading1"/>
      </w:pPr>
      <w:r w:rsidRPr="00666D2E">
        <w:t>INCSEA</w:t>
      </w:r>
    </w:p>
    <w:p w:rsidR="004F4AD0" w:rsidRPr="00666D2E" w:rsidRDefault="004F4AD0" w:rsidP="004F4AD0">
      <w:pPr>
        <w:pStyle w:val="Heading2"/>
      </w:pPr>
      <w:r w:rsidRPr="00666D2E">
        <w:t>Potential Plan Texts</w:t>
      </w:r>
    </w:p>
    <w:p w:rsidR="00021992" w:rsidRPr="00666D2E" w:rsidRDefault="00021992" w:rsidP="00021992"/>
    <w:p w:rsidR="004F4AD0" w:rsidRPr="00666D2E" w:rsidRDefault="004F4AD0" w:rsidP="004F4AD0">
      <w:r w:rsidRPr="00666D2E">
        <w:t>The United States federal government should offer to negotiate a</w:t>
      </w:r>
      <w:r w:rsidR="00BC70E4" w:rsidRPr="00666D2E">
        <w:t>(</w:t>
      </w:r>
      <w:r w:rsidRPr="00666D2E">
        <w:t>n</w:t>
      </w:r>
      <w:r w:rsidR="00BC70E4" w:rsidRPr="00666D2E">
        <w:t>)</w:t>
      </w:r>
      <w:r w:rsidRPr="00666D2E">
        <w:t xml:space="preserve"> </w:t>
      </w:r>
      <w:r w:rsidR="00BC70E4" w:rsidRPr="00666D2E">
        <w:t xml:space="preserve">(formal/binding/high-level) </w:t>
      </w:r>
      <w:r w:rsidRPr="00666D2E">
        <w:t>incidents at sea agreement with the People’s Republic of China.</w:t>
      </w:r>
    </w:p>
    <w:p w:rsidR="004F4AD0" w:rsidRPr="00666D2E" w:rsidRDefault="004F4AD0" w:rsidP="004F4AD0"/>
    <w:p w:rsidR="004F4AD0" w:rsidRPr="00666D2E" w:rsidRDefault="004F4AD0" w:rsidP="004F4AD0">
      <w:r w:rsidRPr="00666D2E">
        <w:t>The United States federal government should offer to negotiate a Military Maritime Coordination Procedures Agreement with the People’s Republic of China.</w:t>
      </w:r>
      <w:r w:rsidR="00DD3AB0" w:rsidRPr="00666D2E">
        <w:t xml:space="preserve"> (See un-underlined portions of </w:t>
      </w:r>
      <w:proofErr w:type="spellStart"/>
      <w:r w:rsidR="00DD3AB0" w:rsidRPr="00666D2E">
        <w:t>McVadon</w:t>
      </w:r>
      <w:proofErr w:type="spellEnd"/>
      <w:r w:rsidR="00DD3AB0" w:rsidRPr="00666D2E">
        <w:t>)</w:t>
      </w:r>
    </w:p>
    <w:p w:rsidR="004F4AD0" w:rsidRPr="00666D2E" w:rsidRDefault="004F4AD0" w:rsidP="004F4AD0"/>
    <w:p w:rsidR="004F4AD0" w:rsidRPr="00666D2E" w:rsidRDefault="004F4AD0" w:rsidP="004F4AD0">
      <w:r w:rsidRPr="00666D2E">
        <w:t>The United States federal government should offer to negotiate a Military Maritime Coordination Procedures Agreement with the People’s Republic of China modeled after the incidents at sea agreement.</w:t>
      </w:r>
    </w:p>
    <w:p w:rsidR="00156925" w:rsidRPr="00666D2E" w:rsidRDefault="00880025" w:rsidP="00880025">
      <w:pPr>
        <w:pStyle w:val="Heading2"/>
      </w:pPr>
      <w:r w:rsidRPr="00666D2E">
        <w:t>Topicality</w:t>
      </w:r>
    </w:p>
    <w:p w:rsidR="00880025" w:rsidRPr="00666D2E" w:rsidRDefault="00880025" w:rsidP="00880025">
      <w:pPr>
        <w:pStyle w:val="Heading3"/>
      </w:pPr>
      <w:r w:rsidRPr="00666D2E">
        <w:t>Engagement</w:t>
      </w:r>
    </w:p>
    <w:p w:rsidR="00156925" w:rsidRPr="00666D2E" w:rsidRDefault="00156925" w:rsidP="00156925">
      <w:pPr>
        <w:pStyle w:val="Heading4"/>
      </w:pPr>
      <w:r w:rsidRPr="00666D2E">
        <w:t>Negotiating an INCSEA with China is engagement</w:t>
      </w:r>
    </w:p>
    <w:p w:rsidR="00156925" w:rsidRPr="00666D2E" w:rsidRDefault="00156925" w:rsidP="00B55AD5">
      <w:r w:rsidRPr="00666D2E">
        <w:rPr>
          <w:rStyle w:val="Style13ptBold"/>
        </w:rPr>
        <w:t>MILES ’97</w:t>
      </w:r>
      <w:r w:rsidRPr="00666D2E">
        <w:t xml:space="preserve"> (Edward L.; Virginia and Prentice </w:t>
      </w:r>
      <w:proofErr w:type="spellStart"/>
      <w:r w:rsidRPr="00666D2E">
        <w:t>Bloedel</w:t>
      </w:r>
      <w:proofErr w:type="spellEnd"/>
      <w:r w:rsidRPr="00666D2E">
        <w:t xml:space="preserve"> Professor of Marine Studies and Public Affairs School of Marine Affairs, University of Washington, “U.S. Security Interests in a Post-Cold War World and the Law of the Sea,” 36 Colum. J. </w:t>
      </w:r>
      <w:proofErr w:type="spellStart"/>
      <w:r w:rsidRPr="00666D2E">
        <w:t>Transnat'l</w:t>
      </w:r>
      <w:proofErr w:type="spellEnd"/>
      <w:r w:rsidRPr="00666D2E">
        <w:t xml:space="preserve"> L. 373, l/</w:t>
      </w:r>
      <w:proofErr w:type="gramStart"/>
      <w:r w:rsidRPr="00666D2E">
        <w:t>n)</w:t>
      </w:r>
      <w:proofErr w:type="spellStart"/>
      <w:r w:rsidRPr="00666D2E">
        <w:t>ww</w:t>
      </w:r>
      <w:proofErr w:type="spellEnd"/>
      <w:proofErr w:type="gramEnd"/>
    </w:p>
    <w:p w:rsidR="00156925" w:rsidRPr="00666D2E" w:rsidRDefault="00156925" w:rsidP="00B55AD5">
      <w:r w:rsidRPr="00666D2E">
        <w:t>Towards a Comprehensive U.S. Oceans Policy in the Asia-Pacific Region</w:t>
      </w:r>
    </w:p>
    <w:p w:rsidR="00156925" w:rsidRPr="00666D2E" w:rsidRDefault="00156925" w:rsidP="00B55AD5">
      <w:pPr>
        <w:rPr>
          <w:sz w:val="16"/>
        </w:rPr>
      </w:pPr>
      <w:r w:rsidRPr="00666D2E">
        <w:rPr>
          <w:sz w:val="16"/>
        </w:rPr>
        <w:t xml:space="preserve">Based on the distinction cited above by both Andrew Mack and Michael Mandelbaum between reassurance and deterrence strategies and the need for distinguishing between the conditions of Northeast and Southeast Asia, the necessary additions to U.S. policy apply primarily to Southeast Asia. The reassurance objectives are largely the same in both sub-regions: to reassure Japan and South Korea that there will be a long-run U.S. commitment to the region and thereby to maintain a substantial U.S. forward presence. The objective of this strategy is to maintain the balance between China and Japan so that Japan is not forced into an offensive posture with the addition of nuclear weapons and a naval mission beyond the 1000 mile perimeter. Such an eventuality would seriously destabilize both Northeast and Southeast Asia and definitely increase the risks of violent conflict. </w:t>
      </w:r>
      <w:r w:rsidRPr="00666D2E">
        <w:rPr>
          <w:rStyle w:val="StyleUnderline"/>
        </w:rPr>
        <w:t>Simultaneously, both deterrence and</w:t>
      </w:r>
      <w:r w:rsidRPr="00666D2E">
        <w:rPr>
          <w:sz w:val="16"/>
        </w:rPr>
        <w:t xml:space="preserve"> "</w:t>
      </w:r>
      <w:r w:rsidRPr="00CF2FE4">
        <w:rPr>
          <w:rStyle w:val="StyleUnderline"/>
          <w:highlight w:val="cyan"/>
        </w:rPr>
        <w:t>engagement</w:t>
      </w:r>
      <w:r w:rsidRPr="00CF2FE4">
        <w:rPr>
          <w:sz w:val="16"/>
          <w:highlight w:val="cyan"/>
        </w:rPr>
        <w:t xml:space="preserve">" </w:t>
      </w:r>
      <w:r w:rsidRPr="00CF2FE4">
        <w:rPr>
          <w:rStyle w:val="StyleUnderline"/>
          <w:highlight w:val="cyan"/>
        </w:rPr>
        <w:t>strategies are</w:t>
      </w:r>
      <w:r w:rsidRPr="00666D2E">
        <w:rPr>
          <w:rStyle w:val="StyleUnderline"/>
        </w:rPr>
        <w:t xml:space="preserve"> also </w:t>
      </w:r>
      <w:r w:rsidRPr="00CF2FE4">
        <w:rPr>
          <w:rStyle w:val="StyleUnderline"/>
          <w:highlight w:val="cyan"/>
        </w:rPr>
        <w:t>at work</w:t>
      </w:r>
      <w:r w:rsidRPr="00666D2E">
        <w:rPr>
          <w:sz w:val="16"/>
        </w:rPr>
        <w:t xml:space="preserve">. The objectives here are to use U.S. naval forces to demonstrate a commitment both to deterring Chinese aggression towards Japan and Taiwan (either in the Formosa Strait or in protecting the sea lanes through the South China Sea), and to deterring North Korean aggression towards South Korea. </w:t>
      </w:r>
      <w:r w:rsidRPr="00CF2FE4">
        <w:rPr>
          <w:rStyle w:val="Emphasis"/>
          <w:highlight w:val="cyan"/>
        </w:rPr>
        <w:t>The objective of</w:t>
      </w:r>
      <w:r w:rsidRPr="00CF2FE4">
        <w:rPr>
          <w:sz w:val="16"/>
          <w:highlight w:val="cyan"/>
        </w:rPr>
        <w:t xml:space="preserve"> "</w:t>
      </w:r>
      <w:r w:rsidRPr="00CF2FE4">
        <w:rPr>
          <w:rStyle w:val="Emphasis"/>
          <w:highlight w:val="cyan"/>
        </w:rPr>
        <w:t>engagement</w:t>
      </w:r>
      <w:r w:rsidRPr="00CF2FE4">
        <w:rPr>
          <w:sz w:val="16"/>
          <w:highlight w:val="cyan"/>
        </w:rPr>
        <w:t xml:space="preserve">" </w:t>
      </w:r>
      <w:r w:rsidRPr="00CF2FE4">
        <w:rPr>
          <w:rStyle w:val="Emphasis"/>
          <w:highlight w:val="cyan"/>
        </w:rPr>
        <w:t>is to facilitate Chinese integration</w:t>
      </w:r>
      <w:r w:rsidRPr="00CF2FE4">
        <w:rPr>
          <w:sz w:val="16"/>
          <w:highlight w:val="cyan"/>
        </w:rPr>
        <w:t xml:space="preserve"> </w:t>
      </w:r>
      <w:r w:rsidRPr="00CF2FE4">
        <w:rPr>
          <w:rStyle w:val="Emphasis"/>
          <w:highlight w:val="cyan"/>
        </w:rPr>
        <w:t>"into the existing rule-based</w:t>
      </w:r>
      <w:r w:rsidRPr="00666D2E">
        <w:rPr>
          <w:rStyle w:val="Emphasis"/>
        </w:rPr>
        <w:t xml:space="preserve">, institutionalized, and normative </w:t>
      </w:r>
      <w:r w:rsidRPr="00CF2FE4">
        <w:rPr>
          <w:rStyle w:val="Emphasis"/>
          <w:highlight w:val="cyan"/>
        </w:rPr>
        <w:t>international system</w:t>
      </w:r>
      <w:r w:rsidRPr="00666D2E">
        <w:rPr>
          <w:sz w:val="16"/>
        </w:rPr>
        <w:t xml:space="preserve">." n32 A similar objective would also be applicable to North Korea once the terms of the nuclear agreement are fully implemented. </w:t>
      </w:r>
      <w:r w:rsidRPr="00666D2E">
        <w:rPr>
          <w:rStyle w:val="StyleUnderline"/>
        </w:rPr>
        <w:t>Yet, as</w:t>
      </w:r>
      <w:r w:rsidRPr="00666D2E">
        <w:rPr>
          <w:sz w:val="16"/>
        </w:rPr>
        <w:t xml:space="preserve"> David </w:t>
      </w:r>
      <w:proofErr w:type="spellStart"/>
      <w:r w:rsidRPr="00666D2E">
        <w:rPr>
          <w:rStyle w:val="StyleUnderline"/>
        </w:rPr>
        <w:t>Shambaugh</w:t>
      </w:r>
      <w:proofErr w:type="spellEnd"/>
      <w:r w:rsidRPr="00666D2E">
        <w:rPr>
          <w:rStyle w:val="StyleUnderline"/>
        </w:rPr>
        <w:t xml:space="preserve"> has made clear, while</w:t>
      </w:r>
      <w:r w:rsidRPr="00666D2E">
        <w:rPr>
          <w:sz w:val="16"/>
        </w:rPr>
        <w:t xml:space="preserve"> </w:t>
      </w:r>
      <w:r w:rsidRPr="00CF2FE4">
        <w:rPr>
          <w:sz w:val="16"/>
          <w:highlight w:val="cyan"/>
        </w:rPr>
        <w:t>"</w:t>
      </w:r>
      <w:r w:rsidRPr="00CF2FE4">
        <w:rPr>
          <w:rStyle w:val="StyleUnderline"/>
          <w:highlight w:val="cyan"/>
        </w:rPr>
        <w:t>engagement</w:t>
      </w:r>
      <w:r w:rsidRPr="00CF2FE4">
        <w:rPr>
          <w:sz w:val="16"/>
          <w:highlight w:val="cyan"/>
        </w:rPr>
        <w:t xml:space="preserve">" </w:t>
      </w:r>
      <w:r w:rsidRPr="00CF2FE4">
        <w:rPr>
          <w:rStyle w:val="StyleUnderline"/>
          <w:highlight w:val="cyan"/>
        </w:rPr>
        <w:t>is a superior policy to</w:t>
      </w:r>
      <w:r w:rsidRPr="00CF2FE4">
        <w:rPr>
          <w:sz w:val="16"/>
          <w:highlight w:val="cyan"/>
        </w:rPr>
        <w:t xml:space="preserve"> "</w:t>
      </w:r>
      <w:r w:rsidRPr="00CF2FE4">
        <w:rPr>
          <w:rStyle w:val="StyleUnderline"/>
          <w:highlight w:val="cyan"/>
        </w:rPr>
        <w:t>containment</w:t>
      </w:r>
      <w:r w:rsidRPr="00CF2FE4">
        <w:rPr>
          <w:sz w:val="16"/>
          <w:highlight w:val="cyan"/>
        </w:rPr>
        <w:t>,"</w:t>
      </w:r>
      <w:r w:rsidRPr="00666D2E">
        <w:rPr>
          <w:sz w:val="16"/>
        </w:rPr>
        <w:t xml:space="preserve"> </w:t>
      </w:r>
      <w:r w:rsidRPr="00666D2E">
        <w:rPr>
          <w:rStyle w:val="StyleUnderline"/>
        </w:rPr>
        <w:t>there is no guarantee that it will succeed in reaching its objectives because there are sharp breaks between Chinese external and internal behavior</w:t>
      </w:r>
      <w:r w:rsidRPr="00666D2E">
        <w:rPr>
          <w:sz w:val="16"/>
        </w:rPr>
        <w:t xml:space="preserve">. n33 Two of these breaks are especially troubling because they threaten to render nugatory any international commitments made by the Chinese foreign policy leadership. The first is the primacy of domestic politics over foreign policy and the second is a pattern of behavior by "sub-central units and individuals" that nullify the central government's attempts at internal compliance with international agreements. n34 [*387] </w:t>
      </w:r>
      <w:r w:rsidRPr="00666D2E">
        <w:rPr>
          <w:rStyle w:val="StyleUnderline"/>
        </w:rPr>
        <w:t xml:space="preserve">While </w:t>
      </w:r>
      <w:proofErr w:type="spellStart"/>
      <w:r w:rsidRPr="00666D2E">
        <w:rPr>
          <w:rStyle w:val="StyleUnderline"/>
        </w:rPr>
        <w:t>Shambaugh</w:t>
      </w:r>
      <w:proofErr w:type="spellEnd"/>
      <w:r w:rsidRPr="00666D2E">
        <w:rPr>
          <w:rStyle w:val="StyleUnderline"/>
        </w:rPr>
        <w:t xml:space="preserve"> sees the hurdles </w:t>
      </w:r>
      <w:r w:rsidRPr="00CF2FE4">
        <w:rPr>
          <w:rStyle w:val="StyleUnderline"/>
          <w:highlight w:val="cyan"/>
        </w:rPr>
        <w:t>impeding an</w:t>
      </w:r>
      <w:r w:rsidRPr="00CF2FE4">
        <w:rPr>
          <w:sz w:val="16"/>
          <w:highlight w:val="cyan"/>
        </w:rPr>
        <w:t xml:space="preserve"> "</w:t>
      </w:r>
      <w:r w:rsidRPr="00CF2FE4">
        <w:rPr>
          <w:rStyle w:val="StyleUnderline"/>
          <w:highlight w:val="cyan"/>
        </w:rPr>
        <w:t>engagement</w:t>
      </w:r>
      <w:r w:rsidRPr="00CF2FE4">
        <w:rPr>
          <w:sz w:val="16"/>
          <w:highlight w:val="cyan"/>
        </w:rPr>
        <w:t xml:space="preserve">" </w:t>
      </w:r>
      <w:r w:rsidRPr="00CF2FE4">
        <w:rPr>
          <w:rStyle w:val="StyleUnderline"/>
          <w:highlight w:val="cyan"/>
        </w:rPr>
        <w:t>policy as being very high,</w:t>
      </w:r>
      <w:r w:rsidRPr="00666D2E">
        <w:rPr>
          <w:rStyle w:val="StyleUnderline"/>
        </w:rPr>
        <w:t xml:space="preserve"> he sees </w:t>
      </w:r>
      <w:r w:rsidRPr="00CF2FE4">
        <w:rPr>
          <w:rStyle w:val="StyleUnderline"/>
          <w:highlight w:val="cyan"/>
        </w:rPr>
        <w:t>no other acceptable alternative to trying to overcome them</w:t>
      </w:r>
      <w:r w:rsidRPr="00666D2E">
        <w:rPr>
          <w:sz w:val="16"/>
        </w:rPr>
        <w:t xml:space="preserve">. </w:t>
      </w:r>
      <w:r w:rsidRPr="00666D2E">
        <w:rPr>
          <w:rStyle w:val="StyleUnderline"/>
        </w:rPr>
        <w:t>I agree with this view and see some hope in the Chinese government's ability to learn over time as evidenced by very significant change in Chinese orientation to the</w:t>
      </w:r>
      <w:r w:rsidRPr="00666D2E">
        <w:rPr>
          <w:sz w:val="16"/>
        </w:rPr>
        <w:t xml:space="preserve"> Nuclear Non-Proliferation Treaty (</w:t>
      </w:r>
      <w:r w:rsidRPr="00666D2E">
        <w:rPr>
          <w:rStyle w:val="StyleUnderline"/>
        </w:rPr>
        <w:t>N.P.T.</w:t>
      </w:r>
      <w:r w:rsidRPr="00666D2E">
        <w:rPr>
          <w:sz w:val="16"/>
        </w:rPr>
        <w:t xml:space="preserve">) of 1968. Between 1968 and 1991 China steadfastly opposed the N.P.T. on the grounds that it discriminated against the non-nuclear-weapons states and that the superpowers consistently evaded their commitments to large-scale nuclear disarm-ament. n35 By 1992, however, China had acceded to the N.P.T. for a variety of reasons, one of which was that the leadership had come to view "nuclear proliferation as a threat to Chinese and international security, and [to] consider the N.P.T. an essential tool in efforts to halt the spread of nuclear weapons." n36 </w:t>
      </w:r>
      <w:r w:rsidRPr="00666D2E">
        <w:rPr>
          <w:rStyle w:val="Emphasis"/>
        </w:rPr>
        <w:t xml:space="preserve">In this context, </w:t>
      </w:r>
      <w:r w:rsidRPr="00CF2FE4">
        <w:rPr>
          <w:rStyle w:val="Emphasis"/>
          <w:highlight w:val="cyan"/>
        </w:rPr>
        <w:t>the only addition to U.S. policy which would seem to be necessary would lie in pursuit of naval conflict avoidance measures</w:t>
      </w:r>
      <w:r w:rsidRPr="00666D2E">
        <w:rPr>
          <w:sz w:val="16"/>
        </w:rPr>
        <w:t xml:space="preserve"> as recommended by Weeks n37 and </w:t>
      </w:r>
      <w:proofErr w:type="spellStart"/>
      <w:r w:rsidRPr="00666D2E">
        <w:rPr>
          <w:sz w:val="16"/>
        </w:rPr>
        <w:t>Meconis</w:t>
      </w:r>
      <w:proofErr w:type="spellEnd"/>
      <w:r w:rsidRPr="00666D2E">
        <w:rPr>
          <w:sz w:val="16"/>
        </w:rPr>
        <w:t xml:space="preserve"> and Weeks. n38 </w:t>
      </w:r>
      <w:r w:rsidRPr="00CF2FE4">
        <w:rPr>
          <w:rStyle w:val="Emphasis"/>
          <w:highlight w:val="cyan"/>
        </w:rPr>
        <w:t>The measure of choice would be an</w:t>
      </w:r>
      <w:r w:rsidRPr="00CF2FE4">
        <w:rPr>
          <w:sz w:val="16"/>
          <w:highlight w:val="cyan"/>
        </w:rPr>
        <w:t xml:space="preserve"> "</w:t>
      </w:r>
      <w:r w:rsidRPr="00CF2FE4">
        <w:rPr>
          <w:rStyle w:val="Emphasis"/>
          <w:highlight w:val="cyan"/>
        </w:rPr>
        <w:t>Incidents at Sea</w:t>
      </w:r>
      <w:r w:rsidRPr="00666D2E">
        <w:rPr>
          <w:sz w:val="16"/>
        </w:rPr>
        <w:t xml:space="preserve">" (INCSEA) </w:t>
      </w:r>
      <w:r w:rsidRPr="00CF2FE4">
        <w:rPr>
          <w:rStyle w:val="Emphasis"/>
          <w:highlight w:val="cyan"/>
        </w:rPr>
        <w:t>agreement</w:t>
      </w:r>
      <w:r w:rsidRPr="00666D2E">
        <w:rPr>
          <w:sz w:val="16"/>
        </w:rPr>
        <w:t xml:space="preserve"> modeled after the Soviet-U.S. Agreement of 1972 and the Soviet-U.S. Dangerous Military Activities Agreement of 1989. Such a measure could be applied bilaterally to: Japan/China, South Korea/China, Russia/China, North Korea/South Korea, China/Taiwan, US/China, and China/India. It is also theoretically possible to conceive of moving from the bilateral level over time to a sub-regional multilateral "Safety at Sea" Agreement for Northeast Asia which would include a "Search and Rescue" component. </w:t>
      </w:r>
      <w:proofErr w:type="spellStart"/>
      <w:r w:rsidRPr="00666D2E">
        <w:rPr>
          <w:sz w:val="16"/>
        </w:rPr>
        <w:t>Meconis</w:t>
      </w:r>
      <w:proofErr w:type="spellEnd"/>
      <w:r w:rsidRPr="00666D2E">
        <w:rPr>
          <w:sz w:val="16"/>
        </w:rPr>
        <w:t xml:space="preserve"> and Weeks, reworking information provided initially by Russ </w:t>
      </w:r>
      <w:proofErr w:type="spellStart"/>
      <w:r w:rsidRPr="00666D2E">
        <w:rPr>
          <w:sz w:val="16"/>
        </w:rPr>
        <w:t>Swinnerton</w:t>
      </w:r>
      <w:proofErr w:type="spellEnd"/>
      <w:r w:rsidRPr="00666D2E">
        <w:rPr>
          <w:sz w:val="16"/>
        </w:rPr>
        <w:t>, n39 also recommend a timeline for implementing confidence-building measures in Northeast and Southeast Asia. These are reproduced in Table 3. n40</w:t>
      </w:r>
    </w:p>
    <w:p w:rsidR="002805C9" w:rsidRPr="00666D2E" w:rsidRDefault="002805C9" w:rsidP="002805C9"/>
    <w:p w:rsidR="002805C9" w:rsidRPr="00666D2E" w:rsidRDefault="002805C9" w:rsidP="002805C9">
      <w:pPr>
        <w:pStyle w:val="Heading4"/>
      </w:pPr>
      <w:r w:rsidRPr="00666D2E">
        <w:t>INCSEAs are Diplomatic Engagement…and no limits explosion</w:t>
      </w:r>
    </w:p>
    <w:p w:rsidR="002805C9" w:rsidRPr="00666D2E" w:rsidRDefault="002805C9" w:rsidP="002805C9">
      <w:r w:rsidRPr="00666D2E">
        <w:rPr>
          <w:rStyle w:val="Style13ptBold"/>
        </w:rPr>
        <w:t>CIRINCIONE ’13</w:t>
      </w:r>
      <w:r w:rsidRPr="00666D2E">
        <w:t xml:space="preserve"> (Joseph; President of the Ploughshares Fund – a global security foundation, </w:t>
      </w:r>
      <w:r w:rsidRPr="00666D2E">
        <w:rPr>
          <w:rStyle w:val="StyleUnderline"/>
        </w:rPr>
        <w:t>Nuclear Nightmares: Securing the World Before It Is Too Late</w:t>
      </w:r>
      <w:r w:rsidRPr="00666D2E">
        <w:t xml:space="preserve">, </w:t>
      </w:r>
      <w:proofErr w:type="gramStart"/>
      <w:r w:rsidRPr="00666D2E">
        <w:t>p.140)</w:t>
      </w:r>
      <w:proofErr w:type="spellStart"/>
      <w:r w:rsidRPr="00666D2E">
        <w:t>ww</w:t>
      </w:r>
      <w:proofErr w:type="spellEnd"/>
      <w:proofErr w:type="gramEnd"/>
    </w:p>
    <w:p w:rsidR="002805C9" w:rsidRPr="00666D2E" w:rsidRDefault="002805C9" w:rsidP="002805C9">
      <w:pPr>
        <w:rPr>
          <w:sz w:val="14"/>
        </w:rPr>
      </w:pPr>
      <w:r w:rsidRPr="00666D2E">
        <w:rPr>
          <w:sz w:val="14"/>
        </w:rPr>
        <w:t xml:space="preserve">Michael </w:t>
      </w:r>
      <w:proofErr w:type="spellStart"/>
      <w:r w:rsidRPr="00E52952">
        <w:rPr>
          <w:rStyle w:val="StyleUnderline"/>
          <w:highlight w:val="cyan"/>
        </w:rPr>
        <w:t>Krepon</w:t>
      </w:r>
      <w:proofErr w:type="spellEnd"/>
      <w:r w:rsidRPr="00E52952">
        <w:rPr>
          <w:sz w:val="14"/>
          <w:highlight w:val="cyan"/>
        </w:rPr>
        <w:t xml:space="preserve"> </w:t>
      </w:r>
      <w:r w:rsidRPr="00E52952">
        <w:rPr>
          <w:rStyle w:val="StyleUnderline"/>
          <w:highlight w:val="cyan"/>
        </w:rPr>
        <w:t>at Stimson Center kept a database detailing</w:t>
      </w:r>
      <w:r w:rsidRPr="00666D2E">
        <w:rPr>
          <w:sz w:val="14"/>
        </w:rPr>
        <w:t xml:space="preserve"> confidence-building measures (</w:t>
      </w:r>
      <w:r w:rsidRPr="00E52952">
        <w:rPr>
          <w:rStyle w:val="StyleUnderline"/>
          <w:highlight w:val="cyan"/>
        </w:rPr>
        <w:t>CBMs</w:t>
      </w:r>
      <w:r w:rsidRPr="00666D2E">
        <w:rPr>
          <w:sz w:val="14"/>
        </w:rPr>
        <w:t xml:space="preserve">) between India and Pakistan over the past twenty years. He finds that measures that require little political capital (such as the release of fisherman captured in dispute waters) happen often but rarely lead to more formal military or nuclear confidence-building measures. </w:t>
      </w:r>
      <w:r w:rsidRPr="00666D2E">
        <w:rPr>
          <w:rStyle w:val="StyleUnderline"/>
        </w:rPr>
        <w:t>Only six formal CBMs have been counted since the mid-1990s</w:t>
      </w:r>
      <w:r w:rsidRPr="00666D2E">
        <w:rPr>
          <w:sz w:val="14"/>
        </w:rPr>
        <w:t xml:space="preserve">. </w:t>
      </w:r>
      <w:proofErr w:type="spellStart"/>
      <w:r w:rsidRPr="00666D2E">
        <w:rPr>
          <w:rStyle w:val="StyleUnderline"/>
        </w:rPr>
        <w:t>Krepon</w:t>
      </w:r>
      <w:proofErr w:type="spellEnd"/>
      <w:r w:rsidRPr="00666D2E">
        <w:rPr>
          <w:rStyle w:val="StyleUnderline"/>
        </w:rPr>
        <w:t xml:space="preserve"> notes</w:t>
      </w:r>
      <w:r w:rsidRPr="00666D2E">
        <w:rPr>
          <w:sz w:val="14"/>
        </w:rPr>
        <w:t>:</w:t>
      </w:r>
      <w:r w:rsidR="00E52952">
        <w:rPr>
          <w:sz w:val="14"/>
        </w:rPr>
        <w:t xml:space="preserve"> </w:t>
      </w:r>
      <w:r w:rsidRPr="00E52952">
        <w:rPr>
          <w:rStyle w:val="StyleUnderline"/>
          <w:highlight w:val="cyan"/>
        </w:rPr>
        <w:t xml:space="preserve">This is a meager list of accomplishments for a quarter-century of </w:t>
      </w:r>
      <w:r w:rsidRPr="00E52952">
        <w:rPr>
          <w:rStyle w:val="Emphasis"/>
          <w:highlight w:val="cyan"/>
        </w:rPr>
        <w:t>diplomatic engagement</w:t>
      </w:r>
      <w:r w:rsidRPr="00666D2E">
        <w:rPr>
          <w:sz w:val="14"/>
        </w:rPr>
        <w:t xml:space="preserve">. In the same timeline, the United States and the Soviet Union went from a fierce nuclear arms competition to deep cuts in nuclear forces. </w:t>
      </w:r>
      <w:r w:rsidRPr="00E52952">
        <w:rPr>
          <w:rStyle w:val="StyleUnderline"/>
          <w:highlight w:val="cyan"/>
        </w:rPr>
        <w:t>Other military-related CBMs</w:t>
      </w:r>
      <w:r w:rsidRPr="00666D2E">
        <w:rPr>
          <w:sz w:val="14"/>
        </w:rPr>
        <w:t xml:space="preserve"> between Pakistan and India </w:t>
      </w:r>
      <w:r w:rsidRPr="00E52952">
        <w:rPr>
          <w:rStyle w:val="StyleUnderline"/>
          <w:highlight w:val="cyan"/>
        </w:rPr>
        <w:t>can easily be</w:t>
      </w:r>
      <w:r w:rsidRPr="00666D2E">
        <w:rPr>
          <w:rStyle w:val="StyleUnderline"/>
        </w:rPr>
        <w:t xml:space="preserve"> </w:t>
      </w:r>
      <w:r w:rsidRPr="00E52952">
        <w:rPr>
          <w:rStyle w:val="StyleUnderline"/>
          <w:highlight w:val="cyan"/>
        </w:rPr>
        <w:t>envisioned – such as</w:t>
      </w:r>
      <w:r w:rsidRPr="00666D2E">
        <w:rPr>
          <w:sz w:val="14"/>
        </w:rPr>
        <w:t xml:space="preserve"> a cruise missile flight test notification agreement, </w:t>
      </w:r>
      <w:r w:rsidRPr="00666D2E">
        <w:rPr>
          <w:rStyle w:val="StyleUnderline"/>
        </w:rPr>
        <w:t xml:space="preserve">an </w:t>
      </w:r>
      <w:r w:rsidRPr="00E52952">
        <w:rPr>
          <w:rStyle w:val="Emphasis"/>
          <w:highlight w:val="cyan"/>
        </w:rPr>
        <w:t>incidents at sea agreement</w:t>
      </w:r>
      <w:r w:rsidRPr="00666D2E">
        <w:rPr>
          <w:sz w:val="14"/>
        </w:rPr>
        <w:t xml:space="preserve">, and a withdrawal from positions on the </w:t>
      </w:r>
      <w:proofErr w:type="spellStart"/>
      <w:r w:rsidRPr="00666D2E">
        <w:rPr>
          <w:sz w:val="14"/>
        </w:rPr>
        <w:t>Siachen</w:t>
      </w:r>
      <w:proofErr w:type="spellEnd"/>
      <w:r w:rsidRPr="00666D2E">
        <w:rPr>
          <w:sz w:val="14"/>
        </w:rPr>
        <w:t xml:space="preserve"> Glacier – but the timing is not yet ripe for these accords.93</w:t>
      </w:r>
    </w:p>
    <w:p w:rsidR="002805C9" w:rsidRPr="00666D2E" w:rsidRDefault="002805C9" w:rsidP="002805C9"/>
    <w:p w:rsidR="00880025" w:rsidRPr="00666D2E" w:rsidRDefault="00880025" w:rsidP="00880025">
      <w:pPr>
        <w:pStyle w:val="Heading3"/>
      </w:pPr>
      <w:r w:rsidRPr="00666D2E">
        <w:t xml:space="preserve">State </w:t>
      </w:r>
      <w:proofErr w:type="spellStart"/>
      <w:r w:rsidRPr="00666D2E">
        <w:t>Dept</w:t>
      </w:r>
      <w:proofErr w:type="spellEnd"/>
      <w:r w:rsidR="00BC70E4" w:rsidRPr="00666D2E">
        <w:t>/Mil-2-Mil</w:t>
      </w:r>
    </w:p>
    <w:p w:rsidR="00880025" w:rsidRPr="00666D2E" w:rsidRDefault="00880025" w:rsidP="00880025"/>
    <w:p w:rsidR="00C658DF" w:rsidRPr="00666D2E" w:rsidRDefault="008C1D71" w:rsidP="00C658DF">
      <w:pPr>
        <w:pStyle w:val="Heading4"/>
      </w:pPr>
      <w:r w:rsidRPr="00666D2E">
        <w:t xml:space="preserve">We Meet – </w:t>
      </w:r>
      <w:r w:rsidR="00C658DF" w:rsidRPr="00666D2E">
        <w:t>The Plan would involve the State Department</w:t>
      </w:r>
    </w:p>
    <w:p w:rsidR="00C658DF" w:rsidRPr="00666D2E" w:rsidRDefault="00C658DF" w:rsidP="00C658DF">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C658DF" w:rsidRPr="00666D2E" w:rsidRDefault="00C658DF" w:rsidP="00C658DF">
      <w:pPr>
        <w:rPr>
          <w:sz w:val="14"/>
        </w:rPr>
      </w:pPr>
      <w:r w:rsidRPr="00666D2E">
        <w:rPr>
          <w:rStyle w:val="StyleUnderline"/>
        </w:rPr>
        <w:t>A Sino-American ISA negotiation process should involve both military and civilian</w:t>
      </w:r>
      <w:r w:rsidRPr="00666D2E">
        <w:rPr>
          <w:sz w:val="14"/>
        </w:rPr>
        <w:t xml:space="preserve"> defense </w:t>
      </w:r>
      <w:r w:rsidRPr="00666D2E">
        <w:rPr>
          <w:rStyle w:val="StyleUnderline"/>
        </w:rPr>
        <w:t>personnel</w:t>
      </w:r>
      <w:r w:rsidRPr="00666D2E">
        <w:rPr>
          <w:sz w:val="14"/>
        </w:rPr>
        <w:t xml:space="preserve">. As part of the defense community, civilian defense personnel should lend their advice and expertise to the negotiation process. </w:t>
      </w:r>
      <w:r w:rsidRPr="00A056B2">
        <w:rPr>
          <w:rStyle w:val="StyleUnderline"/>
          <w:highlight w:val="cyan"/>
        </w:rPr>
        <w:t>The INCSEA negotiation process saw contributions from civilian personnel from the U.S. State Department</w:t>
      </w:r>
      <w:r w:rsidRPr="00666D2E">
        <w:rPr>
          <w:rStyle w:val="StyleUnderline"/>
        </w:rPr>
        <w:t>, Department of Defense, Department of the Navy and the National Security Council</w:t>
      </w:r>
      <w:r w:rsidRPr="00666D2E">
        <w:rPr>
          <w:sz w:val="14"/>
        </w:rPr>
        <w:t xml:space="preserve">. n102 </w:t>
      </w:r>
      <w:r w:rsidRPr="00A056B2">
        <w:rPr>
          <w:rStyle w:val="StyleUnderline"/>
          <w:highlight w:val="cyan"/>
        </w:rPr>
        <w:t>Their contributions to the</w:t>
      </w:r>
      <w:r w:rsidRPr="00A056B2">
        <w:rPr>
          <w:rStyle w:val="StyleUnderline"/>
        </w:rPr>
        <w:t xml:space="preserve"> planning and </w:t>
      </w:r>
      <w:r w:rsidRPr="00A056B2">
        <w:rPr>
          <w:rStyle w:val="StyleUnderline"/>
          <w:highlight w:val="cyan"/>
        </w:rPr>
        <w:t>strategy stages of the negotiation process were</w:t>
      </w:r>
      <w:r w:rsidRPr="00666D2E">
        <w:rPr>
          <w:rStyle w:val="StyleUnderline"/>
        </w:rPr>
        <w:t xml:space="preserve"> particularly </w:t>
      </w:r>
      <w:r w:rsidRPr="00A056B2">
        <w:rPr>
          <w:rStyle w:val="StyleUnderline"/>
          <w:highlight w:val="cyan"/>
        </w:rPr>
        <w:t>noteworthy</w:t>
      </w:r>
      <w:r w:rsidRPr="00666D2E">
        <w:rPr>
          <w:sz w:val="14"/>
        </w:rPr>
        <w:t>. n103</w:t>
      </w:r>
      <w:r w:rsidR="00A056B2">
        <w:rPr>
          <w:sz w:val="14"/>
        </w:rPr>
        <w:t xml:space="preserve"> </w:t>
      </w:r>
      <w:r w:rsidRPr="00666D2E">
        <w:rPr>
          <w:sz w:val="14"/>
        </w:rPr>
        <w:t xml:space="preserve">Furthermore, </w:t>
      </w:r>
      <w:r w:rsidRPr="00666D2E">
        <w:rPr>
          <w:rStyle w:val="StyleUnderline"/>
        </w:rPr>
        <w:t xml:space="preserve">by law, civilians must be consulted in an ISA negotiation process, as </w:t>
      </w:r>
      <w:r w:rsidRPr="00A056B2">
        <w:rPr>
          <w:rStyle w:val="StyleUnderline"/>
          <w:highlight w:val="cyan"/>
        </w:rPr>
        <w:t>no international agreement</w:t>
      </w:r>
      <w:r w:rsidRPr="00666D2E">
        <w:rPr>
          <w:rStyle w:val="StyleUnderline"/>
        </w:rPr>
        <w:t xml:space="preserve"> of the</w:t>
      </w:r>
      <w:r w:rsidRPr="00666D2E">
        <w:rPr>
          <w:sz w:val="14"/>
        </w:rPr>
        <w:t xml:space="preserve"> </w:t>
      </w:r>
      <w:r w:rsidRPr="00666D2E">
        <w:rPr>
          <w:rStyle w:val="StyleUnderline"/>
        </w:rPr>
        <w:t>U</w:t>
      </w:r>
      <w:r w:rsidRPr="00666D2E">
        <w:rPr>
          <w:sz w:val="14"/>
        </w:rPr>
        <w:t xml:space="preserve">nited </w:t>
      </w:r>
      <w:r w:rsidRPr="00666D2E">
        <w:rPr>
          <w:rStyle w:val="StyleUnderline"/>
        </w:rPr>
        <w:t>S</w:t>
      </w:r>
      <w:r w:rsidRPr="00666D2E">
        <w:rPr>
          <w:sz w:val="14"/>
        </w:rPr>
        <w:t xml:space="preserve">tates </w:t>
      </w:r>
      <w:r w:rsidRPr="00A056B2">
        <w:rPr>
          <w:rStyle w:val="StyleUnderline"/>
          <w:highlight w:val="cyan"/>
        </w:rPr>
        <w:t>may be signed</w:t>
      </w:r>
      <w:r w:rsidRPr="00666D2E">
        <w:rPr>
          <w:rStyle w:val="StyleUnderline"/>
        </w:rPr>
        <w:t xml:space="preserve"> or concluded </w:t>
      </w:r>
      <w:r w:rsidRPr="00A056B2">
        <w:rPr>
          <w:rStyle w:val="StyleUnderline"/>
          <w:highlight w:val="cyan"/>
        </w:rPr>
        <w:t>without</w:t>
      </w:r>
      <w:r w:rsidRPr="00666D2E">
        <w:rPr>
          <w:rStyle w:val="StyleUnderline"/>
        </w:rPr>
        <w:t xml:space="preserve"> prior </w:t>
      </w:r>
      <w:r w:rsidRPr="00A056B2">
        <w:rPr>
          <w:rStyle w:val="StyleUnderline"/>
          <w:highlight w:val="cyan"/>
        </w:rPr>
        <w:t>consultation with the Secretary of State</w:t>
      </w:r>
      <w:r w:rsidRPr="00666D2E">
        <w:rPr>
          <w:sz w:val="14"/>
        </w:rPr>
        <w:t>. n104 Additionally, the United States has a civilian-controlled military, which includes the U.S. Navy. n105 Uniformed naval officers therefore cannot make such agreements unchecked by civilian leaders. n106</w:t>
      </w:r>
    </w:p>
    <w:p w:rsidR="00C658DF" w:rsidRPr="00666D2E" w:rsidRDefault="00C658DF" w:rsidP="00C658DF"/>
    <w:p w:rsidR="008C1D71" w:rsidRPr="00666D2E" w:rsidRDefault="008C1D71" w:rsidP="008C1D71">
      <w:pPr>
        <w:pStyle w:val="Heading4"/>
      </w:pPr>
      <w:r w:rsidRPr="00666D2E">
        <w:t>Counter Interpretation – Diplomatic Engagement includes the DoD</w:t>
      </w:r>
    </w:p>
    <w:p w:rsidR="008C1D71" w:rsidRPr="00666D2E" w:rsidRDefault="008C1D71" w:rsidP="00C658DF">
      <w:proofErr w:type="spellStart"/>
      <w:r w:rsidRPr="00666D2E">
        <w:rPr>
          <w:rStyle w:val="Style13ptBold"/>
        </w:rPr>
        <w:t>Reveron</w:t>
      </w:r>
      <w:proofErr w:type="spellEnd"/>
      <w:r w:rsidRPr="00666D2E">
        <w:rPr>
          <w:rStyle w:val="Style13ptBold"/>
        </w:rPr>
        <w:t xml:space="preserve"> 7 </w:t>
      </w:r>
      <w:r w:rsidRPr="00666D2E">
        <w:t xml:space="preserve">-- Professor of National Security Affairs and the EMC </w:t>
      </w:r>
      <w:proofErr w:type="spellStart"/>
      <w:r w:rsidRPr="00666D2E">
        <w:t>Informationist</w:t>
      </w:r>
      <w:proofErr w:type="spellEnd"/>
      <w:r w:rsidRPr="00666D2E">
        <w:t xml:space="preserve"> Chair at the U.S. Naval War College in Newport, R.I. He specializes in strategy development, non-state security challenges, and U.S. defense policy, faculty affiliate at the </w:t>
      </w:r>
      <w:proofErr w:type="spellStart"/>
      <w:r w:rsidRPr="00666D2E">
        <w:t>Belfer</w:t>
      </w:r>
      <w:proofErr w:type="spellEnd"/>
      <w:r w:rsidRPr="00666D2E">
        <w:t xml:space="preserve"> Center for Science and International Affairs at Harvard University (Derek S., “Shaping and Military Diplomacy”, http://www.faoa.org/resources/documents/apsa07_proceeding_210193.pdf//bj)</w:t>
      </w:r>
    </w:p>
    <w:p w:rsidR="008C1D71" w:rsidRPr="00666D2E" w:rsidRDefault="008C1D71" w:rsidP="00C658DF">
      <w:pPr>
        <w:rPr>
          <w:sz w:val="10"/>
        </w:rPr>
      </w:pPr>
      <w:r w:rsidRPr="00666D2E">
        <w:rPr>
          <w:rStyle w:val="StyleUnderline"/>
        </w:rPr>
        <w:t xml:space="preserve">While the Department of State is the lead foreign policy organization within the U.S. government, </w:t>
      </w:r>
      <w:r w:rsidRPr="00A056B2">
        <w:rPr>
          <w:rStyle w:val="StyleUnderline"/>
          <w:highlight w:val="cyan"/>
        </w:rPr>
        <w:t>the D</w:t>
      </w:r>
      <w:r w:rsidRPr="00666D2E">
        <w:rPr>
          <w:rStyle w:val="StyleUnderline"/>
        </w:rPr>
        <w:t xml:space="preserve">epartment </w:t>
      </w:r>
      <w:r w:rsidRPr="00A056B2">
        <w:rPr>
          <w:rStyle w:val="StyleUnderline"/>
          <w:highlight w:val="cyan"/>
        </w:rPr>
        <w:t>o</w:t>
      </w:r>
      <w:r w:rsidRPr="00666D2E">
        <w:rPr>
          <w:rStyle w:val="StyleUnderline"/>
        </w:rPr>
        <w:t xml:space="preserve">f </w:t>
      </w:r>
      <w:r w:rsidRPr="00A056B2">
        <w:rPr>
          <w:rStyle w:val="StyleUnderline"/>
          <w:highlight w:val="cyan"/>
        </w:rPr>
        <w:t>D</w:t>
      </w:r>
      <w:r w:rsidRPr="00666D2E">
        <w:rPr>
          <w:rStyle w:val="StyleUnderline"/>
        </w:rPr>
        <w:t xml:space="preserve">efense </w:t>
      </w:r>
      <w:r w:rsidRPr="00A056B2">
        <w:rPr>
          <w:rStyle w:val="StyleUnderline"/>
          <w:highlight w:val="cyan"/>
        </w:rPr>
        <w:t>plays a</w:t>
      </w:r>
      <w:r w:rsidRPr="00666D2E">
        <w:rPr>
          <w:rStyle w:val="StyleUnderline"/>
        </w:rPr>
        <w:t xml:space="preserve">n increasingly </w:t>
      </w:r>
      <w:r w:rsidRPr="00A056B2">
        <w:rPr>
          <w:rStyle w:val="StyleUnderline"/>
          <w:highlight w:val="cyan"/>
        </w:rPr>
        <w:t>important role in diplomacy largely through</w:t>
      </w:r>
      <w:r w:rsidRPr="00666D2E">
        <w:rPr>
          <w:sz w:val="10"/>
        </w:rPr>
        <w:t xml:space="preserve"> its a long tradition of international </w:t>
      </w:r>
      <w:r w:rsidRPr="00A056B2">
        <w:rPr>
          <w:rStyle w:val="Emphasis"/>
          <w:highlight w:val="cyan"/>
        </w:rPr>
        <w:t>engagement</w:t>
      </w:r>
      <w:r w:rsidRPr="00666D2E">
        <w:rPr>
          <w:sz w:val="10"/>
        </w:rPr>
        <w:t xml:space="preserve"> through shaping the security environment. With a forward presence, large planning staffs, and various engagement tools</w:t>
      </w:r>
      <w:r w:rsidRPr="00666D2E">
        <w:rPr>
          <w:rStyle w:val="StyleUnderline"/>
        </w:rPr>
        <w:t>, geographic combatant commanders pursue regional-level engagement</w:t>
      </w:r>
      <w:r w:rsidRPr="00666D2E">
        <w:rPr>
          <w:sz w:val="10"/>
        </w:rPr>
        <w:t xml:space="preserve"> by hosting international security conferences, promoting transparency through military-to-military contacts, and providing American military training and equipment. </w:t>
      </w:r>
      <w:r w:rsidRPr="00666D2E">
        <w:rPr>
          <w:rStyle w:val="StyleUnderline"/>
        </w:rPr>
        <w:t>Throughout history, officers</w:t>
      </w:r>
      <w:r w:rsidRPr="00666D2E">
        <w:rPr>
          <w:sz w:val="10"/>
        </w:rPr>
        <w:t xml:space="preserve">, such as Commodore Matthew Perry, General Tony </w:t>
      </w:r>
      <w:proofErr w:type="spellStart"/>
      <w:r w:rsidRPr="00666D2E">
        <w:rPr>
          <w:sz w:val="10"/>
        </w:rPr>
        <w:t>Zinni</w:t>
      </w:r>
      <w:proofErr w:type="spellEnd"/>
      <w:r w:rsidRPr="00666D2E">
        <w:rPr>
          <w:sz w:val="10"/>
        </w:rPr>
        <w:t xml:space="preserve">, and Admiral Joseph </w:t>
      </w:r>
      <w:proofErr w:type="spellStart"/>
      <w:r w:rsidRPr="00666D2E">
        <w:rPr>
          <w:sz w:val="10"/>
        </w:rPr>
        <w:t>Prueher</w:t>
      </w:r>
      <w:proofErr w:type="spellEnd"/>
      <w:r w:rsidRPr="00666D2E">
        <w:rPr>
          <w:sz w:val="10"/>
        </w:rPr>
        <w:t xml:space="preserve">, </w:t>
      </w:r>
      <w:r w:rsidRPr="00666D2E">
        <w:rPr>
          <w:rStyle w:val="StyleUnderline"/>
        </w:rPr>
        <w:t>have played critical roles in U.S. foreign policy formulation and implementation</w:t>
      </w:r>
      <w:r w:rsidRPr="00666D2E">
        <w:rPr>
          <w:sz w:val="10"/>
        </w:rPr>
        <w:t xml:space="preserve">. Officers like these provide ready evidence that </w:t>
      </w:r>
      <w:r w:rsidRPr="00A056B2">
        <w:rPr>
          <w:rStyle w:val="StyleUnderline"/>
          <w:highlight w:val="cyan"/>
        </w:rPr>
        <w:t>the military does much more than</w:t>
      </w:r>
      <w:r w:rsidRPr="00A056B2">
        <w:rPr>
          <w:sz w:val="10"/>
          <w:highlight w:val="cyan"/>
        </w:rPr>
        <w:t xml:space="preserve"> “</w:t>
      </w:r>
      <w:r w:rsidRPr="00A056B2">
        <w:rPr>
          <w:rStyle w:val="StyleUnderline"/>
          <w:highlight w:val="cyan"/>
        </w:rPr>
        <w:t>fight the nation’s wars</w:t>
      </w:r>
      <w:r w:rsidRPr="00666D2E">
        <w:rPr>
          <w:sz w:val="10"/>
        </w:rPr>
        <w:t xml:space="preserve">.” </w:t>
      </w:r>
      <w:r w:rsidRPr="00666D2E">
        <w:rPr>
          <w:rStyle w:val="StyleUnderline"/>
        </w:rPr>
        <w:t xml:space="preserve">This paper </w:t>
      </w:r>
      <w:r w:rsidRPr="00A056B2">
        <w:rPr>
          <w:rStyle w:val="StyleUnderline"/>
          <w:highlight w:val="cyan"/>
        </w:rPr>
        <w:t xml:space="preserve">considers </w:t>
      </w:r>
      <w:r w:rsidRPr="00A056B2">
        <w:rPr>
          <w:rStyle w:val="Emphasis"/>
          <w:highlight w:val="cyan"/>
        </w:rPr>
        <w:t>military diplomatic engagement</w:t>
      </w:r>
      <w:r w:rsidRPr="00A056B2">
        <w:rPr>
          <w:rStyle w:val="StyleUnderline"/>
          <w:highlight w:val="cyan"/>
        </w:rPr>
        <w:t xml:space="preserve"> activities as a part of U.S. grand strategy</w:t>
      </w:r>
      <w:r w:rsidRPr="00666D2E">
        <w:rPr>
          <w:sz w:val="10"/>
        </w:rPr>
        <w:t xml:space="preserve"> and explores the legal and policy implications of an increasingly militarized foreign policy.</w:t>
      </w:r>
    </w:p>
    <w:p w:rsidR="008C1D71" w:rsidRPr="00666D2E" w:rsidRDefault="008C1D71" w:rsidP="00C658DF"/>
    <w:p w:rsidR="005014FB" w:rsidRPr="00666D2E" w:rsidRDefault="005014FB" w:rsidP="005014FB">
      <w:pPr>
        <w:pStyle w:val="Heading4"/>
      </w:pPr>
      <w:r w:rsidRPr="00666D2E">
        <w:t xml:space="preserve">No Ground Loss – Military Engagement Requires </w:t>
      </w:r>
      <w:proofErr w:type="spellStart"/>
      <w:r w:rsidRPr="00666D2E">
        <w:t>DoS</w:t>
      </w:r>
      <w:proofErr w:type="spellEnd"/>
      <w:r w:rsidRPr="00666D2E">
        <w:t xml:space="preserve"> Coordination</w:t>
      </w:r>
    </w:p>
    <w:p w:rsidR="005014FB" w:rsidRPr="00666D2E" w:rsidRDefault="005014FB" w:rsidP="005014FB">
      <w:proofErr w:type="spellStart"/>
      <w:r w:rsidRPr="00666D2E">
        <w:rPr>
          <w:rStyle w:val="Style13ptBold"/>
        </w:rPr>
        <w:t>Reveron</w:t>
      </w:r>
      <w:proofErr w:type="spellEnd"/>
      <w:r w:rsidRPr="00666D2E">
        <w:rPr>
          <w:rStyle w:val="Style13ptBold"/>
        </w:rPr>
        <w:t xml:space="preserve"> 7 </w:t>
      </w:r>
      <w:r w:rsidRPr="00666D2E">
        <w:t xml:space="preserve">-- Professor of National Security Affairs and the EMC </w:t>
      </w:r>
      <w:proofErr w:type="spellStart"/>
      <w:r w:rsidRPr="00666D2E">
        <w:t>Informationist</w:t>
      </w:r>
      <w:proofErr w:type="spellEnd"/>
      <w:r w:rsidRPr="00666D2E">
        <w:t xml:space="preserve"> Chair at the U.S. Naval War College in Newport, R.I. He specializes in strategy development, non-state security challenges, and U.S. defense policy, faculty affiliate at the </w:t>
      </w:r>
      <w:proofErr w:type="spellStart"/>
      <w:r w:rsidRPr="00666D2E">
        <w:t>Belfer</w:t>
      </w:r>
      <w:proofErr w:type="spellEnd"/>
      <w:r w:rsidRPr="00666D2E">
        <w:t xml:space="preserve"> Center for Science and International Affairs at Harvard University (Derek S., “Shaping and Military Diplomacy”, http://www.faoa.org/resources/documents/apsa07_proceeding_210193.pdf//bj)</w:t>
      </w:r>
    </w:p>
    <w:p w:rsidR="008C1D71" w:rsidRPr="00666D2E" w:rsidRDefault="008C1D71" w:rsidP="00C658DF">
      <w:pPr>
        <w:rPr>
          <w:sz w:val="12"/>
        </w:rPr>
      </w:pPr>
      <w:r w:rsidRPr="00666D2E">
        <w:rPr>
          <w:sz w:val="12"/>
        </w:rPr>
        <w:t xml:space="preserve">Setting this aside, </w:t>
      </w:r>
      <w:r w:rsidRPr="00666D2E">
        <w:rPr>
          <w:rStyle w:val="StyleUnderline"/>
        </w:rPr>
        <w:t>the military’s active involvement in diplomacy does not preclude cooperation with the State Department</w:t>
      </w:r>
      <w:r w:rsidRPr="00666D2E">
        <w:rPr>
          <w:sz w:val="12"/>
        </w:rPr>
        <w:t xml:space="preserve">. In fact, </w:t>
      </w:r>
      <w:r w:rsidRPr="00F11C78">
        <w:rPr>
          <w:rStyle w:val="StyleUnderline"/>
          <w:highlight w:val="cyan"/>
        </w:rPr>
        <w:t>a combatant commander works</w:t>
      </w:r>
      <w:r w:rsidRPr="00666D2E">
        <w:rPr>
          <w:rStyle w:val="StyleUnderline"/>
        </w:rPr>
        <w:t xml:space="preserve"> extremely </w:t>
      </w:r>
      <w:r w:rsidRPr="00F11C78">
        <w:rPr>
          <w:rStyle w:val="StyleUnderline"/>
          <w:highlight w:val="cyan"/>
        </w:rPr>
        <w:t>closely with</w:t>
      </w:r>
      <w:r w:rsidRPr="00666D2E">
        <w:rPr>
          <w:sz w:val="12"/>
        </w:rPr>
        <w:t xml:space="preserve"> his Political Advisor (POLAD) and the </w:t>
      </w:r>
      <w:r w:rsidRPr="00F11C78">
        <w:rPr>
          <w:rStyle w:val="StyleUnderline"/>
          <w:highlight w:val="cyan"/>
        </w:rPr>
        <w:t>country teams where</w:t>
      </w:r>
      <w:r w:rsidRPr="00666D2E">
        <w:rPr>
          <w:sz w:val="12"/>
        </w:rPr>
        <w:t xml:space="preserve"> his </w:t>
      </w:r>
      <w:r w:rsidRPr="00F11C78">
        <w:rPr>
          <w:rStyle w:val="StyleUnderline"/>
          <w:highlight w:val="cyan"/>
        </w:rPr>
        <w:t>engagement programs occur</w:t>
      </w:r>
      <w:r w:rsidRPr="00666D2E">
        <w:rPr>
          <w:sz w:val="12"/>
        </w:rPr>
        <w:t xml:space="preserve">. With time-limited tours of duty, a combatant commander needs support from outside his military staff. Occasionally, there are tensions with strategic impact. “Left unclear, blurred lines of authority between the State Department and the Defense Department could lead to interagency turf wars that undermine the effectiveness of the overall U.S. effort against terrorism. It is in the embassies rather than in Washington where interagency differences on strategies, tactics, and divisions of labor are increasingly adjudicated.”73 However, </w:t>
      </w:r>
      <w:r w:rsidRPr="00666D2E">
        <w:rPr>
          <w:rStyle w:val="StyleUnderline"/>
        </w:rPr>
        <w:t xml:space="preserve">both </w:t>
      </w:r>
      <w:r w:rsidRPr="00F11C78">
        <w:rPr>
          <w:rStyle w:val="StyleUnderline"/>
          <w:highlight w:val="cyan"/>
        </w:rPr>
        <w:t>U.S. ambassadors and combatant commanders</w:t>
      </w:r>
      <w:r w:rsidRPr="00666D2E">
        <w:rPr>
          <w:rStyle w:val="StyleUnderline"/>
        </w:rPr>
        <w:t xml:space="preserve"> understand they </w:t>
      </w:r>
      <w:r w:rsidRPr="00F11C78">
        <w:rPr>
          <w:rStyle w:val="StyleUnderline"/>
          <w:highlight w:val="cyan"/>
        </w:rPr>
        <w:t>need each other’s cooperation</w:t>
      </w:r>
      <w:r w:rsidRPr="00666D2E">
        <w:rPr>
          <w:sz w:val="12"/>
        </w:rPr>
        <w:t xml:space="preserve">. If done well, military shaping </w:t>
      </w:r>
      <w:r w:rsidRPr="00666D2E">
        <w:rPr>
          <w:rStyle w:val="StyleUnderline"/>
        </w:rPr>
        <w:t xml:space="preserve">activities are coordinated with other interagency activities beginning at the national level where both </w:t>
      </w:r>
      <w:r w:rsidRPr="00F11C78">
        <w:rPr>
          <w:rStyle w:val="StyleUnderline"/>
          <w:highlight w:val="cyan"/>
        </w:rPr>
        <w:t>the State Department and Office of Secretary of Defense derive priorities</w:t>
      </w:r>
      <w:r w:rsidRPr="00666D2E">
        <w:rPr>
          <w:rStyle w:val="StyleUnderline"/>
        </w:rPr>
        <w:t xml:space="preserve"> and guidance from the National Security Strategy</w:t>
      </w:r>
      <w:r w:rsidRPr="00666D2E">
        <w:rPr>
          <w:sz w:val="12"/>
        </w:rPr>
        <w:t>, which in turn drives theater security cooperation plans and mission strategic plans. 74 Yet an ambassador’s focus on one country and a combatant commander’s focus on an entire region necessitate coordination. A combatant command can serve as a regional hub of not only coordination, but also interagency and combined planning.</w:t>
      </w:r>
    </w:p>
    <w:p w:rsidR="008C1D71" w:rsidRPr="00666D2E" w:rsidRDefault="008C1D71" w:rsidP="00C658DF"/>
    <w:p w:rsidR="007962CA" w:rsidRPr="00666D2E" w:rsidRDefault="007962CA" w:rsidP="007962CA">
      <w:pPr>
        <w:pStyle w:val="Heading4"/>
      </w:pPr>
      <w:r w:rsidRPr="00666D2E">
        <w:t xml:space="preserve">Prefer Our </w:t>
      </w:r>
      <w:proofErr w:type="spellStart"/>
      <w:r w:rsidRPr="00666D2E">
        <w:t>Interp</w:t>
      </w:r>
      <w:proofErr w:type="spellEnd"/>
      <w:r w:rsidRPr="00666D2E">
        <w:t xml:space="preserve"> – It Yields Better Debates</w:t>
      </w:r>
    </w:p>
    <w:p w:rsidR="007962CA" w:rsidRPr="00666D2E" w:rsidRDefault="007962CA" w:rsidP="007962CA">
      <w:proofErr w:type="spellStart"/>
      <w:r w:rsidRPr="00666D2E">
        <w:rPr>
          <w:rStyle w:val="Style13ptBold"/>
        </w:rPr>
        <w:t>Reveron</w:t>
      </w:r>
      <w:proofErr w:type="spellEnd"/>
      <w:r w:rsidRPr="00666D2E">
        <w:rPr>
          <w:rStyle w:val="Style13ptBold"/>
        </w:rPr>
        <w:t xml:space="preserve"> 7 </w:t>
      </w:r>
      <w:r w:rsidRPr="00666D2E">
        <w:t xml:space="preserve">-- Professor of National Security Affairs and the EMC </w:t>
      </w:r>
      <w:proofErr w:type="spellStart"/>
      <w:r w:rsidRPr="00666D2E">
        <w:t>Informationist</w:t>
      </w:r>
      <w:proofErr w:type="spellEnd"/>
      <w:r w:rsidRPr="00666D2E">
        <w:t xml:space="preserve"> Chair at the U.S. Naval War College in Newport, R.I. He specializes in strategy development, non-state security challenges, and U.S. defense policy, faculty affiliate at the </w:t>
      </w:r>
      <w:proofErr w:type="spellStart"/>
      <w:r w:rsidRPr="00666D2E">
        <w:t>Belfer</w:t>
      </w:r>
      <w:proofErr w:type="spellEnd"/>
      <w:r w:rsidRPr="00666D2E">
        <w:t xml:space="preserve"> Center for Science and International Affairs at Harvard University (Derek S., “Shaping and Military Diplomacy”, http://www.faoa.org/resources/documents/apsa07_proceeding_210193.pdf//bj)</w:t>
      </w:r>
    </w:p>
    <w:p w:rsidR="007962CA" w:rsidRPr="00666D2E" w:rsidRDefault="007962CA" w:rsidP="00C658DF">
      <w:pPr>
        <w:rPr>
          <w:sz w:val="10"/>
        </w:rPr>
      </w:pPr>
      <w:r w:rsidRPr="00666D2E">
        <w:rPr>
          <w:sz w:val="10"/>
        </w:rPr>
        <w:t xml:space="preserve">To date, the rationale for shaping to be a military activity is based on the assumption that instability breeds chaos, which would inevitably produce military intervention, so the Defense Department should support other countries through constructive security assistance. While non-military agencies like the US Agency for International Development maintain the federal government’s core expertise in promoting development, its activities and those of non-governmental organizations, cannot occur in areas lacking security. Consequently, the military, through geographic combatant commands, often attempts to build global security through military-to-military contacts, weapons transfers, and combined training activities. Shaping enhances relationships, increases intelligence sharing opportunities, and strengthens partners to combat transnational security challenges. Further, since militaries play important roles in many societies, senior American military officers share a common language that is used by the Defense Department to create and maintain a global network of military bases essential for shaping and responding to crises. Essential to shaping is not only interagency coordination, but also international coordination and partnerships. </w:t>
      </w:r>
      <w:r w:rsidRPr="00666D2E">
        <w:rPr>
          <w:rStyle w:val="StyleUnderline"/>
        </w:rPr>
        <w:t xml:space="preserve">Other </w:t>
      </w:r>
      <w:r w:rsidRPr="00F11C78">
        <w:rPr>
          <w:rStyle w:val="StyleUnderline"/>
          <w:highlight w:val="cyan"/>
        </w:rPr>
        <w:t>countries in the world also have military engagement programs</w:t>
      </w:r>
      <w:r w:rsidRPr="00666D2E">
        <w:rPr>
          <w:rStyle w:val="StyleUnderline"/>
        </w:rPr>
        <w:t>, which may or may not support U.S. interests</w:t>
      </w:r>
      <w:r w:rsidRPr="00666D2E">
        <w:rPr>
          <w:sz w:val="10"/>
        </w:rPr>
        <w:t xml:space="preserve">. </w:t>
      </w:r>
      <w:r w:rsidRPr="00F11C78">
        <w:rPr>
          <w:rStyle w:val="Emphasis"/>
          <w:highlight w:val="cyan"/>
        </w:rPr>
        <w:t>It would be critical to understand how U.S. shaping and non-U.S. shaping activities are mutually supporting,</w:t>
      </w:r>
      <w:r w:rsidRPr="00666D2E">
        <w:rPr>
          <w:rStyle w:val="StyleUnderline"/>
        </w:rPr>
        <w:t xml:space="preserve"> overlapping, </w:t>
      </w:r>
      <w:r w:rsidRPr="00F11C78">
        <w:rPr>
          <w:rStyle w:val="Emphasis"/>
          <w:highlight w:val="cyan"/>
        </w:rPr>
        <w:t>or contradictory with other countries’ activities</w:t>
      </w:r>
      <w:r w:rsidRPr="00666D2E">
        <w:rPr>
          <w:sz w:val="10"/>
        </w:rPr>
        <w:t xml:space="preserve">. </w:t>
      </w:r>
      <w:r w:rsidRPr="00666D2E">
        <w:rPr>
          <w:rStyle w:val="StyleUnderline"/>
        </w:rPr>
        <w:t>Further, it would be important to understand how supporting other countries’ militaries impact their role in society</w:t>
      </w:r>
      <w:r w:rsidRPr="00666D2E">
        <w:rPr>
          <w:sz w:val="10"/>
        </w:rPr>
        <w:t xml:space="preserve">. </w:t>
      </w:r>
      <w:r w:rsidRPr="00666D2E">
        <w:rPr>
          <w:rStyle w:val="StyleUnderline"/>
        </w:rPr>
        <w:t>Further strengthening the military’s involvement in non-warfighting operations is the legislative tendency to support the Defense Department over other federal departments</w:t>
      </w:r>
      <w:r w:rsidRPr="00666D2E">
        <w:rPr>
          <w:sz w:val="10"/>
        </w:rPr>
        <w:t xml:space="preserve">. </w:t>
      </w:r>
      <w:r w:rsidRPr="00666D2E">
        <w:rPr>
          <w:rStyle w:val="StyleUnderline"/>
        </w:rPr>
        <w:t>There is a huge budget disparity between Defense and State</w:t>
      </w:r>
      <w:r w:rsidRPr="00666D2E">
        <w:rPr>
          <w:sz w:val="10"/>
        </w:rPr>
        <w:t xml:space="preserve">; and security assistance programs make up about 30 percent of overall U.S. international assistance programs. One potential consequence of this tendency is to militarize U.S. foreign policy. </w:t>
      </w:r>
      <w:r w:rsidRPr="00666D2E">
        <w:rPr>
          <w:rStyle w:val="StyleUnderline"/>
        </w:rPr>
        <w:t>The question</w:t>
      </w:r>
      <w:r w:rsidRPr="00666D2E">
        <w:rPr>
          <w:sz w:val="10"/>
        </w:rPr>
        <w:t xml:space="preserve">, however, </w:t>
      </w:r>
      <w:r w:rsidRPr="00666D2E">
        <w:rPr>
          <w:rStyle w:val="StyleUnderline"/>
        </w:rPr>
        <w:t>is not whether the military should be engaged</w:t>
      </w:r>
      <w:r w:rsidRPr="00666D2E">
        <w:rPr>
          <w:sz w:val="10"/>
        </w:rPr>
        <w:t xml:space="preserve"> in non-warfighting activities like shaping; </w:t>
      </w:r>
      <w:r w:rsidRPr="00666D2E">
        <w:rPr>
          <w:rStyle w:val="StyleUnderline"/>
        </w:rPr>
        <w:t>Congress and the President will continue to rely on the military to do non-warfighting missions</w:t>
      </w:r>
      <w:r w:rsidRPr="00666D2E">
        <w:rPr>
          <w:sz w:val="10"/>
        </w:rPr>
        <w:t xml:space="preserve">. </w:t>
      </w:r>
      <w:r w:rsidRPr="00666D2E">
        <w:rPr>
          <w:rStyle w:val="StyleUnderline"/>
        </w:rPr>
        <w:t xml:space="preserve">Rather, </w:t>
      </w:r>
      <w:r w:rsidRPr="00F11C78">
        <w:rPr>
          <w:rStyle w:val="StyleUnderline"/>
          <w:highlight w:val="cyan"/>
        </w:rPr>
        <w:t>the</w:t>
      </w:r>
      <w:r w:rsidRPr="00666D2E">
        <w:rPr>
          <w:rStyle w:val="StyleUnderline"/>
        </w:rPr>
        <w:t xml:space="preserve"> primary </w:t>
      </w:r>
      <w:r w:rsidRPr="00F11C78">
        <w:rPr>
          <w:rStyle w:val="StyleUnderline"/>
          <w:highlight w:val="cyan"/>
        </w:rPr>
        <w:t>question is how</w:t>
      </w:r>
      <w:r w:rsidRPr="00666D2E">
        <w:rPr>
          <w:rStyle w:val="StyleUnderline"/>
        </w:rPr>
        <w:t xml:space="preserve"> these </w:t>
      </w:r>
      <w:r w:rsidRPr="00F11C78">
        <w:rPr>
          <w:rStyle w:val="StyleUnderline"/>
          <w:highlight w:val="cyan"/>
        </w:rPr>
        <w:t>operations should be structured to ensure unified action</w:t>
      </w:r>
      <w:r w:rsidRPr="00666D2E">
        <w:rPr>
          <w:rStyle w:val="StyleUnderline"/>
        </w:rPr>
        <w:t xml:space="preserve"> and what new capabilities are necessary to efficiently perform these missions</w:t>
      </w:r>
      <w:r w:rsidRPr="00666D2E">
        <w:rPr>
          <w:sz w:val="10"/>
        </w:rPr>
        <w:t xml:space="preserve">. </w:t>
      </w:r>
    </w:p>
    <w:p w:rsidR="007962CA" w:rsidRPr="00666D2E" w:rsidRDefault="007962CA" w:rsidP="00C658DF"/>
    <w:p w:rsidR="005014FB" w:rsidRPr="00666D2E" w:rsidRDefault="005014FB" w:rsidP="005014FB">
      <w:pPr>
        <w:pStyle w:val="Heading3"/>
      </w:pPr>
      <w:r w:rsidRPr="00666D2E">
        <w:t>A/T: Reclassification</w:t>
      </w:r>
    </w:p>
    <w:p w:rsidR="005014FB" w:rsidRPr="00666D2E" w:rsidRDefault="005014FB" w:rsidP="005014FB"/>
    <w:p w:rsidR="005014FB" w:rsidRPr="00666D2E" w:rsidRDefault="007962CA" w:rsidP="007962CA">
      <w:pPr>
        <w:pStyle w:val="Heading4"/>
      </w:pPr>
      <w:r w:rsidRPr="00666D2E">
        <w:t>Reclassification Failed – the Military is still capable of doing Engagement</w:t>
      </w:r>
    </w:p>
    <w:p w:rsidR="005014FB" w:rsidRPr="00666D2E" w:rsidRDefault="005014FB" w:rsidP="005014FB">
      <w:proofErr w:type="spellStart"/>
      <w:r w:rsidRPr="00666D2E">
        <w:rPr>
          <w:rStyle w:val="Style13ptBold"/>
        </w:rPr>
        <w:t>Reveron</w:t>
      </w:r>
      <w:proofErr w:type="spellEnd"/>
      <w:r w:rsidRPr="00666D2E">
        <w:rPr>
          <w:rStyle w:val="Style13ptBold"/>
        </w:rPr>
        <w:t xml:space="preserve"> 7 </w:t>
      </w:r>
      <w:r w:rsidRPr="00666D2E">
        <w:t xml:space="preserve">-- Professor of National Security Affairs and the EMC </w:t>
      </w:r>
      <w:proofErr w:type="spellStart"/>
      <w:r w:rsidRPr="00666D2E">
        <w:t>Informationist</w:t>
      </w:r>
      <w:proofErr w:type="spellEnd"/>
      <w:r w:rsidRPr="00666D2E">
        <w:t xml:space="preserve"> Chair at the U.S. Naval War College in Newport, R.I. He specializes in strategy development, non-state security challenges, and U.S. defense policy, faculty affiliate at the </w:t>
      </w:r>
      <w:proofErr w:type="spellStart"/>
      <w:r w:rsidRPr="00666D2E">
        <w:t>Belfer</w:t>
      </w:r>
      <w:proofErr w:type="spellEnd"/>
      <w:r w:rsidRPr="00666D2E">
        <w:t xml:space="preserve"> Center for Science and International Affairs at Harvard University (Derek S., “Shaping and Military Diplomacy”, http://www.faoa.org/resources/documents/apsa07_proceeding_210193.pdf//bj)</w:t>
      </w:r>
    </w:p>
    <w:p w:rsidR="005014FB" w:rsidRPr="00666D2E" w:rsidRDefault="005014FB" w:rsidP="005014FB">
      <w:pPr>
        <w:rPr>
          <w:sz w:val="8"/>
        </w:rPr>
      </w:pPr>
      <w:r w:rsidRPr="00666D2E">
        <w:rPr>
          <w:rStyle w:val="StyleUnderline"/>
        </w:rPr>
        <w:t xml:space="preserve">While the reactions have been real and sometimes dramatic, </w:t>
      </w:r>
      <w:r w:rsidRPr="007B1544">
        <w:rPr>
          <w:rStyle w:val="StyleUnderline"/>
          <w:highlight w:val="cyan"/>
        </w:rPr>
        <w:t xml:space="preserve">efforts to reduce the </w:t>
      </w:r>
      <w:proofErr w:type="spellStart"/>
      <w:r w:rsidRPr="007B1544">
        <w:rPr>
          <w:rStyle w:val="StyleUnderline"/>
          <w:highlight w:val="cyan"/>
        </w:rPr>
        <w:t>nonwarfighting</w:t>
      </w:r>
      <w:proofErr w:type="spellEnd"/>
      <w:r w:rsidRPr="007B1544">
        <w:rPr>
          <w:rStyle w:val="StyleUnderline"/>
          <w:highlight w:val="cyan"/>
        </w:rPr>
        <w:t xml:space="preserve"> role of combatant commanders have largely failed</w:t>
      </w:r>
      <w:r w:rsidRPr="007B1544">
        <w:rPr>
          <w:sz w:val="8"/>
          <w:highlight w:val="cyan"/>
        </w:rPr>
        <w:t>.</w:t>
      </w:r>
      <w:r w:rsidRPr="00666D2E">
        <w:rPr>
          <w:sz w:val="8"/>
        </w:rPr>
        <w:t xml:space="preserve"> In contrast to objections during the 2000 presidential election, </w:t>
      </w:r>
      <w:r w:rsidRPr="00666D2E">
        <w:rPr>
          <w:rStyle w:val="StyleUnderline"/>
        </w:rPr>
        <w:t xml:space="preserve">the </w:t>
      </w:r>
      <w:r w:rsidRPr="007B1544">
        <w:rPr>
          <w:rStyle w:val="StyleUnderline"/>
          <w:highlight w:val="cyan"/>
        </w:rPr>
        <w:t>Bush</w:t>
      </w:r>
      <w:r w:rsidRPr="00666D2E">
        <w:rPr>
          <w:rStyle w:val="StyleUnderline"/>
        </w:rPr>
        <w:t xml:space="preserve"> Administration </w:t>
      </w:r>
      <w:r w:rsidRPr="007B1544">
        <w:rPr>
          <w:rStyle w:val="StyleUnderline"/>
          <w:highlight w:val="cyan"/>
        </w:rPr>
        <w:t>could not escape</w:t>
      </w:r>
      <w:r w:rsidRPr="00666D2E">
        <w:rPr>
          <w:rStyle w:val="StyleUnderline"/>
        </w:rPr>
        <w:t xml:space="preserve"> from the reality </w:t>
      </w:r>
      <w:r w:rsidRPr="007B1544">
        <w:rPr>
          <w:rStyle w:val="StyleUnderline"/>
          <w:highlight w:val="cyan"/>
        </w:rPr>
        <w:t>that</w:t>
      </w:r>
      <w:r w:rsidRPr="00666D2E">
        <w:rPr>
          <w:rStyle w:val="StyleUnderline"/>
        </w:rPr>
        <w:t xml:space="preserve"> </w:t>
      </w:r>
      <w:r w:rsidRPr="007B1544">
        <w:rPr>
          <w:rStyle w:val="StyleUnderline"/>
          <w:highlight w:val="cyan"/>
        </w:rPr>
        <w:t>there is</w:t>
      </w:r>
      <w:r w:rsidRPr="00666D2E">
        <w:rPr>
          <w:rStyle w:val="StyleUnderline"/>
        </w:rPr>
        <w:t xml:space="preserve"> a </w:t>
      </w:r>
      <w:r w:rsidRPr="007B1544">
        <w:rPr>
          <w:rStyle w:val="StyleUnderline"/>
          <w:highlight w:val="cyan"/>
        </w:rPr>
        <w:t>global demand for U.S. engagement programs</w:t>
      </w:r>
      <w:r w:rsidRPr="00666D2E">
        <w:rPr>
          <w:rStyle w:val="StyleUnderline"/>
        </w:rPr>
        <w:t xml:space="preserve"> and </w:t>
      </w:r>
      <w:r w:rsidRPr="007B1544">
        <w:rPr>
          <w:rStyle w:val="StyleUnderline"/>
          <w:highlight w:val="cyan"/>
        </w:rPr>
        <w:t>the military is the most capable federal department to do the engaging</w:t>
      </w:r>
      <w:r w:rsidRPr="007B1544">
        <w:rPr>
          <w:sz w:val="8"/>
          <w:highlight w:val="cyan"/>
        </w:rPr>
        <w:t>.</w:t>
      </w:r>
      <w:r w:rsidRPr="00666D2E">
        <w:rPr>
          <w:sz w:val="8"/>
        </w:rPr>
        <w:t xml:space="preserve"> In fact, </w:t>
      </w:r>
      <w:r w:rsidRPr="00666D2E">
        <w:rPr>
          <w:rStyle w:val="StyleUnderline"/>
        </w:rPr>
        <w:t>Congress in the FY2007 National Defense Authorization Act recognized this</w:t>
      </w:r>
      <w:r w:rsidRPr="00666D2E">
        <w:rPr>
          <w:sz w:val="8"/>
        </w:rPr>
        <w:t>: “Civilian agencies of the United States Government lack the capacity to deploy rapidly, and for sustained periods of time, trained personnel to support… operations in the field.”71 Consequently, shaping was recognized by the Defense Department as one of 22 joint capability areas. Further, the latest QDR chose “shaping countries at strategic crossroads” as one of the four focus areas out of potentially hundreds of possibilities.</w:t>
      </w:r>
      <w:r w:rsidR="007962CA" w:rsidRPr="00666D2E">
        <w:rPr>
          <w:sz w:val="8"/>
        </w:rPr>
        <w:t xml:space="preserve"> </w:t>
      </w:r>
      <w:r w:rsidRPr="00666D2E">
        <w:rPr>
          <w:sz w:val="8"/>
        </w:rPr>
        <w:t>Geographic combatant commanders do offer the President an important tool of power that can be exercised in all realms: political, economic, military, social, and informational. Just as it is important to illustrate national security resolve by deploying an 12 Expeditionary Strike Group (ESG), that same ESG can be used to deliver humanitarian assistance in stability operations or serve as training platforms in shaping operations. Tom Barnett, for example, has argued the Defense Department must embrace this mission and develop unique capabilities. 72 Additionally</w:t>
      </w:r>
      <w:r w:rsidRPr="007B1544">
        <w:rPr>
          <w:sz w:val="8"/>
          <w:highlight w:val="cyan"/>
        </w:rPr>
        <w:t xml:space="preserve">, </w:t>
      </w:r>
      <w:r w:rsidRPr="007B1544">
        <w:rPr>
          <w:rStyle w:val="StyleUnderline"/>
          <w:highlight w:val="cyan"/>
        </w:rPr>
        <w:t>Congress tends to favor the Defense Department</w:t>
      </w:r>
      <w:r w:rsidRPr="00666D2E">
        <w:rPr>
          <w:rStyle w:val="StyleUnderline"/>
        </w:rPr>
        <w:t xml:space="preserve"> through the appropriations process and </w:t>
      </w:r>
      <w:r w:rsidRPr="007B1544">
        <w:rPr>
          <w:rStyle w:val="StyleUnderline"/>
          <w:highlight w:val="cyan"/>
        </w:rPr>
        <w:t>this</w:t>
      </w:r>
      <w:r w:rsidRPr="00666D2E">
        <w:rPr>
          <w:rStyle w:val="StyleUnderline"/>
        </w:rPr>
        <w:t xml:space="preserve"> </w:t>
      </w:r>
      <w:r w:rsidRPr="007B1544">
        <w:rPr>
          <w:rStyle w:val="StyleUnderline"/>
          <w:highlight w:val="cyan"/>
        </w:rPr>
        <w:t>endowment enables the military to conduct engagement activities</w:t>
      </w:r>
      <w:r w:rsidRPr="00666D2E">
        <w:rPr>
          <w:rStyle w:val="StyleUnderline"/>
        </w:rPr>
        <w:t xml:space="preserve"> with little noticeable impact on its ability to conduct major combat operations</w:t>
      </w:r>
      <w:r w:rsidRPr="00666D2E">
        <w:rPr>
          <w:sz w:val="8"/>
        </w:rPr>
        <w:t>. The Defense Department can do and does execute the full range of military operations. An exercise like Cobra Gold simultaneously brings the U.S., Thai, and other regional militaries closer, tests expeditionary warfare concepts, and implements humanitarian assistance programs.</w:t>
      </w:r>
    </w:p>
    <w:p w:rsidR="005014FB" w:rsidRPr="00666D2E" w:rsidRDefault="005014FB" w:rsidP="00C658DF"/>
    <w:p w:rsidR="009F2731" w:rsidRPr="00666D2E" w:rsidRDefault="009F2731" w:rsidP="009F2731">
      <w:pPr>
        <w:pStyle w:val="Heading3"/>
      </w:pPr>
      <w:r w:rsidRPr="00666D2E">
        <w:t>QPQ</w:t>
      </w:r>
    </w:p>
    <w:p w:rsidR="009F2731" w:rsidRPr="00666D2E" w:rsidRDefault="009F2731" w:rsidP="009F2731"/>
    <w:p w:rsidR="00981A8B" w:rsidRPr="00666D2E" w:rsidRDefault="00981A8B" w:rsidP="00981A8B">
      <w:pPr>
        <w:pStyle w:val="Heading4"/>
      </w:pPr>
      <w:r w:rsidRPr="00666D2E">
        <w:t>We Meet – Confidence Building Measures are QPQs</w:t>
      </w:r>
    </w:p>
    <w:p w:rsidR="00981A8B" w:rsidRPr="00666D2E" w:rsidRDefault="00981A8B" w:rsidP="00C658DF">
      <w:r w:rsidRPr="00666D2E">
        <w:rPr>
          <w:rStyle w:val="Style13ptBold"/>
        </w:rPr>
        <w:t>OSCE ’12</w:t>
      </w:r>
      <w:r w:rsidRPr="00666D2E">
        <w:t xml:space="preserve"> (Organization for Security and Co-operation in Europe, “OSCE Guide on Non-military Confidence-Building Measures (CBMs),” http://www.osce.org/cpc/91082?download=true)ww</w:t>
      </w:r>
    </w:p>
    <w:p w:rsidR="00981A8B" w:rsidRPr="00666D2E" w:rsidRDefault="00981A8B" w:rsidP="00C658DF">
      <w:r w:rsidRPr="00666D2E">
        <w:t xml:space="preserve">4. The nature and characteristics of CBMs </w:t>
      </w:r>
    </w:p>
    <w:p w:rsidR="007513DF" w:rsidRPr="00666D2E" w:rsidRDefault="00981A8B" w:rsidP="00C658DF">
      <w:pPr>
        <w:rPr>
          <w:sz w:val="12"/>
        </w:rPr>
      </w:pPr>
      <w:r w:rsidRPr="007B1544">
        <w:rPr>
          <w:rStyle w:val="StyleUnderline"/>
          <w:highlight w:val="cyan"/>
        </w:rPr>
        <w:t>CBMs aim to change perceptions</w:t>
      </w:r>
      <w:r w:rsidRPr="00666D2E">
        <w:rPr>
          <w:rStyle w:val="StyleUnderline"/>
        </w:rPr>
        <w:t xml:space="preserve"> and expectations </w:t>
      </w:r>
      <w:r w:rsidRPr="007B1544">
        <w:rPr>
          <w:rStyle w:val="StyleUnderline"/>
          <w:highlight w:val="cyan"/>
        </w:rPr>
        <w:t xml:space="preserve">in order to modify relations and </w:t>
      </w:r>
      <w:proofErr w:type="spellStart"/>
      <w:r w:rsidRPr="007B1544">
        <w:rPr>
          <w:rStyle w:val="StyleUnderline"/>
          <w:highlight w:val="cyan"/>
        </w:rPr>
        <w:t>behaviour</w:t>
      </w:r>
      <w:proofErr w:type="spellEnd"/>
      <w:r w:rsidRPr="007B1544">
        <w:rPr>
          <w:rStyle w:val="StyleUnderline"/>
          <w:highlight w:val="cyan"/>
        </w:rPr>
        <w:t xml:space="preserve"> and thereby change the context of conflict prevention and resolution</w:t>
      </w:r>
      <w:r w:rsidRPr="00666D2E">
        <w:rPr>
          <w:sz w:val="12"/>
        </w:rPr>
        <w:t xml:space="preserve">. CBMs alone will not prevent or settle a conflict. CBMs by their very nature need to be incremental but consistent and long-term oriented. Confidence is best built by combining several CBMs reaching out to different layers in society in an incremental, cumulative process. Once confidence is lost or feelings of fear or hatred have taken root, one-time measures or projects of short duration will have little effect. Dozens, perhaps hundreds, of successful CBMs have been applied throughout the world. Approaches vary; successful CBMs are tailored to the context in which they are to be implemented. While 'one size does not fit all,' successful CBMs share many of the following common characteristics: Reciprocity: </w:t>
      </w:r>
      <w:r w:rsidRPr="007B1544">
        <w:rPr>
          <w:rStyle w:val="StyleUnderline"/>
          <w:highlight w:val="cyan"/>
        </w:rPr>
        <w:t>Measures taken by one party should logically</w:t>
      </w:r>
      <w:r w:rsidRPr="00666D2E">
        <w:rPr>
          <w:rStyle w:val="StyleUnderline"/>
        </w:rPr>
        <w:t xml:space="preserve"> and naturally </w:t>
      </w:r>
      <w:r w:rsidRPr="007B1544">
        <w:rPr>
          <w:rStyle w:val="StyleUnderline"/>
          <w:highlight w:val="cyan"/>
        </w:rPr>
        <w:t>lead to similar measures being taken by the other party in a balanced</w:t>
      </w:r>
      <w:r w:rsidRPr="00666D2E">
        <w:rPr>
          <w:rStyle w:val="StyleUnderline"/>
        </w:rPr>
        <w:t xml:space="preserve"> and reciprocal </w:t>
      </w:r>
      <w:r w:rsidRPr="007B1544">
        <w:rPr>
          <w:rStyle w:val="StyleUnderline"/>
          <w:highlight w:val="cyan"/>
        </w:rPr>
        <w:t>manner</w:t>
      </w:r>
      <w:r w:rsidRPr="00666D2E">
        <w:rPr>
          <w:sz w:val="12"/>
        </w:rPr>
        <w:t xml:space="preserve">. Moreover, </w:t>
      </w:r>
      <w:r w:rsidRPr="00666D2E">
        <w:rPr>
          <w:rStyle w:val="StyleUnderline"/>
        </w:rPr>
        <w:t>the commitment by one side to a given measure</w:t>
      </w:r>
      <w:r w:rsidRPr="00666D2E">
        <w:rPr>
          <w:sz w:val="12"/>
        </w:rPr>
        <w:t xml:space="preserve">, especially if it is in good faith, </w:t>
      </w:r>
      <w:r w:rsidRPr="00666D2E">
        <w:rPr>
          <w:rStyle w:val="StyleUnderline"/>
        </w:rPr>
        <w:t xml:space="preserve">should be matched by the other side </w:t>
      </w:r>
      <w:r w:rsidRPr="007B1544">
        <w:rPr>
          <w:rStyle w:val="StyleUnderline"/>
          <w:highlight w:val="cyan"/>
        </w:rPr>
        <w:t xml:space="preserve">as a </w:t>
      </w:r>
      <w:r w:rsidRPr="007B1544">
        <w:rPr>
          <w:rStyle w:val="Style13ptBold"/>
          <w:highlight w:val="cyan"/>
          <w:u w:val="single"/>
        </w:rPr>
        <w:t>quid pro quo</w:t>
      </w:r>
      <w:r w:rsidRPr="00666D2E">
        <w:rPr>
          <w:rStyle w:val="StyleUnderline"/>
        </w:rPr>
        <w:t>, thus also avoiding a perception of imbalanced concessions by either party</w:t>
      </w:r>
      <w:r w:rsidRPr="00666D2E">
        <w:rPr>
          <w:sz w:val="12"/>
        </w:rPr>
        <w:t xml:space="preserve">. Both sides must feel that they are deriving roughly equal advantage from the cumulative effect of the set of CBMs being implemented. Reciprocity is needed for two reasons: it is a signal to the initiating side that the other side is seriously engaged in the process. Secondly, the continuation of unilateral gestures without reciprocation will at some point become politically unsustainable. Reciprocity cannot be expected instantly. However, while the initiating party needs to be prepared to take several unilateral steps without receiving anything in return to start the process, and while even throughout the process one side might gain more in the short term than the other, this asymmetry needs to be contained and balanced by long-term perspectives, such as achieving in return a mutually acceptable conflict settlement. </w:t>
      </w:r>
    </w:p>
    <w:p w:rsidR="00981A8B" w:rsidRPr="00666D2E" w:rsidRDefault="00981A8B" w:rsidP="00981A8B"/>
    <w:p w:rsidR="00DD3AB0" w:rsidRPr="00666D2E" w:rsidRDefault="00DD3AB0" w:rsidP="00DD3AB0">
      <w:pPr>
        <w:pStyle w:val="Heading4"/>
      </w:pPr>
      <w:r w:rsidRPr="00666D2E">
        <w:t xml:space="preserve">The AFF is a CBM – See </w:t>
      </w:r>
      <w:proofErr w:type="spellStart"/>
      <w:r w:rsidRPr="00666D2E">
        <w:t>Bouchat</w:t>
      </w:r>
      <w:proofErr w:type="spellEnd"/>
    </w:p>
    <w:p w:rsidR="00DD3AB0" w:rsidRPr="00666D2E" w:rsidRDefault="00DD3AB0" w:rsidP="00DD3AB0"/>
    <w:p w:rsidR="00DD3AB0" w:rsidRPr="00666D2E" w:rsidRDefault="00DD3AB0" w:rsidP="00DD3AB0">
      <w:pPr>
        <w:pStyle w:val="Heading4"/>
      </w:pPr>
      <w:r w:rsidRPr="00666D2E">
        <w:t>(NOTE: The ‘A/T: China Cheats’ block also has cards that say the agreement is reciprocal)</w:t>
      </w:r>
    </w:p>
    <w:p w:rsidR="00880025" w:rsidRPr="00666D2E" w:rsidRDefault="00880025" w:rsidP="00880025">
      <w:pPr>
        <w:pStyle w:val="Heading2"/>
      </w:pPr>
      <w:r w:rsidRPr="00666D2E">
        <w:t>1AC</w:t>
      </w:r>
    </w:p>
    <w:p w:rsidR="00880025" w:rsidRPr="00666D2E" w:rsidRDefault="00AE34D5" w:rsidP="00880025">
      <w:pPr>
        <w:pStyle w:val="Heading3"/>
      </w:pPr>
      <w:r w:rsidRPr="00666D2E">
        <w:t xml:space="preserve">Maritime </w:t>
      </w:r>
      <w:r w:rsidR="00880025" w:rsidRPr="00666D2E">
        <w:t>Incidents</w:t>
      </w:r>
    </w:p>
    <w:p w:rsidR="00880025" w:rsidRPr="00666D2E" w:rsidRDefault="00880025" w:rsidP="00C658DF"/>
    <w:p w:rsidR="0050233B" w:rsidRPr="00666D2E" w:rsidRDefault="00F604C5" w:rsidP="00F604C5">
      <w:pPr>
        <w:pStyle w:val="Heading4"/>
      </w:pPr>
      <w:r w:rsidRPr="00666D2E">
        <w:t>The US-China relationship is historically incident prone – status quo China policy magnifies the risk of occurrence while emboldening aggressive moves by our allies and threatening cooperative efforts</w:t>
      </w:r>
      <w:r w:rsidR="00C65E9E" w:rsidRPr="00666D2E">
        <w:t xml:space="preserve"> – the impacts are linear</w:t>
      </w:r>
    </w:p>
    <w:p w:rsidR="002F4B7A" w:rsidRPr="00666D2E" w:rsidRDefault="002F4B7A" w:rsidP="00C658DF">
      <w:r w:rsidRPr="00666D2E">
        <w:rPr>
          <w:rStyle w:val="Style13ptBold"/>
        </w:rPr>
        <w:t>GOLDSTEIN ’15</w:t>
      </w:r>
      <w:r w:rsidRPr="00666D2E">
        <w:t xml:space="preserve"> (Dr. Lyle J.; Associate Professor in the China Maritime Studies Institute at </w:t>
      </w:r>
      <w:r w:rsidR="0050233B" w:rsidRPr="00666D2E">
        <w:t xml:space="preserve">the US Naval War College, </w:t>
      </w:r>
      <w:r w:rsidRPr="00666D2E">
        <w:t>Meeting China Halfway</w:t>
      </w:r>
      <w:r w:rsidR="0050233B" w:rsidRPr="00666D2E">
        <w:t>: How to Defuse the Emerging US-China Rivalry,</w:t>
      </w:r>
      <w:r w:rsidRPr="00666D2E">
        <w:t xml:space="preserve"> p. 353-</w:t>
      </w:r>
      <w:proofErr w:type="gramStart"/>
      <w:r w:rsidRPr="00666D2E">
        <w:t>360)</w:t>
      </w:r>
      <w:proofErr w:type="spellStart"/>
      <w:r w:rsidRPr="00666D2E">
        <w:t>ww</w:t>
      </w:r>
      <w:proofErr w:type="spellEnd"/>
      <w:proofErr w:type="gramEnd"/>
    </w:p>
    <w:p w:rsidR="002F4B7A" w:rsidRPr="00666D2E" w:rsidRDefault="002F4B7A" w:rsidP="00C658DF">
      <w:pPr>
        <w:rPr>
          <w:sz w:val="10"/>
        </w:rPr>
      </w:pPr>
      <w:r w:rsidRPr="00666D2E">
        <w:rPr>
          <w:rStyle w:val="StyleUnderline"/>
        </w:rPr>
        <w:t>Military incidents and crises are unfortunately becoming more common in US-China relations</w:t>
      </w:r>
      <w:r w:rsidRPr="00666D2E">
        <w:rPr>
          <w:sz w:val="10"/>
        </w:rPr>
        <w:t xml:space="preserve">. Since the mid-1990s, </w:t>
      </w:r>
      <w:r w:rsidRPr="005B6E30">
        <w:rPr>
          <w:rStyle w:val="StyleUnderline"/>
          <w:highlight w:val="cyan"/>
        </w:rPr>
        <w:t>the relationship has witnessed the</w:t>
      </w:r>
      <w:r w:rsidRPr="00666D2E">
        <w:rPr>
          <w:sz w:val="10"/>
        </w:rPr>
        <w:t xml:space="preserve"> 1995–96 </w:t>
      </w:r>
      <w:r w:rsidRPr="005B6E30">
        <w:rPr>
          <w:rStyle w:val="StyleUnderline"/>
          <w:highlight w:val="cyan"/>
        </w:rPr>
        <w:t>Taiwan Strait crisis</w:t>
      </w:r>
      <w:r w:rsidRPr="00666D2E">
        <w:rPr>
          <w:sz w:val="10"/>
        </w:rPr>
        <w:t xml:space="preserve">, the 1999 Belgrade bombing incident, the 2001 </w:t>
      </w:r>
      <w:r w:rsidRPr="00666D2E">
        <w:rPr>
          <w:rStyle w:val="StyleUnderline"/>
        </w:rPr>
        <w:t>EP-3 crisis</w:t>
      </w:r>
      <w:r w:rsidRPr="00666D2E">
        <w:rPr>
          <w:sz w:val="10"/>
        </w:rPr>
        <w:t xml:space="preserve">, the 2006 </w:t>
      </w:r>
      <w:r w:rsidRPr="00666D2E">
        <w:rPr>
          <w:rStyle w:val="StyleUnderline"/>
        </w:rPr>
        <w:t>Kitty Hawk incident</w:t>
      </w:r>
      <w:r w:rsidRPr="00666D2E">
        <w:rPr>
          <w:sz w:val="10"/>
        </w:rPr>
        <w:t>, the 2007 ASAT test,</w:t>
      </w:r>
      <w:r w:rsidRPr="00666D2E">
        <w:rPr>
          <w:rStyle w:val="StyleUnderline"/>
        </w:rPr>
        <w:t xml:space="preserve"> </w:t>
      </w:r>
      <w:r w:rsidRPr="005B6E30">
        <w:rPr>
          <w:rStyle w:val="StyleUnderline"/>
          <w:highlight w:val="cyan"/>
        </w:rPr>
        <w:t>and the</w:t>
      </w:r>
      <w:r w:rsidRPr="00666D2E">
        <w:rPr>
          <w:sz w:val="10"/>
        </w:rPr>
        <w:t xml:space="preserve"> 2009 </w:t>
      </w:r>
      <w:r w:rsidRPr="005B6E30">
        <w:rPr>
          <w:rStyle w:val="StyleUnderline"/>
          <w:highlight w:val="cyan"/>
        </w:rPr>
        <w:t>Impeccable incident</w:t>
      </w:r>
      <w:r w:rsidRPr="00666D2E">
        <w:rPr>
          <w:sz w:val="10"/>
        </w:rPr>
        <w:t>. Since 2010</w:t>
      </w:r>
      <w:r w:rsidRPr="00666D2E">
        <w:rPr>
          <w:rStyle w:val="StyleUnderline"/>
        </w:rPr>
        <w:t xml:space="preserve">, </w:t>
      </w:r>
      <w:r w:rsidRPr="005B6E30">
        <w:rPr>
          <w:rStyle w:val="StyleUnderline"/>
          <w:highlight w:val="cyan"/>
        </w:rPr>
        <w:t>tensions have intensified</w:t>
      </w:r>
      <w:r w:rsidRPr="00666D2E">
        <w:rPr>
          <w:sz w:val="10"/>
        </w:rPr>
        <w:t xml:space="preserve"> on the Korean Peninsula, </w:t>
      </w:r>
      <w:r w:rsidRPr="005B6E30">
        <w:rPr>
          <w:rStyle w:val="StyleUnderline"/>
          <w:highlight w:val="cyan"/>
        </w:rPr>
        <w:t>in the East</w:t>
      </w:r>
      <w:r w:rsidRPr="00666D2E">
        <w:rPr>
          <w:sz w:val="10"/>
        </w:rPr>
        <w:t xml:space="preserve"> China Sea, </w:t>
      </w:r>
      <w:r w:rsidRPr="005B6E30">
        <w:rPr>
          <w:rStyle w:val="StyleUnderline"/>
          <w:highlight w:val="cyan"/>
        </w:rPr>
        <w:t>and</w:t>
      </w:r>
      <w:r w:rsidRPr="00666D2E">
        <w:rPr>
          <w:sz w:val="10"/>
        </w:rPr>
        <w:t xml:space="preserve"> also in the </w:t>
      </w:r>
      <w:r w:rsidRPr="005B6E30">
        <w:rPr>
          <w:rStyle w:val="StyleUnderline"/>
          <w:highlight w:val="cyan"/>
        </w:rPr>
        <w:t>South China Sea</w:t>
      </w:r>
      <w:r w:rsidRPr="00666D2E">
        <w:rPr>
          <w:sz w:val="10"/>
        </w:rPr>
        <w:t xml:space="preserve">. When the Obama administration took office in 2009, it inherited the policies of the Bush administration, which had sought to subordinate problems in the Asia-Pacific region to the “global war on terrorism.” Although the inevitable focus on the Middle East following the September 11, 2001, terrorist attacks on America created an atmosphere of uncertainty in the Asia-Pacific region, the general policy direction on China of encouraging Beijing to become a “responsible stakeholder” is now widely perceived as reasonably successful. The Obama administration’s early policy formulation aiming at “strategic reassurance” appeared to be a worthy successor to </w:t>
      </w:r>
      <w:proofErr w:type="spellStart"/>
      <w:r w:rsidRPr="00666D2E">
        <w:rPr>
          <w:sz w:val="10"/>
        </w:rPr>
        <w:t>Zoellick’s</w:t>
      </w:r>
      <w:proofErr w:type="spellEnd"/>
      <w:r w:rsidRPr="00666D2E">
        <w:rPr>
          <w:sz w:val="10"/>
        </w:rPr>
        <w:t xml:space="preserve"> important formulation. Unfortunately, this very promising policy direction has been quite inexplicably dropped like a stone and replaced by the “pivot to the Asia-Pacific,” a formulation later repackaged as a “rebalancing to the Asia-Pacific.” This initiative, which may stand as the most proactive and coherent and consequently the most important foreign policy legacy of the Obama administration, was unveiled in the fall of 2011 in major policy statements by Obama and Secretary Clinton, and has diplomatic, informational, economic, and military components. In its most ideal form, the strategy is most concentrated on the nonmilitary aspects of American power and, as such, represents “smart power”—doing more with less. The concept is that the world’s most dynamic economies are in Asia, and therefore, the United States must reassert its influence in the region, especially by expanding free trade networks (e.g., the Trans-Pacific Partnership), but also by providing diplomatic “boots on the ground”—faithfully attending the myriad regional multilateral talk shops that had been neglected to some extent in the previous administration. Although some shoring up of US prestige has seemed to occur under the new strategy, the reality of the “rebalancing” has regrettably fallen far short of expectations. As one of the leading thinkers on US-China relations, Kenneth </w:t>
      </w:r>
      <w:proofErr w:type="spellStart"/>
      <w:r w:rsidRPr="00666D2E">
        <w:rPr>
          <w:sz w:val="10"/>
        </w:rPr>
        <w:t>Lieberthal</w:t>
      </w:r>
      <w:proofErr w:type="spellEnd"/>
      <w:r w:rsidRPr="00666D2E">
        <w:rPr>
          <w:sz w:val="10"/>
        </w:rPr>
        <w:t>, wrote in 2013: “</w:t>
      </w:r>
      <w:r w:rsidRPr="00666D2E">
        <w:rPr>
          <w:rStyle w:val="StyleUnderline"/>
        </w:rPr>
        <w:t>Unfortunately, at this point</w:t>
      </w:r>
      <w:r w:rsidRPr="00666D2E">
        <w:rPr>
          <w:sz w:val="10"/>
        </w:rPr>
        <w:t xml:space="preserve"> </w:t>
      </w:r>
      <w:r w:rsidRPr="005B6E30">
        <w:rPr>
          <w:sz w:val="10"/>
          <w:highlight w:val="cyan"/>
        </w:rPr>
        <w:t>[</w:t>
      </w:r>
      <w:r w:rsidRPr="005B6E30">
        <w:rPr>
          <w:rStyle w:val="StyleUnderline"/>
          <w:highlight w:val="cyan"/>
        </w:rPr>
        <w:t>Obama’s</w:t>
      </w:r>
      <w:r w:rsidRPr="005B6E30">
        <w:rPr>
          <w:sz w:val="10"/>
          <w:highlight w:val="cyan"/>
        </w:rPr>
        <w:t xml:space="preserve"> </w:t>
      </w:r>
      <w:r w:rsidRPr="005B6E30">
        <w:rPr>
          <w:rStyle w:val="StyleUnderline"/>
          <w:highlight w:val="cyan"/>
        </w:rPr>
        <w:t>rebalancing</w:t>
      </w:r>
      <w:r w:rsidRPr="005B6E30">
        <w:rPr>
          <w:sz w:val="10"/>
          <w:highlight w:val="cyan"/>
        </w:rPr>
        <w:t xml:space="preserve">] </w:t>
      </w:r>
      <w:r w:rsidRPr="005B6E30">
        <w:rPr>
          <w:rStyle w:val="StyleUnderline"/>
          <w:highlight w:val="cyan"/>
        </w:rPr>
        <w:t>strategy is in danger of actually enhancing rather than reducing bad security outcomes</w:t>
      </w:r>
      <w:r w:rsidRPr="00666D2E">
        <w:rPr>
          <w:sz w:val="10"/>
        </w:rPr>
        <w:t xml:space="preserve">. . . . It is therefore time to rebalance judiciously the rebalancing strategy.”53 </w:t>
      </w:r>
      <w:r w:rsidRPr="00666D2E">
        <w:rPr>
          <w:rStyle w:val="StyleUnderline"/>
        </w:rPr>
        <w:t xml:space="preserve">The rebalancing strategy has many readily identifiable problems, but perhaps </w:t>
      </w:r>
      <w:r w:rsidRPr="005B6E30">
        <w:rPr>
          <w:rStyle w:val="StyleUnderline"/>
          <w:highlight w:val="cyan"/>
        </w:rPr>
        <w:t>the most damaging is</w:t>
      </w:r>
      <w:r w:rsidRPr="00666D2E">
        <w:rPr>
          <w:rStyle w:val="StyleUnderline"/>
        </w:rPr>
        <w:t xml:space="preserve"> its tendency </w:t>
      </w:r>
      <w:r w:rsidRPr="005B6E30">
        <w:rPr>
          <w:rStyle w:val="StyleUnderline"/>
          <w:highlight w:val="cyan"/>
        </w:rPr>
        <w:t>toward militarization</w:t>
      </w:r>
      <w:r w:rsidRPr="00666D2E">
        <w:rPr>
          <w:sz w:val="10"/>
        </w:rPr>
        <w:t xml:space="preserve">. This has occurred, by and large, because of the large and well-resourced military (and military-industrial complex) has jumped at the evident opportunity to “counterbalance” the alleged “peer competitor.” In other words, </w:t>
      </w:r>
      <w:r w:rsidRPr="00666D2E">
        <w:rPr>
          <w:rStyle w:val="StyleUnderline"/>
        </w:rPr>
        <w:t>the policy has served to justify an impressive parade of weapons programs, as well as an intensified regimen of military exercises</w:t>
      </w:r>
      <w:r w:rsidRPr="00666D2E">
        <w:rPr>
          <w:sz w:val="10"/>
        </w:rPr>
        <w:t>. An important critique of the “rebalancing” was published in the journal Foreign Affairs at the end of 2012. In this piece, China expert Robert Ross succinctly described the policy’s shortcomings: “</w:t>
      </w:r>
      <w:r w:rsidRPr="00666D2E">
        <w:rPr>
          <w:rStyle w:val="StyleUnderline"/>
        </w:rPr>
        <w:t>The new US policy unnecessarily compounds Beijing’s insecurities and will only feed China’s aggressiveness, undermine regional stability, and decrease the possibility of cooperation between Beijing and Washington</w:t>
      </w:r>
      <w:r w:rsidRPr="00666D2E">
        <w:rPr>
          <w:sz w:val="10"/>
        </w:rPr>
        <w:t xml:space="preserve">.” Ross asserts that </w:t>
      </w:r>
      <w:r w:rsidRPr="00666D2E">
        <w:rPr>
          <w:rStyle w:val="StyleUnderline"/>
        </w:rPr>
        <w:t>Washington has turned to</w:t>
      </w:r>
      <w:r w:rsidRPr="00666D2E">
        <w:rPr>
          <w:sz w:val="10"/>
        </w:rPr>
        <w:t xml:space="preserve"> “</w:t>
      </w:r>
      <w:r w:rsidRPr="00666D2E">
        <w:rPr>
          <w:rStyle w:val="StyleUnderline"/>
        </w:rPr>
        <w:t>costly initiatives whose force is disproportionate to the threat from China</w:t>
      </w:r>
      <w:r w:rsidRPr="00666D2E">
        <w:rPr>
          <w:sz w:val="10"/>
        </w:rPr>
        <w:t>,” and he squarely blames Secretary Clinton’s clumsy diplomacy in Southeast Asia during mid-2010: “US Secretary of State Hillary Clinton . . . directly inserted the US into these legally complex disputes. In July 2010 in Hanoi, after extensive discussions with all the claimants to the islands except China, Clinton declared US support for the negotiating positions of the Philippines and Vietnam.”54 A parallel analysis could also be made regarding Clinton’s October 2010 embrace of Japan’s position regarding the contested islands in the East China Sea (see chapter 9). Although Ross may be incorrect in underrating China’s military capabilities and also tends to exaggerate Beijing’s economic problems, his overall conclusion is sound and worthy of close attention: “</w:t>
      </w:r>
      <w:r w:rsidRPr="005B6E30">
        <w:rPr>
          <w:rStyle w:val="StyleUnderline"/>
          <w:highlight w:val="cyan"/>
        </w:rPr>
        <w:t>The</w:t>
      </w:r>
      <w:r w:rsidRPr="00666D2E">
        <w:rPr>
          <w:sz w:val="10"/>
        </w:rPr>
        <w:t xml:space="preserve"> Obama administration’s </w:t>
      </w:r>
      <w:r w:rsidRPr="005B6E30">
        <w:rPr>
          <w:rStyle w:val="StyleUnderline"/>
          <w:highlight w:val="cyan"/>
        </w:rPr>
        <w:t>pivot has not contributed to stability in Asia</w:t>
      </w:r>
      <w:r w:rsidRPr="00666D2E">
        <w:rPr>
          <w:sz w:val="10"/>
        </w:rPr>
        <w:t xml:space="preserve">. </w:t>
      </w:r>
      <w:r w:rsidRPr="00666D2E">
        <w:rPr>
          <w:rStyle w:val="StyleUnderline"/>
        </w:rPr>
        <w:t>Quite the opposite: It has made the region more tense and conflict</w:t>
      </w:r>
      <w:r w:rsidR="0050233B" w:rsidRPr="00666D2E">
        <w:rPr>
          <w:rStyle w:val="StyleUnderline"/>
        </w:rPr>
        <w:t xml:space="preserve"> </w:t>
      </w:r>
      <w:r w:rsidRPr="00666D2E">
        <w:rPr>
          <w:rStyle w:val="StyleUnderline"/>
        </w:rPr>
        <w:t>prone</w:t>
      </w:r>
      <w:proofErr w:type="gramStart"/>
      <w:r w:rsidRPr="00666D2E">
        <w:rPr>
          <w:sz w:val="10"/>
        </w:rPr>
        <w:t>. . . .</w:t>
      </w:r>
      <w:proofErr w:type="gramEnd"/>
      <w:r w:rsidRPr="00666D2E">
        <w:rPr>
          <w:sz w:val="10"/>
        </w:rPr>
        <w:t xml:space="preserve"> </w:t>
      </w:r>
      <w:r w:rsidRPr="00666D2E">
        <w:rPr>
          <w:rStyle w:val="StyleUnderline"/>
        </w:rPr>
        <w:t>The outbreak of hostilities in the region will become a real possibility, as China pushes back</w:t>
      </w:r>
      <w:r w:rsidRPr="00666D2E">
        <w:rPr>
          <w:sz w:val="10"/>
        </w:rPr>
        <w:t xml:space="preserve">.” Through the hundreds of Chinese-language articles examined in this book, there is a plainly evident common theme: </w:t>
      </w:r>
      <w:r w:rsidRPr="005B6E30">
        <w:rPr>
          <w:rStyle w:val="StyleUnderline"/>
          <w:highlight w:val="cyan"/>
        </w:rPr>
        <w:t>Most Chinese foreign policy</w:t>
      </w:r>
      <w:r w:rsidRPr="00666D2E">
        <w:rPr>
          <w:rStyle w:val="StyleUnderline"/>
        </w:rPr>
        <w:t xml:space="preserve"> and defense </w:t>
      </w:r>
      <w:r w:rsidRPr="005B6E30">
        <w:rPr>
          <w:rStyle w:val="StyleUnderline"/>
          <w:highlight w:val="cyan"/>
        </w:rPr>
        <w:t>specialists are convinced</w:t>
      </w:r>
      <w:r w:rsidRPr="00666D2E">
        <w:rPr>
          <w:rStyle w:val="StyleUnderline"/>
        </w:rPr>
        <w:t xml:space="preserve"> that </w:t>
      </w:r>
      <w:r w:rsidRPr="005B6E30">
        <w:rPr>
          <w:rStyle w:val="StyleUnderline"/>
          <w:highlight w:val="cyan"/>
        </w:rPr>
        <w:t>Washington seeks to contain</w:t>
      </w:r>
      <w:r w:rsidRPr="00666D2E">
        <w:rPr>
          <w:rStyle w:val="StyleUnderline"/>
        </w:rPr>
        <w:t xml:space="preserve"> and even derail </w:t>
      </w:r>
      <w:r w:rsidRPr="005B6E30">
        <w:rPr>
          <w:rStyle w:val="StyleUnderline"/>
          <w:highlight w:val="cyan"/>
        </w:rPr>
        <w:t>China’s rise</w:t>
      </w:r>
      <w:r w:rsidRPr="00666D2E">
        <w:rPr>
          <w:sz w:val="10"/>
        </w:rPr>
        <w:t xml:space="preserve">. </w:t>
      </w:r>
      <w:r w:rsidRPr="00666D2E">
        <w:rPr>
          <w:rStyle w:val="StyleUnderline"/>
        </w:rPr>
        <w:t>Bilateral tensions have built up in almost all global regions but are most acute in East Asia for now</w:t>
      </w:r>
      <w:r w:rsidRPr="00666D2E">
        <w:rPr>
          <w:sz w:val="10"/>
        </w:rPr>
        <w:t xml:space="preserve">. </w:t>
      </w:r>
      <w:r w:rsidRPr="00666D2E">
        <w:rPr>
          <w:rStyle w:val="StyleUnderline"/>
        </w:rPr>
        <w:t>These tensions are deeply rooted</w:t>
      </w:r>
      <w:r w:rsidRPr="00666D2E">
        <w:rPr>
          <w:sz w:val="10"/>
        </w:rPr>
        <w:t xml:space="preserve"> and have been amply described in each chapter of this book. </w:t>
      </w:r>
      <w:r w:rsidRPr="00666D2E">
        <w:rPr>
          <w:rStyle w:val="StyleUnderline"/>
        </w:rPr>
        <w:t>The case regarding</w:t>
      </w:r>
      <w:r w:rsidRPr="00666D2E">
        <w:rPr>
          <w:sz w:val="10"/>
        </w:rPr>
        <w:t xml:space="preserve"> “</w:t>
      </w:r>
      <w:r w:rsidRPr="00666D2E">
        <w:rPr>
          <w:rStyle w:val="StyleUnderline"/>
        </w:rPr>
        <w:t>opportunity costs</w:t>
      </w:r>
      <w:r w:rsidRPr="00666D2E">
        <w:rPr>
          <w:sz w:val="10"/>
        </w:rPr>
        <w:t xml:space="preserve">” </w:t>
      </w:r>
      <w:r w:rsidRPr="00666D2E">
        <w:rPr>
          <w:rStyle w:val="StyleUnderline"/>
        </w:rPr>
        <w:t>accruing from major US-China tensions has also been made, including, but hardly limited to, nuclear proliferation, various humanitarian crises</w:t>
      </w:r>
      <w:r w:rsidRPr="00666D2E">
        <w:rPr>
          <w:sz w:val="10"/>
        </w:rPr>
        <w:t xml:space="preserve"> from Syria to Sudan to Myanmar, </w:t>
      </w:r>
      <w:r w:rsidRPr="00666D2E">
        <w:rPr>
          <w:rStyle w:val="StyleUnderline"/>
        </w:rPr>
        <w:t>and, of course</w:t>
      </w:r>
      <w:r w:rsidRPr="00666D2E">
        <w:rPr>
          <w:sz w:val="10"/>
        </w:rPr>
        <w:t xml:space="preserve">, regarding </w:t>
      </w:r>
      <w:r w:rsidRPr="00666D2E">
        <w:rPr>
          <w:rStyle w:val="StyleUnderline"/>
        </w:rPr>
        <w:t>climate change</w:t>
      </w:r>
      <w:r w:rsidRPr="00666D2E">
        <w:rPr>
          <w:sz w:val="10"/>
        </w:rPr>
        <w:t xml:space="preserve">. </w:t>
      </w:r>
      <w:r w:rsidRPr="00666D2E">
        <w:rPr>
          <w:rStyle w:val="StyleUnderline"/>
        </w:rPr>
        <w:t>True, some movement is discernible on the critical climate change front</w:t>
      </w:r>
      <w:r w:rsidRPr="00666D2E">
        <w:rPr>
          <w:sz w:val="10"/>
        </w:rPr>
        <w:t xml:space="preserve">, and it has been encouraging to see some degree of cooperation, albeit modest, between China and the United States in coordinating responses to the Ebola Crisis. </w:t>
      </w:r>
      <w:r w:rsidRPr="00666D2E">
        <w:rPr>
          <w:rStyle w:val="StyleUnderline"/>
        </w:rPr>
        <w:t>But the question that needs to be continually asked is whether more US-China cooperation could be undertaken to address more global challenges</w:t>
      </w:r>
      <w:r w:rsidRPr="00666D2E">
        <w:rPr>
          <w:sz w:val="10"/>
        </w:rPr>
        <w:t xml:space="preserve">. </w:t>
      </w:r>
      <w:r w:rsidRPr="00666D2E">
        <w:rPr>
          <w:rStyle w:val="StyleUnderline"/>
        </w:rPr>
        <w:t>Arguments over uninhabited rocks should not distract from these larger imperatives, but that has largely been the case to date, unfortunately</w:t>
      </w:r>
      <w:r w:rsidRPr="00666D2E">
        <w:rPr>
          <w:sz w:val="10"/>
        </w:rPr>
        <w:t xml:space="preserve">. </w:t>
      </w:r>
      <w:r w:rsidRPr="00666D2E">
        <w:rPr>
          <w:rStyle w:val="StyleUnderline"/>
        </w:rPr>
        <w:t>Skeptics will inevitably counter that the major cause of East Asian tension is China’s “assertive” behavior</w:t>
      </w:r>
      <w:r w:rsidRPr="00666D2E">
        <w:rPr>
          <w:sz w:val="10"/>
        </w:rPr>
        <w:t xml:space="preserve">. </w:t>
      </w:r>
      <w:r w:rsidRPr="00666D2E">
        <w:rPr>
          <w:rStyle w:val="StyleUnderline"/>
        </w:rPr>
        <w:t>However, sophisticated strategists should immediately understand that the attempt to figure out</w:t>
      </w:r>
      <w:r w:rsidRPr="00666D2E">
        <w:rPr>
          <w:sz w:val="10"/>
        </w:rPr>
        <w:t xml:space="preserve"> “</w:t>
      </w:r>
      <w:r w:rsidRPr="00666D2E">
        <w:rPr>
          <w:rStyle w:val="StyleUnderline"/>
        </w:rPr>
        <w:t>who started it?</w:t>
      </w:r>
      <w:r w:rsidRPr="00666D2E">
        <w:rPr>
          <w:sz w:val="10"/>
        </w:rPr>
        <w:t xml:space="preserve">” </w:t>
      </w:r>
      <w:r w:rsidRPr="00666D2E">
        <w:rPr>
          <w:rStyle w:val="StyleUnderline"/>
        </w:rPr>
        <w:t>is a blame game dripping with subjectivity that will not yield any serious conclusions</w:t>
      </w:r>
      <w:r w:rsidRPr="00666D2E">
        <w:rPr>
          <w:sz w:val="10"/>
        </w:rPr>
        <w:t xml:space="preserve">. China is a great power that has always been moderately “assertive,” except perhaps a century ago, when it was literally a “failed state.” A simple beta test on the “assertive China” thesis is to see that China resorted to the significant use or demonstration of force in the 1950s (Korea), 1960s (against India), 1970s (against Vietnam), 1980s (against Vietnam), and in the 1990s (in the Taiwan crisis). Another interesting beta test on the “assertive China” thesis is to examine a period in American history that is somewhat comparable. A century ago, the United States was a “risen” power, completing its “manifest destiny,” and taking up a new, uncertain, and unprecedented role on the world stage. In 1846–47, a border dispute with Mexico eventually yielded six new states (including California) for the brash American Republic. As noted earlier in this chapter, between 1890 and 1920, the United States conducted no less than thirty-five significant military interventions in Latin America. During that period, US troops also took the lead role in storming the ancient walls of Beijing—a troubling event that is commemorated in the very first room of China’s newly refurbished Party History Museum (and is discussed in some detail in chapter 2). Thus, </w:t>
      </w:r>
      <w:r w:rsidRPr="00666D2E">
        <w:rPr>
          <w:rStyle w:val="StyleUnderline"/>
        </w:rPr>
        <w:t>Western analysts, who term contemporary Chinese foreign policy</w:t>
      </w:r>
      <w:r w:rsidRPr="00666D2E">
        <w:rPr>
          <w:sz w:val="10"/>
        </w:rPr>
        <w:t xml:space="preserve"> “</w:t>
      </w:r>
      <w:r w:rsidRPr="00666D2E">
        <w:rPr>
          <w:rStyle w:val="StyleUnderline"/>
        </w:rPr>
        <w:t>newly assertive</w:t>
      </w:r>
      <w:r w:rsidRPr="00666D2E">
        <w:rPr>
          <w:sz w:val="10"/>
        </w:rPr>
        <w:t xml:space="preserve">,” </w:t>
      </w:r>
      <w:r w:rsidRPr="00666D2E">
        <w:rPr>
          <w:rStyle w:val="StyleUnderline"/>
        </w:rPr>
        <w:t>not only lack perspective regarding patterns in the Chinese use of force but also appear unable or unwilling to view such accusations in comparative perspective—that is, relative to the rise of other great powers in modern history</w:t>
      </w:r>
      <w:r w:rsidRPr="00666D2E">
        <w:rPr>
          <w:sz w:val="10"/>
        </w:rPr>
        <w:t xml:space="preserve">. Parading coast guard cutters that employ water cannons in contested sea zones cannot objectively be termed “assertive” in any meaningful way. In an obvious contrast, Russia’s invasion of Georgia in 2008 and its annexation of Crimea in 2014 clearly constitute assertive behavior. Perhaps America’s greatest fear is that China’s behavior will simply replicate that of America a century ago? Such a realization should result in some circumspection and hopefully a new maturity in Washington’s approach to the Asia-Pacific region. Indeed, a good model to study may well be that of Great Britain as it sought to reach a modus vivendi with an ever more powerful and self-confident United States a century ago. Several additional problems with the “rebalancing to the Asia-Pacific” need still to be briefly addressed, even if they cannot be elaborated here in great detail. Above, the diplomatic opportunity costs were briefly touched upon. But one must also consider the straightforward financial costs of the pivot, because resources are finite. This will mean that the defense budget cannot be trimmed to support “nation building at home”—schools, bridges, and the like. It will mean that the US armed forces (and likely the Chinese PLA) will continue to emphasize war-fighting and deterrence capabilities at the expense of key nontraditional security missions, including peacekeeping, disaster relief and coping with pandemic outbreaks. It will mean that US aid projects are focused on countries on the other side of the world (e.g., Myanmar) rather than those needy countries next door (e.g., Haiti). </w:t>
      </w:r>
      <w:r w:rsidRPr="00666D2E">
        <w:rPr>
          <w:rStyle w:val="StyleUnderline"/>
        </w:rPr>
        <w:t xml:space="preserve">It will also mean that </w:t>
      </w:r>
      <w:r w:rsidRPr="005B6E30">
        <w:rPr>
          <w:rStyle w:val="StyleUnderline"/>
          <w:highlight w:val="cyan"/>
        </w:rPr>
        <w:t>certain poor, developing countries</w:t>
      </w:r>
      <w:r w:rsidRPr="00666D2E">
        <w:rPr>
          <w:sz w:val="10"/>
        </w:rPr>
        <w:t xml:space="preserve"> (e.g., the Philippines), </w:t>
      </w:r>
      <w:r w:rsidRPr="00666D2E">
        <w:rPr>
          <w:rStyle w:val="StyleUnderline"/>
        </w:rPr>
        <w:t>but also certain developed but strained countries</w:t>
      </w:r>
      <w:r w:rsidRPr="00666D2E">
        <w:rPr>
          <w:sz w:val="10"/>
        </w:rPr>
        <w:t xml:space="preserve"> (e.g., Japan), </w:t>
      </w:r>
      <w:r w:rsidRPr="005B6E30">
        <w:rPr>
          <w:rStyle w:val="StyleUnderline"/>
          <w:highlight w:val="cyan"/>
        </w:rPr>
        <w:t>will devote unnecessary sums to developing major weapons systems to deter or fight China versus other national priorities</w:t>
      </w:r>
      <w:r w:rsidRPr="00666D2E">
        <w:rPr>
          <w:sz w:val="10"/>
        </w:rPr>
        <w:t>. This trade-off emerged in stark relief in the fall of 2013, when it was announced that Manila was considering major new defense outlays—for example, frigates and submarines—even as the country’s third</w:t>
      </w:r>
      <w:r w:rsidR="008F730F" w:rsidRPr="00666D2E">
        <w:rPr>
          <w:sz w:val="10"/>
        </w:rPr>
        <w:t xml:space="preserve"> </w:t>
      </w:r>
      <w:r w:rsidRPr="00666D2E">
        <w:rPr>
          <w:sz w:val="10"/>
        </w:rPr>
        <w:t xml:space="preserve">largest city on the island of Mindanao was enveloped in the bloody chaos of a resurgent insurrection. After the tragedy of the massive typhoon hitting the Philippines in October 2013, one wonders if sufficient funds in Manila will be devoted to making the island archipelago genuinely more resilient for facing increasingly powerful storms. Or rather, such obviously urgent imperatives might regrettably be sacrificed in the name of defense preparedness and safeguarding national sovereignty. </w:t>
      </w:r>
      <w:r w:rsidRPr="00666D2E">
        <w:rPr>
          <w:rStyle w:val="StyleUnderline"/>
        </w:rPr>
        <w:t>Yet another problem with the “rebalancing to the Asia-Pacific” has been the extent to which it has been pushed and shepherded along by</w:t>
      </w:r>
      <w:r w:rsidRPr="00666D2E">
        <w:rPr>
          <w:sz w:val="10"/>
        </w:rPr>
        <w:t xml:space="preserve"> “</w:t>
      </w:r>
      <w:r w:rsidRPr="00666D2E">
        <w:rPr>
          <w:rStyle w:val="StyleUnderline"/>
        </w:rPr>
        <w:t>third parties</w:t>
      </w:r>
      <w:r w:rsidRPr="00666D2E">
        <w:rPr>
          <w:sz w:val="10"/>
        </w:rPr>
        <w:t xml:space="preserve">.” </w:t>
      </w:r>
      <w:r w:rsidRPr="00666D2E">
        <w:rPr>
          <w:rStyle w:val="StyleUnderline"/>
        </w:rPr>
        <w:t>These third parties are regional states concerned to protect the status quo in the face of a rapidly rising China and a</w:t>
      </w:r>
      <w:r w:rsidRPr="00666D2E">
        <w:rPr>
          <w:sz w:val="10"/>
        </w:rPr>
        <w:t xml:space="preserve"> </w:t>
      </w:r>
      <w:r w:rsidRPr="00666D2E">
        <w:rPr>
          <w:rStyle w:val="StyleUnderline"/>
        </w:rPr>
        <w:t>U</w:t>
      </w:r>
      <w:r w:rsidRPr="00666D2E">
        <w:rPr>
          <w:sz w:val="10"/>
        </w:rPr>
        <w:t xml:space="preserve">nited </w:t>
      </w:r>
      <w:r w:rsidRPr="00666D2E">
        <w:rPr>
          <w:rStyle w:val="StyleUnderline"/>
        </w:rPr>
        <w:t>S</w:t>
      </w:r>
      <w:r w:rsidRPr="00666D2E">
        <w:rPr>
          <w:sz w:val="10"/>
        </w:rPr>
        <w:t xml:space="preserve">tates </w:t>
      </w:r>
      <w:r w:rsidRPr="00666D2E">
        <w:rPr>
          <w:rStyle w:val="StyleUnderline"/>
        </w:rPr>
        <w:t>that is evidently undergoing an identity crisis after two failed conflicts in the Middle East</w:t>
      </w:r>
      <w:r w:rsidRPr="00666D2E">
        <w:rPr>
          <w:sz w:val="10"/>
        </w:rPr>
        <w:t xml:space="preserve">. </w:t>
      </w:r>
      <w:r w:rsidRPr="00666D2E">
        <w:rPr>
          <w:rStyle w:val="StyleUnderline"/>
        </w:rPr>
        <w:t>Essentially, leaders and diplomats from various East Asian states</w:t>
      </w:r>
      <w:r w:rsidRPr="00666D2E">
        <w:rPr>
          <w:sz w:val="10"/>
        </w:rPr>
        <w:t>—but above all those from Japan, the Philippines, Vietnam, and Singapore—</w:t>
      </w:r>
      <w:r w:rsidRPr="00666D2E">
        <w:rPr>
          <w:rStyle w:val="StyleUnderline"/>
        </w:rPr>
        <w:t>have exercised a significant influence on Washington</w:t>
      </w:r>
      <w:r w:rsidRPr="00666D2E">
        <w:rPr>
          <w:sz w:val="10"/>
        </w:rPr>
        <w:t>—</w:t>
      </w:r>
      <w:r w:rsidRPr="00666D2E">
        <w:rPr>
          <w:rStyle w:val="StyleUnderline"/>
        </w:rPr>
        <w:t>urging it in increasingly desperate tones to</w:t>
      </w:r>
      <w:r w:rsidRPr="00666D2E">
        <w:rPr>
          <w:sz w:val="10"/>
        </w:rPr>
        <w:t xml:space="preserve"> “</w:t>
      </w:r>
      <w:r w:rsidRPr="00666D2E">
        <w:rPr>
          <w:rStyle w:val="StyleUnderline"/>
        </w:rPr>
        <w:t>stand up to Beijing’s bullying</w:t>
      </w:r>
      <w:r w:rsidRPr="00666D2E">
        <w:rPr>
          <w:sz w:val="10"/>
        </w:rPr>
        <w:t xml:space="preserve">.” </w:t>
      </w:r>
      <w:r w:rsidRPr="00666D2E">
        <w:rPr>
          <w:rStyle w:val="StyleUnderline"/>
        </w:rPr>
        <w:t>American susceptibility to such arguments reflects an apparent psychological desire to be perceived as playing a vital or “indispensable” role in global security—at bottom, the simple human need to be needed and liked, actually</w:t>
      </w:r>
      <w:r w:rsidRPr="00666D2E">
        <w:rPr>
          <w:sz w:val="10"/>
        </w:rPr>
        <w:t xml:space="preserve">. </w:t>
      </w:r>
      <w:r w:rsidRPr="00666D2E">
        <w:rPr>
          <w:rStyle w:val="StyleUnderline"/>
        </w:rPr>
        <w:t>What a pleasant break from vitriolic debates over fiscal and social problems to be told emphatically by East Asian leaders that US moral and strategic leadership is imperative and then to bask in the consequent adulation</w:t>
      </w:r>
      <w:r w:rsidRPr="00666D2E">
        <w:rPr>
          <w:sz w:val="10"/>
        </w:rPr>
        <w:t xml:space="preserve">. </w:t>
      </w:r>
      <w:r w:rsidRPr="00666D2E">
        <w:rPr>
          <w:rStyle w:val="StyleUnderline"/>
        </w:rPr>
        <w:t>In any contest with Beijing, these states are perceived as “underdogs,” and they may also benefit from liberal antipathy to the Chinese regime, even though several of these countries cannot actually be termed democracies</w:t>
      </w:r>
      <w:r w:rsidRPr="00666D2E">
        <w:rPr>
          <w:sz w:val="10"/>
        </w:rPr>
        <w:t xml:space="preserve">. </w:t>
      </w:r>
      <w:r w:rsidRPr="00666D2E">
        <w:rPr>
          <w:rStyle w:val="StyleUnderline"/>
        </w:rPr>
        <w:t>Then, there is the fact that these small states are frequently more focused on direct policy outcomes</w:t>
      </w:r>
      <w:r w:rsidRPr="00666D2E">
        <w:rPr>
          <w:sz w:val="10"/>
        </w:rPr>
        <w:t xml:space="preserve"> (e.g., a given joint statement or joint military exercise)—</w:t>
      </w:r>
      <w:r w:rsidRPr="00666D2E">
        <w:rPr>
          <w:rStyle w:val="StyleUnderline"/>
        </w:rPr>
        <w:t>and thus are able to successfully apply pressure on US officials, who may hold a less certain and more ambiguous disposition regarding various regional disputes</w:t>
      </w:r>
      <w:r w:rsidRPr="00666D2E">
        <w:rPr>
          <w:sz w:val="10"/>
        </w:rPr>
        <w:t xml:space="preserve">. </w:t>
      </w:r>
      <w:r w:rsidRPr="00666D2E">
        <w:rPr>
          <w:rStyle w:val="StyleUnderline"/>
        </w:rPr>
        <w:t>These regional appeals</w:t>
      </w:r>
      <w:r w:rsidRPr="00666D2E">
        <w:rPr>
          <w:sz w:val="10"/>
        </w:rPr>
        <w:t xml:space="preserve">, which the author has witnessed on more than a few occasions, </w:t>
      </w:r>
      <w:r w:rsidRPr="00666D2E">
        <w:rPr>
          <w:rStyle w:val="StyleUnderline"/>
        </w:rPr>
        <w:t>form the</w:t>
      </w:r>
      <w:r w:rsidRPr="00666D2E">
        <w:rPr>
          <w:sz w:val="10"/>
        </w:rPr>
        <w:t xml:space="preserve"> “</w:t>
      </w:r>
      <w:r w:rsidRPr="00666D2E">
        <w:rPr>
          <w:rStyle w:val="StyleUnderline"/>
        </w:rPr>
        <w:t>demand signal</w:t>
      </w:r>
      <w:r w:rsidRPr="00666D2E">
        <w:rPr>
          <w:sz w:val="10"/>
        </w:rPr>
        <w:t xml:space="preserve">” </w:t>
      </w:r>
      <w:r w:rsidRPr="00666D2E">
        <w:rPr>
          <w:rStyle w:val="StyleUnderline"/>
        </w:rPr>
        <w:t>that Obama administration officials claim is the driving force behind the pivot</w:t>
      </w:r>
      <w:r w:rsidRPr="00666D2E">
        <w:rPr>
          <w:sz w:val="10"/>
        </w:rPr>
        <w:t xml:space="preserve">. </w:t>
      </w:r>
      <w:r w:rsidRPr="00666D2E">
        <w:rPr>
          <w:rStyle w:val="StyleUnderline"/>
        </w:rPr>
        <w:t>This somewhat subtle and rather insidious diplomacy exercised by various officials</w:t>
      </w:r>
      <w:r w:rsidRPr="00666D2E">
        <w:rPr>
          <w:sz w:val="10"/>
        </w:rPr>
        <w:t xml:space="preserve"> (and often retirees) </w:t>
      </w:r>
      <w:r w:rsidRPr="00666D2E">
        <w:rPr>
          <w:rStyle w:val="StyleUnderline"/>
        </w:rPr>
        <w:t>from third-party states is not quite irrational, but is certainly shortsighted because their respective countries will hardly benefit from increased US-China tensions</w:t>
      </w:r>
      <w:r w:rsidRPr="00666D2E">
        <w:rPr>
          <w:sz w:val="10"/>
        </w:rPr>
        <w:t xml:space="preserve">. </w:t>
      </w:r>
      <w:r w:rsidRPr="00666D2E">
        <w:rPr>
          <w:rStyle w:val="StyleUnderline"/>
        </w:rPr>
        <w:t xml:space="preserve">Where current US strategists have gravely miscalculated is in reasoning that </w:t>
      </w:r>
      <w:r w:rsidRPr="005B6E30">
        <w:rPr>
          <w:rStyle w:val="StyleUnderline"/>
          <w:highlight w:val="cyan"/>
        </w:rPr>
        <w:t>US national security interests in the Asia-Pacific are</w:t>
      </w:r>
      <w:r w:rsidRPr="00666D2E">
        <w:rPr>
          <w:rStyle w:val="StyleUnderline"/>
        </w:rPr>
        <w:t xml:space="preserve"> simply </w:t>
      </w:r>
      <w:r w:rsidRPr="005B6E30">
        <w:rPr>
          <w:rStyle w:val="StyleUnderline"/>
          <w:highlight w:val="cyan"/>
        </w:rPr>
        <w:t>equivalent to the sum of the concerns of all allies</w:t>
      </w:r>
      <w:r w:rsidRPr="00666D2E">
        <w:rPr>
          <w:rStyle w:val="StyleUnderline"/>
        </w:rPr>
        <w:t xml:space="preserve"> and partners</w:t>
      </w:r>
      <w:r w:rsidRPr="00666D2E">
        <w:rPr>
          <w:sz w:val="10"/>
        </w:rPr>
        <w:t xml:space="preserve">. </w:t>
      </w:r>
      <w:r w:rsidRPr="00666D2E">
        <w:rPr>
          <w:rStyle w:val="StyleUnderline"/>
        </w:rPr>
        <w:t xml:space="preserve">Indeed, </w:t>
      </w:r>
      <w:r w:rsidRPr="005B6E30">
        <w:rPr>
          <w:rStyle w:val="StyleUnderline"/>
          <w:highlight w:val="cyan"/>
        </w:rPr>
        <w:t>the worst outcome of those tensions would certainly be catastrophic</w:t>
      </w:r>
      <w:r w:rsidRPr="00666D2E">
        <w:rPr>
          <w:rStyle w:val="StyleUnderline"/>
        </w:rPr>
        <w:t xml:space="preserve"> for them, because their countries would be the most likely blood-soaked battleground for any US-China military contest</w:t>
      </w:r>
      <w:r w:rsidRPr="00666D2E">
        <w:rPr>
          <w:sz w:val="10"/>
        </w:rPr>
        <w:t xml:space="preserve">. </w:t>
      </w:r>
      <w:r w:rsidRPr="00666D2E">
        <w:rPr>
          <w:rStyle w:val="StyleUnderline"/>
        </w:rPr>
        <w:t xml:space="preserve">In general, these </w:t>
      </w:r>
      <w:r w:rsidRPr="005B6E30">
        <w:rPr>
          <w:rStyle w:val="StyleUnderline"/>
          <w:highlight w:val="cyan"/>
        </w:rPr>
        <w:t>countries are</w:t>
      </w:r>
      <w:r w:rsidRPr="00666D2E">
        <w:rPr>
          <w:rStyle w:val="StyleUnderline"/>
        </w:rPr>
        <w:t xml:space="preserve"> quite </w:t>
      </w:r>
      <w:r w:rsidRPr="005B6E30">
        <w:rPr>
          <w:rStyle w:val="StyleUnderline"/>
          <w:highlight w:val="cyan"/>
        </w:rPr>
        <w:t>mistaken</w:t>
      </w:r>
      <w:r w:rsidRPr="00666D2E">
        <w:rPr>
          <w:rStyle w:val="StyleUnderline"/>
        </w:rPr>
        <w:t xml:space="preserve"> if </w:t>
      </w:r>
      <w:r w:rsidRPr="005B6E30">
        <w:rPr>
          <w:rStyle w:val="StyleUnderline"/>
          <w:highlight w:val="cyan"/>
        </w:rPr>
        <w:t>they think</w:t>
      </w:r>
      <w:r w:rsidRPr="00666D2E">
        <w:rPr>
          <w:rStyle w:val="StyleUnderline"/>
        </w:rPr>
        <w:t xml:space="preserve"> that </w:t>
      </w:r>
      <w:r w:rsidRPr="005B6E30">
        <w:rPr>
          <w:rStyle w:val="StyleUnderline"/>
          <w:highlight w:val="cyan"/>
        </w:rPr>
        <w:t>the American public is prepared to go to war with China</w:t>
      </w:r>
      <w:r w:rsidRPr="00666D2E">
        <w:rPr>
          <w:rStyle w:val="StyleUnderline"/>
        </w:rPr>
        <w:t xml:space="preserve"> over uninhabited rocks</w:t>
      </w:r>
      <w:r w:rsidRPr="00666D2E">
        <w:rPr>
          <w:sz w:val="10"/>
        </w:rPr>
        <w:t xml:space="preserve">. </w:t>
      </w:r>
      <w:r w:rsidRPr="00666D2E">
        <w:rPr>
          <w:rStyle w:val="StyleUnderline"/>
        </w:rPr>
        <w:t>Regrettably, it seems that in recent strategic deliberations, Washington has too often been “played” by odious nationalist and parochial interests in these allied and partner states</w:t>
      </w:r>
      <w:r w:rsidRPr="00666D2E">
        <w:rPr>
          <w:sz w:val="10"/>
        </w:rPr>
        <w:t xml:space="preserve">. But are these countries not sincerely frightened by “scary” China? Children talk of monsters hiding under the bed or in the closet as “scary,” and these fears are almost always irrational—even as they are natural and wholly understandable. At the national level, moreover, “scare” tactics may be used to advance the interest of certain domestic political groups within front-line countries. </w:t>
      </w:r>
      <w:r w:rsidRPr="00666D2E">
        <w:rPr>
          <w:rStyle w:val="StyleUnderline"/>
        </w:rPr>
        <w:t>Overall, we may wish to be empathetic to these various regional concerns</w:t>
      </w:r>
      <w:r w:rsidRPr="00666D2E">
        <w:rPr>
          <w:sz w:val="10"/>
        </w:rPr>
        <w:t>—even as we might be empathetic to the fears of a child—</w:t>
      </w:r>
      <w:r w:rsidRPr="00666D2E">
        <w:rPr>
          <w:rStyle w:val="StyleUnderline"/>
        </w:rPr>
        <w:t>but we should not confuse this empathy with sound and rational foreign policy</w:t>
      </w:r>
      <w:r w:rsidRPr="00666D2E">
        <w:rPr>
          <w:sz w:val="10"/>
        </w:rPr>
        <w:t xml:space="preserve">. </w:t>
      </w:r>
      <w:r w:rsidRPr="00666D2E">
        <w:rPr>
          <w:rStyle w:val="StyleUnderline"/>
        </w:rPr>
        <w:t>A more thoughtful perspective understands that</w:t>
      </w:r>
      <w:r w:rsidRPr="00666D2E">
        <w:rPr>
          <w:sz w:val="10"/>
        </w:rPr>
        <w:t xml:space="preserve"> (1) </w:t>
      </w:r>
      <w:r w:rsidRPr="00666D2E">
        <w:rPr>
          <w:rStyle w:val="StyleUnderline"/>
        </w:rPr>
        <w:t>China’s rise will inevitably occasion some anxiety and instability</w:t>
      </w:r>
      <w:r w:rsidRPr="00666D2E">
        <w:rPr>
          <w:sz w:val="10"/>
        </w:rPr>
        <w:t xml:space="preserve">; (2) </w:t>
      </w:r>
      <w:r w:rsidRPr="00666D2E">
        <w:rPr>
          <w:rStyle w:val="StyleUnderline"/>
        </w:rPr>
        <w:t>China’s military buildup is largely driven by its historical experience of invasion and vulnerability</w:t>
      </w:r>
      <w:r w:rsidRPr="00666D2E">
        <w:rPr>
          <w:sz w:val="10"/>
        </w:rPr>
        <w:t xml:space="preserve">; (3) </w:t>
      </w:r>
      <w:r w:rsidRPr="00666D2E">
        <w:rPr>
          <w:rStyle w:val="StyleUnderline"/>
        </w:rPr>
        <w:t>Beijing has not resorted to the major use of force in more than three decades</w:t>
      </w:r>
      <w:r w:rsidRPr="00666D2E">
        <w:rPr>
          <w:sz w:val="10"/>
        </w:rPr>
        <w:t xml:space="preserve">; </w:t>
      </w:r>
      <w:r w:rsidRPr="00666D2E">
        <w:rPr>
          <w:rStyle w:val="StyleUnderline"/>
        </w:rPr>
        <w:t>and</w:t>
      </w:r>
      <w:r w:rsidRPr="00666D2E">
        <w:rPr>
          <w:sz w:val="10"/>
        </w:rPr>
        <w:t xml:space="preserve"> (4) </w:t>
      </w:r>
      <w:r w:rsidRPr="00666D2E">
        <w:rPr>
          <w:rStyle w:val="StyleUnderline"/>
        </w:rPr>
        <w:t>most fundamentally, China may quibble over various rocks and reefs with neighbors, but it is emphatically not likely to invade</w:t>
      </w:r>
      <w:r w:rsidRPr="00666D2E">
        <w:rPr>
          <w:sz w:val="10"/>
        </w:rPr>
        <w:t xml:space="preserve"> either Honshu or Luzon, nor even Okinawa or Palawan. </w:t>
      </w:r>
      <w:r w:rsidRPr="00666D2E">
        <w:rPr>
          <w:rStyle w:val="StyleUnderline"/>
        </w:rPr>
        <w:t>The role of scholars here needs to be to help separate rational and irrational fears and responses</w:t>
      </w:r>
      <w:r w:rsidRPr="00666D2E">
        <w:rPr>
          <w:sz w:val="10"/>
        </w:rPr>
        <w:t xml:space="preserve">. </w:t>
      </w:r>
      <w:r w:rsidRPr="00666D2E">
        <w:rPr>
          <w:rStyle w:val="StyleUnderline"/>
        </w:rPr>
        <w:t>Apart from the “free-riding” aspects of current and evolving defense arrangements in the Asia-Pacific region that are disturbing and contrary to US national interests, there is the problem that US partners and allies should benefit US national security and not form a strategic liability that could drag a reluctant Washington into wars over matters of no strategic consequence</w:t>
      </w:r>
      <w:r w:rsidRPr="00666D2E">
        <w:rPr>
          <w:sz w:val="10"/>
        </w:rPr>
        <w:t xml:space="preserve">. An “offshore balancing” approach to US foreign policy, based on caution and on purely defensive arrangements, would better serve US national security interests. After all, </w:t>
      </w:r>
      <w:r w:rsidRPr="005B6E30">
        <w:rPr>
          <w:rStyle w:val="StyleUnderline"/>
          <w:highlight w:val="cyan"/>
        </w:rPr>
        <w:t>China is rising into a thicket of strongly capable and</w:t>
      </w:r>
      <w:r w:rsidRPr="00666D2E">
        <w:rPr>
          <w:rStyle w:val="StyleUnderline"/>
        </w:rPr>
        <w:t xml:space="preserve"> strong</w:t>
      </w:r>
      <w:r w:rsidR="000570B0" w:rsidRPr="00666D2E">
        <w:rPr>
          <w:rStyle w:val="StyleUnderline"/>
        </w:rPr>
        <w:t xml:space="preserve"> </w:t>
      </w:r>
      <w:r w:rsidRPr="005B6E30">
        <w:rPr>
          <w:rStyle w:val="StyleUnderline"/>
          <w:highlight w:val="cyan"/>
        </w:rPr>
        <w:t>willed powers that are hardly ready to bend to Beijing’s will</w:t>
      </w:r>
      <w:r w:rsidRPr="00666D2E">
        <w:rPr>
          <w:sz w:val="10"/>
        </w:rPr>
        <w:t xml:space="preserve">. Australia, Indonesia, Vietnam, Japan, and India have </w:t>
      </w:r>
      <w:r w:rsidRPr="00666D2E">
        <w:rPr>
          <w:rStyle w:val="StyleUnderline"/>
        </w:rPr>
        <w:t>all indicated a clear willingness</w:t>
      </w:r>
      <w:r w:rsidRPr="00666D2E">
        <w:rPr>
          <w:sz w:val="10"/>
        </w:rPr>
        <w:t>—</w:t>
      </w:r>
      <w:r w:rsidRPr="00666D2E">
        <w:rPr>
          <w:rStyle w:val="StyleUnderline"/>
        </w:rPr>
        <w:t>even an eagerness</w:t>
      </w:r>
      <w:r w:rsidRPr="00666D2E">
        <w:rPr>
          <w:sz w:val="10"/>
        </w:rPr>
        <w:t>—</w:t>
      </w:r>
      <w:r w:rsidRPr="00666D2E">
        <w:rPr>
          <w:rStyle w:val="StyleUnderline"/>
        </w:rPr>
        <w:t>to confront various Chinese claims and policies</w:t>
      </w:r>
      <w:r w:rsidRPr="00666D2E">
        <w:rPr>
          <w:sz w:val="10"/>
        </w:rPr>
        <w:t xml:space="preserve">. </w:t>
      </w:r>
      <w:r w:rsidRPr="00666D2E">
        <w:rPr>
          <w:rStyle w:val="StyleUnderline"/>
        </w:rPr>
        <w:t>The argument by various “hawks” that these states will cave to Beijing without robust American backing seems unwarranted</w:t>
      </w:r>
      <w:r w:rsidRPr="00666D2E">
        <w:rPr>
          <w:sz w:val="10"/>
        </w:rPr>
        <w:t xml:space="preserve">. </w:t>
      </w:r>
      <w:r w:rsidRPr="00666D2E">
        <w:rPr>
          <w:rStyle w:val="StyleUnderline"/>
        </w:rPr>
        <w:t>Moreover, the further claim that these states would subsequently “bandwagon” with China against the</w:t>
      </w:r>
      <w:r w:rsidRPr="00666D2E">
        <w:rPr>
          <w:sz w:val="10"/>
        </w:rPr>
        <w:t xml:space="preserve"> </w:t>
      </w:r>
      <w:r w:rsidRPr="00666D2E">
        <w:rPr>
          <w:rStyle w:val="StyleUnderline"/>
        </w:rPr>
        <w:t>U</w:t>
      </w:r>
      <w:r w:rsidRPr="00666D2E">
        <w:rPr>
          <w:sz w:val="10"/>
        </w:rPr>
        <w:t xml:space="preserve">nited </w:t>
      </w:r>
      <w:r w:rsidRPr="00666D2E">
        <w:rPr>
          <w:rStyle w:val="StyleUnderline"/>
        </w:rPr>
        <w:t>S</w:t>
      </w:r>
      <w:r w:rsidRPr="00666D2E">
        <w:rPr>
          <w:sz w:val="10"/>
        </w:rPr>
        <w:t xml:space="preserve">tates </w:t>
      </w:r>
      <w:r w:rsidRPr="00666D2E">
        <w:rPr>
          <w:rStyle w:val="StyleUnderline"/>
        </w:rPr>
        <w:t>is even more grossly misleading</w:t>
      </w:r>
      <w:r w:rsidRPr="00666D2E">
        <w:rPr>
          <w:sz w:val="10"/>
        </w:rPr>
        <w:t xml:space="preserve">. In other words, </w:t>
      </w:r>
      <w:r w:rsidRPr="00666D2E">
        <w:rPr>
          <w:rStyle w:val="StyleUnderline"/>
        </w:rPr>
        <w:t>there is no possibility that China could turn the tables in the all-important global balance of power against the</w:t>
      </w:r>
      <w:r w:rsidRPr="00666D2E">
        <w:rPr>
          <w:sz w:val="10"/>
        </w:rPr>
        <w:t xml:space="preserve"> </w:t>
      </w:r>
      <w:r w:rsidRPr="00666D2E">
        <w:rPr>
          <w:rStyle w:val="StyleUnderline"/>
        </w:rPr>
        <w:t>U</w:t>
      </w:r>
      <w:r w:rsidRPr="00666D2E">
        <w:rPr>
          <w:sz w:val="10"/>
        </w:rPr>
        <w:t xml:space="preserve">nited </w:t>
      </w:r>
      <w:r w:rsidRPr="00666D2E">
        <w:rPr>
          <w:rStyle w:val="StyleUnderline"/>
        </w:rPr>
        <w:t>S</w:t>
      </w:r>
      <w:r w:rsidRPr="00666D2E">
        <w:rPr>
          <w:sz w:val="10"/>
        </w:rPr>
        <w:t>tates. As White states: “</w:t>
      </w:r>
      <w:r w:rsidRPr="00666D2E">
        <w:rPr>
          <w:rStyle w:val="StyleUnderline"/>
        </w:rPr>
        <w:t>While [China] is strong, it is not that strong</w:t>
      </w:r>
      <w:r w:rsidRPr="00666D2E">
        <w:rPr>
          <w:sz w:val="10"/>
        </w:rPr>
        <w:t xml:space="preserve">” (emphasis added); </w:t>
      </w:r>
      <w:r w:rsidRPr="00666D2E">
        <w:rPr>
          <w:rStyle w:val="StyleUnderline"/>
        </w:rPr>
        <w:t>and Chinese leaders understand this fact</w:t>
      </w:r>
      <w:r w:rsidRPr="00666D2E">
        <w:rPr>
          <w:sz w:val="10"/>
        </w:rPr>
        <w:t xml:space="preserve"> in spades.55 </w:t>
      </w:r>
      <w:r w:rsidRPr="00666D2E">
        <w:rPr>
          <w:rStyle w:val="StyleUnderline"/>
        </w:rPr>
        <w:t>A final deleterious myth propagated by various “hawks” is the notion that any reforms to American strategy and related commitments will inevitably collapse the entire structure of East Asia and even global security</w:t>
      </w:r>
      <w:r w:rsidRPr="00666D2E">
        <w:rPr>
          <w:sz w:val="10"/>
        </w:rPr>
        <w:t xml:space="preserve">. </w:t>
      </w:r>
      <w:r w:rsidRPr="00666D2E">
        <w:rPr>
          <w:rStyle w:val="StyleUnderline"/>
        </w:rPr>
        <w:t>This notion is patently false, and the US strategic position has inevitably been strengthened by various adjustments</w:t>
      </w:r>
      <w:r w:rsidRPr="00666D2E">
        <w:rPr>
          <w:sz w:val="10"/>
        </w:rPr>
        <w:t xml:space="preserve">, whether undertaken during the Cold War, such as the withdrawal of US bases from Taiwan, and even more obviously the total US pullout from Vietnam, or after the Cold War, such as the 40 percent drawdown in US troops from the Korean Peninsula undertaken by George W. Bush.56 </w:t>
      </w:r>
      <w:r w:rsidRPr="00666D2E">
        <w:rPr>
          <w:rStyle w:val="StyleUnderline"/>
        </w:rPr>
        <w:t>In actuality, alliances and security arrangements are strengthened by reforms that bring their means and goals in conformity with global and regional power and political realities</w:t>
      </w:r>
      <w:r w:rsidRPr="00666D2E">
        <w:rPr>
          <w:sz w:val="10"/>
        </w:rPr>
        <w:t xml:space="preserve">. </w:t>
      </w:r>
      <w:r w:rsidRPr="00666D2E">
        <w:rPr>
          <w:rStyle w:val="StyleUnderline"/>
        </w:rPr>
        <w:t>Such reforms would actually help the “credibility” of American commitments</w:t>
      </w:r>
      <w:r w:rsidRPr="00666D2E">
        <w:rPr>
          <w:sz w:val="10"/>
        </w:rPr>
        <w:t xml:space="preserve">. However, </w:t>
      </w:r>
      <w:r w:rsidRPr="00666D2E">
        <w:rPr>
          <w:rStyle w:val="StyleUnderline"/>
        </w:rPr>
        <w:t>the</w:t>
      </w:r>
      <w:r w:rsidRPr="00666D2E">
        <w:rPr>
          <w:sz w:val="10"/>
        </w:rPr>
        <w:t xml:space="preserve"> </w:t>
      </w:r>
      <w:r w:rsidRPr="00666D2E">
        <w:rPr>
          <w:rStyle w:val="StyleUnderline"/>
        </w:rPr>
        <w:t>U</w:t>
      </w:r>
      <w:r w:rsidRPr="00666D2E">
        <w:rPr>
          <w:sz w:val="10"/>
        </w:rPr>
        <w:t xml:space="preserve">nited </w:t>
      </w:r>
      <w:r w:rsidRPr="00666D2E">
        <w:rPr>
          <w:rStyle w:val="StyleUnderline"/>
        </w:rPr>
        <w:t>S</w:t>
      </w:r>
      <w:r w:rsidRPr="00666D2E">
        <w:rPr>
          <w:sz w:val="10"/>
        </w:rPr>
        <w:t xml:space="preserve">tates </w:t>
      </w:r>
      <w:r w:rsidRPr="00666D2E">
        <w:rPr>
          <w:rStyle w:val="StyleUnderline"/>
        </w:rPr>
        <w:t>should only undertake the resort to arms when actual national interests are at stake and not for the sake of credibility alone</w:t>
      </w:r>
      <w:r w:rsidRPr="00666D2E">
        <w:rPr>
          <w:sz w:val="10"/>
        </w:rPr>
        <w:t xml:space="preserve">. In fact, a recent reexamination of the role of credibility concerns among US decision makers in the Cuban Missile Crisis concludes: “This approach to foreign policy was guided—and remains guided—by a . . . school-playground view of world politics rather than the cool appraisal of strategic realities. </w:t>
      </w:r>
      <w:r w:rsidRPr="00666D2E">
        <w:rPr>
          <w:rStyle w:val="StyleUnderline"/>
        </w:rPr>
        <w:t>It</w:t>
      </w:r>
      <w:r w:rsidRPr="00666D2E">
        <w:rPr>
          <w:sz w:val="10"/>
        </w:rPr>
        <w:t xml:space="preserve"> put—and still </w:t>
      </w:r>
      <w:r w:rsidRPr="00666D2E">
        <w:rPr>
          <w:rStyle w:val="StyleUnderline"/>
        </w:rPr>
        <w:t>puts</w:t>
      </w:r>
      <w:r w:rsidRPr="00666D2E">
        <w:rPr>
          <w:sz w:val="10"/>
        </w:rPr>
        <w:t>—</w:t>
      </w:r>
      <w:r w:rsidRPr="00666D2E">
        <w:rPr>
          <w:rStyle w:val="StyleUnderline"/>
        </w:rPr>
        <w:t>America in the curious position of having to go to war to uphold the very credibility that is supposed to obviate war in the first place</w:t>
      </w:r>
      <w:r w:rsidRPr="00666D2E">
        <w:rPr>
          <w:sz w:val="10"/>
        </w:rPr>
        <w:t>.”57 As Steinberg and O’Hanlon conclude: “</w:t>
      </w:r>
      <w:r w:rsidRPr="00666D2E">
        <w:rPr>
          <w:rStyle w:val="StyleUnderline"/>
        </w:rPr>
        <w:t>The abstract fear of dominoes falling does not require that every perceived provocation be fully rebuffed by force</w:t>
      </w:r>
      <w:r w:rsidRPr="00666D2E">
        <w:rPr>
          <w:sz w:val="10"/>
        </w:rPr>
        <w:t xml:space="preserve">.”58 </w:t>
      </w:r>
      <w:r w:rsidRPr="00666D2E">
        <w:rPr>
          <w:rStyle w:val="StyleUnderline"/>
        </w:rPr>
        <w:t>Unfortunately, rivalry has a powerful self-reinforcing dynamic that may make the credibility argument seem logical, whether in seeking out new security commitments or within crises</w:t>
      </w:r>
      <w:r w:rsidRPr="00666D2E">
        <w:rPr>
          <w:sz w:val="10"/>
        </w:rPr>
        <w:t xml:space="preserve">. </w:t>
      </w:r>
      <w:r w:rsidRPr="00666D2E">
        <w:rPr>
          <w:rStyle w:val="StyleUnderline"/>
        </w:rPr>
        <w:t>The arguments of those pushing for aggressive and noncompromising solutions gain force in a climate of nationalism, xenophobia, and sensationalism, perhaps especially where pithy bloggers or outrageous video clips may outweigh prudence and the careful examination of facts viewed within a larger historical context</w:t>
      </w:r>
      <w:r w:rsidRPr="00666D2E">
        <w:rPr>
          <w:sz w:val="10"/>
        </w:rPr>
        <w:t xml:space="preserve">. </w:t>
      </w:r>
      <w:r w:rsidRPr="00666D2E">
        <w:rPr>
          <w:rStyle w:val="StyleUnderline"/>
        </w:rPr>
        <w:t>Smaller countries, moreover, may push their parochial viewpoints, exaggerating the will and capabilities of the superpowers to determine regional outcomes in their favor, pushing the region to the brink of disaster</w:t>
      </w:r>
      <w:r w:rsidRPr="00666D2E">
        <w:rPr>
          <w:sz w:val="10"/>
        </w:rPr>
        <w:t xml:space="preserve">. Powerful military-industrial complexes on both sides of the Pacific will no doubt see a mortal threat in the other that leads them to ask for ever larger percentages of national wealth to push the boundaries of science in the name of national defense. </w:t>
      </w:r>
      <w:r w:rsidRPr="00666D2E">
        <w:rPr>
          <w:rStyle w:val="StyleUnderline"/>
        </w:rPr>
        <w:t>Uniformed personnel on both sides, perhaps driven by a “cult of the offensive,” could argue for greater “forward” deployments and even for “shock and awe”–type destabilizing first strikes</w:t>
      </w:r>
      <w:r w:rsidRPr="00666D2E">
        <w:rPr>
          <w:sz w:val="10"/>
        </w:rPr>
        <w:t xml:space="preserve">. </w:t>
      </w:r>
      <w:r w:rsidRPr="00666D2E">
        <w:rPr>
          <w:rStyle w:val="StyleUnderline"/>
        </w:rPr>
        <w:t>In short, the tendencies toward rivalry are multifarious and potent</w:t>
      </w:r>
      <w:r w:rsidRPr="00666D2E">
        <w:rPr>
          <w:sz w:val="10"/>
        </w:rPr>
        <w:t xml:space="preserve">. </w:t>
      </w:r>
      <w:r w:rsidRPr="00666D2E">
        <w:rPr>
          <w:rStyle w:val="StyleUnderline"/>
        </w:rPr>
        <w:t>This brings us to the final problem with the</w:t>
      </w:r>
      <w:r w:rsidRPr="00666D2E">
        <w:rPr>
          <w:sz w:val="10"/>
        </w:rPr>
        <w:t xml:space="preserve"> </w:t>
      </w:r>
      <w:r w:rsidRPr="005B6E30">
        <w:rPr>
          <w:sz w:val="10"/>
          <w:highlight w:val="cyan"/>
        </w:rPr>
        <w:t>“</w:t>
      </w:r>
      <w:r w:rsidRPr="005B6E30">
        <w:rPr>
          <w:rStyle w:val="StyleUnderline"/>
          <w:highlight w:val="cyan"/>
        </w:rPr>
        <w:t>rebalancing strategy to the Asia-Pacific</w:t>
      </w:r>
      <w:r w:rsidRPr="005B6E30">
        <w:rPr>
          <w:sz w:val="10"/>
          <w:highlight w:val="cyan"/>
        </w:rPr>
        <w:t>.”</w:t>
      </w:r>
      <w:r w:rsidRPr="00666D2E">
        <w:rPr>
          <w:sz w:val="10"/>
        </w:rPr>
        <w:t xml:space="preserve"> </w:t>
      </w:r>
      <w:r w:rsidRPr="00666D2E">
        <w:rPr>
          <w:rStyle w:val="StyleUnderline"/>
        </w:rPr>
        <w:t xml:space="preserve">It </w:t>
      </w:r>
      <w:r w:rsidRPr="005B6E30">
        <w:rPr>
          <w:rStyle w:val="StyleUnderline"/>
          <w:highlight w:val="cyan"/>
        </w:rPr>
        <w:t>posits no special</w:t>
      </w:r>
      <w:r w:rsidRPr="00666D2E">
        <w:rPr>
          <w:rStyle w:val="StyleUnderline"/>
        </w:rPr>
        <w:t xml:space="preserve"> initiative, institutions, or </w:t>
      </w:r>
      <w:r w:rsidRPr="005B6E30">
        <w:rPr>
          <w:rStyle w:val="StyleUnderline"/>
          <w:highlight w:val="cyan"/>
        </w:rPr>
        <w:t>mechanism to control</w:t>
      </w:r>
      <w:r w:rsidRPr="00666D2E">
        <w:rPr>
          <w:rStyle w:val="StyleUnderline"/>
        </w:rPr>
        <w:t xml:space="preserve"> and mitigate </w:t>
      </w:r>
      <w:r w:rsidRPr="005B6E30">
        <w:rPr>
          <w:rStyle w:val="StyleUnderline"/>
          <w:highlight w:val="cyan"/>
        </w:rPr>
        <w:t>the US-China rivalry that is now developing</w:t>
      </w:r>
      <w:r w:rsidRPr="00666D2E">
        <w:rPr>
          <w:rStyle w:val="StyleUnderline"/>
        </w:rPr>
        <w:t xml:space="preserve"> into full and perilous bloom</w:t>
      </w:r>
      <w:r w:rsidRPr="00666D2E">
        <w:rPr>
          <w:sz w:val="10"/>
        </w:rPr>
        <w:t xml:space="preserve">. </w:t>
      </w:r>
      <w:r w:rsidRPr="00666D2E">
        <w:rPr>
          <w:rStyle w:val="StyleUnderline"/>
        </w:rPr>
        <w:t xml:space="preserve">To the contrary, </w:t>
      </w:r>
      <w:r w:rsidRPr="005B6E30">
        <w:rPr>
          <w:rStyle w:val="StyleUnderline"/>
          <w:highlight w:val="cyan"/>
        </w:rPr>
        <w:t>the strategy feeds upon rivalry and</w:t>
      </w:r>
      <w:r w:rsidRPr="00666D2E">
        <w:rPr>
          <w:rStyle w:val="StyleUnderline"/>
        </w:rPr>
        <w:t xml:space="preserve"> then </w:t>
      </w:r>
      <w:r w:rsidRPr="005B6E30">
        <w:rPr>
          <w:rStyle w:val="StyleUnderline"/>
          <w:highlight w:val="cyan"/>
        </w:rPr>
        <w:t>inflames it further</w:t>
      </w:r>
      <w:r w:rsidRPr="00666D2E">
        <w:rPr>
          <w:sz w:val="10"/>
        </w:rPr>
        <w:t xml:space="preserve">. </w:t>
      </w:r>
    </w:p>
    <w:p w:rsidR="002F4B7A" w:rsidRPr="00666D2E" w:rsidRDefault="002F4B7A" w:rsidP="00C658DF"/>
    <w:p w:rsidR="00C658DF" w:rsidRPr="00666D2E" w:rsidRDefault="00C658DF" w:rsidP="00C658DF">
      <w:pPr>
        <w:pStyle w:val="Heading4"/>
      </w:pPr>
      <w:r w:rsidRPr="00666D2E">
        <w:t>Status Quo US engagement policy and the Asia Pivot create the perception of containment</w:t>
      </w:r>
      <w:r w:rsidR="00880025" w:rsidRPr="00666D2E">
        <w:t xml:space="preserve"> by refusing to engage China bilaterally</w:t>
      </w:r>
      <w:r w:rsidRPr="00666D2E">
        <w:t xml:space="preserve">, causes Chinese aggression and emboldens our allies. An INCSEA is necessary to reduce the risk accidents and </w:t>
      </w:r>
      <w:proofErr w:type="spellStart"/>
      <w:r w:rsidRPr="00666D2E">
        <w:t>miscalc</w:t>
      </w:r>
      <w:proofErr w:type="spellEnd"/>
      <w:r w:rsidRPr="00666D2E">
        <w:t xml:space="preserve"> in the South and East China Seas</w:t>
      </w:r>
    </w:p>
    <w:p w:rsidR="00C658DF" w:rsidRPr="00666D2E" w:rsidRDefault="00C658DF" w:rsidP="00C658DF">
      <w:r w:rsidRPr="00666D2E">
        <w:rPr>
          <w:rStyle w:val="Style13ptBold"/>
        </w:rPr>
        <w:t>KLEINE-AHLBRANDT ’15</w:t>
      </w:r>
      <w:r w:rsidRPr="00666D2E">
        <w:t xml:space="preserve"> (Stephanie; Director of the Asia-Pacific Program – U.S. Institute of Peace, “US-China Relation and Maritime Security in the Asia-Pacific,” in </w:t>
      </w:r>
      <w:r w:rsidRPr="00666D2E">
        <w:rPr>
          <w:rStyle w:val="StyleUnderline"/>
        </w:rPr>
        <w:t>New Dynamics in US-China Relations: Contending for the Asia Pacific</w:t>
      </w:r>
      <w:r w:rsidRPr="00666D2E">
        <w:t xml:space="preserve">, edited by </w:t>
      </w:r>
      <w:proofErr w:type="spellStart"/>
      <w:r w:rsidRPr="00666D2E">
        <w:t>Mingjiang</w:t>
      </w:r>
      <w:proofErr w:type="spellEnd"/>
      <w:r w:rsidRPr="00666D2E">
        <w:t xml:space="preserve"> and </w:t>
      </w:r>
      <w:proofErr w:type="spellStart"/>
      <w:r w:rsidRPr="00666D2E">
        <w:t>Kemburi</w:t>
      </w:r>
      <w:proofErr w:type="spellEnd"/>
      <w:r w:rsidRPr="00666D2E">
        <w:t>, p. 110-120)</w:t>
      </w:r>
      <w:proofErr w:type="spellStart"/>
      <w:r w:rsidRPr="00666D2E">
        <w:t>ww</w:t>
      </w:r>
      <w:proofErr w:type="spellEnd"/>
    </w:p>
    <w:p w:rsidR="00C658DF" w:rsidRPr="00666D2E" w:rsidRDefault="00C658DF" w:rsidP="00C658DF">
      <w:pPr>
        <w:rPr>
          <w:sz w:val="8"/>
        </w:rPr>
      </w:pPr>
      <w:r w:rsidRPr="00666D2E">
        <w:rPr>
          <w:rStyle w:val="StyleUnderline"/>
        </w:rPr>
        <w:t>Maritime security issues in the Asia-Pacific have become increasingly prominent under the spotlight of Washington’s foreign policy shift to Asia and China</w:t>
      </w:r>
      <w:r w:rsidRPr="00666D2E">
        <w:rPr>
          <w:sz w:val="8"/>
        </w:rPr>
        <w:t xml:space="preserve">. Uncertainty about the effect of China’s rise has propelled maritime security to the top of Asia-Pacific countries’ national agendas. </w:t>
      </w:r>
      <w:r w:rsidRPr="00394B31">
        <w:rPr>
          <w:rStyle w:val="StyleUnderline"/>
          <w:highlight w:val="cyan"/>
        </w:rPr>
        <w:t>China perceives US engagement as a containment strategy and is wary of US intentions in its surrounding waters</w:t>
      </w:r>
      <w:r w:rsidRPr="00666D2E">
        <w:rPr>
          <w:sz w:val="8"/>
        </w:rPr>
        <w:t xml:space="preserve">. The South and East China Sea territorial disputes, in addition to highlighting the complex regional dynamics in the maritime domain, also underscore the challenges in the US-China relationship. </w:t>
      </w:r>
      <w:r w:rsidRPr="00394B31">
        <w:rPr>
          <w:rStyle w:val="StyleUnderline"/>
          <w:highlight w:val="cyan"/>
        </w:rPr>
        <w:t>Interactions between the US and China in</w:t>
      </w:r>
      <w:r w:rsidRPr="00666D2E">
        <w:rPr>
          <w:rStyle w:val="StyleUnderline"/>
        </w:rPr>
        <w:t xml:space="preserve"> these strategically </w:t>
      </w:r>
      <w:r w:rsidRPr="00394B31">
        <w:rPr>
          <w:rStyle w:val="StyleUnderline"/>
          <w:highlight w:val="cyan"/>
        </w:rPr>
        <w:t>important waters are critical to the stability of the Asia-Pacific</w:t>
      </w:r>
      <w:r w:rsidRPr="00666D2E">
        <w:rPr>
          <w:sz w:val="8"/>
        </w:rPr>
        <w:t xml:space="preserve">. The rise of maritime security in Asia Open shipping lanes for trade and energy resources are central to both the US and China’s maritime interests. The US economy, characterized by its large-scale consumption of imported goods, leads the world in liner and cargo imports, accounting for 11.6 per cent and 14.5 per cent of the global share respectively.1 Similarly, 8U per cent of China's economic growth is dependent on exports, 90 per cent of which are transported by sea.2 As the two largest economies and oil consumers in the world, both the US and China rely heavily on maritime imports of oil. China is particularly dependent on oil from the Middle East and Africa, which is transported through strategic sea routes such as the Straits of Malacca.9 Although China's economic rise has been underpinned by US contributions to security in the Asia-Pacific - particularly its maritime pre-eminence and strong alliance network* - maritime frictions between Beijing and Washington are on the rise. Looking ahead, the combination of growing US maritime engagement and Chinese assertiveness has significant implications for regional maritime security. Freedom of navigation and international law in the Asia-Pacific Beginning in 2009-2010, China’s growing assertiveness at sea - as seen during the USNS Impeccable incident, the </w:t>
      </w:r>
      <w:proofErr w:type="spellStart"/>
      <w:r w:rsidRPr="00666D2E">
        <w:rPr>
          <w:sz w:val="8"/>
        </w:rPr>
        <w:t>Diaoyu</w:t>
      </w:r>
      <w:proofErr w:type="spellEnd"/>
      <w:r w:rsidRPr="00666D2E">
        <w:rPr>
          <w:sz w:val="8"/>
        </w:rPr>
        <w:t>/</w:t>
      </w:r>
      <w:proofErr w:type="spellStart"/>
      <w:r w:rsidRPr="00666D2E">
        <w:rPr>
          <w:sz w:val="8"/>
        </w:rPr>
        <w:t>Senkaku</w:t>
      </w:r>
      <w:proofErr w:type="spellEnd"/>
      <w:r w:rsidRPr="00666D2E">
        <w:rPr>
          <w:sz w:val="8"/>
        </w:rPr>
        <w:t xml:space="preserve"> Islands disputes with Japan, South China Sea territorial disputes with various Southeast Asian claimant states, and vehement opposition to US-South Korea naval exercises in the Yellow Sea* - raised concerns in the US and other Asia- Pacific maritime states over freedom of navigation and respect for international norms.6 Subsequent statements by senior US officials reflected this increasing apprehension. At the 2010 ASEAN Regional Forum, US Secretary of State Hillary Clinton emphasized Washington’s interest in maintaining freedom of navigation and commerce in the Asia-Pacific.7 Former US Defense Secretary Robert Gates reiterated this message in an address at the 2011 Shangri-La Dialogue, stating that the ‘ITS position on maritime security remains clear: we have a national interest in freedom of navigation, in unimpeded economic development and commerce, and in respect for international law\H The US takes the position that freedom of navigation provides foreign armed forces the right to conduct military activities within the exclusive economic zones (EEZ) of coastal states without prior notification or consent.9 China disagrees and maintains that other countries, unless their presence in the EEZs is deemed ‘harmless* and ‘continuous through passage’, must request permission before carrying out military and surveillance activities.10 Washington perceives Beijing's stance as a challenge to freedom of navigation.11 In Washington, there has been some fear that this interpretation, which is particularly attractive to archipelagic states, could gain traction and create a conundrum for US intelligence-gathering activities in coastal regions.12 As such, these different interpretations of freedom of navigation are likely to remain a potential source of conflict between the US and China. </w:t>
      </w:r>
      <w:r w:rsidRPr="00666D2E">
        <w:rPr>
          <w:rStyle w:val="StyleUnderline"/>
        </w:rPr>
        <w:t>Systemic tensions between a rising China and the US as a Pacific power</w:t>
      </w:r>
      <w:r w:rsidRPr="00666D2E">
        <w:rPr>
          <w:sz w:val="8"/>
        </w:rPr>
        <w:t xml:space="preserve"> At the systemic level, these tensions </w:t>
      </w:r>
      <w:r w:rsidRPr="00666D2E">
        <w:rPr>
          <w:rStyle w:val="StyleUnderline"/>
        </w:rPr>
        <w:t>are underpinned by a change in the balance of power in the Asia-Pacific caused by China's steady economic growth and military expansion</w:t>
      </w:r>
      <w:r w:rsidRPr="00666D2E">
        <w:rPr>
          <w:sz w:val="8"/>
        </w:rPr>
        <w:t xml:space="preserve">.1* </w:t>
      </w:r>
      <w:r w:rsidRPr="00666D2E">
        <w:rPr>
          <w:rStyle w:val="StyleUnderline"/>
        </w:rPr>
        <w:t xml:space="preserve">While US forces hitherto enjoyed unrivalled primacy throughout the Western Pacific, </w:t>
      </w:r>
      <w:r w:rsidRPr="007E3BC1">
        <w:rPr>
          <w:rStyle w:val="StyleUnderline"/>
          <w:highlight w:val="cyan"/>
        </w:rPr>
        <w:t>the growth in China’s power threatens to disrupt traditional power relations</w:t>
      </w:r>
      <w:r w:rsidRPr="00666D2E">
        <w:rPr>
          <w:sz w:val="8"/>
        </w:rPr>
        <w:t xml:space="preserve">. </w:t>
      </w:r>
      <w:r w:rsidRPr="00666D2E">
        <w:rPr>
          <w:rStyle w:val="StyleUnderline"/>
        </w:rPr>
        <w:t xml:space="preserve">This is being accelerated by China’s strategic shift from strengthening land power to maritime, a key component of which is bolstering </w:t>
      </w:r>
      <w:proofErr w:type="spellStart"/>
      <w:r w:rsidRPr="00666D2E">
        <w:rPr>
          <w:rStyle w:val="StyleUnderline"/>
        </w:rPr>
        <w:t>defence</w:t>
      </w:r>
      <w:proofErr w:type="spellEnd"/>
      <w:r w:rsidRPr="00666D2E">
        <w:rPr>
          <w:rStyle w:val="StyleUnderline"/>
        </w:rPr>
        <w:t xml:space="preserve"> of its maritime rights</w:t>
      </w:r>
      <w:r w:rsidRPr="00666D2E">
        <w:rPr>
          <w:sz w:val="8"/>
        </w:rPr>
        <w:t xml:space="preserve">.14 </w:t>
      </w:r>
      <w:r w:rsidRPr="00666D2E">
        <w:rPr>
          <w:rStyle w:val="StyleUnderline"/>
        </w:rPr>
        <w:t>The change of focus has led maritime security interests to become the most important component of China's strategic rationale</w:t>
      </w:r>
      <w:r w:rsidRPr="00666D2E">
        <w:rPr>
          <w:sz w:val="8"/>
        </w:rPr>
        <w:t xml:space="preserve">.15 New leaders Xi Jinping and Li Keqiang have reinforced the ‘maritime power’ agenda.16 China’s glowing maritime ambition challenges the existing US dominance in the region. </w:t>
      </w:r>
      <w:r w:rsidRPr="00666D2E">
        <w:rPr>
          <w:rStyle w:val="StyleUnderline"/>
        </w:rPr>
        <w:t>The frictions between the incumbent power and the emerging one are compounded by differences in the two countries’ political systems and historical mistrust</w:t>
      </w:r>
      <w:r w:rsidRPr="00666D2E">
        <w:rPr>
          <w:sz w:val="8"/>
        </w:rPr>
        <w:t xml:space="preserve">. </w:t>
      </w:r>
      <w:r w:rsidRPr="00666D2E">
        <w:rPr>
          <w:rStyle w:val="StyleUnderline"/>
        </w:rPr>
        <w:t>Therefore, while maritime tensions are perhaps the most apparent symptoms of the security dilemma, the core of the challenge is uncertainties generated by changing power dynamics</w:t>
      </w:r>
      <w:r w:rsidRPr="00666D2E">
        <w:rPr>
          <w:sz w:val="8"/>
        </w:rPr>
        <w:t xml:space="preserve">. US rebalancing to Asia In late 2011, Washington announced a rebalancing to the Asia-Pacific. The shift in strategic focus from the Middle East to Asia,17 at a time of fiscal </w:t>
      </w:r>
      <w:proofErr w:type="spellStart"/>
      <w:proofErr w:type="gramStart"/>
      <w:r w:rsidRPr="00666D2E">
        <w:rPr>
          <w:sz w:val="8"/>
        </w:rPr>
        <w:t>austerity,,</w:t>
      </w:r>
      <w:proofErr w:type="gramEnd"/>
      <w:r w:rsidRPr="00666D2E">
        <w:rPr>
          <w:sz w:val="8"/>
        </w:rPr>
        <w:t>H</w:t>
      </w:r>
      <w:proofErr w:type="spellEnd"/>
      <w:r w:rsidRPr="00666D2E">
        <w:rPr>
          <w:sz w:val="8"/>
        </w:rPr>
        <w:t xml:space="preserve"> underscored the US commitment to remaining a Pacific power. The Obama administration placed greater emphasis on expanding the US military footprint in the region. Even as the US slashed its </w:t>
      </w:r>
      <w:proofErr w:type="spellStart"/>
      <w:r w:rsidRPr="00666D2E">
        <w:rPr>
          <w:sz w:val="8"/>
        </w:rPr>
        <w:t>defence</w:t>
      </w:r>
      <w:proofErr w:type="spellEnd"/>
      <w:r w:rsidRPr="00666D2E">
        <w:rPr>
          <w:sz w:val="8"/>
        </w:rPr>
        <w:t xml:space="preserve"> budget, it nevertheless maintained its maritime strength in Northeast Asia and expanded its presence in the Pacific and Indian Oceans.19 </w:t>
      </w:r>
      <w:r w:rsidRPr="007E3BC1">
        <w:rPr>
          <w:rStyle w:val="StyleUnderline"/>
          <w:highlight w:val="cyan"/>
        </w:rPr>
        <w:t>The US pivot</w:t>
      </w:r>
      <w:r w:rsidRPr="00666D2E">
        <w:rPr>
          <w:rStyle w:val="StyleUnderline"/>
        </w:rPr>
        <w:t xml:space="preserve"> not only shifts </w:t>
      </w:r>
      <w:r w:rsidRPr="007E3BC1">
        <w:rPr>
          <w:rStyle w:val="StyleUnderline"/>
          <w:highlight w:val="cyan"/>
        </w:rPr>
        <w:t>the maritime balance of power</w:t>
      </w:r>
      <w:r w:rsidRPr="00666D2E">
        <w:rPr>
          <w:rStyle w:val="StyleUnderline"/>
        </w:rPr>
        <w:t xml:space="preserve"> in Asia but also </w:t>
      </w:r>
      <w:r w:rsidRPr="007E3BC1">
        <w:rPr>
          <w:rStyle w:val="StyleUnderline"/>
          <w:highlight w:val="cyan"/>
        </w:rPr>
        <w:t>highlights a deepening of Washington’s engagement in the region</w:t>
      </w:r>
      <w:r w:rsidRPr="00666D2E">
        <w:rPr>
          <w:sz w:val="8"/>
        </w:rPr>
        <w:t xml:space="preserve">. Despite the perception in Asia over the last several years that the US has been distracted by wars in Iraq and Afghanistan and hampered by the financial crisis, Washington has remained present in Asia.20 The Obama administration has built upon initiatives taken by President George W. Bush to strengthen and enhance the flexibility of the US military presence in Asia by relying on rotational deployments rather than permanent bases.21 It has also enhanced the US base in Guam as a forward-deployed facility for the US military in East Asia.1' President Obama has also deepened ties with India and Vietnam and has further advanced negotiations for the Trans-Pacific Partnership free trade agreement,21 placing greater foreign policy emphasis on Southeast Asia and regional multilateral institutions."1 As US allies and partners cautiously welcomed the rebalancing, China was decidedly uneasy.25 Even though Beijing’s official response was subdued - the Ministry of Foreign Affairs restated the ‘constructive role’ played by the US in the region - Chinese commentators were significantly more critical.26 In the quasi-official media, US actions were seen as a means to maintain its regional hegemony.1. Others have portrayed the US re-engagement as an attempt to isolate China, playing on underlying suspicions of a Washington-led containment of Beijing.28 While the US has emphasized that the rebalancing is not aimed at containing China, it has become increasingly difficult for Washington to differentiate regional security concerns in Asia from Beijing’s growing power and influence, hi recent years, China's support for North Korea, continued military buildup along the Taiwan Strait, and assertiveness over territorial disputes have heightened Washington’s concerns.29 In particular, </w:t>
      </w:r>
      <w:r w:rsidRPr="00666D2E">
        <w:rPr>
          <w:rStyle w:val="StyleUnderline"/>
        </w:rPr>
        <w:t>the emergence of both the South and East China Seas as flashpoints for potential conflict highlights maritime security challenges in US-China relations</w:t>
      </w:r>
      <w:r w:rsidRPr="00666D2E">
        <w:rPr>
          <w:sz w:val="8"/>
        </w:rPr>
        <w:t xml:space="preserve">. US-China relations and maritime tensions in the South China Sea </w:t>
      </w:r>
      <w:r w:rsidRPr="00666D2E">
        <w:rPr>
          <w:rStyle w:val="StyleUnderline"/>
        </w:rPr>
        <w:t xml:space="preserve">Washington and Beijing are both major players in the South China Sea, where tensions continue to rise over maritime disputes between China and several of its Southeast Asian </w:t>
      </w:r>
      <w:proofErr w:type="spellStart"/>
      <w:r w:rsidRPr="00666D2E">
        <w:rPr>
          <w:rStyle w:val="StyleUnderline"/>
        </w:rPr>
        <w:t>neighbours</w:t>
      </w:r>
      <w:proofErr w:type="spellEnd"/>
      <w:r w:rsidRPr="00666D2E">
        <w:rPr>
          <w:sz w:val="8"/>
        </w:rPr>
        <w:t xml:space="preserve"> - Vietnam, the Philippines, Malaysia and Brunei. </w:t>
      </w:r>
      <w:r w:rsidRPr="007E3BC1">
        <w:rPr>
          <w:rStyle w:val="StyleUnderline"/>
          <w:highlight w:val="cyan"/>
        </w:rPr>
        <w:t>Although the</w:t>
      </w:r>
      <w:r w:rsidRPr="007E3BC1">
        <w:rPr>
          <w:sz w:val="8"/>
          <w:highlight w:val="cyan"/>
        </w:rPr>
        <w:t xml:space="preserve"> </w:t>
      </w:r>
      <w:r w:rsidRPr="007E3BC1">
        <w:rPr>
          <w:rStyle w:val="StyleUnderline"/>
          <w:highlight w:val="cyan"/>
        </w:rPr>
        <w:t>U</w:t>
      </w:r>
      <w:r w:rsidRPr="00666D2E">
        <w:rPr>
          <w:sz w:val="8"/>
        </w:rPr>
        <w:t xml:space="preserve">nited </w:t>
      </w:r>
      <w:r w:rsidRPr="007E3BC1">
        <w:rPr>
          <w:rStyle w:val="StyleUnderline"/>
          <w:highlight w:val="cyan"/>
        </w:rPr>
        <w:t>S</w:t>
      </w:r>
      <w:r w:rsidRPr="00666D2E">
        <w:rPr>
          <w:sz w:val="8"/>
        </w:rPr>
        <w:t xml:space="preserve">tates </w:t>
      </w:r>
      <w:r w:rsidRPr="007E3BC1">
        <w:rPr>
          <w:rStyle w:val="StyleUnderline"/>
          <w:highlight w:val="cyan"/>
        </w:rPr>
        <w:t>is not a claimant country and has stated that it will not take sides</w:t>
      </w:r>
      <w:r w:rsidRPr="00666D2E">
        <w:rPr>
          <w:rStyle w:val="StyleUnderline"/>
        </w:rPr>
        <w:t xml:space="preserve"> in the disputes, </w:t>
      </w:r>
      <w:r w:rsidRPr="007E3BC1">
        <w:rPr>
          <w:rStyle w:val="StyleUnderline"/>
          <w:highlight w:val="cyan"/>
        </w:rPr>
        <w:t>Washington's relationships in Asia</w:t>
      </w:r>
      <w:r w:rsidRPr="00666D2E">
        <w:rPr>
          <w:rStyle w:val="StyleUnderline"/>
        </w:rPr>
        <w:t xml:space="preserve">, coupled with renewed attention, </w:t>
      </w:r>
      <w:r w:rsidRPr="007E3BC1">
        <w:rPr>
          <w:rStyle w:val="StyleUnderline"/>
          <w:highlight w:val="cyan"/>
        </w:rPr>
        <w:t>have contributed to greater US involvement in the region</w:t>
      </w:r>
      <w:r w:rsidRPr="00666D2E">
        <w:rPr>
          <w:sz w:val="8"/>
        </w:rPr>
        <w:t xml:space="preserve">. Furthermore, the South China Sea strategic sea lines of communication (SLOCs) pose a challenge to the US national interest of freedom of navigation and its broader interests in regional stability.*' Beijing has taken strides to harden its resolve in the South China Sea. Even though it has yet to clarify the ambiguous nine-dashed line that delineates its claims, China has remained </w:t>
      </w:r>
      <w:proofErr w:type="spellStart"/>
      <w:r w:rsidRPr="00666D2E">
        <w:rPr>
          <w:sz w:val="8"/>
        </w:rPr>
        <w:t>linn</w:t>
      </w:r>
      <w:proofErr w:type="spellEnd"/>
      <w:r w:rsidRPr="00666D2E">
        <w:rPr>
          <w:sz w:val="8"/>
        </w:rPr>
        <w:t xml:space="preserve"> in protecting its territorial interests since 2000. Increasingly forceful responses since the Scarborough Shoal standoff in April 2012 have pushed tensions to new heights.31 As the Scarborough incident wore on, China adopted what Chinese military experts have termed the ‘Scarborough Shoal model', which they describe as ‘strengthening Chinese law enforcement forces' presence to fend off any effort by other claimant countries which try to infringe upon China's sovereignty and maritime rights on the South China Sea'.32 This approach of responding forcefully to perceived provocations also characterized China’s response to a maritime law passed by Vietnam in June 2012. The law introduced new navigation regulations over the disputed Spratly and </w:t>
      </w:r>
      <w:proofErr w:type="spellStart"/>
      <w:r w:rsidRPr="00666D2E">
        <w:rPr>
          <w:sz w:val="8"/>
        </w:rPr>
        <w:t>Paracel</w:t>
      </w:r>
      <w:proofErr w:type="spellEnd"/>
      <w:r w:rsidRPr="00666D2E">
        <w:rPr>
          <w:sz w:val="8"/>
        </w:rPr>
        <w:t xml:space="preserve"> islands.33 Subsequently, Beijing announced the upgrading of the administrative status of </w:t>
      </w:r>
      <w:proofErr w:type="spellStart"/>
      <w:r w:rsidRPr="00666D2E">
        <w:rPr>
          <w:sz w:val="8"/>
        </w:rPr>
        <w:t>Sansha</w:t>
      </w:r>
      <w:proofErr w:type="spellEnd"/>
      <w:r w:rsidRPr="00666D2E">
        <w:rPr>
          <w:sz w:val="8"/>
        </w:rPr>
        <w:t xml:space="preserve"> City, which incorporates territory disputed by Vietnam and the Philippines. In June 2012, China invited foreign energy companies to bid for joint exploration in parts of the South China Sea that fall within Vietnam’s EEZ.M In China, internal actors have exploited tensions in the South China Sea to advance their own narrow (agency or industry) interests, contributing to a harder line in the overall approach. The various Chinese agencies involved in the South China Sea have been described as ‘nine dragons stirring up the sea'. They include local governments, the navy, the environment ministry, state-owned companies, law enforcement agencies, the customs agency and the foreign ministry. Chinese local governments in Hainan, Guangxi and Guangdong are keen to expand economic production - a benchmark of success in Chinese officialdom. These governments enjoy wide latitude in provincial affairs as long as they remain loyal to the Communist Party. The combination of GDP-oriented policy and high autonomy has reinforced the provincial profit motive. So they have actively encouraged their fishermen to go further into disputed waters by reducing licenses for smaller vessels and 114 S. 71 Kiri </w:t>
      </w:r>
      <w:proofErr w:type="spellStart"/>
      <w:r w:rsidRPr="00666D2E">
        <w:rPr>
          <w:sz w:val="8"/>
        </w:rPr>
        <w:t>tir</w:t>
      </w:r>
      <w:proofErr w:type="spellEnd"/>
      <w:r w:rsidRPr="00666D2E">
        <w:rPr>
          <w:sz w:val="8"/>
        </w:rPr>
        <w:t xml:space="preserve">-A h for a </w:t>
      </w:r>
      <w:proofErr w:type="spellStart"/>
      <w:r w:rsidRPr="00666D2E">
        <w:rPr>
          <w:sz w:val="8"/>
        </w:rPr>
        <w:t>ridt</w:t>
      </w:r>
      <w:proofErr w:type="spellEnd"/>
      <w:r w:rsidRPr="00666D2E">
        <w:rPr>
          <w:sz w:val="8"/>
        </w:rPr>
        <w:t xml:space="preserve"> compelling fishermen to upgrade their boats and equip them with satellite navigations systems. The Hainan government has also repeatedly tried to develop tourism on the </w:t>
      </w:r>
      <w:proofErr w:type="spellStart"/>
      <w:r w:rsidRPr="00666D2E">
        <w:rPr>
          <w:sz w:val="8"/>
        </w:rPr>
        <w:t>Paracel</w:t>
      </w:r>
      <w:proofErr w:type="spellEnd"/>
      <w:r w:rsidRPr="00666D2E">
        <w:rPr>
          <w:sz w:val="8"/>
        </w:rPr>
        <w:t xml:space="preserve"> islands, despite protests from Vietnam. Local governments have adopted an 'act first, ask later* approach in their relations with Beijing, taking measures to advance their economic agendas with respect to disputed territories and retreating only if they receive a negative response from Beijing. China's maritime law enforcement agencies - its primary tool to strengthen maritime claims - have also been historically divided into five different bodies competing for funding, jurisdiction and political influ-ence.35 The rivalry between them created overlaps in their responsibilities, inefficiency in resource deployment and poor coordination. The China Marine Surveillance and the China Fisheries Law Enforcement Command (Fisheries) have traditionally been rivals, competing not only for a larger share of the State Council's budget but also for the leadership role among law enforcement agencies. They had been expanding rapidly as China cultivated its growing maritime ambitions. Both have institutional interests in demonstrating China's sovereignty in disputed areas, as defending maritime rights against foreign countries is one of the most important political achievements of both agencies. " They have also been compelled to justify the increase in quality and quantity of their fleets by showcasing their resolve and ability to patrol further and more frequently in disputed waters. The announcement of the territorial baselines around the </w:t>
      </w:r>
      <w:proofErr w:type="spellStart"/>
      <w:r w:rsidRPr="00666D2E">
        <w:rPr>
          <w:sz w:val="8"/>
        </w:rPr>
        <w:t>Diaoyu</w:t>
      </w:r>
      <w:proofErr w:type="spellEnd"/>
      <w:r w:rsidRPr="00666D2E">
        <w:rPr>
          <w:sz w:val="8"/>
        </w:rPr>
        <w:t xml:space="preserve">/ </w:t>
      </w:r>
      <w:proofErr w:type="spellStart"/>
      <w:r w:rsidRPr="00666D2E">
        <w:rPr>
          <w:sz w:val="8"/>
        </w:rPr>
        <w:t>Scnkaku</w:t>
      </w:r>
      <w:proofErr w:type="spellEnd"/>
      <w:r w:rsidRPr="00666D2E">
        <w:rPr>
          <w:sz w:val="8"/>
        </w:rPr>
        <w:t xml:space="preserve"> Islands further empowered the agencies directly while constraining the foreign ministry's ability to rein them in.37 Partly to address this competition and lack of coordination, China announced in March 2013 that it would establish a unified Coast Guard led by the State Oceanic Administration (SOA). The SOA absorbed three additional law enforcement agencies including the Fisheries to create ‘the China Marine Police Bureau'.38 The consolidation, according to State </w:t>
      </w:r>
      <w:proofErr w:type="spellStart"/>
      <w:r w:rsidRPr="00666D2E">
        <w:rPr>
          <w:sz w:val="8"/>
        </w:rPr>
        <w:t>Councillor</w:t>
      </w:r>
      <w:proofErr w:type="spellEnd"/>
      <w:r w:rsidRPr="00666D2E">
        <w:rPr>
          <w:sz w:val="8"/>
        </w:rPr>
        <w:t xml:space="preserve"> Ma Kai, was aimed at correcting ‘diffusion of maritime law enforcement capabilities, overlapping [maritime] inspection, duplicative construction ... and insufficient ability to safeguard [maritime] rights’.39 Implementation of the reorganization has begun, including the changing of personnel and fleet designations.40 Still to be done is the drafting of new regulations defining </w:t>
      </w:r>
      <w:proofErr w:type="spellStart"/>
      <w:r w:rsidRPr="00666D2E">
        <w:rPr>
          <w:sz w:val="8"/>
        </w:rPr>
        <w:t>jurisdiedon</w:t>
      </w:r>
      <w:proofErr w:type="spellEnd"/>
      <w:r w:rsidRPr="00666D2E">
        <w:rPr>
          <w:sz w:val="8"/>
        </w:rPr>
        <w:t xml:space="preserve">, criminal law enforcement authority, and levels of fleet weaponization.41 This is likely to take many months and be accompanied by new laws and regulations defining the duties, jurisdiction and operating procedures of the new SOA. Another key element in the reorganization was the announcement that a National Oceanic Commission would he established. Details of its configuration have yet to emerge, but it is likely to be under the direct supervision of the State Council and composed of high-level officials of agencies, such as the foreign ministry, the military, the SOA and the public security ministry, whose responsibilities include maritime affairs. It is expected to formulate and publish China's first comprehensive maritime strategy, covering areas such as safeguarding maritime rights, developing maritime economy and projecting naval capabilities to protect the country’s ever-growing overseas interests. As a Chinese analyst put it, the commission will define strategies and coordinate like ‘a brain' so that maritime law enforcement capacity will work like *a tightly clenched fist’ in safeguarding the country’s maritime sovereignty and defending other maritime rights.*12 The consolidation was clearly designed not to dampen the </w:t>
      </w:r>
      <w:proofErr w:type="spellStart"/>
      <w:r w:rsidRPr="00666D2E">
        <w:rPr>
          <w:sz w:val="8"/>
        </w:rPr>
        <w:t>ardour</w:t>
      </w:r>
      <w:proofErr w:type="spellEnd"/>
      <w:r w:rsidRPr="00666D2E">
        <w:rPr>
          <w:sz w:val="8"/>
        </w:rPr>
        <w:t xml:space="preserve"> of the agencies but to ensure that they are more focused, better coordinated, better equipped and more effective in defending maritime claims. In response to this growing assertiveness, Washington released a statement in August 2012 expressing concern over rising tensions in the South China Sea.4* According to the statement, China's actions in the Scarborough Shoal, the upgrading of </w:t>
      </w:r>
      <w:proofErr w:type="spellStart"/>
      <w:r w:rsidRPr="00666D2E">
        <w:rPr>
          <w:sz w:val="8"/>
        </w:rPr>
        <w:t>Sansha</w:t>
      </w:r>
      <w:proofErr w:type="spellEnd"/>
      <w:r w:rsidRPr="00666D2E">
        <w:rPr>
          <w:sz w:val="8"/>
        </w:rPr>
        <w:t xml:space="preserve"> City and the establishment of a new military garrison ‘run counter to collaborative diplomatic efforts to resolve differences and risk further escalating tensions in the region*.44 In protest against the statement, China summoned the deputy chief of mission of the US Embassy in Beijing, which had not been done since September 2011 over arms sales to Taiwan.15 The Chinese foreign ministry's reaction highlights the high level of sensitivity to US involvement in regional disputes. US multilateral diplomacy and insistence on collaborative dispute resolution </w:t>
      </w:r>
      <w:r w:rsidRPr="00666D2E">
        <w:rPr>
          <w:rStyle w:val="StyleUnderline"/>
        </w:rPr>
        <w:t>The South China Sea dispute remains a significant challenge in US-China relations, and Washington's policies are likely to continue to create frictions with Beijing</w:t>
      </w:r>
      <w:r w:rsidRPr="00666D2E">
        <w:rPr>
          <w:sz w:val="8"/>
        </w:rPr>
        <w:t xml:space="preserve">. </w:t>
      </w:r>
      <w:r w:rsidRPr="00666D2E">
        <w:rPr>
          <w:rStyle w:val="StyleUnderline"/>
        </w:rPr>
        <w:t>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uites</w:t>
      </w:r>
      <w:r w:rsidRPr="00666D2E">
        <w:rPr>
          <w:rStyle w:val="StyleUnderline"/>
        </w:rPr>
        <w:t>'</w:t>
      </w:r>
      <w:r w:rsidRPr="00666D2E">
        <w:rPr>
          <w:sz w:val="8"/>
        </w:rPr>
        <w:t xml:space="preserve"> </w:t>
      </w:r>
      <w:r w:rsidRPr="00666D2E">
        <w:rPr>
          <w:rStyle w:val="StyleUnderline"/>
        </w:rPr>
        <w:t>insistence on multilateral dispute resolution</w:t>
      </w:r>
      <w:r w:rsidRPr="00666D2E">
        <w:rPr>
          <w:sz w:val="8"/>
        </w:rPr>
        <w:t xml:space="preserve">, emphasis on international law </w:t>
      </w:r>
      <w:r w:rsidRPr="00666D2E">
        <w:rPr>
          <w:rStyle w:val="StyleUnderline"/>
        </w:rPr>
        <w:t xml:space="preserve">and </w:t>
      </w:r>
      <w:r w:rsidRPr="007E3BC1">
        <w:rPr>
          <w:rStyle w:val="StyleUnderline"/>
          <w:highlight w:val="cyan"/>
        </w:rPr>
        <w:t>deepening relations with some Southeast Asian claimant states are likely to fan Chinese resentment of</w:t>
      </w:r>
      <w:r w:rsidRPr="00666D2E">
        <w:rPr>
          <w:rStyle w:val="StyleUnderline"/>
        </w:rPr>
        <w:t xml:space="preserve"> both US attention </w:t>
      </w:r>
      <w:r w:rsidRPr="007E3BC1">
        <w:rPr>
          <w:rStyle w:val="StyleUnderline"/>
          <w:highlight w:val="cyan"/>
        </w:rPr>
        <w:t>to the sea and its expanding military</w:t>
      </w:r>
      <w:r w:rsidRPr="00666D2E">
        <w:rPr>
          <w:rStyle w:val="StyleUnderline"/>
        </w:rPr>
        <w:t xml:space="preserve"> presence in the region</w:t>
      </w:r>
      <w:r w:rsidRPr="00666D2E">
        <w:rPr>
          <w:sz w:val="8"/>
        </w:rPr>
        <w:t xml:space="preserve">. The US has reinvigorated efforts to actively engage with ASEAN, as exemplified by its accession to the Treat) of Amity and Cooperation in 2()()9.4,, The US has repeatedly emphasized its opposition to the use of force in the South China Sea, encouraged claimants to adopt ‘collaborative diplomatic processes’ and pushed ASEAN to develop a multilateral dispute resolution mechanism.47 Beijing resents US insistence that the South China Sea disputes be resolved collaboratively and has long insisted on the condition of bilateral negotiations.48 The diverging views of Washington and Beijing have been accentuated by ASEAN's struggles to reach an agreement with China on a South China Sea code of conduct.411 Claimant countries fear that a bilateral approach would make them vulnerable to China's overwhelming economic leverage, which has driven them to seek greater US involvement in the disputes. Yet China’s adamant preference for bilateral discussions and the bureaucratic realities of a divided ASEAN have hindered the organization's ability to reach internal consensus on how to effectively deal with China, despite US support. US emphasis on international law and renewed attention to UNCLOS Washington has urged South China Sea claimant countries to clarify their claims in accordance with international law and has insisted that disputes be resolved within international legal frameworks.50 Secretary Clinton, while at the 2011 ASEAN Regional Forum, declared that claims ‘should be derived solely from legitimate claims to land features'/'1 Beijing continues to invoke historical precedence to justify its claims/* Although China has since suggested that its claims are only to island features and their sur-rounding EEZs/* its submission of the nine-dashed line map to the UN in May 2009 and its use of the term ‘relevant waters* have raised regional concerns that China might claim ‘historical rights* to all resources within the line/4 Like all other claimants in the South China Sea, China is a signatory of UNCLOS. However, it has yet to justify its claims within the UNCLOS framework and stands firm against its dispute mechanisms/* The US is not an official signatory to UNCLOS but has voluntarily abided by the convention’s basic principles.50 China has used this to criticize US efforts to invoke international maritime law. Its official state media remarked, ‘It is ironic that the United States is asking others to abide by the UNCLOS while itself still shunning a UNCLOS full membership'/' US ratification of UNCLOS would increase its ability to challenge other countries' </w:t>
      </w:r>
      <w:proofErr w:type="spellStart"/>
      <w:r w:rsidRPr="00666D2E">
        <w:rPr>
          <w:sz w:val="8"/>
        </w:rPr>
        <w:t>behaviour</w:t>
      </w:r>
      <w:proofErr w:type="spellEnd"/>
      <w:r w:rsidRPr="00666D2E">
        <w:rPr>
          <w:sz w:val="8"/>
        </w:rPr>
        <w:t xml:space="preserve">, on the ‘firmest and most persuasive legal footing available’/8 It would also strengthen the credibility of US calls for adherence to international maritime law. US bilateral diplomacy in the South China Sea </w:t>
      </w:r>
      <w:r w:rsidRPr="00666D2E">
        <w:rPr>
          <w:rStyle w:val="StyleUnderline"/>
        </w:rPr>
        <w:t>In addition to stepping up its multilateral engagement, the US has shored up its engagement with claimant countries such as the Philippines and Vietnam</w:t>
      </w:r>
      <w:r w:rsidRPr="00666D2E">
        <w:rPr>
          <w:sz w:val="8"/>
        </w:rPr>
        <w:t xml:space="preserve">. Despite ambiguity about what the US considers to be covered by its 1951 Mutual Defense Treaty with the Philippines, US economic and military ties to its long-time ally are increasingly robust/1' In March 2012, the US pledged a US$30 million military assistance </w:t>
      </w:r>
      <w:proofErr w:type="spellStart"/>
      <w:r w:rsidRPr="00666D2E">
        <w:rPr>
          <w:sz w:val="8"/>
        </w:rPr>
        <w:t>programme</w:t>
      </w:r>
      <w:proofErr w:type="spellEnd"/>
      <w:r w:rsidRPr="00666D2E">
        <w:rPr>
          <w:sz w:val="8"/>
        </w:rPr>
        <w:t xml:space="preserve"> for the Philippines/’" and in June 2012 it furthered its commitment to improving the Philippines’ maritime </w:t>
      </w:r>
      <w:proofErr w:type="spellStart"/>
      <w:r w:rsidRPr="00666D2E">
        <w:rPr>
          <w:sz w:val="8"/>
        </w:rPr>
        <w:t>defence</w:t>
      </w:r>
      <w:proofErr w:type="spellEnd"/>
      <w:r w:rsidRPr="00666D2E">
        <w:rPr>
          <w:sz w:val="8"/>
        </w:rPr>
        <w:t xml:space="preserve"> and intelligence capabilities/1 In addition to routine military exercises and training activities, the Philippines may also host a greater number of US marines in coming years/* US efforts to further its bilateral relationship with Vietnam have been well received, despite conservative members of the Vietnamese Communist Party warning against aligning too closely with the United States/'1 </w:t>
      </w:r>
      <w:proofErr w:type="spellStart"/>
      <w:r w:rsidRPr="00666D2E">
        <w:rPr>
          <w:sz w:val="8"/>
        </w:rPr>
        <w:t>Defence</w:t>
      </w:r>
      <w:proofErr w:type="spellEnd"/>
      <w:r w:rsidRPr="00666D2E">
        <w:rPr>
          <w:sz w:val="8"/>
        </w:rPr>
        <w:t xml:space="preserve"> cooperation, while still relatively low-scale, is improving. ^ In November 2011, US and Vietnam upgraded relations to a ‘strategic partnership and signed a </w:t>
      </w:r>
      <w:proofErr w:type="spellStart"/>
      <w:r w:rsidRPr="00666D2E">
        <w:rPr>
          <w:sz w:val="8"/>
        </w:rPr>
        <w:t>defence</w:t>
      </w:r>
      <w:proofErr w:type="spellEnd"/>
      <w:r w:rsidRPr="00666D2E">
        <w:rPr>
          <w:sz w:val="8"/>
        </w:rPr>
        <w:t xml:space="preserve"> memorandum of understanding that prioritizes maritime security.08 </w:t>
      </w:r>
      <w:r w:rsidRPr="00666D2E">
        <w:rPr>
          <w:rStyle w:val="StyleUnderline"/>
        </w:rPr>
        <w:t>The Obama administration has also been working on developing relations with other key Southeast Asian players</w:t>
      </w:r>
      <w:r w:rsidRPr="00666D2E">
        <w:rPr>
          <w:sz w:val="8"/>
        </w:rPr>
        <w:t xml:space="preserve">. The US has deepened ties with Malaysia, another claimant in the South China Sea. Kuala Lumpur, however, has made efforts to downplay such developments to avoid angering Beijing/’7 In June 2012, Secretary of Defense </w:t>
      </w:r>
      <w:proofErr w:type="spellStart"/>
      <w:r w:rsidRPr="00666D2E">
        <w:rPr>
          <w:sz w:val="8"/>
        </w:rPr>
        <w:t>Panctta</w:t>
      </w:r>
      <w:proofErr w:type="spellEnd"/>
      <w:r w:rsidRPr="00666D2E">
        <w:rPr>
          <w:sz w:val="8"/>
        </w:rPr>
        <w:t xml:space="preserve"> and his Malaysian counterpart both expressed the desire to strengthen military-to-military ties/'8 Increased bilateral relationships with countries such as Indonesia, Singapore, Australia, and Japan are all part of LTS efforts to reinforce its foreign policy rebalance towards the Asia-Pacific. </w:t>
      </w:r>
      <w:r w:rsidRPr="00666D2E">
        <w:rPr>
          <w:rStyle w:val="StyleUnderline"/>
        </w:rPr>
        <w:t>The Chinese foreign ministry has pointedly expressed opposition to involvement in the South China Sea disputes by ‘countries outside the region’ in response to the US presence</w:t>
      </w:r>
      <w:r w:rsidRPr="00666D2E">
        <w:rPr>
          <w:sz w:val="8"/>
        </w:rPr>
        <w:t xml:space="preserve">/* China's Ministry of National </w:t>
      </w:r>
      <w:proofErr w:type="spellStart"/>
      <w:r w:rsidRPr="00666D2E">
        <w:rPr>
          <w:sz w:val="8"/>
        </w:rPr>
        <w:t>Defence</w:t>
      </w:r>
      <w:proofErr w:type="spellEnd"/>
      <w:r w:rsidRPr="00666D2E">
        <w:rPr>
          <w:sz w:val="8"/>
        </w:rPr>
        <w:t xml:space="preserve"> warned the </w:t>
      </w:r>
      <w:proofErr w:type="spellStart"/>
      <w:r w:rsidRPr="00666D2E">
        <w:rPr>
          <w:sz w:val="8"/>
        </w:rPr>
        <w:t>l^S</w:t>
      </w:r>
      <w:proofErr w:type="spellEnd"/>
      <w:r w:rsidRPr="00666D2E">
        <w:rPr>
          <w:sz w:val="8"/>
        </w:rPr>
        <w:t xml:space="preserve"> to be ‘careful in its words and actions' following Washington's decision to shore up alliances and bases across Asia.7" Some Chinese scholars believe that the US is trying to change the regional power structure that China tried to keep from American dominance over the last two decades.71 However, a Chinese government adviser described China's response to the US as ‘defensive* - not challenging the US but continuing to develop China's overall strength.72 Whether or not the LTS is involved, however, </w:t>
      </w:r>
      <w:proofErr w:type="spellStart"/>
      <w:r w:rsidRPr="00666D2E">
        <w:rPr>
          <w:sz w:val="8"/>
        </w:rPr>
        <w:t>defence</w:t>
      </w:r>
      <w:proofErr w:type="spellEnd"/>
      <w:r w:rsidRPr="00666D2E">
        <w:rPr>
          <w:sz w:val="8"/>
        </w:rPr>
        <w:t xml:space="preserve"> ties between countries in the region are also exploding/1 US-China relations and maritime tensions in the East China Sea </w:t>
      </w:r>
      <w:r w:rsidRPr="007E3BC1">
        <w:rPr>
          <w:rStyle w:val="StyleUnderline"/>
          <w:highlight w:val="cyan"/>
        </w:rPr>
        <w:t>China's dispute with Japan</w:t>
      </w:r>
      <w:r w:rsidRPr="00666D2E">
        <w:rPr>
          <w:sz w:val="8"/>
        </w:rPr>
        <w:t xml:space="preserve"> over the </w:t>
      </w:r>
      <w:proofErr w:type="spellStart"/>
      <w:r w:rsidRPr="00666D2E">
        <w:rPr>
          <w:sz w:val="8"/>
        </w:rPr>
        <w:t>Diaoyu</w:t>
      </w:r>
      <w:proofErr w:type="spellEnd"/>
      <w:r w:rsidRPr="00666D2E">
        <w:rPr>
          <w:sz w:val="8"/>
        </w:rPr>
        <w:t>/</w:t>
      </w:r>
      <w:proofErr w:type="spellStart"/>
      <w:r w:rsidRPr="00666D2E">
        <w:rPr>
          <w:sz w:val="8"/>
        </w:rPr>
        <w:t>Senkaku</w:t>
      </w:r>
      <w:proofErr w:type="spellEnd"/>
      <w:r w:rsidRPr="00666D2E">
        <w:rPr>
          <w:sz w:val="8"/>
        </w:rPr>
        <w:t xml:space="preserve"> islands </w:t>
      </w:r>
      <w:r w:rsidRPr="007E3BC1">
        <w:rPr>
          <w:rStyle w:val="StyleUnderline"/>
          <w:highlight w:val="cyan"/>
        </w:rPr>
        <w:t>in the East China Sea</w:t>
      </w:r>
      <w:r w:rsidRPr="00666D2E">
        <w:rPr>
          <w:rStyle w:val="StyleUnderline"/>
        </w:rPr>
        <w:t xml:space="preserve"> arguably </w:t>
      </w:r>
      <w:r w:rsidRPr="007E3BC1">
        <w:rPr>
          <w:rStyle w:val="StyleUnderline"/>
          <w:highlight w:val="cyan"/>
        </w:rPr>
        <w:t>has more potential than S</w:t>
      </w:r>
      <w:r w:rsidRPr="00666D2E">
        <w:rPr>
          <w:rStyle w:val="StyleUnderline"/>
        </w:rPr>
        <w:t xml:space="preserve">outh </w:t>
      </w:r>
      <w:r w:rsidRPr="007E3BC1">
        <w:rPr>
          <w:rStyle w:val="StyleUnderline"/>
          <w:highlight w:val="cyan"/>
        </w:rPr>
        <w:t>C</w:t>
      </w:r>
      <w:r w:rsidRPr="00666D2E">
        <w:rPr>
          <w:rStyle w:val="StyleUnderline"/>
        </w:rPr>
        <w:t xml:space="preserve">hina </w:t>
      </w:r>
      <w:r w:rsidRPr="007E3BC1">
        <w:rPr>
          <w:rStyle w:val="StyleUnderline"/>
          <w:highlight w:val="cyan"/>
        </w:rPr>
        <w:t>S</w:t>
      </w:r>
      <w:r w:rsidRPr="00666D2E">
        <w:rPr>
          <w:rStyle w:val="StyleUnderline"/>
        </w:rPr>
        <w:t xml:space="preserve">ea </w:t>
      </w:r>
      <w:r w:rsidRPr="007E3BC1">
        <w:rPr>
          <w:rStyle w:val="StyleUnderline"/>
          <w:highlight w:val="cyan"/>
        </w:rPr>
        <w:t>tensions to disrupt US-China relations</w:t>
      </w:r>
      <w:r w:rsidRPr="00666D2E">
        <w:rPr>
          <w:sz w:val="8"/>
        </w:rPr>
        <w:t xml:space="preserve">. </w:t>
      </w:r>
      <w:r w:rsidRPr="00666D2E">
        <w:rPr>
          <w:rStyle w:val="StyleUnderline"/>
        </w:rPr>
        <w:t>The prolonged East China Sea standoff involves Asia’s two most powerful nations, which are also the world's second and third largest economies</w:t>
      </w:r>
      <w:r w:rsidRPr="00666D2E">
        <w:rPr>
          <w:sz w:val="8"/>
        </w:rPr>
        <w:t xml:space="preserve">. </w:t>
      </w:r>
      <w:r w:rsidRPr="00666D2E">
        <w:rPr>
          <w:rStyle w:val="StyleUnderline"/>
        </w:rPr>
        <w:t xml:space="preserve">The US is explicitly bound to the </w:t>
      </w:r>
      <w:proofErr w:type="spellStart"/>
      <w:r w:rsidRPr="00666D2E">
        <w:rPr>
          <w:rStyle w:val="StyleUnderline"/>
        </w:rPr>
        <w:t>defence</w:t>
      </w:r>
      <w:proofErr w:type="spellEnd"/>
      <w:r w:rsidRPr="00666D2E">
        <w:rPr>
          <w:rStyle w:val="StyleUnderline"/>
        </w:rPr>
        <w:t xml:space="preserve"> of the disputed islands through the US-Japan security treaty</w:t>
      </w:r>
      <w:r w:rsidRPr="00666D2E">
        <w:rPr>
          <w:sz w:val="8"/>
        </w:rPr>
        <w:t xml:space="preserve">. The Japanese government purchased three of the disputed islands from their former private owner in September 2012. While Japan stated that the move was taken to keep the islands out of the hands of the nationalist former Tokyo governor </w:t>
      </w:r>
      <w:proofErr w:type="spellStart"/>
      <w:r w:rsidRPr="00666D2E">
        <w:rPr>
          <w:sz w:val="8"/>
        </w:rPr>
        <w:t>Shintaro</w:t>
      </w:r>
      <w:proofErr w:type="spellEnd"/>
      <w:r w:rsidRPr="00666D2E">
        <w:rPr>
          <w:sz w:val="8"/>
        </w:rPr>
        <w:t xml:space="preserve"> Ishihara, Beijing interpreted it as a political affront and a unilateral attempt to alter the status quo. Since then, China has been regularly sending patrol vessels into disputed waters formerly administered by the Japanese Coast Guard. Chinese strategists stated that Beijing aimed to end Japan’s sole administration and establish ‘overlapping control' of the disputed islands.71 China's activities in the East China Sea mimic tactics used in the South China Sea maritime disputes. In each case, Beijing casts a rival claimant's act as provocation and reacts disproportionately. China thereby weakens its rival claimant's administration of disputed areas and strengthens its own, altering the status quo in its favour.7* By using this tactic of ‘reactive assertiveness', Beijing uses heavy-handed actions as responses to provocations when in fact its desire - and in certain cases actions - to rectify its perceived disadvantage long predated the incident at hand. In the South China Sea, Chinese officials and analysts spoke of an unacceptable situation of 'small countries bullying a big country’.7" In the East China Sea, Chinese strategists said that Beijing had been too soft by allowing Japan to solely administer the disputed </w:t>
      </w:r>
      <w:proofErr w:type="spellStart"/>
      <w:r w:rsidRPr="00666D2E">
        <w:rPr>
          <w:sz w:val="8"/>
        </w:rPr>
        <w:t>Diaoyu</w:t>
      </w:r>
      <w:proofErr w:type="spellEnd"/>
      <w:r w:rsidRPr="00666D2E">
        <w:rPr>
          <w:sz w:val="8"/>
        </w:rPr>
        <w:t>/</w:t>
      </w:r>
      <w:proofErr w:type="spellStart"/>
      <w:r w:rsidRPr="00666D2E">
        <w:rPr>
          <w:sz w:val="8"/>
        </w:rPr>
        <w:t>Senkaku</w:t>
      </w:r>
      <w:proofErr w:type="spellEnd"/>
      <w:r w:rsidRPr="00666D2E">
        <w:rPr>
          <w:sz w:val="8"/>
        </w:rPr>
        <w:t xml:space="preserve"> islands for too long and privately expressed the view that Japan's island purchase was a fortuitous event that offered China the opportunity to correct the situation.77 While China’s actions as viewed by outsiders are seen as assertive, the prevailing view inside China is that it is merely correcting past policy of being too passive and conciliatory. Another feature of ‘reactive assertiveness* is that Beijing's actions are designed to be irreversible, aiming to permanently cement China's tactical gains. Scarborough Shoal, where neither China nor the Philippines had a permanent presence before April 2012, is now patrolled by Chinese law enforcement vessels and remains inaccessible to Filipino fishermen.78 Following Beijing’s provision of ten billion yuan (US$1.6 billion), </w:t>
      </w:r>
      <w:proofErr w:type="spellStart"/>
      <w:r w:rsidRPr="00666D2E">
        <w:rPr>
          <w:sz w:val="8"/>
        </w:rPr>
        <w:t>Sansha</w:t>
      </w:r>
      <w:proofErr w:type="spellEnd"/>
      <w:r w:rsidRPr="00666D2E">
        <w:rPr>
          <w:sz w:val="8"/>
        </w:rPr>
        <w:t xml:space="preserve"> officials plan to build more piers, airports and other infrastructure projects and to increase tourism.7* In the East China Sea, Chinese law enforcement vessels have kept up regular patrols around the </w:t>
      </w:r>
      <w:proofErr w:type="spellStart"/>
      <w:r w:rsidRPr="00666D2E">
        <w:rPr>
          <w:sz w:val="8"/>
        </w:rPr>
        <w:t>Diaoyu</w:t>
      </w:r>
      <w:proofErr w:type="spellEnd"/>
      <w:r w:rsidRPr="00666D2E">
        <w:rPr>
          <w:sz w:val="8"/>
        </w:rPr>
        <w:t>/</w:t>
      </w:r>
      <w:proofErr w:type="spellStart"/>
      <w:r w:rsidRPr="00666D2E">
        <w:rPr>
          <w:sz w:val="8"/>
        </w:rPr>
        <w:t>Senkaku</w:t>
      </w:r>
      <w:proofErr w:type="spellEnd"/>
      <w:r w:rsidRPr="00666D2E">
        <w:rPr>
          <w:sz w:val="8"/>
        </w:rPr>
        <w:t xml:space="preserve"> islands and Chinese officials and analysts have made it clear that there is no going back to the previous status quo of Japan administering the area alone.*' </w:t>
      </w:r>
      <w:r w:rsidRPr="00666D2E">
        <w:rPr>
          <w:rStyle w:val="StyleUnderline"/>
        </w:rPr>
        <w:t>As Chinese and Japanese law enforcement agencies operate in close proximity in disputed waters</w:t>
      </w:r>
      <w:r w:rsidRPr="00666D2E">
        <w:rPr>
          <w:rStyle w:val="Emphasis"/>
        </w:rPr>
        <w:t xml:space="preserve">, </w:t>
      </w:r>
      <w:r w:rsidRPr="007E3BC1">
        <w:rPr>
          <w:rStyle w:val="Emphasis"/>
          <w:highlight w:val="cyan"/>
        </w:rPr>
        <w:t>the risk of an accidental clash escalating into an armed conflict has increased, presenting a potentially dangerous flash-point</w:t>
      </w:r>
      <w:r w:rsidRPr="007E3BC1">
        <w:rPr>
          <w:sz w:val="8"/>
          <w:highlight w:val="cyan"/>
        </w:rPr>
        <w:t xml:space="preserve">. </w:t>
      </w:r>
      <w:r w:rsidRPr="007E3BC1">
        <w:rPr>
          <w:rStyle w:val="Emphasis"/>
          <w:highlight w:val="cyan"/>
        </w:rPr>
        <w:t>A conflict could draw in the US</w:t>
      </w:r>
      <w:r w:rsidRPr="00666D2E">
        <w:rPr>
          <w:sz w:val="8"/>
        </w:rPr>
        <w:t xml:space="preserve">, which has consistently asserted that the 1960 US-Japan security treaty covers the </w:t>
      </w:r>
      <w:proofErr w:type="spellStart"/>
      <w:r w:rsidRPr="00666D2E">
        <w:rPr>
          <w:sz w:val="8"/>
        </w:rPr>
        <w:t>Diaoyu</w:t>
      </w:r>
      <w:proofErr w:type="spellEnd"/>
      <w:r w:rsidRPr="00666D2E">
        <w:rPr>
          <w:sz w:val="8"/>
        </w:rPr>
        <w:t>/</w:t>
      </w:r>
      <w:proofErr w:type="spellStart"/>
      <w:r w:rsidRPr="00666D2E">
        <w:rPr>
          <w:sz w:val="8"/>
        </w:rPr>
        <w:t>Senkaku</w:t>
      </w:r>
      <w:proofErr w:type="spellEnd"/>
      <w:r w:rsidRPr="00666D2E">
        <w:rPr>
          <w:sz w:val="8"/>
        </w:rPr>
        <w:t xml:space="preserve"> Islands.81 </w:t>
      </w:r>
      <w:r w:rsidRPr="00666D2E">
        <w:rPr>
          <w:rStyle w:val="StyleUnderline"/>
        </w:rPr>
        <w:t xml:space="preserve">While neither China nor Japan desires an open conflict over the islands, </w:t>
      </w:r>
      <w:r w:rsidRPr="007E3BC1">
        <w:rPr>
          <w:rStyle w:val="Emphasis"/>
          <w:highlight w:val="cyan"/>
        </w:rPr>
        <w:t>an accident or an act by a rogue individual on the front line of engagement in disputed waters could lead the two countries onto a path of escalation</w:t>
      </w:r>
      <w:r w:rsidRPr="00666D2E">
        <w:rPr>
          <w:rStyle w:val="StyleUnderline"/>
        </w:rPr>
        <w:t xml:space="preserve"> - especially when diplomacy has been constricting and nationalism is on the rise in China-Japan relations</w:t>
      </w:r>
      <w:r w:rsidRPr="00666D2E">
        <w:rPr>
          <w:sz w:val="8"/>
        </w:rPr>
        <w:t xml:space="preserve">.88 </w:t>
      </w:r>
      <w:r w:rsidRPr="00666D2E">
        <w:rPr>
          <w:rStyle w:val="StyleUnderline"/>
        </w:rPr>
        <w:t>While the US-Japan security alliance has served as a deterrent for China to take more forceful measures</w:t>
      </w:r>
      <w:r w:rsidRPr="00666D2E">
        <w:rPr>
          <w:sz w:val="8"/>
        </w:rPr>
        <w:t xml:space="preserve"> around the </w:t>
      </w:r>
      <w:proofErr w:type="spellStart"/>
      <w:r w:rsidRPr="00666D2E">
        <w:rPr>
          <w:sz w:val="8"/>
        </w:rPr>
        <w:t>Diaoyu</w:t>
      </w:r>
      <w:proofErr w:type="spellEnd"/>
      <w:r w:rsidRPr="00666D2E">
        <w:rPr>
          <w:sz w:val="8"/>
        </w:rPr>
        <w:t>/</w:t>
      </w:r>
      <w:proofErr w:type="spellStart"/>
      <w:r w:rsidRPr="00666D2E">
        <w:rPr>
          <w:sz w:val="8"/>
        </w:rPr>
        <w:t>Senkakus</w:t>
      </w:r>
      <w:proofErr w:type="spellEnd"/>
      <w:r w:rsidRPr="00666D2E">
        <w:rPr>
          <w:sz w:val="8"/>
        </w:rPr>
        <w:t xml:space="preserve">, </w:t>
      </w:r>
      <w:r w:rsidRPr="00666D2E">
        <w:rPr>
          <w:rStyle w:val="StyleUnderline"/>
        </w:rPr>
        <w:t>it also complicates the Chinese perception of the issue</w:t>
      </w:r>
      <w:r w:rsidRPr="00666D2E">
        <w:rPr>
          <w:sz w:val="8"/>
        </w:rPr>
        <w:t xml:space="preserve">. </w:t>
      </w:r>
      <w:r w:rsidRPr="00666D2E">
        <w:rPr>
          <w:rStyle w:val="StyleUnderline"/>
        </w:rPr>
        <w:t>In China there has been a prevailing narrative that the US has deliberately inflamed the dispute</w:t>
      </w:r>
      <w:r w:rsidRPr="00666D2E">
        <w:rPr>
          <w:sz w:val="8"/>
        </w:rPr>
        <w:t xml:space="preserve">. </w:t>
      </w:r>
      <w:r w:rsidRPr="00666D2E">
        <w:rPr>
          <w:rStyle w:val="StyleUnderline"/>
        </w:rPr>
        <w:t>Hard-liners assert that Washington encouraged Japan to create trouble with China as part of a strategy to constrain China's rise</w:t>
      </w:r>
      <w:r w:rsidRPr="00666D2E">
        <w:rPr>
          <w:sz w:val="8"/>
        </w:rPr>
        <w:t xml:space="preserve">. </w:t>
      </w:r>
      <w:r w:rsidRPr="00666D2E">
        <w:rPr>
          <w:rStyle w:val="StyleUnderline"/>
        </w:rPr>
        <w:t>Even moderates believe that the US rebalancing to Asia has emboldened Japan to challenge China</w:t>
      </w:r>
      <w:r w:rsidRPr="00666D2E">
        <w:rPr>
          <w:sz w:val="8"/>
        </w:rPr>
        <w:t xml:space="preserve">. </w:t>
      </w:r>
      <w:r w:rsidRPr="00666D2E">
        <w:rPr>
          <w:rStyle w:val="StyleUnderline"/>
        </w:rPr>
        <w:t>The tendency in China to view its foreign policy challenges through the narrative of US-China strategic competition clouds China's analysis and policymaking</w:t>
      </w:r>
      <w:r w:rsidRPr="00666D2E">
        <w:rPr>
          <w:sz w:val="8"/>
        </w:rPr>
        <w:t xml:space="preserve">. </w:t>
      </w:r>
      <w:r w:rsidRPr="00666D2E">
        <w:rPr>
          <w:rStyle w:val="StyleUnderline"/>
        </w:rPr>
        <w:t>In the case of its island dispute with Japan, Beijing discounts internal politics as a driver of Tokyo's decision-making and questions Japan's ability to make foreign policy independently of the US</w:t>
      </w:r>
      <w:r w:rsidRPr="00666D2E">
        <w:rPr>
          <w:sz w:val="8"/>
        </w:rPr>
        <w:t>. Although the US has repeatedly reaffirmed its commitment to fulfilling its treaty obligation, some in China have been searching for ambiguity in Article V of the security treaty, which states that the security alliance applies to ‘territories under the administration of Japan\w Specifically, they questioned whether the treaty would apply if China successfully established overlapping administration - a notion that the US has taken steps to dispel.*1 In January 2013, Secretary of State Hillary Clinton stated: ‘We oppose any unilateral actions that would seek to undermine Japanese administration *.&lt;</w:t>
      </w:r>
      <w:proofErr w:type="spellStart"/>
      <w:r w:rsidRPr="00666D2E">
        <w:rPr>
          <w:sz w:val="8"/>
        </w:rPr>
        <w:t>tt</w:t>
      </w:r>
      <w:proofErr w:type="spellEnd"/>
      <w:r w:rsidRPr="00666D2E">
        <w:rPr>
          <w:sz w:val="8"/>
        </w:rPr>
        <w:t xml:space="preserve"> Chinese analysts and media have also been searching for strains in US-Japan relations and interpret gains in the US-China relationship as a cost to Japan. After Japanese Prime Minister Shin/.o Abe visited Washington, the Chinese media played up the fact that Obama did not specifically mention the island issue publicly as a sign that Abe received ‘a cold shoulder’. After the Xi-Obama Summit in June 2013, Chinese commentators talked up Japan's ‘anxiety’ over being sidelined as the US and China grow closer.H7 Correspondingly some in Tokyo have been concerned that Beijing’s escalation was a way to test and expose the limits of the US-Japan alliance"8 or to push Japan to overreact and thus drive a wedge in the US-Japan relationship.88 US-China relations and maritime security challenges ahead </w:t>
      </w:r>
      <w:r w:rsidRPr="00666D2E">
        <w:rPr>
          <w:rStyle w:val="StyleUnderline"/>
        </w:rPr>
        <w:t>Greater US involvement in the region's maritime security affairs and plans for enhanced US naval presence in Asia has strengthened hawkish voices within China that are playing up fears about containment</w:t>
      </w:r>
      <w:r w:rsidRPr="00666D2E">
        <w:rPr>
          <w:sz w:val="8"/>
        </w:rPr>
        <w:t xml:space="preserve">.90 </w:t>
      </w:r>
      <w:r w:rsidRPr="00666D2E">
        <w:rPr>
          <w:rStyle w:val="StyleUnderline"/>
        </w:rPr>
        <w:t>Mutual suspicions have widened the</w:t>
      </w:r>
      <w:r w:rsidRPr="00666D2E">
        <w:rPr>
          <w:sz w:val="8"/>
        </w:rPr>
        <w:t xml:space="preserve"> ‘</w:t>
      </w:r>
      <w:r w:rsidRPr="00666D2E">
        <w:rPr>
          <w:rStyle w:val="StyleUnderline"/>
        </w:rPr>
        <w:t>trust deficit</w:t>
      </w:r>
      <w:r w:rsidRPr="00666D2E">
        <w:rPr>
          <w:sz w:val="8"/>
        </w:rPr>
        <w:t xml:space="preserve">’91 </w:t>
      </w:r>
      <w:r w:rsidRPr="00666D2E">
        <w:rPr>
          <w:rStyle w:val="StyleUnderline"/>
        </w:rPr>
        <w:t>in the political relationship and intensified the competition for regional influence</w:t>
      </w:r>
      <w:r w:rsidRPr="00666D2E">
        <w:rPr>
          <w:sz w:val="8"/>
        </w:rPr>
        <w:t xml:space="preserve">. </w:t>
      </w:r>
      <w:r w:rsidRPr="00666D2E">
        <w:rPr>
          <w:rStyle w:val="StyleUnderline"/>
        </w:rPr>
        <w:t>Harder-line analysts in China assert that Washington has encouraged Japan and South China Sea rival claimants to stir up trouble in order to facilitate the US rebalancing to Asia</w:t>
      </w:r>
      <w:r w:rsidRPr="00666D2E">
        <w:rPr>
          <w:sz w:val="8"/>
        </w:rPr>
        <w:t xml:space="preserve">.92 </w:t>
      </w:r>
      <w:r w:rsidRPr="00666D2E">
        <w:rPr>
          <w:rStyle w:val="StyleUnderline"/>
        </w:rPr>
        <w:t>Even moderates agreed that the growing US presence has at least emboldened China’s regional competitors</w:t>
      </w:r>
      <w:r w:rsidRPr="00666D2E">
        <w:rPr>
          <w:sz w:val="8"/>
        </w:rPr>
        <w:t xml:space="preserve">.93 </w:t>
      </w:r>
      <w:r w:rsidRPr="00666D2E">
        <w:rPr>
          <w:rStyle w:val="StyleUnderline"/>
        </w:rPr>
        <w:t xml:space="preserve">Interpreting maritime disputes as proxy matches between China and the US, many Chinese strategists tend to overlook their </w:t>
      </w:r>
      <w:proofErr w:type="spellStart"/>
      <w:r w:rsidRPr="00666D2E">
        <w:rPr>
          <w:rStyle w:val="StyleUnderline"/>
        </w:rPr>
        <w:t>neighbouring</w:t>
      </w:r>
      <w:proofErr w:type="spellEnd"/>
      <w:r w:rsidRPr="00666D2E">
        <w:rPr>
          <w:rStyle w:val="StyleUnderline"/>
        </w:rPr>
        <w:t xml:space="preserve"> countries' concerns and instead believe that the only way for China to defend its ground is to push back hard</w:t>
      </w:r>
      <w:r w:rsidRPr="00666D2E">
        <w:rPr>
          <w:sz w:val="8"/>
        </w:rPr>
        <w:t xml:space="preserve">. </w:t>
      </w:r>
      <w:r w:rsidRPr="00666D2E">
        <w:rPr>
          <w:rStyle w:val="StyleUnderline"/>
        </w:rPr>
        <w:t>China has shown little sign of rethinking its approach in the South and East China Seas</w:t>
      </w:r>
      <w:r w:rsidRPr="00666D2E">
        <w:rPr>
          <w:sz w:val="8"/>
        </w:rPr>
        <w:t xml:space="preserve">. On the contrary, Beijing has consolidated its maritime agencies - bringing four of the five maritime law enforcement agencies under the unified management of the State Oceanic Administration - in order to turn ‘an open palm’ into ‘a tightly clenched first’ to safeguard the country's maritime rights.94 Accompanying the consolidation was the establishment of the National Oceanic Commission, which is expected to formulate China's first comprehensive maritime strategy.8' All signs point to China’s growing determination to defend its maritime territorial claims and sphere of influence. The Obama administration's strategic decision to focus on Asia during a time of economic constraint highlights the region's importance, yet there are concerns that a weak economy could affect the durability of the US rebalance. Thus Washington will have to demonstrate its wherewithal to carry out these </w:t>
      </w:r>
      <w:proofErr w:type="spellStart"/>
      <w:r w:rsidRPr="00666D2E">
        <w:rPr>
          <w:sz w:val="8"/>
        </w:rPr>
        <w:t>defence</w:t>
      </w:r>
      <w:proofErr w:type="spellEnd"/>
      <w:r w:rsidRPr="00666D2E">
        <w:rPr>
          <w:sz w:val="8"/>
        </w:rPr>
        <w:t xml:space="preserve"> commitments to the region. Moreover, the US must avoid making ASEAN and other Asia-Pacific countries feel like pawns in a strategic competition between the US and China. While the Obama administration has repeatedly emphasized that it is not exclusively targeting China, China and its </w:t>
      </w:r>
      <w:proofErr w:type="spellStart"/>
      <w:r w:rsidRPr="00666D2E">
        <w:rPr>
          <w:sz w:val="8"/>
        </w:rPr>
        <w:t>neighbours</w:t>
      </w:r>
      <w:proofErr w:type="spellEnd"/>
      <w:r w:rsidRPr="00666D2E">
        <w:rPr>
          <w:sz w:val="8"/>
        </w:rPr>
        <w:t xml:space="preserve"> could be led to believe otherwise by certain domestic rhetoric portraying China as an economic and military threat. </w:t>
      </w:r>
      <w:r w:rsidRPr="00666D2E">
        <w:rPr>
          <w:rStyle w:val="StyleUnderline"/>
        </w:rPr>
        <w:t xml:space="preserve">Looking ahead, </w:t>
      </w:r>
      <w:r w:rsidRPr="007E3BC1">
        <w:rPr>
          <w:rStyle w:val="StyleUnderline"/>
          <w:highlight w:val="cyan"/>
        </w:rPr>
        <w:t>tensions could arise over the incompatibility between China's ‘core interest’ in territorial claims and the US ‘national interest’ in freedom of navigation</w:t>
      </w:r>
      <w:r w:rsidRPr="00666D2E">
        <w:rPr>
          <w:sz w:val="8"/>
        </w:rPr>
        <w:t xml:space="preserve">. </w:t>
      </w:r>
      <w:r w:rsidRPr="00666D2E">
        <w:rPr>
          <w:rStyle w:val="StyleUnderline"/>
        </w:rPr>
        <w:t>Similarly, US advocacy of a multilateral resolution to territorial claims will remain at odds with Beijing's insistence on bilateral channels of discussion</w:t>
      </w:r>
      <w:r w:rsidRPr="00666D2E">
        <w:rPr>
          <w:sz w:val="8"/>
        </w:rPr>
        <w:t xml:space="preserve">.90 </w:t>
      </w:r>
      <w:r w:rsidRPr="00666D2E">
        <w:rPr>
          <w:rStyle w:val="StyleUnderline"/>
        </w:rPr>
        <w:t>These trends can hinder cooperation and crisis management - especially in the absence of an agreement to prevent or deescalate incidents at sea</w:t>
      </w:r>
      <w:r w:rsidRPr="007E3BC1">
        <w:rPr>
          <w:sz w:val="8"/>
          <w:highlight w:val="cyan"/>
        </w:rPr>
        <w:t xml:space="preserve">. </w:t>
      </w:r>
      <w:r w:rsidRPr="007E3BC1">
        <w:rPr>
          <w:rStyle w:val="Emphasis"/>
          <w:highlight w:val="cyan"/>
        </w:rPr>
        <w:t>The creation of an ‘incidents at sea’ agreement could reduce the risk of confrontations in the S</w:t>
      </w:r>
      <w:r w:rsidRPr="00666D2E">
        <w:rPr>
          <w:rStyle w:val="Emphasis"/>
        </w:rPr>
        <w:t xml:space="preserve">outh </w:t>
      </w:r>
      <w:r w:rsidRPr="007E3BC1">
        <w:rPr>
          <w:rStyle w:val="Emphasis"/>
          <w:highlight w:val="cyan"/>
        </w:rPr>
        <w:t>C</w:t>
      </w:r>
      <w:r w:rsidRPr="00666D2E">
        <w:rPr>
          <w:rStyle w:val="Emphasis"/>
        </w:rPr>
        <w:t xml:space="preserve">hina </w:t>
      </w:r>
      <w:r w:rsidRPr="007E3BC1">
        <w:rPr>
          <w:rStyle w:val="Emphasis"/>
          <w:highlight w:val="cyan"/>
        </w:rPr>
        <w:t>S</w:t>
      </w:r>
      <w:r w:rsidRPr="00666D2E">
        <w:rPr>
          <w:rStyle w:val="Emphasis"/>
        </w:rPr>
        <w:t>ea</w:t>
      </w:r>
      <w:r w:rsidRPr="00666D2E">
        <w:rPr>
          <w:sz w:val="8"/>
        </w:rPr>
        <w:t xml:space="preserve">. At the same time, </w:t>
      </w:r>
      <w:r w:rsidRPr="00666D2E">
        <w:rPr>
          <w:rStyle w:val="StyleUnderline"/>
        </w:rPr>
        <w:t xml:space="preserve">rising tensions in the South and East China Seas </w:t>
      </w:r>
      <w:r w:rsidRPr="007E3BC1">
        <w:rPr>
          <w:rStyle w:val="StyleUnderline"/>
          <w:highlight w:val="cyan"/>
        </w:rPr>
        <w:t>underscore the need for the US to play a stabilizing role</w:t>
      </w:r>
      <w:r w:rsidRPr="00666D2E">
        <w:rPr>
          <w:sz w:val="8"/>
        </w:rPr>
        <w:t xml:space="preserve">. </w:t>
      </w:r>
      <w:r w:rsidRPr="00666D2E">
        <w:rPr>
          <w:rStyle w:val="StyleUnderline"/>
        </w:rPr>
        <w:t>To do so</w:t>
      </w:r>
      <w:r w:rsidRPr="007E3BC1">
        <w:rPr>
          <w:rStyle w:val="StyleUnderline"/>
          <w:highlight w:val="cyan"/>
        </w:rPr>
        <w:t>, Washington should</w:t>
      </w:r>
      <w:r w:rsidRPr="00666D2E">
        <w:rPr>
          <w:rStyle w:val="StyleUnderline"/>
        </w:rPr>
        <w:t xml:space="preserve"> continue to </w:t>
      </w:r>
      <w:r w:rsidRPr="007E3BC1">
        <w:rPr>
          <w:rStyle w:val="StyleUnderline"/>
          <w:highlight w:val="cyan"/>
        </w:rPr>
        <w:t>develop its multilateral and bilateral diplomacy in Asia</w:t>
      </w:r>
      <w:r w:rsidRPr="00666D2E">
        <w:rPr>
          <w:rStyle w:val="StyleUnderline"/>
        </w:rPr>
        <w:t xml:space="preserve"> and should reassert that its engagement in the region is sustainable</w:t>
      </w:r>
      <w:r w:rsidRPr="00666D2E">
        <w:rPr>
          <w:sz w:val="8"/>
        </w:rPr>
        <w:t xml:space="preserve">. </w:t>
      </w:r>
      <w:r w:rsidRPr="00666D2E">
        <w:rPr>
          <w:rStyle w:val="StyleUnderline"/>
        </w:rPr>
        <w:t>However, greater engagement makes it more difficult for Washington to maintain its policy of neutrality in the maritime disputes</w:t>
      </w:r>
      <w:r w:rsidRPr="00666D2E">
        <w:rPr>
          <w:sz w:val="8"/>
        </w:rPr>
        <w:t xml:space="preserve">. </w:t>
      </w:r>
      <w:r w:rsidRPr="00666D2E">
        <w:rPr>
          <w:rStyle w:val="StyleUnderline"/>
        </w:rPr>
        <w:t>If China sees the US as partial to the other claimants, this will reinforce its suspicions over US intentions</w:t>
      </w:r>
      <w:r w:rsidRPr="00666D2E">
        <w:rPr>
          <w:sz w:val="8"/>
        </w:rPr>
        <w:t xml:space="preserve">.8' </w:t>
      </w:r>
      <w:r w:rsidRPr="00666D2E">
        <w:rPr>
          <w:rStyle w:val="StyleUnderline"/>
        </w:rPr>
        <w:t>If other claimant states hold a similar view of US bias, then greater US engagement could embolden them to be more assertive in their claims, potentially leading to further escalation of tensions</w:t>
      </w:r>
      <w:r w:rsidRPr="00666D2E">
        <w:rPr>
          <w:sz w:val="8"/>
        </w:rPr>
        <w:t xml:space="preserve">. </w:t>
      </w:r>
      <w:r w:rsidRPr="00666D2E">
        <w:rPr>
          <w:rStyle w:val="StyleUnderline"/>
        </w:rPr>
        <w:t>Armed conflict in the South and East China Seas between the US and China is as unlikely as it is undesirable</w:t>
      </w:r>
      <w:r w:rsidRPr="00666D2E">
        <w:rPr>
          <w:sz w:val="8"/>
        </w:rPr>
        <w:t xml:space="preserve">. </w:t>
      </w:r>
      <w:r w:rsidRPr="00666D2E">
        <w:rPr>
          <w:rStyle w:val="StyleUnderline"/>
        </w:rPr>
        <w:t>However, as dispute resolution is improbable, Asia-Pacific maritime challenges will remain an important aspect of the US-China relationship for the foreseeable future</w:t>
      </w:r>
      <w:r w:rsidRPr="00666D2E">
        <w:rPr>
          <w:sz w:val="8"/>
        </w:rPr>
        <w:t xml:space="preserve">. </w:t>
      </w:r>
      <w:r w:rsidRPr="007E3BC1">
        <w:rPr>
          <w:rStyle w:val="StyleUnderline"/>
          <w:highlight w:val="cyan"/>
        </w:rPr>
        <w:t>Both sides must act responsibly in the region and must ensure that bilateral competition and mutual mistrust do not disrupt maritime security</w:t>
      </w:r>
      <w:r w:rsidRPr="00666D2E">
        <w:rPr>
          <w:rStyle w:val="StyleUnderline"/>
        </w:rPr>
        <w:t>, which anchors the stability and prosperity of the entire region</w:t>
      </w:r>
      <w:r w:rsidRPr="00666D2E">
        <w:rPr>
          <w:sz w:val="8"/>
        </w:rPr>
        <w:t>.</w:t>
      </w:r>
    </w:p>
    <w:p w:rsidR="00536177" w:rsidRPr="00666D2E" w:rsidRDefault="00536177" w:rsidP="00536177"/>
    <w:p w:rsidR="00C933E4" w:rsidRPr="00666D2E" w:rsidRDefault="00C933E4" w:rsidP="00C933E4">
      <w:pPr>
        <w:pStyle w:val="Heading4"/>
      </w:pPr>
      <w:r w:rsidRPr="00666D2E">
        <w:t xml:space="preserve">Only risk of conflict between the US and China is in the form of miscalculation – accidents and confrontations are becoming more likely in the </w:t>
      </w:r>
      <w:proofErr w:type="spellStart"/>
      <w:r w:rsidRPr="00666D2E">
        <w:t>squo</w:t>
      </w:r>
      <w:proofErr w:type="spellEnd"/>
      <w:r w:rsidRPr="00666D2E">
        <w:t xml:space="preserve"> and risk escalation into all-out conflict. Current risk-reduction measures are inadequate and non-binding – the plan is key.</w:t>
      </w:r>
    </w:p>
    <w:p w:rsidR="00C933E4" w:rsidRPr="00666D2E" w:rsidRDefault="00C933E4" w:rsidP="00C933E4">
      <w:r w:rsidRPr="00666D2E">
        <w:rPr>
          <w:rStyle w:val="Style13ptBold"/>
        </w:rPr>
        <w:t xml:space="preserve">Kovach 15 </w:t>
      </w:r>
      <w:r w:rsidRPr="00666D2E">
        <w:rPr>
          <w:rStyle w:val="Style13ptBold"/>
          <w:b w:val="0"/>
        </w:rPr>
        <w:t xml:space="preserve">-- </w:t>
      </w:r>
      <w:r w:rsidRPr="00666D2E">
        <w:t>She is a four-time recipient of national journalism awards from the Marine Corps Heritage Foundation, most recently for reporting on the Marine withdrawal from Afghanistan in 2014. Kovach received the 2014 Semper Fidelis award from the Marine Corps-Law Enforcement Foundation, for bringing the Marine Corps story home from the war zone to San Diego. She was a fellow in 2011 of the Medill National Security Journalism Initiative conference on covering the military. In 2015, she reported from China and other Asia-Pacific nations as a Jefferson fellow with the East-West Center in Honolulu, covering "The South China Sea: Trade, Resources and Conflict.” (Gretel C., “Unease at China’s rise in South China Sea: U.S. and Southeast Asian allies challenge expansive maritime claims”, http://www.sandiegouniontribune.com/news/2015/jun/27/china-rise-southeast-asia//bj)</w:t>
      </w:r>
    </w:p>
    <w:p w:rsidR="00C933E4" w:rsidRPr="00666D2E" w:rsidRDefault="00C933E4" w:rsidP="00C933E4">
      <w:pPr>
        <w:rPr>
          <w:rStyle w:val="StyleUnderline"/>
        </w:rPr>
      </w:pPr>
      <w:r w:rsidRPr="00666D2E">
        <w:rPr>
          <w:sz w:val="10"/>
        </w:rPr>
        <w:t xml:space="preserve">The </w:t>
      </w:r>
      <w:r w:rsidRPr="00666D2E">
        <w:rPr>
          <w:rStyle w:val="StyleUnderline"/>
        </w:rPr>
        <w:t xml:space="preserve">U.S. and China are jockeying for power in the South China Sea, deploying sharp words and an expanding fleet of warships, spy planes and fighter jets to protect their interests in a vital maritime domain. </w:t>
      </w:r>
      <w:r w:rsidRPr="00666D2E">
        <w:rPr>
          <w:sz w:val="10"/>
        </w:rPr>
        <w:t xml:space="preserve">Is this regional arms race and increasingly tense diplomatic showdown between the world’s two largest military forces a new Cold War? Not exactly. But </w:t>
      </w:r>
      <w:r w:rsidRPr="00666D2E">
        <w:rPr>
          <w:rStyle w:val="StyleUnderline"/>
        </w:rPr>
        <w:t>it is dangerous</w:t>
      </w:r>
      <w:r w:rsidRPr="00666D2E">
        <w:rPr>
          <w:sz w:val="10"/>
        </w:rPr>
        <w:t xml:space="preserve">, according to military officials and analysts based in the Pacific Rim. </w:t>
      </w:r>
      <w:r w:rsidRPr="007E3BC1">
        <w:rPr>
          <w:rStyle w:val="Emphasis"/>
          <w:highlight w:val="cyan"/>
        </w:rPr>
        <w:t>Run-ins between U.S. and Chinese military personnel in the South China Sea are happening on a routine basis</w:t>
      </w:r>
      <w:r w:rsidRPr="00666D2E">
        <w:rPr>
          <w:sz w:val="10"/>
        </w:rPr>
        <w:t xml:space="preserve">, American commanders say, stressing their efforts to keep the encounters safe and professional. CNN broadcast one of them in late May, when the Chinese navy repeatedly warned a U.S. surveillance plane flying over man-made islands it occupies to clear out of the area. photo </w:t>
      </w:r>
      <w:proofErr w:type="gramStart"/>
      <w:r w:rsidRPr="00666D2E">
        <w:rPr>
          <w:sz w:val="10"/>
        </w:rPr>
        <w:t>At</w:t>
      </w:r>
      <w:proofErr w:type="gramEnd"/>
      <w:r w:rsidRPr="00666D2E">
        <w:rPr>
          <w:sz w:val="10"/>
        </w:rPr>
        <w:t xml:space="preserve"> the opening of an annual bilateral meeting in Washington last week, the U.S. administration publicly scolded the Chinese state councilor and military brass for expanding their outposts in South China Sea waters under contested jurisdiction. Vice President Joe </w:t>
      </w:r>
      <w:r w:rsidRPr="0007721A">
        <w:rPr>
          <w:rStyle w:val="StyleUnderline"/>
          <w:highlight w:val="cyan"/>
        </w:rPr>
        <w:t>Biden criticized “nations that disregard diplomacy</w:t>
      </w:r>
      <w:r w:rsidRPr="00666D2E">
        <w:rPr>
          <w:rStyle w:val="StyleUnderline"/>
        </w:rPr>
        <w:t xml:space="preserve"> and use coercion and intimidation to settle disputes,” and </w:t>
      </w:r>
      <w:r w:rsidRPr="00666D2E">
        <w:rPr>
          <w:sz w:val="10"/>
        </w:rPr>
        <w:t>State Secretary John</w:t>
      </w:r>
      <w:r w:rsidRPr="00666D2E">
        <w:rPr>
          <w:rStyle w:val="StyleUnderline"/>
        </w:rPr>
        <w:t xml:space="preserve"> </w:t>
      </w:r>
      <w:r w:rsidRPr="0007721A">
        <w:rPr>
          <w:rStyle w:val="StyleUnderline"/>
          <w:highlight w:val="cyan"/>
        </w:rPr>
        <w:t>Kerry spoke of “the need to reduce tensions — rather than add to them</w:t>
      </w:r>
      <w:r w:rsidRPr="00666D2E">
        <w:rPr>
          <w:rStyle w:val="StyleUnderline"/>
        </w:rPr>
        <w:t>,”</w:t>
      </w:r>
      <w:r w:rsidRPr="00666D2E">
        <w:rPr>
          <w:sz w:val="10"/>
        </w:rPr>
        <w:t xml:space="preserve"> The Associated Press reported. No breakthrough that could trigger a detente emerged from the U.S.-China Strategic and Economic Dialogue that ended Wednesday. The U.S. </w:t>
      </w:r>
      <w:r w:rsidRPr="00666D2E">
        <w:rPr>
          <w:rStyle w:val="StyleUnderline"/>
        </w:rPr>
        <w:t>State Department announced that both nations are committed to “enhancing risk-reduction; so as to promote mutual trust and avoid conflict.” Talks will continue in hopes of expanding last year’s non-binding “memoranda of understanding” on encounters between military ships at sea, to include aircraft</w:t>
      </w:r>
      <w:r w:rsidRPr="00666D2E">
        <w:rPr>
          <w:sz w:val="10"/>
        </w:rPr>
        <w:t xml:space="preserve"> ideally before September’s state visit to Washington by President Xi Jinping. </w:t>
      </w:r>
      <w:r w:rsidRPr="0007721A">
        <w:rPr>
          <w:rStyle w:val="Emphasis"/>
          <w:highlight w:val="cyan"/>
        </w:rPr>
        <w:t>Unless the U.S. and China sign a treaty like the Soviet-American Incidents at Sea Agreement</w:t>
      </w:r>
      <w:r w:rsidRPr="00666D2E">
        <w:rPr>
          <w:rStyle w:val="Emphasis"/>
        </w:rPr>
        <w:t xml:space="preserve"> of 1972</w:t>
      </w:r>
      <w:r w:rsidRPr="00666D2E">
        <w:rPr>
          <w:rStyle w:val="StyleUnderline"/>
        </w:rPr>
        <w:t xml:space="preserve"> to curtail ship-bumping, radar locks and aircraft-buzzing provocations, </w:t>
      </w:r>
      <w:r w:rsidRPr="0007721A">
        <w:rPr>
          <w:rStyle w:val="StyleUnderline"/>
          <w:highlight w:val="cyan"/>
        </w:rPr>
        <w:t xml:space="preserve">“We are </w:t>
      </w:r>
      <w:r w:rsidRPr="0007721A">
        <w:rPr>
          <w:rStyle w:val="Emphasis"/>
          <w:highlight w:val="cyan"/>
        </w:rPr>
        <w:t>going to see more and more of these kinds of incidents</w:t>
      </w:r>
      <w:r w:rsidRPr="00666D2E">
        <w:rPr>
          <w:sz w:val="10"/>
        </w:rPr>
        <w:t xml:space="preserve">, absolutely,” said Ian </w:t>
      </w:r>
      <w:proofErr w:type="spellStart"/>
      <w:r w:rsidRPr="00666D2E">
        <w:rPr>
          <w:sz w:val="10"/>
        </w:rPr>
        <w:t>Storey</w:t>
      </w:r>
      <w:proofErr w:type="spellEnd"/>
      <w:r w:rsidRPr="00666D2E">
        <w:rPr>
          <w:sz w:val="10"/>
        </w:rPr>
        <w:t xml:space="preserve">, a senior fellow at the Institute of Southeast Asian Studies in Singapore. Land grab Tensions spiked last year as China began building what Adm. Harry Harris, then-commander of U.S. Pacific Fleet, described as a “Great Wall of Sand” in the South China Sea. The massive land reclamation program is creating the foundation for artificial islands and military-grade facilities under construction on rocks and shoals claimed by several neighboring countries. In the past 18 months, China has dredged sand and coral to add more than 2,000 acres to seven outcroppings it occupies, as well as deep ports, two airstrips and artillery weapons (since removed), according to satellite imagery published by think tanks and information from the U.S. Defense Department. China says its reinforcements are designed for defense, maritime search and rescue, and disaster relief. They will soon be complete, the foreign ministry announced this month. Other </w:t>
      </w:r>
      <w:r w:rsidRPr="00666D2E">
        <w:rPr>
          <w:rStyle w:val="StyleUnderline"/>
        </w:rPr>
        <w:t xml:space="preserve">factors driving the Chinese land grab in the southern sea include national pride, historic ties to the region, fishing and prospective </w:t>
      </w:r>
      <w:proofErr w:type="spellStart"/>
      <w:r w:rsidRPr="00666D2E">
        <w:rPr>
          <w:rStyle w:val="StyleUnderline"/>
        </w:rPr>
        <w:t>petrocarbon</w:t>
      </w:r>
      <w:proofErr w:type="spellEnd"/>
      <w:r w:rsidRPr="00666D2E">
        <w:rPr>
          <w:rStyle w:val="StyleUnderline"/>
        </w:rPr>
        <w:t xml:space="preserve"> resources, and the president’s strong military connections</w:t>
      </w:r>
      <w:r w:rsidRPr="00666D2E">
        <w:rPr>
          <w:sz w:val="10"/>
        </w:rPr>
        <w:t xml:space="preserve">. “Just like the hens laying eggs, the cows produce milk, it’s there — it’s our own territory that we need to defend,” said naval Capt. Tian </w:t>
      </w:r>
      <w:proofErr w:type="spellStart"/>
      <w:r w:rsidRPr="00666D2E">
        <w:rPr>
          <w:sz w:val="10"/>
        </w:rPr>
        <w:t>Shichen</w:t>
      </w:r>
      <w:proofErr w:type="spellEnd"/>
      <w:r w:rsidRPr="00666D2E">
        <w:rPr>
          <w:sz w:val="10"/>
        </w:rPr>
        <w:t xml:space="preserve">, a Chinese Ministry of Defense information officer, during a briefing in Beijing by a panel of Chinese military officials. “What is the strategic importance of Hawaii? Or Alaska?” he countered. photo Chinese military officers representing the Ministry of National Defense, the Naval Research Institute, and the People’s Liberation Army Academy of Military Science discuss South China Sea conflicts with international journalism fellows May 12 at defense ministry headquarters in Beijing. (Photo by GRETEL C. KOVACH/The San Diego Union-Tribune) </w:t>
      </w:r>
      <w:r w:rsidRPr="0007721A">
        <w:rPr>
          <w:rStyle w:val="StyleUnderline"/>
          <w:highlight w:val="cyan"/>
        </w:rPr>
        <w:t>Longstanding U.S. allies</w:t>
      </w:r>
      <w:r w:rsidRPr="00666D2E">
        <w:rPr>
          <w:rStyle w:val="StyleUnderline"/>
        </w:rPr>
        <w:t xml:space="preserve"> such as Japan, Taiwan and the Philippines, as well as</w:t>
      </w:r>
      <w:r w:rsidRPr="00666D2E">
        <w:rPr>
          <w:sz w:val="10"/>
        </w:rPr>
        <w:t xml:space="preserve"> a new friend in </w:t>
      </w:r>
      <w:r w:rsidRPr="00666D2E">
        <w:rPr>
          <w:rStyle w:val="StyleUnderline"/>
        </w:rPr>
        <w:t xml:space="preserve">Vietnam, </w:t>
      </w:r>
      <w:r w:rsidRPr="0007721A">
        <w:rPr>
          <w:rStyle w:val="StyleUnderline"/>
          <w:highlight w:val="cyan"/>
        </w:rPr>
        <w:t xml:space="preserve">are </w:t>
      </w:r>
      <w:r w:rsidRPr="0007721A">
        <w:rPr>
          <w:rStyle w:val="Emphasis"/>
          <w:highlight w:val="cyan"/>
        </w:rPr>
        <w:t>jittery about China’s growing military footprint and aggressive enforcement</w:t>
      </w:r>
      <w:r w:rsidRPr="00666D2E">
        <w:rPr>
          <w:rStyle w:val="StyleUnderline"/>
        </w:rPr>
        <w:t xml:space="preserve"> of its unrecognized claim over most of the South China Sea</w:t>
      </w:r>
      <w:r w:rsidRPr="00666D2E">
        <w:rPr>
          <w:sz w:val="10"/>
        </w:rPr>
        <w:t xml:space="preserve">, which is delineated by an infamous “nine-dash line” on old Chinese maps. Chinese coast guard boats have wielded water cannons and rammed boats to force Filipino fishermen from the Scarborough Shoal, which lies more than 500 miles from China’s Hainan Island and less than 140 miles from mainland-Philippines. Last year when China’s state-owned oil company stationed one of its rigs off the coast of Vietnam, deadly anti-Chinese riots erupted in the communist country. </w:t>
      </w:r>
      <w:r w:rsidRPr="0007721A">
        <w:rPr>
          <w:rStyle w:val="StyleUnderline"/>
          <w:highlight w:val="cyan"/>
        </w:rPr>
        <w:t>Stakeholders want to protect freedom of navigation</w:t>
      </w:r>
      <w:r w:rsidRPr="00666D2E">
        <w:rPr>
          <w:rStyle w:val="StyleUnderline"/>
        </w:rPr>
        <w:t xml:space="preserve"> on sea lanes carrying one-third of world trade annually, rights to fishing grounds and potential oil and gas deposits, and — perhaps most importantly for the U.S. — the ability to conduct military surveillance of China’s nuclear submarines and other ships based at Hainan Island. </w:t>
      </w:r>
      <w:r w:rsidRPr="00666D2E">
        <w:rPr>
          <w:sz w:val="10"/>
        </w:rPr>
        <w:t xml:space="preserve">Yellowing maps in glass cases are housed at the National Institutes for South China Sea Studies on Hainan Island. The documents from the 1930s and ’40s help prove that “China was the first to discover and to name the South China Sea islands as well as to conduct economic activities there. She has indisputable sovereignty over these islands and their adjacent waters,” according to Wu </w:t>
      </w:r>
      <w:proofErr w:type="spellStart"/>
      <w:r w:rsidRPr="00666D2E">
        <w:rPr>
          <w:sz w:val="10"/>
        </w:rPr>
        <w:t>Shicun</w:t>
      </w:r>
      <w:proofErr w:type="spellEnd"/>
      <w:r w:rsidRPr="00666D2E">
        <w:rPr>
          <w:sz w:val="10"/>
        </w:rPr>
        <w:t xml:space="preserve">, president of the Haikou-based institutes. Visiting journalists were not allowed to photograph the “sensitive” maps showing a dashed line looking like a cow’s tongue lapping deep into the South China Sea, though staff repeatedly photographed them viewing the items. A Taiwanese journalist unaware of the prohibition was forced to delete images from her camera. “China needs to protect its legitimate rights to these waters,” Wu said during a panel discussion at the institutes. “China’s navy must act ...” Inevitably, the U.S. felt threatened. “By nature, the </w:t>
      </w:r>
      <w:r w:rsidRPr="0007721A">
        <w:rPr>
          <w:rStyle w:val="StyleUnderline"/>
          <w:highlight w:val="cyan"/>
        </w:rPr>
        <w:t>conflict in the S</w:t>
      </w:r>
      <w:r w:rsidRPr="00666D2E">
        <w:rPr>
          <w:rStyle w:val="StyleUnderline"/>
        </w:rPr>
        <w:t xml:space="preserve">outh </w:t>
      </w:r>
      <w:r w:rsidRPr="0007721A">
        <w:rPr>
          <w:rStyle w:val="StyleUnderline"/>
          <w:highlight w:val="cyan"/>
        </w:rPr>
        <w:t>C</w:t>
      </w:r>
      <w:r w:rsidRPr="00666D2E">
        <w:rPr>
          <w:rStyle w:val="StyleUnderline"/>
        </w:rPr>
        <w:t xml:space="preserve">hina </w:t>
      </w:r>
      <w:r w:rsidRPr="0007721A">
        <w:rPr>
          <w:rStyle w:val="StyleUnderline"/>
          <w:highlight w:val="cyan"/>
        </w:rPr>
        <w:t>S</w:t>
      </w:r>
      <w:r w:rsidRPr="00666D2E">
        <w:rPr>
          <w:rStyle w:val="StyleUnderline"/>
        </w:rPr>
        <w:t xml:space="preserve">ea </w:t>
      </w:r>
      <w:r w:rsidRPr="0007721A">
        <w:rPr>
          <w:rStyle w:val="StyleUnderline"/>
          <w:highlight w:val="cyan"/>
        </w:rPr>
        <w:t>led to competition over the leadership in this region</w:t>
      </w:r>
      <w:r w:rsidRPr="00666D2E">
        <w:rPr>
          <w:rStyle w:val="StyleUnderline"/>
        </w:rPr>
        <w:t xml:space="preserve"> between China and the United States</w:t>
      </w:r>
      <w:r w:rsidRPr="00666D2E">
        <w:rPr>
          <w:sz w:val="10"/>
        </w:rPr>
        <w:t xml:space="preserve">,” Wu said. Military </w:t>
      </w:r>
      <w:r w:rsidRPr="00666D2E">
        <w:rPr>
          <w:rStyle w:val="StyleUnderline"/>
        </w:rPr>
        <w:t>officials</w:t>
      </w:r>
      <w:r w:rsidRPr="00666D2E">
        <w:rPr>
          <w:sz w:val="10"/>
        </w:rPr>
        <w:t xml:space="preserve"> in Beijing and the Honolulu-based U.S. Pacific Command </w:t>
      </w:r>
      <w:r w:rsidRPr="00666D2E">
        <w:rPr>
          <w:rStyle w:val="StyleUnderline"/>
        </w:rPr>
        <w:t>downplay</w:t>
      </w:r>
      <w:r w:rsidRPr="00666D2E">
        <w:rPr>
          <w:sz w:val="10"/>
        </w:rPr>
        <w:t xml:space="preserve">ed </w:t>
      </w:r>
      <w:r w:rsidRPr="00666D2E">
        <w:rPr>
          <w:rStyle w:val="StyleUnderline"/>
        </w:rPr>
        <w:t>the risk of a serious clash</w:t>
      </w:r>
      <w:r w:rsidRPr="00666D2E">
        <w:rPr>
          <w:sz w:val="10"/>
        </w:rPr>
        <w:t xml:space="preserve">. </w:t>
      </w:r>
      <w:r w:rsidRPr="0007721A">
        <w:rPr>
          <w:rStyle w:val="StyleUnderline"/>
          <w:highlight w:val="cyan"/>
        </w:rPr>
        <w:t xml:space="preserve">The economic superpowers are </w:t>
      </w:r>
      <w:r w:rsidRPr="0007721A">
        <w:rPr>
          <w:rStyle w:val="Emphasis"/>
          <w:highlight w:val="cyan"/>
        </w:rPr>
        <w:t>too invested with each other and their own domestic stability to rush to war</w:t>
      </w:r>
      <w:r w:rsidRPr="0007721A">
        <w:rPr>
          <w:rStyle w:val="StyleUnderline"/>
          <w:highlight w:val="cyan"/>
        </w:rPr>
        <w:t>. But</w:t>
      </w:r>
      <w:r w:rsidRPr="00666D2E">
        <w:rPr>
          <w:rStyle w:val="StyleUnderline"/>
        </w:rPr>
        <w:t xml:space="preserve"> China’s militarization in recent years of its South China Sea holdings, and a corresponding U.S. military pivot to the Pacific to counter it, have unsettled the region, </w:t>
      </w:r>
      <w:r w:rsidRPr="0007721A">
        <w:rPr>
          <w:rStyle w:val="Emphasis"/>
          <w:highlight w:val="cyan"/>
        </w:rPr>
        <w:t>increasing opportunities for an accident that escalates into an unintended conflagration</w:t>
      </w:r>
      <w:r w:rsidRPr="0007721A">
        <w:rPr>
          <w:sz w:val="10"/>
          <w:highlight w:val="cyan"/>
        </w:rPr>
        <w:t>,</w:t>
      </w:r>
      <w:r w:rsidRPr="00666D2E">
        <w:rPr>
          <w:sz w:val="10"/>
        </w:rPr>
        <w:t xml:space="preserve"> according to long-time observers of regional dynamics. China’s </w:t>
      </w:r>
      <w:r w:rsidRPr="00666D2E">
        <w:rPr>
          <w:rStyle w:val="StyleUnderline"/>
        </w:rPr>
        <w:t>land reclamation program was a “game-changer” that set Sino-American head-butting on the upswing</w:t>
      </w:r>
      <w:r w:rsidRPr="00666D2E">
        <w:rPr>
          <w:sz w:val="10"/>
        </w:rPr>
        <w:t xml:space="preserve">, said </w:t>
      </w:r>
      <w:proofErr w:type="spellStart"/>
      <w:r w:rsidRPr="00666D2E">
        <w:rPr>
          <w:sz w:val="10"/>
        </w:rPr>
        <w:t>Storey</w:t>
      </w:r>
      <w:proofErr w:type="spellEnd"/>
      <w:r w:rsidRPr="00666D2E">
        <w:rPr>
          <w:sz w:val="10"/>
        </w:rPr>
        <w:t>, who has been tracking South China Sea conflicts since 1994. “</w:t>
      </w:r>
      <w:r w:rsidRPr="00666D2E">
        <w:rPr>
          <w:rStyle w:val="StyleUnderline"/>
        </w:rPr>
        <w:t>It will allow China to project, on a continuous basis, military power into the heartland of maritime Southeast Asia</w:t>
      </w:r>
      <w:r w:rsidRPr="00666D2E">
        <w:rPr>
          <w:sz w:val="10"/>
        </w:rPr>
        <w:t>,” he said. “</w:t>
      </w:r>
      <w:r w:rsidRPr="00666D2E">
        <w:rPr>
          <w:rStyle w:val="StyleUnderline"/>
        </w:rPr>
        <w:t>This is very dangerous. The U.S. historically has challenged coastal states that make excessive, exaggerated, or in their view, illegal maritime claims</w:t>
      </w:r>
      <w:r w:rsidRPr="00666D2E">
        <w:rPr>
          <w:sz w:val="10"/>
        </w:rPr>
        <w:t xml:space="preserve">.” The Philippines is using the courts to challenge China’s territorial claims. The Filipino government asked an arbitration panel to rule whether China is in compliance with the 1982 United Nations Convention on the Law of the Sea. A ruling, which China will likely ignore, is expected in late 2016. Meanwhile, “The U.S. can claim they have the right of innocent passage in these international waters and the right of over-flight over these features. China does not have a strong ground to protest,” since artificial islands are not entitled under international law to territorial waters or an exclusive economic zone, said Le Hong </w:t>
      </w:r>
      <w:proofErr w:type="spellStart"/>
      <w:r w:rsidRPr="00666D2E">
        <w:rPr>
          <w:sz w:val="10"/>
        </w:rPr>
        <w:t>Hiep</w:t>
      </w:r>
      <w:proofErr w:type="spellEnd"/>
      <w:r w:rsidRPr="00666D2E">
        <w:rPr>
          <w:sz w:val="10"/>
        </w:rPr>
        <w:t>, a Vietnam foreign policy expert and visiting fellow at the Singapore institute</w:t>
      </w:r>
      <w:r w:rsidRPr="0007721A">
        <w:rPr>
          <w:sz w:val="10"/>
          <w:highlight w:val="cyan"/>
        </w:rPr>
        <w:t xml:space="preserve">. </w:t>
      </w:r>
      <w:r w:rsidRPr="0007721A">
        <w:rPr>
          <w:rStyle w:val="StyleUnderline"/>
          <w:highlight w:val="cyan"/>
        </w:rPr>
        <w:t xml:space="preserve">The </w:t>
      </w:r>
      <w:r w:rsidRPr="0007721A">
        <w:rPr>
          <w:rStyle w:val="Emphasis"/>
          <w:highlight w:val="cyan"/>
        </w:rPr>
        <w:t>U.S. is unlikely to go to war with China</w:t>
      </w:r>
      <w:r w:rsidRPr="0007721A">
        <w:rPr>
          <w:rStyle w:val="StyleUnderline"/>
          <w:highlight w:val="cyan"/>
        </w:rPr>
        <w:t xml:space="preserve"> over “rocks and small islands</w:t>
      </w:r>
      <w:r w:rsidRPr="00666D2E">
        <w:rPr>
          <w:rStyle w:val="StyleUnderline"/>
        </w:rPr>
        <w:t>,” he added. “Still</w:t>
      </w:r>
      <w:r w:rsidRPr="0007721A">
        <w:rPr>
          <w:rStyle w:val="StyleUnderline"/>
          <w:highlight w:val="cyan"/>
        </w:rPr>
        <w:t xml:space="preserve">, </w:t>
      </w:r>
      <w:r w:rsidRPr="0007721A">
        <w:rPr>
          <w:rStyle w:val="Emphasis"/>
          <w:highlight w:val="cyan"/>
        </w:rPr>
        <w:t>they can confront each other</w:t>
      </w:r>
      <w:r w:rsidRPr="00666D2E">
        <w:rPr>
          <w:rStyle w:val="StyleUnderline"/>
        </w:rPr>
        <w:t xml:space="preserve"> … All these actions, </w:t>
      </w:r>
      <w:r w:rsidRPr="0007721A">
        <w:rPr>
          <w:rStyle w:val="StyleUnderline"/>
          <w:highlight w:val="cyan"/>
        </w:rPr>
        <w:t xml:space="preserve">they </w:t>
      </w:r>
      <w:r w:rsidRPr="0007721A">
        <w:rPr>
          <w:rStyle w:val="Emphasis"/>
          <w:highlight w:val="cyan"/>
        </w:rPr>
        <w:t>create some situations where encounters or misunderstandings or miscommunication can trigger some kind of conflict</w:t>
      </w:r>
      <w:r w:rsidRPr="00666D2E">
        <w:rPr>
          <w:rStyle w:val="StyleUnderline"/>
        </w:rPr>
        <w:t xml:space="preserve">. </w:t>
      </w:r>
      <w:r w:rsidRPr="0007721A">
        <w:rPr>
          <w:rStyle w:val="StyleUnderline"/>
          <w:highlight w:val="cyan"/>
        </w:rPr>
        <w:t>It’s a real threat</w:t>
      </w:r>
      <w:r w:rsidRPr="00666D2E">
        <w:rPr>
          <w:rStyle w:val="StyleUnderline"/>
        </w:rPr>
        <w:t>, a real risk.”</w:t>
      </w:r>
    </w:p>
    <w:p w:rsidR="00C933E4" w:rsidRPr="00666D2E" w:rsidRDefault="00C933E4" w:rsidP="00536177"/>
    <w:p w:rsidR="004C041E" w:rsidRPr="00666D2E" w:rsidRDefault="00160D71" w:rsidP="00160D71">
      <w:pPr>
        <w:pStyle w:val="Heading4"/>
        <w:rPr>
          <w:rStyle w:val="Style13ptBold"/>
          <w:b/>
        </w:rPr>
      </w:pPr>
      <w:r w:rsidRPr="00666D2E">
        <w:rPr>
          <w:rStyle w:val="Style13ptBold"/>
          <w:b/>
        </w:rPr>
        <w:t>Uniquely risks nuclear escalation – deterrence theory collapses in crisis situations</w:t>
      </w:r>
    </w:p>
    <w:p w:rsidR="00A90289" w:rsidRPr="00666D2E" w:rsidRDefault="004C041E" w:rsidP="00B55AD5">
      <w:r w:rsidRPr="00666D2E">
        <w:rPr>
          <w:rStyle w:val="Style13ptBold"/>
        </w:rPr>
        <w:t>CIMBALA ’15</w:t>
      </w:r>
      <w:r w:rsidRPr="00666D2E">
        <w:t xml:space="preserve"> (Stephen J.; Professor of Political Science – Pennsylvania State University-Brandywine, “Chinese Military Modernization: Implications for Strategic Nuclear Arms Control,” Strategic Studies Quarterly, Summer, http://www.au.af.mil/au/ssq/digital/pdf/Summer_2015/cimbala.pdf)ww</w:t>
      </w:r>
    </w:p>
    <w:p w:rsidR="005A1726" w:rsidRPr="00666D2E" w:rsidRDefault="004C041E" w:rsidP="00B55AD5">
      <w:pPr>
        <w:rPr>
          <w:sz w:val="14"/>
        </w:rPr>
      </w:pPr>
      <w:r w:rsidRPr="00666D2E">
        <w:rPr>
          <w:rStyle w:val="StyleUnderline"/>
        </w:rPr>
        <w:t>A</w:t>
      </w:r>
      <w:r w:rsidRPr="00666D2E">
        <w:rPr>
          <w:sz w:val="14"/>
        </w:rPr>
        <w:t xml:space="preserve">nother </w:t>
      </w:r>
      <w:r w:rsidRPr="00666D2E">
        <w:rPr>
          <w:rStyle w:val="StyleUnderline"/>
        </w:rPr>
        <w:t>characteristic of</w:t>
      </w:r>
      <w:r w:rsidRPr="00666D2E">
        <w:rPr>
          <w:sz w:val="14"/>
        </w:rPr>
        <w:t xml:space="preserve"> the </w:t>
      </w:r>
      <w:r w:rsidRPr="00666D2E">
        <w:rPr>
          <w:rStyle w:val="StyleUnderline"/>
        </w:rPr>
        <w:t>Chinese</w:t>
      </w:r>
      <w:r w:rsidRPr="00666D2E">
        <w:rPr>
          <w:sz w:val="14"/>
        </w:rPr>
        <w:t xml:space="preserve"> military </w:t>
      </w:r>
      <w:r w:rsidRPr="0007721A">
        <w:rPr>
          <w:rStyle w:val="StyleUnderline"/>
          <w:highlight w:val="cyan"/>
        </w:rPr>
        <w:t>modernization that is important for nuclear deterrence</w:t>
      </w:r>
      <w:r w:rsidRPr="00666D2E">
        <w:rPr>
          <w:sz w:val="14"/>
        </w:rPr>
        <w:t xml:space="preserve"> and arms control in Asia </w:t>
      </w:r>
      <w:r w:rsidRPr="00666D2E">
        <w:rPr>
          <w:rStyle w:val="StyleUnderline"/>
        </w:rPr>
        <w:t>is the problem of escalation control</w:t>
      </w:r>
      <w:r w:rsidRPr="00666D2E">
        <w:rPr>
          <w:sz w:val="14"/>
        </w:rPr>
        <w:t>. Two examples or aspects of this problem might be cited here. First</w:t>
      </w:r>
      <w:r w:rsidRPr="00666D2E">
        <w:rPr>
          <w:rStyle w:val="StyleUnderline"/>
        </w:rPr>
        <w:t>, improving Chinese capabilities for nuclear deterrence and for conventional warfighting increases Chinese leaders’ confidence in their ability to carry out an A2/AD strategy against the</w:t>
      </w:r>
      <w:r w:rsidRPr="00666D2E">
        <w:rPr>
          <w:sz w:val="14"/>
        </w:rPr>
        <w:t xml:space="preserve"> </w:t>
      </w:r>
      <w:r w:rsidRPr="00666D2E">
        <w:rPr>
          <w:rStyle w:val="StyleUnderline"/>
        </w:rPr>
        <w:t>U</w:t>
      </w:r>
      <w:r w:rsidRPr="00666D2E">
        <w:rPr>
          <w:sz w:val="14"/>
        </w:rPr>
        <w:t xml:space="preserve">nited </w:t>
      </w:r>
      <w:r w:rsidRPr="00666D2E">
        <w:rPr>
          <w:rStyle w:val="StyleUnderline"/>
        </w:rPr>
        <w:t>S</w:t>
      </w:r>
      <w:r w:rsidRPr="00666D2E">
        <w:rPr>
          <w:sz w:val="14"/>
        </w:rPr>
        <w:t xml:space="preserve">tates </w:t>
      </w:r>
      <w:r w:rsidRPr="00666D2E">
        <w:rPr>
          <w:rStyle w:val="StyleUnderline"/>
        </w:rPr>
        <w:t>or another power seeking to block Chinese expansion in Asia</w:t>
      </w:r>
      <w:r w:rsidRPr="00666D2E">
        <w:rPr>
          <w:sz w:val="14"/>
        </w:rPr>
        <w:t xml:space="preserve">. </w:t>
      </w:r>
      <w:r w:rsidRPr="00666D2E">
        <w:rPr>
          <w:rStyle w:val="StyleUnderline"/>
        </w:rPr>
        <w:t>This confidence might be misplaced in the case of the</w:t>
      </w:r>
      <w:r w:rsidRPr="00666D2E">
        <w:rPr>
          <w:sz w:val="14"/>
        </w:rPr>
        <w:t xml:space="preserve"> </w:t>
      </w:r>
      <w:r w:rsidRPr="00666D2E">
        <w:rPr>
          <w:rStyle w:val="StyleUnderline"/>
        </w:rPr>
        <w:t>U</w:t>
      </w:r>
      <w:r w:rsidRPr="00666D2E">
        <w:rPr>
          <w:sz w:val="14"/>
        </w:rPr>
        <w:t xml:space="preserve">nited </w:t>
      </w:r>
      <w:r w:rsidRPr="00666D2E">
        <w:rPr>
          <w:rStyle w:val="StyleUnderline"/>
        </w:rPr>
        <w:t>S</w:t>
      </w:r>
      <w:r w:rsidRPr="00666D2E">
        <w:rPr>
          <w:sz w:val="14"/>
        </w:rPr>
        <w:t xml:space="preserve">tates. </w:t>
      </w:r>
      <w:r w:rsidRPr="00666D2E">
        <w:rPr>
          <w:rStyle w:val="StyleUnderline"/>
        </w:rPr>
        <w:t>The</w:t>
      </w:r>
      <w:r w:rsidRPr="00666D2E">
        <w:rPr>
          <w:sz w:val="14"/>
        </w:rPr>
        <w:t xml:space="preserve"> </w:t>
      </w:r>
      <w:r w:rsidRPr="00666D2E">
        <w:rPr>
          <w:rStyle w:val="StyleUnderline"/>
        </w:rPr>
        <w:t>U</w:t>
      </w:r>
      <w:r w:rsidRPr="00666D2E">
        <w:rPr>
          <w:sz w:val="14"/>
        </w:rPr>
        <w:t xml:space="preserve">nited </w:t>
      </w:r>
      <w:r w:rsidRPr="00666D2E">
        <w:rPr>
          <w:rStyle w:val="StyleUnderline"/>
        </w:rPr>
        <w:t>S</w:t>
      </w:r>
      <w:r w:rsidRPr="00666D2E">
        <w:rPr>
          <w:sz w:val="14"/>
        </w:rPr>
        <w:t xml:space="preserve">tates </w:t>
      </w:r>
      <w:r w:rsidRPr="00666D2E">
        <w:rPr>
          <w:rStyle w:val="StyleUnderline"/>
        </w:rPr>
        <w:t>is engaged in a “pivot” in its military-strategic planning and deployment to Asia and, toward that end, is developing US doctrine and supporting force structure for “</w:t>
      </w:r>
      <w:proofErr w:type="spellStart"/>
      <w:r w:rsidRPr="00666D2E">
        <w:rPr>
          <w:rStyle w:val="StyleUnderline"/>
        </w:rPr>
        <w:t>AirSea</w:t>
      </w:r>
      <w:proofErr w:type="spellEnd"/>
      <w:r w:rsidRPr="00666D2E">
        <w:rPr>
          <w:rStyle w:val="StyleUnderline"/>
        </w:rPr>
        <w:t xml:space="preserve"> Battle” countermeasures against Chinese A2/AD strategy</w:t>
      </w:r>
      <w:r w:rsidRPr="00666D2E">
        <w:rPr>
          <w:sz w:val="14"/>
        </w:rPr>
        <w:t xml:space="preserve">.8 </w:t>
      </w:r>
      <w:r w:rsidRPr="00666D2E">
        <w:rPr>
          <w:rStyle w:val="StyleUnderline"/>
        </w:rPr>
        <w:t xml:space="preserve">Another </w:t>
      </w:r>
      <w:r w:rsidRPr="0007721A">
        <w:rPr>
          <w:rStyle w:val="StyleUnderline"/>
          <w:highlight w:val="cyan"/>
        </w:rPr>
        <w:t>problem of escalation control is the question of nuclear crisis management between</w:t>
      </w:r>
      <w:r w:rsidRPr="00666D2E">
        <w:rPr>
          <w:rStyle w:val="StyleUnderline"/>
        </w:rPr>
        <w:t xml:space="preserve"> a more </w:t>
      </w:r>
      <w:r w:rsidRPr="0007721A">
        <w:rPr>
          <w:rStyle w:val="StyleUnderline"/>
          <w:highlight w:val="cyan"/>
        </w:rPr>
        <w:t>muscular China and its Asian neighbors</w:t>
      </w:r>
      <w:r w:rsidRPr="00666D2E">
        <w:rPr>
          <w:rStyle w:val="StyleUnderline"/>
        </w:rPr>
        <w:t xml:space="preserve"> or others</w:t>
      </w:r>
      <w:r w:rsidRPr="00666D2E">
        <w:rPr>
          <w:sz w:val="14"/>
        </w:rPr>
        <w:t xml:space="preserve">. </w:t>
      </w:r>
      <w:r w:rsidRPr="0007721A">
        <w:rPr>
          <w:rStyle w:val="StyleUnderline"/>
          <w:highlight w:val="cyan"/>
        </w:rPr>
        <w:t>During the Cold War era, Asia was a comparative nuclear weapons backwater</w:t>
      </w:r>
      <w:r w:rsidRPr="00666D2E">
        <w:rPr>
          <w:sz w:val="14"/>
        </w:rPr>
        <w:t xml:space="preserve">, since the attention of US and allied North Atlantic Treaty Organization policy makers and military strategists was focused on the US-Soviet arms race. </w:t>
      </w:r>
      <w:r w:rsidRPr="00666D2E">
        <w:rPr>
          <w:rStyle w:val="StyleUnderline"/>
        </w:rPr>
        <w:t>However, the world of the twenty-first century is very different</w:t>
      </w:r>
      <w:r w:rsidRPr="00666D2E">
        <w:rPr>
          <w:sz w:val="14"/>
        </w:rPr>
        <w:t xml:space="preserve">. </w:t>
      </w:r>
      <w:r w:rsidRPr="00666D2E">
        <w:rPr>
          <w:rStyle w:val="StyleUnderline"/>
        </w:rPr>
        <w:t>Europe</w:t>
      </w:r>
      <w:r w:rsidRPr="00666D2E">
        <w:rPr>
          <w:sz w:val="14"/>
        </w:rPr>
        <w:t xml:space="preserve">, notwithstanding recent contretemps in Ukraine, </w:t>
      </w:r>
      <w:r w:rsidRPr="00666D2E">
        <w:rPr>
          <w:rStyle w:val="StyleUnderline"/>
        </w:rPr>
        <w:t>is a relatively pacified security zone compared to</w:t>
      </w:r>
      <w:r w:rsidRPr="00666D2E">
        <w:rPr>
          <w:sz w:val="14"/>
        </w:rPr>
        <w:t xml:space="preserve"> the Middle East or to South and </w:t>
      </w:r>
      <w:r w:rsidRPr="00666D2E">
        <w:rPr>
          <w:rStyle w:val="StyleUnderline"/>
        </w:rPr>
        <w:t>East Asia</w:t>
      </w:r>
      <w:r w:rsidRPr="00666D2E">
        <w:rPr>
          <w:sz w:val="14"/>
        </w:rPr>
        <w:t xml:space="preserve">, and post–Cold War Asia is marked by five nuclear weapons states: Russia, China, India, Pakistan, and North Korea. The possibility of a nuclear weapon use, growing out of a conventional war between India and Pakistan or China and India, is nontrivial, and North Korea poses a continuing uncertainty of two sorts. This latter nation might start a conventional war on the Korean peninsula, or the Kim Jung-un regime might implode, leaving uncertain the command and control over the nation’s armed forces, including nuclear weapons and infrastructure.9 </w:t>
      </w:r>
      <w:r w:rsidRPr="00666D2E">
        <w:rPr>
          <w:rStyle w:val="StyleUnderline"/>
        </w:rPr>
        <w:t>The problem of keeping nuclear-armed states below the threshold of first use or containing escalation afterward was difficult enough to explain within the more simplified Cold War context</w:t>
      </w:r>
      <w:r w:rsidRPr="00666D2E">
        <w:rPr>
          <w:sz w:val="14"/>
        </w:rPr>
        <w:t xml:space="preserve">. </w:t>
      </w:r>
      <w:r w:rsidRPr="0007721A">
        <w:rPr>
          <w:rStyle w:val="StyleUnderline"/>
          <w:highlight w:val="cyan"/>
        </w:rPr>
        <w:t>Uncertainties would be even more abundant with respect to escalation control</w:t>
      </w:r>
      <w:r w:rsidRPr="00666D2E">
        <w:rPr>
          <w:rStyle w:val="StyleUnderline"/>
        </w:rPr>
        <w:t xml:space="preserve"> in the aftermath of a regional Asian war</w:t>
      </w:r>
      <w:r w:rsidRPr="00666D2E">
        <w:rPr>
          <w:sz w:val="14"/>
        </w:rPr>
        <w:t xml:space="preserve">. </w:t>
      </w:r>
      <w:r w:rsidRPr="0007721A">
        <w:rPr>
          <w:rStyle w:val="Emphasis"/>
          <w:highlight w:val="cyan"/>
        </w:rPr>
        <w:t>There is also the possibility of a US-Chinese nuclear incident at sea</w:t>
      </w:r>
      <w:r w:rsidRPr="00666D2E">
        <w:rPr>
          <w:sz w:val="14"/>
        </w:rPr>
        <w:t xml:space="preserve"> or a clash over Taiwan </w:t>
      </w:r>
      <w:r w:rsidRPr="00666D2E">
        <w:rPr>
          <w:rStyle w:val="StyleUnderline"/>
        </w:rPr>
        <w:t>escalating into conventional conflict, accompanied by political misunderstanding and the readying of nuclear forces as a measure of deterrence</w:t>
      </w:r>
      <w:r w:rsidRPr="00666D2E">
        <w:rPr>
          <w:sz w:val="14"/>
        </w:rPr>
        <w:t xml:space="preserve">. The point is </w:t>
      </w:r>
      <w:r w:rsidRPr="0007721A">
        <w:rPr>
          <w:rStyle w:val="StyleUnderline"/>
          <w:highlight w:val="cyan"/>
        </w:rPr>
        <w:t>US and Chinese forces would not actually have to fire nuclear weapons to use them</w:t>
      </w:r>
      <w:r w:rsidRPr="00666D2E">
        <w:rPr>
          <w:sz w:val="14"/>
        </w:rPr>
        <w:t xml:space="preserve">. </w:t>
      </w:r>
      <w:r w:rsidRPr="00666D2E">
        <w:rPr>
          <w:rStyle w:val="StyleUnderline"/>
        </w:rPr>
        <w:t xml:space="preserve">Nuclear weapons would be involved in the conflict from the outset, </w:t>
      </w:r>
      <w:r w:rsidRPr="0007721A">
        <w:rPr>
          <w:rStyle w:val="StyleUnderline"/>
          <w:highlight w:val="cyan"/>
        </w:rPr>
        <w:t>as</w:t>
      </w:r>
      <w:r w:rsidRPr="00666D2E">
        <w:rPr>
          <w:rStyle w:val="StyleUnderline"/>
        </w:rPr>
        <w:t xml:space="preserve"> offstage </w:t>
      </w:r>
      <w:r w:rsidRPr="0007721A">
        <w:rPr>
          <w:rStyle w:val="StyleUnderline"/>
          <w:highlight w:val="cyan"/>
        </w:rPr>
        <w:t>reminders that the</w:t>
      </w:r>
      <w:r w:rsidRPr="00666D2E">
        <w:rPr>
          <w:rStyle w:val="StyleUnderline"/>
        </w:rPr>
        <w:t xml:space="preserve"> two </w:t>
      </w:r>
      <w:r w:rsidRPr="0007721A">
        <w:rPr>
          <w:rStyle w:val="StyleUnderline"/>
          <w:highlight w:val="cyan"/>
        </w:rPr>
        <w:t>states could stumble into a mutually unintended process of escalation</w:t>
      </w:r>
      <w:r w:rsidRPr="00666D2E">
        <w:rPr>
          <w:sz w:val="14"/>
        </w:rPr>
        <w:t xml:space="preserve">. An important correction or cautionary note must be introduced at this point. </w:t>
      </w:r>
      <w:r w:rsidRPr="00666D2E">
        <w:rPr>
          <w:rStyle w:val="StyleUnderline"/>
        </w:rPr>
        <w:t>Policy makers and strategists have sometimes talked as if nuclear weapons always serve to dampen escalation instead of exacerbating it</w:t>
      </w:r>
      <w:r w:rsidRPr="00666D2E">
        <w:rPr>
          <w:sz w:val="14"/>
        </w:rPr>
        <w:t xml:space="preserve">. </w:t>
      </w:r>
      <w:r w:rsidRPr="00666D2E">
        <w:rPr>
          <w:rStyle w:val="StyleUnderline"/>
        </w:rPr>
        <w:t>This might be a valid theoretical perspective under normal peacetime conditions</w:t>
      </w:r>
      <w:r w:rsidRPr="00666D2E">
        <w:rPr>
          <w:sz w:val="14"/>
        </w:rPr>
        <w:t xml:space="preserve">. </w:t>
      </w:r>
      <w:r w:rsidRPr="00666D2E">
        <w:rPr>
          <w:rStyle w:val="StyleUnderline"/>
        </w:rPr>
        <w:t>However, once a crisis begins—and especially after shooting has started—the other face of nuclear danger will appear</w:t>
      </w:r>
      <w:r w:rsidRPr="00666D2E">
        <w:rPr>
          <w:sz w:val="14"/>
        </w:rPr>
        <w:t xml:space="preserve">. </w:t>
      </w:r>
      <w:r w:rsidRPr="00666D2E">
        <w:rPr>
          <w:rStyle w:val="StyleUnderline"/>
        </w:rPr>
        <w:t>Thereafter, reassurance based on the assumption that nuclear first use is unthinkable may give way to such an attack becoming very thinkable</w:t>
      </w:r>
      <w:r w:rsidRPr="00666D2E">
        <w:rPr>
          <w:sz w:val="14"/>
        </w:rPr>
        <w:t xml:space="preserve">. As Michael S. Chase has warned, </w:t>
      </w:r>
      <w:r w:rsidRPr="00666D2E">
        <w:rPr>
          <w:rStyle w:val="StyleUnderline"/>
        </w:rPr>
        <w:t>miscalculation in the middle of a crisis is a</w:t>
      </w:r>
      <w:r w:rsidRPr="00666D2E">
        <w:rPr>
          <w:sz w:val="14"/>
        </w:rPr>
        <w:t xml:space="preserve"> “</w:t>
      </w:r>
      <w:r w:rsidRPr="00666D2E">
        <w:rPr>
          <w:rStyle w:val="StyleUnderline"/>
        </w:rPr>
        <w:t>particularly troubling possibility</w:t>
      </w:r>
      <w:r w:rsidRPr="00666D2E">
        <w:rPr>
          <w:sz w:val="14"/>
        </w:rPr>
        <w:t xml:space="preserve">,” </w:t>
      </w:r>
      <w:r w:rsidRPr="00666D2E">
        <w:rPr>
          <w:rStyle w:val="StyleUnderline"/>
        </w:rPr>
        <w:t xml:space="preserve">heightened by uncertainty about messages </w:t>
      </w:r>
      <w:r w:rsidRPr="0007721A">
        <w:rPr>
          <w:rStyle w:val="StyleUnderline"/>
          <w:highlight w:val="cyan"/>
        </w:rPr>
        <w:t>the sides are sending to one another</w:t>
      </w:r>
      <w:r w:rsidRPr="00666D2E">
        <w:rPr>
          <w:rStyle w:val="StyleUnderline"/>
        </w:rPr>
        <w:t xml:space="preserve"> and/or leaders’ </w:t>
      </w:r>
      <w:r w:rsidRPr="0007721A">
        <w:rPr>
          <w:rStyle w:val="StyleUnderline"/>
          <w:highlight w:val="cyan"/>
        </w:rPr>
        <w:t>overconfidence in their ability to control escalation</w:t>
      </w:r>
      <w:r w:rsidRPr="00666D2E">
        <w:rPr>
          <w:sz w:val="14"/>
        </w:rPr>
        <w:t>.10</w:t>
      </w:r>
    </w:p>
    <w:p w:rsidR="005A1726" w:rsidRPr="00666D2E" w:rsidRDefault="005A1726" w:rsidP="00B55AD5"/>
    <w:p w:rsidR="00E131F5" w:rsidRPr="00666D2E" w:rsidRDefault="00E131F5" w:rsidP="00E131F5">
      <w:pPr>
        <w:pStyle w:val="Heading4"/>
      </w:pPr>
      <w:r w:rsidRPr="00666D2E">
        <w:t>Independently, incidents at sea risk political fallout that disrupts U.S.-China cooperation on the environment, social unrest, the economy, and diseases</w:t>
      </w:r>
    </w:p>
    <w:p w:rsidR="00E131F5" w:rsidRPr="00666D2E" w:rsidRDefault="00E131F5" w:rsidP="00E131F5">
      <w:r w:rsidRPr="00666D2E">
        <w:rPr>
          <w:rStyle w:val="Style13ptBold"/>
        </w:rPr>
        <w:t>GRIFFITHS ’10</w:t>
      </w:r>
      <w:r w:rsidRPr="00666D2E">
        <w:t xml:space="preserve"> (David; an independent consulting analyst who specializes in international aspects of confidence, cooperation, and capacity building, with a particular focus on maritime and coastal zone issues, “U.S.-China Maritime Confidence Building: Paradigms, Precedents, and Prospects,” Naval War College China Maritime Studies Institute, Number 6, July)</w:t>
      </w:r>
      <w:proofErr w:type="spellStart"/>
      <w:r w:rsidRPr="00666D2E">
        <w:t>ww</w:t>
      </w:r>
      <w:proofErr w:type="spellEnd"/>
    </w:p>
    <w:p w:rsidR="00E131F5" w:rsidRPr="00666D2E" w:rsidRDefault="00E131F5" w:rsidP="00E131F5">
      <w:pPr>
        <w:rPr>
          <w:sz w:val="14"/>
        </w:rPr>
      </w:pPr>
      <w:r w:rsidRPr="00666D2E">
        <w:rPr>
          <w:rStyle w:val="StyleUnderline"/>
        </w:rPr>
        <w:t>As two great powers that will influence much of the immediate future of our small and vulnerable planet</w:t>
      </w:r>
      <w:r w:rsidRPr="00666D2E">
        <w:rPr>
          <w:sz w:val="14"/>
        </w:rPr>
        <w:t xml:space="preserve">, </w:t>
      </w:r>
      <w:r w:rsidRPr="00666D2E">
        <w:rPr>
          <w:rStyle w:val="StyleUnderline"/>
        </w:rPr>
        <w:t>China and the</w:t>
      </w:r>
      <w:r w:rsidRPr="00666D2E">
        <w:rPr>
          <w:sz w:val="14"/>
        </w:rPr>
        <w:t xml:space="preserve"> </w:t>
      </w:r>
      <w:r w:rsidRPr="00666D2E">
        <w:rPr>
          <w:rStyle w:val="StyleUnderline"/>
        </w:rPr>
        <w:t>U</w:t>
      </w:r>
      <w:r w:rsidRPr="00666D2E">
        <w:rPr>
          <w:sz w:val="14"/>
        </w:rPr>
        <w:t xml:space="preserve">nited </w:t>
      </w:r>
      <w:r w:rsidRPr="00666D2E">
        <w:rPr>
          <w:rStyle w:val="StyleUnderline"/>
        </w:rPr>
        <w:t>S</w:t>
      </w:r>
      <w:r w:rsidRPr="00666D2E">
        <w:rPr>
          <w:sz w:val="14"/>
        </w:rPr>
        <w:t xml:space="preserve">tates are in a marriage of sorts— “united for the purpose of living together,” in the words of the Oxford English Dictionary. 1 </w:t>
      </w:r>
      <w:r w:rsidRPr="00666D2E">
        <w:rPr>
          <w:rStyle w:val="StyleUnderline"/>
        </w:rPr>
        <w:t>Like it or not</w:t>
      </w:r>
      <w:r w:rsidRPr="00666D2E">
        <w:rPr>
          <w:sz w:val="14"/>
        </w:rPr>
        <w:t xml:space="preserve">, the two societies </w:t>
      </w:r>
      <w:r w:rsidRPr="00666D2E">
        <w:rPr>
          <w:rStyle w:val="StyleUnderline"/>
        </w:rPr>
        <w:t>depend on each other</w:t>
      </w:r>
      <w:r w:rsidRPr="00666D2E">
        <w:rPr>
          <w:sz w:val="14"/>
        </w:rPr>
        <w:t xml:space="preserve">. </w:t>
      </w:r>
      <w:r w:rsidRPr="000F7F82">
        <w:rPr>
          <w:rStyle w:val="StyleUnderline"/>
          <w:highlight w:val="cyan"/>
        </w:rPr>
        <w:t>Environmental degradation, social unrest, economic problems, or pandemic outbreak in one must inevitably affect the other</w:t>
      </w:r>
      <w:r w:rsidRPr="00666D2E">
        <w:rPr>
          <w:sz w:val="14"/>
        </w:rPr>
        <w:t xml:space="preserve">. </w:t>
      </w:r>
      <w:r w:rsidRPr="000F7F82">
        <w:rPr>
          <w:rStyle w:val="StyleUnderline"/>
          <w:highlight w:val="cyan"/>
        </w:rPr>
        <w:t>Both must be active contributors to a peaceful, prosperous, sustainable, global community</w:t>
      </w:r>
      <w:r w:rsidRPr="00666D2E">
        <w:rPr>
          <w:sz w:val="14"/>
        </w:rPr>
        <w:t xml:space="preserve">. </w:t>
      </w:r>
      <w:r w:rsidRPr="00666D2E">
        <w:rPr>
          <w:rStyle w:val="StyleUnderline"/>
        </w:rPr>
        <w:t>Both governments emphasize their commitment to a positive and constructive mutual engagement</w:t>
      </w:r>
      <w:r w:rsidRPr="00666D2E">
        <w:rPr>
          <w:sz w:val="14"/>
        </w:rPr>
        <w:t xml:space="preserve">. </w:t>
      </w:r>
      <w:r w:rsidRPr="00666D2E">
        <w:rPr>
          <w:rStyle w:val="StyleUnderline"/>
        </w:rPr>
        <w:t>At sea, however, that engagement is not always trouble free</w:t>
      </w:r>
      <w:r w:rsidRPr="00666D2E">
        <w:rPr>
          <w:sz w:val="14"/>
        </w:rPr>
        <w:t xml:space="preserve">. </w:t>
      </w:r>
      <w:r w:rsidRPr="000F7F82">
        <w:rPr>
          <w:rStyle w:val="StyleUnderline"/>
          <w:highlight w:val="cyan"/>
        </w:rPr>
        <w:t>Confrontation happens— and when it does, events do not always unfold in the way that policy makers might have intended</w:t>
      </w:r>
      <w:r w:rsidRPr="00666D2E">
        <w:rPr>
          <w:rStyle w:val="StyleUnderline"/>
        </w:rPr>
        <w:t xml:space="preserve"> or preferred</w:t>
      </w:r>
      <w:r w:rsidRPr="00666D2E">
        <w:rPr>
          <w:sz w:val="14"/>
        </w:rPr>
        <w:t xml:space="preserve">. Like a married couple, </w:t>
      </w:r>
      <w:r w:rsidRPr="00666D2E">
        <w:rPr>
          <w:rStyle w:val="StyleUnderline"/>
        </w:rPr>
        <w:t>both sides prefer to downplay to the outside world the extent and nature of quarrels</w:t>
      </w:r>
      <w:r w:rsidRPr="00666D2E">
        <w:rPr>
          <w:sz w:val="14"/>
        </w:rPr>
        <w:t xml:space="preserve">. </w:t>
      </w:r>
      <w:r w:rsidRPr="00666D2E">
        <w:rPr>
          <w:rStyle w:val="StyleUnderline"/>
        </w:rPr>
        <w:t>But despite this public posture, those in command of naval and maritime air forces understand only too well the potential risks of damage, injury, and even death at the tactical level</w:t>
      </w:r>
      <w:r w:rsidRPr="00666D2E">
        <w:rPr>
          <w:sz w:val="14"/>
        </w:rPr>
        <w:t xml:space="preserve">. </w:t>
      </w:r>
      <w:r w:rsidRPr="000F7F82">
        <w:rPr>
          <w:rStyle w:val="StyleUnderline"/>
          <w:highlight w:val="cyan"/>
        </w:rPr>
        <w:t>More worrying is the inherent risk of unintended consequences</w:t>
      </w:r>
      <w:r w:rsidRPr="00666D2E">
        <w:rPr>
          <w:rStyle w:val="StyleUnderline"/>
        </w:rPr>
        <w:t xml:space="preserve"> and the potential for an uncontrolled strategic-political spiral of unwanted escalation</w:t>
      </w:r>
      <w:r w:rsidRPr="00666D2E">
        <w:rPr>
          <w:sz w:val="14"/>
        </w:rPr>
        <w:t xml:space="preserve">. </w:t>
      </w:r>
      <w:r w:rsidRPr="000F7F82">
        <w:rPr>
          <w:rStyle w:val="StyleUnderline"/>
          <w:highlight w:val="cyan"/>
        </w:rPr>
        <w:t>It is</w:t>
      </w:r>
      <w:r w:rsidRPr="00666D2E">
        <w:rPr>
          <w:rStyle w:val="StyleUnderline"/>
        </w:rPr>
        <w:t xml:space="preserve"> bad policy and </w:t>
      </w:r>
      <w:r w:rsidRPr="000F7F82">
        <w:rPr>
          <w:rStyle w:val="StyleUnderline"/>
          <w:highlight w:val="cyan"/>
        </w:rPr>
        <w:t>in no one’s interest to perpetuate a relationship in which an innocent mistake at sea can trigger an unwanted political crisis</w:t>
      </w:r>
      <w:r w:rsidRPr="00666D2E">
        <w:rPr>
          <w:sz w:val="14"/>
        </w:rPr>
        <w:t xml:space="preserve">. </w:t>
      </w:r>
      <w:r w:rsidRPr="00666D2E">
        <w:rPr>
          <w:rStyle w:val="StyleUnderline"/>
        </w:rPr>
        <w:t>The maritime relationship between China and the</w:t>
      </w:r>
      <w:r w:rsidRPr="00666D2E">
        <w:rPr>
          <w:sz w:val="14"/>
        </w:rPr>
        <w:t xml:space="preserve"> </w:t>
      </w:r>
      <w:r w:rsidRPr="00666D2E">
        <w:rPr>
          <w:rStyle w:val="StyleUnderline"/>
        </w:rPr>
        <w:t>U</w:t>
      </w:r>
      <w:r w:rsidRPr="00666D2E">
        <w:rPr>
          <w:sz w:val="14"/>
        </w:rPr>
        <w:t xml:space="preserve">nited </w:t>
      </w:r>
      <w:r w:rsidRPr="00666D2E">
        <w:rPr>
          <w:rStyle w:val="StyleUnderline"/>
        </w:rPr>
        <w:t>S</w:t>
      </w:r>
      <w:r w:rsidRPr="00666D2E">
        <w:rPr>
          <w:sz w:val="14"/>
        </w:rPr>
        <w:t xml:space="preserve">tates </w:t>
      </w:r>
      <w:r w:rsidRPr="00666D2E">
        <w:rPr>
          <w:rStyle w:val="StyleUnderline"/>
        </w:rPr>
        <w:t>is a vital element in their relationship and a strategic concern for other states</w:t>
      </w:r>
      <w:r w:rsidRPr="00666D2E">
        <w:rPr>
          <w:sz w:val="14"/>
        </w:rPr>
        <w:t xml:space="preserve">. Their tactical-level interaction at sea is too complex to be governed solely by legal arrangements and political postures. It is too important to be conducted on-scene by best guesses about each other’s intentions, especially when things get exciting and the testosterone and adrenaline start flowing. </w:t>
      </w:r>
      <w:r w:rsidRPr="00666D2E">
        <w:rPr>
          <w:rStyle w:val="StyleUnderline"/>
        </w:rPr>
        <w:t>And when things do go wrong, the resulting political fallout can be too serious to be addressed by rhetoric and dogmatic adherence to rigid positions</w:t>
      </w:r>
      <w:r w:rsidRPr="00666D2E">
        <w:rPr>
          <w:sz w:val="14"/>
        </w:rPr>
        <w:t xml:space="preserve">. </w:t>
      </w:r>
      <w:r w:rsidRPr="000F7F82">
        <w:rPr>
          <w:rStyle w:val="StyleUnderline"/>
          <w:highlight w:val="cyan"/>
        </w:rPr>
        <w:t>Interactions at sea are inherently fluid and must be managed mutually,</w:t>
      </w:r>
      <w:r w:rsidRPr="00666D2E">
        <w:rPr>
          <w:rStyle w:val="StyleUnderline"/>
        </w:rPr>
        <w:t xml:space="preserve"> responsibly, and predictably</w:t>
      </w:r>
      <w:r w:rsidRPr="00666D2E">
        <w:rPr>
          <w:sz w:val="14"/>
        </w:rPr>
        <w:t xml:space="preserve">. </w:t>
      </w:r>
      <w:r w:rsidRPr="00666D2E">
        <w:rPr>
          <w:rStyle w:val="StyleUnderline"/>
        </w:rPr>
        <w:t xml:space="preserve">At the moment, </w:t>
      </w:r>
      <w:r w:rsidRPr="000F7F82">
        <w:rPr>
          <w:rStyle w:val="StyleUnderline"/>
          <w:highlight w:val="cyan"/>
        </w:rPr>
        <w:t>the maritime relationship</w:t>
      </w:r>
      <w:r w:rsidRPr="00666D2E">
        <w:rPr>
          <w:rStyle w:val="StyleUnderline"/>
        </w:rPr>
        <w:t xml:space="preserve"> between China and the</w:t>
      </w:r>
      <w:r w:rsidRPr="00666D2E">
        <w:rPr>
          <w:sz w:val="14"/>
        </w:rPr>
        <w:t xml:space="preserve"> </w:t>
      </w:r>
      <w:r w:rsidRPr="00666D2E">
        <w:rPr>
          <w:rStyle w:val="StyleUnderline"/>
        </w:rPr>
        <w:t>U</w:t>
      </w:r>
      <w:r w:rsidRPr="00666D2E">
        <w:rPr>
          <w:sz w:val="14"/>
        </w:rPr>
        <w:t xml:space="preserve">nited </w:t>
      </w:r>
      <w:r w:rsidRPr="00666D2E">
        <w:rPr>
          <w:rStyle w:val="StyleUnderline"/>
        </w:rPr>
        <w:t>S</w:t>
      </w:r>
      <w:r w:rsidRPr="00666D2E">
        <w:rPr>
          <w:sz w:val="14"/>
        </w:rPr>
        <w:t xml:space="preserve">tates </w:t>
      </w:r>
      <w:r w:rsidRPr="000F7F82">
        <w:rPr>
          <w:rStyle w:val="StyleUnderline"/>
          <w:highlight w:val="cyan"/>
        </w:rPr>
        <w:t>is not working as effectively as it should</w:t>
      </w:r>
      <w:r w:rsidRPr="00666D2E">
        <w:rPr>
          <w:rStyle w:val="StyleUnderline"/>
        </w:rPr>
        <w:t>—or must</w:t>
      </w:r>
      <w:r w:rsidRPr="00666D2E">
        <w:rPr>
          <w:sz w:val="14"/>
        </w:rPr>
        <w:t xml:space="preserve">. </w:t>
      </w:r>
      <w:r w:rsidRPr="00666D2E">
        <w:rPr>
          <w:rStyle w:val="StyleUnderline"/>
        </w:rPr>
        <w:t>The business of government is to manage events and minimize risk, so no political leadership should be satisfied with a situation in which an honest misjudgment or accident at sea can result in an unwanted international political problem at an inopportune time</w:t>
      </w:r>
      <w:r w:rsidRPr="00666D2E">
        <w:rPr>
          <w:sz w:val="14"/>
        </w:rPr>
        <w:t>.</w:t>
      </w:r>
    </w:p>
    <w:p w:rsidR="00E131F5" w:rsidRPr="00666D2E" w:rsidRDefault="00E131F5" w:rsidP="00E131F5"/>
    <w:p w:rsidR="00F03D33" w:rsidRPr="00666D2E" w:rsidRDefault="00F03D33" w:rsidP="00F03D33">
      <w:pPr>
        <w:pStyle w:val="Heading4"/>
      </w:pPr>
      <w:r w:rsidRPr="00666D2E">
        <w:t>Domestic Social Unrest creates crisis instability – risks a Sino-U.S. War</w:t>
      </w:r>
    </w:p>
    <w:p w:rsidR="00F03D33" w:rsidRPr="00666D2E" w:rsidRDefault="00F03D33" w:rsidP="00F03D33">
      <w:r w:rsidRPr="00666D2E">
        <w:rPr>
          <w:rStyle w:val="Style13ptBold"/>
        </w:rPr>
        <w:t>SHIRK ’07</w:t>
      </w:r>
      <w:r w:rsidRPr="00666D2E">
        <w:t xml:space="preserve"> (Susan L.; expert on Chinese politics and Former Deputy Assistant Secretary of State during the Clinton Administration, </w:t>
      </w:r>
      <w:r w:rsidRPr="00666D2E">
        <w:rPr>
          <w:rStyle w:val="StyleUnderline"/>
        </w:rPr>
        <w:t>China: Fragile Superpower</w:t>
      </w:r>
      <w:r w:rsidRPr="00666D2E">
        <w:t xml:space="preserve">, p. </w:t>
      </w:r>
      <w:proofErr w:type="gramStart"/>
      <w:r w:rsidRPr="00666D2E">
        <w:t>255)</w:t>
      </w:r>
      <w:proofErr w:type="spellStart"/>
      <w:r w:rsidRPr="00666D2E">
        <w:t>ww</w:t>
      </w:r>
      <w:proofErr w:type="spellEnd"/>
      <w:proofErr w:type="gramEnd"/>
    </w:p>
    <w:p w:rsidR="00F03D33" w:rsidRPr="00666D2E" w:rsidRDefault="00F03D33" w:rsidP="00F03D33">
      <w:pPr>
        <w:rPr>
          <w:sz w:val="10"/>
        </w:rPr>
      </w:pPr>
      <w:r w:rsidRPr="00666D2E">
        <w:rPr>
          <w:sz w:val="10"/>
        </w:rPr>
        <w:t xml:space="preserve">When President Hu Jintao met with President George Bush in fall 2005, he sought to reassure the American president that China was not a threat by describing the many difficult domestic problems he was struggling to juggle at home. </w:t>
      </w:r>
      <w:r w:rsidRPr="00666D2E">
        <w:rPr>
          <w:rStyle w:val="StyleUnderline"/>
        </w:rPr>
        <w:t>Although China looks like a powerhouse from the outside, to its leaders it looks fragile, poor, and overwhelmed by internal problems</w:t>
      </w:r>
      <w:r w:rsidRPr="00666D2E">
        <w:rPr>
          <w:sz w:val="10"/>
        </w:rPr>
        <w:t xml:space="preserve">. But </w:t>
      </w:r>
      <w:r w:rsidRPr="00666D2E">
        <w:rPr>
          <w:rStyle w:val="StyleUnderline"/>
        </w:rPr>
        <w:t>China’s massive problems</w:t>
      </w:r>
      <w:r w:rsidRPr="00666D2E">
        <w:rPr>
          <w:sz w:val="10"/>
        </w:rPr>
        <w:t xml:space="preserve">, instead of reassuring us, </w:t>
      </w:r>
      <w:r w:rsidRPr="00666D2E">
        <w:rPr>
          <w:rStyle w:val="StyleUnderline"/>
        </w:rPr>
        <w:t>should worry us</w:t>
      </w:r>
      <w:r w:rsidRPr="00666D2E">
        <w:rPr>
          <w:sz w:val="10"/>
        </w:rPr>
        <w:t xml:space="preserve">. </w:t>
      </w:r>
      <w:r w:rsidRPr="00666D2E">
        <w:rPr>
          <w:rStyle w:val="StyleUnderline"/>
        </w:rPr>
        <w:t>It is China’s internal fragility</w:t>
      </w:r>
      <w:r w:rsidRPr="00666D2E">
        <w:rPr>
          <w:sz w:val="10"/>
        </w:rPr>
        <w:t xml:space="preserve">, not its growing strength </w:t>
      </w:r>
      <w:r w:rsidRPr="00666D2E">
        <w:rPr>
          <w:rStyle w:val="StyleUnderline"/>
        </w:rPr>
        <w:t>that presents the greatest danger</w:t>
      </w:r>
      <w:r w:rsidRPr="00666D2E">
        <w:rPr>
          <w:sz w:val="10"/>
        </w:rPr>
        <w:t xml:space="preserve">. </w:t>
      </w:r>
      <w:r w:rsidRPr="00DA04D4">
        <w:rPr>
          <w:rStyle w:val="StyleUnderline"/>
          <w:highlight w:val="cyan"/>
        </w:rPr>
        <w:t>The weak legitimacy of the Communist Party</w:t>
      </w:r>
      <w:r w:rsidRPr="00666D2E">
        <w:rPr>
          <w:rStyle w:val="StyleUnderline"/>
        </w:rPr>
        <w:t xml:space="preserve"> and its leaders’ </w:t>
      </w:r>
      <w:r w:rsidRPr="00DA04D4">
        <w:rPr>
          <w:rStyle w:val="StyleUnderline"/>
          <w:highlight w:val="cyan"/>
        </w:rPr>
        <w:t>sense of vulnerability could cause China to behave rashly in a crisis</w:t>
      </w:r>
      <w:r w:rsidRPr="00666D2E">
        <w:rPr>
          <w:sz w:val="10"/>
        </w:rPr>
        <w:t xml:space="preserve"> involving Japan or Taiwan, </w:t>
      </w:r>
      <w:r w:rsidRPr="00DA04D4">
        <w:rPr>
          <w:rStyle w:val="StyleUnderline"/>
          <w:highlight w:val="cyan"/>
        </w:rPr>
        <w:t>and bring it into a military conflict with the</w:t>
      </w:r>
      <w:r w:rsidRPr="00DA04D4">
        <w:rPr>
          <w:sz w:val="10"/>
          <w:highlight w:val="cyan"/>
        </w:rPr>
        <w:t xml:space="preserve"> </w:t>
      </w:r>
      <w:r w:rsidRPr="00DA04D4">
        <w:rPr>
          <w:rStyle w:val="StyleUnderline"/>
          <w:highlight w:val="cyan"/>
        </w:rPr>
        <w:t>U</w:t>
      </w:r>
      <w:r w:rsidRPr="00666D2E">
        <w:rPr>
          <w:sz w:val="10"/>
        </w:rPr>
        <w:t xml:space="preserve">nited </w:t>
      </w:r>
      <w:r w:rsidRPr="00DA04D4">
        <w:rPr>
          <w:rStyle w:val="StyleUnderline"/>
          <w:highlight w:val="cyan"/>
        </w:rPr>
        <w:t>S</w:t>
      </w:r>
      <w:r w:rsidRPr="00666D2E">
        <w:rPr>
          <w:sz w:val="10"/>
        </w:rPr>
        <w:t xml:space="preserve">tates. If economic growth slows and problems multiply, </w:t>
      </w:r>
      <w:r w:rsidRPr="00666D2E">
        <w:rPr>
          <w:rStyle w:val="StyleUnderline"/>
        </w:rPr>
        <w:t>there is a possibility that China’s leaders could be tempted to</w:t>
      </w:r>
      <w:r w:rsidRPr="00666D2E">
        <w:rPr>
          <w:sz w:val="10"/>
        </w:rPr>
        <w:t xml:space="preserve"> “</w:t>
      </w:r>
      <w:r w:rsidRPr="00666D2E">
        <w:rPr>
          <w:rStyle w:val="StyleUnderline"/>
        </w:rPr>
        <w:t>wag the dog</w:t>
      </w:r>
      <w:r w:rsidRPr="00666D2E">
        <w:rPr>
          <w:sz w:val="10"/>
        </w:rPr>
        <w:t>”—</w:t>
      </w:r>
      <w:r w:rsidRPr="00666D2E">
        <w:rPr>
          <w:rStyle w:val="StyleUnderline"/>
        </w:rPr>
        <w:t>mobilize domestic support by creating an international crisis</w:t>
      </w:r>
      <w:r w:rsidRPr="00666D2E">
        <w:rPr>
          <w:sz w:val="10"/>
        </w:rPr>
        <w:t xml:space="preserve">. </w:t>
      </w:r>
      <w:r w:rsidRPr="00666D2E">
        <w:rPr>
          <w:rStyle w:val="StyleUnderline"/>
        </w:rPr>
        <w:t xml:space="preserve">More likely, however, is that </w:t>
      </w:r>
      <w:r w:rsidRPr="00DA04D4">
        <w:rPr>
          <w:rStyle w:val="StyleUnderline"/>
          <w:highlight w:val="cyan"/>
        </w:rPr>
        <w:t>when confronted with a crisis, the leaders make threats they can’t back away from because of their fear of appearing weak to the domestic audience</w:t>
      </w:r>
      <w:r w:rsidRPr="00666D2E">
        <w:rPr>
          <w:sz w:val="10"/>
        </w:rPr>
        <w:t xml:space="preserve">. </w:t>
      </w:r>
      <w:r w:rsidRPr="00DA04D4">
        <w:rPr>
          <w:rStyle w:val="StyleUnderline"/>
          <w:highlight w:val="cyan"/>
        </w:rPr>
        <w:t>Only</w:t>
      </w:r>
      <w:r w:rsidRPr="00666D2E">
        <w:rPr>
          <w:rStyle w:val="StyleUnderline"/>
        </w:rPr>
        <w:t xml:space="preserve"> by </w:t>
      </w:r>
      <w:r w:rsidRPr="00DA04D4">
        <w:rPr>
          <w:rStyle w:val="StyleUnderline"/>
          <w:highlight w:val="cyan"/>
        </w:rPr>
        <w:t>understanding the dangers of China’s domestic fragility</w:t>
      </w:r>
      <w:r w:rsidRPr="00666D2E">
        <w:rPr>
          <w:rStyle w:val="StyleUnderline"/>
        </w:rPr>
        <w:t xml:space="preserve"> and incorporating this understanding into their policies </w:t>
      </w:r>
      <w:r w:rsidRPr="00DA04D4">
        <w:rPr>
          <w:rStyle w:val="StyleUnderline"/>
          <w:highlight w:val="cyan"/>
        </w:rPr>
        <w:t>can</w:t>
      </w:r>
      <w:r w:rsidRPr="00666D2E">
        <w:rPr>
          <w:rStyle w:val="StyleUnderline"/>
        </w:rPr>
        <w:t xml:space="preserve"> Chinese and American decision makers </w:t>
      </w:r>
      <w:r w:rsidRPr="00DA04D4">
        <w:rPr>
          <w:rStyle w:val="StyleUnderline"/>
          <w:highlight w:val="cyan"/>
        </w:rPr>
        <w:t>avoid a catastrophic war</w:t>
      </w:r>
      <w:r w:rsidRPr="00666D2E">
        <w:rPr>
          <w:sz w:val="10"/>
        </w:rPr>
        <w:t>.</w:t>
      </w:r>
    </w:p>
    <w:p w:rsidR="00F03D33" w:rsidRPr="00666D2E" w:rsidRDefault="00F03D33" w:rsidP="00F03D33"/>
    <w:p w:rsidR="00A03B4B" w:rsidRPr="00666D2E" w:rsidRDefault="00A03B4B" w:rsidP="00A03B4B">
      <w:pPr>
        <w:pStyle w:val="Heading4"/>
      </w:pPr>
      <w:r w:rsidRPr="00666D2E">
        <w:t>Disease Risks Extinction – Burnout and Natural Resistance Theories are Outdated</w:t>
      </w:r>
    </w:p>
    <w:p w:rsidR="00A03B4B" w:rsidRPr="00666D2E" w:rsidRDefault="00A03B4B" w:rsidP="00A03B4B">
      <w:r w:rsidRPr="00666D2E">
        <w:rPr>
          <w:rStyle w:val="Style13ptBold"/>
        </w:rPr>
        <w:t>CASADEVALL ’12</w:t>
      </w:r>
      <w:r w:rsidRPr="00666D2E">
        <w:t xml:space="preserve"> (Arturo; M.D., Ph.D., Professor of Microbiology, Immunology and Infectious Diseases – Albert Einstein College of Medicine – Yeshiva University, “The Future of Biological Warfare,” Microbial Biotechnology, 5(5), EBSCO) </w:t>
      </w:r>
      <w:proofErr w:type="spellStart"/>
      <w:r w:rsidRPr="00666D2E">
        <w:t>ww</w:t>
      </w:r>
      <w:proofErr w:type="spellEnd"/>
    </w:p>
    <w:p w:rsidR="00A03B4B" w:rsidRPr="00666D2E" w:rsidRDefault="00A03B4B" w:rsidP="00A03B4B">
      <w:r w:rsidRPr="00666D2E">
        <w:t>Existential threats to humanity</w:t>
      </w:r>
    </w:p>
    <w:p w:rsidR="00A03B4B" w:rsidRPr="00666D2E" w:rsidRDefault="00A03B4B" w:rsidP="00A03B4B">
      <w:pPr>
        <w:rPr>
          <w:sz w:val="16"/>
        </w:rPr>
      </w:pPr>
      <w:r w:rsidRPr="00666D2E">
        <w:rPr>
          <w:sz w:val="16"/>
        </w:rPr>
        <w:t>In considering the importance of biological warfare as a subject for concern it is worthwhile to review the known existential threats. At this time this writer can identify at three major existential threats to humanity: (</w:t>
      </w:r>
      <w:proofErr w:type="spellStart"/>
      <w:r w:rsidRPr="00666D2E">
        <w:rPr>
          <w:sz w:val="16"/>
        </w:rPr>
        <w:t>i</w:t>
      </w:r>
      <w:proofErr w:type="spellEnd"/>
      <w:r w:rsidRPr="00666D2E">
        <w:rPr>
          <w:sz w:val="16"/>
        </w:rPr>
        <w:t xml:space="preserve">)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w:t>
      </w:r>
      <w:r w:rsidRPr="00666D2E">
        <w:rPr>
          <w:rStyle w:val="StyleUnderline"/>
        </w:rPr>
        <w:t>As to an existential threat from microbes</w:t>
      </w:r>
      <w:r w:rsidRPr="00666D2E">
        <w:rPr>
          <w:sz w:val="16"/>
        </w:rPr>
        <w:t xml:space="preserve"> </w:t>
      </w:r>
      <w:r w:rsidRPr="00666D2E">
        <w:rPr>
          <w:rStyle w:val="StyleUnderline"/>
          <w:highlight w:val="cyan"/>
        </w:rPr>
        <w:t>recent decades have provided unequivocal evidence for the ability of certain pathogens to cause the extinction of entire species</w:t>
      </w:r>
      <w:r w:rsidRPr="00666D2E">
        <w:rPr>
          <w:sz w:val="16"/>
        </w:rPr>
        <w:t xml:space="preserve">. </w:t>
      </w:r>
      <w:r w:rsidRPr="00666D2E">
        <w:rPr>
          <w:rStyle w:val="StyleUnderline"/>
          <w:highlight w:val="cyan"/>
        </w:rPr>
        <w:t>Although infectious disease has traditionally not been associated with extinction</w:t>
      </w:r>
      <w:r w:rsidRPr="00666D2E">
        <w:rPr>
          <w:sz w:val="16"/>
          <w:highlight w:val="cyan"/>
        </w:rPr>
        <w:t xml:space="preserve"> </w:t>
      </w:r>
      <w:r w:rsidRPr="00666D2E">
        <w:rPr>
          <w:rStyle w:val="StyleUnderline"/>
          <w:highlight w:val="cyan"/>
        </w:rPr>
        <w:t>this view has changed</w:t>
      </w:r>
      <w:r w:rsidRPr="00666D2E">
        <w:rPr>
          <w:sz w:val="16"/>
        </w:rPr>
        <w:t xml:space="preserve"> </w:t>
      </w:r>
      <w:r w:rsidRPr="00666D2E">
        <w:rPr>
          <w:rStyle w:val="StyleUnderline"/>
        </w:rPr>
        <w:t xml:space="preserve">by the finding that a single </w:t>
      </w:r>
      <w:proofErr w:type="spellStart"/>
      <w:r w:rsidRPr="00666D2E">
        <w:rPr>
          <w:rStyle w:val="StyleUnderline"/>
        </w:rPr>
        <w:t>chytrid</w:t>
      </w:r>
      <w:proofErr w:type="spellEnd"/>
      <w:r w:rsidRPr="00666D2E">
        <w:rPr>
          <w:rStyle w:val="StyleUnderline"/>
        </w:rPr>
        <w:t xml:space="preserve"> fungus was responsible for the extinction of numerous amphibian species</w:t>
      </w:r>
      <w:r w:rsidRPr="00666D2E">
        <w:rPr>
          <w:sz w:val="16"/>
        </w:rPr>
        <w:t xml:space="preserve"> (</w:t>
      </w:r>
      <w:proofErr w:type="spellStart"/>
      <w:r w:rsidRPr="00666D2E">
        <w:rPr>
          <w:sz w:val="16"/>
        </w:rPr>
        <w:t>Daszak</w:t>
      </w:r>
      <w:proofErr w:type="spellEnd"/>
      <w:r w:rsidRPr="00666D2E">
        <w:rPr>
          <w:sz w:val="16"/>
        </w:rPr>
        <w:t xml:space="preserve"> et al., 1999; Mendelson et al., 2006). </w:t>
      </w:r>
      <w:r w:rsidRPr="00666D2E">
        <w:rPr>
          <w:rStyle w:val="StyleUnderline"/>
          <w:highlight w:val="cyan"/>
        </w:rPr>
        <w:t>Previously, the view that infectious diseases were not a</w:t>
      </w:r>
      <w:r w:rsidRPr="00666D2E">
        <w:rPr>
          <w:sz w:val="16"/>
          <w:highlight w:val="cyan"/>
        </w:rPr>
        <w:t xml:space="preserve"> </w:t>
      </w:r>
      <w:r w:rsidRPr="00666D2E">
        <w:rPr>
          <w:rStyle w:val="StyleUnderline"/>
          <w:highlight w:val="cyan"/>
        </w:rPr>
        <w:t>cause of extinction</w:t>
      </w:r>
      <w:r w:rsidRPr="00666D2E">
        <w:rPr>
          <w:sz w:val="16"/>
          <w:highlight w:val="cyan"/>
        </w:rPr>
        <w:t xml:space="preserve"> </w:t>
      </w:r>
      <w:r w:rsidRPr="00666D2E">
        <w:rPr>
          <w:rStyle w:val="StyleUnderline"/>
          <w:highlight w:val="cyan"/>
        </w:rPr>
        <w:t>was predicated on the notion that many pathogens required their hosts and that some proportion of the host population was naturally resistant</w:t>
      </w:r>
      <w:r w:rsidRPr="00666D2E">
        <w:rPr>
          <w:sz w:val="16"/>
        </w:rPr>
        <w:t xml:space="preserve">. </w:t>
      </w:r>
      <w:r w:rsidRPr="00666D2E">
        <w:rPr>
          <w:rStyle w:val="StyleUnderline"/>
          <w:highlight w:val="cyan"/>
        </w:rPr>
        <w:t>However, that calculation does not apply to microbes that are acquired directly from the environment and have no need for a host</w:t>
      </w:r>
      <w:r w:rsidRPr="00666D2E">
        <w:rPr>
          <w:sz w:val="16"/>
        </w:rPr>
        <w:t xml:space="preserve">, such as the majority of fungal pathogens. For those types of host–microbe interactions </w:t>
      </w:r>
      <w:r w:rsidRPr="00666D2E">
        <w:rPr>
          <w:rStyle w:val="StyleUnderline"/>
          <w:highlight w:val="cyan"/>
        </w:rPr>
        <w:t>it is possible for the pathogen to kill off every last member of a species without harm to itself, since it would return to its natural habitat upon killing its last host</w:t>
      </w:r>
      <w:r w:rsidRPr="00666D2E">
        <w:rPr>
          <w:sz w:val="16"/>
        </w:rPr>
        <w:t xml:space="preserve">. </w:t>
      </w:r>
      <w:r w:rsidRPr="00666D2E">
        <w:rPr>
          <w:rStyle w:val="StyleUnderline"/>
        </w:rPr>
        <w:t>Hence</w:t>
      </w:r>
      <w:r w:rsidRPr="00666D2E">
        <w:rPr>
          <w:sz w:val="16"/>
        </w:rPr>
        <w:t xml:space="preserve">, </w:t>
      </w:r>
      <w:r w:rsidRPr="00666D2E">
        <w:rPr>
          <w:rStyle w:val="StyleUnderline"/>
          <w:highlight w:val="cyan"/>
        </w:rPr>
        <w:t>from the viewpoint of existential threats</w:t>
      </w:r>
      <w:r w:rsidRPr="00666D2E">
        <w:rPr>
          <w:sz w:val="16"/>
          <w:highlight w:val="cyan"/>
        </w:rPr>
        <w:t xml:space="preserve"> </w:t>
      </w:r>
      <w:r w:rsidRPr="00666D2E">
        <w:rPr>
          <w:rStyle w:val="StyleUnderline"/>
          <w:highlight w:val="cyan"/>
        </w:rPr>
        <w:t>environmental microbes could potentially pose a</w:t>
      </w:r>
      <w:r w:rsidRPr="00666D2E">
        <w:rPr>
          <w:rStyle w:val="StyleUnderline"/>
        </w:rPr>
        <w:t xml:space="preserve"> much greater </w:t>
      </w:r>
      <w:r w:rsidRPr="00666D2E">
        <w:rPr>
          <w:rStyle w:val="StyleUnderline"/>
          <w:highlight w:val="cyan"/>
        </w:rPr>
        <w:t>threat to humanity</w:t>
      </w:r>
      <w:r w:rsidRPr="00666D2E">
        <w:rPr>
          <w:rStyle w:val="StyleUnderline"/>
        </w:rPr>
        <w:t xml:space="preserve"> than the known pathogenic microbes</w:t>
      </w:r>
      <w:r w:rsidRPr="00666D2E">
        <w:rPr>
          <w:sz w:val="16"/>
        </w:rPr>
        <w:t>, which number somewhere near 1500 species (</w:t>
      </w:r>
      <w:proofErr w:type="spellStart"/>
      <w:r w:rsidRPr="00666D2E">
        <w:rPr>
          <w:sz w:val="16"/>
        </w:rPr>
        <w:t>Cleaveland</w:t>
      </w:r>
      <w:proofErr w:type="spellEnd"/>
      <w:r w:rsidRPr="00666D2E">
        <w:rPr>
          <w:sz w:val="16"/>
        </w:rPr>
        <w:t xml:space="preserve"> et al., 2001; Taylor et al., 2001), </w:t>
      </w:r>
      <w:r w:rsidRPr="00666D2E">
        <w:rPr>
          <w:rStyle w:val="StyleUnderline"/>
        </w:rPr>
        <w:t>especially if some of these species acquired the capacity for pathogenicity as a consequence of natural evolution</w:t>
      </w:r>
      <w:r w:rsidRPr="00666D2E">
        <w:rPr>
          <w:sz w:val="16"/>
        </w:rPr>
        <w:t xml:space="preserve"> or bioengineering.</w:t>
      </w:r>
    </w:p>
    <w:p w:rsidR="00A03B4B" w:rsidRPr="00666D2E" w:rsidRDefault="00A03B4B" w:rsidP="00F03D33"/>
    <w:p w:rsidR="00F03D33" w:rsidRPr="00666D2E" w:rsidRDefault="00F03D33" w:rsidP="00F03D33">
      <w:pPr>
        <w:pStyle w:val="Heading4"/>
      </w:pPr>
      <w:r w:rsidRPr="00666D2E">
        <w:t>Warming Risks Extinction</w:t>
      </w:r>
    </w:p>
    <w:p w:rsidR="00F03D33" w:rsidRPr="00666D2E" w:rsidRDefault="00F03D33" w:rsidP="00F03D33">
      <w:r w:rsidRPr="00666D2E">
        <w:rPr>
          <w:rStyle w:val="Style13ptBold"/>
        </w:rPr>
        <w:t>GRIFFIN ‘15</w:t>
      </w:r>
      <w:r w:rsidRPr="00666D2E">
        <w:t xml:space="preserve"> (David; Professor of Philosophy – Claremont “The climate is ruined. So can civilization even survive?” 4/14, http://www.cnn.com/2015/01/14/opinion/co2-crisis-griffin/)ww</w:t>
      </w:r>
    </w:p>
    <w:p w:rsidR="00F03D33" w:rsidRPr="00666D2E" w:rsidRDefault="00F03D33" w:rsidP="00F03D33">
      <w:pPr>
        <w:rPr>
          <w:sz w:val="8"/>
        </w:rPr>
      </w:pPr>
      <w:r w:rsidRPr="00666D2E">
        <w:rPr>
          <w:sz w:val="8"/>
        </w:rPr>
        <w:t xml:space="preserve">Although most of us worry about other things, </w:t>
      </w:r>
      <w:r w:rsidRPr="00DA04D4">
        <w:rPr>
          <w:rStyle w:val="StyleUnderline"/>
          <w:highlight w:val="cyan"/>
        </w:rPr>
        <w:t>climate scientists have become increasingly worried about the survival of civilization</w:t>
      </w:r>
      <w:r w:rsidRPr="00666D2E">
        <w:rPr>
          <w:sz w:val="8"/>
        </w:rPr>
        <w:t xml:space="preserve">. For example, Lonnie Thompson, who received the U.S. National Medal of Science in 2010, said that </w:t>
      </w:r>
      <w:r w:rsidRPr="00666D2E">
        <w:rPr>
          <w:rStyle w:val="StyleUnderline"/>
        </w:rPr>
        <w:t>virtually all climatologists</w:t>
      </w:r>
      <w:r w:rsidRPr="00666D2E">
        <w:rPr>
          <w:sz w:val="8"/>
        </w:rPr>
        <w:t xml:space="preserve"> "</w:t>
      </w:r>
      <w:r w:rsidRPr="00666D2E">
        <w:rPr>
          <w:rStyle w:val="StyleUnderline"/>
        </w:rPr>
        <w:t>are now convinced that global warming poses a clear and present danger</w:t>
      </w:r>
      <w:r w:rsidRPr="00666D2E">
        <w:rPr>
          <w:sz w:val="8"/>
        </w:rPr>
        <w:t xml:space="preserve"> to civilization." Informed journalists share this concern. The climate crisis "threatens the survival of our civilization," said Pulitzer Prize-winner Ross </w:t>
      </w:r>
      <w:proofErr w:type="spellStart"/>
      <w:r w:rsidRPr="00666D2E">
        <w:rPr>
          <w:sz w:val="8"/>
        </w:rPr>
        <w:t>Gelbspan</w:t>
      </w:r>
      <w:proofErr w:type="spellEnd"/>
      <w:r w:rsidRPr="00666D2E">
        <w:rPr>
          <w:sz w:val="8"/>
        </w:rPr>
        <w:t xml:space="preserve">. Mark </w:t>
      </w:r>
      <w:proofErr w:type="spellStart"/>
      <w:r w:rsidRPr="00666D2E">
        <w:rPr>
          <w:sz w:val="8"/>
        </w:rPr>
        <w:t>Hertsgaard</w:t>
      </w:r>
      <w:proofErr w:type="spellEnd"/>
      <w:r w:rsidRPr="00666D2E">
        <w:rPr>
          <w:sz w:val="8"/>
        </w:rPr>
        <w:t xml:space="preserve"> agrees, saying that </w:t>
      </w:r>
      <w:r w:rsidRPr="00DA04D4">
        <w:rPr>
          <w:rStyle w:val="StyleUnderline"/>
          <w:highlight w:val="cyan"/>
        </w:rPr>
        <w:t>the continuation of global warming</w:t>
      </w:r>
      <w:r w:rsidRPr="00DA04D4">
        <w:rPr>
          <w:sz w:val="8"/>
          <w:highlight w:val="cyan"/>
        </w:rPr>
        <w:t xml:space="preserve"> "</w:t>
      </w:r>
      <w:r w:rsidRPr="00DA04D4">
        <w:rPr>
          <w:rStyle w:val="StyleUnderline"/>
          <w:highlight w:val="cyan"/>
        </w:rPr>
        <w:t xml:space="preserve">would create planetary conditions all but certain to </w:t>
      </w:r>
      <w:r w:rsidRPr="00DA04D4">
        <w:rPr>
          <w:rStyle w:val="Emphasis"/>
          <w:highlight w:val="cyan"/>
        </w:rPr>
        <w:t>end civilization</w:t>
      </w:r>
      <w:r w:rsidRPr="00DA04D4">
        <w:rPr>
          <w:rStyle w:val="StyleUnderline"/>
          <w:highlight w:val="cyan"/>
        </w:rPr>
        <w:t xml:space="preserve"> as we know it</w:t>
      </w:r>
      <w:r w:rsidRPr="00666D2E">
        <w:rPr>
          <w:sz w:val="8"/>
        </w:rPr>
        <w:t xml:space="preserve">." 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666D2E">
        <w:rPr>
          <w:rStyle w:val="StyleUnderline"/>
        </w:rPr>
        <w:t>The threat</w:t>
      </w:r>
      <w:r w:rsidRPr="00666D2E">
        <w:rPr>
          <w:sz w:val="8"/>
        </w:rPr>
        <w:t xml:space="preserve"> to civilization </w:t>
      </w:r>
      <w:r w:rsidRPr="00666D2E">
        <w:rPr>
          <w:rStyle w:val="StyleUnderline"/>
        </w:rPr>
        <w:t>comes primarily from the increase of</w:t>
      </w:r>
      <w:r w:rsidRPr="00666D2E">
        <w:rPr>
          <w:sz w:val="8"/>
        </w:rPr>
        <w:t xml:space="preserve"> the level of carbon dioxide (</w:t>
      </w:r>
      <w:r w:rsidRPr="00666D2E">
        <w:rPr>
          <w:rStyle w:val="StyleUnderline"/>
        </w:rPr>
        <w:t>CO2</w:t>
      </w:r>
      <w:r w:rsidRPr="00666D2E">
        <w:rPr>
          <w:sz w:val="8"/>
        </w:rPr>
        <w:t xml:space="preserve">) </w:t>
      </w:r>
      <w:r w:rsidRPr="00666D2E">
        <w:rPr>
          <w:rStyle w:val="StyleUnderline"/>
        </w:rPr>
        <w:t>in the atmosphere</w:t>
      </w:r>
      <w:r w:rsidRPr="00666D2E">
        <w:rPr>
          <w:sz w:val="8"/>
        </w:rPr>
        <w:t xml:space="preserve">, </w:t>
      </w:r>
      <w:r w:rsidRPr="00666D2E">
        <w:rPr>
          <w:rStyle w:val="StyleUnderline"/>
        </w:rPr>
        <w:t>due largely to the burning of fossil fuels</w:t>
      </w:r>
      <w:r w:rsidRPr="00666D2E">
        <w:rPr>
          <w:sz w:val="8"/>
        </w:rPr>
        <w:t>. Before the rise of the industrial age, CO2 constituted only 275 ppm (parts per million) of the atmosphere. But it is now above 400 and rising about 2.5 ppm per year. Because of the CO2 increase, the planet's average temperature has increased 0.85 degrees Celsius (1.5 degrees Fahrenheit). Although this increase may not seem much</w:t>
      </w:r>
      <w:r w:rsidRPr="00DA04D4">
        <w:rPr>
          <w:sz w:val="8"/>
          <w:highlight w:val="cyan"/>
        </w:rPr>
        <w:t xml:space="preserve">, </w:t>
      </w:r>
      <w:r w:rsidRPr="00DA04D4">
        <w:rPr>
          <w:rStyle w:val="StyleUnderline"/>
          <w:highlight w:val="cyan"/>
        </w:rPr>
        <w:t>it has already brought about serious changes</w:t>
      </w:r>
      <w:r w:rsidRPr="00666D2E">
        <w:rPr>
          <w:sz w:val="8"/>
        </w:rPr>
        <w:t xml:space="preserve">. </w:t>
      </w:r>
      <w:r w:rsidRPr="00DA04D4">
        <w:rPr>
          <w:rStyle w:val="StyleUnderline"/>
          <w:highlight w:val="cyan"/>
        </w:rPr>
        <w:t>The idea that we will be safe from "dangerous climate change" if we do not exceed a temperature rise of 2C</w:t>
      </w:r>
      <w:r w:rsidRPr="00666D2E">
        <w:rPr>
          <w:sz w:val="8"/>
        </w:rPr>
        <w:t xml:space="preserve"> (3.6F) </w:t>
      </w:r>
      <w:r w:rsidRPr="00DA04D4">
        <w:rPr>
          <w:rStyle w:val="StyleUnderline"/>
          <w:highlight w:val="cyan"/>
        </w:rPr>
        <w:t>has been widely accepted</w:t>
      </w:r>
      <w:r w:rsidRPr="00666D2E">
        <w:rPr>
          <w:sz w:val="8"/>
        </w:rPr>
        <w:t xml:space="preserve">.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But now, says physicist Stefan </w:t>
      </w:r>
      <w:proofErr w:type="spellStart"/>
      <w:r w:rsidRPr="00666D2E">
        <w:rPr>
          <w:sz w:val="8"/>
        </w:rPr>
        <w:t>Rahmstorf</w:t>
      </w:r>
      <w:proofErr w:type="spellEnd"/>
      <w:r w:rsidRPr="00666D2E">
        <w:rPr>
          <w:sz w:val="8"/>
        </w:rPr>
        <w:t xml:space="preserve">, "We are catapulting ourselves way out of the Holocene." This catapult is dangerous, because </w:t>
      </w:r>
      <w:r w:rsidRPr="00DA04D4">
        <w:rPr>
          <w:rStyle w:val="StyleUnderline"/>
          <w:highlight w:val="cyan"/>
        </w:rPr>
        <w:t>we have no evidence civilization can long survive with significantly higher temperatures</w:t>
      </w:r>
      <w:r w:rsidRPr="00666D2E">
        <w:rPr>
          <w:sz w:val="8"/>
        </w:rPr>
        <w:t xml:space="preserve">. </w:t>
      </w:r>
      <w:r w:rsidRPr="00666D2E">
        <w:rPr>
          <w:rStyle w:val="StyleUnderline"/>
        </w:rPr>
        <w:t xml:space="preserve">And yet, </w:t>
      </w:r>
      <w:r w:rsidRPr="00DA04D4">
        <w:rPr>
          <w:rStyle w:val="StyleUnderline"/>
          <w:highlight w:val="cyan"/>
        </w:rPr>
        <w:t>the world is on a trajectory that would lead to an increase of 4C</w:t>
      </w:r>
      <w:r w:rsidRPr="00666D2E">
        <w:rPr>
          <w:sz w:val="8"/>
        </w:rPr>
        <w:t xml:space="preserve"> (7F) </w:t>
      </w:r>
      <w:r w:rsidRPr="00DA04D4">
        <w:rPr>
          <w:rStyle w:val="StyleUnderline"/>
          <w:highlight w:val="cyan"/>
        </w:rPr>
        <w:t>in this century</w:t>
      </w:r>
      <w:r w:rsidRPr="00666D2E">
        <w:rPr>
          <w:sz w:val="8"/>
        </w:rPr>
        <w:t xml:space="preserve">. In the opinion of many scientists and the World Bank, this could happen as early as the 2060s. What would "a 4C world" be like? </w:t>
      </w:r>
      <w:r w:rsidRPr="00666D2E">
        <w:rPr>
          <w:rStyle w:val="StyleUnderline"/>
        </w:rPr>
        <w:t>According to</w:t>
      </w:r>
      <w:r w:rsidRPr="00666D2E">
        <w:rPr>
          <w:sz w:val="8"/>
        </w:rPr>
        <w:t xml:space="preserve"> Kevin </w:t>
      </w:r>
      <w:r w:rsidRPr="00666D2E">
        <w:rPr>
          <w:rStyle w:val="StyleUnderline"/>
        </w:rPr>
        <w:t>Anderson of the Tyndall Centre for Climate Change Research</w:t>
      </w:r>
      <w:r w:rsidRPr="00666D2E">
        <w:rPr>
          <w:sz w:val="8"/>
        </w:rPr>
        <w:t xml:space="preserve"> (at the University of East Anglia), "during New York's summer heat waves the warmest days would be around 10-12C (18-21.6F) hotter [than today's]." Moreover, he has said, </w:t>
      </w:r>
      <w:r w:rsidRPr="00666D2E">
        <w:rPr>
          <w:rStyle w:val="StyleUnderline"/>
        </w:rPr>
        <w:t>above an increase of 4C only about 10% of the human population will survive</w:t>
      </w:r>
      <w:r w:rsidRPr="00666D2E">
        <w:rPr>
          <w:sz w:val="8"/>
        </w:rPr>
        <w:t xml:space="preserve">. Believe it or not, </w:t>
      </w:r>
      <w:r w:rsidRPr="00666D2E">
        <w:rPr>
          <w:rStyle w:val="StyleUnderline"/>
        </w:rPr>
        <w:t>some scientists consider Anderson overly optimistic</w:t>
      </w:r>
      <w:r w:rsidRPr="00666D2E">
        <w:rPr>
          <w:sz w:val="8"/>
        </w:rPr>
        <w:t xml:space="preserve">. The main reason for pessimism is the fear that </w:t>
      </w:r>
      <w:r w:rsidRPr="00666D2E">
        <w:rPr>
          <w:rStyle w:val="StyleUnderline"/>
        </w:rPr>
        <w:t>the planet's temperature may be close to a tipping point that would initiate a</w:t>
      </w:r>
      <w:r w:rsidRPr="00666D2E">
        <w:rPr>
          <w:sz w:val="8"/>
        </w:rPr>
        <w:t xml:space="preserve"> "</w:t>
      </w:r>
      <w:r w:rsidRPr="00666D2E">
        <w:rPr>
          <w:rStyle w:val="StyleUnderline"/>
        </w:rPr>
        <w:t>low-end runaway greenhouse</w:t>
      </w:r>
      <w:r w:rsidRPr="00666D2E">
        <w:rPr>
          <w:sz w:val="8"/>
        </w:rPr>
        <w:t xml:space="preserve">," </w:t>
      </w:r>
      <w:r w:rsidRPr="00666D2E">
        <w:rPr>
          <w:rStyle w:val="StyleUnderline"/>
        </w:rPr>
        <w:t>involving</w:t>
      </w:r>
      <w:r w:rsidRPr="00666D2E">
        <w:rPr>
          <w:sz w:val="8"/>
        </w:rPr>
        <w:t xml:space="preserve"> "</w:t>
      </w:r>
      <w:r w:rsidRPr="00666D2E">
        <w:rPr>
          <w:rStyle w:val="StyleUnderline"/>
        </w:rPr>
        <w:t>out-of-control amplifying feedbacks</w:t>
      </w:r>
      <w:r w:rsidRPr="00666D2E">
        <w:rPr>
          <w:sz w:val="8"/>
        </w:rPr>
        <w:t xml:space="preserve">." This condition would result, says Hansen, if all fossil fuels are burned (which is the intention of all fossil-fuel corporations and many governments). </w:t>
      </w:r>
      <w:r w:rsidRPr="00666D2E">
        <w:rPr>
          <w:rStyle w:val="StyleUnderline"/>
        </w:rPr>
        <w:t>This result</w:t>
      </w:r>
      <w:r w:rsidRPr="00666D2E">
        <w:rPr>
          <w:sz w:val="8"/>
        </w:rPr>
        <w:t xml:space="preserve"> "</w:t>
      </w:r>
      <w:r w:rsidRPr="00666D2E">
        <w:rPr>
          <w:rStyle w:val="StyleUnderline"/>
        </w:rPr>
        <w:t>would make most of the planet uninhabitable by humans</w:t>
      </w:r>
      <w:r w:rsidRPr="00666D2E">
        <w:rPr>
          <w:sz w:val="8"/>
        </w:rPr>
        <w:t>." Moreover, many scientists believe tha</w:t>
      </w:r>
      <w:r w:rsidRPr="00DA04D4">
        <w:rPr>
          <w:sz w:val="8"/>
          <w:highlight w:val="cyan"/>
        </w:rPr>
        <w:t xml:space="preserve">t </w:t>
      </w:r>
      <w:r w:rsidRPr="00DA04D4">
        <w:rPr>
          <w:rStyle w:val="StyleUnderline"/>
          <w:highlight w:val="cyan"/>
        </w:rPr>
        <w:t>runaway global warming could occur</w:t>
      </w:r>
      <w:r w:rsidRPr="00666D2E">
        <w:rPr>
          <w:sz w:val="8"/>
        </w:rPr>
        <w:t xml:space="preserve"> much more </w:t>
      </w:r>
      <w:r w:rsidRPr="00DA04D4">
        <w:rPr>
          <w:rStyle w:val="StyleUnderline"/>
          <w:highlight w:val="cyan"/>
        </w:rPr>
        <w:t>quickly</w:t>
      </w:r>
      <w:r w:rsidRPr="00666D2E">
        <w:rPr>
          <w:sz w:val="8"/>
        </w:rPr>
        <w:t xml:space="preserve">, because </w:t>
      </w:r>
      <w:r w:rsidRPr="00666D2E">
        <w:rPr>
          <w:rStyle w:val="StyleUnderline"/>
        </w:rPr>
        <w:t>the rising temperature caused by CO2 could release massive amounts of methane</w:t>
      </w:r>
      <w:r w:rsidRPr="00666D2E">
        <w:rPr>
          <w:sz w:val="8"/>
        </w:rPr>
        <w:t xml:space="preserve"> (CH4), </w:t>
      </w:r>
      <w:r w:rsidRPr="00666D2E">
        <w:rPr>
          <w:rStyle w:val="StyleUnderline"/>
        </w:rPr>
        <w:t>which is</w:t>
      </w:r>
      <w:r w:rsidRPr="00666D2E">
        <w:rPr>
          <w:sz w:val="8"/>
        </w:rPr>
        <w:t xml:space="preserve">, during its first 20 years, </w:t>
      </w:r>
      <w:r w:rsidRPr="00666D2E">
        <w:rPr>
          <w:rStyle w:val="StyleUnderline"/>
        </w:rPr>
        <w:t>86 times more powerful than CO2</w:t>
      </w:r>
      <w:r w:rsidRPr="00666D2E">
        <w:rPr>
          <w:sz w:val="8"/>
        </w:rPr>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w:t>
      </w:r>
      <w:proofErr w:type="spellStart"/>
      <w:r w:rsidRPr="00666D2E">
        <w:rPr>
          <w:sz w:val="8"/>
        </w:rPr>
        <w:t>Romm</w:t>
      </w:r>
      <w:proofErr w:type="spellEnd"/>
      <w:r w:rsidRPr="00666D2E">
        <w:rPr>
          <w:sz w:val="8"/>
        </w:rPr>
        <w:t xml:space="preserve">, a physicist who created the Climate Progress website, </w:t>
      </w:r>
      <w:r w:rsidRPr="00666D2E">
        <w:rPr>
          <w:rStyle w:val="StyleUnderline"/>
        </w:rPr>
        <w:t>methane release from thawing permafrost in the Arctic</w:t>
      </w:r>
      <w:r w:rsidRPr="00666D2E">
        <w:rPr>
          <w:sz w:val="8"/>
        </w:rPr>
        <w:t xml:space="preserve"> "</w:t>
      </w:r>
      <w:r w:rsidRPr="00666D2E">
        <w:rPr>
          <w:rStyle w:val="StyleUnderline"/>
        </w:rPr>
        <w:t>is the most dangerous amplifying feedback in the entire carbon cycle</w:t>
      </w:r>
      <w:r w:rsidRPr="00666D2E">
        <w:rPr>
          <w:sz w:val="8"/>
        </w:rPr>
        <w:t xml:space="preserve">." The amplifying feedback works like this: The warmer temperature releases millions of tons of methane, which then further raise the temperature, which in turn releases more methane. 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 Worse yet, whereas it was previously thought that significant amounts of permafrost would not melt, releasing its methane, until the planet's temperature has risen several degrees Celsius, recent studies indicate that a rise of 1.5 degrees would be enough to start the melting. What can be done then? Given the failure of political leaders to deal with the CO2 problem, it is now too late to prevent terrible developments. But </w:t>
      </w:r>
      <w:r w:rsidRPr="00666D2E">
        <w:rPr>
          <w:rStyle w:val="StyleUnderline"/>
        </w:rPr>
        <w:t xml:space="preserve">it may </w:t>
      </w:r>
      <w:r w:rsidRPr="00666D2E">
        <w:rPr>
          <w:sz w:val="8"/>
        </w:rPr>
        <w:t xml:space="preserve">-- just may </w:t>
      </w:r>
      <w:r w:rsidRPr="00666D2E">
        <w:rPr>
          <w:rStyle w:val="StyleUnderline"/>
        </w:rPr>
        <w:t>-- be possible to keep global warming from bringing about the destruction of civilization</w:t>
      </w:r>
      <w:r w:rsidRPr="00666D2E">
        <w:rPr>
          <w:sz w:val="8"/>
        </w:rPr>
        <w:t xml:space="preserve">. </w:t>
      </w:r>
      <w:r w:rsidRPr="00DA04D4">
        <w:rPr>
          <w:rStyle w:val="StyleUnderline"/>
          <w:highlight w:val="cyan"/>
        </w:rPr>
        <w:t>To have a chance, we must</w:t>
      </w:r>
      <w:r w:rsidRPr="00666D2E">
        <w:rPr>
          <w:sz w:val="8"/>
        </w:rPr>
        <w:t xml:space="preserve">, as Hansen says, do everything possible to "keep climate close to the Holocene range" -- which means, </w:t>
      </w:r>
      <w:r w:rsidRPr="00DA04D4">
        <w:rPr>
          <w:rStyle w:val="StyleUnderline"/>
          <w:highlight w:val="cyan"/>
        </w:rPr>
        <w:t xml:space="preserve">mobilize the whole world to replace dirty energy with clean </w:t>
      </w:r>
      <w:r w:rsidRPr="00DA04D4">
        <w:rPr>
          <w:rStyle w:val="Emphasis"/>
          <w:highlight w:val="cyan"/>
        </w:rPr>
        <w:t>as soon as possible</w:t>
      </w:r>
      <w:r w:rsidRPr="00666D2E">
        <w:rPr>
          <w:sz w:val="8"/>
        </w:rPr>
        <w:t>.</w:t>
      </w:r>
    </w:p>
    <w:p w:rsidR="00F03D33" w:rsidRPr="00666D2E" w:rsidRDefault="00F03D33" w:rsidP="00E131F5"/>
    <w:p w:rsidR="00AE34D5" w:rsidRPr="00666D2E" w:rsidRDefault="00AE34D5" w:rsidP="00AE34D5">
      <w:pPr>
        <w:pStyle w:val="Heading3"/>
      </w:pPr>
      <w:r w:rsidRPr="00666D2E">
        <w:t>Solvency</w:t>
      </w:r>
    </w:p>
    <w:p w:rsidR="00AE34D5" w:rsidRPr="00666D2E" w:rsidRDefault="00AE34D5" w:rsidP="00AE34D5"/>
    <w:p w:rsidR="000D7B80" w:rsidRPr="00666D2E" w:rsidRDefault="000D7B80" w:rsidP="000D7B80">
      <w:pPr>
        <w:pStyle w:val="Heading4"/>
      </w:pPr>
      <w:r w:rsidRPr="00666D2E">
        <w:t>Confidence Building Measures like the plan overcome strategic distrust and solidify cooperative efforts in other areas</w:t>
      </w:r>
    </w:p>
    <w:p w:rsidR="000D7B80" w:rsidRPr="00666D2E" w:rsidRDefault="000D7B80" w:rsidP="00E131F5">
      <w:r w:rsidRPr="00666D2E">
        <w:rPr>
          <w:rStyle w:val="Style13ptBold"/>
        </w:rPr>
        <w:t>GURTOV ‘14</w:t>
      </w:r>
      <w:r w:rsidRPr="00666D2E">
        <w:t xml:space="preserve"> (Mel; Professor Emeritus of Political Science – Portland State University and Editor in Chief of Asian Perspectives, “Back to the Cold War? The US-China Military Competition,” 3/10, http://www.chinausfocus.com/foreign-policy/back-to-the-cold-war-the-us-china-military-competition/)ww</w:t>
      </w:r>
    </w:p>
    <w:p w:rsidR="00950B74" w:rsidRPr="00666D2E" w:rsidRDefault="00950B74" w:rsidP="00E131F5">
      <w:pPr>
        <w:rPr>
          <w:sz w:val="8"/>
        </w:rPr>
      </w:pPr>
      <w:r w:rsidRPr="00666D2E">
        <w:rPr>
          <w:sz w:val="8"/>
        </w:rPr>
        <w:t>Looking back over the history of the US-USSR Cold War competition, two aspects stand out: first, the USSR’s inability to catch up with the US in strategic weapons capability; second, both countries’ interventions and interferences in distant places as they sparred for influence.</w:t>
      </w:r>
      <w:r w:rsidR="000D7B80" w:rsidRPr="00666D2E">
        <w:rPr>
          <w:sz w:val="8"/>
        </w:rPr>
        <w:t xml:space="preserve"> </w:t>
      </w:r>
      <w:r w:rsidRPr="00666D2E">
        <w:rPr>
          <w:sz w:val="8"/>
        </w:rPr>
        <w:t>The Russians lost both games, and in the end, lost the Soviet Union itself.</w:t>
      </w:r>
      <w:r w:rsidR="000D7B80" w:rsidRPr="00666D2E">
        <w:rPr>
          <w:sz w:val="8"/>
        </w:rPr>
        <w:t xml:space="preserve"> </w:t>
      </w:r>
      <w:r w:rsidRPr="00666D2E">
        <w:rPr>
          <w:sz w:val="8"/>
        </w:rPr>
        <w:t>The Soviets really had little prospect of overcoming enormous US strategic and economic advantages that date from the end of World War II.</w:t>
      </w:r>
      <w:r w:rsidR="000D7B80" w:rsidRPr="00666D2E">
        <w:rPr>
          <w:sz w:val="8"/>
        </w:rPr>
        <w:t xml:space="preserve"> </w:t>
      </w:r>
      <w:r w:rsidRPr="00666D2E">
        <w:rPr>
          <w:sz w:val="8"/>
        </w:rPr>
        <w:t>Yet throughout the Cold War many foreign policy analysts and journalists, not to mention US officials, constantly exaggerated both Soviet capabilities and intentions.</w:t>
      </w:r>
      <w:r w:rsidR="000D7B80" w:rsidRPr="00666D2E">
        <w:rPr>
          <w:sz w:val="8"/>
        </w:rPr>
        <w:t xml:space="preserve"> </w:t>
      </w:r>
      <w:r w:rsidRPr="00666D2E">
        <w:rPr>
          <w:sz w:val="8"/>
        </w:rPr>
        <w:t>The greater numbers of Soviet nuclear weapons were incorrectly given more significance than was superior US capacity to deploy and target them.</w:t>
      </w:r>
      <w:r w:rsidR="000D7B80" w:rsidRPr="00666D2E">
        <w:rPr>
          <w:sz w:val="8"/>
        </w:rPr>
        <w:t xml:space="preserve"> </w:t>
      </w:r>
      <w:r w:rsidRPr="00666D2E">
        <w:rPr>
          <w:sz w:val="8"/>
        </w:rPr>
        <w:t>Soviet intentions in the developing world were likewise miscast, as though the Russians possessed magic bullets or charm amulets that would automatically win over local populations or rebellious groups.</w:t>
      </w:r>
      <w:r w:rsidR="000D7B80" w:rsidRPr="00666D2E">
        <w:rPr>
          <w:sz w:val="8"/>
        </w:rPr>
        <w:t xml:space="preserve"> </w:t>
      </w:r>
      <w:r w:rsidRPr="00666D2E">
        <w:rPr>
          <w:sz w:val="8"/>
        </w:rPr>
        <w:t>Afghanistan was the capstone of Soviet overreach, and while the same might be said of the United States in Vietnam, America survived its tragic intervention whereas the Russians did not.</w:t>
      </w:r>
      <w:r w:rsidR="000D7B80" w:rsidRPr="00666D2E">
        <w:rPr>
          <w:sz w:val="8"/>
        </w:rPr>
        <w:t xml:space="preserve"> </w:t>
      </w:r>
      <w:r w:rsidRPr="00666D2E">
        <w:rPr>
          <w:sz w:val="8"/>
        </w:rPr>
        <w:t>Only when the Soviet empire crumbled did it become apparent how global overreach had weakened the USSR internally and undermined its capacity for international leadership.</w:t>
      </w:r>
      <w:r w:rsidR="000D7B80" w:rsidRPr="00666D2E">
        <w:rPr>
          <w:sz w:val="8"/>
        </w:rPr>
        <w:t xml:space="preserve"> </w:t>
      </w:r>
      <w:r w:rsidRPr="00666D2E">
        <w:rPr>
          <w:sz w:val="8"/>
        </w:rPr>
        <w:t>We may be seeing similar misinterpretations in US-China relations today.</w:t>
      </w:r>
      <w:r w:rsidR="000D7B80" w:rsidRPr="00666D2E">
        <w:rPr>
          <w:sz w:val="8"/>
        </w:rPr>
        <w:t xml:space="preserve"> </w:t>
      </w:r>
      <w:r w:rsidRPr="00666D2E">
        <w:rPr>
          <w:rStyle w:val="StyleUnderline"/>
        </w:rPr>
        <w:t>China’s economic rise has given new life to those who</w:t>
      </w:r>
      <w:r w:rsidRPr="00666D2E">
        <w:rPr>
          <w:sz w:val="8"/>
        </w:rPr>
        <w:t xml:space="preserve">, in Mao’s time, </w:t>
      </w:r>
      <w:r w:rsidRPr="00666D2E">
        <w:rPr>
          <w:rStyle w:val="StyleUnderline"/>
        </w:rPr>
        <w:t>read every menacing statement from Beijing as a realistic threat to the interests of the US and its allies</w:t>
      </w:r>
      <w:r w:rsidRPr="00666D2E">
        <w:rPr>
          <w:sz w:val="8"/>
        </w:rPr>
        <w:t>.</w:t>
      </w:r>
      <w:r w:rsidR="000D7B80" w:rsidRPr="00666D2E">
        <w:rPr>
          <w:sz w:val="8"/>
        </w:rPr>
        <w:t xml:space="preserve"> </w:t>
      </w:r>
      <w:r w:rsidRPr="00666D2E">
        <w:rPr>
          <w:rStyle w:val="StyleUnderline"/>
        </w:rPr>
        <w:t>Now that China has a huge economy, a large military budget, and increasing military capabilities, some threat analysts see Beijing as being able to accomplish what Mao never could</w:t>
      </w:r>
      <w:r w:rsidRPr="00666D2E">
        <w:rPr>
          <w:sz w:val="8"/>
        </w:rPr>
        <w:t>.</w:t>
      </w:r>
      <w:r w:rsidR="000D7B80" w:rsidRPr="00666D2E">
        <w:rPr>
          <w:sz w:val="8"/>
        </w:rPr>
        <w:t xml:space="preserve"> </w:t>
      </w:r>
      <w:r w:rsidRPr="00666D2E">
        <w:rPr>
          <w:rStyle w:val="StyleUnderline"/>
        </w:rPr>
        <w:t>Some of them stress China’s year-on increases in military expenditures and force modernization, while others stress its willingness to use force and threat to achieve regional objectives, such as in the South China and East China Seas</w:t>
      </w:r>
      <w:r w:rsidRPr="00666D2E">
        <w:rPr>
          <w:sz w:val="8"/>
        </w:rPr>
        <w:t>.</w:t>
      </w:r>
      <w:r w:rsidR="000D7B80" w:rsidRPr="00666D2E">
        <w:rPr>
          <w:sz w:val="8"/>
        </w:rPr>
        <w:t xml:space="preserve"> </w:t>
      </w:r>
      <w:r w:rsidRPr="00A40C77">
        <w:rPr>
          <w:rStyle w:val="StyleUnderline"/>
          <w:highlight w:val="cyan"/>
        </w:rPr>
        <w:t>Both groups portray the</w:t>
      </w:r>
      <w:r w:rsidRPr="00A40C77">
        <w:rPr>
          <w:sz w:val="8"/>
          <w:highlight w:val="cyan"/>
        </w:rPr>
        <w:t xml:space="preserve"> </w:t>
      </w:r>
      <w:r w:rsidRPr="00A40C77">
        <w:rPr>
          <w:rStyle w:val="StyleUnderline"/>
          <w:highlight w:val="cyan"/>
        </w:rPr>
        <w:t>U</w:t>
      </w:r>
      <w:r w:rsidRPr="00666D2E">
        <w:rPr>
          <w:sz w:val="8"/>
        </w:rPr>
        <w:t xml:space="preserve">nited </w:t>
      </w:r>
      <w:r w:rsidRPr="00A40C77">
        <w:rPr>
          <w:rStyle w:val="StyleUnderline"/>
          <w:highlight w:val="cyan"/>
        </w:rPr>
        <w:t>S</w:t>
      </w:r>
      <w:r w:rsidRPr="00666D2E">
        <w:rPr>
          <w:sz w:val="8"/>
        </w:rPr>
        <w:t xml:space="preserve">tates </w:t>
      </w:r>
      <w:r w:rsidRPr="00A40C77">
        <w:rPr>
          <w:rStyle w:val="StyleUnderline"/>
          <w:highlight w:val="cyan"/>
        </w:rPr>
        <w:t>as underestimating Chinese intentions and capabilities, with the inevitable consequence that China may soon replace the US as the leading Pacific power</w:t>
      </w:r>
      <w:r w:rsidRPr="00666D2E">
        <w:rPr>
          <w:sz w:val="8"/>
        </w:rPr>
        <w:t>.</w:t>
      </w:r>
      <w:r w:rsidR="000D7B80" w:rsidRPr="00666D2E">
        <w:rPr>
          <w:sz w:val="8"/>
        </w:rPr>
        <w:t xml:space="preserve"> </w:t>
      </w:r>
      <w:r w:rsidRPr="00666D2E">
        <w:rPr>
          <w:rStyle w:val="StyleUnderline"/>
        </w:rPr>
        <w:t>We should be wary of such alarmism</w:t>
      </w:r>
      <w:r w:rsidRPr="00666D2E">
        <w:rPr>
          <w:sz w:val="8"/>
        </w:rPr>
        <w:t>.</w:t>
      </w:r>
      <w:r w:rsidR="000D7B80" w:rsidRPr="00666D2E">
        <w:rPr>
          <w:sz w:val="8"/>
        </w:rPr>
        <w:t xml:space="preserve"> </w:t>
      </w:r>
      <w:r w:rsidRPr="00666D2E">
        <w:rPr>
          <w:rStyle w:val="StyleUnderline"/>
        </w:rPr>
        <w:t>It overstates both Chinese intentions and capabilities, fails to give credence to China’s absorption of the lessons of Soviet decline, neglects the vastly superior military and diplomatic capabilities of the US in Asia-Pacific, and gives virtually no attention to ways in which a collision of the two countries might be—and should be—avoided</w:t>
      </w:r>
      <w:r w:rsidRPr="00666D2E">
        <w:rPr>
          <w:sz w:val="8"/>
        </w:rPr>
        <w:t>.</w:t>
      </w:r>
      <w:r w:rsidR="000D7B80" w:rsidRPr="00666D2E">
        <w:rPr>
          <w:sz w:val="8"/>
        </w:rPr>
        <w:t xml:space="preserve"> </w:t>
      </w:r>
      <w:r w:rsidRPr="00666D2E">
        <w:rPr>
          <w:sz w:val="8"/>
        </w:rPr>
        <w:t xml:space="preserve">Let’s be clear: </w:t>
      </w:r>
      <w:r w:rsidRPr="00666D2E">
        <w:rPr>
          <w:rStyle w:val="StyleUnderline"/>
        </w:rPr>
        <w:t>US naval and air power across the Pacific greatly exceeds Chinese capabilities</w:t>
      </w:r>
      <w:r w:rsidRPr="00666D2E">
        <w:rPr>
          <w:sz w:val="8"/>
        </w:rPr>
        <w:t>.</w:t>
      </w:r>
      <w:r w:rsidR="000D7B80" w:rsidRPr="00666D2E">
        <w:rPr>
          <w:sz w:val="8"/>
        </w:rPr>
        <w:t xml:space="preserve"> </w:t>
      </w:r>
      <w:r w:rsidRPr="00666D2E">
        <w:rPr>
          <w:rStyle w:val="StyleUnderline"/>
        </w:rPr>
        <w:t>Relative military capabilities do matter, and here the advantage is overwhelmingly on the US side</w:t>
      </w:r>
      <w:r w:rsidRPr="00666D2E">
        <w:rPr>
          <w:sz w:val="8"/>
        </w:rPr>
        <w:t>.</w:t>
      </w:r>
      <w:r w:rsidR="000D7B80" w:rsidRPr="00666D2E">
        <w:rPr>
          <w:sz w:val="8"/>
        </w:rPr>
        <w:t xml:space="preserve"> </w:t>
      </w:r>
      <w:r w:rsidRPr="00A40C77">
        <w:rPr>
          <w:rStyle w:val="StyleUnderline"/>
          <w:highlight w:val="cyan"/>
        </w:rPr>
        <w:t>Whether with respect to the numbers and quality of nuclear and conventional weapons,</w:t>
      </w:r>
      <w:r w:rsidRPr="00666D2E">
        <w:rPr>
          <w:rStyle w:val="StyleUnderline"/>
        </w:rPr>
        <w:t xml:space="preserve"> speed of deployment of forces, access to bases, or contributions from allies and friendly nations, </w:t>
      </w:r>
      <w:r w:rsidRPr="00A40C77">
        <w:rPr>
          <w:rStyle w:val="StyleUnderline"/>
          <w:highlight w:val="cyan"/>
        </w:rPr>
        <w:t>the</w:t>
      </w:r>
      <w:r w:rsidRPr="00A40C77">
        <w:rPr>
          <w:sz w:val="8"/>
          <w:highlight w:val="cyan"/>
        </w:rPr>
        <w:t xml:space="preserve"> </w:t>
      </w:r>
      <w:r w:rsidRPr="00A40C77">
        <w:rPr>
          <w:rStyle w:val="StyleUnderline"/>
          <w:highlight w:val="cyan"/>
        </w:rPr>
        <w:t>U</w:t>
      </w:r>
      <w:r w:rsidRPr="00666D2E">
        <w:rPr>
          <w:sz w:val="8"/>
        </w:rPr>
        <w:t xml:space="preserve">nited </w:t>
      </w:r>
      <w:r w:rsidRPr="00A40C77">
        <w:rPr>
          <w:rStyle w:val="StyleUnderline"/>
          <w:highlight w:val="cyan"/>
        </w:rPr>
        <w:t>S</w:t>
      </w:r>
      <w:r w:rsidRPr="00666D2E">
        <w:rPr>
          <w:sz w:val="8"/>
        </w:rPr>
        <w:t xml:space="preserve">tates </w:t>
      </w:r>
      <w:r w:rsidRPr="00A40C77">
        <w:rPr>
          <w:rStyle w:val="StyleUnderline"/>
          <w:highlight w:val="cyan"/>
        </w:rPr>
        <w:t>is far ahead of China</w:t>
      </w:r>
      <w:r w:rsidRPr="00666D2E">
        <w:rPr>
          <w:sz w:val="8"/>
        </w:rPr>
        <w:t>.</w:t>
      </w:r>
      <w:r w:rsidR="000D7B80" w:rsidRPr="00666D2E">
        <w:rPr>
          <w:sz w:val="8"/>
        </w:rPr>
        <w:t xml:space="preserve"> </w:t>
      </w:r>
      <w:r w:rsidRPr="00666D2E">
        <w:rPr>
          <w:sz w:val="8"/>
        </w:rPr>
        <w:t xml:space="preserve">China is still a “partial power,” as David </w:t>
      </w:r>
      <w:proofErr w:type="spellStart"/>
      <w:r w:rsidRPr="00666D2E">
        <w:rPr>
          <w:sz w:val="8"/>
        </w:rPr>
        <w:t>Shambaugh</w:t>
      </w:r>
      <w:proofErr w:type="spellEnd"/>
      <w:r w:rsidRPr="00666D2E">
        <w:rPr>
          <w:sz w:val="8"/>
        </w:rPr>
        <w:t xml:space="preserve"> has put it. </w:t>
      </w:r>
      <w:r w:rsidRPr="00666D2E">
        <w:rPr>
          <w:rStyle w:val="StyleUnderline"/>
        </w:rPr>
        <w:t>Yes, China is seeking to improve in all these areas of military capability, and its military is becoming more globally visible</w:t>
      </w:r>
      <w:r w:rsidRPr="00666D2E">
        <w:rPr>
          <w:sz w:val="8"/>
        </w:rPr>
        <w:t xml:space="preserve">; </w:t>
      </w:r>
      <w:r w:rsidRPr="00666D2E">
        <w:rPr>
          <w:rStyle w:val="StyleUnderline"/>
        </w:rPr>
        <w:t>but as China’s profile expands, so does that of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tates, as its numerous bases in Africa attest.</w:t>
      </w:r>
      <w:r w:rsidR="000D7B80" w:rsidRPr="00666D2E">
        <w:rPr>
          <w:sz w:val="8"/>
        </w:rPr>
        <w:t xml:space="preserve"> </w:t>
      </w:r>
      <w:r w:rsidRPr="00666D2E">
        <w:rPr>
          <w:rStyle w:val="StyleUnderline"/>
        </w:rPr>
        <w:t>Some analysts seem to forget this last point, arguing as though China will keep spending and modernizing while the US stands still</w:t>
      </w:r>
      <w:r w:rsidRPr="00666D2E">
        <w:rPr>
          <w:sz w:val="8"/>
        </w:rPr>
        <w:t>.</w:t>
      </w:r>
      <w:r w:rsidR="000D7B80" w:rsidRPr="00666D2E">
        <w:rPr>
          <w:sz w:val="8"/>
        </w:rPr>
        <w:t xml:space="preserve"> </w:t>
      </w:r>
      <w:r w:rsidRPr="00666D2E">
        <w:rPr>
          <w:sz w:val="8"/>
        </w:rPr>
        <w:t>US Secretary of Defense Chuck Hagel’s recent announcement of slashes in manpower and consolidation of control over some weapons will have little impact on the US military presence in Asia-Pacific.</w:t>
      </w:r>
      <w:r w:rsidR="000D7B80" w:rsidRPr="00666D2E">
        <w:rPr>
          <w:sz w:val="8"/>
        </w:rPr>
        <w:t xml:space="preserve"> </w:t>
      </w:r>
      <w:r w:rsidRPr="00666D2E">
        <w:rPr>
          <w:rStyle w:val="StyleUnderline"/>
        </w:rPr>
        <w:t>The US</w:t>
      </w:r>
      <w:r w:rsidRPr="00666D2E">
        <w:rPr>
          <w:sz w:val="8"/>
        </w:rPr>
        <w:t xml:space="preserve"> “</w:t>
      </w:r>
      <w:r w:rsidRPr="00666D2E">
        <w:rPr>
          <w:rStyle w:val="StyleUnderline"/>
        </w:rPr>
        <w:t>rebalancing</w:t>
      </w:r>
      <w:r w:rsidRPr="00666D2E">
        <w:rPr>
          <w:sz w:val="8"/>
        </w:rPr>
        <w:t>” (</w:t>
      </w:r>
      <w:r w:rsidRPr="00666D2E">
        <w:rPr>
          <w:rStyle w:val="StyleUnderline"/>
        </w:rPr>
        <w:t>especially of naval forces</w:t>
      </w:r>
      <w:r w:rsidRPr="00666D2E">
        <w:rPr>
          <w:sz w:val="8"/>
        </w:rPr>
        <w:t xml:space="preserve">) </w:t>
      </w:r>
      <w:r w:rsidRPr="00666D2E">
        <w:rPr>
          <w:rStyle w:val="StyleUnderline"/>
        </w:rPr>
        <w:t>to Asia</w:t>
      </w:r>
      <w:r w:rsidRPr="00666D2E">
        <w:rPr>
          <w:sz w:val="8"/>
        </w:rPr>
        <w:t xml:space="preserve">, Abe Shinzo’s intention to put Japan’s military on a “normal nation” path, </w:t>
      </w:r>
      <w:r w:rsidRPr="00666D2E">
        <w:rPr>
          <w:rStyle w:val="StyleUnderline"/>
        </w:rPr>
        <w:t>and strengthening of US military ties with South Korea, Australia, and the Philippines have to give pause to anyone in Beijing who might think about aggressive behavior around China’s rim</w:t>
      </w:r>
      <w:r w:rsidRPr="00666D2E">
        <w:rPr>
          <w:sz w:val="8"/>
        </w:rPr>
        <w:t>.</w:t>
      </w:r>
      <w:r w:rsidR="000D7B80" w:rsidRPr="00666D2E">
        <w:rPr>
          <w:sz w:val="8"/>
        </w:rPr>
        <w:t xml:space="preserve"> </w:t>
      </w:r>
      <w:r w:rsidRPr="00666D2E">
        <w:rPr>
          <w:rStyle w:val="StyleUnderline"/>
        </w:rPr>
        <w:t>Chinese military leaders understand quite well the strategic disadvantages they fac</w:t>
      </w:r>
      <w:r w:rsidRPr="00A40C77">
        <w:rPr>
          <w:rStyle w:val="StyleUnderline"/>
          <w:highlight w:val="cyan"/>
        </w:rPr>
        <w:t>e</w:t>
      </w:r>
      <w:r w:rsidRPr="00A40C77">
        <w:rPr>
          <w:sz w:val="8"/>
          <w:highlight w:val="cyan"/>
        </w:rPr>
        <w:t>.</w:t>
      </w:r>
      <w:r w:rsidR="000D7B80" w:rsidRPr="00A40C77">
        <w:rPr>
          <w:sz w:val="8"/>
          <w:highlight w:val="cyan"/>
        </w:rPr>
        <w:t xml:space="preserve"> </w:t>
      </w:r>
      <w:r w:rsidRPr="00A40C77">
        <w:rPr>
          <w:rStyle w:val="StyleUnderline"/>
          <w:highlight w:val="cyan"/>
        </w:rPr>
        <w:t>Their desire is not to repeat the Soviet mistake of trying to match US capabilities</w:t>
      </w:r>
      <w:r w:rsidRPr="00666D2E">
        <w:rPr>
          <w:sz w:val="8"/>
        </w:rPr>
        <w:t xml:space="preserve">. </w:t>
      </w:r>
      <w:r w:rsidRPr="00666D2E">
        <w:rPr>
          <w:rStyle w:val="StyleUnderline"/>
        </w:rPr>
        <w:t>Instead</w:t>
      </w:r>
      <w:r w:rsidRPr="00A40C77">
        <w:rPr>
          <w:rStyle w:val="StyleUnderline"/>
          <w:highlight w:val="cyan"/>
        </w:rPr>
        <w:t>, they are building the kinds of forces that can deter the US in areas of</w:t>
      </w:r>
      <w:r w:rsidRPr="00666D2E">
        <w:rPr>
          <w:sz w:val="8"/>
        </w:rPr>
        <w:t xml:space="preserve"> “</w:t>
      </w:r>
      <w:r w:rsidRPr="00666D2E">
        <w:rPr>
          <w:rStyle w:val="StyleUnderline"/>
        </w:rPr>
        <w:t xml:space="preserve">core </w:t>
      </w:r>
      <w:r w:rsidRPr="00A40C77">
        <w:rPr>
          <w:rStyle w:val="StyleUnderline"/>
          <w:highlight w:val="cyan"/>
        </w:rPr>
        <w:t>interest</w:t>
      </w:r>
      <w:r w:rsidRPr="00666D2E">
        <w:rPr>
          <w:sz w:val="8"/>
        </w:rPr>
        <w:t>,” for example in the Taiwan Strait area or the East China Sea.</w:t>
      </w:r>
      <w:r w:rsidR="000D7B80" w:rsidRPr="00666D2E">
        <w:rPr>
          <w:sz w:val="8"/>
        </w:rPr>
        <w:t xml:space="preserve"> </w:t>
      </w:r>
      <w:r w:rsidRPr="00666D2E">
        <w:rPr>
          <w:rStyle w:val="StyleUnderline"/>
        </w:rPr>
        <w:t>So doing, they may raise for US commanders the uncomfortable choice of defending an ally at the risk of a major war in China’s backyard</w:t>
      </w:r>
      <w:r w:rsidRPr="00666D2E">
        <w:rPr>
          <w:sz w:val="8"/>
        </w:rPr>
        <w:t>.</w:t>
      </w:r>
      <w:r w:rsidR="000D7B80" w:rsidRPr="00666D2E">
        <w:rPr>
          <w:sz w:val="8"/>
        </w:rPr>
        <w:t xml:space="preserve"> </w:t>
      </w:r>
      <w:r w:rsidRPr="00666D2E">
        <w:rPr>
          <w:rStyle w:val="StyleUnderline"/>
        </w:rPr>
        <w:t>But Chinese commanders face risks too as they face superior firepower</w:t>
      </w:r>
      <w:r w:rsidRPr="00666D2E">
        <w:rPr>
          <w:sz w:val="8"/>
        </w:rPr>
        <w:t>.</w:t>
      </w:r>
      <w:r w:rsidR="000D7B80" w:rsidRPr="00666D2E">
        <w:rPr>
          <w:sz w:val="8"/>
        </w:rPr>
        <w:t xml:space="preserve"> </w:t>
      </w:r>
      <w:r w:rsidRPr="00666D2E">
        <w:rPr>
          <w:rStyle w:val="StyleUnderline"/>
        </w:rPr>
        <w:t>Most importantly, PRC party and state leaders, who must take the country’s economic and political stability into account, know full well that a direct confrontation with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would mean diverting if not destroying China’s priorities of rapid economic development and maintenance of one-party rule</w:t>
      </w:r>
      <w:r w:rsidRPr="00666D2E">
        <w:rPr>
          <w:sz w:val="8"/>
        </w:rPr>
        <w:t>.</w:t>
      </w:r>
      <w:r w:rsidR="000D7B80" w:rsidRPr="00666D2E">
        <w:rPr>
          <w:sz w:val="8"/>
        </w:rPr>
        <w:t xml:space="preserve"> </w:t>
      </w:r>
      <w:r w:rsidRPr="00666D2E">
        <w:rPr>
          <w:rStyle w:val="StyleUnderline"/>
        </w:rPr>
        <w:t>That concern speaks to the leadership’s fundamental insecurity, another factor that China threat theorists ignore</w:t>
      </w:r>
      <w:r w:rsidRPr="00666D2E">
        <w:rPr>
          <w:sz w:val="8"/>
        </w:rPr>
        <w:t>.</w:t>
      </w:r>
      <w:r w:rsidR="000D7B80" w:rsidRPr="00666D2E">
        <w:rPr>
          <w:sz w:val="8"/>
        </w:rPr>
        <w:t xml:space="preserve"> </w:t>
      </w:r>
      <w:r w:rsidRPr="00666D2E">
        <w:rPr>
          <w:sz w:val="8"/>
        </w:rPr>
        <w:t>One would think that if the China threat were as immediate as conservative US commentators maintain, the Pentagon would be sounding the alarm on China.</w:t>
      </w:r>
      <w:r w:rsidR="000D7B80" w:rsidRPr="00666D2E">
        <w:rPr>
          <w:sz w:val="8"/>
        </w:rPr>
        <w:t xml:space="preserve"> </w:t>
      </w:r>
      <w:r w:rsidRPr="00666D2E">
        <w:rPr>
          <w:sz w:val="8"/>
        </w:rPr>
        <w:t>But a careful look at its most recent (2012) report indicates a rather calm assessment different from Cold War years. The report does not take China’s force modernization lightly; but, in keeping with my analysis, the report says that “China’s leaders are placing a priority on fostering a positive external environment to provide the PRC with the strategic space to focus on economic growth and development.”</w:t>
      </w:r>
      <w:r w:rsidR="000D7B80" w:rsidRPr="00666D2E">
        <w:rPr>
          <w:sz w:val="8"/>
        </w:rPr>
        <w:t xml:space="preserve"> </w:t>
      </w:r>
      <w:r w:rsidRPr="00666D2E">
        <w:rPr>
          <w:sz w:val="8"/>
        </w:rPr>
        <w:t>While enumerating Chinese advances in weapons and missions, the report emphasizes the desire for expanded military ties.</w:t>
      </w:r>
      <w:r w:rsidR="000D7B80" w:rsidRPr="00666D2E">
        <w:rPr>
          <w:sz w:val="8"/>
        </w:rPr>
        <w:t xml:space="preserve"> </w:t>
      </w:r>
      <w:r w:rsidRPr="00666D2E">
        <w:rPr>
          <w:rStyle w:val="StyleUnderline"/>
        </w:rPr>
        <w:t>Nevertheless, the military side of US-China relations is not worry-free</w:t>
      </w:r>
      <w:r w:rsidRPr="00666D2E">
        <w:rPr>
          <w:sz w:val="8"/>
        </w:rPr>
        <w:t>.</w:t>
      </w:r>
      <w:r w:rsidR="000D7B80" w:rsidRPr="00666D2E">
        <w:rPr>
          <w:sz w:val="8"/>
        </w:rPr>
        <w:t xml:space="preserve"> </w:t>
      </w:r>
      <w:r w:rsidRPr="00666D2E">
        <w:rPr>
          <w:rStyle w:val="StyleUnderline"/>
        </w:rPr>
        <w:t>Eminent PRC and US security experts recently characterized the relationship as one of</w:t>
      </w:r>
      <w:r w:rsidRPr="00666D2E">
        <w:rPr>
          <w:sz w:val="8"/>
        </w:rPr>
        <w:t xml:space="preserve"> “</w:t>
      </w:r>
      <w:r w:rsidRPr="00666D2E">
        <w:rPr>
          <w:rStyle w:val="StyleUnderline"/>
        </w:rPr>
        <w:t>strategic distrust</w:t>
      </w:r>
      <w:r w:rsidRPr="00666D2E">
        <w:rPr>
          <w:sz w:val="8"/>
        </w:rPr>
        <w:t xml:space="preserve">.” </w:t>
      </w:r>
      <w:r w:rsidRPr="00666D2E">
        <w:rPr>
          <w:rStyle w:val="StyleUnderline"/>
        </w:rPr>
        <w:t>Mutual assurances, a multitude</w:t>
      </w:r>
      <w:r w:rsidRPr="00666D2E">
        <w:rPr>
          <w:sz w:val="8"/>
        </w:rPr>
        <w:t xml:space="preserve"> (around 90) </w:t>
      </w:r>
      <w:r w:rsidRPr="00666D2E">
        <w:rPr>
          <w:rStyle w:val="StyleUnderline"/>
        </w:rPr>
        <w:t xml:space="preserve">of </w:t>
      </w:r>
      <w:r w:rsidRPr="00A40C77">
        <w:rPr>
          <w:rStyle w:val="StyleUnderline"/>
          <w:highlight w:val="cyan"/>
        </w:rPr>
        <w:t>Track 1 dialogue groups, and a high level of economic interdependence have not been sufficient to offset suspicions</w:t>
      </w:r>
      <w:r w:rsidRPr="00666D2E">
        <w:rPr>
          <w:sz w:val="8"/>
        </w:rPr>
        <w:t>.</w:t>
      </w:r>
      <w:r w:rsidR="000D7B80" w:rsidRPr="00666D2E">
        <w:rPr>
          <w:sz w:val="8"/>
        </w:rPr>
        <w:t xml:space="preserve"> </w:t>
      </w:r>
      <w:r w:rsidRPr="00666D2E">
        <w:rPr>
          <w:rStyle w:val="StyleUnderline"/>
        </w:rPr>
        <w:t>Some of the language used by influential people in both countries resembles Cold War rhetoric</w:t>
      </w:r>
      <w:r w:rsidRPr="00666D2E">
        <w:rPr>
          <w:sz w:val="8"/>
        </w:rPr>
        <w:t>.</w:t>
      </w:r>
      <w:r w:rsidR="000D7B80" w:rsidRPr="00666D2E">
        <w:rPr>
          <w:sz w:val="8"/>
        </w:rPr>
        <w:t xml:space="preserve"> </w:t>
      </w:r>
      <w:r w:rsidRPr="00666D2E">
        <w:rPr>
          <w:rStyle w:val="StyleUnderline"/>
        </w:rPr>
        <w:t>Even those Chinese specialists who value the relationship with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and say conflict would be disastrous also believe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is the one country that stands in the way of China’s full rise to major-power status</w:t>
      </w:r>
      <w:r w:rsidRPr="00666D2E">
        <w:rPr>
          <w:sz w:val="8"/>
        </w:rPr>
        <w:t>.</w:t>
      </w:r>
      <w:r w:rsidR="000D7B80" w:rsidRPr="00666D2E">
        <w:rPr>
          <w:sz w:val="8"/>
        </w:rPr>
        <w:t xml:space="preserve"> </w:t>
      </w:r>
      <w:r w:rsidRPr="00666D2E">
        <w:rPr>
          <w:rStyle w:val="StyleUnderline"/>
        </w:rPr>
        <w:t xml:space="preserve">Meantime, </w:t>
      </w:r>
      <w:r w:rsidRPr="00A40C77">
        <w:rPr>
          <w:rStyle w:val="StyleUnderline"/>
          <w:highlight w:val="cyan"/>
        </w:rPr>
        <w:t>US leaders regularly assure China that they wish it peace and prosperity, but feed Chinese anxieties by “rebalancing” forces in ways that raise the specter of “containment</w:t>
      </w:r>
      <w:r w:rsidRPr="00666D2E">
        <w:rPr>
          <w:rStyle w:val="StyleUnderline"/>
        </w:rPr>
        <w:t>” and by conditioning acceptance of China as a “responsible stakeholder” on support of US policy preferences</w:t>
      </w:r>
      <w:r w:rsidRPr="00666D2E">
        <w:rPr>
          <w:sz w:val="8"/>
        </w:rPr>
        <w:t xml:space="preserve">. </w:t>
      </w:r>
      <w:r w:rsidRPr="00666D2E">
        <w:rPr>
          <w:rStyle w:val="StyleUnderline"/>
        </w:rPr>
        <w:t>Nationalism is fanning the fires in both countries</w:t>
      </w:r>
      <w:r w:rsidRPr="00666D2E">
        <w:rPr>
          <w:sz w:val="8"/>
        </w:rPr>
        <w:t xml:space="preserve">: </w:t>
      </w:r>
      <w:r w:rsidRPr="00666D2E">
        <w:rPr>
          <w:rStyle w:val="StyleUnderline"/>
        </w:rPr>
        <w:t>China is determined to assert itself as a “responsible great power” on territorial and strategic issues, while the US is equally determined to maintain its paramount position in the Pacific.</w:t>
      </w:r>
      <w:r w:rsidR="000D7B80" w:rsidRPr="00666D2E">
        <w:rPr>
          <w:rStyle w:val="StyleUnderline"/>
        </w:rPr>
        <w:t xml:space="preserve"> </w:t>
      </w:r>
      <w:r w:rsidRPr="00666D2E">
        <w:rPr>
          <w:rStyle w:val="StyleUnderline"/>
        </w:rPr>
        <w:t>These are not the ingredients for confidence building</w:t>
      </w:r>
      <w:r w:rsidRPr="00666D2E">
        <w:rPr>
          <w:sz w:val="8"/>
        </w:rPr>
        <w:t>.</w:t>
      </w:r>
      <w:r w:rsidR="000D7B80" w:rsidRPr="00666D2E">
        <w:rPr>
          <w:sz w:val="8"/>
        </w:rPr>
        <w:t xml:space="preserve"> </w:t>
      </w:r>
      <w:r w:rsidRPr="00666D2E">
        <w:rPr>
          <w:rStyle w:val="StyleUnderline"/>
        </w:rPr>
        <w:t>And confidence building is what is badly needed now</w:t>
      </w:r>
      <w:r w:rsidRPr="00666D2E">
        <w:rPr>
          <w:sz w:val="8"/>
        </w:rPr>
        <w:t>.</w:t>
      </w:r>
      <w:r w:rsidR="000D7B80" w:rsidRPr="00666D2E">
        <w:rPr>
          <w:sz w:val="8"/>
        </w:rPr>
        <w:t xml:space="preserve"> </w:t>
      </w:r>
      <w:r w:rsidRPr="00666D2E">
        <w:rPr>
          <w:sz w:val="8"/>
        </w:rPr>
        <w:t>One piece of good news, revealed at a US Naval Institute conference earlier this year, is that US-China military engagement on security issues will increase 20 percent this year, and that China will attend the RIMPAC exercises for the first time in 2014.</w:t>
      </w:r>
      <w:r w:rsidR="000D7B80" w:rsidRPr="00666D2E">
        <w:rPr>
          <w:sz w:val="8"/>
        </w:rPr>
        <w:t xml:space="preserve"> </w:t>
      </w:r>
      <w:r w:rsidRPr="00666D2E">
        <w:rPr>
          <w:sz w:val="8"/>
        </w:rPr>
        <w:t>This is occurring despite concern among the navy brass about a China-Japan war, which might trigger US involvement under its security treaty with Japan.</w:t>
      </w:r>
      <w:r w:rsidR="000D7B80" w:rsidRPr="00666D2E">
        <w:rPr>
          <w:sz w:val="8"/>
        </w:rPr>
        <w:t xml:space="preserve"> </w:t>
      </w:r>
      <w:r w:rsidRPr="00666D2E">
        <w:rPr>
          <w:sz w:val="8"/>
        </w:rPr>
        <w:t xml:space="preserve">More such military-to-military ties, both bilateral and multilateral (with Japan and South Korea), are essential, </w:t>
      </w:r>
      <w:r w:rsidRPr="00666D2E">
        <w:rPr>
          <w:rStyle w:val="StyleUnderline"/>
        </w:rPr>
        <w:t>in particular</w:t>
      </w:r>
      <w:r w:rsidRPr="00666D2E">
        <w:rPr>
          <w:sz w:val="8"/>
        </w:rPr>
        <w:t xml:space="preserve"> if they lead to </w:t>
      </w:r>
      <w:r w:rsidRPr="00A40C77">
        <w:rPr>
          <w:rStyle w:val="Emphasis"/>
          <w:highlight w:val="cyan"/>
        </w:rPr>
        <w:t>a PRC-US code of conduct to guard against further incidents at sea that might result in an exchange of fire</w:t>
      </w:r>
      <w:r w:rsidRPr="00666D2E">
        <w:rPr>
          <w:sz w:val="8"/>
        </w:rPr>
        <w:t>.</w:t>
      </w:r>
      <w:r w:rsidR="000D7B80" w:rsidRPr="00666D2E">
        <w:rPr>
          <w:sz w:val="8"/>
        </w:rPr>
        <w:t xml:space="preserve"> </w:t>
      </w:r>
      <w:r w:rsidRPr="00666D2E">
        <w:rPr>
          <w:rStyle w:val="StyleUnderline"/>
        </w:rPr>
        <w:t>At the height of the US-USSR Cold War, both countries took steps to ensure that the competition never again reached the stage of a nuclear showdown such as occurred over Cuba</w:t>
      </w:r>
      <w:r w:rsidRPr="00666D2E">
        <w:rPr>
          <w:sz w:val="8"/>
        </w:rPr>
        <w:t>.</w:t>
      </w:r>
      <w:r w:rsidR="000D7B80" w:rsidRPr="00666D2E">
        <w:rPr>
          <w:sz w:val="8"/>
        </w:rPr>
        <w:t xml:space="preserve"> </w:t>
      </w:r>
      <w:r w:rsidRPr="00666D2E">
        <w:rPr>
          <w:rStyle w:val="StyleUnderline"/>
        </w:rPr>
        <w:t>Today, US-China relations are far more developed at every level—Tracks I, II, and III—than was ever the case between Washington and Moscow</w:t>
      </w:r>
      <w:r w:rsidRPr="00666D2E">
        <w:rPr>
          <w:sz w:val="8"/>
        </w:rPr>
        <w:t xml:space="preserve">.  </w:t>
      </w:r>
      <w:r w:rsidRPr="00666D2E">
        <w:rPr>
          <w:rStyle w:val="StyleUnderline"/>
        </w:rPr>
        <w:t>Nor have US-China relations reached the stage of an expensive and dangerous arms race such as bankrupted the USSR and permanently unbalanced the US budget</w:t>
      </w:r>
      <w:r w:rsidRPr="00666D2E">
        <w:rPr>
          <w:sz w:val="8"/>
        </w:rPr>
        <w:t xml:space="preserve">.  </w:t>
      </w:r>
      <w:r w:rsidRPr="00666D2E">
        <w:rPr>
          <w:rStyle w:val="StyleUnderline"/>
        </w:rPr>
        <w:t>Both countries’ leaders need to stay focused on the importance of the relationship while opportunities still exist to sustain deep cooperation on common interests, such as restraining North Korea’s and Iran’s nuclear ambitions, keeping the South China and East China Seas disputes from turning violent, working together on peacekeeping missions and humanitarian assistance, and agreeing to meaningful targets on carbon emissions before climate change becomes irreversible</w:t>
      </w:r>
      <w:r w:rsidRPr="00666D2E">
        <w:rPr>
          <w:sz w:val="8"/>
        </w:rPr>
        <w:t>.</w:t>
      </w:r>
    </w:p>
    <w:p w:rsidR="00950B74" w:rsidRPr="00666D2E" w:rsidRDefault="00950B74" w:rsidP="00E131F5"/>
    <w:p w:rsidR="00950B74" w:rsidRPr="00666D2E" w:rsidRDefault="00C65E9E" w:rsidP="00C65E9E">
      <w:pPr>
        <w:pStyle w:val="Heading4"/>
      </w:pPr>
      <w:r w:rsidRPr="00666D2E">
        <w:t>Status Quo measures to address incidents at sea are insufficient – a high-level formal agreement is key – Even if China says ‘no’ the offer is sufficient to start a dialogue – Engagement builds trust and ensures strategic cooperation continues</w:t>
      </w:r>
    </w:p>
    <w:p w:rsidR="0047120F" w:rsidRPr="00666D2E" w:rsidRDefault="005860A4" w:rsidP="00B55AD5">
      <w:proofErr w:type="spellStart"/>
      <w:r w:rsidRPr="00666D2E">
        <w:rPr>
          <w:rStyle w:val="Style13ptBold"/>
        </w:rPr>
        <w:t>McVADON</w:t>
      </w:r>
      <w:proofErr w:type="spellEnd"/>
      <w:r w:rsidRPr="00666D2E">
        <w:rPr>
          <w:rStyle w:val="Style13ptBold"/>
        </w:rPr>
        <w:t xml:space="preserve"> ’09</w:t>
      </w:r>
      <w:r w:rsidRPr="00666D2E">
        <w:t xml:space="preserve"> (Eric A.; Rear Admiral – United States Navy (Retired), Director of Asia Pacific Studies and Consultant on East Asia Security Affairs – Institute for Foreign Policy Analysis, “The Reckless and the Resolute: Confrontation in the South China Sea,” China Security, v. 5, n. 2, Spring)</w:t>
      </w:r>
      <w:proofErr w:type="spellStart"/>
      <w:r w:rsidRPr="00666D2E">
        <w:t>ww</w:t>
      </w:r>
      <w:proofErr w:type="spellEnd"/>
    </w:p>
    <w:p w:rsidR="0047120F" w:rsidRPr="00666D2E" w:rsidRDefault="0047120F" w:rsidP="00B55AD5">
      <w:pPr>
        <w:rPr>
          <w:sz w:val="14"/>
        </w:rPr>
      </w:pPr>
      <w:r w:rsidRPr="00666D2E">
        <w:rPr>
          <w:sz w:val="14"/>
        </w:rPr>
        <w:t xml:space="preserve">Seeking a Solution </w:t>
      </w:r>
      <w:r w:rsidRPr="00666D2E">
        <w:rPr>
          <w:rStyle w:val="StyleUnderline"/>
        </w:rPr>
        <w:t>The repetition of risky encounters</w:t>
      </w:r>
      <w:r w:rsidRPr="00666D2E">
        <w:rPr>
          <w:sz w:val="14"/>
        </w:rPr>
        <w:t xml:space="preserve"> between the two countries again </w:t>
      </w:r>
      <w:r w:rsidRPr="00666D2E">
        <w:rPr>
          <w:rStyle w:val="StyleUnderline"/>
        </w:rPr>
        <w:t>points to the need for a formal mechanism for dealing with maritime incidents</w:t>
      </w:r>
      <w:r w:rsidRPr="00666D2E">
        <w:rPr>
          <w:sz w:val="14"/>
        </w:rPr>
        <w:t xml:space="preserve"> between the two countries. As retired Australian Rear Admiral Sam Bateman put it, </w:t>
      </w:r>
      <w:r w:rsidRPr="009A1542">
        <w:rPr>
          <w:sz w:val="14"/>
          <w:highlight w:val="cyan"/>
        </w:rPr>
        <w:t>“</w:t>
      </w:r>
      <w:r w:rsidRPr="009A1542">
        <w:rPr>
          <w:rStyle w:val="StyleUnderline"/>
          <w:highlight w:val="cyan"/>
        </w:rPr>
        <w:t>It is important that incidents</w:t>
      </w:r>
      <w:r w:rsidRPr="00666D2E">
        <w:rPr>
          <w:sz w:val="14"/>
        </w:rPr>
        <w:t xml:space="preserve"> such as the recent ones </w:t>
      </w:r>
      <w:r w:rsidRPr="009A1542">
        <w:rPr>
          <w:rStyle w:val="StyleUnderline"/>
          <w:highlight w:val="cyan"/>
        </w:rPr>
        <w:t>are not allowed to escalate</w:t>
      </w:r>
      <w:r w:rsidRPr="00666D2E">
        <w:rPr>
          <w:sz w:val="14"/>
        </w:rPr>
        <w:t xml:space="preserve">. In a scenario not unlike that of the USS Pueblo off North Korea in 1968, China could be tempted to seize an unarmed MSC survey vessel in its EEZ. Or in a similar provocative action, the US might begin to escort its survey vessels with naval warships.”25 </w:t>
      </w:r>
      <w:r w:rsidRPr="00666D2E">
        <w:rPr>
          <w:rStyle w:val="StyleUnderline"/>
        </w:rPr>
        <w:t>Thus there is a clear need for confidence-building measures and a code of conduct to mitigate escalation</w:t>
      </w:r>
      <w:r w:rsidRPr="00666D2E">
        <w:rPr>
          <w:sz w:val="14"/>
        </w:rPr>
        <w:t xml:space="preserve">. While some suggest that China should go to the United Nations to establish and clarify its position, the Chinese already think the EEZ rules work their way. The point to be made to the senior Chinese leadership is that we agree to disagree on EEZ rules, but how we then react or avoid overreaction is the matter to be resolved. For example, China might legitimately employ noisemakers to foil acoustic collection or otherwise mask submarine emissions, but it cannot physically snag the towed array or stage near-collisions. </w:t>
      </w:r>
      <w:r w:rsidRPr="00666D2E">
        <w:rPr>
          <w:rStyle w:val="StyleUnderline"/>
        </w:rPr>
        <w:t xml:space="preserve">At least </w:t>
      </w:r>
      <w:r w:rsidRPr="009A1542">
        <w:rPr>
          <w:rStyle w:val="StyleUnderline"/>
          <w:highlight w:val="cyan"/>
        </w:rPr>
        <w:t>on paper, the U</w:t>
      </w:r>
      <w:r w:rsidRPr="00666D2E">
        <w:rPr>
          <w:rStyle w:val="StyleUnderline"/>
        </w:rPr>
        <w:t xml:space="preserve">nited </w:t>
      </w:r>
      <w:r w:rsidRPr="009A1542">
        <w:rPr>
          <w:rStyle w:val="StyleUnderline"/>
          <w:highlight w:val="cyan"/>
        </w:rPr>
        <w:t>S</w:t>
      </w:r>
      <w:r w:rsidRPr="00666D2E">
        <w:rPr>
          <w:rStyle w:val="StyleUnderline"/>
        </w:rPr>
        <w:t xml:space="preserve">tates </w:t>
      </w:r>
      <w:r w:rsidRPr="009A1542">
        <w:rPr>
          <w:rStyle w:val="StyleUnderline"/>
          <w:highlight w:val="cyan"/>
        </w:rPr>
        <w:t>and China have developed a framework to resolve</w:t>
      </w:r>
      <w:r w:rsidRPr="00666D2E">
        <w:rPr>
          <w:rStyle w:val="StyleUnderline"/>
        </w:rPr>
        <w:t xml:space="preserve"> such </w:t>
      </w:r>
      <w:r w:rsidRPr="009A1542">
        <w:rPr>
          <w:rStyle w:val="StyleUnderline"/>
          <w:highlight w:val="cyan"/>
        </w:rPr>
        <w:t>incidents</w:t>
      </w:r>
      <w:r w:rsidRPr="00666D2E">
        <w:rPr>
          <w:sz w:val="14"/>
        </w:rPr>
        <w:t xml:space="preserve">. </w:t>
      </w:r>
      <w:r w:rsidRPr="00666D2E">
        <w:rPr>
          <w:rStyle w:val="StyleUnderline"/>
        </w:rPr>
        <w:t>In 1998, the two countries established</w:t>
      </w:r>
      <w:r w:rsidRPr="00666D2E">
        <w:rPr>
          <w:sz w:val="14"/>
        </w:rPr>
        <w:t xml:space="preserve"> a mechanism called </w:t>
      </w:r>
      <w:r w:rsidRPr="00666D2E">
        <w:rPr>
          <w:rStyle w:val="StyleUnderline"/>
        </w:rPr>
        <w:t>the</w:t>
      </w:r>
      <w:r w:rsidRPr="00666D2E">
        <w:rPr>
          <w:sz w:val="14"/>
        </w:rPr>
        <w:t xml:space="preserve"> </w:t>
      </w:r>
      <w:r w:rsidRPr="00666D2E">
        <w:rPr>
          <w:rStyle w:val="StyleUnderline"/>
        </w:rPr>
        <w:t>M</w:t>
      </w:r>
      <w:r w:rsidRPr="00666D2E">
        <w:rPr>
          <w:sz w:val="14"/>
        </w:rPr>
        <w:t xml:space="preserve">ilitary </w:t>
      </w:r>
      <w:r w:rsidRPr="00666D2E">
        <w:rPr>
          <w:rStyle w:val="StyleUnderline"/>
        </w:rPr>
        <w:t>M</w:t>
      </w:r>
      <w:r w:rsidRPr="00666D2E">
        <w:rPr>
          <w:sz w:val="14"/>
        </w:rPr>
        <w:t xml:space="preserve">aritime </w:t>
      </w:r>
      <w:r w:rsidRPr="00666D2E">
        <w:rPr>
          <w:rStyle w:val="StyleUnderline"/>
        </w:rPr>
        <w:t>C</w:t>
      </w:r>
      <w:r w:rsidRPr="00666D2E">
        <w:rPr>
          <w:sz w:val="14"/>
        </w:rPr>
        <w:t xml:space="preserve">onsultative </w:t>
      </w:r>
      <w:r w:rsidRPr="00666D2E">
        <w:rPr>
          <w:rStyle w:val="StyleUnderline"/>
        </w:rPr>
        <w:t>A</w:t>
      </w:r>
      <w:r w:rsidRPr="00666D2E">
        <w:rPr>
          <w:sz w:val="14"/>
        </w:rPr>
        <w:t xml:space="preserve">greement, which included maritime and aviation safety working groups; </w:t>
      </w:r>
      <w:r w:rsidRPr="00666D2E">
        <w:rPr>
          <w:rStyle w:val="StyleUnderline"/>
        </w:rPr>
        <w:t xml:space="preserve">however, </w:t>
      </w:r>
      <w:r w:rsidRPr="009A1542">
        <w:rPr>
          <w:rStyle w:val="StyleUnderline"/>
          <w:highlight w:val="cyan"/>
        </w:rPr>
        <w:t>the agreement fell apart after the 2001 EP-3 incident</w:t>
      </w:r>
      <w:r w:rsidRPr="00666D2E">
        <w:rPr>
          <w:sz w:val="14"/>
        </w:rPr>
        <w:t xml:space="preserve">. </w:t>
      </w:r>
      <w:r w:rsidRPr="00666D2E">
        <w:rPr>
          <w:rStyle w:val="StyleUnderline"/>
        </w:rPr>
        <w:t>Following the collision between the planes, then-Secretary of State Colin Powell attempted to utilize the MMCA framework to call an emergency meeting to investigate the accident</w:t>
      </w:r>
      <w:r w:rsidRPr="00666D2E">
        <w:rPr>
          <w:sz w:val="14"/>
        </w:rPr>
        <w:t xml:space="preserve">. </w:t>
      </w:r>
      <w:r w:rsidRPr="00666D2E">
        <w:rPr>
          <w:rStyle w:val="StyleUnderline"/>
        </w:rPr>
        <w:t>But</w:t>
      </w:r>
      <w:r w:rsidRPr="00666D2E">
        <w:rPr>
          <w:sz w:val="14"/>
        </w:rPr>
        <w:t xml:space="preserve">, when he called the Chinese foreign minister, </w:t>
      </w:r>
      <w:r w:rsidRPr="009A1542">
        <w:rPr>
          <w:rStyle w:val="StyleUnderline"/>
          <w:highlight w:val="cyan"/>
        </w:rPr>
        <w:t>Chinese officials made it clear they had no interest in the agreement that they had signed</w:t>
      </w:r>
      <w:r w:rsidRPr="00666D2E">
        <w:rPr>
          <w:sz w:val="14"/>
        </w:rPr>
        <w:t xml:space="preserve">. Instead, they insisted Washington halt the reconnaissance flights and subsequently suspended the MMCA talks — an action former Deputy Assistant Secretary of State Randy Shriver labeled a counterintuitive response if there ever was one.26 In the context of the recent incident, Shriver stated that </w:t>
      </w:r>
      <w:r w:rsidRPr="00666D2E">
        <w:rPr>
          <w:rStyle w:val="StyleUnderline"/>
        </w:rPr>
        <w:t>we have the vehicle for managing incidents at sea, but the Chinese are not particularly interested in a rules-based, operator-to-operator approach to safety on the high seas</w:t>
      </w:r>
      <w:r w:rsidRPr="00666D2E">
        <w:rPr>
          <w:sz w:val="14"/>
        </w:rPr>
        <w:t xml:space="preserve">. </w:t>
      </w:r>
      <w:r w:rsidRPr="00666D2E">
        <w:rPr>
          <w:rStyle w:val="StyleUnderline"/>
        </w:rPr>
        <w:t>They have other (probably strategic) objectives in play</w:t>
      </w:r>
      <w:r w:rsidRPr="00666D2E">
        <w:rPr>
          <w:sz w:val="14"/>
        </w:rPr>
        <w:t xml:space="preserve">. </w:t>
      </w:r>
      <w:r w:rsidRPr="009A1542">
        <w:rPr>
          <w:rStyle w:val="Emphasis"/>
          <w:highlight w:val="cyan"/>
        </w:rPr>
        <w:t>Despite unfavorable past experiences</w:t>
      </w:r>
      <w:r w:rsidRPr="009A1542">
        <w:rPr>
          <w:rStyle w:val="StyleUnderline"/>
          <w:highlight w:val="cyan"/>
        </w:rPr>
        <w:t>, a new bilateral environment accompanied by pressing economic and other issues that demand cooperation presents a fresh opportunity</w:t>
      </w:r>
      <w:r w:rsidRPr="00666D2E">
        <w:rPr>
          <w:sz w:val="14"/>
        </w:rPr>
        <w:t xml:space="preserve">. </w:t>
      </w:r>
      <w:r w:rsidRPr="00666D2E">
        <w:rPr>
          <w:rStyle w:val="StyleUnderline"/>
        </w:rPr>
        <w:t xml:space="preserve">This time an </w:t>
      </w:r>
      <w:r w:rsidRPr="009A1542">
        <w:rPr>
          <w:rStyle w:val="StyleUnderline"/>
          <w:highlight w:val="cyan"/>
        </w:rPr>
        <w:t xml:space="preserve">effort to revisit the MMCA should </w:t>
      </w:r>
      <w:r w:rsidRPr="009A1542">
        <w:rPr>
          <w:rStyle w:val="Emphasis"/>
          <w:highlight w:val="cyan"/>
        </w:rPr>
        <w:t>aim at a higher level in the Chinese government thereby depriving lower level officials the chance to reject the idea</w:t>
      </w:r>
      <w:r w:rsidRPr="00666D2E">
        <w:rPr>
          <w:sz w:val="14"/>
        </w:rPr>
        <w:t xml:space="preserve">. </w:t>
      </w:r>
      <w:r w:rsidRPr="00666D2E">
        <w:rPr>
          <w:rStyle w:val="StyleUnderline"/>
        </w:rPr>
        <w:t xml:space="preserve">The goal would be either to </w:t>
      </w:r>
      <w:r w:rsidRPr="00666D2E">
        <w:rPr>
          <w:rStyle w:val="Emphasis"/>
        </w:rPr>
        <w:t>seek a direct remedy from the top</w:t>
      </w:r>
      <w:r w:rsidRPr="00666D2E">
        <w:rPr>
          <w:rStyle w:val="StyleUnderline"/>
        </w:rPr>
        <w:t>, or to propose that the highest levels of each government direct the prompt convening of a meeting of the MMCA principals and its safety working groups</w:t>
      </w:r>
      <w:r w:rsidRPr="00666D2E">
        <w:rPr>
          <w:sz w:val="14"/>
        </w:rPr>
        <w:t xml:space="preserve">. </w:t>
      </w:r>
      <w:r w:rsidRPr="00666D2E">
        <w:rPr>
          <w:rStyle w:val="StyleUnderline"/>
        </w:rPr>
        <w:t>The goal of the meeting would not be to resolve the fundamental divergence, but to establish procedures to govern conduct during confrontations</w:t>
      </w:r>
      <w:r w:rsidRPr="00666D2E">
        <w:rPr>
          <w:sz w:val="14"/>
        </w:rPr>
        <w:t xml:space="preserve"> such as with the EP-3 and Impeccable. </w:t>
      </w:r>
      <w:r w:rsidRPr="00666D2E">
        <w:rPr>
          <w:rStyle w:val="StyleUnderline"/>
        </w:rPr>
        <w:t>There is precedent with the</w:t>
      </w:r>
      <w:r w:rsidRPr="00666D2E">
        <w:rPr>
          <w:sz w:val="14"/>
        </w:rPr>
        <w:t xml:space="preserve"> 1972 US-Soviet Incidents at Sea Agreement (</w:t>
      </w:r>
      <w:r w:rsidRPr="00666D2E">
        <w:rPr>
          <w:rStyle w:val="StyleUnderline"/>
        </w:rPr>
        <w:t>INCSEA</w:t>
      </w:r>
      <w:r w:rsidRPr="00666D2E">
        <w:rPr>
          <w:sz w:val="14"/>
        </w:rPr>
        <w:t xml:space="preserve">), </w:t>
      </w:r>
      <w:r w:rsidRPr="00666D2E">
        <w:rPr>
          <w:rStyle w:val="StyleUnderline"/>
        </w:rPr>
        <w:t>where violations would be handled jointly by senior officials</w:t>
      </w:r>
      <w:r w:rsidRPr="00666D2E">
        <w:rPr>
          <w:sz w:val="14"/>
        </w:rPr>
        <w:t xml:space="preserve">. INCSEA as Precedent </w:t>
      </w:r>
      <w:r w:rsidRPr="00666D2E">
        <w:rPr>
          <w:rStyle w:val="StyleUnderline"/>
        </w:rPr>
        <w:t>Before INCSEA, encounters with the Soviets were often dangerous and outcomes unpredictable</w:t>
      </w:r>
      <w:r w:rsidRPr="00666D2E">
        <w:rPr>
          <w:sz w:val="14"/>
        </w:rPr>
        <w:t xml:space="preserve">. </w:t>
      </w:r>
      <w:r w:rsidRPr="00666D2E">
        <w:rPr>
          <w:rStyle w:val="StyleUnderline"/>
        </w:rPr>
        <w:t>After INCSEA, that was rarely the case</w:t>
      </w:r>
      <w:r w:rsidRPr="00666D2E">
        <w:rPr>
          <w:sz w:val="14"/>
        </w:rPr>
        <w:t xml:space="preserve">. As this author experienced first-hand in the 1960s and 1970s, “games of chicken” on the seas led to loss on both sides, in terms of military equipment and lives. The many close calls (see insert) illustrate an atmosphere where actions by officers of both navies at sea and in the air were exacerbating tensions with consequent political fallout and the risk of escalation.27 Soviet naval ships routinely shadowed and often harassed or interfered with operations of the US Navy and other NATO countries. Some incidents were deliberate expressions of policy, while others were attributable to aggressiveness or even inexperience. Soviet fighters often intercepted US Navy P-2 and P-3s. Aircraft carriers were shadowed endlessly by Soviet “trawlers” and occasionally by Bear aircraft. The US employed such tactics as surprising Soviet Navy ships by flying aircraft low and at high speed, remaining below the radar horizon and escaping detection until the last minute. In this way, Soviet activities could be observed.28 American carrier-based pilots reportedly flew sufficiently low over Soviet warships to snag radio antenna wires between masts with lowered </w:t>
      </w:r>
      <w:proofErr w:type="spellStart"/>
      <w:r w:rsidRPr="00666D2E">
        <w:rPr>
          <w:sz w:val="14"/>
        </w:rPr>
        <w:t>tailhooks</w:t>
      </w:r>
      <w:proofErr w:type="spellEnd"/>
      <w:r w:rsidRPr="00666D2E">
        <w:rPr>
          <w:sz w:val="14"/>
        </w:rPr>
        <w:t xml:space="preserve">—likely apocryphal but representative of the aggressive attitudes at the time. In less aggressive activities, from the Iceland Defense Force, US fighters intercepted Soviet Bear aircraft, and P-3s were sent to locate Soviet submarines and even simulate attacks on Soviet surface ship formations.29 High-risk activities reached a peak in 1967. On 10 and 11 May of that year, Soviet navy ships collided with the destroyer USS Walker in the Sea of Japan as it was attempting to fend off Soviet efforts to disrupt the flight operations of the carrier USS Hornet that USS Walker was escorting. Then-Congressman Gerald R. Ford suggested that the US Navy be authorized to use its guns to respond. Soon after, a Soviet navy Tu-16 Badger aircraft cart wheeled into the Norwegian Sea while “buzzing” the carrier USS Essex during flight operations, killing the Soviet crew of seven. After several major incidents, the Soviets finally agreed to start talks on safety at sea.30 The talks produced INCSEA, a tangible result. </w:t>
      </w:r>
      <w:r w:rsidRPr="00666D2E">
        <w:rPr>
          <w:rStyle w:val="StyleUnderline"/>
        </w:rPr>
        <w:t>Conduct by both sides became generally more responsible</w:t>
      </w:r>
      <w:r w:rsidRPr="00666D2E">
        <w:rPr>
          <w:sz w:val="14"/>
        </w:rPr>
        <w:t xml:space="preserve">. </w:t>
      </w:r>
      <w:r w:rsidRPr="00666D2E">
        <w:rPr>
          <w:rStyle w:val="StyleUnderline"/>
        </w:rPr>
        <w:t>The risk of investigation under INCSEA and charges for violations of the agreement acted as a deterrent to officers on both sides</w:t>
      </w:r>
      <w:r w:rsidRPr="00666D2E">
        <w:rPr>
          <w:sz w:val="14"/>
        </w:rPr>
        <w:t xml:space="preserve">. </w:t>
      </w:r>
      <w:r w:rsidRPr="00666D2E">
        <w:rPr>
          <w:rStyle w:val="StyleUnderline"/>
        </w:rPr>
        <w:t>Under the agreement, each side had a mechanism to report dangerous conduct, thus deterring many risky and provocative actions</w:t>
      </w:r>
      <w:r w:rsidRPr="00666D2E">
        <w:rPr>
          <w:sz w:val="14"/>
        </w:rPr>
        <w:t xml:space="preserve">. </w:t>
      </w:r>
      <w:r w:rsidRPr="00666D2E">
        <w:rPr>
          <w:rStyle w:val="StyleUnderline"/>
        </w:rPr>
        <w:t>The average number of incidents per year dropped from over 100</w:t>
      </w:r>
      <w:r w:rsidRPr="00666D2E">
        <w:rPr>
          <w:sz w:val="14"/>
        </w:rPr>
        <w:t xml:space="preserve"> in the 1960s </w:t>
      </w:r>
      <w:r w:rsidRPr="00666D2E">
        <w:rPr>
          <w:rStyle w:val="StyleUnderline"/>
        </w:rPr>
        <w:t xml:space="preserve">to 40 </w:t>
      </w:r>
      <w:r w:rsidRPr="00666D2E">
        <w:rPr>
          <w:sz w:val="14"/>
        </w:rPr>
        <w:t xml:space="preserve">by 1974. The 1973 Arab-Israeli War saw close to 100 Soviet ships intermingling with US forces in tense circumstances, yet no serious incidents occurred.31 </w:t>
      </w:r>
      <w:r w:rsidRPr="00666D2E">
        <w:rPr>
          <w:rStyle w:val="StyleUnderline"/>
        </w:rPr>
        <w:t>When violations did occur, they were resolved smoothly because a mechanism was in place to adjudicate, review procedures, and correct transgressions</w:t>
      </w:r>
      <w:r w:rsidRPr="00666D2E">
        <w:rPr>
          <w:sz w:val="14"/>
        </w:rPr>
        <w:t xml:space="preserve">. </w:t>
      </w:r>
      <w:r w:rsidRPr="00666D2E">
        <w:rPr>
          <w:rStyle w:val="StyleUnderline"/>
        </w:rPr>
        <w:t xml:space="preserve">INCSEA not only provided rules but was also </w:t>
      </w:r>
      <w:r w:rsidRPr="00666D2E">
        <w:rPr>
          <w:rStyle w:val="Emphasis"/>
        </w:rPr>
        <w:t>something of a safety valve</w:t>
      </w:r>
      <w:r w:rsidRPr="00666D2E">
        <w:rPr>
          <w:sz w:val="14"/>
        </w:rPr>
        <w:t xml:space="preserve">. </w:t>
      </w:r>
      <w:r w:rsidRPr="009A1542">
        <w:rPr>
          <w:rStyle w:val="Emphasis"/>
          <w:highlight w:val="cyan"/>
        </w:rPr>
        <w:t>Indignation, frustration, ideological differences, and the like could be vented</w:t>
      </w:r>
      <w:r w:rsidRPr="00666D2E">
        <w:rPr>
          <w:sz w:val="14"/>
        </w:rPr>
        <w:t xml:space="preserve">. </w:t>
      </w:r>
      <w:r w:rsidRPr="00666D2E">
        <w:rPr>
          <w:rStyle w:val="StyleUnderline"/>
        </w:rPr>
        <w:t>The wronged would be heard and the reckless chastised</w:t>
      </w:r>
      <w:r w:rsidRPr="00666D2E">
        <w:rPr>
          <w:sz w:val="14"/>
        </w:rPr>
        <w:t xml:space="preserve">. </w:t>
      </w:r>
      <w:r w:rsidRPr="009A1542">
        <w:rPr>
          <w:rStyle w:val="Emphasis"/>
          <w:highlight w:val="cyan"/>
        </w:rPr>
        <w:t>INCSEA worked because neither government wanted collisions or escalation</w:t>
      </w:r>
      <w:r w:rsidRPr="00666D2E">
        <w:rPr>
          <w:sz w:val="14"/>
        </w:rPr>
        <w:t xml:space="preserve">. INCSEA with China? </w:t>
      </w:r>
      <w:r w:rsidRPr="009A1542">
        <w:rPr>
          <w:rStyle w:val="Emphasis"/>
          <w:highlight w:val="cyan"/>
        </w:rPr>
        <w:t>The top leadership in China seems to share the desire to avoid escalation</w:t>
      </w:r>
      <w:r w:rsidRPr="00666D2E">
        <w:rPr>
          <w:sz w:val="14"/>
        </w:rPr>
        <w:t xml:space="preserve">. </w:t>
      </w:r>
      <w:r w:rsidRPr="00666D2E">
        <w:rPr>
          <w:rStyle w:val="Emphasis"/>
        </w:rPr>
        <w:t xml:space="preserve">If nothing else, </w:t>
      </w:r>
      <w:r w:rsidRPr="009A1542">
        <w:rPr>
          <w:rStyle w:val="Emphasis"/>
          <w:highlight w:val="cyan"/>
        </w:rPr>
        <w:t>proposing use of the MMCA to develop an agreement could be a way to start a conversation between top leaders where both sides could be candid about their reasons</w:t>
      </w:r>
      <w:r w:rsidRPr="00666D2E">
        <w:rPr>
          <w:rStyle w:val="Emphasis"/>
        </w:rPr>
        <w:t xml:space="preserve">, rationale and readiness </w:t>
      </w:r>
      <w:r w:rsidRPr="009A1542">
        <w:rPr>
          <w:rStyle w:val="Emphasis"/>
          <w:highlight w:val="cyan"/>
        </w:rPr>
        <w:t>to avoid a recurrence</w:t>
      </w:r>
      <w:r w:rsidRPr="00666D2E">
        <w:rPr>
          <w:sz w:val="14"/>
        </w:rPr>
        <w:t xml:space="preserve">. However, both the United States and China have expressed opposition to replicating the 1972 US-Soviet INCSEA agreement because that agreement was clearly made between adversaries. </w:t>
      </w:r>
      <w:r w:rsidRPr="00666D2E">
        <w:rPr>
          <w:rStyle w:val="StyleUnderline"/>
        </w:rPr>
        <w:t>Any new agreement will inevitably repeat many of the common sense rules of the laid out in the INCSEA document</w:t>
      </w:r>
      <w:r w:rsidRPr="00666D2E">
        <w:rPr>
          <w:sz w:val="14"/>
        </w:rPr>
        <w:t xml:space="preserve">. </w:t>
      </w:r>
      <w:r w:rsidRPr="00666D2E">
        <w:rPr>
          <w:rStyle w:val="StyleUnderline"/>
        </w:rPr>
        <w:t>However, a new direction might be undertaken in certain important ways</w:t>
      </w:r>
      <w:r w:rsidRPr="00666D2E">
        <w:rPr>
          <w:sz w:val="14"/>
        </w:rPr>
        <w:t xml:space="preserve">. </w:t>
      </w:r>
      <w:r w:rsidRPr="00666D2E">
        <w:rPr>
          <w:rStyle w:val="StyleUnderline"/>
        </w:rPr>
        <w:t>First, it may be critical to incorporate additional and modified provisions that change the language and tone, so as to avoid misunderstandings and unwanted associations</w:t>
      </w:r>
      <w:r w:rsidRPr="00666D2E">
        <w:rPr>
          <w:sz w:val="14"/>
        </w:rPr>
        <w:t xml:space="preserve">. </w:t>
      </w:r>
      <w:r w:rsidRPr="00666D2E">
        <w:rPr>
          <w:rStyle w:val="StyleUnderline"/>
        </w:rPr>
        <w:t>In essence, an agreement with China might be conceived as prescribing procedures for coordination</w:t>
      </w:r>
      <w:r w:rsidRPr="00666D2E">
        <w:rPr>
          <w:sz w:val="14"/>
        </w:rPr>
        <w:t xml:space="preserve"> (in place of the emphasis on incidents). These might be called a Military Maritime Coordination Procedures Agreement (MMCPA). CPA is already a widely familiar term both at sea and in the air; it stands for closest point of approach, or the minimum distance calculated when a ship or aircraft is approaching another ship or aircraft. A minimum CPA for ships while conducting surveillance could be agreed upon. A similar minimum distance could be prescribed for aircraft. Additionally, </w:t>
      </w:r>
      <w:r w:rsidRPr="00666D2E">
        <w:rPr>
          <w:rStyle w:val="StyleUnderline"/>
        </w:rPr>
        <w:t>the agreement could become a coordination method that, to a far greater extent than INCSEA, employs communications as an additional buffer (beyond the written rules) to avoid collisions or other incidents</w:t>
      </w:r>
      <w:r w:rsidRPr="00666D2E">
        <w:rPr>
          <w:sz w:val="14"/>
        </w:rPr>
        <w:t xml:space="preserve">. For instance, a vessel or aircraft about to commence surveillance would reveal its presence, and then both sides would keep each other apprised of movements of interest. </w:t>
      </w:r>
      <w:r w:rsidRPr="00666D2E">
        <w:rPr>
          <w:rStyle w:val="StyleUnderline"/>
        </w:rPr>
        <w:t xml:space="preserve">With respect to language or tone, </w:t>
      </w:r>
      <w:r w:rsidRPr="009A1542">
        <w:rPr>
          <w:rStyle w:val="StyleUnderline"/>
          <w:highlight w:val="cyan"/>
        </w:rPr>
        <w:t>the agreement with China</w:t>
      </w:r>
      <w:r w:rsidRPr="00666D2E">
        <w:rPr>
          <w:rStyle w:val="StyleUnderline"/>
        </w:rPr>
        <w:t xml:space="preserve">, in line with the coordination theme, </w:t>
      </w:r>
      <w:r w:rsidRPr="009A1542">
        <w:rPr>
          <w:rStyle w:val="StyleUnderline"/>
          <w:highlight w:val="cyan"/>
        </w:rPr>
        <w:t>could replace the confrontational thrust generally associated with INCSEA</w:t>
      </w:r>
      <w:r w:rsidRPr="00666D2E">
        <w:rPr>
          <w:rStyle w:val="StyleUnderline"/>
        </w:rPr>
        <w:t xml:space="preserve"> with a collegial and professional quality</w:t>
      </w:r>
      <w:r w:rsidRPr="00666D2E">
        <w:rPr>
          <w:sz w:val="14"/>
        </w:rPr>
        <w:t xml:space="preserve">. </w:t>
      </w:r>
      <w:r w:rsidRPr="00666D2E">
        <w:rPr>
          <w:rStyle w:val="StyleUnderline"/>
        </w:rPr>
        <w:t>Moreover, the wording, as compared to that of INCSEA, should be amplified and updated to reflect technological advances, and the scope might be broadened to include vessels and aircraft of government agencies other than the armed forces, since such vessels have been involved in recent events</w:t>
      </w:r>
      <w:r w:rsidRPr="00666D2E">
        <w:rPr>
          <w:sz w:val="14"/>
        </w:rPr>
        <w:t xml:space="preserve">. In general (see appendix for details), MMCPA would cover the activities of military, government and auxiliary ships and aircraft on the high seas and in the airspace above. Approaching vessels and aircraft would announce by radio maneuvers of interest to the other country. The agreement would, like INCSEA, prohibit interference with naval formations and require special consideration for maneuvers in areas of heavy sea traffic. Also like INCSEA, MMCPA would envision the negotiation of minimum distances for closure and prohibit simulated attacks and the use of strong lights or lasers to illuminate ship bridges and aircraft cockpits. Surprise Resolution </w:t>
      </w:r>
      <w:r w:rsidRPr="00666D2E">
        <w:rPr>
          <w:rStyle w:val="StyleUnderline"/>
        </w:rPr>
        <w:t>As it happened, the March 2009 incident ended unexpectedly</w:t>
      </w:r>
      <w:r w:rsidRPr="00666D2E">
        <w:rPr>
          <w:sz w:val="14"/>
        </w:rPr>
        <w:t xml:space="preserve">. A March 20 Chinese news report started with the declaration that the Chinese military was ready to call an end to the standoff with the United States after diplomatic efforts had reduced tensions. It was stated that top commanders did not have plans to increase the military presence in the South China Sea and that military analysts agreed it was time to end the dispute and move on with more important issues concerning Sino-US relations.32 This occurred despite the fact that Beijing had followed Washington’s declaration that it was sending a destroyer to escort the Impeccable with an announcement that it would augment patrols in the South China Sea, converting decommissioned naval ships and possibly acquiring fishing boats to join the effort.33 In addition, the USNS Impeccable was said to be remaining in the area.34 </w:t>
      </w:r>
      <w:r w:rsidRPr="00666D2E">
        <w:rPr>
          <w:rStyle w:val="StyleUnderline"/>
        </w:rPr>
        <w:t>The surprise ending was consistent with many China watchers’ expectations that the top leadership would conclude that this confrontation was not the issue upon which Beijing and Washington should be expending time, effort and hard-earned goodwill</w:t>
      </w:r>
      <w:r w:rsidRPr="00666D2E">
        <w:rPr>
          <w:sz w:val="14"/>
        </w:rPr>
        <w:t xml:space="preserve">. </w:t>
      </w:r>
      <w:r w:rsidRPr="00666D2E">
        <w:rPr>
          <w:rStyle w:val="StyleUnderline"/>
        </w:rPr>
        <w:t>An overriding need required China and the United States to stop squabbling over EEZ rules and intelligence collection rights and move on to the issues facing the G20, the Six-Party process, global climate change, among other things</w:t>
      </w:r>
      <w:r w:rsidRPr="00666D2E">
        <w:rPr>
          <w:sz w:val="14"/>
        </w:rPr>
        <w:t xml:space="preserve">. </w:t>
      </w:r>
      <w:r w:rsidRPr="00666D2E">
        <w:rPr>
          <w:rStyle w:val="StyleUnderline"/>
        </w:rPr>
        <w:t>Although this confrontation finished peacefully, it is by no means a permanent resolution</w:t>
      </w:r>
      <w:r w:rsidRPr="00666D2E">
        <w:rPr>
          <w:sz w:val="14"/>
        </w:rPr>
        <w:t xml:space="preserve">. The USNS Impeccable continues to sail off Hainan and US reconnaissance aircraft still fly through China’s EEZ. </w:t>
      </w:r>
      <w:r w:rsidRPr="009A1542">
        <w:rPr>
          <w:rStyle w:val="StyleUnderline"/>
          <w:highlight w:val="cyan"/>
        </w:rPr>
        <w:t>The potential for trouble will persist</w:t>
      </w:r>
      <w:r w:rsidRPr="00666D2E">
        <w:rPr>
          <w:sz w:val="14"/>
        </w:rPr>
        <w:t xml:space="preserve">. </w:t>
      </w:r>
      <w:r w:rsidRPr="00666D2E">
        <w:rPr>
          <w:rStyle w:val="StyleUnderline"/>
        </w:rPr>
        <w:t>The short-term solution was the apparent mutual recognition of the importance of other issues</w:t>
      </w:r>
      <w:r w:rsidRPr="00666D2E">
        <w:rPr>
          <w:sz w:val="14"/>
        </w:rPr>
        <w:t xml:space="preserve">. </w:t>
      </w:r>
      <w:r w:rsidRPr="00666D2E">
        <w:rPr>
          <w:rStyle w:val="StyleUnderline"/>
        </w:rPr>
        <w:t>The mid-term solution might resemble the described coordination agreement with the Chinese that would make surveillance and confrontation less risky to the bilateral relationship and to those involved at sea and in the air</w:t>
      </w:r>
      <w:r w:rsidRPr="00666D2E">
        <w:rPr>
          <w:sz w:val="14"/>
        </w:rPr>
        <w:t xml:space="preserve">. </w:t>
      </w:r>
      <w:r w:rsidRPr="009A1542">
        <w:rPr>
          <w:rStyle w:val="StyleUnderline"/>
          <w:highlight w:val="cyan"/>
        </w:rPr>
        <w:t>The toughest issues can be resolved through the adoption of cooperative undertakings</w:t>
      </w:r>
      <w:r w:rsidRPr="00666D2E">
        <w:rPr>
          <w:rStyle w:val="StyleUnderline"/>
        </w:rPr>
        <w:t xml:space="preserve">, such things as broad maritime cooperation </w:t>
      </w:r>
      <w:r w:rsidRPr="009A1542">
        <w:rPr>
          <w:rStyle w:val="StyleUnderline"/>
          <w:highlight w:val="cyan"/>
        </w:rPr>
        <w:t>that will serve to build trust and confidence between Beijing and Washington</w:t>
      </w:r>
      <w:r w:rsidRPr="00666D2E">
        <w:rPr>
          <w:rStyle w:val="StyleUnderline"/>
        </w:rPr>
        <w:t>—which now feel the need to continue to hedge in the form of military readiness to confront the other</w:t>
      </w:r>
      <w:r w:rsidRPr="00666D2E">
        <w:rPr>
          <w:sz w:val="14"/>
        </w:rPr>
        <w:t xml:space="preserve">. </w:t>
      </w:r>
      <w:r w:rsidRPr="00666D2E">
        <w:rPr>
          <w:rStyle w:val="StyleUnderline"/>
        </w:rPr>
        <w:t>Engagement can serve to reduce the need to hedge</w:t>
      </w:r>
      <w:r w:rsidRPr="00666D2E">
        <w:rPr>
          <w:sz w:val="14"/>
        </w:rPr>
        <w:t>.</w:t>
      </w:r>
    </w:p>
    <w:p w:rsidR="0047120F" w:rsidRPr="00666D2E" w:rsidRDefault="0047120F" w:rsidP="00B55AD5"/>
    <w:p w:rsidR="00B52846" w:rsidRPr="00666D2E" w:rsidRDefault="00B52846" w:rsidP="00B52846">
      <w:pPr>
        <w:pStyle w:val="Heading4"/>
      </w:pPr>
      <w:r w:rsidRPr="00666D2E">
        <w:t xml:space="preserve">Merely </w:t>
      </w:r>
      <w:r w:rsidRPr="00BB2A0E">
        <w:rPr>
          <w:u w:val="single"/>
        </w:rPr>
        <w:t>negotiating</w:t>
      </w:r>
      <w:r w:rsidRPr="00666D2E">
        <w:t xml:space="preserve"> the agreement is sufficient to soothe relations</w:t>
      </w:r>
    </w:p>
    <w:p w:rsidR="00B52846" w:rsidRPr="00666D2E" w:rsidRDefault="00B52846" w:rsidP="00B55AD5">
      <w:r w:rsidRPr="00666D2E">
        <w:rPr>
          <w:rStyle w:val="Style13ptBold"/>
        </w:rPr>
        <w:t>BOUCHAT ’14</w:t>
      </w:r>
      <w:r w:rsidRPr="00666D2E">
        <w:t xml:space="preserve"> (Clarence J.; Retired United States Air Force Officer and Current Senior Researcher – Strategic Studies Institute and Adjunct Faculty Member – U.S. Army War College, “The </w:t>
      </w:r>
      <w:proofErr w:type="spellStart"/>
      <w:r w:rsidRPr="00666D2E">
        <w:t>Paracel</w:t>
      </w:r>
      <w:proofErr w:type="spellEnd"/>
      <w:r w:rsidRPr="00666D2E">
        <w:t xml:space="preserve"> Islands and U.S. Interests and Approaches in the South China Sea,” June, http://www.strategicstudiesinstitute.army.mil/pdffiles/pub1207.pdf)ww</w:t>
      </w:r>
    </w:p>
    <w:p w:rsidR="009F0409" w:rsidRPr="00666D2E" w:rsidRDefault="009F0409" w:rsidP="00B55AD5">
      <w:pPr>
        <w:rPr>
          <w:sz w:val="8"/>
        </w:rPr>
      </w:pPr>
      <w:r w:rsidRPr="00666D2E">
        <w:rPr>
          <w:rStyle w:val="StyleUnderline"/>
        </w:rPr>
        <w:t>The issue of immediate concern for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because it may be the most volatile</w:t>
      </w:r>
      <w:r w:rsidRPr="00666D2E">
        <w:rPr>
          <w:sz w:val="8"/>
        </w:rPr>
        <w:t xml:space="preserve"> and the first national interest listed by Secretary Clinton, </w:t>
      </w:r>
      <w:r w:rsidRPr="00666D2E">
        <w:rPr>
          <w:rStyle w:val="StyleUnderline"/>
        </w:rPr>
        <w:t>is freedom of navigation</w:t>
      </w:r>
      <w:r w:rsidRPr="00666D2E">
        <w:rPr>
          <w:sz w:val="8"/>
        </w:rPr>
        <w:t xml:space="preserve">.371 Since UNCLOS was under negotiation in 1979, the U.S. global Freedom of Navigation Program seeks to dispute excessive sea and airspace claims perceived to violate international law by challenging them diplomatically and physically.372 China and Vietnam hold restrictive passage views concerning their coastal home waters—potentially China will also hold these views in its claimed territorial waters, contiguous zones, and EEZs around the </w:t>
      </w:r>
      <w:proofErr w:type="spellStart"/>
      <w:r w:rsidRPr="00666D2E">
        <w:rPr>
          <w:sz w:val="8"/>
        </w:rPr>
        <w:t>Paracel</w:t>
      </w:r>
      <w:proofErr w:type="spellEnd"/>
      <w:r w:rsidRPr="00666D2E">
        <w:rPr>
          <w:sz w:val="8"/>
        </w:rPr>
        <w:t xml:space="preserve"> Islands. These positions place it at odds with most other states’ open-use positions, and, as a precedent threatens, EEZ navigation rights around the world.373 On the other hand, </w:t>
      </w:r>
      <w:r w:rsidRPr="00666D2E">
        <w:rPr>
          <w:rStyle w:val="StyleUnderline"/>
        </w:rPr>
        <w:t>China sees this as an excuse for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to intervene in</w:t>
      </w:r>
      <w:r w:rsidRPr="00666D2E">
        <w:rPr>
          <w:sz w:val="8"/>
        </w:rPr>
        <w:t xml:space="preserve"> </w:t>
      </w:r>
      <w:r w:rsidRPr="00666D2E">
        <w:rPr>
          <w:rStyle w:val="StyleUnderline"/>
        </w:rPr>
        <w:t>S</w:t>
      </w:r>
      <w:r w:rsidRPr="00666D2E">
        <w:rPr>
          <w:sz w:val="8"/>
        </w:rPr>
        <w:t xml:space="preserve">outh </w:t>
      </w:r>
      <w:r w:rsidRPr="00666D2E">
        <w:rPr>
          <w:rStyle w:val="StyleUnderline"/>
        </w:rPr>
        <w:t>C</w:t>
      </w:r>
      <w:r w:rsidRPr="00666D2E">
        <w:rPr>
          <w:sz w:val="8"/>
        </w:rPr>
        <w:t xml:space="preserve">hina </w:t>
      </w:r>
      <w:r w:rsidRPr="00666D2E">
        <w:rPr>
          <w:rStyle w:val="StyleUnderline"/>
        </w:rPr>
        <w:t>S</w:t>
      </w:r>
      <w:r w:rsidRPr="00666D2E">
        <w:rPr>
          <w:sz w:val="8"/>
        </w:rPr>
        <w:t xml:space="preserve">ea </w:t>
      </w:r>
      <w:r w:rsidRPr="00666D2E">
        <w:rPr>
          <w:rStyle w:val="StyleUnderline"/>
        </w:rPr>
        <w:t>issues, and protests</w:t>
      </w:r>
      <w:r w:rsidRPr="00666D2E">
        <w:rPr>
          <w:sz w:val="8"/>
        </w:rPr>
        <w:t xml:space="preserve">, for instance, </w:t>
      </w:r>
      <w:r w:rsidRPr="00666D2E">
        <w:rPr>
          <w:rStyle w:val="StyleUnderline"/>
        </w:rPr>
        <w:t>U.S. exercises</w:t>
      </w:r>
      <w:r w:rsidRPr="00666D2E">
        <w:rPr>
          <w:sz w:val="8"/>
        </w:rPr>
        <w:t xml:space="preserve"> with Vietnam and other powers in the South China Sea.374 </w:t>
      </w:r>
      <w:r w:rsidRPr="00BB2A0E">
        <w:rPr>
          <w:rStyle w:val="StyleUnderline"/>
          <w:highlight w:val="cyan"/>
        </w:rPr>
        <w:t>The PRC has more aggressively and consistently enforced EEZ restrictions than any other state</w:t>
      </w:r>
      <w:r w:rsidRPr="00666D2E">
        <w:rPr>
          <w:rStyle w:val="StyleUnderline"/>
        </w:rPr>
        <w:t xml:space="preserve">, </w:t>
      </w:r>
      <w:r w:rsidRPr="00BB2A0E">
        <w:rPr>
          <w:rStyle w:val="StyleUnderline"/>
          <w:highlight w:val="cyan"/>
        </w:rPr>
        <w:t>threatening freedom of navigation</w:t>
      </w:r>
      <w:r w:rsidRPr="00666D2E">
        <w:rPr>
          <w:rStyle w:val="StyleUnderline"/>
        </w:rPr>
        <w:t xml:space="preserve"> for all maritime states and risking armed clashes and instability, especially when backed by its advanced anti-access and area-denial capabilities</w:t>
      </w:r>
      <w:r w:rsidRPr="00666D2E">
        <w:rPr>
          <w:sz w:val="8"/>
        </w:rPr>
        <w:t xml:space="preserve">.375 After the 1995 PRC occupation of Mischief Reef in the midst of the Philippine EEZ, the United States made clear its stance for freedom of navigation throughout the South China Sea, and in 1998 specifically sent a carrier battle group near the Spratly Islands to assert American prerogatives.376 As recently as 2012, after the Scarborough Shoal stand-off, Philippine Foreign Secretary Albert del Rosario wondered about China’s aggressive stance and the future of “freedom of navigation and unimpeded commerce in the [South China Sea].”377 Thus the United States considers these rights important for itself and for other interested parties378 </w:t>
      </w:r>
      <w:r w:rsidRPr="00666D2E">
        <w:rPr>
          <w:rStyle w:val="StyleUnderline"/>
        </w:rPr>
        <w:t xml:space="preserve">Despite these chronic tensions, with the growth of prosperity in the region, </w:t>
      </w:r>
      <w:r w:rsidRPr="00BB2A0E">
        <w:rPr>
          <w:rStyle w:val="StyleUnderline"/>
          <w:highlight w:val="cyan"/>
        </w:rPr>
        <w:t>the need for stability and security</w:t>
      </w:r>
      <w:r w:rsidRPr="00666D2E">
        <w:rPr>
          <w:rStyle w:val="StyleUnderline"/>
        </w:rPr>
        <w:t xml:space="preserve">, and the pursuit of other common interests, the perspective of each party </w:t>
      </w:r>
      <w:r w:rsidRPr="00BB2A0E">
        <w:rPr>
          <w:rStyle w:val="StyleUnderline"/>
          <w:highlight w:val="cyan"/>
        </w:rPr>
        <w:t>may start to converge in settling their differences</w:t>
      </w:r>
      <w:r w:rsidRPr="00BB2A0E">
        <w:rPr>
          <w:sz w:val="8"/>
          <w:highlight w:val="cyan"/>
        </w:rPr>
        <w:t>.</w:t>
      </w:r>
      <w:r w:rsidRPr="00666D2E">
        <w:rPr>
          <w:sz w:val="8"/>
        </w:rPr>
        <w:t xml:space="preserve"> The United States has made progress toward this with Vietnam through a code of conduct concerning activities on the South China Sea, negotiations on navigation, and improved military ties.379 This better understanding may have contributed to Vietnam relaxing its coastal EEZ transit requirements in 2012 to be more in accordance with UNCLOS standards.380 Like Vietnam, </w:t>
      </w:r>
      <w:r w:rsidRPr="00666D2E">
        <w:rPr>
          <w:rStyle w:val="StyleUnderline"/>
        </w:rPr>
        <w:t xml:space="preserve">as the PRC’s economy grows and its international commitments expand, China’s interests may converge with the U.S. global views in balancing broad international </w:t>
      </w:r>
      <w:proofErr w:type="spellStart"/>
      <w:r w:rsidRPr="00666D2E">
        <w:rPr>
          <w:rStyle w:val="StyleUnderline"/>
        </w:rPr>
        <w:t>mari</w:t>
      </w:r>
      <w:proofErr w:type="spellEnd"/>
      <w:r w:rsidRPr="00666D2E">
        <w:rPr>
          <w:rStyle w:val="StyleUnderline"/>
        </w:rPr>
        <w:t>- time rights with the coastal state rights that China now favors</w:t>
      </w:r>
      <w:r w:rsidRPr="00666D2E">
        <w:rPr>
          <w:sz w:val="8"/>
        </w:rPr>
        <w:t xml:space="preserve">.381 </w:t>
      </w:r>
      <w:r w:rsidRPr="00666D2E">
        <w:rPr>
          <w:rStyle w:val="StyleUnderline"/>
        </w:rPr>
        <w:t>The PRC is the world’s largest exporter and second largest importer of goods, and thus highly depends on the maritime commons to keep its economy growing, and it has prospered from the open shipping order assured by U.S. naval power</w:t>
      </w:r>
      <w:r w:rsidRPr="00666D2E">
        <w:rPr>
          <w:sz w:val="8"/>
        </w:rPr>
        <w:t xml:space="preserve">. However, as China’s dependence on seaborne trade continues, it may want to protect its own shipping and sea lines of communication rather than rely on its partner and competitor, the United States, to do so.382 </w:t>
      </w:r>
      <w:r w:rsidRPr="00666D2E">
        <w:rPr>
          <w:rStyle w:val="StyleUnderline"/>
        </w:rPr>
        <w:t xml:space="preserve">With among the largest merchant marine fleets and navies in the world, </w:t>
      </w:r>
      <w:r w:rsidRPr="00BB2A0E">
        <w:rPr>
          <w:rStyle w:val="StyleUnderline"/>
          <w:highlight w:val="cyan"/>
        </w:rPr>
        <w:t>China’s perspective should transition to accept the majority interpretation of UNCLOS</w:t>
      </w:r>
      <w:r w:rsidRPr="00666D2E">
        <w:rPr>
          <w:rStyle w:val="StyleUnderline"/>
        </w:rPr>
        <w:t xml:space="preserve">—this means </w:t>
      </w:r>
      <w:r w:rsidRPr="00BB2A0E">
        <w:rPr>
          <w:rStyle w:val="StyleUnderline"/>
          <w:highlight w:val="cyan"/>
        </w:rPr>
        <w:t>more open use of sea jurisdictions and a conventional interpretation of coastal states’ rights</w:t>
      </w:r>
      <w:r w:rsidRPr="00666D2E">
        <w:rPr>
          <w:rStyle w:val="StyleUnderline"/>
        </w:rPr>
        <w:t xml:space="preserve"> in its EEZ and territorial sea</w:t>
      </w:r>
      <w:r w:rsidRPr="00666D2E">
        <w:rPr>
          <w:sz w:val="8"/>
        </w:rPr>
        <w:t xml:space="preserve">. In 2012, PLAN vessels conducted surveillance in the U.S. EEZs around Guam and Hawaii, the latter during a naval exercise, thus experimenting with a more open interpretation of conducting military activities in a foreign EEZ.383 Indeed U.S. interests also seem to be evolving toward embracing stronger coastal states’ rights in its own EEZ for economic and environmental protection, thus </w:t>
      </w:r>
      <w:r w:rsidRPr="00666D2E">
        <w:rPr>
          <w:rStyle w:val="StyleUnderline"/>
        </w:rPr>
        <w:t>converging interests may make resolving this issue easier over time</w:t>
      </w:r>
      <w:r w:rsidRPr="00666D2E">
        <w:rPr>
          <w:sz w:val="8"/>
        </w:rPr>
        <w:t xml:space="preserve"> and helping to enable some of the suggestions below.384 </w:t>
      </w:r>
      <w:r w:rsidRPr="00666D2E">
        <w:rPr>
          <w:rStyle w:val="StyleUnderline"/>
        </w:rPr>
        <w:t>To spur this convergence of interests, specific steps should be taken by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to defuse the freedom of navigation issue, especially when the most active differences lie with China</w:t>
      </w:r>
      <w:r w:rsidRPr="00666D2E">
        <w:rPr>
          <w:sz w:val="8"/>
        </w:rPr>
        <w:t xml:space="preserve">. The United States could back away from its insistence on exercising its rights to navigate in the South China Sea and its coastal waters in order to ease chronic tensions on this issue. This action was recently recommended by former U.S. National Security Advisor </w:t>
      </w:r>
      <w:proofErr w:type="spellStart"/>
      <w:r w:rsidRPr="00666D2E">
        <w:rPr>
          <w:sz w:val="8"/>
        </w:rPr>
        <w:t>Zbigniew</w:t>
      </w:r>
      <w:proofErr w:type="spellEnd"/>
      <w:r w:rsidRPr="00666D2E">
        <w:rPr>
          <w:sz w:val="8"/>
        </w:rPr>
        <w:t xml:space="preserve"> Brzezinski and debated among scholars, but doing this for long could needlessly weaken the U.S. and other states’ worldwide commitment to UNCLOS open-sea provisions.385 Instead, as the PRC takes a more involved role in ensuring stability and security in the international commons, </w:t>
      </w:r>
      <w:r w:rsidRPr="00666D2E">
        <w:rPr>
          <w:rStyle w:val="StyleUnderline"/>
        </w:rPr>
        <w:t>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should work with China to establish a common understanding on maritime rights in coastal waters and abroad since that is ultimately in both of their interests</w:t>
      </w:r>
      <w:r w:rsidRPr="00666D2E">
        <w:rPr>
          <w:sz w:val="8"/>
        </w:rPr>
        <w:t xml:space="preserve">. The United States and China already have the 1998 Military Maritime Consultative Agreement to prevent incidents between them, and—though quite imperfectly applied—it is a useful confidence-building measure.386 In April 2014, the United States, the PRC, and 19 other Western Pacific naval powers approved a new code of conduct for naval encounters in disputed areas, the Code for Unplanned Encounters at Sea (CUES). However, the code is not legally binding and PLAN officials themselves question whether China will fully observe it.387 </w:t>
      </w:r>
      <w:r w:rsidRPr="00BB2A0E">
        <w:rPr>
          <w:rStyle w:val="StyleUnderline"/>
          <w:highlight w:val="cyan"/>
        </w:rPr>
        <w:t>To better tie the PRC to safe conduct protocols,</w:t>
      </w:r>
      <w:r w:rsidRPr="00666D2E">
        <w:rPr>
          <w:rStyle w:val="StyleUnderline"/>
        </w:rPr>
        <w:t xml:space="preserve"> then</w:t>
      </w:r>
      <w:r w:rsidRPr="00BB2A0E">
        <w:rPr>
          <w:rStyle w:val="StyleUnderline"/>
          <w:highlight w:val="cyan"/>
        </w:rPr>
        <w:t>, the next step should follow the lead of</w:t>
      </w:r>
      <w:r w:rsidRPr="00666D2E">
        <w:rPr>
          <w:sz w:val="8"/>
        </w:rPr>
        <w:t xml:space="preserve"> the 1972 U.S.- Soviet Union Incidents at Sea Agreement (</w:t>
      </w:r>
      <w:r w:rsidRPr="00BB2A0E">
        <w:rPr>
          <w:rStyle w:val="StyleUnderline"/>
          <w:highlight w:val="cyan"/>
        </w:rPr>
        <w:t>INCSEA</w:t>
      </w:r>
      <w:r w:rsidRPr="00666D2E">
        <w:rPr>
          <w:sz w:val="8"/>
        </w:rPr>
        <w:t xml:space="preserve">).388 </w:t>
      </w:r>
      <w:r w:rsidRPr="00666D2E">
        <w:rPr>
          <w:rStyle w:val="StyleUnderline"/>
        </w:rPr>
        <w:t>This is a successful tool that avoided negative encounters between the two powers, yet complied with international law covering activities like innocent passage through coastal jurisdictions</w:t>
      </w:r>
      <w:r w:rsidRPr="00666D2E">
        <w:rPr>
          <w:sz w:val="8"/>
        </w:rPr>
        <w:t xml:space="preserve">. </w:t>
      </w:r>
      <w:r w:rsidRPr="00666D2E">
        <w:rPr>
          <w:rStyle w:val="StyleUnderline"/>
        </w:rPr>
        <w:t>Through uniform procedures both sides may follow and observe the other’s ships, but could not interfere with their lawful passage, regardless of prior notification, cargo, arms, or type of propulsion</w:t>
      </w:r>
      <w:r w:rsidRPr="00666D2E">
        <w:rPr>
          <w:sz w:val="8"/>
        </w:rPr>
        <w:t xml:space="preserve">.389 </w:t>
      </w:r>
      <w:r w:rsidRPr="00BB2A0E">
        <w:rPr>
          <w:rStyle w:val="StyleUnderline"/>
          <w:highlight w:val="cyan"/>
        </w:rPr>
        <w:t>An INCSEA agreement would overlap similar multilateral agreements,</w:t>
      </w:r>
      <w:r w:rsidRPr="00666D2E">
        <w:rPr>
          <w:rStyle w:val="StyleUnderline"/>
        </w:rPr>
        <w:t xml:space="preserve"> but those do not address the specific differences in interpretation between the two countries, nor contain all of the tools available in INCSEA</w:t>
      </w:r>
      <w:r w:rsidRPr="00666D2E">
        <w:rPr>
          <w:sz w:val="8"/>
        </w:rPr>
        <w:t xml:space="preserve">. </w:t>
      </w:r>
      <w:r w:rsidRPr="00BB2A0E">
        <w:rPr>
          <w:rStyle w:val="Emphasis"/>
          <w:highlight w:val="cyan"/>
        </w:rPr>
        <w:t>The mere act of negotiating such a confidence building-measure</w:t>
      </w:r>
      <w:r w:rsidRPr="00666D2E">
        <w:rPr>
          <w:sz w:val="8"/>
        </w:rPr>
        <w:t xml:space="preserve"> (and recognizing China as a rising power in the process) </w:t>
      </w:r>
      <w:r w:rsidRPr="00BB2A0E">
        <w:rPr>
          <w:rStyle w:val="StyleUnderline"/>
          <w:highlight w:val="cyan"/>
        </w:rPr>
        <w:t>could</w:t>
      </w:r>
      <w:r w:rsidRPr="00666D2E">
        <w:rPr>
          <w:rStyle w:val="StyleUnderline"/>
        </w:rPr>
        <w:t xml:space="preserve"> also </w:t>
      </w:r>
      <w:r w:rsidRPr="00BB2A0E">
        <w:rPr>
          <w:rStyle w:val="Emphasis"/>
          <w:highlight w:val="cyan"/>
          <w:u w:val="none"/>
        </w:rPr>
        <w:t>help soothe</w:t>
      </w:r>
      <w:r w:rsidRPr="00BB2A0E">
        <w:rPr>
          <w:rStyle w:val="Emphasis"/>
          <w:u w:val="none"/>
        </w:rPr>
        <w:t xml:space="preserve"> </w:t>
      </w:r>
      <w:r w:rsidRPr="00BB2A0E">
        <w:rPr>
          <w:rStyle w:val="StyleUnderline"/>
          <w:highlight w:val="cyan"/>
        </w:rPr>
        <w:t>this</w:t>
      </w:r>
      <w:r w:rsidRPr="00666D2E">
        <w:rPr>
          <w:rStyle w:val="StyleUnderline"/>
        </w:rPr>
        <w:t xml:space="preserve"> sometimes </w:t>
      </w:r>
      <w:r w:rsidRPr="00BB2A0E">
        <w:rPr>
          <w:rStyle w:val="StyleUnderline"/>
          <w:highlight w:val="cyan"/>
        </w:rPr>
        <w:t>difficult relationship</w:t>
      </w:r>
      <w:r w:rsidRPr="00666D2E">
        <w:rPr>
          <w:rStyle w:val="StyleUnderline"/>
        </w:rPr>
        <w:t xml:space="preserve"> and emphasize that such issues are not unique to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and China</w:t>
      </w:r>
      <w:r w:rsidRPr="00666D2E">
        <w:rPr>
          <w:sz w:val="8"/>
        </w:rPr>
        <w:t xml:space="preserve">.390 </w:t>
      </w:r>
      <w:r w:rsidRPr="00666D2E">
        <w:rPr>
          <w:rStyle w:val="StyleUnderline"/>
        </w:rPr>
        <w:t>INCSEA is a practical, tested method which could be tailored to reduce tensions, support both sides’ long-term interests, and accelerate a process of confidence-building between the two within the contentious South China Sea without foregoing the precepts of UNCLOS</w:t>
      </w:r>
      <w:r w:rsidRPr="00666D2E">
        <w:rPr>
          <w:sz w:val="8"/>
        </w:rPr>
        <w:t>.391</w:t>
      </w:r>
    </w:p>
    <w:p w:rsidR="009F0409" w:rsidRPr="00666D2E" w:rsidRDefault="009F0409" w:rsidP="00B55AD5"/>
    <w:p w:rsidR="00BA4912" w:rsidRPr="00666D2E" w:rsidRDefault="00BA4912" w:rsidP="00BA4912">
      <w:pPr>
        <w:pStyle w:val="Heading4"/>
      </w:pPr>
      <w:r w:rsidRPr="00666D2E">
        <w:t xml:space="preserve">A successful US-Sino INCSEA sets a regional precedent for other countries and builds the foundation for greater resolution of </w:t>
      </w:r>
      <w:r w:rsidR="006A7F3C" w:rsidRPr="00666D2E">
        <w:t>maritime</w:t>
      </w:r>
      <w:r w:rsidRPr="00666D2E">
        <w:t xml:space="preserve"> conflicts</w:t>
      </w:r>
    </w:p>
    <w:p w:rsidR="00BA4912" w:rsidRPr="00666D2E" w:rsidRDefault="00BA4912" w:rsidP="00BA4912">
      <w:r w:rsidRPr="00666D2E">
        <w:rPr>
          <w:rStyle w:val="Style13ptBold"/>
        </w:rPr>
        <w:t>FANG ’10</w:t>
      </w:r>
      <w:r w:rsidRPr="00666D2E">
        <w:t xml:space="preserve"> (Yang; Associate Research Fellow with the Maritime Security </w:t>
      </w:r>
      <w:proofErr w:type="spellStart"/>
      <w:r w:rsidRPr="00666D2E">
        <w:t>Programme</w:t>
      </w:r>
      <w:proofErr w:type="spellEnd"/>
      <w:r w:rsidRPr="00666D2E">
        <w:t xml:space="preserve"> at the S. </w:t>
      </w:r>
      <w:proofErr w:type="spellStart"/>
      <w:r w:rsidRPr="00666D2E">
        <w:t>Rajaratnam</w:t>
      </w:r>
      <w:proofErr w:type="spellEnd"/>
      <w:r w:rsidRPr="00666D2E">
        <w:t xml:space="preserve"> School of International Studies (RSIS), “Exclusive Economic Zone (EEZ) regime in East Asian waters: Military and intelligence-gathering activities, Marine Scientific Research (MSR) and hydrographic surveys in an EEZ,” RSIS Working Paper No. 198, 5/</w:t>
      </w:r>
      <w:proofErr w:type="gramStart"/>
      <w:r w:rsidRPr="00666D2E">
        <w:t>21)</w:t>
      </w:r>
      <w:proofErr w:type="spellStart"/>
      <w:r w:rsidRPr="00666D2E">
        <w:t>ww</w:t>
      </w:r>
      <w:proofErr w:type="spellEnd"/>
      <w:proofErr w:type="gramEnd"/>
    </w:p>
    <w:p w:rsidR="00BA4912" w:rsidRPr="00666D2E" w:rsidRDefault="00BA4912" w:rsidP="00BA4912">
      <w:pPr>
        <w:rPr>
          <w:sz w:val="14"/>
        </w:rPr>
      </w:pPr>
      <w:r w:rsidRPr="00666D2E">
        <w:rPr>
          <w:rStyle w:val="StyleUnderline"/>
        </w:rPr>
        <w:t>Overall, the situation in the East Asian waters remains problematic</w:t>
      </w:r>
      <w:r w:rsidRPr="00666D2E">
        <w:rPr>
          <w:sz w:val="14"/>
        </w:rPr>
        <w:t xml:space="preserve">. </w:t>
      </w:r>
      <w:r w:rsidRPr="00666D2E">
        <w:rPr>
          <w:rStyle w:val="StyleUnderline"/>
        </w:rPr>
        <w:t>First</w:t>
      </w:r>
      <w:r w:rsidRPr="00666D2E">
        <w:rPr>
          <w:sz w:val="14"/>
        </w:rPr>
        <w:t xml:space="preserve">, </w:t>
      </w:r>
      <w:r w:rsidRPr="00666D2E">
        <w:rPr>
          <w:rStyle w:val="StyleUnderline"/>
        </w:rPr>
        <w:t>different interpretations of the EEZ regime exist, especially on the issues of coastal state jurisdiction over military activities</w:t>
      </w:r>
      <w:r w:rsidRPr="00666D2E">
        <w:rPr>
          <w:sz w:val="14"/>
        </w:rPr>
        <w:t xml:space="preserve">, MSR and hydrographic surveys, </w:t>
      </w:r>
      <w:r w:rsidRPr="00666D2E">
        <w:rPr>
          <w:rStyle w:val="StyleUnderline"/>
        </w:rPr>
        <w:t>navigation and overflight freedoms</w:t>
      </w:r>
      <w:r w:rsidRPr="00666D2E">
        <w:rPr>
          <w:sz w:val="14"/>
        </w:rPr>
        <w:t xml:space="preserve">. The distinction between these activities is often unclear and they are subject to different regimes. </w:t>
      </w:r>
      <w:r w:rsidRPr="00666D2E">
        <w:rPr>
          <w:rStyle w:val="StyleUnderline"/>
        </w:rPr>
        <w:t>Second</w:t>
      </w:r>
      <w:r w:rsidRPr="00666D2E">
        <w:rPr>
          <w:sz w:val="14"/>
        </w:rPr>
        <w:t xml:space="preserve">, </w:t>
      </w:r>
      <w:r w:rsidRPr="006675CF">
        <w:rPr>
          <w:rStyle w:val="StyleUnderline"/>
          <w:highlight w:val="cyan"/>
        </w:rPr>
        <w:t>the unclear EEZ boundary</w:t>
      </w:r>
      <w:r w:rsidRPr="00666D2E">
        <w:rPr>
          <w:rStyle w:val="StyleUnderline"/>
        </w:rPr>
        <w:t xml:space="preserve"> between some countries, especially China and Japan in the East China Sea and contenders in the South China Sea, </w:t>
      </w:r>
      <w:r w:rsidRPr="006675CF">
        <w:rPr>
          <w:rStyle w:val="StyleUnderline"/>
          <w:highlight w:val="cyan"/>
        </w:rPr>
        <w:t>makes jurisdiction over the EEZ more ambiguous</w:t>
      </w:r>
      <w:r w:rsidRPr="00666D2E">
        <w:rPr>
          <w:sz w:val="14"/>
        </w:rPr>
        <w:t xml:space="preserve">. </w:t>
      </w:r>
      <w:r w:rsidRPr="00666D2E">
        <w:rPr>
          <w:rStyle w:val="StyleUnderline"/>
        </w:rPr>
        <w:t>Furthermore, their contentions, as manifested either by aggressive military activities</w:t>
      </w:r>
      <w:r w:rsidRPr="00666D2E">
        <w:rPr>
          <w:sz w:val="14"/>
        </w:rPr>
        <w:t xml:space="preserve"> (violent or non-violent) </w:t>
      </w:r>
      <w:r w:rsidRPr="00666D2E">
        <w:rPr>
          <w:rStyle w:val="StyleUnderline"/>
        </w:rPr>
        <w:t>make the security situation in the East Asian waters more unstable</w:t>
      </w:r>
      <w:r w:rsidRPr="00666D2E">
        <w:rPr>
          <w:sz w:val="14"/>
        </w:rPr>
        <w:t xml:space="preserve">. </w:t>
      </w:r>
      <w:r w:rsidRPr="00666D2E">
        <w:rPr>
          <w:rStyle w:val="StyleUnderline"/>
        </w:rPr>
        <w:t>Solutions to these problems may not be possible for a long time</w:t>
      </w:r>
      <w:r w:rsidRPr="00666D2E">
        <w:rPr>
          <w:sz w:val="14"/>
        </w:rPr>
        <w:t xml:space="preserve">. </w:t>
      </w:r>
      <w:r w:rsidRPr="00666D2E">
        <w:rPr>
          <w:rStyle w:val="StyleUnderline"/>
        </w:rPr>
        <w:t xml:space="preserve">However, </w:t>
      </w:r>
      <w:r w:rsidRPr="006675CF">
        <w:rPr>
          <w:rStyle w:val="StyleUnderline"/>
          <w:highlight w:val="cyan"/>
        </w:rPr>
        <w:t>some principles should not be ignored as they may constitute positive factors to ease the tensions</w:t>
      </w:r>
      <w:r w:rsidRPr="00666D2E">
        <w:rPr>
          <w:sz w:val="14"/>
        </w:rPr>
        <w:t>. Firstly, coastal states should enhance the transparency of their national legislation. As some countries have ratified the conventions and have introduced their own domestic laws to regulate the activities of foreign vessels and aircrafts over their EEZs, these efforts will be better appreciated if their transparency is enhanced. This could be done by widely disseminating the related information.66 Secondly</w:t>
      </w:r>
      <w:r w:rsidRPr="006675CF">
        <w:rPr>
          <w:rStyle w:val="Emphasis"/>
          <w:highlight w:val="cyan"/>
        </w:rPr>
        <w:t>, dialogue and mutually acceptable resolutions or agreements are necessary</w:t>
      </w:r>
      <w:r w:rsidRPr="00666D2E">
        <w:rPr>
          <w:sz w:val="14"/>
        </w:rPr>
        <w:t xml:space="preserve">. </w:t>
      </w:r>
      <w:r w:rsidRPr="00666D2E">
        <w:rPr>
          <w:rStyle w:val="StyleUnderline"/>
        </w:rPr>
        <w:t>These can be achieved at the bilateral level and perhaps be expanded into the regional level if conditions are favourable</w:t>
      </w:r>
      <w:r w:rsidRPr="00666D2E">
        <w:rPr>
          <w:sz w:val="14"/>
        </w:rPr>
        <w:t xml:space="preserve">.67 </w:t>
      </w:r>
      <w:r w:rsidRPr="006675CF">
        <w:rPr>
          <w:rStyle w:val="StyleUnderline"/>
          <w:highlight w:val="cyan"/>
        </w:rPr>
        <w:t>This can represent the best effort to forge a common interpretation of all the key principles</w:t>
      </w:r>
      <w:r w:rsidRPr="00666D2E">
        <w:rPr>
          <w:rStyle w:val="StyleUnderline"/>
        </w:rPr>
        <w:t>, concepts and conventions</w:t>
      </w:r>
      <w:r w:rsidRPr="00666D2E">
        <w:rPr>
          <w:sz w:val="14"/>
        </w:rPr>
        <w:t xml:space="preserve">. However, one of the key points is the criterion for the definition of legal terms such as “due regard”, “peaceful purpose”, and especially the definitions of “MSR”, “military activities”, “hydrographic surveys” and other contentious terms. These terms should be clearly defined by all countries. This is the premise for any further negotiation. In the past few years, some research and academic institutions had tried to give us some definitions, such as the recommendations made by Ocean Policy Research Foundation of Japan.68 However, it is essentially important to promote them to a governmental level, to discuss them in a broader sense and eventually to reach a regional consensus. Thirdly, </w:t>
      </w:r>
      <w:r w:rsidRPr="00666D2E">
        <w:rPr>
          <w:rStyle w:val="StyleUnderline"/>
        </w:rPr>
        <w:t xml:space="preserve">a suggestion </w:t>
      </w:r>
      <w:r w:rsidRPr="006675CF">
        <w:rPr>
          <w:rStyle w:val="StyleUnderline"/>
          <w:highlight w:val="cyan"/>
        </w:rPr>
        <w:t>to ease tensions caused by frequent incidents at sea is to establish</w:t>
      </w:r>
      <w:r w:rsidRPr="00666D2E">
        <w:rPr>
          <w:rStyle w:val="StyleUnderline"/>
        </w:rPr>
        <w:t xml:space="preserve"> Incidents at Sea Agreement</w:t>
      </w:r>
      <w:r w:rsidRPr="00666D2E">
        <w:rPr>
          <w:sz w:val="14"/>
        </w:rPr>
        <w:t xml:space="preserve"> (</w:t>
      </w:r>
      <w:r w:rsidRPr="006675CF">
        <w:rPr>
          <w:highlight w:val="cyan"/>
          <w:u w:val="single"/>
        </w:rPr>
        <w:t>INCSEA</w:t>
      </w:r>
      <w:r w:rsidRPr="00666D2E">
        <w:rPr>
          <w:sz w:val="14"/>
        </w:rPr>
        <w:t xml:space="preserve">). </w:t>
      </w:r>
      <w:r w:rsidRPr="006675CF">
        <w:rPr>
          <w:rStyle w:val="StyleUnderline"/>
          <w:highlight w:val="cyan"/>
        </w:rPr>
        <w:t>A successful precedent has been provided by the</w:t>
      </w:r>
      <w:r w:rsidRPr="006675CF">
        <w:rPr>
          <w:sz w:val="14"/>
          <w:highlight w:val="cyan"/>
        </w:rPr>
        <w:t xml:space="preserve"> </w:t>
      </w:r>
      <w:r w:rsidRPr="006675CF">
        <w:rPr>
          <w:rStyle w:val="StyleUnderline"/>
          <w:highlight w:val="cyan"/>
        </w:rPr>
        <w:t>U</w:t>
      </w:r>
      <w:r w:rsidRPr="00666D2E">
        <w:rPr>
          <w:sz w:val="14"/>
        </w:rPr>
        <w:t xml:space="preserve">nited </w:t>
      </w:r>
      <w:r w:rsidRPr="006675CF">
        <w:rPr>
          <w:rStyle w:val="StyleUnderline"/>
          <w:highlight w:val="cyan"/>
        </w:rPr>
        <w:t>S</w:t>
      </w:r>
      <w:r w:rsidRPr="00666D2E">
        <w:rPr>
          <w:sz w:val="14"/>
        </w:rPr>
        <w:t xml:space="preserve">tates </w:t>
      </w:r>
      <w:r w:rsidRPr="006675CF">
        <w:rPr>
          <w:rStyle w:val="StyleUnderline"/>
          <w:highlight w:val="cyan"/>
        </w:rPr>
        <w:t>and</w:t>
      </w:r>
      <w:r w:rsidRPr="00666D2E">
        <w:rPr>
          <w:sz w:val="14"/>
        </w:rPr>
        <w:t xml:space="preserve"> the Union of Soviet Socialist Republics (</w:t>
      </w:r>
      <w:r w:rsidRPr="006675CF">
        <w:rPr>
          <w:rStyle w:val="StyleUnderline"/>
          <w:highlight w:val="cyan"/>
        </w:rPr>
        <w:t>USSR</w:t>
      </w:r>
      <w:r w:rsidRPr="00666D2E">
        <w:rPr>
          <w:sz w:val="14"/>
        </w:rPr>
        <w:t xml:space="preserve">) through the agreement of “Prevention of Incidents On and Over the High Seas” in 1972.69 </w:t>
      </w:r>
      <w:r w:rsidRPr="00666D2E">
        <w:rPr>
          <w:rStyle w:val="StyleUnderline"/>
        </w:rPr>
        <w:t>The U.S.-Soviet INCSEA has been proven to be a very effective instrument for tension mitigation and confidence building since the frequency of incidents at sea between the two powers have been well managed and the concept has been applied by many other countries such as agreements between German and Poland, Turkey and Greece, India and Pakistan, etc</w:t>
      </w:r>
      <w:r w:rsidRPr="00666D2E">
        <w:rPr>
          <w:sz w:val="14"/>
        </w:rPr>
        <w:t xml:space="preserve">. </w:t>
      </w:r>
      <w:r w:rsidRPr="00666D2E">
        <w:rPr>
          <w:rStyle w:val="StyleUnderline"/>
        </w:rPr>
        <w:t xml:space="preserve">But </w:t>
      </w:r>
      <w:r w:rsidRPr="006675CF">
        <w:rPr>
          <w:rStyle w:val="StyleUnderline"/>
          <w:highlight w:val="cyan"/>
        </w:rPr>
        <w:t>so far there is no such agreement signed</w:t>
      </w:r>
      <w:r w:rsidRPr="00666D2E">
        <w:rPr>
          <w:rStyle w:val="StyleUnderline"/>
        </w:rPr>
        <w:t xml:space="preserve"> between the</w:t>
      </w:r>
      <w:r w:rsidRPr="00666D2E">
        <w:rPr>
          <w:sz w:val="14"/>
        </w:rPr>
        <w:t xml:space="preserve"> </w:t>
      </w:r>
      <w:r w:rsidRPr="00666D2E">
        <w:rPr>
          <w:rStyle w:val="StyleUnderline"/>
        </w:rPr>
        <w:t>U</w:t>
      </w:r>
      <w:r w:rsidRPr="00666D2E">
        <w:rPr>
          <w:sz w:val="14"/>
        </w:rPr>
        <w:t xml:space="preserve">nited </w:t>
      </w:r>
      <w:r w:rsidRPr="00666D2E">
        <w:rPr>
          <w:rStyle w:val="StyleUnderline"/>
        </w:rPr>
        <w:t>S</w:t>
      </w:r>
      <w:r w:rsidRPr="00666D2E">
        <w:rPr>
          <w:sz w:val="14"/>
        </w:rPr>
        <w:t xml:space="preserve">tates </w:t>
      </w:r>
      <w:r w:rsidRPr="00666D2E">
        <w:rPr>
          <w:rStyle w:val="StyleUnderline"/>
        </w:rPr>
        <w:t>and China</w:t>
      </w:r>
      <w:r w:rsidRPr="00666D2E">
        <w:rPr>
          <w:sz w:val="14"/>
        </w:rPr>
        <w:t xml:space="preserve">. </w:t>
      </w:r>
      <w:r w:rsidRPr="00666D2E">
        <w:rPr>
          <w:rStyle w:val="StyleUnderline"/>
        </w:rPr>
        <w:t>Though they have signed the</w:t>
      </w:r>
      <w:r w:rsidRPr="00666D2E">
        <w:rPr>
          <w:sz w:val="14"/>
        </w:rPr>
        <w:t xml:space="preserve"> Military Maritime Consultative Agreement (</w:t>
      </w:r>
      <w:r w:rsidRPr="00666D2E">
        <w:rPr>
          <w:rStyle w:val="StyleUnderline"/>
        </w:rPr>
        <w:t>MMCA</w:t>
      </w:r>
      <w:r w:rsidRPr="00666D2E">
        <w:rPr>
          <w:sz w:val="14"/>
        </w:rPr>
        <w:t xml:space="preserve">)70 in 1998, </w:t>
      </w:r>
      <w:r w:rsidRPr="00666D2E">
        <w:rPr>
          <w:rStyle w:val="StyleUnderline"/>
        </w:rPr>
        <w:t>the MMCA has failed to prevent incidents</w:t>
      </w:r>
      <w:r w:rsidRPr="00666D2E">
        <w:rPr>
          <w:sz w:val="14"/>
        </w:rPr>
        <w:t xml:space="preserve"> such as the EP-3 incident and the Impeccable incident. And after the incidents, both accused each other for violation of the agreement but neither of them incurred any legal responsibilities. </w:t>
      </w:r>
      <w:r w:rsidRPr="00EE7438">
        <w:rPr>
          <w:rStyle w:val="StyleUnderline"/>
          <w:highlight w:val="cyan"/>
        </w:rPr>
        <w:t>The MMCA has no binding effect</w:t>
      </w:r>
      <w:r w:rsidRPr="00666D2E">
        <w:rPr>
          <w:rStyle w:val="StyleUnderline"/>
        </w:rPr>
        <w:t xml:space="preserve"> </w:t>
      </w:r>
      <w:r w:rsidRPr="00EE7438">
        <w:rPr>
          <w:rStyle w:val="StyleUnderline"/>
          <w:highlight w:val="cyan"/>
        </w:rPr>
        <w:t>since it merely produces a consultation mechanism</w:t>
      </w:r>
      <w:r w:rsidRPr="00666D2E">
        <w:rPr>
          <w:rStyle w:val="StyleUnderline"/>
        </w:rPr>
        <w:t xml:space="preserve"> </w:t>
      </w:r>
      <w:r w:rsidRPr="00EE7438">
        <w:rPr>
          <w:rStyle w:val="StyleUnderline"/>
          <w:highlight w:val="cyan"/>
        </w:rPr>
        <w:t>for regular meetings rather than</w:t>
      </w:r>
      <w:r w:rsidRPr="00666D2E">
        <w:rPr>
          <w:rStyle w:val="StyleUnderline"/>
        </w:rPr>
        <w:t xml:space="preserve"> any </w:t>
      </w:r>
      <w:r w:rsidRPr="00EE7438">
        <w:rPr>
          <w:rStyle w:val="StyleUnderline"/>
          <w:highlight w:val="cyan"/>
        </w:rPr>
        <w:t>concrete measures to prevent or respond to unexpected incidents</w:t>
      </w:r>
      <w:r w:rsidRPr="00666D2E">
        <w:rPr>
          <w:sz w:val="14"/>
        </w:rPr>
        <w:t xml:space="preserve">. </w:t>
      </w:r>
      <w:r w:rsidRPr="00666D2E">
        <w:rPr>
          <w:rStyle w:val="StyleUnderline"/>
        </w:rPr>
        <w:t>However, the MMCA could be a useful mechanism for further negotiations between China and the</w:t>
      </w:r>
      <w:r w:rsidRPr="00666D2E">
        <w:rPr>
          <w:sz w:val="14"/>
        </w:rPr>
        <w:t xml:space="preserve"> </w:t>
      </w:r>
      <w:r w:rsidRPr="00666D2E">
        <w:rPr>
          <w:rStyle w:val="StyleUnderline"/>
        </w:rPr>
        <w:t>U</w:t>
      </w:r>
      <w:r w:rsidRPr="00666D2E">
        <w:rPr>
          <w:sz w:val="14"/>
        </w:rPr>
        <w:t xml:space="preserve">nited </w:t>
      </w:r>
      <w:r w:rsidRPr="00666D2E">
        <w:rPr>
          <w:rStyle w:val="StyleUnderline"/>
        </w:rPr>
        <w:t>S</w:t>
      </w:r>
      <w:r w:rsidRPr="00666D2E">
        <w:rPr>
          <w:sz w:val="14"/>
        </w:rPr>
        <w:t xml:space="preserve">tates </w:t>
      </w:r>
      <w:r w:rsidRPr="00666D2E">
        <w:rPr>
          <w:rStyle w:val="StyleUnderline"/>
        </w:rPr>
        <w:t>to reach a substantive and enduring agreement like INCSEA to deal with their conflicts at sea</w:t>
      </w:r>
      <w:r w:rsidRPr="00666D2E">
        <w:rPr>
          <w:sz w:val="14"/>
        </w:rPr>
        <w:t xml:space="preserve">. Finally, referring to the quarrels within disputed EEZ waters in East Asia, </w:t>
      </w:r>
      <w:r w:rsidRPr="00666D2E">
        <w:rPr>
          <w:rStyle w:val="StyleUnderline"/>
        </w:rPr>
        <w:t>the best solution definitely lies on the settlement of the disputes</w:t>
      </w:r>
      <w:r w:rsidRPr="00666D2E">
        <w:rPr>
          <w:sz w:val="14"/>
        </w:rPr>
        <w:t xml:space="preserve">. </w:t>
      </w:r>
      <w:r w:rsidRPr="00666D2E">
        <w:rPr>
          <w:rStyle w:val="StyleUnderline"/>
        </w:rPr>
        <w:t>However, in the near future, the delimitation of all the unresolved boundaries</w:t>
      </w:r>
      <w:r w:rsidRPr="00666D2E">
        <w:rPr>
          <w:sz w:val="14"/>
        </w:rPr>
        <w:t xml:space="preserve">, such as the straight-line maritime boundaries in the South China Sea, </w:t>
      </w:r>
      <w:r w:rsidRPr="00666D2E">
        <w:rPr>
          <w:rStyle w:val="StyleUnderline"/>
        </w:rPr>
        <w:t>is highly unlikely</w:t>
      </w:r>
      <w:r w:rsidRPr="00666D2E">
        <w:rPr>
          <w:sz w:val="14"/>
        </w:rPr>
        <w:t xml:space="preserve">. </w:t>
      </w:r>
      <w:r w:rsidRPr="00666D2E">
        <w:rPr>
          <w:rStyle w:val="StyleUnderline"/>
        </w:rPr>
        <w:t>This is partly because the nature of maritime boundary making in this region is quite problematic</w:t>
      </w:r>
      <w:r w:rsidRPr="00666D2E">
        <w:rPr>
          <w:sz w:val="14"/>
        </w:rPr>
        <w:t xml:space="preserve">. The geographic conditions in this region are complex with many littoral and adjacent countries around the same body of waters and the delimitation of even a single boundary usually involves more than two countries. 71 Furthermore, take the situation of bilateral boundaries in Southeast Asia as an example that “of the approximately 60 maritime boundaries required in the region, less than twenty per cent have so far been fully resolved”.72 What is even more complicated is that some multilateral maritime boundary disputes involve more contenders and each country uses various reasons to defend their own arguments. This can be exemplified by the South China Sea dispute, which is very tricky and countries seem to have no specific expectation on it concerning the settlement of boundary issues in the short term. </w:t>
      </w:r>
      <w:r w:rsidRPr="00666D2E">
        <w:rPr>
          <w:rStyle w:val="StyleUnderline"/>
        </w:rPr>
        <w:t xml:space="preserve">Thus, perhaps one of </w:t>
      </w:r>
      <w:r w:rsidRPr="00EE7438">
        <w:rPr>
          <w:rStyle w:val="StyleUnderline"/>
          <w:highlight w:val="cyan"/>
        </w:rPr>
        <w:t>the most effective ways</w:t>
      </w:r>
      <w:r w:rsidRPr="00666D2E">
        <w:rPr>
          <w:rStyle w:val="StyleUnderline"/>
        </w:rPr>
        <w:t xml:space="preserve"> for contentious countries to </w:t>
      </w:r>
      <w:r w:rsidRPr="00EE7438">
        <w:rPr>
          <w:rStyle w:val="StyleUnderline"/>
          <w:highlight w:val="cyan"/>
        </w:rPr>
        <w:t>deal with</w:t>
      </w:r>
      <w:r w:rsidRPr="00666D2E">
        <w:rPr>
          <w:rStyle w:val="StyleUnderline"/>
        </w:rPr>
        <w:t xml:space="preserve"> their </w:t>
      </w:r>
      <w:r w:rsidRPr="00EE7438">
        <w:rPr>
          <w:rStyle w:val="StyleUnderline"/>
          <w:highlight w:val="cyan"/>
        </w:rPr>
        <w:t>disorders and quarrels at sea</w:t>
      </w:r>
      <w:r w:rsidRPr="00666D2E">
        <w:rPr>
          <w:rStyle w:val="StyleUnderline"/>
        </w:rPr>
        <w:t xml:space="preserve"> under the current situation </w:t>
      </w:r>
      <w:r w:rsidRPr="00EE7438">
        <w:rPr>
          <w:rStyle w:val="StyleUnderline"/>
          <w:highlight w:val="cyan"/>
        </w:rPr>
        <w:t>is to establish interim agreements between themselves</w:t>
      </w:r>
      <w:r w:rsidRPr="00666D2E">
        <w:rPr>
          <w:rStyle w:val="StyleUnderline"/>
        </w:rPr>
        <w:t xml:space="preserve"> pending their final resolution of the boundaries issues</w:t>
      </w:r>
      <w:r w:rsidRPr="00666D2E">
        <w:rPr>
          <w:sz w:val="14"/>
        </w:rPr>
        <w:t xml:space="preserve">. However, in order to grant the interim agreements enough binding effect, all details should be discussed and clarified, such as the location of the disputed areas, the procedures to implement the agreement, the penalty for any contravention of the agreement, etc. Another approach could be the functional approach—a cooperative mechanism requires claimants to shelve the territorial disputes first and to start with joint development and some other non-traditional security cooperation projects, which definitely can be applied to joint military exercises, MSR and hydrographic survey in disputed areas as well. “Unfortunately, support for a functional approach in the South China Sea has been largely rhetorical so far without any good practical examples of it having effect.”73 </w:t>
      </w:r>
      <w:r w:rsidRPr="00666D2E">
        <w:rPr>
          <w:rStyle w:val="StyleUnderline"/>
        </w:rPr>
        <w:t>Therefore, it is imperative for regional countries to lay down more concrete measures for existing proposals as well as any new initiatives in the future</w:t>
      </w:r>
      <w:r w:rsidRPr="00666D2E">
        <w:rPr>
          <w:sz w:val="14"/>
        </w:rPr>
        <w:t xml:space="preserve">. </w:t>
      </w:r>
    </w:p>
    <w:p w:rsidR="00BA4912" w:rsidRPr="00666D2E" w:rsidRDefault="00BA4912" w:rsidP="00B55AD5"/>
    <w:p w:rsidR="008E6B26" w:rsidRPr="00666D2E" w:rsidRDefault="008E6B26" w:rsidP="008E6B26">
      <w:pPr>
        <w:pStyle w:val="Heading2"/>
      </w:pPr>
      <w:r w:rsidRPr="00666D2E">
        <w:t>Say ‘Yes’</w:t>
      </w:r>
    </w:p>
    <w:p w:rsidR="00680BC4" w:rsidRPr="00666D2E" w:rsidRDefault="00680BC4" w:rsidP="00680BC4">
      <w:pPr>
        <w:pStyle w:val="Heading3"/>
      </w:pPr>
      <w:r w:rsidRPr="00666D2E">
        <w:t>A/T: Say ‘No’</w:t>
      </w:r>
      <w:r w:rsidR="008E6B26" w:rsidRPr="00666D2E">
        <w:t xml:space="preserve"> – 2AC</w:t>
      </w:r>
    </w:p>
    <w:p w:rsidR="005E1B96" w:rsidRPr="00666D2E" w:rsidRDefault="005E1B96" w:rsidP="00680BC4"/>
    <w:p w:rsidR="00680BC4" w:rsidRPr="00666D2E" w:rsidRDefault="00680BC4" w:rsidP="008528F1">
      <w:pPr>
        <w:pStyle w:val="Heading4"/>
      </w:pPr>
      <w:proofErr w:type="spellStart"/>
      <w:r w:rsidRPr="00666D2E">
        <w:t>McVadon</w:t>
      </w:r>
      <w:proofErr w:type="spellEnd"/>
      <w:r w:rsidRPr="00666D2E">
        <w:t xml:space="preserve"> says top leaders have a vested interest in the INCSEA – they’ll say yes.</w:t>
      </w:r>
      <w:r w:rsidR="00165BB2" w:rsidRPr="00666D2E">
        <w:t xml:space="preserve"> AND even if they don’t merely proposing the plan is sufficient to open up channels of dialogue.</w:t>
      </w:r>
    </w:p>
    <w:p w:rsidR="00680BC4" w:rsidRPr="00666D2E" w:rsidRDefault="00680BC4" w:rsidP="00680BC4"/>
    <w:p w:rsidR="005E1B96" w:rsidRPr="00666D2E" w:rsidRDefault="005E1B96" w:rsidP="005E1B96">
      <w:pPr>
        <w:pStyle w:val="Heading4"/>
      </w:pPr>
      <w:r w:rsidRPr="00666D2E">
        <w:t>Altering the decision makers solves</w:t>
      </w:r>
    </w:p>
    <w:p w:rsidR="005E1B96" w:rsidRPr="00666D2E" w:rsidRDefault="005E1B96" w:rsidP="00EB564A">
      <w:r w:rsidRPr="00666D2E">
        <w:rPr>
          <w:rStyle w:val="Style13ptBold"/>
        </w:rPr>
        <w:t>REDDEN and SAUNDERS ’12</w:t>
      </w:r>
      <w:r w:rsidRPr="00666D2E">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t>
      </w:r>
      <w:proofErr w:type="spellStart"/>
      <w:r w:rsidRPr="00666D2E">
        <w:t>ww</w:t>
      </w:r>
      <w:proofErr w:type="spellEnd"/>
    </w:p>
    <w:p w:rsidR="005E1B96" w:rsidRPr="00666D2E" w:rsidRDefault="005E1B96" w:rsidP="00EB564A">
      <w:pPr>
        <w:rPr>
          <w:sz w:val="12"/>
        </w:rPr>
      </w:pPr>
      <w:r w:rsidRPr="00666D2E">
        <w:rPr>
          <w:sz w:val="12"/>
        </w:rPr>
        <w:t xml:space="preserve">A second approach would involve drawing parallels between the rights of military units to conduct operations in EEZs under the freedom of navigation principle and the more general issue of access to the global commons. </w:t>
      </w:r>
      <w:r w:rsidRPr="00C767CF">
        <w:rPr>
          <w:rStyle w:val="StyleUnderline"/>
          <w:highlight w:val="cyan"/>
        </w:rPr>
        <w:t>By broadening the issue beyond military channels, the approach would expand the Chinese actors</w:t>
      </w:r>
      <w:r w:rsidRPr="00666D2E">
        <w:rPr>
          <w:rStyle w:val="StyleUnderline"/>
        </w:rPr>
        <w:t xml:space="preserve"> affected </w:t>
      </w:r>
      <w:r w:rsidRPr="00C767CF">
        <w:rPr>
          <w:rStyle w:val="StyleUnderline"/>
          <w:highlight w:val="cyan"/>
        </w:rPr>
        <w:t>and</w:t>
      </w:r>
      <w:r w:rsidRPr="00666D2E">
        <w:rPr>
          <w:rStyle w:val="StyleUnderline"/>
        </w:rPr>
        <w:t xml:space="preserve"> might </w:t>
      </w:r>
      <w:r w:rsidRPr="00C767CF">
        <w:rPr>
          <w:rStyle w:val="StyleUnderline"/>
          <w:highlight w:val="cyan"/>
        </w:rPr>
        <w:t xml:space="preserve">produce more inputs to senior Chinese </w:t>
      </w:r>
      <w:proofErr w:type="spellStart"/>
      <w:r w:rsidRPr="00C767CF">
        <w:rPr>
          <w:rStyle w:val="StyleUnderline"/>
          <w:highlight w:val="cyan"/>
        </w:rPr>
        <w:t>decisionmakers</w:t>
      </w:r>
      <w:proofErr w:type="spellEnd"/>
      <w:r w:rsidRPr="00666D2E">
        <w:rPr>
          <w:rStyle w:val="StyleUnderline"/>
        </w:rPr>
        <w:t xml:space="preserve"> </w:t>
      </w:r>
      <w:r w:rsidRPr="00C767CF">
        <w:rPr>
          <w:rStyle w:val="StyleUnderline"/>
          <w:highlight w:val="cyan"/>
        </w:rPr>
        <w:t>in support of restraint</w:t>
      </w:r>
      <w:r w:rsidRPr="00666D2E">
        <w:rPr>
          <w:sz w:val="12"/>
        </w:rPr>
        <w:t xml:space="preserve">. </w:t>
      </w:r>
      <w:r w:rsidRPr="00C767CF">
        <w:rPr>
          <w:rStyle w:val="StyleUnderline"/>
          <w:highlight w:val="cyan"/>
        </w:rPr>
        <w:t xml:space="preserve">Changing the mix of relevant actors could balance </w:t>
      </w:r>
      <w:proofErr w:type="spellStart"/>
      <w:r w:rsidRPr="00C767CF">
        <w:rPr>
          <w:rStyle w:val="StyleUnderline"/>
          <w:highlight w:val="cyan"/>
        </w:rPr>
        <w:t>hard-line</w:t>
      </w:r>
      <w:proofErr w:type="spellEnd"/>
      <w:r w:rsidRPr="00C767CF">
        <w:rPr>
          <w:rStyle w:val="StyleUnderline"/>
          <w:highlight w:val="cyan"/>
        </w:rPr>
        <w:t xml:space="preserve"> PLA opinions on these issues</w:t>
      </w:r>
      <w:r w:rsidRPr="00666D2E">
        <w:rPr>
          <w:sz w:val="12"/>
        </w:rPr>
        <w:t>. U.S. policymakers are already pursuing this approach by rhetorically linking military activities within EEZs with broader issues of freedom of navigation and commercial access within the global commons. Another means of pursuing this linkage would be to associate Chinese use of legal arguments that narrowly define military freedom of navigation rights in EEZs with legal arguments that might limit Chinese commercial access to, or use of, the global commons. Such arguments could highlight China’s efforts to establish “dual standards” that let it engage in the same kind of behavior elsewhere that it condemns inside its EEZ. The United States could also cite Chinese harassment of U.S. military aircraft and ships as a threat to freedom of navigation and access to the global commons that justifies an increased U.S. naval presence in the South China Sea to defend international rules and norms.</w:t>
      </w:r>
    </w:p>
    <w:p w:rsidR="005E1B96" w:rsidRPr="00666D2E" w:rsidRDefault="005E1B96" w:rsidP="00EB564A"/>
    <w:p w:rsidR="008E6B26" w:rsidRPr="00666D2E" w:rsidRDefault="008E6B26" w:rsidP="008E6B26">
      <w:pPr>
        <w:pStyle w:val="Heading3"/>
      </w:pPr>
      <w:r w:rsidRPr="00666D2E">
        <w:t>Decision Maker Ext</w:t>
      </w:r>
    </w:p>
    <w:p w:rsidR="008E6B26" w:rsidRPr="00666D2E" w:rsidRDefault="008E6B26" w:rsidP="008E6B26"/>
    <w:p w:rsidR="008E6B26" w:rsidRPr="00666D2E" w:rsidRDefault="008E6B26" w:rsidP="008E6B26">
      <w:pPr>
        <w:pStyle w:val="Heading4"/>
      </w:pPr>
      <w:proofErr w:type="spellStart"/>
      <w:r w:rsidRPr="00666D2E">
        <w:t>Squo</w:t>
      </w:r>
      <w:proofErr w:type="spellEnd"/>
      <w:r w:rsidRPr="00666D2E">
        <w:t xml:space="preserve"> fails because military leaders are the primary decision makers</w:t>
      </w:r>
    </w:p>
    <w:p w:rsidR="008E6B26" w:rsidRPr="00666D2E" w:rsidRDefault="008E6B26" w:rsidP="008E6B26">
      <w:r w:rsidRPr="00666D2E">
        <w:rPr>
          <w:rStyle w:val="Style13ptBold"/>
        </w:rPr>
        <w:t>REDDEN and SAUNDERS ’12</w:t>
      </w:r>
      <w:r w:rsidRPr="00666D2E">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t>
      </w:r>
      <w:proofErr w:type="spellStart"/>
      <w:r w:rsidRPr="00666D2E">
        <w:t>ww</w:t>
      </w:r>
      <w:proofErr w:type="spellEnd"/>
    </w:p>
    <w:p w:rsidR="008E6B26" w:rsidRPr="00666D2E" w:rsidRDefault="008E6B26" w:rsidP="008E6B26">
      <w:pPr>
        <w:rPr>
          <w:sz w:val="10"/>
        </w:rPr>
      </w:pPr>
      <w:r w:rsidRPr="00666D2E">
        <w:rPr>
          <w:sz w:val="10"/>
        </w:rPr>
        <w:t>As this list of variables suggests</w:t>
      </w:r>
      <w:r w:rsidRPr="00666D2E">
        <w:rPr>
          <w:rStyle w:val="StyleUnderline"/>
        </w:rPr>
        <w:t xml:space="preserve">, </w:t>
      </w:r>
      <w:r w:rsidRPr="00C767CF">
        <w:rPr>
          <w:rStyle w:val="StyleUnderline"/>
          <w:highlight w:val="cyan"/>
        </w:rPr>
        <w:t>thinking about Chinese policy on maritime interactions</w:t>
      </w:r>
      <w:r w:rsidRPr="00666D2E">
        <w:rPr>
          <w:rStyle w:val="StyleUnderline"/>
        </w:rPr>
        <w:t xml:space="preserve"> as </w:t>
      </w:r>
      <w:r w:rsidRPr="00C767CF">
        <w:rPr>
          <w:rStyle w:val="StyleUnderline"/>
          <w:highlight w:val="cyan"/>
        </w:rPr>
        <w:t>derived directly from</w:t>
      </w:r>
      <w:r w:rsidRPr="00666D2E">
        <w:rPr>
          <w:rStyle w:val="StyleUnderline"/>
        </w:rPr>
        <w:t xml:space="preserve"> a fixed set of </w:t>
      </w:r>
      <w:r w:rsidRPr="00C767CF">
        <w:rPr>
          <w:rStyle w:val="StyleUnderline"/>
          <w:highlight w:val="cyan"/>
        </w:rPr>
        <w:t>Chinese national interests would be misleading</w:t>
      </w:r>
      <w:r w:rsidRPr="00666D2E">
        <w:rPr>
          <w:sz w:val="10"/>
        </w:rPr>
        <w:t xml:space="preserve">. </w:t>
      </w:r>
      <w:r w:rsidRPr="00666D2E">
        <w:rPr>
          <w:rStyle w:val="StyleUnderline"/>
        </w:rPr>
        <w:t>How a policy issue is framed and the venue for policy debate and decision influences which actors have seats at the table and which interests are given the most weight in Chinese policy</w:t>
      </w:r>
      <w:r w:rsidRPr="00666D2E">
        <w:rPr>
          <w:sz w:val="10"/>
        </w:rPr>
        <w:t xml:space="preserve">. </w:t>
      </w:r>
      <w:r w:rsidRPr="00C767CF">
        <w:rPr>
          <w:rStyle w:val="StyleUnderline"/>
          <w:highlight w:val="cyan"/>
        </w:rPr>
        <w:t>To date,</w:t>
      </w:r>
      <w:r w:rsidRPr="00666D2E">
        <w:rPr>
          <w:rStyle w:val="StyleUnderline"/>
        </w:rPr>
        <w:t xml:space="preserve"> </w:t>
      </w:r>
      <w:r w:rsidRPr="00C767CF">
        <w:rPr>
          <w:rStyle w:val="StyleUnderline"/>
          <w:highlight w:val="cyan"/>
        </w:rPr>
        <w:t>the issue of U.S.-China maritime interactions has been framed narrowly</w:t>
      </w:r>
      <w:r w:rsidRPr="00666D2E">
        <w:rPr>
          <w:rStyle w:val="StyleUnderline"/>
        </w:rPr>
        <w:t xml:space="preserve"> in terms of protecting Chinese sovereignty and security, giving military and paramilitary actors a privileged position in the debate</w:t>
      </w:r>
      <w:r w:rsidRPr="00666D2E">
        <w:rPr>
          <w:sz w:val="10"/>
        </w:rPr>
        <w:t xml:space="preserve">. </w:t>
      </w:r>
      <w:r w:rsidRPr="00666D2E">
        <w:rPr>
          <w:rStyle w:val="StyleUnderline"/>
        </w:rPr>
        <w:t xml:space="preserve">However, </w:t>
      </w:r>
      <w:r w:rsidRPr="00C767CF">
        <w:rPr>
          <w:rStyle w:val="StyleUnderline"/>
          <w:highlight w:val="cyan"/>
        </w:rPr>
        <w:t>other Chinese actors have different interpretations of which interests are most important</w:t>
      </w:r>
      <w:r w:rsidRPr="00666D2E">
        <w:rPr>
          <w:sz w:val="10"/>
        </w:rPr>
        <w:t>, and the relative importance of the variables is likely to change over time as China’s regional and global economic and security interests evolve. The following analyzes each variable.</w:t>
      </w:r>
    </w:p>
    <w:p w:rsidR="008E6B26" w:rsidRPr="00666D2E" w:rsidRDefault="008E6B26" w:rsidP="008E6B26"/>
    <w:p w:rsidR="008E6B26" w:rsidRPr="00666D2E" w:rsidRDefault="008E6B26" w:rsidP="008E6B26">
      <w:pPr>
        <w:pStyle w:val="Heading4"/>
      </w:pPr>
      <w:r w:rsidRPr="00666D2E">
        <w:t>Altering the decision makers solves</w:t>
      </w:r>
    </w:p>
    <w:p w:rsidR="008E6B26" w:rsidRPr="00666D2E" w:rsidRDefault="008E6B26" w:rsidP="008E6B26">
      <w:r w:rsidRPr="00666D2E">
        <w:rPr>
          <w:rStyle w:val="Style13ptBold"/>
        </w:rPr>
        <w:t>REDDEN and SAUNDERS ’12</w:t>
      </w:r>
      <w:r w:rsidRPr="00666D2E">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t>
      </w:r>
      <w:proofErr w:type="spellStart"/>
      <w:r w:rsidRPr="00666D2E">
        <w:t>ww</w:t>
      </w:r>
      <w:proofErr w:type="spellEnd"/>
    </w:p>
    <w:p w:rsidR="008E6B26" w:rsidRPr="00666D2E" w:rsidRDefault="008E6B26" w:rsidP="008E6B26">
      <w:pPr>
        <w:rPr>
          <w:sz w:val="12"/>
        </w:rPr>
      </w:pPr>
      <w:r w:rsidRPr="00666D2E">
        <w:rPr>
          <w:sz w:val="12"/>
        </w:rPr>
        <w:t xml:space="preserve">The importance of sovereignty and other variables detailed in </w:t>
      </w:r>
      <w:r w:rsidRPr="00C767CF">
        <w:rPr>
          <w:rStyle w:val="StyleUnderline"/>
          <w:highlight w:val="cyan"/>
        </w:rPr>
        <w:t xml:space="preserve">the </w:t>
      </w:r>
      <w:proofErr w:type="spellStart"/>
      <w:r w:rsidRPr="00C767CF">
        <w:rPr>
          <w:rStyle w:val="StyleUnderline"/>
          <w:highlight w:val="cyan"/>
        </w:rPr>
        <w:t>decisionmaking</w:t>
      </w:r>
      <w:proofErr w:type="spellEnd"/>
      <w:r w:rsidRPr="00C767CF">
        <w:rPr>
          <w:rStyle w:val="StyleUnderline"/>
          <w:highlight w:val="cyan"/>
        </w:rPr>
        <w:t xml:space="preserve"> model highlights a number of potential avenues of approach in altering the Chinese policy</w:t>
      </w:r>
      <w:r w:rsidRPr="00666D2E">
        <w:rPr>
          <w:rStyle w:val="StyleUnderline"/>
        </w:rPr>
        <w:t xml:space="preserve"> calculus </w:t>
      </w:r>
      <w:r w:rsidRPr="00C767CF">
        <w:rPr>
          <w:rStyle w:val="StyleUnderline"/>
          <w:highlight w:val="cyan"/>
        </w:rPr>
        <w:t>and</w:t>
      </w:r>
      <w:r w:rsidRPr="00666D2E">
        <w:rPr>
          <w:rStyle w:val="StyleUnderline"/>
        </w:rPr>
        <w:t xml:space="preserve"> thereby </w:t>
      </w:r>
      <w:r w:rsidRPr="00C767CF">
        <w:rPr>
          <w:rStyle w:val="StyleUnderline"/>
          <w:highlight w:val="cyan"/>
        </w:rPr>
        <w:t>influencing Chinese behavior</w:t>
      </w:r>
      <w:r w:rsidRPr="00C767CF">
        <w:rPr>
          <w:sz w:val="12"/>
          <w:highlight w:val="cyan"/>
        </w:rPr>
        <w:t>.</w:t>
      </w:r>
      <w:r w:rsidRPr="00666D2E">
        <w:rPr>
          <w:sz w:val="12"/>
        </w:rPr>
        <w:t xml:space="preserve"> </w:t>
      </w:r>
      <w:r w:rsidRPr="00666D2E">
        <w:rPr>
          <w:rStyle w:val="StyleUnderline"/>
        </w:rPr>
        <w:t>Our analysis begins with</w:t>
      </w:r>
      <w:r w:rsidRPr="00666D2E">
        <w:rPr>
          <w:sz w:val="12"/>
        </w:rPr>
        <w:t xml:space="preserve"> a narrow focus on approaches to intelligence and counter-intelligence issues, which mainly involve elements of </w:t>
      </w:r>
      <w:r w:rsidRPr="00666D2E">
        <w:rPr>
          <w:rStyle w:val="StyleUnderline"/>
        </w:rPr>
        <w:t>the PLAN, China’s paramilitary forces, and Chinese intelligence community</w:t>
      </w:r>
      <w:r w:rsidRPr="00666D2E">
        <w:rPr>
          <w:sz w:val="12"/>
        </w:rPr>
        <w:t xml:space="preserve">. </w:t>
      </w:r>
      <w:r w:rsidRPr="00666D2E">
        <w:rPr>
          <w:rStyle w:val="StyleUnderline"/>
        </w:rPr>
        <w:t xml:space="preserve">We next </w:t>
      </w:r>
      <w:r w:rsidRPr="00C767CF">
        <w:rPr>
          <w:rStyle w:val="StyleUnderline"/>
          <w:highlight w:val="cyan"/>
        </w:rPr>
        <w:t>consider</w:t>
      </w:r>
      <w:r w:rsidRPr="00666D2E">
        <w:rPr>
          <w:sz w:val="12"/>
        </w:rPr>
        <w:t xml:space="preserve"> broader naval and maritime approaches that involve </w:t>
      </w:r>
      <w:r w:rsidRPr="00666D2E">
        <w:rPr>
          <w:rStyle w:val="StyleUnderline"/>
        </w:rPr>
        <w:t>other elements of the PLAN</w:t>
      </w:r>
      <w:r w:rsidRPr="00C767CF">
        <w:rPr>
          <w:rStyle w:val="StyleUnderline"/>
          <w:highlight w:val="cyan"/>
        </w:rPr>
        <w:t>, the Chinese foreign policymaking apparatus, and Chinese shipping interests</w:t>
      </w:r>
      <w:r w:rsidRPr="00666D2E">
        <w:rPr>
          <w:sz w:val="12"/>
        </w:rPr>
        <w:t xml:space="preserve">. </w:t>
      </w:r>
      <w:r w:rsidRPr="00666D2E">
        <w:rPr>
          <w:rStyle w:val="StyleUnderline"/>
        </w:rPr>
        <w:t xml:space="preserve">We </w:t>
      </w:r>
      <w:r w:rsidRPr="00C767CF">
        <w:rPr>
          <w:rStyle w:val="StyleUnderline"/>
          <w:highlight w:val="cyan"/>
        </w:rPr>
        <w:t>then consider</w:t>
      </w:r>
      <w:r w:rsidRPr="00666D2E">
        <w:rPr>
          <w:sz w:val="12"/>
        </w:rPr>
        <w:t xml:space="preserve"> strategic approaches that attempt to connect the EEZ disputes to high-level issues of concern to </w:t>
      </w:r>
      <w:r w:rsidRPr="00C767CF">
        <w:rPr>
          <w:rStyle w:val="StyleUnderline"/>
          <w:highlight w:val="cyan"/>
        </w:rPr>
        <w:t>Chinese national policymakers</w:t>
      </w:r>
      <w:r w:rsidRPr="00666D2E">
        <w:rPr>
          <w:sz w:val="12"/>
        </w:rPr>
        <w:t xml:space="preserve">. In addition to moving from low-level functional issues to high-level strategic issues, this organizational approach also recognizes that </w:t>
      </w:r>
      <w:r w:rsidRPr="00666D2E">
        <w:rPr>
          <w:rStyle w:val="StyleUnderline"/>
        </w:rPr>
        <w:t xml:space="preserve">one potential means of altering a Chinese decision is by </w:t>
      </w:r>
      <w:r w:rsidRPr="00C767CF">
        <w:rPr>
          <w:rStyle w:val="StyleUnderline"/>
          <w:highlight w:val="cyan"/>
        </w:rPr>
        <w:t>changing which Chinese actors are involved in deciding the issue</w:t>
      </w:r>
      <w:r w:rsidRPr="00666D2E">
        <w:rPr>
          <w:sz w:val="12"/>
        </w:rPr>
        <w:t>.</w:t>
      </w:r>
    </w:p>
    <w:p w:rsidR="008E6B26" w:rsidRPr="00666D2E" w:rsidRDefault="008E6B26" w:rsidP="008E6B26"/>
    <w:p w:rsidR="00A06816" w:rsidRPr="00666D2E" w:rsidRDefault="00A06816" w:rsidP="00A06816">
      <w:pPr>
        <w:pStyle w:val="Heading4"/>
      </w:pPr>
      <w:r w:rsidRPr="00666D2E">
        <w:t>China would prefer a top down solution</w:t>
      </w:r>
    </w:p>
    <w:p w:rsidR="00A06816" w:rsidRPr="00666D2E" w:rsidRDefault="00A06816" w:rsidP="00A06816">
      <w:r w:rsidRPr="00666D2E">
        <w:rPr>
          <w:rStyle w:val="Style13ptBold"/>
        </w:rPr>
        <w:t>REDDEN and SAUNDERS ’12</w:t>
      </w:r>
      <w:r w:rsidRPr="00666D2E">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t>
      </w:r>
      <w:proofErr w:type="spellStart"/>
      <w:r w:rsidRPr="00666D2E">
        <w:t>ww</w:t>
      </w:r>
      <w:proofErr w:type="spellEnd"/>
    </w:p>
    <w:p w:rsidR="00A06816" w:rsidRPr="00666D2E" w:rsidRDefault="00A06816" w:rsidP="00A06816">
      <w:pPr>
        <w:rPr>
          <w:sz w:val="10"/>
        </w:rPr>
      </w:pPr>
      <w:r w:rsidRPr="00666D2E">
        <w:rPr>
          <w:sz w:val="10"/>
        </w:rPr>
        <w:t xml:space="preserve">Regarding the ability to separate military and political issues, China has been unwilling to decouple the specific military issue of EEZ operations from overarching political issues. Unlike the Soviets, China remains steadfast in linking specific military issues to the broader political context; this has made it impossible for the MMCA to agree on operational procedures that work around underlying political disputes. This may partly be a function of the importance of sovereignty in the Chinese context; the issue is not more or less effective counterintelligence, but is tied up with the Chinese conception of the importance of sovereignty and the PLA’s special role in defending that sovereignty. </w:t>
      </w:r>
      <w:r w:rsidRPr="00C767CF">
        <w:rPr>
          <w:rStyle w:val="StyleUnderline"/>
          <w:highlight w:val="cyan"/>
        </w:rPr>
        <w:t>Chinese strategic culture is deeply rooted in using a top-down approach to security issues</w:t>
      </w:r>
      <w:r w:rsidRPr="00666D2E">
        <w:rPr>
          <w:sz w:val="10"/>
        </w:rPr>
        <w:t xml:space="preserve">. </w:t>
      </w:r>
      <w:r w:rsidRPr="00C767CF">
        <w:rPr>
          <w:rStyle w:val="StyleUnderline"/>
          <w:highlight w:val="cyan"/>
        </w:rPr>
        <w:t>Chinese officials repeatedly emphasize that a mutually beneficial political environment is a precondition for dealing with</w:t>
      </w:r>
      <w:r w:rsidRPr="00666D2E">
        <w:rPr>
          <w:rStyle w:val="StyleUnderline"/>
        </w:rPr>
        <w:t xml:space="preserve"> contentious </w:t>
      </w:r>
      <w:r w:rsidRPr="00C767CF">
        <w:rPr>
          <w:rStyle w:val="StyleUnderline"/>
          <w:highlight w:val="cyan"/>
        </w:rPr>
        <w:t>military issues</w:t>
      </w:r>
      <w:r w:rsidRPr="00666D2E">
        <w:rPr>
          <w:sz w:val="10"/>
        </w:rPr>
        <w:t xml:space="preserve">.33 </w:t>
      </w:r>
      <w:r w:rsidRPr="00C767CF">
        <w:rPr>
          <w:rStyle w:val="StyleUnderline"/>
          <w:highlight w:val="cyan"/>
        </w:rPr>
        <w:t>The</w:t>
      </w:r>
      <w:r w:rsidRPr="00C767CF">
        <w:rPr>
          <w:sz w:val="10"/>
          <w:highlight w:val="cyan"/>
        </w:rPr>
        <w:t xml:space="preserve"> </w:t>
      </w:r>
      <w:r w:rsidRPr="00C767CF">
        <w:rPr>
          <w:rStyle w:val="StyleUnderline"/>
          <w:highlight w:val="cyan"/>
        </w:rPr>
        <w:t>U</w:t>
      </w:r>
      <w:r w:rsidRPr="00666D2E">
        <w:rPr>
          <w:sz w:val="10"/>
        </w:rPr>
        <w:t xml:space="preserve">nited </w:t>
      </w:r>
      <w:r w:rsidRPr="00C767CF">
        <w:rPr>
          <w:rStyle w:val="StyleUnderline"/>
          <w:highlight w:val="cyan"/>
        </w:rPr>
        <w:t>S</w:t>
      </w:r>
      <w:r w:rsidRPr="00666D2E">
        <w:rPr>
          <w:sz w:val="10"/>
        </w:rPr>
        <w:t xml:space="preserve">tates, </w:t>
      </w:r>
      <w:r w:rsidRPr="00666D2E">
        <w:rPr>
          <w:rStyle w:val="StyleUnderline"/>
        </w:rPr>
        <w:t>colored by its experience during the Cold War</w:t>
      </w:r>
      <w:r w:rsidRPr="00666D2E">
        <w:rPr>
          <w:sz w:val="10"/>
        </w:rPr>
        <w:t xml:space="preserve">, </w:t>
      </w:r>
      <w:r w:rsidRPr="00C767CF">
        <w:rPr>
          <w:rStyle w:val="StyleUnderline"/>
          <w:highlight w:val="cyan"/>
        </w:rPr>
        <w:t>believes that a bottom-up approach focused on common interests remains viable</w:t>
      </w:r>
      <w:r w:rsidRPr="00666D2E">
        <w:rPr>
          <w:rStyle w:val="StyleUnderline"/>
        </w:rPr>
        <w:t xml:space="preserve"> and that solutions to difficult military problems can be achieved despite broader, irresolvable political disputes</w:t>
      </w:r>
      <w:r w:rsidRPr="00666D2E">
        <w:rPr>
          <w:sz w:val="10"/>
        </w:rPr>
        <w:t>.</w:t>
      </w:r>
    </w:p>
    <w:p w:rsidR="00A06816" w:rsidRPr="00666D2E" w:rsidRDefault="00A06816" w:rsidP="00A06816"/>
    <w:p w:rsidR="008E6B26" w:rsidRPr="00666D2E" w:rsidRDefault="008E6B26" w:rsidP="008E6B26">
      <w:pPr>
        <w:pStyle w:val="Heading3"/>
      </w:pPr>
      <w:r w:rsidRPr="00666D2E">
        <w:t>Laundry List</w:t>
      </w:r>
    </w:p>
    <w:p w:rsidR="008E6B26" w:rsidRPr="00666D2E" w:rsidRDefault="008E6B26" w:rsidP="008E6B26"/>
    <w:p w:rsidR="008E6B26" w:rsidRPr="00666D2E" w:rsidRDefault="008E6B26" w:rsidP="008E6B26">
      <w:pPr>
        <w:pStyle w:val="Heading4"/>
      </w:pPr>
      <w:r w:rsidRPr="00666D2E">
        <w:t>China will say ‘yes’ – 4 reasons</w:t>
      </w:r>
    </w:p>
    <w:p w:rsidR="008E6B26" w:rsidRPr="00666D2E" w:rsidRDefault="008E6B26" w:rsidP="008E6B26">
      <w:r w:rsidRPr="00666D2E">
        <w:rPr>
          <w:rStyle w:val="Style13ptBold"/>
        </w:rPr>
        <w:t>REDDEN and SAUNDERS ’12</w:t>
      </w:r>
      <w:r w:rsidRPr="00666D2E">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t>
      </w:r>
      <w:proofErr w:type="spellStart"/>
      <w:r w:rsidRPr="00666D2E">
        <w:t>ww</w:t>
      </w:r>
      <w:proofErr w:type="spellEnd"/>
    </w:p>
    <w:p w:rsidR="008E6B26" w:rsidRPr="00666D2E" w:rsidRDefault="008E6B26" w:rsidP="008E6B26">
      <w:pPr>
        <w:rPr>
          <w:sz w:val="10"/>
        </w:rPr>
      </w:pPr>
      <w:r w:rsidRPr="00666D2E">
        <w:rPr>
          <w:sz w:val="10"/>
        </w:rPr>
        <w:t>There are also some positive factors that were absent in the U.S.-Soviet Cold War case. First</w:t>
      </w:r>
      <w:r w:rsidRPr="00C767CF">
        <w:rPr>
          <w:sz w:val="10"/>
          <w:highlight w:val="cyan"/>
        </w:rPr>
        <w:t xml:space="preserve">, </w:t>
      </w:r>
      <w:r w:rsidRPr="00C767CF">
        <w:rPr>
          <w:rStyle w:val="StyleUnderline"/>
          <w:highlight w:val="cyan"/>
        </w:rPr>
        <w:t>the U.S.-China relationship has many more positive and cooperative elements</w:t>
      </w:r>
      <w:r w:rsidRPr="00666D2E">
        <w:rPr>
          <w:rStyle w:val="StyleUnderline"/>
        </w:rPr>
        <w:t xml:space="preserve">, including deep economic interdependence, a degree of strategic cooperation </w:t>
      </w:r>
      <w:r w:rsidRPr="005F3ABD">
        <w:rPr>
          <w:rStyle w:val="StyleUnderline"/>
          <w:highlight w:val="cyan"/>
        </w:rPr>
        <w:t>on global and regional security issues,</w:t>
      </w:r>
      <w:r w:rsidRPr="00666D2E">
        <w:rPr>
          <w:rStyle w:val="StyleUnderline"/>
        </w:rPr>
        <w:t xml:space="preserve"> </w:t>
      </w:r>
      <w:r w:rsidRPr="005F3ABD">
        <w:rPr>
          <w:rStyle w:val="StyleUnderline"/>
          <w:highlight w:val="cyan"/>
        </w:rPr>
        <w:t>and extensive social, educational, cultural, and societal ties</w:t>
      </w:r>
      <w:r w:rsidRPr="00666D2E">
        <w:rPr>
          <w:sz w:val="10"/>
        </w:rPr>
        <w:t xml:space="preserve">. </w:t>
      </w:r>
      <w:r w:rsidRPr="00666D2E">
        <w:rPr>
          <w:rStyle w:val="StyleUnderline"/>
        </w:rPr>
        <w:t>Both countries have a lot to lose if military competition intensifies and damages this cooperation</w:t>
      </w:r>
      <w:r w:rsidRPr="00666D2E">
        <w:rPr>
          <w:sz w:val="10"/>
        </w:rPr>
        <w:t xml:space="preserve">. Second, </w:t>
      </w:r>
      <w:r w:rsidRPr="005F3ABD">
        <w:rPr>
          <w:rStyle w:val="StyleUnderline"/>
          <w:highlight w:val="cyan"/>
        </w:rPr>
        <w:t>the</w:t>
      </w:r>
      <w:r w:rsidRPr="005F3ABD">
        <w:rPr>
          <w:sz w:val="10"/>
          <w:highlight w:val="cyan"/>
        </w:rPr>
        <w:t xml:space="preserve"> </w:t>
      </w:r>
      <w:r w:rsidRPr="005F3ABD">
        <w:rPr>
          <w:rStyle w:val="StyleUnderline"/>
          <w:highlight w:val="cyan"/>
        </w:rPr>
        <w:t>U</w:t>
      </w:r>
      <w:r w:rsidRPr="00666D2E">
        <w:rPr>
          <w:sz w:val="10"/>
        </w:rPr>
        <w:t xml:space="preserve">nited </w:t>
      </w:r>
      <w:r w:rsidRPr="005F3ABD">
        <w:rPr>
          <w:rStyle w:val="StyleUnderline"/>
          <w:highlight w:val="cyan"/>
        </w:rPr>
        <w:t>S</w:t>
      </w:r>
      <w:r w:rsidRPr="00666D2E">
        <w:rPr>
          <w:sz w:val="10"/>
        </w:rPr>
        <w:t xml:space="preserve">tates </w:t>
      </w:r>
      <w:r w:rsidRPr="005F3ABD">
        <w:rPr>
          <w:rStyle w:val="StyleUnderline"/>
          <w:highlight w:val="cyan"/>
        </w:rPr>
        <w:t>and China are not engaged in a global, zero-sum ideological competition</w:t>
      </w:r>
      <w:r w:rsidRPr="00666D2E">
        <w:rPr>
          <w:sz w:val="10"/>
        </w:rPr>
        <w:t xml:space="preserve">; </w:t>
      </w:r>
      <w:r w:rsidRPr="00666D2E">
        <w:rPr>
          <w:rStyle w:val="StyleUnderline"/>
        </w:rPr>
        <w:t>bilateral disputes are narrower and more functionally or geographically focused</w:t>
      </w:r>
      <w:r w:rsidRPr="00666D2E">
        <w:rPr>
          <w:sz w:val="10"/>
        </w:rPr>
        <w:t xml:space="preserve">. </w:t>
      </w:r>
      <w:r w:rsidRPr="00666D2E">
        <w:rPr>
          <w:rStyle w:val="StyleUnderline"/>
        </w:rPr>
        <w:t>The limited geographic scope of disputes may provide opportunities for creative approaches</w:t>
      </w:r>
      <w:r w:rsidRPr="00666D2E">
        <w:rPr>
          <w:sz w:val="10"/>
        </w:rPr>
        <w:t xml:space="preserve">. Third, </w:t>
      </w:r>
      <w:r w:rsidRPr="005F3ABD">
        <w:rPr>
          <w:rStyle w:val="StyleUnderline"/>
          <w:highlight w:val="cyan"/>
        </w:rPr>
        <w:t>China is more integrated into the global economy and more dependent on maritime</w:t>
      </w:r>
      <w:r w:rsidRPr="00666D2E">
        <w:rPr>
          <w:sz w:val="10"/>
        </w:rPr>
        <w:t xml:space="preserve"> trade than the Soviet Union ever was; </w:t>
      </w:r>
      <w:r w:rsidRPr="00666D2E">
        <w:rPr>
          <w:rStyle w:val="StyleUnderline"/>
        </w:rPr>
        <w:t>this produces common interests in</w:t>
      </w:r>
      <w:r w:rsidRPr="00666D2E">
        <w:rPr>
          <w:sz w:val="10"/>
        </w:rPr>
        <w:t xml:space="preserve"> </w:t>
      </w:r>
      <w:r w:rsidRPr="00666D2E">
        <w:rPr>
          <w:rStyle w:val="StyleUnderline"/>
        </w:rPr>
        <w:t>f</w:t>
      </w:r>
      <w:r w:rsidRPr="00666D2E">
        <w:rPr>
          <w:sz w:val="10"/>
        </w:rPr>
        <w:t xml:space="preserve">reedom </w:t>
      </w:r>
      <w:r w:rsidRPr="00666D2E">
        <w:rPr>
          <w:rStyle w:val="StyleUnderline"/>
        </w:rPr>
        <w:t>o</w:t>
      </w:r>
      <w:r w:rsidRPr="00666D2E">
        <w:rPr>
          <w:sz w:val="10"/>
        </w:rPr>
        <w:t xml:space="preserve">f </w:t>
      </w:r>
      <w:r w:rsidRPr="00666D2E">
        <w:rPr>
          <w:rStyle w:val="StyleUnderline"/>
        </w:rPr>
        <w:t>n</w:t>
      </w:r>
      <w:r w:rsidRPr="00666D2E">
        <w:rPr>
          <w:sz w:val="10"/>
        </w:rPr>
        <w:t xml:space="preserve">avigation, </w:t>
      </w:r>
      <w:r w:rsidRPr="00666D2E">
        <w:rPr>
          <w:rStyle w:val="StyleUnderline"/>
        </w:rPr>
        <w:t>protecting maritime commerce, and keeping</w:t>
      </w:r>
      <w:r w:rsidRPr="00666D2E">
        <w:rPr>
          <w:sz w:val="10"/>
        </w:rPr>
        <w:t xml:space="preserve"> </w:t>
      </w:r>
      <w:r w:rsidRPr="00666D2E">
        <w:rPr>
          <w:rStyle w:val="StyleUnderline"/>
        </w:rPr>
        <w:t>s</w:t>
      </w:r>
      <w:r w:rsidRPr="00666D2E">
        <w:rPr>
          <w:sz w:val="10"/>
        </w:rPr>
        <w:t xml:space="preserve">ea </w:t>
      </w:r>
      <w:r w:rsidRPr="00666D2E">
        <w:rPr>
          <w:rStyle w:val="StyleUnderline"/>
        </w:rPr>
        <w:t>l</w:t>
      </w:r>
      <w:r w:rsidRPr="00666D2E">
        <w:rPr>
          <w:sz w:val="10"/>
        </w:rPr>
        <w:t xml:space="preserve">ines </w:t>
      </w:r>
      <w:r w:rsidRPr="00666D2E">
        <w:rPr>
          <w:rStyle w:val="StyleUnderline"/>
        </w:rPr>
        <w:t>o</w:t>
      </w:r>
      <w:r w:rsidRPr="00666D2E">
        <w:rPr>
          <w:sz w:val="10"/>
        </w:rPr>
        <w:t xml:space="preserve">f </w:t>
      </w:r>
      <w:r w:rsidRPr="00666D2E">
        <w:rPr>
          <w:rStyle w:val="StyleUnderline"/>
        </w:rPr>
        <w:t>c</w:t>
      </w:r>
      <w:r w:rsidRPr="00666D2E">
        <w:rPr>
          <w:sz w:val="10"/>
        </w:rPr>
        <w:t>ommunication</w:t>
      </w:r>
      <w:r w:rsidRPr="00666D2E">
        <w:rPr>
          <w:rStyle w:val="StyleUnderline"/>
        </w:rPr>
        <w:t>s</w:t>
      </w:r>
      <w:r w:rsidRPr="00666D2E">
        <w:rPr>
          <w:sz w:val="10"/>
        </w:rPr>
        <w:t xml:space="preserve"> </w:t>
      </w:r>
      <w:r w:rsidRPr="00666D2E">
        <w:rPr>
          <w:rStyle w:val="StyleUnderline"/>
        </w:rPr>
        <w:t>open</w:t>
      </w:r>
      <w:r w:rsidRPr="00666D2E">
        <w:rPr>
          <w:sz w:val="10"/>
        </w:rPr>
        <w:t xml:space="preserve"> (</w:t>
      </w:r>
      <w:r w:rsidRPr="00666D2E">
        <w:rPr>
          <w:rStyle w:val="StyleUnderline"/>
        </w:rPr>
        <w:t>even if the two countries disagree about some aspects</w:t>
      </w:r>
      <w:r w:rsidRPr="00666D2E">
        <w:rPr>
          <w:sz w:val="10"/>
        </w:rPr>
        <w:t xml:space="preserve">). </w:t>
      </w:r>
      <w:r w:rsidRPr="00666D2E">
        <w:rPr>
          <w:rStyle w:val="StyleUnderline"/>
        </w:rPr>
        <w:t xml:space="preserve">Fourth, </w:t>
      </w:r>
      <w:r w:rsidRPr="005F3ABD">
        <w:rPr>
          <w:rStyle w:val="StyleUnderline"/>
          <w:highlight w:val="cyan"/>
        </w:rPr>
        <w:t>China is more concerned about projecting a positive and cooperative international image</w:t>
      </w:r>
      <w:r w:rsidRPr="005F3ABD">
        <w:rPr>
          <w:sz w:val="10"/>
          <w:highlight w:val="cyan"/>
        </w:rPr>
        <w:t>.</w:t>
      </w:r>
    </w:p>
    <w:p w:rsidR="008E6B26" w:rsidRPr="00666D2E" w:rsidRDefault="008E6B26" w:rsidP="008E6B26"/>
    <w:p w:rsidR="008E6B26" w:rsidRPr="00666D2E" w:rsidRDefault="008E6B26" w:rsidP="008E6B26">
      <w:pPr>
        <w:pStyle w:val="Heading3"/>
      </w:pPr>
      <w:r w:rsidRPr="00666D2E">
        <w:t>Naval Coop</w:t>
      </w:r>
    </w:p>
    <w:p w:rsidR="008E6B26" w:rsidRPr="00666D2E" w:rsidRDefault="008E6B26" w:rsidP="008E6B26"/>
    <w:p w:rsidR="002615E3" w:rsidRPr="00666D2E" w:rsidRDefault="002615E3" w:rsidP="002615E3">
      <w:pPr>
        <w:pStyle w:val="Heading4"/>
      </w:pPr>
      <w:r w:rsidRPr="00666D2E">
        <w:t>China says ‘yes’ – vested interest in naval coop</w:t>
      </w:r>
    </w:p>
    <w:p w:rsidR="002615E3" w:rsidRPr="00666D2E" w:rsidRDefault="002615E3" w:rsidP="002615E3">
      <w:r w:rsidRPr="00666D2E">
        <w:rPr>
          <w:b/>
          <w:sz w:val="26"/>
          <w:szCs w:val="26"/>
        </w:rPr>
        <w:t>Hong ’15</w:t>
      </w:r>
      <w:r w:rsidRPr="00666D2E">
        <w:t xml:space="preserve"> (Dr. </w:t>
      </w:r>
      <w:proofErr w:type="spellStart"/>
      <w:r w:rsidRPr="00666D2E">
        <w:t>Nong</w:t>
      </w:r>
      <w:proofErr w:type="spellEnd"/>
      <w:r w:rsidRPr="00666D2E">
        <w:t xml:space="preserve">.; Director of the Center for Oceans Law and Policy at the China-based National Institute for South China Sea Studies (NISCSS) and Senior Fellow at the China Institute of the University of Alberta, Canada., “A look at China's stance on the South China Sea dispute”, </w:t>
      </w:r>
      <w:hyperlink r:id="rId6" w:history="1">
        <w:r w:rsidRPr="00666D2E">
          <w:rPr>
            <w:rStyle w:val="Hyperlink"/>
          </w:rPr>
          <w:t>http://www.dw.com/en/a-look-at-chinas-stance-on-the-south-china-sea-dispute/a-18480582</w:t>
        </w:r>
      </w:hyperlink>
      <w:r w:rsidRPr="00666D2E">
        <w:t>)AC</w:t>
      </w:r>
    </w:p>
    <w:p w:rsidR="002615E3" w:rsidRPr="00666D2E" w:rsidRDefault="002615E3" w:rsidP="002615E3">
      <w:pPr>
        <w:rPr>
          <w:sz w:val="14"/>
        </w:rPr>
      </w:pPr>
      <w:r w:rsidRPr="00666D2E">
        <w:rPr>
          <w:sz w:val="14"/>
        </w:rPr>
        <w:t xml:space="preserve">Some question the critical timing of the release of this white paper that is coincidental with the increasing tensions over the South China Sea dispute. Be it "coincidence" or not, China shows its strong political will and determination to secure and maintain its territorial integrity and sovereign rights in the South China Sea and the East China Sea. According to the strategy paper, the navy will shift its focus to "open seas protection," rather than "offshore waters defense" alone. What exactly does this mean, particularly in relation to the disputed South China Sea? In general, the PLA is seeking to shift away from a narrow focus on defense of its territory and near-periphery, toward the ability to defend and secure Chinese national interests further abroad. For the PLA Navy this will mean moving from an emphasis on "offshore waters defense" to an equal focus on "offshore waters defense" and "open seas protection." </w:t>
      </w:r>
      <w:r w:rsidRPr="005F3ABD">
        <w:rPr>
          <w:rStyle w:val="StyleUnderline"/>
          <w:highlight w:val="cyan"/>
        </w:rPr>
        <w:t>China wants to play more of a role in protecting the security of strategic SLOCs and oversea interests, and participate in international maritime</w:t>
      </w:r>
      <w:r w:rsidRPr="00666D2E">
        <w:rPr>
          <w:rStyle w:val="StyleUnderline"/>
        </w:rPr>
        <w:t xml:space="preserve"> </w:t>
      </w:r>
      <w:r w:rsidRPr="005F3ABD">
        <w:rPr>
          <w:rStyle w:val="StyleUnderline"/>
          <w:highlight w:val="cyan"/>
        </w:rPr>
        <w:t>cooperation,</w:t>
      </w:r>
      <w:r w:rsidRPr="00666D2E">
        <w:rPr>
          <w:rStyle w:val="StyleUnderline"/>
        </w:rPr>
        <w:t xml:space="preserve"> so as </w:t>
      </w:r>
      <w:r w:rsidRPr="005F3ABD">
        <w:rPr>
          <w:rStyle w:val="StyleUnderline"/>
          <w:highlight w:val="cyan"/>
        </w:rPr>
        <w:t>to provide strategic support for building itself into a maritime power</w:t>
      </w:r>
      <w:r w:rsidRPr="00666D2E">
        <w:rPr>
          <w:sz w:val="14"/>
        </w:rPr>
        <w:t>.</w:t>
      </w:r>
    </w:p>
    <w:p w:rsidR="002615E3" w:rsidRPr="00666D2E" w:rsidRDefault="002615E3" w:rsidP="008E6B26"/>
    <w:p w:rsidR="008E6B26" w:rsidRPr="00666D2E" w:rsidRDefault="008E6B26" w:rsidP="008E6B26">
      <w:pPr>
        <w:pStyle w:val="Heading4"/>
      </w:pPr>
      <w:r w:rsidRPr="00666D2E">
        <w:t>China says ‘yes’ – status quo coop provides the foundation</w:t>
      </w:r>
    </w:p>
    <w:p w:rsidR="008E6B26" w:rsidRPr="00666D2E" w:rsidRDefault="008E6B26" w:rsidP="008E6B26">
      <w:r w:rsidRPr="00666D2E">
        <w:rPr>
          <w:rStyle w:val="Style13ptBold"/>
        </w:rPr>
        <w:t>REDDEN and SAUNDERS ’12</w:t>
      </w:r>
      <w:r w:rsidRPr="00666D2E">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t>
      </w:r>
      <w:proofErr w:type="spellStart"/>
      <w:r w:rsidRPr="00666D2E">
        <w:t>ww</w:t>
      </w:r>
      <w:proofErr w:type="spellEnd"/>
    </w:p>
    <w:p w:rsidR="008E6B26" w:rsidRPr="00666D2E" w:rsidRDefault="008E6B26" w:rsidP="008E6B26">
      <w:pPr>
        <w:rPr>
          <w:sz w:val="14"/>
        </w:rPr>
      </w:pPr>
      <w:r w:rsidRPr="00666D2E">
        <w:rPr>
          <w:sz w:val="14"/>
        </w:rPr>
        <w:t xml:space="preserve">This category consists of three elements: the nature of the military-to-military relationship, influence of nationalism on security </w:t>
      </w:r>
      <w:proofErr w:type="spellStart"/>
      <w:r w:rsidRPr="00666D2E">
        <w:rPr>
          <w:sz w:val="14"/>
        </w:rPr>
        <w:t>decisionmaking</w:t>
      </w:r>
      <w:proofErr w:type="spellEnd"/>
      <w:r w:rsidRPr="00666D2E">
        <w:rPr>
          <w:sz w:val="14"/>
        </w:rPr>
        <w:t xml:space="preserve">, and ability of the respective militaries to address operational issues separate from broader political considerations. In terms of the military-to-military relationship, the U.S.-China case has more cooperative elements than the U.S.-Soviet relationship. There is no Cold War parallel to cooperative </w:t>
      </w:r>
      <w:r w:rsidRPr="004C5AF5">
        <w:rPr>
          <w:rStyle w:val="StyleUnderline"/>
          <w:highlight w:val="cyan"/>
        </w:rPr>
        <w:t>U.S. Navy–PLAN endeavors such as counterpiracy operations in the Gulf of Aden</w:t>
      </w:r>
      <w:r w:rsidRPr="00666D2E">
        <w:rPr>
          <w:rStyle w:val="StyleUnderline"/>
        </w:rPr>
        <w:t xml:space="preserve">, </w:t>
      </w:r>
      <w:r w:rsidRPr="004C5AF5">
        <w:rPr>
          <w:rStyle w:val="StyleUnderline"/>
          <w:highlight w:val="cyan"/>
        </w:rPr>
        <w:t>joint exercises, port visits, and personnel exchanges</w:t>
      </w:r>
      <w:r w:rsidRPr="00666D2E">
        <w:rPr>
          <w:sz w:val="14"/>
        </w:rPr>
        <w:t xml:space="preserve">. This cooperation </w:t>
      </w:r>
      <w:r w:rsidRPr="004C5AF5">
        <w:rPr>
          <w:rStyle w:val="StyleUnderline"/>
          <w:highlight w:val="cyan"/>
        </w:rPr>
        <w:t>is a potential foundation</w:t>
      </w:r>
      <w:r w:rsidRPr="00666D2E">
        <w:rPr>
          <w:rStyle w:val="StyleUnderline"/>
        </w:rPr>
        <w:t xml:space="preserve"> upon which </w:t>
      </w:r>
      <w:r w:rsidRPr="004C5AF5">
        <w:rPr>
          <w:rStyle w:val="StyleUnderline"/>
          <w:highlight w:val="cyan"/>
        </w:rPr>
        <w:t>to pursue agreement over military encounters</w:t>
      </w:r>
      <w:r w:rsidRPr="00666D2E">
        <w:rPr>
          <w:rStyle w:val="StyleUnderline"/>
        </w:rPr>
        <w:t xml:space="preserve"> on the high seas and in international airspace</w:t>
      </w:r>
      <w:r w:rsidRPr="00666D2E">
        <w:rPr>
          <w:sz w:val="14"/>
        </w:rPr>
        <w:t>. Although both the United States and China seek to maintain a stable relationship, most observers see the competitive elements of the relationship increasing faster than the cooperative side. The opposite was true in the U.S.-Soviet relationship before INCSEA, where détente encouraged a new emphasis on cooperating in pursuit of common interests (such as nonproliferation) and finding ways of managing competition.</w:t>
      </w:r>
    </w:p>
    <w:p w:rsidR="008E6B26" w:rsidRPr="00666D2E" w:rsidRDefault="008E6B26" w:rsidP="008E6B26"/>
    <w:p w:rsidR="002615E3" w:rsidRPr="00666D2E" w:rsidRDefault="002615E3" w:rsidP="002615E3">
      <w:pPr>
        <w:pStyle w:val="Heading3"/>
      </w:pPr>
      <w:r w:rsidRPr="00666D2E">
        <w:t>International Prestige</w:t>
      </w:r>
    </w:p>
    <w:p w:rsidR="002615E3" w:rsidRPr="00666D2E" w:rsidRDefault="002615E3" w:rsidP="002615E3"/>
    <w:p w:rsidR="002615E3" w:rsidRPr="00666D2E" w:rsidRDefault="002615E3" w:rsidP="002615E3">
      <w:pPr>
        <w:pStyle w:val="Heading4"/>
      </w:pPr>
      <w:r w:rsidRPr="00666D2E">
        <w:t>China says ‘yes’ – signals it as a responsible actor in the SCS</w:t>
      </w:r>
    </w:p>
    <w:p w:rsidR="002615E3" w:rsidRPr="00666D2E" w:rsidRDefault="002615E3" w:rsidP="002615E3">
      <w:r w:rsidRPr="00666D2E">
        <w:rPr>
          <w:b/>
          <w:sz w:val="26"/>
          <w:szCs w:val="26"/>
        </w:rPr>
        <w:t>Hong ’15</w:t>
      </w:r>
      <w:r w:rsidRPr="00666D2E">
        <w:t xml:space="preserve"> (Dr. </w:t>
      </w:r>
      <w:proofErr w:type="spellStart"/>
      <w:r w:rsidRPr="00666D2E">
        <w:t>Nong</w:t>
      </w:r>
      <w:proofErr w:type="spellEnd"/>
      <w:r w:rsidRPr="00666D2E">
        <w:t xml:space="preserve">.; Director of the Center for Oceans Law and Policy at the China-based National Institute for South China Sea Studies (NISCSS) and Senior Fellow at the China Institute of the University of Alberta, Canada., “A look at China's stance on the South China Sea dispute”, </w:t>
      </w:r>
      <w:hyperlink r:id="rId7" w:history="1">
        <w:r w:rsidRPr="00666D2E">
          <w:rPr>
            <w:rStyle w:val="Hyperlink"/>
          </w:rPr>
          <w:t>http://www.dw.com/en/a-look-at-chinas-stance-on-the-south-china-sea-dispute/a-18480582</w:t>
        </w:r>
      </w:hyperlink>
      <w:r w:rsidRPr="00666D2E">
        <w:t>)AC</w:t>
      </w:r>
    </w:p>
    <w:p w:rsidR="002615E3" w:rsidRPr="00666D2E" w:rsidRDefault="002615E3" w:rsidP="002615E3">
      <w:pPr>
        <w:rPr>
          <w:sz w:val="10"/>
        </w:rPr>
      </w:pPr>
      <w:r w:rsidRPr="00666D2E">
        <w:rPr>
          <w:sz w:val="10"/>
        </w:rPr>
        <w:t xml:space="preserve">While China's rise stands a good chance of triggering a regional power shift, the United States needs to acknowledge China's rise and its core interests. Similarly, China must respect the legitimate interests of the United States in the South China Sea, especially freedom of navigation in line with UNCLOS, which in any case is also in China's common interest. </w:t>
      </w:r>
      <w:r w:rsidRPr="00666D2E">
        <w:rPr>
          <w:rStyle w:val="StyleUnderline"/>
        </w:rPr>
        <w:t>What would work practically in the favor of both countries is to explore the fields of developing maritime cooperation</w:t>
      </w:r>
      <w:r w:rsidRPr="00666D2E">
        <w:rPr>
          <w:sz w:val="10"/>
        </w:rPr>
        <w:t xml:space="preserve">. Joint efforts in anti-piracy in the Gulf of Aden have provided one successful example. Kerry und Jinping Providing search and rescue at sea and humanitarian assistance would be the areas for both countries to take a lead in this region with their naval capacity. </w:t>
      </w:r>
      <w:r w:rsidRPr="002B25DF">
        <w:rPr>
          <w:rStyle w:val="StyleUnderline"/>
          <w:highlight w:val="cyan"/>
        </w:rPr>
        <w:t>It will be in China and the</w:t>
      </w:r>
      <w:r w:rsidRPr="002B25DF">
        <w:rPr>
          <w:sz w:val="10"/>
          <w:highlight w:val="cyan"/>
        </w:rPr>
        <w:t xml:space="preserve"> </w:t>
      </w:r>
      <w:r w:rsidRPr="002B25DF">
        <w:rPr>
          <w:rStyle w:val="StyleUnderline"/>
          <w:highlight w:val="cyan"/>
        </w:rPr>
        <w:t>U</w:t>
      </w:r>
      <w:r w:rsidRPr="00666D2E">
        <w:rPr>
          <w:sz w:val="10"/>
        </w:rPr>
        <w:t xml:space="preserve">nited </w:t>
      </w:r>
      <w:r w:rsidRPr="002B25DF">
        <w:rPr>
          <w:rStyle w:val="StyleUnderline"/>
          <w:highlight w:val="cyan"/>
        </w:rPr>
        <w:t>S</w:t>
      </w:r>
      <w:r w:rsidRPr="00666D2E">
        <w:rPr>
          <w:sz w:val="10"/>
        </w:rPr>
        <w:t>tates</w:t>
      </w:r>
      <w:r w:rsidRPr="00666D2E">
        <w:rPr>
          <w:rStyle w:val="StyleUnderline"/>
        </w:rPr>
        <w:t>'</w:t>
      </w:r>
      <w:r w:rsidRPr="00666D2E">
        <w:rPr>
          <w:sz w:val="10"/>
        </w:rPr>
        <w:t xml:space="preserve"> </w:t>
      </w:r>
      <w:r w:rsidRPr="002B25DF">
        <w:rPr>
          <w:rStyle w:val="StyleUnderline"/>
          <w:highlight w:val="cyan"/>
        </w:rPr>
        <w:t>interests to initiate a regional mechanism in line with the safety and security of navigation</w:t>
      </w:r>
      <w:r w:rsidRPr="00666D2E">
        <w:rPr>
          <w:rStyle w:val="StyleUnderline"/>
        </w:rPr>
        <w:t xml:space="preserve">, e.g. </w:t>
      </w:r>
      <w:r w:rsidRPr="002B25DF">
        <w:rPr>
          <w:rStyle w:val="StyleUnderline"/>
          <w:highlight w:val="cyan"/>
        </w:rPr>
        <w:t>an</w:t>
      </w:r>
      <w:r w:rsidRPr="00666D2E">
        <w:rPr>
          <w:sz w:val="10"/>
        </w:rPr>
        <w:t xml:space="preserve"> Incidents at Sea Agreement (</w:t>
      </w:r>
      <w:r w:rsidRPr="002B25DF">
        <w:rPr>
          <w:rStyle w:val="StyleUnderline"/>
          <w:highlight w:val="cyan"/>
        </w:rPr>
        <w:t>INCSEA</w:t>
      </w:r>
      <w:r w:rsidRPr="00666D2E">
        <w:rPr>
          <w:sz w:val="10"/>
        </w:rPr>
        <w:t xml:space="preserve">) or a Code for Unplanned Encounters at Sea (CUES) in this region. These escalating tensions seem to be already leading to a military build-up in the region. What is China willing to do to ease tensions? </w:t>
      </w:r>
      <w:r w:rsidRPr="002B25DF">
        <w:rPr>
          <w:rStyle w:val="StyleUnderline"/>
          <w:highlight w:val="cyan"/>
        </w:rPr>
        <w:t>China's image has been jeopardized</w:t>
      </w:r>
      <w:r w:rsidRPr="00666D2E">
        <w:rPr>
          <w:rStyle w:val="StyleUnderline"/>
        </w:rPr>
        <w:t xml:space="preserve"> by an international public relations campaign in which China has not done well enough in comparison to other claimant states - states which could easily win the moral high ground as smaller and weaker nations - in the long-standing territorial and maritime disputes in the South China Sea</w:t>
      </w:r>
      <w:r w:rsidRPr="00666D2E">
        <w:rPr>
          <w:sz w:val="10"/>
        </w:rPr>
        <w:t xml:space="preserve">. </w:t>
      </w:r>
      <w:r w:rsidRPr="00666D2E">
        <w:rPr>
          <w:rStyle w:val="StyleUnderline"/>
        </w:rPr>
        <w:t>Tremendous</w:t>
      </w:r>
      <w:r w:rsidRPr="00666D2E">
        <w:rPr>
          <w:sz w:val="10"/>
        </w:rPr>
        <w:t xml:space="preserve"> legal and </w:t>
      </w:r>
      <w:r w:rsidRPr="002B25DF">
        <w:rPr>
          <w:rStyle w:val="StyleUnderline"/>
          <w:highlight w:val="cyan"/>
        </w:rPr>
        <w:t>diplomatic efforts are needed to achieve China's strategic goal</w:t>
      </w:r>
      <w:r w:rsidRPr="00666D2E">
        <w:rPr>
          <w:sz w:val="10"/>
        </w:rPr>
        <w:t xml:space="preserve">. As suggested by the above multilateral proposals, despite potential challenges, there is great hope for China and ASEAN to solve their differences in the South China Sea in their preferred ways. But for China and the United States, it is a different story. </w:t>
      </w:r>
      <w:r w:rsidRPr="00666D2E">
        <w:rPr>
          <w:rStyle w:val="StyleUnderline"/>
        </w:rPr>
        <w:t xml:space="preserve">In order to resolve this paradox, </w:t>
      </w:r>
      <w:r w:rsidRPr="002B25DF">
        <w:rPr>
          <w:rStyle w:val="StyleUnderline"/>
          <w:highlight w:val="cyan"/>
        </w:rPr>
        <w:t>China and the</w:t>
      </w:r>
      <w:r w:rsidRPr="002B25DF">
        <w:rPr>
          <w:sz w:val="10"/>
          <w:highlight w:val="cyan"/>
        </w:rPr>
        <w:t xml:space="preserve"> </w:t>
      </w:r>
      <w:r w:rsidRPr="002B25DF">
        <w:rPr>
          <w:rStyle w:val="StyleUnderline"/>
          <w:highlight w:val="cyan"/>
        </w:rPr>
        <w:t>U</w:t>
      </w:r>
      <w:r w:rsidRPr="00666D2E">
        <w:rPr>
          <w:sz w:val="10"/>
        </w:rPr>
        <w:t xml:space="preserve">nited </w:t>
      </w:r>
      <w:r w:rsidRPr="002B25DF">
        <w:rPr>
          <w:rStyle w:val="StyleUnderline"/>
          <w:highlight w:val="cyan"/>
        </w:rPr>
        <w:t>S</w:t>
      </w:r>
      <w:r w:rsidRPr="00666D2E">
        <w:rPr>
          <w:sz w:val="10"/>
        </w:rPr>
        <w:t xml:space="preserve">tates </w:t>
      </w:r>
      <w:r w:rsidRPr="002B25DF">
        <w:rPr>
          <w:rStyle w:val="StyleUnderline"/>
          <w:highlight w:val="cyan"/>
        </w:rPr>
        <w:t>have no choice but to engage each other and maintain regular consultations</w:t>
      </w:r>
      <w:r w:rsidRPr="00666D2E">
        <w:rPr>
          <w:rStyle w:val="StyleUnderline"/>
        </w:rPr>
        <w:t xml:space="preserve"> on how they can coexist with their respective core interests</w:t>
      </w:r>
      <w:r w:rsidRPr="00666D2E">
        <w:rPr>
          <w:sz w:val="10"/>
        </w:rPr>
        <w:t>.</w:t>
      </w:r>
    </w:p>
    <w:p w:rsidR="002615E3" w:rsidRPr="00666D2E" w:rsidRDefault="002615E3" w:rsidP="008E6B26"/>
    <w:p w:rsidR="0029617E" w:rsidRPr="00666D2E" w:rsidRDefault="0029617E" w:rsidP="0029617E">
      <w:pPr>
        <w:pStyle w:val="Heading3"/>
      </w:pPr>
      <w:proofErr w:type="spellStart"/>
      <w:r w:rsidRPr="00666D2E">
        <w:t>Respeck</w:t>
      </w:r>
      <w:proofErr w:type="spellEnd"/>
    </w:p>
    <w:p w:rsidR="0029617E" w:rsidRPr="00666D2E" w:rsidRDefault="0029617E" w:rsidP="0029617E"/>
    <w:p w:rsidR="0029617E" w:rsidRPr="00666D2E" w:rsidRDefault="0029617E" w:rsidP="0029617E">
      <w:pPr>
        <w:pStyle w:val="Heading4"/>
      </w:pPr>
      <w:r w:rsidRPr="00666D2E">
        <w:t>China Will Say ‘Yes’ – the plan signals respect</w:t>
      </w:r>
    </w:p>
    <w:p w:rsidR="0029617E" w:rsidRPr="00666D2E" w:rsidRDefault="0029617E" w:rsidP="008E6B26">
      <w:r w:rsidRPr="00666D2E">
        <w:rPr>
          <w:rStyle w:val="Style13ptBold"/>
        </w:rPr>
        <w:t>SHIRK ’07</w:t>
      </w:r>
      <w:r w:rsidRPr="00666D2E">
        <w:t xml:space="preserve"> (Susan L.; expert on Chinese politics and Former Deputy Assistant Secretary of State during the Clinton Administration, </w:t>
      </w:r>
      <w:r w:rsidRPr="00666D2E">
        <w:rPr>
          <w:rStyle w:val="StyleUnderline"/>
        </w:rPr>
        <w:t>China: Fragile Superpower</w:t>
      </w:r>
      <w:r w:rsidRPr="00666D2E">
        <w:t>, p. 266-</w:t>
      </w:r>
      <w:proofErr w:type="gramStart"/>
      <w:r w:rsidRPr="00666D2E">
        <w:t>7)</w:t>
      </w:r>
      <w:proofErr w:type="spellStart"/>
      <w:r w:rsidRPr="00666D2E">
        <w:t>ww</w:t>
      </w:r>
      <w:proofErr w:type="spellEnd"/>
      <w:proofErr w:type="gramEnd"/>
    </w:p>
    <w:p w:rsidR="0029617E" w:rsidRPr="00666D2E" w:rsidRDefault="0029617E" w:rsidP="008E6B26">
      <w:pPr>
        <w:rPr>
          <w:sz w:val="10"/>
        </w:rPr>
      </w:pPr>
      <w:r w:rsidRPr="00666D2E">
        <w:rPr>
          <w:rStyle w:val="StyleUnderline"/>
        </w:rPr>
        <w:t xml:space="preserve">After a century of sitting on the sidelines, the </w:t>
      </w:r>
      <w:r w:rsidRPr="00B100BA">
        <w:rPr>
          <w:rStyle w:val="StyleUnderline"/>
          <w:highlight w:val="cyan"/>
        </w:rPr>
        <w:t>Chinese leaders and public crave respect and approval from the world community</w:t>
      </w:r>
      <w:r w:rsidRPr="00666D2E">
        <w:rPr>
          <w:rStyle w:val="StyleUnderline"/>
        </w:rPr>
        <w:t>, especially from the</w:t>
      </w:r>
      <w:r w:rsidRPr="00666D2E">
        <w:rPr>
          <w:sz w:val="10"/>
        </w:rPr>
        <w:t xml:space="preserve"> </w:t>
      </w:r>
      <w:r w:rsidRPr="00666D2E">
        <w:rPr>
          <w:rStyle w:val="StyleUnderline"/>
        </w:rPr>
        <w:t>U</w:t>
      </w:r>
      <w:r w:rsidRPr="00666D2E">
        <w:rPr>
          <w:sz w:val="10"/>
        </w:rPr>
        <w:t xml:space="preserve">nited </w:t>
      </w:r>
      <w:r w:rsidRPr="00666D2E">
        <w:rPr>
          <w:rStyle w:val="StyleUnderline"/>
        </w:rPr>
        <w:t>S</w:t>
      </w:r>
      <w:r w:rsidRPr="00666D2E">
        <w:rPr>
          <w:sz w:val="10"/>
        </w:rPr>
        <w:t xml:space="preserve">tates. </w:t>
      </w:r>
      <w:r w:rsidRPr="00666D2E">
        <w:rPr>
          <w:rStyle w:val="StyleUnderline"/>
        </w:rPr>
        <w:t>China has pressed all its neighbors to sign formal bilateral statements declaring not just friendship but partnership</w:t>
      </w:r>
      <w:r w:rsidRPr="00666D2E">
        <w:rPr>
          <w:sz w:val="10"/>
        </w:rPr>
        <w:t xml:space="preserve">. </w:t>
      </w:r>
      <w:r w:rsidRPr="00B100BA">
        <w:rPr>
          <w:rStyle w:val="StyleUnderline"/>
          <w:highlight w:val="cyan"/>
        </w:rPr>
        <w:t>The Chinese</w:t>
      </w:r>
      <w:r w:rsidRPr="00666D2E">
        <w:rPr>
          <w:rStyle w:val="StyleUnderline"/>
        </w:rPr>
        <w:t xml:space="preserve"> also </w:t>
      </w:r>
      <w:r w:rsidRPr="00B100BA">
        <w:rPr>
          <w:rStyle w:val="StyleUnderline"/>
          <w:highlight w:val="cyan"/>
        </w:rPr>
        <w:t>view expressions of respect like high-profile state visits as reassuring signs that the world is ready to accept China as a major power</w:t>
      </w:r>
      <w:r w:rsidRPr="00666D2E">
        <w:rPr>
          <w:sz w:val="10"/>
        </w:rPr>
        <w:t xml:space="preserve">. </w:t>
      </w:r>
      <w:r w:rsidRPr="00666D2E">
        <w:rPr>
          <w:rStyle w:val="StyleUnderline"/>
        </w:rPr>
        <w:t>Fortunately, respect is easier for Washington to deliver than other types of inducements to cooperate that Congress might find difficult to swallow</w:t>
      </w:r>
      <w:r w:rsidRPr="00666D2E">
        <w:rPr>
          <w:sz w:val="10"/>
        </w:rPr>
        <w:t xml:space="preserve">. President Jiang Zemin’s 1997 state visit to Washington left him personally invested in his relationship with President Clinton and in improving relations with the United States. President Hu Jintao wanted his own state visit to the White House complete with a state dinner and all the trimmings, instead of the weekend on President Bush’s ranch in Texas that had originally been offered. </w:t>
      </w:r>
      <w:r w:rsidRPr="00666D2E">
        <w:rPr>
          <w:rStyle w:val="StyleUnderline"/>
        </w:rPr>
        <w:t>In China the formal ceremonies connote more respect than informal intimacy does</w:t>
      </w:r>
      <w:r w:rsidRPr="00666D2E">
        <w:rPr>
          <w:sz w:val="10"/>
        </w:rPr>
        <w:t xml:space="preserve">. The Bush administration erred in turning down the Chinese request and making Hu Jintao settle for lunch at the White House instead. </w:t>
      </w:r>
      <w:r w:rsidRPr="00B100BA">
        <w:rPr>
          <w:rStyle w:val="StyleUnderline"/>
          <w:highlight w:val="cyan"/>
        </w:rPr>
        <w:t>We should lavish respect on China’s leaders</w:t>
      </w:r>
      <w:r w:rsidRPr="00666D2E">
        <w:rPr>
          <w:sz w:val="10"/>
        </w:rPr>
        <w:t xml:space="preserve">. </w:t>
      </w:r>
      <w:r w:rsidRPr="00B100BA">
        <w:rPr>
          <w:rStyle w:val="StyleUnderline"/>
          <w:highlight w:val="cyan"/>
        </w:rPr>
        <w:t>Each of these well-publicized occasions flatters the leaders and deepens their commitment to the relationship with the</w:t>
      </w:r>
      <w:r w:rsidRPr="00B100BA">
        <w:rPr>
          <w:sz w:val="10"/>
          <w:highlight w:val="cyan"/>
        </w:rPr>
        <w:t xml:space="preserve"> </w:t>
      </w:r>
      <w:r w:rsidRPr="00B100BA">
        <w:rPr>
          <w:rStyle w:val="StyleUnderline"/>
          <w:highlight w:val="cyan"/>
        </w:rPr>
        <w:t>U</w:t>
      </w:r>
      <w:r w:rsidRPr="00666D2E">
        <w:rPr>
          <w:sz w:val="10"/>
        </w:rPr>
        <w:t xml:space="preserve">nited </w:t>
      </w:r>
      <w:r w:rsidRPr="00B100BA">
        <w:rPr>
          <w:rStyle w:val="StyleUnderline"/>
          <w:highlight w:val="cyan"/>
        </w:rPr>
        <w:t>S</w:t>
      </w:r>
      <w:r w:rsidRPr="00666D2E">
        <w:rPr>
          <w:sz w:val="10"/>
        </w:rPr>
        <w:t xml:space="preserve">tates. </w:t>
      </w:r>
      <w:r w:rsidRPr="00666D2E">
        <w:rPr>
          <w:rStyle w:val="StyleUnderline"/>
        </w:rPr>
        <w:t>The symbolism of the ceremonies also bolsters the leaders back home, thereby diminishing the need for them to make themselves popular by whipping up assertive nationalism</w:t>
      </w:r>
      <w:r w:rsidRPr="00666D2E">
        <w:rPr>
          <w:sz w:val="10"/>
        </w:rPr>
        <w:t xml:space="preserve">. Making China a member of all important multilateral forums enhances the prestige of China and its leaders, as well as giving them a stronger sense of responsibility for maintaining world order. China considered WTO membership an important expression of international recognition, and it has joined almost every arms control and nonproliferation regime as well. Isn’t it about time to invite China, the fourth-largest economy in the world, to join the G-8, the elite grouping of the United States, Canada, France, Germany, England, Italy, Japan, and Russia, that leads the international economy? Bringing China into the global establishment would strengthen domestic support in China for acting responsibly instead of emotionally. </w:t>
      </w:r>
      <w:r w:rsidRPr="00666D2E">
        <w:rPr>
          <w:rStyle w:val="StyleUnderline"/>
        </w:rPr>
        <w:t>American policymakers are having some difficulty adjusting to the new reality that we cannot solve any of the most pressing problems in the world today</w:t>
      </w:r>
      <w:r w:rsidRPr="00666D2E">
        <w:rPr>
          <w:sz w:val="10"/>
        </w:rPr>
        <w:t xml:space="preserve">, including nuclear proliferation in North Korea and Iran and the genocide in Sudan, </w:t>
      </w:r>
      <w:r w:rsidRPr="00666D2E">
        <w:rPr>
          <w:rStyle w:val="StyleUnderline"/>
        </w:rPr>
        <w:t>without China’s help</w:t>
      </w:r>
      <w:r w:rsidRPr="00666D2E">
        <w:rPr>
          <w:sz w:val="10"/>
        </w:rPr>
        <w:t xml:space="preserve">. </w:t>
      </w:r>
      <w:r w:rsidRPr="00B100BA">
        <w:rPr>
          <w:rStyle w:val="StyleUnderline"/>
          <w:highlight w:val="cyan"/>
        </w:rPr>
        <w:t>We should be discussing these issues and coordinating our diplomatic efforts more actively with China</w:t>
      </w:r>
      <w:r w:rsidRPr="00666D2E">
        <w:rPr>
          <w:sz w:val="10"/>
        </w:rPr>
        <w:t xml:space="preserve">. </w:t>
      </w:r>
      <w:r w:rsidRPr="00666D2E">
        <w:rPr>
          <w:rStyle w:val="StyleUnderline"/>
        </w:rPr>
        <w:t xml:space="preserve">By </w:t>
      </w:r>
      <w:r w:rsidRPr="00B100BA">
        <w:rPr>
          <w:rStyle w:val="StyleUnderline"/>
          <w:highlight w:val="cyan"/>
        </w:rPr>
        <w:t>holding frequent “strategic dialogues” with</w:t>
      </w:r>
      <w:r w:rsidRPr="00666D2E">
        <w:rPr>
          <w:rStyle w:val="StyleUnderline"/>
        </w:rPr>
        <w:t xml:space="preserve"> their </w:t>
      </w:r>
      <w:r w:rsidRPr="00B100BA">
        <w:rPr>
          <w:rStyle w:val="StyleUnderline"/>
          <w:highlight w:val="cyan"/>
        </w:rPr>
        <w:t>Chinese</w:t>
      </w:r>
      <w:r w:rsidRPr="00666D2E">
        <w:rPr>
          <w:rStyle w:val="StyleUnderline"/>
        </w:rPr>
        <w:t xml:space="preserve"> counterparts, </w:t>
      </w:r>
      <w:r w:rsidRPr="00B100BA">
        <w:rPr>
          <w:rStyle w:val="StyleUnderline"/>
          <w:highlight w:val="cyan"/>
        </w:rPr>
        <w:t>American officials</w:t>
      </w:r>
      <w:r w:rsidRPr="00666D2E">
        <w:rPr>
          <w:rStyle w:val="StyleUnderline"/>
        </w:rPr>
        <w:t xml:space="preserve"> also would </w:t>
      </w:r>
      <w:r w:rsidRPr="00B100BA">
        <w:rPr>
          <w:rStyle w:val="StyleUnderline"/>
          <w:highlight w:val="cyan"/>
        </w:rPr>
        <w:t>signal our welcome of China’s emergence</w:t>
      </w:r>
      <w:r w:rsidRPr="00666D2E">
        <w:rPr>
          <w:rStyle w:val="StyleUnderline"/>
        </w:rPr>
        <w:t xml:space="preserve"> as a power with interests and influence all over the world</w:t>
      </w:r>
      <w:r w:rsidRPr="00666D2E">
        <w:rPr>
          <w:sz w:val="10"/>
        </w:rPr>
        <w:t>.</w:t>
      </w:r>
    </w:p>
    <w:p w:rsidR="0029617E" w:rsidRPr="00666D2E" w:rsidRDefault="0029617E" w:rsidP="008E6B26"/>
    <w:p w:rsidR="0029617E" w:rsidRPr="00666D2E" w:rsidRDefault="0029617E" w:rsidP="008E6B26"/>
    <w:p w:rsidR="008E6B26" w:rsidRPr="00666D2E" w:rsidRDefault="008E6B26" w:rsidP="008E6B26">
      <w:pPr>
        <w:pStyle w:val="Heading3"/>
      </w:pPr>
      <w:r w:rsidRPr="00666D2E">
        <w:t>A/T: Risk Perception</w:t>
      </w:r>
    </w:p>
    <w:p w:rsidR="008E6B26" w:rsidRPr="00666D2E" w:rsidRDefault="008E6B26" w:rsidP="008E6B26"/>
    <w:p w:rsidR="00165BB2" w:rsidRPr="00666D2E" w:rsidRDefault="00165BB2" w:rsidP="006D5F83">
      <w:pPr>
        <w:pStyle w:val="Heading4"/>
      </w:pPr>
      <w:r w:rsidRPr="00666D2E">
        <w:t xml:space="preserve">No uniform </w:t>
      </w:r>
      <w:r w:rsidR="006D5F83" w:rsidRPr="00666D2E">
        <w:t>perception of risk</w:t>
      </w:r>
    </w:p>
    <w:p w:rsidR="00165BB2" w:rsidRPr="00666D2E" w:rsidRDefault="00165BB2" w:rsidP="00165BB2">
      <w:r w:rsidRPr="00666D2E">
        <w:rPr>
          <w:rStyle w:val="Style13ptBold"/>
        </w:rPr>
        <w:t>REDDEN and SAUNDERS ’12</w:t>
      </w:r>
      <w:r w:rsidRPr="00666D2E">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t>
      </w:r>
      <w:proofErr w:type="spellStart"/>
      <w:r w:rsidRPr="00666D2E">
        <w:t>ww</w:t>
      </w:r>
      <w:proofErr w:type="spellEnd"/>
    </w:p>
    <w:p w:rsidR="00165BB2" w:rsidRPr="00666D2E" w:rsidRDefault="00165BB2" w:rsidP="00EB564A">
      <w:pPr>
        <w:rPr>
          <w:sz w:val="10"/>
        </w:rPr>
      </w:pPr>
      <w:r w:rsidRPr="00666D2E">
        <w:rPr>
          <w:sz w:val="10"/>
        </w:rPr>
        <w:t>Common concerns about the risks of escalation (and the importance of reducing that risk) do not presently exist in the U.S.-China situation to the degree necessary to induce mutual restraint. Not only are the number and severity of current incidents much less than in the Cold War, but also U.S. concern about the potential for escalation is much more pronounced than it is for the Chinese. In addition to traditional concerns about military escalation, both the United States and China have more to lose if a military incident turns into a major bilateral political issue that impedes U.S.-China economic and international cooperation. However, the Chinese also appear to judge that this risk is acceptably small. (</w:t>
      </w:r>
      <w:r w:rsidRPr="00666D2E">
        <w:rPr>
          <w:rStyle w:val="StyleUnderline"/>
        </w:rPr>
        <w:t xml:space="preserve">Given that </w:t>
      </w:r>
      <w:proofErr w:type="spellStart"/>
      <w:r w:rsidRPr="00B100BA">
        <w:rPr>
          <w:rStyle w:val="StyleUnderline"/>
          <w:highlight w:val="cyan"/>
        </w:rPr>
        <w:t>decisionmaking</w:t>
      </w:r>
      <w:proofErr w:type="spellEnd"/>
      <w:r w:rsidRPr="00B100BA">
        <w:rPr>
          <w:rStyle w:val="StyleUnderline"/>
          <w:highlight w:val="cyan"/>
        </w:rPr>
        <w:t xml:space="preserve"> in China is complex and involves a multitude of actors</w:t>
      </w:r>
      <w:r w:rsidRPr="00666D2E">
        <w:rPr>
          <w:rStyle w:val="StyleUnderline"/>
        </w:rPr>
        <w:t xml:space="preserve"> and organizations, </w:t>
      </w:r>
      <w:r w:rsidRPr="00B100BA">
        <w:rPr>
          <w:rStyle w:val="StyleUnderline"/>
          <w:highlight w:val="cyan"/>
        </w:rPr>
        <w:t>with their own motivations and interests, it is far from certain that there is a unified Chinese view of escalation potential</w:t>
      </w:r>
      <w:r w:rsidRPr="00666D2E">
        <w:rPr>
          <w:rStyle w:val="StyleUnderline"/>
        </w:rPr>
        <w:t xml:space="preserve"> and the risk to the broader bilateral relationship</w:t>
      </w:r>
      <w:r w:rsidRPr="00666D2E">
        <w:rPr>
          <w:sz w:val="10"/>
        </w:rPr>
        <w:t>.)</w:t>
      </w:r>
    </w:p>
    <w:p w:rsidR="00165BB2" w:rsidRPr="00666D2E" w:rsidRDefault="00165BB2" w:rsidP="00EB564A"/>
    <w:p w:rsidR="00F3528B" w:rsidRPr="00666D2E" w:rsidRDefault="00F3528B" w:rsidP="00F3528B">
      <w:pPr>
        <w:pStyle w:val="Heading3"/>
      </w:pPr>
      <w:r w:rsidRPr="00666D2E">
        <w:t>A/T: Cold War Labels</w:t>
      </w:r>
    </w:p>
    <w:p w:rsidR="00F3528B" w:rsidRPr="00666D2E" w:rsidRDefault="00F3528B" w:rsidP="00F3528B"/>
    <w:p w:rsidR="00F3528B" w:rsidRPr="00666D2E" w:rsidRDefault="00F3528B" w:rsidP="00F3528B">
      <w:pPr>
        <w:pStyle w:val="Heading4"/>
      </w:pPr>
      <w:r w:rsidRPr="00666D2E">
        <w:t>Cold War label concerns are outdated</w:t>
      </w:r>
    </w:p>
    <w:p w:rsidR="00F3528B" w:rsidRPr="00666D2E" w:rsidRDefault="00F3528B" w:rsidP="00F3528B">
      <w:r w:rsidRPr="00666D2E">
        <w:rPr>
          <w:rStyle w:val="Style13ptBold"/>
        </w:rPr>
        <w:t>WINKLER ’14</w:t>
      </w:r>
      <w:r w:rsidRPr="00666D2E">
        <w:t xml:space="preserve"> (David F.; PhD, Commander – U.S. Navy (Retired) and Director of Programs – Naval Historical Foundation, Washington D.C., “Breaking News: Incidents at Sea Did Not End with the Cold War,” Canadian Naval Review, v. 9, n. </w:t>
      </w:r>
      <w:proofErr w:type="gramStart"/>
      <w:r w:rsidRPr="00666D2E">
        <w:t>4)</w:t>
      </w:r>
      <w:proofErr w:type="spellStart"/>
      <w:r w:rsidRPr="00666D2E">
        <w:t>ww</w:t>
      </w:r>
      <w:proofErr w:type="spellEnd"/>
      <w:proofErr w:type="gramEnd"/>
    </w:p>
    <w:p w:rsidR="00F3528B" w:rsidRPr="00666D2E" w:rsidRDefault="00F3528B" w:rsidP="00F3528B">
      <w:pPr>
        <w:rPr>
          <w:sz w:val="14"/>
        </w:rPr>
      </w:pPr>
      <w:r w:rsidRPr="00666D2E">
        <w:rPr>
          <w:sz w:val="14"/>
        </w:rPr>
        <w:t xml:space="preserve">Both </w:t>
      </w:r>
      <w:proofErr w:type="spellStart"/>
      <w:r w:rsidRPr="00666D2E">
        <w:rPr>
          <w:sz w:val="14"/>
        </w:rPr>
        <w:t>Pedrozo</w:t>
      </w:r>
      <w:proofErr w:type="spellEnd"/>
      <w:r w:rsidRPr="00666D2E">
        <w:rPr>
          <w:sz w:val="14"/>
        </w:rPr>
        <w:t xml:space="preserve"> and Griffiths incorrectly portray INCSEA as a navy-to-navy accord. While the composition of the delegations may look all navy blue, many of the naval officers assigned to the delegations are representing other government agencies. Where </w:t>
      </w:r>
      <w:proofErr w:type="spellStart"/>
      <w:r w:rsidRPr="00666D2E">
        <w:rPr>
          <w:sz w:val="14"/>
        </w:rPr>
        <w:t>Pedrozo</w:t>
      </w:r>
      <w:proofErr w:type="spellEnd"/>
      <w:r w:rsidRPr="00666D2E">
        <w:rPr>
          <w:sz w:val="14"/>
        </w:rPr>
        <w:t xml:space="preserve"> is inaccurate is that the 1973 protocol to INCSEA extended the accord to cover non-military vessels and aircraft of the two sides. </w:t>
      </w:r>
      <w:r w:rsidRPr="00666D2E">
        <w:rPr>
          <w:rStyle w:val="StyleUnderline"/>
        </w:rPr>
        <w:t xml:space="preserve">Regarding </w:t>
      </w:r>
      <w:proofErr w:type="spellStart"/>
      <w:r w:rsidRPr="00666D2E">
        <w:rPr>
          <w:rStyle w:val="StyleUnderline"/>
        </w:rPr>
        <w:t>Pedrozo’s</w:t>
      </w:r>
      <w:proofErr w:type="spellEnd"/>
      <w:r w:rsidRPr="00666D2E">
        <w:rPr>
          <w:rStyle w:val="StyleUnderline"/>
        </w:rPr>
        <w:t xml:space="preserve"> point that INCSEA was a Cold War instrument, it should be noted that </w:t>
      </w:r>
      <w:r w:rsidRPr="00666D2E">
        <w:rPr>
          <w:rStyle w:val="StyleUnderline"/>
          <w:highlight w:val="cyan"/>
        </w:rPr>
        <w:t>when MMCA was being negotiated</w:t>
      </w:r>
      <w:r w:rsidRPr="00666D2E">
        <w:rPr>
          <w:rStyle w:val="StyleUnderline"/>
        </w:rPr>
        <w:t xml:space="preserve"> in the 1990s, </w:t>
      </w:r>
      <w:r w:rsidRPr="00666D2E">
        <w:rPr>
          <w:rStyle w:val="StyleUnderline"/>
          <w:highlight w:val="cyan"/>
        </w:rPr>
        <w:t>the Cold War had just concluded and no one wanted to suggest a new Cold War struggle between the</w:t>
      </w:r>
      <w:r w:rsidRPr="00666D2E">
        <w:rPr>
          <w:sz w:val="14"/>
        </w:rPr>
        <w:t xml:space="preserve"> </w:t>
      </w:r>
      <w:r w:rsidRPr="00666D2E">
        <w:rPr>
          <w:rStyle w:val="StyleUnderline"/>
          <w:highlight w:val="cyan"/>
        </w:rPr>
        <w:t>U</w:t>
      </w:r>
      <w:r w:rsidRPr="00666D2E">
        <w:rPr>
          <w:sz w:val="14"/>
        </w:rPr>
        <w:t xml:space="preserve">nited </w:t>
      </w:r>
      <w:r w:rsidRPr="00666D2E">
        <w:rPr>
          <w:rStyle w:val="StyleUnderline"/>
          <w:highlight w:val="cyan"/>
        </w:rPr>
        <w:t>S</w:t>
      </w:r>
      <w:r w:rsidRPr="00666D2E">
        <w:rPr>
          <w:sz w:val="14"/>
        </w:rPr>
        <w:t xml:space="preserve">tates </w:t>
      </w:r>
      <w:r w:rsidRPr="00666D2E">
        <w:rPr>
          <w:rStyle w:val="StyleUnderline"/>
          <w:highlight w:val="cyan"/>
        </w:rPr>
        <w:t>and China by declaring the need for an INCSEA</w:t>
      </w:r>
      <w:r w:rsidRPr="00666D2E">
        <w:rPr>
          <w:sz w:val="14"/>
        </w:rPr>
        <w:t xml:space="preserve">. </w:t>
      </w:r>
      <w:r w:rsidRPr="00666D2E">
        <w:rPr>
          <w:rStyle w:val="StyleUnderline"/>
          <w:highlight w:val="cyan"/>
        </w:rPr>
        <w:t>However, it has now has been the US-Russia INCSEA for a longer period than it was the US-USSR INCSEA</w:t>
      </w:r>
      <w:r w:rsidRPr="00666D2E">
        <w:rPr>
          <w:sz w:val="14"/>
        </w:rPr>
        <w:t xml:space="preserve">. </w:t>
      </w:r>
      <w:r w:rsidRPr="00666D2E">
        <w:rPr>
          <w:rStyle w:val="StyleUnderline"/>
          <w:highlight w:val="cyan"/>
        </w:rPr>
        <w:t>Rather than adversary, Russia is a non-allied competitive power</w:t>
      </w:r>
      <w:r w:rsidRPr="00666D2E">
        <w:rPr>
          <w:sz w:val="14"/>
        </w:rPr>
        <w:t xml:space="preserve">. </w:t>
      </w:r>
      <w:r w:rsidRPr="00666D2E">
        <w:rPr>
          <w:rStyle w:val="StyleUnderline"/>
          <w:highlight w:val="cyan"/>
        </w:rPr>
        <w:t>The same can be said for China</w:t>
      </w:r>
      <w:r w:rsidRPr="00666D2E">
        <w:rPr>
          <w:sz w:val="14"/>
        </w:rPr>
        <w:t>.</w:t>
      </w:r>
    </w:p>
    <w:p w:rsidR="00F3528B" w:rsidRPr="00666D2E" w:rsidRDefault="00F3528B" w:rsidP="00F3528B"/>
    <w:p w:rsidR="00044EEF" w:rsidRPr="00666D2E" w:rsidRDefault="00044EEF" w:rsidP="00044EEF">
      <w:pPr>
        <w:pStyle w:val="Heading2"/>
      </w:pPr>
      <w:r w:rsidRPr="00666D2E">
        <w:t>Advantage Stuff</w:t>
      </w:r>
    </w:p>
    <w:p w:rsidR="00CC5515" w:rsidRPr="00666D2E" w:rsidRDefault="00CC5515" w:rsidP="00CC5515">
      <w:pPr>
        <w:pStyle w:val="Heading3"/>
      </w:pPr>
      <w:r w:rsidRPr="00666D2E">
        <w:t>Tensions High</w:t>
      </w:r>
    </w:p>
    <w:p w:rsidR="00CC5515" w:rsidRPr="00666D2E" w:rsidRDefault="00CC5515" w:rsidP="00CC5515"/>
    <w:p w:rsidR="00CC5515" w:rsidRPr="00666D2E" w:rsidRDefault="00CC5515" w:rsidP="00CC5515">
      <w:pPr>
        <w:pStyle w:val="Heading4"/>
      </w:pPr>
      <w:r w:rsidRPr="00666D2E">
        <w:t>US-Sino tensions high – Artificial Islands and Sea Incidents</w:t>
      </w:r>
    </w:p>
    <w:p w:rsidR="00CC5515" w:rsidRPr="00666D2E" w:rsidRDefault="00CC5515" w:rsidP="00CC5515">
      <w:r w:rsidRPr="00666D2E">
        <w:rPr>
          <w:b/>
          <w:sz w:val="26"/>
          <w:szCs w:val="26"/>
        </w:rPr>
        <w:t>Thayer 3/22</w:t>
      </w:r>
      <w:r w:rsidRPr="00666D2E">
        <w:t xml:space="preserve">/2016 (Carl; Southeast Asia regional specialist who taught at the Australian </w:t>
      </w:r>
      <w:proofErr w:type="spellStart"/>
      <w:r w:rsidRPr="00666D2E">
        <w:t>Defence</w:t>
      </w:r>
      <w:proofErr w:type="spellEnd"/>
      <w:r w:rsidRPr="00666D2E">
        <w:t xml:space="preserve"> Force Academy, Asia-Pacific Center for Security Studies, Australian Command and Staff College, and Centre for </w:t>
      </w:r>
      <w:proofErr w:type="spellStart"/>
      <w:r w:rsidRPr="00666D2E">
        <w:t>Defence</w:t>
      </w:r>
      <w:proofErr w:type="spellEnd"/>
      <w:r w:rsidRPr="00666D2E">
        <w:t xml:space="preserve"> and Strategic Studies, Australian </w:t>
      </w:r>
      <w:proofErr w:type="spellStart"/>
      <w:r w:rsidRPr="00666D2E">
        <w:t>Defence</w:t>
      </w:r>
      <w:proofErr w:type="spellEnd"/>
      <w:r w:rsidRPr="00666D2E">
        <w:t xml:space="preserve"> College., “After </w:t>
      </w:r>
      <w:proofErr w:type="spellStart"/>
      <w:r w:rsidRPr="00666D2E">
        <w:t>Natuna</w:t>
      </w:r>
      <w:proofErr w:type="spellEnd"/>
      <w:r w:rsidRPr="00666D2E">
        <w:t xml:space="preserve"> Incident, South China Sea Tensions Likely to Get Worse Before They Get Better”, http://thediplomat.com/2016/03/after-natuna-incident-south-china-sea-tensions-likely-to-get-worse-before-they-get-better/”)AC</w:t>
      </w:r>
    </w:p>
    <w:p w:rsidR="00CC5515" w:rsidRPr="00666D2E" w:rsidRDefault="00CC5515" w:rsidP="00CC5515">
      <w:pPr>
        <w:rPr>
          <w:sz w:val="14"/>
          <w:szCs w:val="14"/>
        </w:rPr>
      </w:pPr>
      <w:r w:rsidRPr="00666D2E">
        <w:rPr>
          <w:sz w:val="14"/>
          <w:szCs w:val="14"/>
        </w:rPr>
        <w:t xml:space="preserve">A recent high-level visitor to China told The Diplomat that he detected a new sense of urgency in Beijing to complete its consolidation of control over the South China Sea before the United Nations Arbitral Tribunal hands down its decision on the claims made by the Philippines against China. At the same time, the war of words between the United States and China over who is militarizing the South China Sea is likely to sharpen. </w:t>
      </w:r>
      <w:r w:rsidRPr="001C12EB">
        <w:rPr>
          <w:rStyle w:val="StyleUnderline"/>
          <w:highlight w:val="cyan"/>
        </w:rPr>
        <w:t>Tensions between the two countries look to get worse</w:t>
      </w:r>
      <w:r w:rsidRPr="00666D2E">
        <w:rPr>
          <w:sz w:val="14"/>
          <w:szCs w:val="14"/>
        </w:rPr>
        <w:t xml:space="preserve"> before they get better. United States officials have pledged to increase the scope and complexity of freedom of navigation operational patrols. </w:t>
      </w:r>
      <w:r w:rsidRPr="00666D2E">
        <w:rPr>
          <w:rStyle w:val="StyleUnderline"/>
        </w:rPr>
        <w:t>China is likely to respond to</w:t>
      </w:r>
      <w:r w:rsidRPr="00666D2E">
        <w:rPr>
          <w:sz w:val="14"/>
          <w:szCs w:val="14"/>
        </w:rPr>
        <w:t xml:space="preserve"> each </w:t>
      </w:r>
      <w:r w:rsidRPr="00666D2E">
        <w:rPr>
          <w:rStyle w:val="StyleUnderline"/>
        </w:rPr>
        <w:t>patrol with a mix of bluster and defensive measures to signal its resolve</w:t>
      </w:r>
      <w:r w:rsidRPr="00666D2E">
        <w:rPr>
          <w:sz w:val="14"/>
          <w:szCs w:val="14"/>
        </w:rPr>
        <w:t xml:space="preserve">. There is a risk, however, that </w:t>
      </w:r>
      <w:r w:rsidRPr="00666D2E">
        <w:rPr>
          <w:rStyle w:val="StyleUnderline"/>
        </w:rPr>
        <w:t>a confrontation at sea or in the air could result in a mishap like the EP-3 incident</w:t>
      </w:r>
      <w:r w:rsidRPr="00666D2E">
        <w:rPr>
          <w:sz w:val="14"/>
          <w:szCs w:val="14"/>
        </w:rPr>
        <w:t xml:space="preserve"> in 2001, when a Chinese jet fighter collided with a U.S. Navy maritime reconnaissance aircraft patrolling off Hainan island. </w:t>
      </w:r>
      <w:r w:rsidRPr="001C12EB">
        <w:rPr>
          <w:rStyle w:val="StyleUnderline"/>
          <w:highlight w:val="cyan"/>
        </w:rPr>
        <w:t>Unless incidents like this are carefully managed, more confrontations at sea or in the air could occur</w:t>
      </w:r>
      <w:r w:rsidRPr="00666D2E">
        <w:rPr>
          <w:sz w:val="14"/>
          <w:szCs w:val="14"/>
        </w:rPr>
        <w:t xml:space="preserve">. The decision by the UN Arbitral Tribunal is expected to be handed down sometime in the next three months. China has clearly signaled that it will not recognize any determination that is made. Instead, China is currently embarked on a campaign to denigrate the legal standing of the Arbitral Tribunal. China’s actions will create a dilemma for members of the Association of Southeast Asian Nations (ASEAN) who have repeatedly argued for a peaceful resolution of maritime disputes on the basis of international law, including the UN Convention on the Law of the Sea (UNCLOS). Meanwhile, ASEAN has no recourse but to plod along and engage with China in a never-ending series of dialogues and consultations to negotiate a Code of Conduct for the South China Sea. The United States and its maritime allies will likely mount a diplomatic offensive to pressure China to accept the Arbitral Tribunal’s decision – win, lose or draw – and bring its behavior into line with international law. </w:t>
      </w:r>
      <w:r w:rsidRPr="00666D2E">
        <w:rPr>
          <w:rStyle w:val="StyleUnderline"/>
          <w:sz w:val="14"/>
          <w:szCs w:val="14"/>
        </w:rPr>
        <w:t>There is no sign that political and diplomatic pressure will convince China and its leader, Xi Jinping, to change present behavior</w:t>
      </w:r>
      <w:r w:rsidRPr="00666D2E">
        <w:rPr>
          <w:sz w:val="14"/>
          <w:szCs w:val="14"/>
        </w:rPr>
        <w:t xml:space="preserve">. ASEAN is highly unlikely to endorse any U.S.-led initiative. U.S. FONOPs do not address the real issue, which is China’s drive for hegemony over the South China Sea at the expense of the United States. Sailing within 12 nautical miles of one of China’s artificial islands gives China too much legal respect. China has not promulgated any baselines around its eight features in the Spratly Islands. Baselines are a necessary requirement for determining a 12 nautical territorial sea. </w:t>
      </w:r>
      <w:r w:rsidRPr="001C12EB">
        <w:rPr>
          <w:rStyle w:val="StyleUnderline"/>
          <w:highlight w:val="cyan"/>
        </w:rPr>
        <w:t>China claims a specious “military or security alert zone” over its artificial islands and surrounding waters that are not in conformity with international law</w:t>
      </w:r>
      <w:r w:rsidRPr="00666D2E">
        <w:rPr>
          <w:sz w:val="14"/>
          <w:szCs w:val="14"/>
        </w:rPr>
        <w:t xml:space="preserve">. People’s Liberation Army Navy (PLAN) warships claim that over-flights by foreign military aircraft threaten their security and order them away. China also claims that the waters around the Spratly Islands are its “territorial waters” (as distinct from the legal territorial sea) without giving any indication what area these waters encompass. </w:t>
      </w:r>
    </w:p>
    <w:p w:rsidR="00CC5515" w:rsidRPr="00666D2E" w:rsidRDefault="00CC5515" w:rsidP="00B55AD5"/>
    <w:p w:rsidR="009B46B2" w:rsidRPr="00666D2E" w:rsidRDefault="009B46B2" w:rsidP="009B46B2">
      <w:pPr>
        <w:pStyle w:val="Heading4"/>
      </w:pPr>
      <w:r w:rsidRPr="00666D2E">
        <w:t xml:space="preserve">US-China tensions rising in the SCS now – neither country will back down </w:t>
      </w:r>
    </w:p>
    <w:p w:rsidR="009B46B2" w:rsidRPr="00666D2E" w:rsidRDefault="009B46B2" w:rsidP="009B46B2">
      <w:r w:rsidRPr="00666D2E">
        <w:rPr>
          <w:rStyle w:val="Style13ptBold"/>
        </w:rPr>
        <w:t>Chang 3/3</w:t>
      </w:r>
      <w:r w:rsidRPr="00666D2E">
        <w:t xml:space="preserve"> (Felix K., senior fellow at the Foreign Policy Research Institute, Chief Strategy Officer of </w:t>
      </w:r>
      <w:proofErr w:type="spellStart"/>
      <w:r w:rsidRPr="00666D2E">
        <w:t>DecisionQ</w:t>
      </w:r>
      <w:proofErr w:type="spellEnd"/>
      <w:r w:rsidRPr="00666D2E">
        <w:t xml:space="preserve">, 3/3/16, Foreign Policy Research Institute, “South China Sea Escalation: Relations between China and the United States”) </w:t>
      </w:r>
    </w:p>
    <w:p w:rsidR="009B46B2" w:rsidRPr="00666D2E" w:rsidRDefault="009B46B2" w:rsidP="009B46B2">
      <w:pPr>
        <w:rPr>
          <w:rStyle w:val="StyleUnderline"/>
        </w:rPr>
      </w:pPr>
      <w:r w:rsidRPr="00666D2E">
        <w:rPr>
          <w:rStyle w:val="StyleUnderline"/>
        </w:rPr>
        <w:t xml:space="preserve">Every week that passes seems to bring a new development in the South China Sea. Over the last few months, </w:t>
      </w:r>
      <w:r w:rsidRPr="001C12EB">
        <w:rPr>
          <w:rStyle w:val="StyleUnderline"/>
          <w:highlight w:val="cyan"/>
        </w:rPr>
        <w:t>China finished the construction of military-grade airfields on several of the islets that it occupies</w:t>
      </w:r>
      <w:r w:rsidRPr="00666D2E">
        <w:rPr>
          <w:sz w:val="16"/>
        </w:rPr>
        <w:t xml:space="preserve"> in the Spratly archipelago and began building radar installations on them. It also deployed HQ-9 surface-to-air missile systems and combat aircraft to the </w:t>
      </w:r>
      <w:proofErr w:type="spellStart"/>
      <w:r w:rsidRPr="00666D2E">
        <w:rPr>
          <w:sz w:val="16"/>
        </w:rPr>
        <w:t>Paracel</w:t>
      </w:r>
      <w:proofErr w:type="spellEnd"/>
      <w:r w:rsidRPr="00666D2E">
        <w:rPr>
          <w:sz w:val="16"/>
        </w:rPr>
        <w:t xml:space="preserve"> Islands. Meanwhile, </w:t>
      </w:r>
      <w:r w:rsidRPr="001C12EB">
        <w:rPr>
          <w:rStyle w:val="StyleUnderline"/>
          <w:highlight w:val="cyan"/>
        </w:rPr>
        <w:t>the U</w:t>
      </w:r>
      <w:r w:rsidRPr="00666D2E">
        <w:rPr>
          <w:rStyle w:val="StyleUnderline"/>
        </w:rPr>
        <w:t xml:space="preserve">nited </w:t>
      </w:r>
      <w:r w:rsidRPr="001C12EB">
        <w:rPr>
          <w:rStyle w:val="StyleUnderline"/>
          <w:highlight w:val="cyan"/>
        </w:rPr>
        <w:t>S</w:t>
      </w:r>
      <w:r w:rsidRPr="00666D2E">
        <w:rPr>
          <w:rStyle w:val="StyleUnderline"/>
        </w:rPr>
        <w:t xml:space="preserve">tates twice sailed a guided-missile destroyer close to Chinese-held islands and flew a pair of B-52 bombers nearby to assert freedom of navigation through the area. It also </w:t>
      </w:r>
      <w:r w:rsidRPr="001C12EB">
        <w:rPr>
          <w:rStyle w:val="StyleUnderline"/>
          <w:highlight w:val="cyan"/>
        </w:rPr>
        <w:t>began to monitor the region with P-8A maritime patrol aircraft</w:t>
      </w:r>
      <w:r w:rsidRPr="00666D2E">
        <w:rPr>
          <w:rStyle w:val="StyleUnderline"/>
        </w:rPr>
        <w:t>.</w:t>
      </w:r>
      <w:r w:rsidRPr="00666D2E">
        <w:rPr>
          <w:sz w:val="16"/>
        </w:rPr>
        <w:t xml:space="preserve"> Possibly even more worrisome to China, </w:t>
      </w:r>
      <w:r w:rsidRPr="00666D2E">
        <w:rPr>
          <w:rStyle w:val="StyleUnderline"/>
        </w:rPr>
        <w:t>the United States has begun to discuss conducting joint patrols in the South China Sea with not only the Philippines</w:t>
      </w:r>
      <w:r w:rsidRPr="00666D2E">
        <w:rPr>
          <w:sz w:val="16"/>
        </w:rPr>
        <w:t xml:space="preserve">, a country that disputes China’s claims, </w:t>
      </w:r>
      <w:r w:rsidRPr="00666D2E">
        <w:rPr>
          <w:rStyle w:val="StyleUnderline"/>
        </w:rPr>
        <w:t xml:space="preserve">but also India, </w:t>
      </w:r>
      <w:r w:rsidRPr="00666D2E">
        <w:rPr>
          <w:sz w:val="16"/>
        </w:rPr>
        <w:t xml:space="preserve">one of China’s Asian rivals. Yesterday, </w:t>
      </w:r>
      <w:r w:rsidRPr="00666D2E">
        <w:rPr>
          <w:rStyle w:val="StyleUnderline"/>
        </w:rPr>
        <w:t>the U.S. Pacific Command announced that it would hold a joint naval exercise with India and Japan</w:t>
      </w:r>
      <w:r w:rsidRPr="00666D2E">
        <w:rPr>
          <w:sz w:val="16"/>
        </w:rPr>
        <w:t>, China’s other Asian rival, in the waters just north of the South China Sea later this year.</w:t>
      </w:r>
      <w:bookmarkStart w:id="0" w:name="_ftnref1"/>
      <w:r w:rsidRPr="00666D2E">
        <w:rPr>
          <w:sz w:val="16"/>
        </w:rPr>
        <w:fldChar w:fldCharType="begin"/>
      </w:r>
      <w:r w:rsidRPr="00666D2E">
        <w:rPr>
          <w:sz w:val="16"/>
        </w:rPr>
        <w:instrText xml:space="preserve"> HYPERLINK "http://www.fpri.org/2016/03/south-china-sea-escalation-relations-china-united-states/" \l "_ftn1" </w:instrText>
      </w:r>
      <w:r w:rsidRPr="00666D2E">
        <w:rPr>
          <w:sz w:val="16"/>
        </w:rPr>
        <w:fldChar w:fldCharType="separate"/>
      </w:r>
      <w:r w:rsidRPr="00666D2E">
        <w:rPr>
          <w:rStyle w:val="Hyperlink"/>
          <w:sz w:val="16"/>
        </w:rPr>
        <w:t>[1]</w:t>
      </w:r>
      <w:r w:rsidRPr="00666D2E">
        <w:rPr>
          <w:sz w:val="16"/>
        </w:rPr>
        <w:fldChar w:fldCharType="end"/>
      </w:r>
      <w:bookmarkEnd w:id="0"/>
      <w:r w:rsidRPr="00666D2E">
        <w:rPr>
          <w:sz w:val="16"/>
        </w:rPr>
        <w:t xml:space="preserve"> While </w:t>
      </w:r>
      <w:r w:rsidRPr="001C12EB">
        <w:rPr>
          <w:rStyle w:val="StyleUnderline"/>
          <w:highlight w:val="cyan"/>
        </w:rPr>
        <w:t>tensions have rapidly risen in recent months</w:t>
      </w:r>
      <w:r w:rsidRPr="00666D2E">
        <w:rPr>
          <w:sz w:val="16"/>
        </w:rPr>
        <w:t xml:space="preserve">, </w:t>
      </w:r>
      <w:r w:rsidRPr="00666D2E">
        <w:rPr>
          <w:rStyle w:val="StyleUnderline"/>
        </w:rPr>
        <w:t>the escalation</w:t>
      </w:r>
      <w:r w:rsidRPr="00666D2E">
        <w:rPr>
          <w:sz w:val="16"/>
        </w:rPr>
        <w:t xml:space="preserve"> in words and </w:t>
      </w:r>
      <w:r w:rsidRPr="00666D2E">
        <w:rPr>
          <w:rStyle w:val="StyleUnderline"/>
        </w:rPr>
        <w:t>actions</w:t>
      </w:r>
      <w:r w:rsidRPr="00666D2E">
        <w:rPr>
          <w:sz w:val="16"/>
        </w:rPr>
        <w:t xml:space="preserve"> between China and the United States </w:t>
      </w:r>
      <w:r w:rsidRPr="00666D2E">
        <w:rPr>
          <w:rStyle w:val="StyleUnderline"/>
        </w:rPr>
        <w:t>started years ago</w:t>
      </w:r>
      <w:r w:rsidRPr="00666D2E">
        <w:rPr>
          <w:sz w:val="16"/>
        </w:rPr>
        <w:t xml:space="preserve">. Many Chinese cite </w:t>
      </w:r>
      <w:r w:rsidRPr="00666D2E">
        <w:rPr>
          <w:rStyle w:val="StyleUnderline"/>
        </w:rPr>
        <w:t>2010 as a turning point</w:t>
      </w:r>
      <w:r w:rsidRPr="00666D2E">
        <w:rPr>
          <w:sz w:val="16"/>
        </w:rPr>
        <w:t>. During that year’s ASEAN Regional Forum, Southeast Asian leaders publicly rebuked China over its assertiveness in the South China Sea. Not believing that they would do so on their o ]</w:t>
      </w:r>
      <w:proofErr w:type="spellStart"/>
      <w:r w:rsidRPr="00666D2E">
        <w:rPr>
          <w:sz w:val="16"/>
        </w:rPr>
        <w:t>wn</w:t>
      </w:r>
      <w:proofErr w:type="spellEnd"/>
      <w:r w:rsidRPr="00666D2E">
        <w:rPr>
          <w:sz w:val="16"/>
        </w:rPr>
        <w:t xml:space="preserve"> accord and witnessing then U.S. Secretary of State Hillary Clinton’s behavior at the forum, China came to believe that the United States orchestrated the criticism. From that, China concluded that the United States had abandoned its long-held position not to take sides in the South China Sea dispute and had chosen to interject itself into it. Certainly </w:t>
      </w:r>
      <w:r w:rsidRPr="001C12EB">
        <w:rPr>
          <w:rStyle w:val="StyleUnderline"/>
          <w:highlight w:val="cyan"/>
        </w:rPr>
        <w:t>by late 2014, the U</w:t>
      </w:r>
      <w:r w:rsidRPr="00666D2E">
        <w:rPr>
          <w:rStyle w:val="StyleUnderline"/>
        </w:rPr>
        <w:t xml:space="preserve">nited </w:t>
      </w:r>
      <w:r w:rsidRPr="001C12EB">
        <w:rPr>
          <w:rStyle w:val="StyleUnderline"/>
          <w:highlight w:val="cyan"/>
        </w:rPr>
        <w:t>S</w:t>
      </w:r>
      <w:r w:rsidRPr="00666D2E">
        <w:rPr>
          <w:rStyle w:val="StyleUnderline"/>
        </w:rPr>
        <w:t xml:space="preserve">tates </w:t>
      </w:r>
      <w:r w:rsidRPr="001C12EB">
        <w:rPr>
          <w:rStyle w:val="StyleUnderline"/>
          <w:highlight w:val="cyan"/>
        </w:rPr>
        <w:t>had decided to challenge China’s actions</w:t>
      </w:r>
      <w:r w:rsidRPr="00666D2E">
        <w:rPr>
          <w:rStyle w:val="StyleUnderline"/>
        </w:rPr>
        <w:t xml:space="preserve">. </w:t>
      </w:r>
      <w:r w:rsidRPr="001C12EB">
        <w:rPr>
          <w:rStyle w:val="StyleUnderline"/>
          <w:highlight w:val="cyan"/>
        </w:rPr>
        <w:t>Diplomacy had failed to deter China from</w:t>
      </w:r>
      <w:r w:rsidRPr="00666D2E">
        <w:rPr>
          <w:rStyle w:val="StyleUnderline"/>
        </w:rPr>
        <w:t xml:space="preserve"> incrementally elbowing </w:t>
      </w:r>
      <w:r w:rsidRPr="001C12EB">
        <w:rPr>
          <w:rStyle w:val="StyleUnderline"/>
          <w:highlight w:val="cyan"/>
        </w:rPr>
        <w:t>its Southeast Asian neighbors out of the S</w:t>
      </w:r>
      <w:r w:rsidRPr="00666D2E">
        <w:rPr>
          <w:rStyle w:val="StyleUnderline"/>
        </w:rPr>
        <w:t xml:space="preserve">outh </w:t>
      </w:r>
      <w:r w:rsidRPr="001C12EB">
        <w:rPr>
          <w:highlight w:val="cyan"/>
          <w:u w:val="single"/>
        </w:rPr>
        <w:t>C</w:t>
      </w:r>
      <w:r w:rsidRPr="00666D2E">
        <w:rPr>
          <w:rStyle w:val="StyleUnderline"/>
        </w:rPr>
        <w:t xml:space="preserve">hina </w:t>
      </w:r>
      <w:r w:rsidRPr="001C12EB">
        <w:rPr>
          <w:rStyle w:val="StyleUnderline"/>
          <w:highlight w:val="cyan"/>
        </w:rPr>
        <w:t>S</w:t>
      </w:r>
      <w:r w:rsidRPr="00666D2E">
        <w:rPr>
          <w:rStyle w:val="StyleUnderline"/>
        </w:rPr>
        <w:t>ea</w:t>
      </w:r>
      <w:r w:rsidRPr="00666D2E">
        <w:rPr>
          <w:sz w:val="16"/>
        </w:rPr>
        <w:t xml:space="preserve">. Indeed, </w:t>
      </w:r>
      <w:r w:rsidRPr="00666D2E">
        <w:rPr>
          <w:rStyle w:val="StyleUnderline"/>
        </w:rPr>
        <w:t>China had become even more assertive</w:t>
      </w:r>
      <w:r w:rsidRPr="00666D2E">
        <w:rPr>
          <w:sz w:val="16"/>
        </w:rPr>
        <w:t>, violating the spirit of the ASEAN code of conduct that it signed in 2002. Rather than refraining from actions that may change the status quo, C</w:t>
      </w:r>
      <w:r w:rsidRPr="00666D2E">
        <w:rPr>
          <w:rStyle w:val="StyleUnderline"/>
        </w:rPr>
        <w:t>hina stepped up its military presence, increased the number of its coast guard patrols</w:t>
      </w:r>
      <w:r w:rsidRPr="00666D2E">
        <w:rPr>
          <w:sz w:val="16"/>
        </w:rPr>
        <w:t xml:space="preserve">, and even encouraged its fishermen to fish in the South China Sea with subsidized fuel. </w:t>
      </w:r>
      <w:r w:rsidRPr="00666D2E">
        <w:rPr>
          <w:rStyle w:val="StyleUnderline"/>
        </w:rPr>
        <w:t>That eventually led to a months-long standoff between Chinese and Philippine naval vessels</w:t>
      </w:r>
      <w:r w:rsidRPr="00666D2E">
        <w:rPr>
          <w:sz w:val="16"/>
        </w:rPr>
        <w:t xml:space="preserve"> near Scarborough Shoal in 2012. Despite the risk of such incidents, </w:t>
      </w:r>
      <w:r w:rsidRPr="00666D2E">
        <w:rPr>
          <w:rStyle w:val="StyleUnderline"/>
        </w:rPr>
        <w:t>both China and the United States have good reasons to stand firm.</w:t>
      </w:r>
      <w:r w:rsidRPr="00666D2E">
        <w:rPr>
          <w:sz w:val="16"/>
        </w:rPr>
        <w:t xml:space="preserve"> First and foremost, </w:t>
      </w:r>
      <w:r w:rsidRPr="001C12EB">
        <w:rPr>
          <w:rStyle w:val="StyleUnderline"/>
          <w:highlight w:val="cyan"/>
        </w:rPr>
        <w:t>Beijing believes</w:t>
      </w:r>
      <w:r w:rsidRPr="00666D2E">
        <w:rPr>
          <w:rStyle w:val="StyleUnderline"/>
        </w:rPr>
        <w:t xml:space="preserve"> that </w:t>
      </w:r>
      <w:r w:rsidRPr="001C12EB">
        <w:rPr>
          <w:rStyle w:val="StyleUnderline"/>
          <w:highlight w:val="cyan"/>
        </w:rPr>
        <w:t>the islands in</w:t>
      </w:r>
      <w:r w:rsidRPr="00666D2E">
        <w:rPr>
          <w:sz w:val="16"/>
        </w:rPr>
        <w:t xml:space="preserve"> (and possibly the waters of) </w:t>
      </w:r>
      <w:r w:rsidRPr="001C12EB">
        <w:rPr>
          <w:rStyle w:val="StyleUnderline"/>
          <w:highlight w:val="cyan"/>
        </w:rPr>
        <w:t>the S</w:t>
      </w:r>
      <w:r w:rsidRPr="00666D2E">
        <w:rPr>
          <w:rStyle w:val="StyleUnderline"/>
        </w:rPr>
        <w:t xml:space="preserve">outh </w:t>
      </w:r>
      <w:r w:rsidRPr="001C12EB">
        <w:rPr>
          <w:rStyle w:val="StyleUnderline"/>
          <w:highlight w:val="cyan"/>
        </w:rPr>
        <w:t>C</w:t>
      </w:r>
      <w:r w:rsidRPr="00666D2E">
        <w:rPr>
          <w:rStyle w:val="StyleUnderline"/>
        </w:rPr>
        <w:t xml:space="preserve">hina </w:t>
      </w:r>
      <w:r w:rsidRPr="001C12EB">
        <w:rPr>
          <w:rStyle w:val="StyleUnderline"/>
          <w:highlight w:val="cyan"/>
        </w:rPr>
        <w:t>S</w:t>
      </w:r>
      <w:r w:rsidRPr="00666D2E">
        <w:rPr>
          <w:rStyle w:val="StyleUnderline"/>
        </w:rPr>
        <w:t xml:space="preserve">ea </w:t>
      </w:r>
      <w:r w:rsidRPr="001C12EB">
        <w:rPr>
          <w:rStyle w:val="StyleUnderline"/>
          <w:highlight w:val="cyan"/>
        </w:rPr>
        <w:t>are its own</w:t>
      </w:r>
      <w:r w:rsidRPr="00666D2E">
        <w:rPr>
          <w:rStyle w:val="StyleUnderline"/>
        </w:rPr>
        <w:t xml:space="preserve">. </w:t>
      </w:r>
      <w:r w:rsidRPr="00666D2E">
        <w:rPr>
          <w:sz w:val="16"/>
        </w:rPr>
        <w:t xml:space="preserve">Plus, Beijing knows that no Southeast Asian country without American support can prevent it from dominating those waters. </w:t>
      </w:r>
      <w:r w:rsidRPr="00666D2E">
        <w:rPr>
          <w:rStyle w:val="StyleUnderline"/>
        </w:rPr>
        <w:t xml:space="preserve">Chinese observers also have cause to question how strong that American support really is. </w:t>
      </w:r>
      <w:r w:rsidRPr="00666D2E">
        <w:rPr>
          <w:sz w:val="16"/>
        </w:rPr>
        <w:t xml:space="preserve">Over the last half decade or so, </w:t>
      </w:r>
      <w:r w:rsidRPr="00666D2E">
        <w:rPr>
          <w:rStyle w:val="StyleUnderline"/>
        </w:rPr>
        <w:t>the United States has proven itself to be diffident whenever it has been confronted with an international crisis</w:t>
      </w:r>
      <w:r w:rsidRPr="00666D2E">
        <w:rPr>
          <w:sz w:val="16"/>
        </w:rPr>
        <w:t xml:space="preserve">, from the Middle East to Eastern Europe. However vigorous American rhetoric might sound, </w:t>
      </w:r>
      <w:r w:rsidRPr="00666D2E">
        <w:rPr>
          <w:rStyle w:val="StyleUnderline"/>
        </w:rPr>
        <w:t xml:space="preserve">Beijing may believe that if push came to shove, the United States would back down. </w:t>
      </w:r>
      <w:r w:rsidRPr="00666D2E">
        <w:rPr>
          <w:sz w:val="16"/>
        </w:rPr>
        <w:t xml:space="preserve">On the other hand, </w:t>
      </w:r>
      <w:r w:rsidRPr="00666D2E">
        <w:rPr>
          <w:rStyle w:val="StyleUnderline"/>
        </w:rPr>
        <w:t>Washington believes that it must ensure freedom of navigation through the South China Sea</w:t>
      </w:r>
      <w:r w:rsidRPr="00666D2E">
        <w:rPr>
          <w:sz w:val="16"/>
        </w:rPr>
        <w:t xml:space="preserve">, not only for the sake of international norms, but also </w:t>
      </w:r>
      <w:r w:rsidRPr="00666D2E">
        <w:rPr>
          <w:rStyle w:val="StyleUnderline"/>
        </w:rPr>
        <w:t>to shore up the credibility of its security commitments in Asia</w:t>
      </w:r>
      <w:r w:rsidRPr="00666D2E">
        <w:rPr>
          <w:sz w:val="16"/>
        </w:rPr>
        <w:t xml:space="preserve">, which have been dented by its past prevarications. Ultimately, </w:t>
      </w:r>
      <w:r w:rsidRPr="00666D2E">
        <w:rPr>
          <w:rStyle w:val="StyleUnderline"/>
        </w:rPr>
        <w:t xml:space="preserve">those </w:t>
      </w:r>
      <w:r w:rsidRPr="001C12EB">
        <w:rPr>
          <w:rStyle w:val="StyleUnderline"/>
          <w:highlight w:val="cyan"/>
        </w:rPr>
        <w:t>commitments help to underpin the prevailing international order</w:t>
      </w:r>
      <w:r w:rsidRPr="00666D2E">
        <w:rPr>
          <w:rStyle w:val="StyleUnderline"/>
        </w:rPr>
        <w:t>, which China occasionally chafes against</w:t>
      </w:r>
      <w:r w:rsidRPr="00666D2E">
        <w:rPr>
          <w:sz w:val="16"/>
        </w:rPr>
        <w:t xml:space="preserve">. But many American observers wonder whether China would really challenge that order, not least of which because China has so greatly benefited from it. Why risk upsetting it now, especially when China’s economy is teetering. Surely, Chinese leaders, whose primary interest has always been to stay in power, are more concerned about the rising unrest inside China than the South China Sea. </w:t>
      </w:r>
      <w:r w:rsidRPr="00666D2E">
        <w:rPr>
          <w:rStyle w:val="StyleUnderline"/>
        </w:rPr>
        <w:t xml:space="preserve">However confrontational China may seem, </w:t>
      </w:r>
      <w:r w:rsidRPr="001C12EB">
        <w:rPr>
          <w:rStyle w:val="StyleUnderline"/>
          <w:highlight w:val="cyan"/>
        </w:rPr>
        <w:t>Washington may believe that if push came to shove, China would back down</w:t>
      </w:r>
      <w:r w:rsidRPr="00666D2E">
        <w:rPr>
          <w:rStyle w:val="StyleUnderline"/>
        </w:rPr>
        <w:t xml:space="preserve">. </w:t>
      </w:r>
      <w:r w:rsidRPr="00666D2E">
        <w:rPr>
          <w:sz w:val="16"/>
        </w:rPr>
        <w:t xml:space="preserve">All of this would be even more alarming were it not for Sino-American cooperation in other areas, such as this week’s United Nations sanctions on North Korea. But how far apart the two countries are on the South China Sea was made clear in February when the United States openly warned China of “consequences” if it did not heed the decision of an arbitration court in The Hague where the Philippines brought a legal case against China over its South China Sea claims. That divide was again evident at a press conference last week during which U.S. Secretary of State John Kerry and Chinese Foreign Minister Wang Yi, while standing next to one another, cautioned each other’s country not to take further provocative actions in the South China Sea. Neither diplomat appeared to acknowledge the other’s caution. As most observed, it seemed as if they agreed to disagree. Days later, the heated rhetoric between China and the United States resumed. </w:t>
      </w:r>
      <w:r w:rsidRPr="00666D2E">
        <w:rPr>
          <w:rStyle w:val="StyleUnderline"/>
        </w:rPr>
        <w:t>At a Congressional hearing, Admiral Harry Harris, commander of the U.S. Pacific Command, testified that “China seeks hegemony in East Asia.”</w:t>
      </w:r>
      <w:r w:rsidRPr="00666D2E">
        <w:rPr>
          <w:sz w:val="16"/>
        </w:rPr>
        <w:t xml:space="preserve"> In response, </w:t>
      </w:r>
      <w:r w:rsidRPr="00666D2E">
        <w:rPr>
          <w:rStyle w:val="StyleUnderline"/>
        </w:rPr>
        <w:t>Chinese Foreign Ministry spokesperson Hong Lei accused the United States of “maritime hegemony and muscle-flexing on the sea</w:t>
      </w:r>
      <w:r w:rsidRPr="00666D2E">
        <w:rPr>
          <w:sz w:val="16"/>
        </w:rPr>
        <w:t>.”</w:t>
      </w:r>
      <w:bookmarkStart w:id="1" w:name="_ftnref2"/>
      <w:r w:rsidRPr="00666D2E">
        <w:rPr>
          <w:sz w:val="16"/>
        </w:rPr>
        <w:fldChar w:fldCharType="begin"/>
      </w:r>
      <w:r w:rsidRPr="00666D2E">
        <w:rPr>
          <w:sz w:val="16"/>
        </w:rPr>
        <w:instrText xml:space="preserve"> HYPERLINK "http://www.fpri.org/2016/03/south-china-sea-escalation-relations-china-united-states/" \l "_ftn2" </w:instrText>
      </w:r>
      <w:r w:rsidRPr="00666D2E">
        <w:rPr>
          <w:sz w:val="16"/>
        </w:rPr>
        <w:fldChar w:fldCharType="separate"/>
      </w:r>
      <w:r w:rsidRPr="00666D2E">
        <w:rPr>
          <w:rStyle w:val="Hyperlink"/>
          <w:sz w:val="16"/>
        </w:rPr>
        <w:t>[2]</w:t>
      </w:r>
      <w:r w:rsidRPr="00666D2E">
        <w:rPr>
          <w:sz w:val="16"/>
        </w:rPr>
        <w:fldChar w:fldCharType="end"/>
      </w:r>
      <w:bookmarkEnd w:id="1"/>
      <w:r w:rsidRPr="00666D2E">
        <w:rPr>
          <w:sz w:val="16"/>
        </w:rPr>
        <w:t xml:space="preserve"> Neither comment raised many eyebrows. Perhaps that is because we have become inured to the rhetorical exchanges. But </w:t>
      </w:r>
      <w:r w:rsidRPr="001C12EB">
        <w:rPr>
          <w:rStyle w:val="StyleUnderline"/>
          <w:highlight w:val="cyan"/>
        </w:rPr>
        <w:t>the longer the escalation of words and actions continues, the higher the stakes will be if an incident does occur</w:t>
      </w:r>
      <w:r w:rsidRPr="00666D2E">
        <w:rPr>
          <w:sz w:val="16"/>
        </w:rPr>
        <w:t xml:space="preserve">. It will be harder for China and the United States to back down without real costs. But thus far </w:t>
      </w:r>
      <w:r w:rsidRPr="001C12EB">
        <w:rPr>
          <w:rStyle w:val="StyleUnderline"/>
          <w:highlight w:val="cyan"/>
        </w:rPr>
        <w:t>neither side seems in the mood for compromise</w:t>
      </w:r>
      <w:r w:rsidRPr="00666D2E">
        <w:rPr>
          <w:rStyle w:val="StyleUnderline"/>
        </w:rPr>
        <w:t>.</w:t>
      </w:r>
    </w:p>
    <w:p w:rsidR="009B46B2" w:rsidRPr="00666D2E" w:rsidRDefault="009B46B2" w:rsidP="00B55AD5"/>
    <w:p w:rsidR="00324DEE" w:rsidRPr="00666D2E" w:rsidRDefault="00324DEE" w:rsidP="00324DEE">
      <w:pPr>
        <w:pStyle w:val="Heading4"/>
      </w:pPr>
      <w:r w:rsidRPr="00666D2E">
        <w:t>US Surveillance activities create tension and distrust – risks accidents</w:t>
      </w:r>
    </w:p>
    <w:p w:rsidR="00324DEE" w:rsidRPr="00666D2E" w:rsidRDefault="00324DEE" w:rsidP="00324DEE">
      <w:proofErr w:type="spellStart"/>
      <w:r w:rsidRPr="00666D2E">
        <w:rPr>
          <w:rStyle w:val="Style13ptBold"/>
        </w:rPr>
        <w:t>Florcruz</w:t>
      </w:r>
      <w:proofErr w:type="spellEnd"/>
      <w:r w:rsidRPr="00666D2E">
        <w:rPr>
          <w:rStyle w:val="Style13ptBold"/>
        </w:rPr>
        <w:t xml:space="preserve"> 15</w:t>
      </w:r>
      <w:r w:rsidRPr="00666D2E">
        <w:t xml:space="preserve"> (Michelle, BA in Communications and Media Studies from Fordham University, Writer for </w:t>
      </w:r>
      <w:proofErr w:type="spellStart"/>
      <w:r w:rsidRPr="00666D2E">
        <w:t>IBTimes</w:t>
      </w:r>
      <w:proofErr w:type="spellEnd"/>
      <w:r w:rsidRPr="00666D2E">
        <w:t xml:space="preserve">, Published July 20 2015, Published by IBT Media, “US Navy South China Sea Surveillance Flyover Harmed Bilateral Relations: Beijing Defense Officials”, </w:t>
      </w:r>
      <w:hyperlink r:id="rId8" w:history="1">
        <w:r w:rsidRPr="00666D2E">
          <w:rPr>
            <w:rStyle w:val="Hyperlink"/>
          </w:rPr>
          <w:t>http://www.ibtimes.com/us-navy-south-china-sea-surveillance-flyover-harmed-bilateral-relations-beijing-2015737</w:t>
        </w:r>
      </w:hyperlink>
      <w:r w:rsidRPr="00666D2E">
        <w:t>) RR Jr</w:t>
      </w:r>
    </w:p>
    <w:p w:rsidR="00324DEE" w:rsidRPr="00666D2E" w:rsidRDefault="00324DEE" w:rsidP="00324DEE">
      <w:pPr>
        <w:rPr>
          <w:sz w:val="10"/>
        </w:rPr>
      </w:pPr>
      <w:r w:rsidRPr="00666D2E">
        <w:rPr>
          <w:sz w:val="10"/>
        </w:rPr>
        <w:t xml:space="preserve">A high-ranking </w:t>
      </w:r>
      <w:r w:rsidRPr="001C12EB">
        <w:rPr>
          <w:rStyle w:val="StyleUnderline"/>
          <w:highlight w:val="cyan"/>
        </w:rPr>
        <w:t>U.S. Navy officer acknowledged</w:t>
      </w:r>
      <w:r w:rsidRPr="00666D2E">
        <w:rPr>
          <w:rStyle w:val="StyleUnderline"/>
        </w:rPr>
        <w:t xml:space="preserve"> Monday </w:t>
      </w:r>
      <w:r w:rsidRPr="001C12EB">
        <w:rPr>
          <w:rStyle w:val="StyleUnderline"/>
          <w:highlight w:val="cyan"/>
        </w:rPr>
        <w:t>he participated in a routine surveillance flyover of the disputed waters of the S</w:t>
      </w:r>
      <w:r w:rsidRPr="00666D2E">
        <w:rPr>
          <w:rStyle w:val="StyleUnderline"/>
        </w:rPr>
        <w:t xml:space="preserve">outh </w:t>
      </w:r>
      <w:r w:rsidRPr="001C12EB">
        <w:rPr>
          <w:rStyle w:val="StyleUnderline"/>
          <w:highlight w:val="cyan"/>
        </w:rPr>
        <w:t>C</w:t>
      </w:r>
      <w:r w:rsidRPr="00666D2E">
        <w:rPr>
          <w:rStyle w:val="StyleUnderline"/>
        </w:rPr>
        <w:t xml:space="preserve">hina </w:t>
      </w:r>
      <w:r w:rsidRPr="001C12EB">
        <w:rPr>
          <w:rStyle w:val="StyleUnderline"/>
          <w:highlight w:val="cyan"/>
        </w:rPr>
        <w:t>S</w:t>
      </w:r>
      <w:r w:rsidRPr="00666D2E">
        <w:rPr>
          <w:rStyle w:val="StyleUnderline"/>
        </w:rPr>
        <w:t xml:space="preserve">ea Saturday. </w:t>
      </w:r>
      <w:r w:rsidRPr="001C12EB">
        <w:rPr>
          <w:rStyle w:val="StyleUnderline"/>
          <w:highlight w:val="cyan"/>
        </w:rPr>
        <w:t>Chinese</w:t>
      </w:r>
      <w:r w:rsidRPr="00666D2E">
        <w:rPr>
          <w:rStyle w:val="StyleUnderline"/>
        </w:rPr>
        <w:t xml:space="preserve"> defense officials have </w:t>
      </w:r>
      <w:r w:rsidRPr="001C12EB">
        <w:rPr>
          <w:rStyle w:val="StyleUnderline"/>
          <w:highlight w:val="cyan"/>
        </w:rPr>
        <w:t>responded by saying the move has contributed to the continuing strain</w:t>
      </w:r>
      <w:r w:rsidRPr="00666D2E">
        <w:rPr>
          <w:rStyle w:val="StyleUnderline"/>
        </w:rPr>
        <w:t xml:space="preserve"> on bilateral relations between Washington and Beijing</w:t>
      </w:r>
      <w:r w:rsidRPr="00666D2E">
        <w:rPr>
          <w:sz w:val="10"/>
        </w:rPr>
        <w:t>. Adm. Scott Swift, the commander of the U.S. Pacific Fleet, confirmed at a press conference in Seoul, South Korea, that he had been aboard a seven-hour Boeing P-8 surveillance flight to oversee the military’s new operational capabilities, Reuters reported. “</w:t>
      </w:r>
      <w:r w:rsidRPr="00666D2E">
        <w:rPr>
          <w:rStyle w:val="StyleUnderline"/>
        </w:rPr>
        <w:t>We have forces deployed throughout the region to demonstrate the United States commitment to freedom of navigation,” Swift said</w:t>
      </w:r>
      <w:r w:rsidRPr="00666D2E">
        <w:rPr>
          <w:sz w:val="10"/>
        </w:rPr>
        <w:t xml:space="preserve">. It was a routine flight, and the fleet commander did not mention whether Chinese forces responded to it. However, he said communication between the U.S. and China at sea were “positive and structured.” However, </w:t>
      </w:r>
      <w:r w:rsidRPr="00666D2E">
        <w:rPr>
          <w:rStyle w:val="StyleUnderline"/>
        </w:rPr>
        <w:t>China appeared to have a different take on the two countries’ relations at sea in the wake of the surveillance flight Saturday. “</w:t>
      </w:r>
      <w:r w:rsidRPr="001C12EB">
        <w:rPr>
          <w:rStyle w:val="StyleUnderline"/>
          <w:highlight w:val="cyan"/>
        </w:rPr>
        <w:t>For a long time, U.S. military ships and aircraft have carried out frequent, widespread</w:t>
      </w:r>
      <w:r w:rsidRPr="00666D2E">
        <w:rPr>
          <w:rStyle w:val="StyleUnderline"/>
        </w:rPr>
        <w:t xml:space="preserve">, close-in </w:t>
      </w:r>
      <w:r w:rsidRPr="001C12EB">
        <w:rPr>
          <w:rStyle w:val="StyleUnderline"/>
          <w:highlight w:val="cyan"/>
        </w:rPr>
        <w:t>surveillance of China, seriously harming bilateral mutual trust</w:t>
      </w:r>
      <w:r w:rsidRPr="00666D2E">
        <w:rPr>
          <w:rStyle w:val="StyleUnderline"/>
        </w:rPr>
        <w:t xml:space="preserve"> and China’s security interests, which could easily cause an accident at sea or in the air,” </w:t>
      </w:r>
      <w:r w:rsidRPr="001C12EB">
        <w:rPr>
          <w:rStyle w:val="Emphasis"/>
          <w:highlight w:val="cyan"/>
        </w:rPr>
        <w:t>China’s Defense Ministry said</w:t>
      </w:r>
      <w:r w:rsidRPr="00666D2E">
        <w:rPr>
          <w:sz w:val="10"/>
        </w:rPr>
        <w:t xml:space="preserve"> in a statement made to Reuters. However, the U.S. indicated China also has contributed to any strain on Sino-U.S. relations over the issues centered on the South China Sea. “</w:t>
      </w:r>
      <w:r w:rsidRPr="001C12EB">
        <w:rPr>
          <w:rStyle w:val="StyleUnderline"/>
          <w:highlight w:val="cyan"/>
        </w:rPr>
        <w:t>There are forces of instability</w:t>
      </w:r>
      <w:r w:rsidRPr="00666D2E">
        <w:rPr>
          <w:rStyle w:val="StyleUnderline"/>
        </w:rPr>
        <w:t xml:space="preserve"> at play in the region, and that’s generating uncertainty</w:t>
      </w:r>
      <w:r w:rsidRPr="00666D2E">
        <w:rPr>
          <w:sz w:val="10"/>
        </w:rPr>
        <w:t xml:space="preserve">,” Swift said at the press conference. China has claimed at least 80 percent of the South China Sea, where it has pursued massive land-reclamation projects in the disputed waters. Objecting to these projects are several Southeast Asian countries, such as Malaysia, the Philippines and Vietnam, all of which have overlapping claims. Both </w:t>
      </w:r>
      <w:r w:rsidRPr="00666D2E">
        <w:rPr>
          <w:rStyle w:val="StyleUnderline"/>
        </w:rPr>
        <w:t>as a military ally of the Philippines and in line with the Obama administration’s so-called pivot to Asia, the U.S. has been keeping tabs on China’s moves in the maritime region</w:t>
      </w:r>
      <w:r w:rsidRPr="00666D2E">
        <w:rPr>
          <w:sz w:val="10"/>
        </w:rPr>
        <w:t>, as evidenced by the surveillance flyover this weekend.</w:t>
      </w:r>
    </w:p>
    <w:p w:rsidR="00324DEE" w:rsidRPr="00666D2E" w:rsidRDefault="00324DEE" w:rsidP="00B55AD5"/>
    <w:p w:rsidR="00745236" w:rsidRPr="00666D2E" w:rsidRDefault="00745236" w:rsidP="00745236">
      <w:pPr>
        <w:pStyle w:val="Heading3"/>
      </w:pPr>
      <w:r w:rsidRPr="00666D2E">
        <w:t>Yes Incidents</w:t>
      </w:r>
    </w:p>
    <w:p w:rsidR="00745236" w:rsidRPr="00666D2E" w:rsidRDefault="00745236" w:rsidP="00745236"/>
    <w:p w:rsidR="00CC5515" w:rsidRPr="00666D2E" w:rsidRDefault="00CC5515" w:rsidP="00CC5515">
      <w:pPr>
        <w:pStyle w:val="Heading4"/>
      </w:pPr>
      <w:r w:rsidRPr="00666D2E">
        <w:t xml:space="preserve">China </w:t>
      </w:r>
      <w:proofErr w:type="spellStart"/>
      <w:r w:rsidRPr="00666D2E">
        <w:t>Modernisation</w:t>
      </w:r>
      <w:proofErr w:type="spellEnd"/>
      <w:r w:rsidRPr="00666D2E">
        <w:t xml:space="preserve"> escalates maritime incidents</w:t>
      </w:r>
    </w:p>
    <w:p w:rsidR="00CC5515" w:rsidRPr="00666D2E" w:rsidRDefault="00CC5515" w:rsidP="00CC5515">
      <w:proofErr w:type="spellStart"/>
      <w:r w:rsidRPr="00666D2E">
        <w:rPr>
          <w:b/>
          <w:sz w:val="26"/>
          <w:szCs w:val="26"/>
        </w:rPr>
        <w:t>Dombrowski</w:t>
      </w:r>
      <w:proofErr w:type="spellEnd"/>
      <w:r w:rsidRPr="00666D2E">
        <w:rPr>
          <w:b/>
          <w:sz w:val="26"/>
          <w:szCs w:val="26"/>
        </w:rPr>
        <w:t xml:space="preserve"> ’14</w:t>
      </w:r>
      <w:r w:rsidRPr="00666D2E">
        <w:t xml:space="preserve"> (Peter; A professor of strategy at the Naval War College where he serves as the chair of the Strategic Research Department, The dangers of SSBN proliferation in Indo-Pacific Asia, </w:t>
      </w:r>
      <w:hyperlink r:id="rId9" w:history="1">
        <w:r w:rsidRPr="00666D2E">
          <w:t>http://www.lowyinterpreter.org/post/2014/08/11/dangers-SSBN-proliferation-Indo-Pacific-Asia.aspx</w:t>
        </w:r>
      </w:hyperlink>
      <w:r w:rsidRPr="00666D2E">
        <w:t>)AC</w:t>
      </w:r>
    </w:p>
    <w:p w:rsidR="00CC5515" w:rsidRPr="00666D2E" w:rsidRDefault="00CC5515" w:rsidP="00CC5515">
      <w:pPr>
        <w:rPr>
          <w:sz w:val="14"/>
          <w:szCs w:val="14"/>
        </w:rPr>
      </w:pPr>
      <w:r w:rsidRPr="00666D2E">
        <w:rPr>
          <w:sz w:val="14"/>
          <w:szCs w:val="14"/>
        </w:rPr>
        <w:t xml:space="preserve">It has become commonplace to lament the arms races underway in Indo-Pacific Asia. </w:t>
      </w:r>
      <w:r w:rsidRPr="00A51762">
        <w:rPr>
          <w:rStyle w:val="StyleUnderline"/>
          <w:highlight w:val="cyan"/>
        </w:rPr>
        <w:t xml:space="preserve">China's military </w:t>
      </w:r>
      <w:proofErr w:type="spellStart"/>
      <w:r w:rsidRPr="00A51762">
        <w:rPr>
          <w:rStyle w:val="StyleUnderline"/>
          <w:highlight w:val="cyan"/>
        </w:rPr>
        <w:t>modernisation</w:t>
      </w:r>
      <w:proofErr w:type="spellEnd"/>
      <w:r w:rsidRPr="00666D2E">
        <w:rPr>
          <w:sz w:val="14"/>
          <w:szCs w:val="14"/>
        </w:rPr>
        <w:t xml:space="preserve"> over the last two decades </w:t>
      </w:r>
      <w:r w:rsidRPr="00A51762">
        <w:rPr>
          <w:rStyle w:val="StyleUnderline"/>
          <w:highlight w:val="cyan"/>
        </w:rPr>
        <w:t>has helped provoke heightened political tensions</w:t>
      </w:r>
      <w:r w:rsidRPr="00666D2E">
        <w:rPr>
          <w:sz w:val="14"/>
          <w:szCs w:val="14"/>
        </w:rPr>
        <w:t xml:space="preserve"> and growing concern in capitals from Tokyo to New Delhi to Washington and Moscow. North Korea's continued pursuit of nuclear weapons and missile delivery systems keeps tensions in Northeast Asia high. The Indian subcontinent is home to two nuclear powers that have fought four wars over the last 65 years. Many countries in the Asian littoral have undertaken serious rearmament programs, and across the region strategists see a proliferation of missiles of all types — anti-access systems, aerospace capabilities and naval platforms, among others. </w:t>
      </w:r>
      <w:r w:rsidRPr="00666D2E">
        <w:rPr>
          <w:rStyle w:val="StyleUnderline"/>
        </w:rPr>
        <w:t xml:space="preserve">Regional </w:t>
      </w:r>
      <w:r w:rsidRPr="00A51762">
        <w:rPr>
          <w:rStyle w:val="StyleUnderline"/>
          <w:highlight w:val="cyan"/>
        </w:rPr>
        <w:t xml:space="preserve">nuclear </w:t>
      </w:r>
      <w:proofErr w:type="spellStart"/>
      <w:r w:rsidRPr="00A51762">
        <w:rPr>
          <w:rStyle w:val="StyleUnderline"/>
          <w:highlight w:val="cyan"/>
        </w:rPr>
        <w:t>modernisation</w:t>
      </w:r>
      <w:proofErr w:type="spellEnd"/>
      <w:r w:rsidRPr="00A51762">
        <w:rPr>
          <w:rStyle w:val="StyleUnderline"/>
          <w:highlight w:val="cyan"/>
        </w:rPr>
        <w:t xml:space="preserve"> programs</w:t>
      </w:r>
      <w:r w:rsidRPr="00666D2E">
        <w:rPr>
          <w:rStyle w:val="StyleUnderline"/>
        </w:rPr>
        <w:t xml:space="preserve">, especially the development of submarines (nuclear powered or conventional) </w:t>
      </w:r>
      <w:r w:rsidRPr="00A51762">
        <w:rPr>
          <w:rStyle w:val="StyleUnderline"/>
          <w:highlight w:val="cyan"/>
        </w:rPr>
        <w:t>armed with nuclear weapons, are of special concern</w:t>
      </w:r>
      <w:r w:rsidRPr="00666D2E">
        <w:rPr>
          <w:sz w:val="14"/>
          <w:szCs w:val="14"/>
        </w:rPr>
        <w:t xml:space="preserve">. China and India are committed to producing more nuclear-capable delivery systems and weapons with greater range, accuracy and features that make them more lethal and thus more threatening to potential adversaries. Meanwhile Pakistan is pursuing its own program to acquire more capable submarines from China. While no one is arguing, as yet, that Pakistan intends to acquire ballistic missile submarines, some analysts hint that nuclear-tipped cruise missiles are a real possibility. Given Pakistan's record on nuclear proliferation over the past decades, such fears appear real. With the possible exception of America, </w:t>
      </w:r>
      <w:r w:rsidRPr="00666D2E">
        <w:rPr>
          <w:rStyle w:val="StyleUnderline"/>
        </w:rPr>
        <w:t>powers external to the Indo-Pacific</w:t>
      </w:r>
      <w:r w:rsidRPr="00666D2E">
        <w:rPr>
          <w:sz w:val="14"/>
          <w:szCs w:val="14"/>
        </w:rPr>
        <w:t xml:space="preserve"> (Russia, for example) </w:t>
      </w:r>
      <w:r w:rsidRPr="00666D2E">
        <w:rPr>
          <w:rStyle w:val="StyleUnderline"/>
        </w:rPr>
        <w:t xml:space="preserve">are also pursuing strategic </w:t>
      </w:r>
      <w:proofErr w:type="spellStart"/>
      <w:r w:rsidRPr="00666D2E">
        <w:rPr>
          <w:rStyle w:val="StyleUnderline"/>
        </w:rPr>
        <w:t>modernisation</w:t>
      </w:r>
      <w:proofErr w:type="spellEnd"/>
      <w:r w:rsidRPr="00666D2E">
        <w:rPr>
          <w:rStyle w:val="StyleUnderline"/>
        </w:rPr>
        <w:t>.</w:t>
      </w:r>
      <w:r w:rsidRPr="00666D2E">
        <w:rPr>
          <w:sz w:val="14"/>
          <w:szCs w:val="14"/>
        </w:rPr>
        <w:t xml:space="preserve"> Russia, lest anyone forget, is an Indo-Pacific nuclear power by virtue of its Pacific Fleet, complete with its latest model SSBNs (in the American lexicon: Ship, Submersible, Ballistic, Nuclear), the </w:t>
      </w:r>
      <w:proofErr w:type="spellStart"/>
      <w:r w:rsidRPr="00666D2E">
        <w:rPr>
          <w:sz w:val="14"/>
          <w:szCs w:val="14"/>
        </w:rPr>
        <w:t>Borei</w:t>
      </w:r>
      <w:proofErr w:type="spellEnd"/>
      <w:r w:rsidRPr="00666D2E">
        <w:rPr>
          <w:sz w:val="14"/>
          <w:szCs w:val="14"/>
        </w:rPr>
        <w:t xml:space="preserve"> class, armed with </w:t>
      </w:r>
      <w:proofErr w:type="spellStart"/>
      <w:r w:rsidRPr="00666D2E">
        <w:rPr>
          <w:sz w:val="14"/>
          <w:szCs w:val="14"/>
        </w:rPr>
        <w:t>Bulava</w:t>
      </w:r>
      <w:proofErr w:type="spellEnd"/>
      <w:r w:rsidRPr="00666D2E">
        <w:rPr>
          <w:sz w:val="14"/>
          <w:szCs w:val="14"/>
        </w:rPr>
        <w:t xml:space="preserve"> missiles. Even </w:t>
      </w:r>
      <w:r w:rsidRPr="00666D2E">
        <w:rPr>
          <w:rStyle w:val="StyleUnderline"/>
        </w:rPr>
        <w:t xml:space="preserve">the US is investing in the research and development preliminary to building a replacement for the </w:t>
      </w:r>
      <w:r w:rsidRPr="00666D2E">
        <w:rPr>
          <w:sz w:val="14"/>
          <w:szCs w:val="14"/>
        </w:rPr>
        <w:t>Ohio-class</w:t>
      </w:r>
      <w:r w:rsidRPr="00666D2E">
        <w:rPr>
          <w:rStyle w:val="StyleUnderline"/>
        </w:rPr>
        <w:t xml:space="preserve"> submarines that currently constitute the sea-based leg of the American nuclear triad. </w:t>
      </w:r>
      <w:r w:rsidRPr="00A51762">
        <w:rPr>
          <w:rStyle w:val="StyleUnderline"/>
          <w:highlight w:val="cyan"/>
        </w:rPr>
        <w:t xml:space="preserve">American strategic </w:t>
      </w:r>
      <w:proofErr w:type="spellStart"/>
      <w:r w:rsidRPr="00A51762">
        <w:rPr>
          <w:rStyle w:val="StyleUnderline"/>
          <w:highlight w:val="cyan"/>
        </w:rPr>
        <w:t>modernisation</w:t>
      </w:r>
      <w:proofErr w:type="spellEnd"/>
      <w:r w:rsidRPr="00A51762">
        <w:rPr>
          <w:rStyle w:val="StyleUnderline"/>
          <w:highlight w:val="cyan"/>
        </w:rPr>
        <w:t xml:space="preserve"> is not a driver in the region's strategic dynamics</w:t>
      </w:r>
      <w:r w:rsidRPr="00666D2E">
        <w:rPr>
          <w:rStyle w:val="StyleUnderline"/>
        </w:rPr>
        <w:t xml:space="preserve">, but insofar as the US is executing an Asian 'pivot', </w:t>
      </w:r>
      <w:r w:rsidRPr="00A51762">
        <w:rPr>
          <w:rStyle w:val="StyleUnderline"/>
          <w:highlight w:val="cyan"/>
        </w:rPr>
        <w:t>American military capabilities,</w:t>
      </w:r>
      <w:r w:rsidRPr="00666D2E">
        <w:rPr>
          <w:rStyle w:val="StyleUnderline"/>
        </w:rPr>
        <w:t xml:space="preserve"> nuclear and conventional, </w:t>
      </w:r>
      <w:r w:rsidRPr="00A51762">
        <w:rPr>
          <w:rStyle w:val="StyleUnderline"/>
          <w:highlight w:val="cyan"/>
        </w:rPr>
        <w:t>remain important</w:t>
      </w:r>
      <w:r w:rsidRPr="00666D2E">
        <w:rPr>
          <w:sz w:val="14"/>
          <w:szCs w:val="14"/>
        </w:rPr>
        <w:t xml:space="preserve">. The emergence of strategic submarines in the Indo-Pacific is </w:t>
      </w:r>
      <w:proofErr w:type="spellStart"/>
      <w:r w:rsidRPr="00666D2E">
        <w:rPr>
          <w:sz w:val="14"/>
          <w:szCs w:val="14"/>
        </w:rPr>
        <w:t>summarised</w:t>
      </w:r>
      <w:proofErr w:type="spellEnd"/>
      <w:r w:rsidRPr="00666D2E">
        <w:rPr>
          <w:sz w:val="14"/>
          <w:szCs w:val="14"/>
        </w:rPr>
        <w:t xml:space="preserve"> in the following table. This short post will not attempt a net assessment of regional or bilateral rivalries. A full analysis would need to look more closely at all dimensions of military power as well as the impact of American forces in the region. But a simple scan of the table above allows one small observation for a region that may soon be in the grips of a full-blown nuclear arms race. The prospects for stable, long-term peace (meaning greater strategic stability, the reduction of crisis instability, and fewer opportunities for accidents, chance and misperception to lead to conflict) depend, in part, on taking steps sooner rather than later to rein in potentially </w:t>
      </w:r>
      <w:proofErr w:type="spellStart"/>
      <w:r w:rsidRPr="00666D2E">
        <w:rPr>
          <w:sz w:val="14"/>
          <w:szCs w:val="14"/>
        </w:rPr>
        <w:t>destabilising</w:t>
      </w:r>
      <w:proofErr w:type="spellEnd"/>
      <w:r w:rsidRPr="00666D2E">
        <w:rPr>
          <w:sz w:val="14"/>
          <w:szCs w:val="14"/>
        </w:rPr>
        <w:t xml:space="preserve"> developments. At present, regional SSBN programs are not so advanced, and the numbers of platforms and weapons are not so large, that steps cannot avert a widening arms race. Growing numbers of submarines with nuclear-armed ballistic missiles may preserve second-strike capabilities for their possessors (and thus, debatably, contribute to strategic stability). But in the </w:t>
      </w:r>
      <w:r w:rsidRPr="00666D2E">
        <w:rPr>
          <w:rStyle w:val="StyleUnderline"/>
        </w:rPr>
        <w:t xml:space="preserve">increasingly </w:t>
      </w:r>
      <w:r w:rsidRPr="00A51762">
        <w:rPr>
          <w:rStyle w:val="Emphasis"/>
          <w:highlight w:val="cyan"/>
        </w:rPr>
        <w:t>crowded seas of Indo-Pacific Asia</w:t>
      </w:r>
      <w:r w:rsidRPr="00666D2E">
        <w:rPr>
          <w:rStyle w:val="StyleUnderline"/>
        </w:rPr>
        <w:t xml:space="preserve">, greater numbers also </w:t>
      </w:r>
      <w:r w:rsidRPr="00A51762">
        <w:rPr>
          <w:rStyle w:val="Emphasis"/>
          <w:highlight w:val="cyan"/>
        </w:rPr>
        <w:t>lead to more opportunities for accidents, chance and misperception</w:t>
      </w:r>
      <w:r w:rsidRPr="00666D2E">
        <w:rPr>
          <w:sz w:val="14"/>
          <w:szCs w:val="14"/>
        </w:rPr>
        <w:t xml:space="preserve">. Submarine accidents are not unknown: the national tragedy of a lost boat and its crew might quickly become a regional or even global crisis if reactors or nuclear weapons have problems. </w:t>
      </w:r>
      <w:r w:rsidRPr="00666D2E">
        <w:rPr>
          <w:rStyle w:val="StyleUnderline"/>
        </w:rPr>
        <w:t>Submarine operations in cramped seas also raise the possibility that one side or another will encounter the other in a crisis, with unpredictable results</w:t>
      </w:r>
      <w:r w:rsidRPr="00666D2E">
        <w:rPr>
          <w:sz w:val="14"/>
          <w:szCs w:val="14"/>
        </w:rPr>
        <w:t>. Slowly maturing command and control (C</w:t>
      </w:r>
      <w:proofErr w:type="gramStart"/>
      <w:r w:rsidRPr="00666D2E">
        <w:rPr>
          <w:sz w:val="14"/>
          <w:szCs w:val="14"/>
        </w:rPr>
        <w:t>2 )</w:t>
      </w:r>
      <w:proofErr w:type="gramEnd"/>
      <w:r w:rsidRPr="00666D2E">
        <w:rPr>
          <w:sz w:val="14"/>
          <w:szCs w:val="14"/>
        </w:rPr>
        <w:t xml:space="preserve"> and intelligence, surveillance, and reconnaissance (ISR) technologies still have a ways to go (look how long it took in US and the Soviet Union to develop their systems). Furthermore, few speak of the challenge of ensuring the political and professional reliability of crews (while the mature nuclear powers rarely focus today on crew reliability, such concerns were quite real in the not-so-distant past). Nor are SSBNs and ballistic missiles in the Indo-Pacific the only aspect of undersea warfare and nuclear weapons that should trouble us: surface fleets, mine warfare, anti-submarine warfare and so forth increase the danger of incidents at sea, and they could raise the potential for a nuclear crisis. Knowledgeable analysts are concerned that the next stage of the Indo-Pacific naval arms race will involve still more submarines with nuclear sea-launched cruise missiles.</w:t>
      </w:r>
    </w:p>
    <w:p w:rsidR="00CC5515" w:rsidRPr="00666D2E" w:rsidRDefault="00CC5515" w:rsidP="00745236"/>
    <w:p w:rsidR="003A3154" w:rsidRPr="00666D2E" w:rsidRDefault="003A3154" w:rsidP="003A3154">
      <w:pPr>
        <w:pStyle w:val="Heading4"/>
      </w:pPr>
      <w:r w:rsidRPr="00666D2E">
        <w:t>Even if accidents aren’t occurring frequently now, they are likely to increase in the future</w:t>
      </w:r>
    </w:p>
    <w:p w:rsidR="00506BF0" w:rsidRDefault="003A3154" w:rsidP="003A3154">
      <w:r w:rsidRPr="00666D2E">
        <w:rPr>
          <w:rStyle w:val="Style13ptBold"/>
        </w:rPr>
        <w:t>REDDEN and SAUNDERS ’12</w:t>
      </w:r>
      <w:r w:rsidRPr="00666D2E">
        <w:t xml:space="preserve"> (Mark E.</w:t>
      </w:r>
      <w:r w:rsidR="00B72FF6">
        <w:t xml:space="preserve"> </w:t>
      </w:r>
      <w:r w:rsidRPr="00666D2E">
        <w:t>;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t>
      </w:r>
      <w:proofErr w:type="spellStart"/>
      <w:r w:rsidRPr="00666D2E">
        <w:t>ww</w:t>
      </w:r>
      <w:proofErr w:type="spellEnd"/>
    </w:p>
    <w:p w:rsidR="003A3154" w:rsidRPr="00506BF0" w:rsidRDefault="003A3154" w:rsidP="003A3154">
      <w:pPr>
        <w:rPr>
          <w:sz w:val="14"/>
        </w:rPr>
      </w:pPr>
      <w:r w:rsidRPr="00506BF0">
        <w:rPr>
          <w:u w:val="single"/>
        </w:rPr>
        <w:t>The continuing pattern of dangerous U.S.-China air and maritime incidents in China’s EEZ is not the product of a lack of clear international rules and norms</w:t>
      </w:r>
      <w:r w:rsidRPr="00506BF0">
        <w:rPr>
          <w:sz w:val="14"/>
        </w:rPr>
        <w:t xml:space="preserve">. Rather, it is the result of China’s interpretation of what military activities are allowed inside its EEZ and its willingness to violate established rules and norms to deter U.S. surveillance activities. </w:t>
      </w:r>
      <w:r w:rsidRPr="00C05547">
        <w:rPr>
          <w:highlight w:val="cyan"/>
          <w:u w:val="single"/>
        </w:rPr>
        <w:t>If the U</w:t>
      </w:r>
      <w:r w:rsidRPr="00506BF0">
        <w:rPr>
          <w:u w:val="single"/>
        </w:rPr>
        <w:t xml:space="preserve">nited </w:t>
      </w:r>
      <w:r w:rsidRPr="00C05547">
        <w:rPr>
          <w:highlight w:val="cyan"/>
          <w:u w:val="single"/>
        </w:rPr>
        <w:t>S</w:t>
      </w:r>
      <w:r w:rsidRPr="00506BF0">
        <w:rPr>
          <w:u w:val="single"/>
        </w:rPr>
        <w:t xml:space="preserve">tates </w:t>
      </w:r>
      <w:r w:rsidRPr="00C05547">
        <w:rPr>
          <w:highlight w:val="cyan"/>
          <w:u w:val="single"/>
        </w:rPr>
        <w:t>hopes to change China’s behavior, it will need to understand China’s underlying</w:t>
      </w:r>
      <w:r w:rsidRPr="00506BF0">
        <w:rPr>
          <w:u w:val="single"/>
        </w:rPr>
        <w:t xml:space="preserve"> calculus and adopt </w:t>
      </w:r>
      <w:r w:rsidRPr="00C05547">
        <w:rPr>
          <w:highlight w:val="cyan"/>
          <w:u w:val="single"/>
        </w:rPr>
        <w:t>policies</w:t>
      </w:r>
      <w:r w:rsidRPr="00506BF0">
        <w:rPr>
          <w:u w:val="single"/>
        </w:rPr>
        <w:t xml:space="preserve"> that can affect the variables in that calculus and produce different Chinese behavior</w:t>
      </w:r>
      <w:r w:rsidRPr="00506BF0">
        <w:rPr>
          <w:sz w:val="14"/>
        </w:rPr>
        <w:t xml:space="preserve">. This paper has outlined key variables in the Chinese policy calculus and identified avenues of approach the United States might use to alter that calculus. It is not self-evident that this is a major problem. This paper does not address the intelligence value of U.S. operations in China’s EEZ, but one finding from the comparison with the U.S.-Soviet experience in the Cold War is that both the United States and Soviet Union suffered much greater losses in terms of personnel, ships, and planes. </w:t>
      </w:r>
      <w:r w:rsidRPr="00C05547">
        <w:rPr>
          <w:highlight w:val="cyan"/>
          <w:u w:val="single"/>
        </w:rPr>
        <w:t>Current U.S. operations are not producing unacceptable operational risks</w:t>
      </w:r>
      <w:r w:rsidRPr="00506BF0">
        <w:rPr>
          <w:u w:val="single"/>
        </w:rPr>
        <w:t xml:space="preserve"> or excessive damage to bilateral relations.</w:t>
      </w:r>
      <w:r w:rsidRPr="00506BF0">
        <w:rPr>
          <w:sz w:val="14"/>
        </w:rPr>
        <w:t xml:space="preserve"> On the other hand, it is not clear that this tolerable status quo will continue indefinitely</w:t>
      </w:r>
      <w:r w:rsidRPr="00C05547">
        <w:rPr>
          <w:sz w:val="14"/>
          <w:highlight w:val="cyan"/>
        </w:rPr>
        <w:t xml:space="preserve">. </w:t>
      </w:r>
      <w:r w:rsidRPr="00C05547">
        <w:rPr>
          <w:highlight w:val="cyan"/>
          <w:u w:val="single"/>
        </w:rPr>
        <w:t>China has the ability to significantly increase the level of harassment of U.S. assets</w:t>
      </w:r>
      <w:r w:rsidRPr="00506BF0">
        <w:rPr>
          <w:u w:val="single"/>
        </w:rPr>
        <w:t>, and a “threat that leaves something to chance” may produce a collision or accident that causes significant loss of life, with unpredictable consequences for the relationship.</w:t>
      </w:r>
      <w:r w:rsidRPr="00506BF0">
        <w:rPr>
          <w:sz w:val="14"/>
        </w:rPr>
        <w:t xml:space="preserve"> Moreover, in the future China may define what military activities are “unacceptable” more broadly. One PLA officer argued in a recent dialogue that “China sees the maritime area as part of its defensive perimeter” and “will try to stop U.S. military operations that it views as a threat to its national security.” Our analysis does not identify any silver bullet solutions likely to produce an immediate change in PLAN behavior.</w:t>
      </w:r>
      <w:r w:rsidRPr="00506BF0">
        <w:rPr>
          <w:u w:val="single"/>
        </w:rPr>
        <w:t xml:space="preserve"> </w:t>
      </w:r>
      <w:bookmarkStart w:id="2" w:name="_GoBack"/>
      <w:bookmarkEnd w:id="2"/>
      <w:r w:rsidRPr="00506BF0">
        <w:rPr>
          <w:u w:val="single"/>
        </w:rPr>
        <w:t>The more cooperative approaches require time for the benefits of cooperation to accrue and for normative arguments to be heard and heeded, both in China and internationally.</w:t>
      </w:r>
      <w:r w:rsidRPr="00506BF0">
        <w:rPr>
          <w:sz w:val="14"/>
        </w:rPr>
        <w:t xml:space="preserve"> (If China follows the Soviet pattern—which is by no means guaranteed—its expanded naval capabilities and operational deployments may eventually produce more parallelism in intelligence operations and greater interest in reducing operational risks through mutual restraint.) Some of the more coercive approaches require violating preferred U.S. norms of freedom of navigation and U.S. military standard practice of safe airmanship and seamanship to generate the leverage necessary to alter Chinese behavior. This risks shifting international norms in undesired directions and would certainly create greater tension and friction in military relations with the PLA and perhaps also in broader bilateral relations. </w:t>
      </w:r>
      <w:r w:rsidRPr="00506BF0">
        <w:rPr>
          <w:u w:val="single"/>
        </w:rPr>
        <w:t>U.S. policymakers will need to carefully consider whether the status quo is tolerable, the costs and risks of various approaches, and what mix of policies might move China in desired directions at an acceptable cost</w:t>
      </w:r>
      <w:r w:rsidRPr="00506BF0">
        <w:rPr>
          <w:sz w:val="14"/>
        </w:rPr>
        <w:t>. There is some logic to beginning with softer, more cooperative policy options and holding more coercive options in reserve in case cooperative options fail or Chinese harassment increases. However, some might argue that the United States has already employed some soft options with limited results.</w:t>
      </w:r>
    </w:p>
    <w:p w:rsidR="003A3154" w:rsidRPr="00666D2E" w:rsidRDefault="003A3154" w:rsidP="003A3154"/>
    <w:p w:rsidR="00880025" w:rsidRPr="00666D2E" w:rsidRDefault="00880025" w:rsidP="00880025">
      <w:pPr>
        <w:pStyle w:val="Heading4"/>
      </w:pPr>
      <w:r w:rsidRPr="00666D2E">
        <w:t>Chinese Naval Modernization and Territorial Expansion make incidents at sea inevitable – plan is necessary to decrease the probability of conflict</w:t>
      </w:r>
    </w:p>
    <w:p w:rsidR="00880025" w:rsidRPr="00666D2E" w:rsidRDefault="00880025" w:rsidP="00880025">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880025" w:rsidRPr="00666D2E" w:rsidRDefault="00880025" w:rsidP="00880025">
      <w:pPr>
        <w:rPr>
          <w:sz w:val="14"/>
        </w:rPr>
      </w:pPr>
      <w:r w:rsidRPr="00666D2E">
        <w:rPr>
          <w:sz w:val="14"/>
        </w:rPr>
        <w:t xml:space="preserve">On the morning of April 1, 2001, a U.S. Navy EP-3 plane was flying a routine surveillance flight seventy nautical miles southeast of Hainan Island. n1 Two People's Liberation Army (PLA) F-8 jets were scrambled to trail the EP-3 and monitor its activity. Tensions were elevated after several near collisions had occurred between the two forces during similar flights in previous months. n2 The shadowing took a turn for the worse when, around 0900, the EP-3 and one of the F-8s collided over the South China Sea. n3 The EP-3 was forced to undertake an emergency landing at a Chinese military base on Hainan Island while the crew destroyed as much sensitive information and equipment on board as they could. n4 The Chinese F-8 broke apart upon impact and the pilot was never found. n5 A </w:t>
      </w:r>
      <w:proofErr w:type="gramStart"/>
      <w:r w:rsidRPr="00666D2E">
        <w:rPr>
          <w:sz w:val="14"/>
        </w:rPr>
        <w:t>two week</w:t>
      </w:r>
      <w:proofErr w:type="gramEnd"/>
      <w:r w:rsidRPr="00666D2E">
        <w:rPr>
          <w:sz w:val="14"/>
        </w:rPr>
        <w:t xml:space="preserve"> international incident ensued in which the Navy crew was held by the [*276] Chinese for eleven days and the U.S. government apologized for the loss of the pilot's life and for the EP-3's unauthorized landing on Chinese soil. n6 The EP-3 was retuned three months later, after the Chinese had likely reaped substantial intelligence from the plane and its contents. n7 Such </w:t>
      </w:r>
      <w:r w:rsidRPr="00666D2E">
        <w:rPr>
          <w:rStyle w:val="StyleUnderline"/>
        </w:rPr>
        <w:t>incidents at sea endanger lives and vessels because they elevate tensions between heavily armed naval forces, increasing such encounters' inherent potential for unintended and disastrous consequences</w:t>
      </w:r>
      <w:r w:rsidRPr="00666D2E">
        <w:rPr>
          <w:sz w:val="14"/>
        </w:rPr>
        <w:t xml:space="preserve">. The 2001 EP-3 event is not the only report of tense incidents between the U.S. Navy and the People's Liberation Army Navy (PLAN) in recent years. A somewhat precarious encounter took place between the USS KITTY HAWK (CV 63) and a PLAN Song-class attack submarine in October 2006, when a U.S. Navy surveillance crew spotted the Chinese submarine close to the surface and within firing range of the carrier and its battle group. n8 An incident was averted in this case, but </w:t>
      </w:r>
      <w:r w:rsidRPr="00666D2E">
        <w:rPr>
          <w:rStyle w:val="StyleUnderline"/>
        </w:rPr>
        <w:t>Admiral</w:t>
      </w:r>
      <w:r w:rsidRPr="00666D2E">
        <w:rPr>
          <w:sz w:val="14"/>
        </w:rPr>
        <w:t xml:space="preserve"> William </w:t>
      </w:r>
      <w:r w:rsidRPr="00666D2E">
        <w:rPr>
          <w:rStyle w:val="StyleUnderline"/>
        </w:rPr>
        <w:t>Fallon</w:t>
      </w:r>
      <w:r w:rsidRPr="00666D2E">
        <w:rPr>
          <w:sz w:val="14"/>
        </w:rPr>
        <w:t xml:space="preserve">, </w:t>
      </w:r>
      <w:r w:rsidRPr="00666D2E">
        <w:rPr>
          <w:rStyle w:val="StyleUnderline"/>
        </w:rPr>
        <w:t>then commander</w:t>
      </w:r>
      <w:r w:rsidRPr="00666D2E">
        <w:rPr>
          <w:sz w:val="14"/>
        </w:rPr>
        <w:t xml:space="preserve"> of U.S. </w:t>
      </w:r>
      <w:r w:rsidRPr="00666D2E">
        <w:rPr>
          <w:rStyle w:val="StyleUnderline"/>
        </w:rPr>
        <w:t>Pac</w:t>
      </w:r>
      <w:r w:rsidRPr="00666D2E">
        <w:rPr>
          <w:sz w:val="14"/>
        </w:rPr>
        <w:t xml:space="preserve">ific </w:t>
      </w:r>
      <w:r w:rsidRPr="00666D2E">
        <w:rPr>
          <w:rStyle w:val="StyleUnderline"/>
        </w:rPr>
        <w:t>Com</w:t>
      </w:r>
      <w:r w:rsidRPr="00666D2E">
        <w:rPr>
          <w:sz w:val="14"/>
        </w:rPr>
        <w:t xml:space="preserve">mand, </w:t>
      </w:r>
      <w:r w:rsidRPr="00666D2E">
        <w:rPr>
          <w:rStyle w:val="StyleUnderline"/>
        </w:rPr>
        <w:t>acknowledged the inherent risk that incidents at sea have to</w:t>
      </w:r>
      <w:r w:rsidRPr="00666D2E">
        <w:rPr>
          <w:sz w:val="14"/>
        </w:rPr>
        <w:t xml:space="preserve"> "</w:t>
      </w:r>
      <w:r w:rsidRPr="00666D2E">
        <w:rPr>
          <w:rStyle w:val="StyleUnderline"/>
        </w:rPr>
        <w:t>escalate into something very unforeseen</w:t>
      </w:r>
      <w:r w:rsidRPr="00666D2E">
        <w:rPr>
          <w:sz w:val="14"/>
        </w:rPr>
        <w:t xml:space="preserve">." n9 </w:t>
      </w:r>
      <w:r w:rsidRPr="00666D2E">
        <w:rPr>
          <w:rStyle w:val="StyleUnderline"/>
        </w:rPr>
        <w:t>Such events between the U.S. and Chinese navies will likely become more frequent in the future as the PLAN's naval capabilities grow</w:t>
      </w:r>
      <w:r w:rsidRPr="00666D2E">
        <w:rPr>
          <w:sz w:val="14"/>
        </w:rPr>
        <w:t xml:space="preserve">. And grow they will. </w:t>
      </w:r>
      <w:r w:rsidRPr="00666D2E">
        <w:rPr>
          <w:rStyle w:val="StyleUnderline"/>
        </w:rPr>
        <w:t>According to official Chinese statistics, the annual budget of the Chinese military has increased by an average of fifteen percent every year</w:t>
      </w:r>
      <w:r w:rsidRPr="00666D2E">
        <w:rPr>
          <w:sz w:val="14"/>
        </w:rPr>
        <w:t xml:space="preserve"> from 1990 to 2005. n10 </w:t>
      </w:r>
      <w:proofErr w:type="gramStart"/>
      <w:r w:rsidRPr="00666D2E">
        <w:rPr>
          <w:sz w:val="14"/>
        </w:rPr>
        <w:t>In</w:t>
      </w:r>
      <w:proofErr w:type="gramEnd"/>
      <w:r w:rsidRPr="00666D2E">
        <w:rPr>
          <w:sz w:val="14"/>
        </w:rPr>
        <w:t xml:space="preserve"> both 2007 and 2008, it grew by over seventeen percent. n11 </w:t>
      </w:r>
      <w:r w:rsidRPr="00666D2E">
        <w:rPr>
          <w:rStyle w:val="StyleUnderline"/>
        </w:rPr>
        <w:t>Furthermore</w:t>
      </w:r>
      <w:r w:rsidRPr="00666D2E">
        <w:rPr>
          <w:sz w:val="14"/>
        </w:rPr>
        <w:t xml:space="preserve">, though high, </w:t>
      </w:r>
      <w:r w:rsidRPr="00666D2E">
        <w:rPr>
          <w:rStyle w:val="StyleUnderline"/>
        </w:rPr>
        <w:t>these figures may actually be underestimations</w:t>
      </w:r>
      <w:r w:rsidRPr="00666D2E">
        <w:rPr>
          <w:sz w:val="14"/>
        </w:rPr>
        <w:t xml:space="preserve">. </w:t>
      </w:r>
      <w:r w:rsidRPr="00666D2E">
        <w:rPr>
          <w:rStyle w:val="StyleUnderline"/>
        </w:rPr>
        <w:t>Many military analysts believe official Chinese statistics represent only a fraction of actual expenditures</w:t>
      </w:r>
      <w:r w:rsidRPr="00666D2E">
        <w:rPr>
          <w:sz w:val="14"/>
        </w:rPr>
        <w:t xml:space="preserve">. n12 Indeed, the U.S. Department of Defense estimates that the Chinese military enjoyed a total of between 97 and 139 billion dollars in defense related expenditures in 2007, an estimate two to three times higher than the official Chinese defense budget. n13 Whatever China's exact military expenditures may </w:t>
      </w:r>
      <w:proofErr w:type="gramStart"/>
      <w:r w:rsidRPr="00666D2E">
        <w:rPr>
          <w:sz w:val="14"/>
        </w:rPr>
        <w:t>be,</w:t>
      </w:r>
      <w:proofErr w:type="gramEnd"/>
      <w:r w:rsidRPr="00666D2E">
        <w:rPr>
          <w:sz w:val="14"/>
        </w:rPr>
        <w:t xml:space="preserve"> it is clear that the budget is being put to [*277] good use. </w:t>
      </w:r>
      <w:r w:rsidRPr="00666D2E">
        <w:rPr>
          <w:rStyle w:val="StyleUnderline"/>
        </w:rPr>
        <w:t>The military is streamlining its forces, acquiring increasingly advanced weaponry, and pushing for a more educated military force</w:t>
      </w:r>
      <w:r w:rsidRPr="00666D2E">
        <w:rPr>
          <w:sz w:val="14"/>
        </w:rPr>
        <w:t xml:space="preserve">. n14 </w:t>
      </w:r>
      <w:r w:rsidRPr="00666D2E">
        <w:rPr>
          <w:rStyle w:val="StyleUnderline"/>
        </w:rPr>
        <w:t>Perhaps nowhere is this military modernization and expansion more apparent than with the PLAN</w:t>
      </w:r>
      <w:r w:rsidRPr="00666D2E">
        <w:rPr>
          <w:sz w:val="14"/>
        </w:rPr>
        <w:t xml:space="preserve">. Over the past fifteen years, </w:t>
      </w:r>
      <w:r w:rsidRPr="00666D2E">
        <w:rPr>
          <w:rStyle w:val="StyleUnderline"/>
        </w:rPr>
        <w:t>the PLAN has made large gains in its efforts to become a first rate, blue water navy</w:t>
      </w:r>
      <w:r w:rsidRPr="00666D2E">
        <w:rPr>
          <w:sz w:val="14"/>
        </w:rPr>
        <w:t xml:space="preserve">. n15 </w:t>
      </w:r>
      <w:proofErr w:type="gramStart"/>
      <w:r w:rsidRPr="00666D2E">
        <w:rPr>
          <w:sz w:val="14"/>
        </w:rPr>
        <w:t>For</w:t>
      </w:r>
      <w:proofErr w:type="gramEnd"/>
      <w:r w:rsidRPr="00666D2E">
        <w:rPr>
          <w:sz w:val="14"/>
        </w:rPr>
        <w:t xml:space="preserve"> example, </w:t>
      </w:r>
      <w:r w:rsidRPr="00666D2E">
        <w:rPr>
          <w:rStyle w:val="StyleUnderline"/>
        </w:rPr>
        <w:t>the PLAN has been upgrading its submarine capabilities, bolstering its fleet with more advanced and stealthier</w:t>
      </w:r>
      <w:r w:rsidRPr="00666D2E">
        <w:rPr>
          <w:sz w:val="14"/>
        </w:rPr>
        <w:t xml:space="preserve"> Russian-made Kilo-class </w:t>
      </w:r>
      <w:r w:rsidRPr="00666D2E">
        <w:rPr>
          <w:rStyle w:val="StyleUnderline"/>
        </w:rPr>
        <w:t>submarines</w:t>
      </w:r>
      <w:r w:rsidRPr="00666D2E">
        <w:rPr>
          <w:sz w:val="14"/>
        </w:rPr>
        <w:t xml:space="preserve">, and Chinese Yuan and Song-class submarines. n16 </w:t>
      </w:r>
      <w:r w:rsidRPr="00666D2E">
        <w:rPr>
          <w:rStyle w:val="StyleUnderline"/>
        </w:rPr>
        <w:t>Additionally, the PLAN has purchased aircraft carriers</w:t>
      </w:r>
      <w:r w:rsidRPr="00666D2E">
        <w:rPr>
          <w:sz w:val="14"/>
        </w:rPr>
        <w:t xml:space="preserve"> from the Russians and Australians. n17 The PLAN is not likely to put any of these carriers into operation, n18 but instead likely garnered design information from the vessels to aid in the possible construction of China's own carrier within the coming decades. n19 Though the implications of the acquisition of this more advanced weaponry are unclear, n20 one thing is for certain: </w:t>
      </w:r>
      <w:r w:rsidRPr="00666D2E">
        <w:rPr>
          <w:rStyle w:val="StyleUnderline"/>
        </w:rPr>
        <w:t xml:space="preserve">the expansion of the PLAN and its growing power projection capability make it </w:t>
      </w:r>
      <w:r w:rsidRPr="00666D2E">
        <w:rPr>
          <w:rStyle w:val="Emphasis"/>
        </w:rPr>
        <w:t>inevitable</w:t>
      </w:r>
      <w:r w:rsidRPr="00666D2E">
        <w:rPr>
          <w:rStyle w:val="StyleUnderline"/>
        </w:rPr>
        <w:t xml:space="preserve"> that the areas of operation of the PLAN and the U.S. Navy will increasingly overlap</w:t>
      </w:r>
      <w:r w:rsidRPr="00666D2E">
        <w:rPr>
          <w:sz w:val="14"/>
        </w:rPr>
        <w:t xml:space="preserve">. </w:t>
      </w:r>
      <w:r w:rsidRPr="00666D2E">
        <w:rPr>
          <w:rStyle w:val="StyleUnderline"/>
        </w:rPr>
        <w:t xml:space="preserve">As the two navies come into more regular contact, </w:t>
      </w:r>
      <w:r w:rsidRPr="00666D2E">
        <w:rPr>
          <w:rStyle w:val="Emphasis"/>
        </w:rPr>
        <w:t>the probability for dangerous encounters between them will increase</w:t>
      </w:r>
      <w:r w:rsidRPr="00666D2E">
        <w:rPr>
          <w:sz w:val="14"/>
        </w:rPr>
        <w:t xml:space="preserve">. </w:t>
      </w:r>
      <w:r w:rsidRPr="00666D2E">
        <w:rPr>
          <w:rStyle w:val="StyleUnderline"/>
        </w:rPr>
        <w:t>Faced with this future, it is important that the U.S. Navy and the PLAN work together to decrease the probability and frequency of dangerous maritime incidents between them</w:t>
      </w:r>
      <w:r w:rsidRPr="00666D2E">
        <w:rPr>
          <w:sz w:val="14"/>
        </w:rPr>
        <w:t xml:space="preserve">. </w:t>
      </w:r>
      <w:r w:rsidRPr="00666D2E">
        <w:rPr>
          <w:rStyle w:val="StyleUnderline"/>
        </w:rPr>
        <w:t>One of the most promising avenues for progress in this area is for the two navies to negotiate an incident at sea agreement</w:t>
      </w:r>
      <w:r w:rsidRPr="00666D2E">
        <w:rPr>
          <w:sz w:val="14"/>
        </w:rPr>
        <w:t xml:space="preserve"> (ISA). </w:t>
      </w:r>
      <w:r w:rsidRPr="00666D2E">
        <w:rPr>
          <w:rStyle w:val="StyleUnderline"/>
        </w:rPr>
        <w:t>Such an agreement would establish guidelines for interaction between the PLAN and the U.S. Navy in international waters and thereby avert potentially dangerous open ocean contacts</w:t>
      </w:r>
      <w:r w:rsidRPr="00666D2E">
        <w:rPr>
          <w:sz w:val="14"/>
        </w:rPr>
        <w:t>.</w:t>
      </w:r>
    </w:p>
    <w:p w:rsidR="00880025" w:rsidRPr="00666D2E" w:rsidRDefault="00880025" w:rsidP="00745236"/>
    <w:p w:rsidR="00324DEE" w:rsidRPr="00666D2E" w:rsidRDefault="00324DEE" w:rsidP="00324DEE">
      <w:pPr>
        <w:pStyle w:val="Heading4"/>
      </w:pPr>
      <w:r w:rsidRPr="00666D2E">
        <w:t>Chinese expansion happening now – former CIA Deputy Director lists them as a rising threat and “buzz” surveillance flyovers increase aggression</w:t>
      </w:r>
    </w:p>
    <w:p w:rsidR="00324DEE" w:rsidRPr="00666D2E" w:rsidRDefault="00324DEE" w:rsidP="00324DEE">
      <w:r w:rsidRPr="00666D2E">
        <w:rPr>
          <w:rStyle w:val="Style13ptBold"/>
        </w:rPr>
        <w:t>Sciutto 15</w:t>
      </w:r>
      <w:r w:rsidRPr="00666D2E">
        <w:t xml:space="preserve"> (Jim, Chief National Security Correspondent of CNN, Published September 2015, Published by CNN, “Exclusive: China warns U.S. surveillance plane”, </w:t>
      </w:r>
      <w:hyperlink r:id="rId10" w:history="1">
        <w:r w:rsidRPr="00666D2E">
          <w:rPr>
            <w:rStyle w:val="Hyperlink"/>
          </w:rPr>
          <w:t>http://www.cnn.com/2015/05/20/politics/south-china-sea-navy-flight/</w:t>
        </w:r>
      </w:hyperlink>
      <w:r w:rsidRPr="00666D2E">
        <w:t>) RR Jr</w:t>
      </w:r>
    </w:p>
    <w:p w:rsidR="00324DEE" w:rsidRPr="00666D2E" w:rsidRDefault="00324DEE" w:rsidP="00324DEE">
      <w:pPr>
        <w:rPr>
          <w:sz w:val="10"/>
        </w:rPr>
      </w:pPr>
      <w:r w:rsidRPr="00666D2E">
        <w:rPr>
          <w:rStyle w:val="StyleUnderline"/>
        </w:rPr>
        <w:t>The Chinese navy issued warnings eight times as a U.S. surveillance plane on Wednesday swooped over islands that Beijing is using to extend its zone of influence</w:t>
      </w:r>
      <w:r w:rsidRPr="00666D2E">
        <w:rPr>
          <w:sz w:val="10"/>
        </w:rPr>
        <w:t xml:space="preserve">. The series of man-made islands and </w:t>
      </w:r>
      <w:r w:rsidRPr="00666D2E">
        <w:rPr>
          <w:rStyle w:val="StyleUnderline"/>
        </w:rPr>
        <w:t>the massive Chinese military build-up on them have alarmed the Pentagon</w:t>
      </w:r>
      <w:r w:rsidRPr="00666D2E">
        <w:rPr>
          <w:sz w:val="10"/>
        </w:rPr>
        <w:t xml:space="preserve">, which is carrying out the surveillance flights in order to make clear the U.S. does not recognize China's territorial claims. The </w:t>
      </w:r>
      <w:r w:rsidRPr="00666D2E">
        <w:rPr>
          <w:rStyle w:val="StyleUnderline"/>
        </w:rPr>
        <w:t>militarized islands have also alarmed America's regional allies</w:t>
      </w:r>
      <w:r w:rsidRPr="00666D2E">
        <w:rPr>
          <w:sz w:val="10"/>
        </w:rPr>
        <w:t xml:space="preserve">. Former CIA Deputy Director Michael Morell told CNN's Erin Burnett Wednesday night that the confrontation indicates </w:t>
      </w:r>
      <w:r w:rsidRPr="00666D2E">
        <w:rPr>
          <w:rStyle w:val="StyleUnderline"/>
        </w:rPr>
        <w:t>there is "absolutely" a risk of the U.S. and China going to war sometime in the future</w:t>
      </w:r>
      <w:r w:rsidRPr="00666D2E">
        <w:rPr>
          <w:sz w:val="10"/>
        </w:rPr>
        <w:t xml:space="preserve">. A CNN team was given exclusive access to join in the surveillance flights over the contested waters, which the Pentagon allowed for the first time in order to raise awareness about the challenge posed by the islands and the growing U.S. response. CNN was aboard the P8-A Poseidon, America's most advanced surveillance and submarine-hunting aircraft, and quickly learned that the Chinese are themselves displeased by the U.S. pushback. "This is the Chinese navy ... This is the Chinese navy ... Please go away ... to avoid misunderstanding," a voice in English crackled through the radio of the aircraft in which CNN was present. </w:t>
      </w:r>
      <w:r w:rsidRPr="00666D2E">
        <w:rPr>
          <w:rStyle w:val="StyleUnderline"/>
        </w:rPr>
        <w:t>This is the first time the Pentagon has declassified video of China's building activity and audio of Chinese challenges of a U.S. aircraft</w:t>
      </w:r>
      <w:r w:rsidRPr="00666D2E">
        <w:rPr>
          <w:sz w:val="10"/>
        </w:rPr>
        <w:t xml:space="preserve">. The aircraft flew at 15,000 feet in the air at its lowest point, but </w:t>
      </w:r>
      <w:r w:rsidRPr="00666D2E">
        <w:rPr>
          <w:rStyle w:val="StyleUnderline"/>
        </w:rPr>
        <w:t>the U.S. is considering flying such surveillance missions even closer over the islands</w:t>
      </w:r>
      <w:r w:rsidRPr="00666D2E">
        <w:rPr>
          <w:sz w:val="10"/>
        </w:rPr>
        <w:t xml:space="preserve">, as well as sailing U.S. warships within miles of them, as part of the new, more robust U.S. military posture in the area. Soon after the Chinese communication was heard, its source appeared on the horizon seemingly out of nowhere: an island made by China some 600 miles from its coastline. </w:t>
      </w:r>
      <w:r w:rsidRPr="00666D2E">
        <w:rPr>
          <w:rStyle w:val="StyleUnderline"/>
        </w:rPr>
        <w:t>The South China Sea is the subject of numerous rival -- often messy -- territorial claims over an area</w:t>
      </w:r>
      <w:r w:rsidRPr="00666D2E">
        <w:rPr>
          <w:sz w:val="10"/>
        </w:rPr>
        <w:t xml:space="preserve"> that includes fertile fishing grounds and potentially rich reserves of undersea natural resources</w:t>
      </w:r>
      <w:r w:rsidRPr="00666D2E">
        <w:rPr>
          <w:rStyle w:val="StyleUnderline"/>
        </w:rPr>
        <w:t>. China is increasingly showing that even far from its mainland, it sees itself as having jurisdiction over the body of water</w:t>
      </w:r>
      <w:r w:rsidRPr="00666D2E">
        <w:rPr>
          <w:sz w:val="10"/>
        </w:rPr>
        <w:t xml:space="preserve">. Wednesday's mission was specifically aimed at monitoring Chinese activities on three islands that months ago were reefs barely peaking above the waves. Now </w:t>
      </w:r>
      <w:r w:rsidRPr="00666D2E">
        <w:rPr>
          <w:rStyle w:val="StyleUnderline"/>
        </w:rPr>
        <w:t>they are massive construction projects that the U.S. fears will soon be fully functioning military installations</w:t>
      </w:r>
      <w:r w:rsidRPr="00666D2E">
        <w:rPr>
          <w:sz w:val="10"/>
        </w:rPr>
        <w:t xml:space="preserve">. China's alarming creation of entirely new territory in the South China Sea is one part of a broader military push that some fear is intended to challenge U.S. dominance in the region. </w:t>
      </w:r>
      <w:r w:rsidRPr="00666D2E">
        <w:rPr>
          <w:rStyle w:val="StyleUnderline"/>
        </w:rPr>
        <w:t>Beijing is sailing its first aircraft carrier; equipping its nuclear missiles with multiple warheads; developing missiles to destroy us warships; and, now, building military bases far from its shores</w:t>
      </w:r>
      <w:r w:rsidRPr="00666D2E">
        <w:rPr>
          <w:sz w:val="10"/>
        </w:rPr>
        <w:t xml:space="preserve">. That's exactly what Morell warned may be coming if China continues down its current path. He warned on CNN that "there's a real risk, when you have this kind of confrontation, for something bad happening." He added that </w:t>
      </w:r>
      <w:r w:rsidRPr="00666D2E">
        <w:rPr>
          <w:rStyle w:val="StyleUnderline"/>
        </w:rPr>
        <w:t>China's aggressive growth hints at a broader trend as the Asian economic superpower continues to expand its influence and strength</w:t>
      </w:r>
      <w:r w:rsidRPr="00666D2E">
        <w:rPr>
          <w:sz w:val="10"/>
        </w:rPr>
        <w:t xml:space="preserve"> -- one that Morell said </w:t>
      </w:r>
      <w:r w:rsidRPr="00666D2E">
        <w:rPr>
          <w:rStyle w:val="StyleUnderline"/>
        </w:rPr>
        <w:t>could "absolutely" lead to war between the U.S. and China. "China is a rising power. We're a status quo power</w:t>
      </w:r>
      <w:r w:rsidRPr="00666D2E">
        <w:rPr>
          <w:sz w:val="10"/>
        </w:rPr>
        <w:t xml:space="preserve">. We're the big dog on the block ... They want more influence," he said. "Are we going to move a little bit? Are they going to push? How is that dance going to work out? </w:t>
      </w:r>
      <w:r w:rsidRPr="00666D2E">
        <w:rPr>
          <w:rStyle w:val="Emphasis"/>
        </w:rPr>
        <w:t>This is a significant issue for the next President of the United States</w:t>
      </w:r>
      <w:r w:rsidRPr="00666D2E">
        <w:rPr>
          <w:sz w:val="10"/>
        </w:rPr>
        <w:t>." War is "not in their interests, (and) it's not in our interests," Morell acknowledged. "But</w:t>
      </w:r>
      <w:r w:rsidRPr="00666D2E">
        <w:rPr>
          <w:rStyle w:val="StyleUnderline"/>
        </w:rPr>
        <w:t xml:space="preserve"> absolutely, it's a risk</w:t>
      </w:r>
      <w:r w:rsidRPr="00666D2E">
        <w:rPr>
          <w:sz w:val="10"/>
        </w:rPr>
        <w:t xml:space="preserve">," he said. "I'm scratching my head like everyone else as to what's the (Chinese) end game here. </w:t>
      </w:r>
      <w:r w:rsidRPr="00666D2E">
        <w:rPr>
          <w:rStyle w:val="StyleUnderline"/>
        </w:rPr>
        <w:t>We have seen increased activity even recently on what appears to be the building of military infrastructure</w:t>
      </w:r>
      <w:r w:rsidRPr="00666D2E">
        <w:rPr>
          <w:sz w:val="10"/>
        </w:rPr>
        <w:t xml:space="preserve">," Capt. Mike Parker, commander of the fleet of P8 and P3 surveillance aircraft deployed to Asia, told CNN aboard the P8. "We were just challenged 30 minutes ago and the challenge came from the Chinese navy, and I'm highly confident it came from ashore, this facility here," Parker said of the Chinese message for the U.S. plane to move away, as he pointed to an early warning radar station on an expanded Fiery Cross Reef. </w:t>
      </w:r>
      <w:r w:rsidRPr="00666D2E">
        <w:rPr>
          <w:rStyle w:val="StyleUnderline"/>
        </w:rPr>
        <w:t>In just two years, China has expanded these islands by 2,000 acres</w:t>
      </w:r>
      <w:r w:rsidRPr="00666D2E">
        <w:rPr>
          <w:sz w:val="10"/>
        </w:rPr>
        <w:t xml:space="preserve"> -- the equivalent of 1,500 football fields -- and counting, an engineering marvel in waters as deep as 300 feet. In video filmed by the P8's surveillance cameras, we see that in addition to early warning radar, Fiery Cross Reef is now home to military barracks, a lofty lookout tower and a runway long enough to handle every aircraft in the Chinese military. Some call it China's "unsinkable aircraft carrier." In a sign of just how valuable China views these islands to be, the new islands are already well protected. From the cockpit, Lt. </w:t>
      </w:r>
      <w:proofErr w:type="spellStart"/>
      <w:r w:rsidRPr="00666D2E">
        <w:rPr>
          <w:sz w:val="10"/>
        </w:rPr>
        <w:t>Cmdr</w:t>
      </w:r>
      <w:proofErr w:type="spellEnd"/>
      <w:r w:rsidRPr="00666D2E">
        <w:rPr>
          <w:sz w:val="10"/>
        </w:rPr>
        <w:t xml:space="preserve"> Matt Newman told CNN, "</w:t>
      </w:r>
      <w:r w:rsidRPr="00666D2E">
        <w:rPr>
          <w:rStyle w:val="StyleUnderline"/>
        </w:rPr>
        <w:t>There's obviously a lot of surface traffic down there: Chinese warships, Chinese coast guard ships. They have air search radars, so there's a pretty good bet they're tracking us</w:t>
      </w:r>
      <w:r w:rsidRPr="00666D2E">
        <w:rPr>
          <w:sz w:val="10"/>
        </w:rPr>
        <w:t xml:space="preserve">." The proof was loud and clear. The Chinese navy ordered the P8 out of the airspace eight times on this mission alone. Each time, the American pilots told them calmly and uniformly that the P8 was flying through international airspace. That answer sometimes frustrated the Chinese radio operator on the other end. Once he responds with exasperation: "This is the Chinese navy ... You go!" </w:t>
      </w:r>
      <w:r w:rsidRPr="00666D2E">
        <w:rPr>
          <w:rStyle w:val="StyleUnderline"/>
        </w:rPr>
        <w:t>This is a military-to-military stand-off in the skies</w:t>
      </w:r>
      <w:r w:rsidRPr="00666D2E">
        <w:rPr>
          <w:sz w:val="10"/>
        </w:rPr>
        <w:t xml:space="preserve">, but civilian aircraft can find themselves in the middle. As was heard on the first of several Chinese warning on the radio, the pilot of a Delta flight in the area spoke on the same frequency, quickly identifying himself as commercial. The voice on the radio then identified himself as "the Chinese Navy" and the Delta flight went on its way. </w:t>
      </w:r>
      <w:r w:rsidRPr="00666D2E">
        <w:rPr>
          <w:rStyle w:val="StyleUnderline"/>
        </w:rPr>
        <w:t>The more China builds</w:t>
      </w:r>
      <w:r w:rsidRPr="00666D2E">
        <w:rPr>
          <w:sz w:val="10"/>
        </w:rPr>
        <w:t xml:space="preserve">, U.S. commanders told CNN, </w:t>
      </w:r>
      <w:r w:rsidRPr="00666D2E">
        <w:rPr>
          <w:rStyle w:val="StyleUnderline"/>
        </w:rPr>
        <w:t>the more frequently and aggressively the Chinese navy warns away U.S. military aircraft</w:t>
      </w:r>
      <w:r w:rsidRPr="00666D2E">
        <w:rPr>
          <w:sz w:val="10"/>
        </w:rPr>
        <w:t>.</w:t>
      </w:r>
    </w:p>
    <w:p w:rsidR="00324DEE" w:rsidRPr="00666D2E" w:rsidRDefault="00324DEE" w:rsidP="00745236"/>
    <w:p w:rsidR="00572AE2" w:rsidRPr="00666D2E" w:rsidRDefault="00572AE2" w:rsidP="00572AE2">
      <w:pPr>
        <w:pStyle w:val="Heading4"/>
      </w:pPr>
      <w:r w:rsidRPr="00666D2E">
        <w:t>Chinese Power Projection makes incidents at sea inevitable – an INCSEA is necessary to decrease the probability of conflict</w:t>
      </w:r>
    </w:p>
    <w:p w:rsidR="00572AE2" w:rsidRPr="00666D2E" w:rsidRDefault="00572AE2" w:rsidP="00745236">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572AE2" w:rsidRPr="00666D2E" w:rsidRDefault="00572AE2" w:rsidP="00745236">
      <w:r w:rsidRPr="00666D2E">
        <w:t>As the PLAN's power projection capability grows in the coming years, its area of operation will increasingly overlap with that of the U.S. Navy, increasing contact between the two forces in international waters. With more contact, there will inevitably be a growing number of dangerous incidents at sea. The 2001 collision over the South China Sea and more recent encounters between U.S. and Chinese naval forces show that such dangerous incidents are already occurring, and that their inherent potential for disaster is great. To truly ensure fair winds and following seas for their sailors, the two navies must negotiate an incident at sea agreement. Failure to do any less is an invitation for disaster.</w:t>
      </w:r>
    </w:p>
    <w:p w:rsidR="00281DAE" w:rsidRPr="00666D2E" w:rsidRDefault="00281DAE" w:rsidP="00745236"/>
    <w:p w:rsidR="00281DAE" w:rsidRPr="00666D2E" w:rsidRDefault="00281DAE" w:rsidP="00281DAE">
      <w:pPr>
        <w:pStyle w:val="Heading4"/>
      </w:pPr>
      <w:r w:rsidRPr="00666D2E">
        <w:t>No dispute resolution in the status quo – only a risk that incidents increase</w:t>
      </w:r>
    </w:p>
    <w:p w:rsidR="00281DAE" w:rsidRPr="00666D2E" w:rsidRDefault="00281DAE" w:rsidP="00281DAE">
      <w:pPr>
        <w:rPr>
          <w:rStyle w:val="Style13ptBold"/>
          <w:b w:val="0"/>
        </w:rPr>
      </w:pPr>
      <w:r w:rsidRPr="00666D2E">
        <w:rPr>
          <w:rStyle w:val="Style13ptBold"/>
        </w:rPr>
        <w:t xml:space="preserve">Li 11 </w:t>
      </w:r>
      <w:r w:rsidRPr="00666D2E">
        <w:rPr>
          <w:rStyle w:val="Style13ptBold"/>
          <w:b w:val="0"/>
        </w:rPr>
        <w:t xml:space="preserve">-- </w:t>
      </w:r>
      <w:r w:rsidRPr="00666D2E">
        <w:t xml:space="preserve">an associate professor and the coordinator of the China </w:t>
      </w:r>
      <w:proofErr w:type="spellStart"/>
      <w:r w:rsidRPr="00666D2E">
        <w:t>Programme</w:t>
      </w:r>
      <w:proofErr w:type="spellEnd"/>
      <w:r w:rsidRPr="00666D2E">
        <w:t xml:space="preserve"> at S. </w:t>
      </w:r>
      <w:proofErr w:type="spellStart"/>
      <w:r w:rsidRPr="00666D2E">
        <w:t>Rajaratnam</w:t>
      </w:r>
      <w:proofErr w:type="spellEnd"/>
      <w:r w:rsidRPr="00666D2E">
        <w:t xml:space="preserve"> School of International Studies (RSIS)</w:t>
      </w:r>
    </w:p>
    <w:p w:rsidR="00281DAE" w:rsidRPr="00666D2E" w:rsidRDefault="00281DAE" w:rsidP="00281DAE">
      <w:r w:rsidRPr="00666D2E">
        <w:t>(</w:t>
      </w:r>
      <w:proofErr w:type="spellStart"/>
      <w:r w:rsidRPr="00666D2E">
        <w:t>Mingjiang</w:t>
      </w:r>
      <w:proofErr w:type="spellEnd"/>
      <w:r w:rsidRPr="00666D2E">
        <w:t xml:space="preserve">, January 1, 2011, </w:t>
      </w:r>
      <w:r w:rsidRPr="00666D2E">
        <w:rPr>
          <w:rStyle w:val="StyleUnderline"/>
        </w:rPr>
        <w:t>China and East Asian Strategic Dynamics: The Shaping of a New Regional Order</w:t>
      </w:r>
      <w:r w:rsidRPr="00666D2E">
        <w:t xml:space="preserve">, </w:t>
      </w:r>
      <w:proofErr w:type="spellStart"/>
      <w:r w:rsidRPr="00666D2E">
        <w:t>pg</w:t>
      </w:r>
      <w:proofErr w:type="spellEnd"/>
      <w:r w:rsidRPr="00666D2E">
        <w:t xml:space="preserve"> 241-242)//</w:t>
      </w:r>
      <w:proofErr w:type="spellStart"/>
      <w:r w:rsidRPr="00666D2E">
        <w:t>mz</w:t>
      </w:r>
      <w:proofErr w:type="spellEnd"/>
    </w:p>
    <w:p w:rsidR="00281DAE" w:rsidRPr="00666D2E" w:rsidRDefault="00281DAE" w:rsidP="00281DAE">
      <w:pPr>
        <w:rPr>
          <w:u w:val="single"/>
        </w:rPr>
      </w:pPr>
      <w:r w:rsidRPr="00666D2E">
        <w:rPr>
          <w:u w:val="single"/>
        </w:rPr>
        <w:t xml:space="preserve"> A major concern of the United States is that China is attempting to control or restrict survey and military activities in its EEZ even though they believe that it has no right to do so under UNCLOS.</w:t>
      </w:r>
      <w:r w:rsidRPr="00666D2E">
        <w:t xml:space="preserve"> The United States argues that all States have a right to carry out survey activities and military activities (such a marine data collection and military reconnaissance in the EEZ) because they are lawful uses of the sea related to the freedoms of navigation and overflight as set out in Article 58(1)." </w:t>
      </w:r>
      <w:r w:rsidRPr="00666D2E">
        <w:rPr>
          <w:u w:val="single"/>
        </w:rPr>
        <w:t>The United States also argues that China's jurisdiction over activities is limited to that set out in Article 56, and that there is no provision in UNCLOS that gives coastal States jurisdiction over survey activities and military activities in its EEZ.5' In order to give itself the right to regulate such activities, China takes a much broader view of marine scientific research than most States.</w:t>
      </w:r>
      <w:r w:rsidRPr="00666D2E">
        <w:t xml:space="preserve"> China's 1996 Regulations on Management of Foreign-related Marine Scientific Re-search apply to "survey activities and research on the marine environment and marine resources" in sea areas under the jurisdiction of China. The United States takes a much narrower view of marine scientific research. </w:t>
      </w:r>
      <w:r w:rsidRPr="00666D2E">
        <w:rPr>
          <w:u w:val="single"/>
        </w:rPr>
        <w:t>However, vessels conducting military reconnaissance on Chinese submarine activity off the coast of the new submarine base on Hainan would not fall within the definition used in the 1996 regulations on marine scientific research. The USNS Impeccable was monitoring Chinese submarines, not conducting a survey or conducting research on the marine environment. Therefore, it is not clear on what grounds China maintained that it had a right to interfere with activities of the US vessel. China could also maintain that military activities in its EEZ which threaten its security interests are contrary to the principle that the high seas shall be used for "peaceful purposes,</w:t>
      </w:r>
      <w:r w:rsidRPr="00666D2E">
        <w:t xml:space="preserve">" a principle set out in Article 88 of UNCLOS. Article 58(2) provides that this principle also applies in the EEZ. China can argue that military or reconnaissance activities which threaten its security interests are not peaceful purposes. The United States argues that this principle only means that in exercising their rights in the EEZ, States must refrain from any threat or use of force against the territorial integrity or political independence of a State. </w:t>
      </w:r>
      <w:r w:rsidRPr="00666D2E">
        <w:rPr>
          <w:u w:val="single"/>
        </w:rPr>
        <w:t>It is not likely that the two sides will reach a consensus on the meaning of "peaceful purposes." Unless the United States and China can negotiate an agreement to prevent incidents at sea, these types of disputes are likely to continue, and to increase tensions between the United States and China.</w:t>
      </w:r>
    </w:p>
    <w:p w:rsidR="00281DAE" w:rsidRPr="00666D2E" w:rsidRDefault="00281DAE" w:rsidP="00281DAE"/>
    <w:p w:rsidR="00281DAE" w:rsidRPr="00666D2E" w:rsidRDefault="00281DAE" w:rsidP="00745236"/>
    <w:p w:rsidR="00745236" w:rsidRPr="00666D2E" w:rsidRDefault="00745236" w:rsidP="00745236">
      <w:pPr>
        <w:pStyle w:val="Heading3"/>
      </w:pPr>
      <w:r w:rsidRPr="00666D2E">
        <w:t xml:space="preserve">Yes </w:t>
      </w:r>
      <w:proofErr w:type="spellStart"/>
      <w:r w:rsidRPr="00666D2E">
        <w:t>Esclation</w:t>
      </w:r>
      <w:proofErr w:type="spellEnd"/>
    </w:p>
    <w:p w:rsidR="00C933E4" w:rsidRPr="00666D2E" w:rsidRDefault="00C933E4" w:rsidP="00745236"/>
    <w:p w:rsidR="00281DAE" w:rsidRPr="00666D2E" w:rsidRDefault="00281DAE" w:rsidP="00281DAE">
      <w:pPr>
        <w:pStyle w:val="Heading4"/>
      </w:pPr>
      <w:r w:rsidRPr="00666D2E">
        <w:t>Yes Escalation – Believe the Hype</w:t>
      </w:r>
    </w:p>
    <w:p w:rsidR="00281DAE" w:rsidRPr="00666D2E" w:rsidRDefault="00281DAE" w:rsidP="00281DAE">
      <w:r w:rsidRPr="00666D2E">
        <w:rPr>
          <w:rStyle w:val="Style13ptBold"/>
        </w:rPr>
        <w:t>Ali 11</w:t>
      </w:r>
      <w:r w:rsidRPr="00666D2E">
        <w:t xml:space="preserve"> -- </w:t>
      </w:r>
      <w:proofErr w:type="spellStart"/>
      <w:r w:rsidRPr="00666D2E">
        <w:t>M.a.</w:t>
      </w:r>
      <w:proofErr w:type="spellEnd"/>
      <w:r w:rsidRPr="00666D2E">
        <w:t xml:space="preserve"> Candidate in International Affairs at Boston University (Selena K, “Reducing Sino-US Tensions and the Possibility of Confrontation in Maritime East-Asia”, http://www.bu.edu/pardeeschool/files/2012/06/2011September_Ali_Selena.pdf//bj)</w:t>
      </w:r>
    </w:p>
    <w:p w:rsidR="00281DAE" w:rsidRPr="00666D2E" w:rsidRDefault="00281DAE" w:rsidP="00281DAE">
      <w:r w:rsidRPr="00666D2E">
        <w:rPr>
          <w:rStyle w:val="StyleUnderline"/>
        </w:rPr>
        <w:t>Although the prospect of great power war stemming from incidents of intimidation and posturing may seem sensational and should not be overstated</w:t>
      </w:r>
      <w:r w:rsidRPr="00666D2E">
        <w:t xml:space="preserve">; as one account argues, </w:t>
      </w:r>
      <w:r w:rsidRPr="00666D2E">
        <w:rPr>
          <w:rStyle w:val="StyleUnderline"/>
        </w:rPr>
        <w:t>the fact that these incidents are occurring with increasing frequency and intensity raises the likelihood that an episode will escalate to armed confrontation, diplomatic crisis or even direct conflict</w:t>
      </w:r>
      <w:r w:rsidRPr="00666D2E">
        <w:t xml:space="preserve">. </w:t>
      </w:r>
      <w:r w:rsidRPr="00666D2E">
        <w:rPr>
          <w:rStyle w:val="StyleUnderline"/>
        </w:rPr>
        <w:t>An accumulation of incidents could contribute to a wider deterioration of relations among major powers, bringing forth dangerous implications for regional peace and stability</w:t>
      </w:r>
      <w:r w:rsidRPr="00666D2E">
        <w:t>.</w:t>
      </w:r>
    </w:p>
    <w:p w:rsidR="00281DAE" w:rsidRPr="00666D2E" w:rsidRDefault="00281DAE" w:rsidP="00745236"/>
    <w:p w:rsidR="00C933E4" w:rsidRPr="00666D2E" w:rsidRDefault="00C933E4" w:rsidP="00C933E4">
      <w:pPr>
        <w:pStyle w:val="Heading4"/>
      </w:pPr>
      <w:r w:rsidRPr="00666D2E">
        <w:t>Yes escalation – Nationalism and Weak Crisis Management</w:t>
      </w:r>
    </w:p>
    <w:p w:rsidR="00C933E4" w:rsidRPr="00666D2E" w:rsidRDefault="00C933E4" w:rsidP="00C933E4">
      <w:r w:rsidRPr="00666D2E">
        <w:rPr>
          <w:rStyle w:val="Style13ptBold"/>
        </w:rPr>
        <w:t>KIM ’16</w:t>
      </w:r>
      <w:r w:rsidRPr="00666D2E">
        <w:t xml:space="preserve"> (</w:t>
      </w:r>
      <w:proofErr w:type="spellStart"/>
      <w:r w:rsidRPr="00666D2E">
        <w:t>Jihyun</w:t>
      </w:r>
      <w:proofErr w:type="spellEnd"/>
      <w:r w:rsidRPr="00666D2E">
        <w:t>; Assistant Professor at the Institute of International Studies, Bradley University, “Possible Future of the Contest in the South China Sea,” The Chinese Journal of International Politics, 1-</w:t>
      </w:r>
      <w:proofErr w:type="gramStart"/>
      <w:r w:rsidRPr="00666D2E">
        <w:t>31)</w:t>
      </w:r>
      <w:proofErr w:type="spellStart"/>
      <w:r w:rsidRPr="00666D2E">
        <w:t>ww</w:t>
      </w:r>
      <w:proofErr w:type="spellEnd"/>
      <w:proofErr w:type="gramEnd"/>
    </w:p>
    <w:p w:rsidR="00C933E4" w:rsidRPr="00666D2E" w:rsidRDefault="00C933E4" w:rsidP="00C933E4">
      <w:pPr>
        <w:rPr>
          <w:sz w:val="8"/>
        </w:rPr>
      </w:pPr>
      <w:r w:rsidRPr="00666D2E">
        <w:rPr>
          <w:sz w:val="8"/>
        </w:rPr>
        <w:t xml:space="preserve">Additionally, </w:t>
      </w:r>
      <w:r w:rsidRPr="00666D2E">
        <w:rPr>
          <w:rStyle w:val="StyleUnderline"/>
        </w:rPr>
        <w:t>the weak crisis-management structure of the Chinese system and the lack of unity among China’s large and complicated political, foreign affairs, and military bureaucracies could heighten the danger of escalation from an operational miscalculation at sea to a political and diplomatic crisis</w:t>
      </w:r>
      <w:r w:rsidRPr="00666D2E">
        <w:rPr>
          <w:sz w:val="8"/>
        </w:rPr>
        <w:t xml:space="preserve">.36 For example, </w:t>
      </w:r>
      <w:r w:rsidRPr="00666D2E">
        <w:rPr>
          <w:rStyle w:val="StyleUnderline"/>
        </w:rPr>
        <w:t>rising nationalism in China is not only real but also being utilized by a diverse set of actors, including the</w:t>
      </w:r>
      <w:r w:rsidRPr="00666D2E">
        <w:rPr>
          <w:sz w:val="8"/>
        </w:rPr>
        <w:t xml:space="preserve"> People’s Liberation Army (</w:t>
      </w:r>
      <w:r w:rsidRPr="00666D2E">
        <w:rPr>
          <w:rStyle w:val="StyleUnderline"/>
        </w:rPr>
        <w:t>PLA</w:t>
      </w:r>
      <w:r w:rsidRPr="00666D2E">
        <w:rPr>
          <w:sz w:val="8"/>
        </w:rPr>
        <w:t xml:space="preserve">), </w:t>
      </w:r>
      <w:r w:rsidRPr="00666D2E">
        <w:rPr>
          <w:rStyle w:val="StyleUnderline"/>
        </w:rPr>
        <w:t>local governments, law enforcement agencies, resource companies, and fishermen, who are promoting different agendas to advance their own particular parochial interests by seeking increased government funding or enhanced prestige</w:t>
      </w:r>
      <w:r w:rsidRPr="00666D2E">
        <w:rPr>
          <w:sz w:val="8"/>
        </w:rPr>
        <w:t xml:space="preserve">. </w:t>
      </w:r>
      <w:r w:rsidRPr="00666D2E">
        <w:rPr>
          <w:rStyle w:val="StyleUnderline"/>
        </w:rPr>
        <w:t>This means that</w:t>
      </w:r>
      <w:r w:rsidRPr="00666D2E">
        <w:rPr>
          <w:sz w:val="8"/>
        </w:rPr>
        <w:t xml:space="preserve"> ‘</w:t>
      </w:r>
      <w:r w:rsidRPr="00666D2E">
        <w:rPr>
          <w:rStyle w:val="StyleUnderline"/>
        </w:rPr>
        <w:t>despite the image of Xi as a strong leader’</w:t>
      </w:r>
      <w:r w:rsidRPr="00666D2E">
        <w:rPr>
          <w:sz w:val="8"/>
        </w:rPr>
        <w:t xml:space="preserve">, </w:t>
      </w:r>
      <w:r w:rsidRPr="00666D2E">
        <w:rPr>
          <w:rStyle w:val="StyleUnderline"/>
        </w:rPr>
        <w:t>it is inevitable that Xi and the central government will be influenced by China’s fractured authority and systemic problems, even in the course of formulating a grand national strategy for maritime security in the South China Sea</w:t>
      </w:r>
      <w:r w:rsidRPr="00666D2E">
        <w:rPr>
          <w:sz w:val="8"/>
        </w:rPr>
        <w:t xml:space="preserve">.37 </w:t>
      </w:r>
      <w:r w:rsidRPr="00666D2E">
        <w:rPr>
          <w:rStyle w:val="StyleUnderline"/>
        </w:rPr>
        <w:t>The problem is that</w:t>
      </w:r>
      <w:r w:rsidRPr="00666D2E">
        <w:rPr>
          <w:sz w:val="8"/>
        </w:rPr>
        <w:t xml:space="preserve"> ‘</w:t>
      </w:r>
      <w:r w:rsidRPr="00666D2E">
        <w:rPr>
          <w:rStyle w:val="StyleUnderline"/>
        </w:rPr>
        <w:t>not every action taken by the government agency</w:t>
      </w:r>
      <w:r w:rsidRPr="00666D2E">
        <w:rPr>
          <w:sz w:val="8"/>
        </w:rPr>
        <w:t xml:space="preserve">’ </w:t>
      </w:r>
      <w:r w:rsidRPr="00666D2E">
        <w:rPr>
          <w:rStyle w:val="StyleUnderline"/>
        </w:rPr>
        <w:t>or other related actors would properly reflect</w:t>
      </w:r>
      <w:r w:rsidRPr="00666D2E">
        <w:rPr>
          <w:sz w:val="8"/>
        </w:rPr>
        <w:t xml:space="preserve"> ‘</w:t>
      </w:r>
      <w:r w:rsidRPr="00666D2E">
        <w:rPr>
          <w:rStyle w:val="StyleUnderline"/>
        </w:rPr>
        <w:t>the will of China’s leaders</w:t>
      </w:r>
      <w:r w:rsidRPr="00666D2E">
        <w:rPr>
          <w:sz w:val="8"/>
        </w:rPr>
        <w:t xml:space="preserve">’ </w:t>
      </w:r>
      <w:r w:rsidRPr="00666D2E">
        <w:rPr>
          <w:rStyle w:val="StyleUnderline"/>
        </w:rPr>
        <w:t>while it could increase the chances of division among Chinese policymakers at a tactical level</w:t>
      </w:r>
      <w:r w:rsidRPr="00666D2E">
        <w:rPr>
          <w:sz w:val="8"/>
        </w:rPr>
        <w:t xml:space="preserve">.38 </w:t>
      </w:r>
      <w:r w:rsidRPr="00666D2E">
        <w:rPr>
          <w:rStyle w:val="StyleUnderline"/>
        </w:rPr>
        <w:t>In the current nationalist political atmosphere, where Chinese leaders rely heavily on these actors to maintain the legitimacy and unity of the party, almost anything could be justified in the name of safeguarding China’s security and maritime consciousness, even at the risk of deteriorating regional stability and causing foreign policy consequences that might go against China’s long-term national interests</w:t>
      </w:r>
      <w:r w:rsidRPr="00666D2E">
        <w:rPr>
          <w:sz w:val="8"/>
        </w:rPr>
        <w:t xml:space="preserve">. </w:t>
      </w:r>
      <w:r w:rsidRPr="00666D2E">
        <w:rPr>
          <w:rStyle w:val="StyleUnderline"/>
        </w:rPr>
        <w:t>This is what could potentially, though not deliberately, shift the security order in the South China Sea from minor tensions to major confrontations rather than peaceful cooperation</w:t>
      </w:r>
      <w:r w:rsidRPr="00666D2E">
        <w:rPr>
          <w:sz w:val="8"/>
        </w:rPr>
        <w:t>, notwithstanding Beijing’s smile diplomacy, buttressed by its charming rhetoric and economic leverage.</w:t>
      </w:r>
    </w:p>
    <w:p w:rsidR="00C933E4" w:rsidRPr="00666D2E" w:rsidRDefault="00C933E4" w:rsidP="00C933E4"/>
    <w:p w:rsidR="00C933E4" w:rsidRPr="00666D2E" w:rsidRDefault="00C933E4" w:rsidP="00C933E4">
      <w:pPr>
        <w:pStyle w:val="Heading4"/>
      </w:pPr>
      <w:r w:rsidRPr="00666D2E">
        <w:t>Yes Escalation – Shortened Decision Times, Human Error, and Third Parties</w:t>
      </w:r>
    </w:p>
    <w:p w:rsidR="00C933E4" w:rsidRPr="00666D2E" w:rsidRDefault="00C933E4" w:rsidP="00C933E4">
      <w:r w:rsidRPr="00666D2E">
        <w:rPr>
          <w:rStyle w:val="Style13ptBold"/>
        </w:rPr>
        <w:t>SMITH ’13</w:t>
      </w:r>
      <w:r w:rsidRPr="00666D2E">
        <w:t xml:space="preserve"> (Sheila A.; Senior Fellow for Japan Studies – Council on Foreign Relations, “A Sino-Japanese Clash in the East China Sea,” Contingency Planning Memorandum No. 18, April, http://www.cfr.org/japan/sino-japanese-clash-east-china-sea/p30504)ww</w:t>
      </w:r>
    </w:p>
    <w:p w:rsidR="00C933E4" w:rsidRPr="00666D2E" w:rsidRDefault="00C933E4" w:rsidP="00C933E4">
      <w:pPr>
        <w:rPr>
          <w:sz w:val="8"/>
        </w:rPr>
      </w:pPr>
      <w:r w:rsidRPr="00666D2E">
        <w:rPr>
          <w:rStyle w:val="StyleUnderline"/>
        </w:rPr>
        <w:t>Although recent incidents have sensitized China</w:t>
      </w:r>
      <w:r w:rsidRPr="00666D2E">
        <w:rPr>
          <w:sz w:val="8"/>
        </w:rPr>
        <w:t xml:space="preserve"> and Japan </w:t>
      </w:r>
      <w:r w:rsidRPr="00666D2E">
        <w:rPr>
          <w:rStyle w:val="StyleUnderline"/>
        </w:rPr>
        <w:t>to the risk of accidental and unintended military interactions, the danger will persist while emotions run high and</w:t>
      </w:r>
      <w:r w:rsidRPr="00666D2E">
        <w:rPr>
          <w:sz w:val="8"/>
        </w:rPr>
        <w:t xml:space="preserve"> their </w:t>
      </w:r>
      <w:r w:rsidRPr="00666D2E">
        <w:rPr>
          <w:rStyle w:val="StyleUnderline"/>
        </w:rPr>
        <w:t>forces operate in close proximity</w:t>
      </w:r>
      <w:r w:rsidRPr="00666D2E">
        <w:rPr>
          <w:sz w:val="8"/>
        </w:rPr>
        <w:t xml:space="preserve">. </w:t>
      </w:r>
      <w:r w:rsidRPr="00666D2E">
        <w:rPr>
          <w:rStyle w:val="StyleUnderline"/>
        </w:rPr>
        <w:t>In stressful and ambiguous times, when decision-making is compressed by the speed of modern weapons systems, the risk of human error is higher</w:t>
      </w:r>
      <w:r w:rsidRPr="00666D2E">
        <w:rPr>
          <w:sz w:val="8"/>
        </w:rPr>
        <w:t xml:space="preserve">. The 2001 collision between a U.S. reconnaissance aircraft and a Chinese fighter jet near Hainan Island is a case in point, as was the intrusion of a Chinese Han submarine in Japanese territorial waters in 2004. </w:t>
      </w:r>
      <w:r w:rsidRPr="00666D2E">
        <w:rPr>
          <w:rStyle w:val="StyleUnderline"/>
        </w:rPr>
        <w:t>So-called rules of engagement</w:t>
      </w:r>
      <w:r w:rsidRPr="00666D2E">
        <w:rPr>
          <w:sz w:val="8"/>
        </w:rPr>
        <w:t xml:space="preserve"> (ROEs), </w:t>
      </w:r>
      <w:r w:rsidRPr="00666D2E">
        <w:rPr>
          <w:rStyle w:val="StyleUnderline"/>
        </w:rPr>
        <w:t>intended to guide and control the behavior of local actors, are typically general in scope and leave room for personal interpretation that may lead to actions that escalate a crisis situation</w:t>
      </w:r>
      <w:r w:rsidRPr="00666D2E">
        <w:rPr>
          <w:sz w:val="8"/>
        </w:rPr>
        <w:t xml:space="preserve">. </w:t>
      </w:r>
      <w:r w:rsidRPr="00666D2E">
        <w:rPr>
          <w:rStyle w:val="StyleUnderline"/>
        </w:rPr>
        <w:t>Compounding the risk of unintended escalation</w:t>
      </w:r>
      <w:r w:rsidRPr="00666D2E">
        <w:rPr>
          <w:sz w:val="8"/>
        </w:rPr>
        <w:t xml:space="preserve"> between Chinese and Japanese air and naval units </w:t>
      </w:r>
      <w:r w:rsidRPr="00666D2E">
        <w:rPr>
          <w:rStyle w:val="StyleUnderline"/>
        </w:rPr>
        <w:t>is the unpredictable involvement of third parties such as fishermen or civilian activists</w:t>
      </w:r>
      <w:r w:rsidRPr="00666D2E">
        <w:rPr>
          <w:sz w:val="8"/>
        </w:rPr>
        <w:t xml:space="preserve"> who may attempt to land on the islands. </w:t>
      </w:r>
      <w:r w:rsidRPr="00666D2E">
        <w:rPr>
          <w:rStyle w:val="StyleUnderline"/>
        </w:rPr>
        <w:t>Their actions could precipitate an armed response by either side</w:t>
      </w:r>
      <w:r w:rsidRPr="00666D2E">
        <w:rPr>
          <w:sz w:val="8"/>
        </w:rPr>
        <w:t>.</w:t>
      </w:r>
    </w:p>
    <w:p w:rsidR="00C933E4" w:rsidRPr="00666D2E" w:rsidRDefault="00C933E4" w:rsidP="00745236"/>
    <w:p w:rsidR="00B5765C" w:rsidRPr="00666D2E" w:rsidRDefault="00C933E4" w:rsidP="00340B2C">
      <w:pPr>
        <w:pStyle w:val="Heading4"/>
      </w:pPr>
      <w:r w:rsidRPr="00666D2E">
        <w:t>Yes Escalation</w:t>
      </w:r>
      <w:r w:rsidR="00340B2C" w:rsidRPr="00666D2E">
        <w:t xml:space="preserve"> – Sinking of the Maine and Gulf of Tonkin prove</w:t>
      </w:r>
    </w:p>
    <w:p w:rsidR="00745236" w:rsidRPr="00666D2E" w:rsidRDefault="00745236" w:rsidP="00745236">
      <w:pPr>
        <w:pStyle w:val="ListParagraph"/>
        <w:numPr>
          <w:ilvl w:val="0"/>
          <w:numId w:val="11"/>
        </w:numPr>
      </w:pPr>
      <w:r w:rsidRPr="00666D2E">
        <w:t>The sinking of the Maine led to the Spanish-American War</w:t>
      </w:r>
    </w:p>
    <w:p w:rsidR="00745236" w:rsidRPr="00666D2E" w:rsidRDefault="00745236" w:rsidP="00745236">
      <w:pPr>
        <w:pStyle w:val="ListParagraph"/>
        <w:numPr>
          <w:ilvl w:val="0"/>
          <w:numId w:val="11"/>
        </w:numPr>
      </w:pPr>
      <w:r w:rsidRPr="00666D2E">
        <w:t>The Gulf of Tonkin Incident led to the Vietnam War</w:t>
      </w:r>
    </w:p>
    <w:p w:rsidR="00B5765C" w:rsidRPr="00666D2E" w:rsidRDefault="00340B2C" w:rsidP="00B55AD5">
      <w:r w:rsidRPr="00666D2E">
        <w:rPr>
          <w:rStyle w:val="Style13ptBold"/>
        </w:rPr>
        <w:t>MECONIS ’98</w:t>
      </w:r>
      <w:r w:rsidRPr="00666D2E">
        <w:t xml:space="preserve"> (Charles A.; director of the Institute for Global Security Studies in Seattle, “U.S.-China Confidence-Building More Important Than </w:t>
      </w:r>
      <w:proofErr w:type="spellStart"/>
      <w:r w:rsidRPr="00666D2E">
        <w:t>Detargeting</w:t>
      </w:r>
      <w:proofErr w:type="spellEnd"/>
      <w:r w:rsidRPr="00666D2E">
        <w:t>,” Global Beat Issue Brief No. 39, 7/14, http://www.bu.edu/globalbeat/pubs/ib39.html)ww</w:t>
      </w:r>
    </w:p>
    <w:p w:rsidR="00B5765C" w:rsidRPr="00666D2E" w:rsidRDefault="00B5765C" w:rsidP="00B55AD5">
      <w:r w:rsidRPr="00666D2E">
        <w:t>Crafted by naval professionals on both sides, INCSEA was signed four years to the day after the Essex incident--despite the fact that the final negotiations were interrupted by the U.S. mining of Vietnam's Haiphong harbor, which marooned several Soviet merchant ships then in port.</w:t>
      </w:r>
      <w:r w:rsidR="00340B2C" w:rsidRPr="00666D2E">
        <w:t xml:space="preserve"> </w:t>
      </w:r>
      <w:r w:rsidRPr="00666D2E">
        <w:t>Humdrum on its face, INCSEA included provisions for preventing incidents, opening up channels of communication between the two navies, and conducting an annual review meeting allowing for continuing mutual contact between the two nations' naval professionals.</w:t>
      </w:r>
      <w:r w:rsidR="00340B2C" w:rsidRPr="00666D2E">
        <w:t xml:space="preserve"> </w:t>
      </w:r>
      <w:r w:rsidRPr="00666D2E">
        <w:t>But at INCSEA's heart lay the realization that incidents involving Navies are uniquely dangerous because under international law, a nation's warships are considered to be part of its sovereign territory--much like embassies. Thus a perceived attack on a warship is loaded with emotional intensity that can cause a crisis to escalate.</w:t>
      </w:r>
      <w:r w:rsidR="00340B2C" w:rsidRPr="00666D2E">
        <w:t xml:space="preserve"> </w:t>
      </w:r>
      <w:r w:rsidRPr="00666D2E">
        <w:t>Remember the Maine? Remember the Gulf of Tonkin Incident? In both instances perceived attacks on U.S. warships in the context of an ongoing crisis led to serious escalation. Press coverage of the sinking of the U.S. battleship Maine in Havana harbor in 1898 helped to foment the Spanish-American war. Turns out it was probably an accident onboard that blew up the ship. In August 1964, President Lyndon Johnson solemnly announced that an unprovoked attack on U.S. warships in international waters called for an expansion of the war in Vietnam, and Congress quickly acquiesced. Turns out that the attacks were certainly not "unprovoked"--and there is considerable doubt about their substance. The point remains: naval incidents are especially dangerous.</w:t>
      </w:r>
      <w:r w:rsidR="00340B2C" w:rsidRPr="00666D2E">
        <w:t xml:space="preserve"> </w:t>
      </w:r>
      <w:r w:rsidRPr="00666D2E">
        <w:t xml:space="preserve">Twice during severe Cold War crises INCSEA worked very well, if not perfectly, to prevent disaster. During both the October 1973 Yom Kippur War and the 1983 KAL 007 </w:t>
      </w:r>
      <w:proofErr w:type="spellStart"/>
      <w:r w:rsidRPr="00666D2E">
        <w:t>shootdown</w:t>
      </w:r>
      <w:proofErr w:type="spellEnd"/>
      <w:r w:rsidRPr="00666D2E">
        <w:t xml:space="preserve"> crisis, U.S. and Soviet naval forces were in close proximity to each other but avoided major incidents. In October 1973, nearly 150 U.S. and Soviet warships were crowded into the waters of the eastern Mediterranean in a highly charged atmosphere, but no major incidents occurred and the regional crisis did not escalate into a superpower naval conflict. In September of 1983 U.S. and Soviet naval vessels came as close as 30 feet in the Sea of Japan during efforts to find KAL 007's "black box", but INCSEA </w:t>
      </w:r>
      <w:proofErr w:type="spellStart"/>
      <w:r w:rsidRPr="00666D2E">
        <w:t>comunications</w:t>
      </w:r>
      <w:proofErr w:type="spellEnd"/>
      <w:r w:rsidRPr="00666D2E">
        <w:t xml:space="preserve"> procedures helped to prevent an outbreak of armed conflict. As relations between the U.S. and U.S.SR thawed under Gorbachev other agreements, such as one to Prevent Dangerous Military Activities, were reached. But INCSEA had set the tone.</w:t>
      </w:r>
    </w:p>
    <w:p w:rsidR="00B5765C" w:rsidRPr="00666D2E" w:rsidRDefault="00B5765C" w:rsidP="00B55AD5">
      <w:r w:rsidRPr="00666D2E">
        <w:t xml:space="preserve"> </w:t>
      </w:r>
    </w:p>
    <w:p w:rsidR="00CC5515" w:rsidRPr="00666D2E" w:rsidRDefault="00CC5515" w:rsidP="00CC5515">
      <w:pPr>
        <w:pStyle w:val="Heading3"/>
      </w:pPr>
      <w:r w:rsidRPr="00666D2E">
        <w:t>EEZ Disputes Escalate</w:t>
      </w:r>
    </w:p>
    <w:p w:rsidR="00CC5515" w:rsidRPr="00666D2E" w:rsidRDefault="00CC5515" w:rsidP="00CC5515"/>
    <w:p w:rsidR="00504AC2" w:rsidRPr="00666D2E" w:rsidRDefault="00504AC2" w:rsidP="00504AC2">
      <w:pPr>
        <w:pStyle w:val="Heading4"/>
      </w:pPr>
      <w:r w:rsidRPr="00666D2E">
        <w:t>EEZ Surveillance disputes escalate – INCSEA Empirically Solves</w:t>
      </w:r>
    </w:p>
    <w:p w:rsidR="00504AC2" w:rsidRPr="00666D2E" w:rsidRDefault="00504AC2" w:rsidP="00504AC2">
      <w:r w:rsidRPr="00666D2E">
        <w:rPr>
          <w:b/>
          <w:sz w:val="26"/>
          <w:szCs w:val="26"/>
        </w:rPr>
        <w:t>Redden and Saunders ’12</w:t>
      </w:r>
      <w:r w:rsidRPr="00666D2E">
        <w:t xml:space="preserve"> (Mark E. and Phillip C.; Captain Mark e. Redden, USN, Phillip C. Saunders. Director, Center for the Study of Chinese Military Affairs, “Center for the Study of Chinese Military Affairs Institute for National Strategic Studies China Strategic Perspectives, No. 5”, “Managing Sino-U.S. Air and Naval Interactions: Cold War Lessons and New Avenues of Approach”, http://ndupress.ndu.edu/Portals/68/Documents/stratperspective/china/ChinaPerspectives-5.pdf)AC</w:t>
      </w:r>
    </w:p>
    <w:p w:rsidR="00504AC2" w:rsidRPr="00666D2E" w:rsidRDefault="00504AC2" w:rsidP="00504AC2">
      <w:pPr>
        <w:rPr>
          <w:rStyle w:val="StyleUnderline"/>
        </w:rPr>
      </w:pPr>
      <w:r w:rsidRPr="00666D2E">
        <w:rPr>
          <w:rStyle w:val="StyleUnderline"/>
        </w:rPr>
        <w:t>The U</w:t>
      </w:r>
      <w:r w:rsidRPr="00666D2E">
        <w:rPr>
          <w:sz w:val="14"/>
          <w:szCs w:val="14"/>
        </w:rPr>
        <w:t xml:space="preserve">nited </w:t>
      </w:r>
      <w:r w:rsidRPr="00666D2E">
        <w:rPr>
          <w:rStyle w:val="StyleUnderline"/>
        </w:rPr>
        <w:t>S</w:t>
      </w:r>
      <w:r w:rsidRPr="00666D2E">
        <w:rPr>
          <w:sz w:val="14"/>
          <w:szCs w:val="14"/>
        </w:rPr>
        <w:t xml:space="preserve">tates </w:t>
      </w:r>
      <w:r w:rsidRPr="00666D2E">
        <w:rPr>
          <w:rStyle w:val="StyleUnderline"/>
        </w:rPr>
        <w:t>and China have a complex, multifaceted, and ambiguous relationship where substantial areas of cooperation coexist with ongoing strategic tensions and suspicions</w:t>
      </w:r>
      <w:r w:rsidRPr="00666D2E">
        <w:rPr>
          <w:sz w:val="14"/>
          <w:szCs w:val="14"/>
        </w:rPr>
        <w:t xml:space="preserve">. </w:t>
      </w:r>
      <w:r w:rsidRPr="00666D2E">
        <w:rPr>
          <w:rStyle w:val="StyleUnderline"/>
        </w:rPr>
        <w:t>One manifestation involves disputes and incidents when U.S. and Chinese military forces interact within China’s</w:t>
      </w:r>
      <w:r w:rsidRPr="00666D2E">
        <w:rPr>
          <w:sz w:val="14"/>
          <w:szCs w:val="14"/>
        </w:rPr>
        <w:t xml:space="preserve"> Exclusive Economic Zone (</w:t>
      </w:r>
      <w:r w:rsidRPr="00666D2E">
        <w:rPr>
          <w:rStyle w:val="StyleUnderline"/>
        </w:rPr>
        <w:t>EEZ</w:t>
      </w:r>
      <w:r w:rsidRPr="00666D2E">
        <w:rPr>
          <w:sz w:val="14"/>
          <w:szCs w:val="14"/>
        </w:rPr>
        <w:t xml:space="preserve">). Three high-profile </w:t>
      </w:r>
      <w:r w:rsidRPr="00666D2E">
        <w:rPr>
          <w:rStyle w:val="Emphasis"/>
        </w:rPr>
        <w:t>incidents over the last decade have involved aggressive maneuvers by Chinese military and/or paramilitary forces operating in close proximity to deter U.S. surveillance</w:t>
      </w:r>
      <w:r w:rsidRPr="00666D2E">
        <w:rPr>
          <w:rStyle w:val="StyleUnderline"/>
        </w:rPr>
        <w:t xml:space="preserve"> and military survey platforms from conducting their missions</w:t>
      </w:r>
      <w:r w:rsidRPr="00666D2E">
        <w:rPr>
          <w:sz w:val="14"/>
          <w:szCs w:val="14"/>
        </w:rPr>
        <w:t xml:space="preserve">. Why do these </w:t>
      </w:r>
      <w:r w:rsidRPr="00666D2E">
        <w:rPr>
          <w:rStyle w:val="StyleUnderline"/>
        </w:rPr>
        <w:t>incidents continue to occur despite mechanisms designed to prevent such dangerous encounters</w:t>
      </w:r>
      <w:r w:rsidRPr="00666D2E">
        <w:rPr>
          <w:sz w:val="14"/>
          <w:szCs w:val="14"/>
        </w:rPr>
        <w:t xml:space="preserve">? Could new or different procedures or policies help avoid future incidents? </w:t>
      </w:r>
      <w:r w:rsidRPr="00666D2E">
        <w:rPr>
          <w:rStyle w:val="StyleUnderline"/>
        </w:rPr>
        <w:t>The problem in the U.S.-China case lies</w:t>
      </w:r>
      <w:r w:rsidRPr="00666D2E">
        <w:rPr>
          <w:sz w:val="14"/>
          <w:szCs w:val="14"/>
        </w:rPr>
        <w:t xml:space="preserve"> not with inadequate rules (for maritime operations) or history of practice (for air operations), but rather </w:t>
      </w:r>
      <w:r w:rsidRPr="00666D2E">
        <w:rPr>
          <w:rStyle w:val="StyleUnderline"/>
        </w:rPr>
        <w:t>in the motivations that</w:t>
      </w:r>
      <w:r w:rsidRPr="00666D2E">
        <w:rPr>
          <w:sz w:val="14"/>
          <w:szCs w:val="14"/>
        </w:rPr>
        <w:t xml:space="preserve"> sometimes </w:t>
      </w:r>
      <w:r w:rsidRPr="00666D2E">
        <w:rPr>
          <w:rStyle w:val="StyleUnderline"/>
        </w:rPr>
        <w:t>drive the Chinese to selective noncompliance</w:t>
      </w:r>
      <w:r w:rsidRPr="00666D2E">
        <w:rPr>
          <w:sz w:val="14"/>
          <w:szCs w:val="14"/>
        </w:rPr>
        <w:t xml:space="preserve"> with their provisions</w:t>
      </w:r>
      <w:r w:rsidRPr="00666D2E">
        <w:rPr>
          <w:rStyle w:val="Emphasis"/>
        </w:rPr>
        <w:t>. China regards military surveillance and survey operations in its EEZ as hostile, threatening, illegal, and inappropriate</w:t>
      </w:r>
      <w:r w:rsidRPr="00666D2E">
        <w:rPr>
          <w:rStyle w:val="StyleUnderline"/>
        </w:rPr>
        <w:t>. China’s harassment of U.S. naval vessels and aircraft conducting surveillance and survey operations is intended to produce a change in U.S. behavior by raising the costs and risks of these operations</w:t>
      </w:r>
      <w:r w:rsidRPr="00666D2E">
        <w:rPr>
          <w:sz w:val="14"/>
          <w:szCs w:val="14"/>
        </w:rPr>
        <w:t xml:space="preserve">. The U.S. military has confronted this problem before. </w:t>
      </w:r>
      <w:r w:rsidRPr="00666D2E">
        <w:rPr>
          <w:rStyle w:val="StyleUnderline"/>
        </w:rPr>
        <w:t>U.S. doctrine and operational practice in conducting and responding to surveillance operations derives primarily from Cold War interactions</w:t>
      </w:r>
      <w:r w:rsidRPr="00666D2E">
        <w:rPr>
          <w:sz w:val="14"/>
          <w:szCs w:val="14"/>
        </w:rPr>
        <w:t xml:space="preserve"> with the Soviet military. </w:t>
      </w:r>
      <w:r w:rsidRPr="00666D2E">
        <w:rPr>
          <w:rStyle w:val="StyleUnderline"/>
        </w:rPr>
        <w:t>The two countries were eventually able to develop a mutually beneficial protocol, known as the Incidents at Sea Agreement (INCSEA)</w:t>
      </w:r>
      <w:r w:rsidRPr="00666D2E">
        <w:rPr>
          <w:sz w:val="14"/>
          <w:szCs w:val="14"/>
        </w:rPr>
        <w:t xml:space="preserve">, for managing air and naval interactions, thereby </w:t>
      </w:r>
      <w:r w:rsidRPr="00666D2E">
        <w:rPr>
          <w:rStyle w:val="StyleUnderline"/>
        </w:rPr>
        <w:t>reducing the potential for an incident to occur or escalate</w:t>
      </w:r>
      <w:r w:rsidRPr="00666D2E">
        <w:rPr>
          <w:sz w:val="14"/>
          <w:szCs w:val="14"/>
        </w:rPr>
        <w:t xml:space="preserve">. Given the success of INCSEA and tactical parallels between U.S.-Soviet and U.S.-China interactions, the factors that led the Soviet Union to seek an agreement provide a useful prism for evaluating the current situation. Three primary </w:t>
      </w:r>
      <w:r w:rsidRPr="00666D2E">
        <w:rPr>
          <w:rStyle w:val="StyleUnderline"/>
        </w:rPr>
        <w:t xml:space="preserve">factors motivated the U.S.-Soviet agreement: concern over the escalation potential of future incidents, a growing parallelism in the nature and </w:t>
      </w:r>
      <w:r w:rsidRPr="00666D2E">
        <w:rPr>
          <w:rStyle w:val="Emphasis"/>
        </w:rPr>
        <w:t>scope of surveillance operations</w:t>
      </w:r>
      <w:r w:rsidRPr="00666D2E">
        <w:rPr>
          <w:rStyle w:val="StyleUnderline"/>
        </w:rPr>
        <w:t>, and a burgeoning period of détente</w:t>
      </w:r>
      <w:r w:rsidRPr="00666D2E">
        <w:rPr>
          <w:sz w:val="14"/>
          <w:szCs w:val="14"/>
        </w:rPr>
        <w:t xml:space="preserve">. These factors do not presently exist in the U.S.- China relationship to the degree necessary to induce mutual restraint in maritime and air interactions within China’s EEZ. This situation may change over the next 10 to 15 years as Chinese global economic interests expand and naval modernization produces a more capable and active Chinese navy, but </w:t>
      </w:r>
      <w:r w:rsidRPr="00666D2E">
        <w:rPr>
          <w:rStyle w:val="StyleUnderline"/>
        </w:rPr>
        <w:t>waiting for change is not an attractive solution given continuing operational risks and the potential for an incident to badly damage bilateral relations.</w:t>
      </w:r>
    </w:p>
    <w:p w:rsidR="00504AC2" w:rsidRPr="00666D2E" w:rsidRDefault="00504AC2" w:rsidP="00504AC2"/>
    <w:p w:rsidR="00504AC2" w:rsidRPr="00666D2E" w:rsidRDefault="00504AC2" w:rsidP="00504AC2">
      <w:pPr>
        <w:pStyle w:val="Heading4"/>
      </w:pPr>
      <w:r w:rsidRPr="00666D2E">
        <w:t xml:space="preserve">Disagreements over the EEZ escalate– Communication key to Prevent </w:t>
      </w:r>
    </w:p>
    <w:p w:rsidR="00504AC2" w:rsidRPr="00666D2E" w:rsidRDefault="00504AC2" w:rsidP="00504AC2">
      <w:pPr>
        <w:rPr>
          <w:sz w:val="14"/>
          <w:szCs w:val="14"/>
        </w:rPr>
      </w:pPr>
      <w:proofErr w:type="spellStart"/>
      <w:r w:rsidRPr="00666D2E">
        <w:rPr>
          <w:b/>
          <w:sz w:val="26"/>
          <w:szCs w:val="26"/>
        </w:rPr>
        <w:t>McVadon</w:t>
      </w:r>
      <w:proofErr w:type="spellEnd"/>
      <w:r w:rsidRPr="00666D2E">
        <w:rPr>
          <w:b/>
          <w:sz w:val="26"/>
          <w:szCs w:val="26"/>
        </w:rPr>
        <w:t xml:space="preserve"> ‘9</w:t>
      </w:r>
      <w:r w:rsidRPr="00666D2E">
        <w:rPr>
          <w:sz w:val="14"/>
          <w:szCs w:val="14"/>
        </w:rPr>
        <w:t xml:space="preserve"> (Eric A.; retired rear admiral for the US Navy. Currently, he is director of Asia Pacific Studies at the Institute for Foreign Policy Analysis and a consultant on East Asia Security Affairs., “</w:t>
      </w:r>
      <w:proofErr w:type="spellStart"/>
      <w:r w:rsidRPr="00666D2E">
        <w:rPr>
          <w:sz w:val="14"/>
          <w:szCs w:val="14"/>
        </w:rPr>
        <w:t>ChinaSecurity</w:t>
      </w:r>
      <w:proofErr w:type="spellEnd"/>
      <w:r w:rsidRPr="00666D2E">
        <w:rPr>
          <w:sz w:val="14"/>
          <w:szCs w:val="14"/>
        </w:rPr>
        <w:t>”, “Reckless and the Resolute: Confrontation in the South China Sea”, http://mercury.ethz.ch/serviceengine/Files/ISN/117001/ipublicationdocument_singledocument/e29007ef- 0c92–46bf-a25b-4d250e6a7438/</w:t>
      </w:r>
      <w:proofErr w:type="spellStart"/>
      <w:r w:rsidRPr="00666D2E">
        <w:rPr>
          <w:sz w:val="14"/>
          <w:szCs w:val="14"/>
        </w:rPr>
        <w:t>en</w:t>
      </w:r>
      <w:proofErr w:type="spellEnd"/>
      <w:r w:rsidRPr="00666D2E">
        <w:rPr>
          <w:sz w:val="14"/>
          <w:szCs w:val="14"/>
        </w:rPr>
        <w:t>/Issue14full.pdf. 5)AC</w:t>
      </w:r>
    </w:p>
    <w:p w:rsidR="00504AC2" w:rsidRPr="00666D2E" w:rsidRDefault="00504AC2" w:rsidP="00504AC2">
      <w:pPr>
        <w:rPr>
          <w:rStyle w:val="Emphasis"/>
        </w:rPr>
      </w:pPr>
      <w:r w:rsidRPr="00666D2E">
        <w:rPr>
          <w:sz w:val="14"/>
          <w:szCs w:val="14"/>
        </w:rPr>
        <w:t xml:space="preserve">The </w:t>
      </w:r>
      <w:r w:rsidRPr="00666D2E">
        <w:rPr>
          <w:rStyle w:val="StyleUnderline"/>
        </w:rPr>
        <w:t>capabilities of the USNS Impeccable leave little doubt as to its purpose sailing in the S</w:t>
      </w:r>
      <w:r w:rsidRPr="00666D2E">
        <w:rPr>
          <w:sz w:val="14"/>
          <w:szCs w:val="14"/>
        </w:rPr>
        <w:t xml:space="preserve">outh </w:t>
      </w:r>
      <w:r w:rsidRPr="00666D2E">
        <w:rPr>
          <w:rStyle w:val="StyleUnderline"/>
        </w:rPr>
        <w:t>C</w:t>
      </w:r>
      <w:r w:rsidRPr="00666D2E">
        <w:rPr>
          <w:sz w:val="14"/>
          <w:szCs w:val="14"/>
        </w:rPr>
        <w:t xml:space="preserve">hina </w:t>
      </w:r>
      <w:r w:rsidRPr="00666D2E">
        <w:rPr>
          <w:rStyle w:val="StyleUnderline"/>
        </w:rPr>
        <w:t>S</w:t>
      </w:r>
      <w:r w:rsidRPr="00666D2E">
        <w:rPr>
          <w:sz w:val="14"/>
          <w:szCs w:val="14"/>
        </w:rPr>
        <w:t xml:space="preserve">ea, 75 miles off the coast of China’s Hainan Is- land.1 As the prefix USNS implies, </w:t>
      </w:r>
      <w:r w:rsidRPr="00666D2E">
        <w:rPr>
          <w:rStyle w:val="StyleUnderline"/>
        </w:rPr>
        <w:t>the Impeccable is a predominantly civilian-manned ocean surveillance vessel</w:t>
      </w:r>
      <w:r w:rsidRPr="00666D2E">
        <w:rPr>
          <w:sz w:val="14"/>
          <w:szCs w:val="14"/>
        </w:rPr>
        <w:t xml:space="preserve">. However, it, along with several other ships, tows the sonar array system (SURTASS2) that performs acoustic collection surveillance to help lo- cate and identify submarines. While </w:t>
      </w:r>
      <w:r w:rsidRPr="00666D2E">
        <w:rPr>
          <w:rStyle w:val="StyleUnderline"/>
        </w:rPr>
        <w:t>these operations</w:t>
      </w:r>
      <w:r w:rsidRPr="00666D2E">
        <w:rPr>
          <w:sz w:val="14"/>
          <w:szCs w:val="14"/>
        </w:rPr>
        <w:t xml:space="preserve"> are routine peacetime </w:t>
      </w:r>
      <w:proofErr w:type="spellStart"/>
      <w:r w:rsidRPr="00666D2E">
        <w:rPr>
          <w:sz w:val="14"/>
          <w:szCs w:val="14"/>
        </w:rPr>
        <w:t>activi</w:t>
      </w:r>
      <w:proofErr w:type="spellEnd"/>
      <w:r w:rsidRPr="00666D2E">
        <w:rPr>
          <w:sz w:val="14"/>
          <w:szCs w:val="14"/>
        </w:rPr>
        <w:t xml:space="preserve">- ties, they </w:t>
      </w:r>
      <w:r w:rsidRPr="00666D2E">
        <w:rPr>
          <w:rStyle w:val="StyleUnderline"/>
        </w:rPr>
        <w:t>would be applied to</w:t>
      </w:r>
      <w:r w:rsidRPr="00666D2E">
        <w:rPr>
          <w:sz w:val="14"/>
          <w:szCs w:val="14"/>
        </w:rPr>
        <w:t xml:space="preserve"> any </w:t>
      </w:r>
      <w:r w:rsidRPr="00666D2E">
        <w:rPr>
          <w:rStyle w:val="StyleUnderline"/>
        </w:rPr>
        <w:t>future antisubmarine warfare</w:t>
      </w:r>
      <w:r w:rsidRPr="00666D2E">
        <w:rPr>
          <w:sz w:val="14"/>
          <w:szCs w:val="14"/>
        </w:rPr>
        <w:t xml:space="preserve">.3 While the </w:t>
      </w:r>
      <w:proofErr w:type="spellStart"/>
      <w:r w:rsidRPr="00666D2E">
        <w:rPr>
          <w:sz w:val="14"/>
          <w:szCs w:val="14"/>
        </w:rPr>
        <w:t>Impeccable’s</w:t>
      </w:r>
      <w:proofErr w:type="spellEnd"/>
      <w:r w:rsidRPr="00666D2E">
        <w:rPr>
          <w:sz w:val="14"/>
          <w:szCs w:val="14"/>
        </w:rPr>
        <w:t xml:space="preserve"> confrontation was the first widely reported naval incident between the two countries in recent years, it was not unprecedented. The USNS Victorious</w:t>
      </w:r>
      <w:r w:rsidRPr="00666D2E">
        <w:rPr>
          <w:rStyle w:val="StyleUnderline"/>
        </w:rPr>
        <w:t xml:space="preserve">, the ship replaced by the Impeccable, experienced harassment by a Chi- </w:t>
      </w:r>
      <w:proofErr w:type="spellStart"/>
      <w:r w:rsidRPr="00666D2E">
        <w:rPr>
          <w:rStyle w:val="StyleUnderline"/>
        </w:rPr>
        <w:t>nese</w:t>
      </w:r>
      <w:proofErr w:type="spellEnd"/>
      <w:r w:rsidRPr="00666D2E">
        <w:rPr>
          <w:sz w:val="14"/>
          <w:szCs w:val="14"/>
        </w:rPr>
        <w:t xml:space="preserve"> Bureau of Fisheries vessel and repeated low-altitude passes by a Chinese navy maritime patrol aircraft. In that incident, the Chinese ship illuminated the US ship with a high-intensity light and during the night crossed her bow at close distance without warning. </w:t>
      </w:r>
      <w:r w:rsidRPr="00666D2E">
        <w:rPr>
          <w:rStyle w:val="StyleUnderline"/>
        </w:rPr>
        <w:t>The harassment intensified with the Impeccable and reached a peak on March 8. A radio call demanded that the Impeccable leave the area or “suffer</w:t>
      </w:r>
      <w:r w:rsidRPr="00666D2E">
        <w:rPr>
          <w:sz w:val="14"/>
          <w:szCs w:val="14"/>
        </w:rPr>
        <w:t xml:space="preserve"> the </w:t>
      </w:r>
      <w:r w:rsidRPr="00666D2E">
        <w:rPr>
          <w:rStyle w:val="StyleUnderline"/>
        </w:rPr>
        <w:t>consequences</w:t>
      </w:r>
      <w:r w:rsidRPr="00666D2E">
        <w:rPr>
          <w:sz w:val="14"/>
          <w:szCs w:val="14"/>
        </w:rPr>
        <w:t xml:space="preserve">”. The </w:t>
      </w:r>
      <w:proofErr w:type="spellStart"/>
      <w:r w:rsidRPr="00666D2E">
        <w:rPr>
          <w:sz w:val="14"/>
          <w:szCs w:val="14"/>
        </w:rPr>
        <w:t>Impeccable’s</w:t>
      </w:r>
      <w:proofErr w:type="spellEnd"/>
      <w:r w:rsidRPr="00666D2E">
        <w:rPr>
          <w:sz w:val="14"/>
          <w:szCs w:val="14"/>
        </w:rPr>
        <w:t xml:space="preserve"> passage was also blocked by a Chinese vessel, which turned across her bow, stopped and placed obstacles in the water. One Chinese ship with guns (reported as a frigate but probably a patrol boat), closed to about 100 yards. Another came within 25 feet, despite attempts to ward it off with fire hoses.4 The Chinese crew also attempted to snag the cable for the towed array.5 The </w:t>
      </w:r>
      <w:r w:rsidRPr="00666D2E">
        <w:rPr>
          <w:rStyle w:val="StyleUnderline"/>
        </w:rPr>
        <w:t>reports suggest danger of collision and injury</w:t>
      </w:r>
      <w:r w:rsidRPr="00666D2E">
        <w:rPr>
          <w:sz w:val="14"/>
          <w:szCs w:val="14"/>
        </w:rPr>
        <w:t xml:space="preserve">. Thus </w:t>
      </w:r>
      <w:r w:rsidRPr="00666D2E">
        <w:rPr>
          <w:rStyle w:val="StyleUnderline"/>
        </w:rPr>
        <w:t>Chinese government ships blatantly violated the norms of good seamanship and safe maneuvering and the rules of the road—formally known as the International Regulations for Avoiding Collisions at Sea</w:t>
      </w:r>
      <w:r w:rsidRPr="00666D2E">
        <w:rPr>
          <w:sz w:val="14"/>
          <w:szCs w:val="14"/>
        </w:rPr>
        <w:t xml:space="preserve">.6 </w:t>
      </w:r>
      <w:r w:rsidRPr="00666D2E">
        <w:rPr>
          <w:rStyle w:val="StyleUnderline"/>
        </w:rPr>
        <w:t xml:space="preserve">The </w:t>
      </w:r>
      <w:r w:rsidRPr="00666D2E">
        <w:rPr>
          <w:rStyle w:val="Emphasis"/>
        </w:rPr>
        <w:t>core issue of these incidents are the two countries’ differing interpretations and applications of international law to US naval activity in China’s</w:t>
      </w:r>
      <w:r w:rsidRPr="00666D2E">
        <w:rPr>
          <w:sz w:val="14"/>
          <w:szCs w:val="14"/>
        </w:rPr>
        <w:t xml:space="preserve"> Exclusive Eco- </w:t>
      </w:r>
      <w:proofErr w:type="spellStart"/>
      <w:r w:rsidRPr="00666D2E">
        <w:rPr>
          <w:sz w:val="14"/>
          <w:szCs w:val="14"/>
        </w:rPr>
        <w:t>nomic</w:t>
      </w:r>
      <w:proofErr w:type="spellEnd"/>
      <w:r w:rsidRPr="00666D2E">
        <w:rPr>
          <w:sz w:val="14"/>
          <w:szCs w:val="14"/>
        </w:rPr>
        <w:t xml:space="preserve"> Zone (</w:t>
      </w:r>
      <w:r w:rsidRPr="00666D2E">
        <w:rPr>
          <w:rStyle w:val="Emphasis"/>
        </w:rPr>
        <w:t>EEZ</w:t>
      </w:r>
      <w:r w:rsidRPr="00666D2E">
        <w:rPr>
          <w:sz w:val="14"/>
          <w:szCs w:val="14"/>
        </w:rPr>
        <w:t xml:space="preserve">). While neither is likely to significantly change their positions, such incidents, with their inherent </w:t>
      </w:r>
      <w:r w:rsidRPr="00666D2E">
        <w:rPr>
          <w:rStyle w:val="StyleUnderline"/>
        </w:rPr>
        <w:t>risks of escalation and disruption of Sino-</w:t>
      </w:r>
      <w:proofErr w:type="spellStart"/>
      <w:r w:rsidRPr="00666D2E">
        <w:rPr>
          <w:rStyle w:val="StyleUnderline"/>
        </w:rPr>
        <w:t>Ameri</w:t>
      </w:r>
      <w:proofErr w:type="spellEnd"/>
      <w:r w:rsidRPr="00666D2E">
        <w:rPr>
          <w:rStyle w:val="StyleUnderline"/>
        </w:rPr>
        <w:t xml:space="preserve">- can relations, could be avoided through a clearer understanding of acceptable </w:t>
      </w:r>
      <w:proofErr w:type="spellStart"/>
      <w:r w:rsidRPr="00666D2E">
        <w:rPr>
          <w:rStyle w:val="StyleUnderline"/>
        </w:rPr>
        <w:t>behav</w:t>
      </w:r>
      <w:proofErr w:type="spellEnd"/>
      <w:r w:rsidRPr="00666D2E">
        <w:rPr>
          <w:rStyle w:val="StyleUnderline"/>
        </w:rPr>
        <w:t xml:space="preserve">- </w:t>
      </w:r>
      <w:proofErr w:type="spellStart"/>
      <w:r w:rsidRPr="00666D2E">
        <w:rPr>
          <w:rStyle w:val="StyleUnderline"/>
        </w:rPr>
        <w:t>ior</w:t>
      </w:r>
      <w:proofErr w:type="spellEnd"/>
      <w:r w:rsidRPr="00666D2E">
        <w:rPr>
          <w:rStyle w:val="StyleUnderline"/>
        </w:rPr>
        <w:t xml:space="preserve"> in their interaction on the high seas, as well as a better system of communication and consultation. </w:t>
      </w:r>
      <w:r w:rsidRPr="00666D2E">
        <w:rPr>
          <w:rStyle w:val="Emphasis"/>
        </w:rPr>
        <w:t>It is imperative the two countries find a way to agree to disagree, and find a way to avoid or defuse future confrontations that could lead to larger conflict.</w:t>
      </w:r>
    </w:p>
    <w:p w:rsidR="00504AC2" w:rsidRPr="00666D2E" w:rsidRDefault="00504AC2" w:rsidP="00504AC2"/>
    <w:p w:rsidR="00CC5515" w:rsidRPr="00666D2E" w:rsidRDefault="00CC5515" w:rsidP="00CC5515">
      <w:pPr>
        <w:pStyle w:val="Heading4"/>
      </w:pPr>
      <w:r w:rsidRPr="00666D2E">
        <w:t xml:space="preserve">Incidents at Sea escalate – New tech increases likelihood </w:t>
      </w:r>
    </w:p>
    <w:p w:rsidR="00CC5515" w:rsidRPr="00666D2E" w:rsidRDefault="00CC5515" w:rsidP="00CC5515">
      <w:r w:rsidRPr="00666D2E">
        <w:rPr>
          <w:rStyle w:val="Style13ptBold"/>
          <w:szCs w:val="26"/>
        </w:rPr>
        <w:t>Glaser ‘12</w:t>
      </w:r>
      <w:r w:rsidRPr="00666D2E">
        <w:rPr>
          <w:rStyle w:val="Style13ptBold"/>
        </w:rPr>
        <w:t xml:space="preserve"> </w:t>
      </w:r>
      <w:r w:rsidRPr="00666D2E">
        <w:rPr>
          <w:rStyle w:val="Style13ptBold"/>
          <w:b w:val="0"/>
        </w:rPr>
        <w:t>(Bonnie S.; Senior Advisor for Asia, Center for Strategic and International Studies, Contingency Planning Memorandum No. 14, Armed Clash in the South China Sea,</w:t>
      </w:r>
      <w:r w:rsidRPr="00666D2E">
        <w:rPr>
          <w:rStyle w:val="Style13ptBold"/>
        </w:rPr>
        <w:t xml:space="preserve"> </w:t>
      </w:r>
      <w:hyperlink r:id="rId11" w:history="1">
        <w:r w:rsidRPr="00666D2E">
          <w:rPr>
            <w:rStyle w:val="Hyperlink"/>
          </w:rPr>
          <w:t>http://www.cfr.org/asia-and-pacific/armed-clash-south-china-sea/p27883</w:t>
        </w:r>
      </w:hyperlink>
      <w:r w:rsidRPr="00666D2E">
        <w:rPr>
          <w:rStyle w:val="Style13ptBold"/>
          <w:b w:val="0"/>
        </w:rPr>
        <w:t>)AC</w:t>
      </w:r>
    </w:p>
    <w:p w:rsidR="00CC5515" w:rsidRPr="00666D2E" w:rsidRDefault="00CC5515" w:rsidP="00B55AD5">
      <w:pPr>
        <w:rPr>
          <w:sz w:val="14"/>
          <w:szCs w:val="14"/>
        </w:rPr>
      </w:pPr>
      <w:r w:rsidRPr="00666D2E">
        <w:rPr>
          <w:rStyle w:val="StyleUnderline"/>
        </w:rPr>
        <w:t>The most likely and dangerous contingency is a clash stemming from U.S. military operations within China</w:t>
      </w:r>
      <w:r w:rsidRPr="00666D2E">
        <w:rPr>
          <w:rStyle w:val="StyleUnderline"/>
          <w:sz w:val="14"/>
          <w:szCs w:val="14"/>
        </w:rPr>
        <w:t>'s EEZ</w:t>
      </w:r>
      <w:r w:rsidRPr="00666D2E">
        <w:rPr>
          <w:rStyle w:val="StyleUnderline"/>
        </w:rPr>
        <w:t xml:space="preserve"> that provokes an armed Chinese response</w:t>
      </w:r>
      <w:r w:rsidRPr="00666D2E">
        <w:rPr>
          <w:sz w:val="14"/>
          <w:szCs w:val="14"/>
        </w:rPr>
        <w:t xml:space="preserve">. The United States holds that nothing in the United Nations Convention on the Law of the Sea (UNCLOS) or state practice negates the right of military forces of all nations to conduct military activities in EEZs without coastal state notice or consent. China insists that reconnaissance activities undertaken without prior notification and without permission of the coastal state violate Chinese domestic law and international law. </w:t>
      </w:r>
      <w:r w:rsidRPr="00666D2E">
        <w:rPr>
          <w:rStyle w:val="StyleUnderline"/>
        </w:rPr>
        <w:t>China routinely intercepts U.S. reconnaissance flights conducted</w:t>
      </w:r>
      <w:r w:rsidRPr="00666D2E">
        <w:rPr>
          <w:b/>
          <w:sz w:val="14"/>
          <w:szCs w:val="14"/>
        </w:rPr>
        <w:t xml:space="preserve"> in its EEZ </w:t>
      </w:r>
      <w:r w:rsidRPr="00666D2E">
        <w:rPr>
          <w:rStyle w:val="StyleUnderline"/>
        </w:rPr>
        <w:t>and periodically does so in aggressive ways that increase the risk of an accident</w:t>
      </w:r>
      <w:r w:rsidRPr="00666D2E">
        <w:rPr>
          <w:b/>
          <w:sz w:val="14"/>
          <w:szCs w:val="14"/>
        </w:rPr>
        <w:t xml:space="preserve"> </w:t>
      </w:r>
      <w:r w:rsidRPr="00666D2E">
        <w:rPr>
          <w:sz w:val="14"/>
          <w:szCs w:val="14"/>
        </w:rPr>
        <w:t>similar to the April 2001 collision of a U.S. EP-3 reconnaissance plane and a Chinese F-8 fighter jet near Hainan Island.</w:t>
      </w:r>
      <w:r w:rsidRPr="00666D2E">
        <w:rPr>
          <w:b/>
          <w:sz w:val="14"/>
          <w:szCs w:val="14"/>
        </w:rPr>
        <w:t xml:space="preserve"> </w:t>
      </w:r>
      <w:r w:rsidRPr="00666D2E">
        <w:rPr>
          <w:rStyle w:val="StyleUnderline"/>
        </w:rPr>
        <w:t>A comparable maritime incident could be triggered by Chinese vessels harassing a U.S. Navy surveillance ship operating in its EEZ</w:t>
      </w:r>
      <w:r w:rsidRPr="00666D2E">
        <w:rPr>
          <w:b/>
          <w:sz w:val="14"/>
          <w:szCs w:val="14"/>
        </w:rPr>
        <w:t>,</w:t>
      </w:r>
      <w:r w:rsidRPr="00666D2E">
        <w:rPr>
          <w:sz w:val="14"/>
          <w:szCs w:val="14"/>
        </w:rPr>
        <w:t xml:space="preserve"> such as occurred in the 2009 incidents involving the USNS Impeccable and the USNS Victorious. </w:t>
      </w:r>
      <w:r w:rsidRPr="00666D2E">
        <w:rPr>
          <w:rStyle w:val="StyleUnderline"/>
        </w:rPr>
        <w:t>The large growth of Chinese submarines has also increased the danger of an incident, such as when a Chinese submarine collided with a U.S. destroyer's</w:t>
      </w:r>
      <w:r w:rsidRPr="00666D2E">
        <w:rPr>
          <w:b/>
          <w:sz w:val="14"/>
          <w:szCs w:val="14"/>
        </w:rPr>
        <w:t xml:space="preserve"> towed </w:t>
      </w:r>
      <w:r w:rsidRPr="00666D2E">
        <w:rPr>
          <w:rStyle w:val="StyleUnderline"/>
        </w:rPr>
        <w:t>sonar array</w:t>
      </w:r>
      <w:r w:rsidRPr="00666D2E">
        <w:rPr>
          <w:b/>
          <w:sz w:val="14"/>
          <w:szCs w:val="14"/>
        </w:rPr>
        <w:t xml:space="preserve"> in June 2009. </w:t>
      </w:r>
      <w:r w:rsidRPr="00666D2E">
        <w:rPr>
          <w:rStyle w:val="StyleUnderline"/>
        </w:rPr>
        <w:t>Since neither U.S. reconnaissance aircraft nor ocean surveillance vessels are armed, the U</w:t>
      </w:r>
      <w:r w:rsidRPr="00666D2E">
        <w:rPr>
          <w:b/>
          <w:sz w:val="14"/>
          <w:szCs w:val="14"/>
        </w:rPr>
        <w:t xml:space="preserve">nited </w:t>
      </w:r>
      <w:r w:rsidRPr="00666D2E">
        <w:rPr>
          <w:rStyle w:val="StyleUnderline"/>
        </w:rPr>
        <w:t>S</w:t>
      </w:r>
      <w:r w:rsidRPr="00666D2E">
        <w:rPr>
          <w:rStyle w:val="StyleUnderline"/>
          <w:sz w:val="14"/>
          <w:szCs w:val="14"/>
        </w:rPr>
        <w:t>tates</w:t>
      </w:r>
      <w:r w:rsidRPr="00666D2E">
        <w:rPr>
          <w:rStyle w:val="StyleUnderline"/>
        </w:rPr>
        <w:t xml:space="preserve"> might respond to dangerous behavior </w:t>
      </w:r>
      <w:r w:rsidRPr="00666D2E">
        <w:rPr>
          <w:rStyle w:val="StyleUnderline"/>
          <w:sz w:val="14"/>
          <w:szCs w:val="14"/>
        </w:rPr>
        <w:t>by Chinese planes or ships</w:t>
      </w:r>
      <w:r w:rsidRPr="00666D2E">
        <w:rPr>
          <w:rStyle w:val="StyleUnderline"/>
        </w:rPr>
        <w:t xml:space="preserve"> by dispatching armed escorts. A miscalc</w:t>
      </w:r>
      <w:r w:rsidRPr="00666D2E">
        <w:rPr>
          <w:rStyle w:val="StyleUnderline"/>
          <w:sz w:val="14"/>
          <w:szCs w:val="14"/>
        </w:rPr>
        <w:t xml:space="preserve">ulation or misunderstanding </w:t>
      </w:r>
      <w:r w:rsidRPr="00666D2E">
        <w:rPr>
          <w:rStyle w:val="StyleUnderline"/>
        </w:rPr>
        <w:t xml:space="preserve">could </w:t>
      </w:r>
      <w:r w:rsidRPr="00666D2E">
        <w:rPr>
          <w:rStyle w:val="StyleUnderline"/>
          <w:sz w:val="14"/>
          <w:szCs w:val="14"/>
        </w:rPr>
        <w:t>then</w:t>
      </w:r>
      <w:r w:rsidRPr="00666D2E">
        <w:rPr>
          <w:rStyle w:val="StyleUnderline"/>
        </w:rPr>
        <w:t xml:space="preserve"> result in a deadly exchange of fire, leading to further military escalation and </w:t>
      </w:r>
      <w:r w:rsidRPr="00666D2E">
        <w:rPr>
          <w:rStyle w:val="StyleUnderline"/>
          <w:sz w:val="14"/>
          <w:szCs w:val="14"/>
        </w:rPr>
        <w:t>precipitating</w:t>
      </w:r>
      <w:r w:rsidRPr="00666D2E">
        <w:rPr>
          <w:rStyle w:val="StyleUnderline"/>
        </w:rPr>
        <w:t xml:space="preserve"> a major political crisis</w:t>
      </w:r>
      <w:r w:rsidRPr="00666D2E">
        <w:rPr>
          <w:b/>
          <w:sz w:val="14"/>
          <w:szCs w:val="14"/>
        </w:rPr>
        <w:t xml:space="preserve">. </w:t>
      </w:r>
      <w:r w:rsidRPr="00666D2E">
        <w:rPr>
          <w:sz w:val="14"/>
          <w:szCs w:val="14"/>
        </w:rPr>
        <w:t>Rising U.S.-China mistrust and intensifying bilateral strategic competition would likely make managing such a crisis more difficult.</w:t>
      </w:r>
    </w:p>
    <w:p w:rsidR="00CC5515" w:rsidRPr="00666D2E" w:rsidRDefault="00CC5515" w:rsidP="00B55AD5"/>
    <w:p w:rsidR="00CC5515" w:rsidRPr="00666D2E" w:rsidRDefault="00CC5515" w:rsidP="00CC5515">
      <w:pPr>
        <w:pStyle w:val="Heading3"/>
      </w:pPr>
      <w:r w:rsidRPr="00666D2E">
        <w:t>SCS Disputes Escalate</w:t>
      </w:r>
    </w:p>
    <w:p w:rsidR="00CC5515" w:rsidRPr="00666D2E" w:rsidRDefault="00CC5515" w:rsidP="00CC5515"/>
    <w:p w:rsidR="00CC5515" w:rsidRPr="00666D2E" w:rsidRDefault="00CC5515" w:rsidP="00CC5515">
      <w:pPr>
        <w:pStyle w:val="Heading4"/>
      </w:pPr>
      <w:r w:rsidRPr="00666D2E">
        <w:t>Incidents at Sea lead to US-China War</w:t>
      </w:r>
    </w:p>
    <w:p w:rsidR="00CC5515" w:rsidRPr="00666D2E" w:rsidRDefault="00CC5515" w:rsidP="00CC5515">
      <w:pPr>
        <w:rPr>
          <w:rFonts w:eastAsia="Times New Roman" w:cs="Arial"/>
          <w:color w:val="333333"/>
          <w:sz w:val="80"/>
          <w:szCs w:val="80"/>
        </w:rPr>
      </w:pPr>
      <w:r w:rsidRPr="00666D2E">
        <w:rPr>
          <w:b/>
          <w:sz w:val="26"/>
          <w:szCs w:val="26"/>
        </w:rPr>
        <w:t xml:space="preserve">Blanchard and </w:t>
      </w:r>
      <w:proofErr w:type="spellStart"/>
      <w:r w:rsidRPr="00666D2E">
        <w:rPr>
          <w:b/>
          <w:sz w:val="26"/>
          <w:szCs w:val="26"/>
        </w:rPr>
        <w:t>Shalal</w:t>
      </w:r>
      <w:proofErr w:type="spellEnd"/>
      <w:r w:rsidRPr="00666D2E">
        <w:rPr>
          <w:b/>
          <w:sz w:val="26"/>
          <w:szCs w:val="26"/>
        </w:rPr>
        <w:t xml:space="preserve"> ’15</w:t>
      </w:r>
      <w:r w:rsidRPr="00666D2E">
        <w:t xml:space="preserve"> (Ben; is a senior correspondent for Thomson Reuters currently reporting out of Beijing City, China., Andrea; Reporter and Correspondent, Reuters Americas, “China naval chief says minor incident could spark war in South China Sea”, http://www.reuters.com/article/us-southchinasea-usa-china-navy-idUSKCN0SO05320151030”)AC</w:t>
      </w:r>
    </w:p>
    <w:p w:rsidR="00CC5515" w:rsidRPr="00666D2E" w:rsidRDefault="00CC5515" w:rsidP="00CC5515">
      <w:pPr>
        <w:rPr>
          <w:sz w:val="14"/>
          <w:szCs w:val="14"/>
        </w:rPr>
      </w:pPr>
      <w:r w:rsidRPr="00666D2E">
        <w:rPr>
          <w:rStyle w:val="Emphasis"/>
        </w:rPr>
        <w:t>China's naval commander told his U.S. counterpart that a minor incident could spark war in the South China Sea</w:t>
      </w:r>
      <w:r w:rsidRPr="00666D2E">
        <w:rPr>
          <w:sz w:val="14"/>
          <w:szCs w:val="14"/>
        </w:rPr>
        <w:t xml:space="preserve"> if the United States did not stop its "provocative acts" in the disputed waterway, the Chinese navy said on Friday. Admiral Wu </w:t>
      </w:r>
      <w:proofErr w:type="spellStart"/>
      <w:r w:rsidRPr="00666D2E">
        <w:rPr>
          <w:sz w:val="14"/>
          <w:szCs w:val="14"/>
        </w:rPr>
        <w:t>Shengli</w:t>
      </w:r>
      <w:proofErr w:type="spellEnd"/>
      <w:r w:rsidRPr="00666D2E">
        <w:rPr>
          <w:sz w:val="14"/>
          <w:szCs w:val="14"/>
        </w:rPr>
        <w:t xml:space="preserve"> made the comments to U.S. chief of naval operations Admiral John Richardson during a video teleconference on Thursday, according to a Chinese naval statement. The two officers held talks after a U.S. warship sailed within 12 nautical miles of one of Beijing's man-made islands in the contested Spratly archipelago on Tuesday. </w:t>
      </w:r>
      <w:r w:rsidRPr="00666D2E">
        <w:rPr>
          <w:rStyle w:val="StyleUnderline"/>
        </w:rPr>
        <w:t>China has rebuked Washington over the patrol, the most significant U.S. challenge yet to territorial limits China effectively claims around its seven artificial islands</w:t>
      </w:r>
      <w:r w:rsidRPr="00666D2E">
        <w:rPr>
          <w:sz w:val="14"/>
          <w:szCs w:val="14"/>
        </w:rPr>
        <w:t xml:space="preserve"> in one of the world's busiest sea lanes. "</w:t>
      </w:r>
      <w:r w:rsidRPr="00666D2E">
        <w:rPr>
          <w:rStyle w:val="StyleUnderline"/>
        </w:rPr>
        <w:t>If the United States continues with these kinds of dangerous, provocative acts, there could well be a seriously pressing situation between frontline forces from both sides on the sea and in the air, or even a minor incident that sparks war</w:t>
      </w:r>
      <w:r w:rsidRPr="00666D2E">
        <w:rPr>
          <w:sz w:val="14"/>
          <w:szCs w:val="14"/>
        </w:rPr>
        <w:t xml:space="preserve">," the statement paraphrased Wu as saying. "(I) hope the U.S. side cherishes the good situation between the Chinese and U.S. navies that has not come easily and avoids these kinds of incidents from happening again," Wu said. Speaking earlier, a U.S. official said the naval chiefs agreed to maintain dialogue and follow protocols to avoid clashes. Scheduled port visits by U.S. and Chinese ships and planned visits to China by senior U.S. Navy officers remained on track, the official said. "None of that is in jeopardy. Nothing has been canceled," said the official. Both officers agreed on the need to stick to protocols established under the Code for Unplanned Encounters at Sea (CUES). "They agreed that it's very important that both sides continue to use the protocols under the CUES agreement when they're operating close to keep the chances for misunderstanding and any kind of provocation from occurring," the U.S. official said. Indeed, Wu said he believed the Chinese and U.S. navies had plenty of scope for cooperation and should both "play a positive role in maintaining peace and stability in the South China Sea". A U.S. Navy spokesman stressed Washington's position that U.S. freedom of navigation operations were meant to "protect the rights, freedoms, and lawful uses of the sea and airspace guaranteed to all nations under international law". </w:t>
      </w:r>
      <w:r w:rsidRPr="00666D2E">
        <w:rPr>
          <w:rStyle w:val="StyleUnderline"/>
        </w:rPr>
        <w:t>Chinese warships followed the USS Lassen</w:t>
      </w:r>
      <w:r w:rsidRPr="00666D2E">
        <w:rPr>
          <w:sz w:val="14"/>
          <w:szCs w:val="14"/>
        </w:rPr>
        <w:t xml:space="preserve">, a guided-missile destroyer, as it moved through the </w:t>
      </w:r>
      <w:proofErr w:type="spellStart"/>
      <w:r w:rsidRPr="00666D2E">
        <w:rPr>
          <w:sz w:val="14"/>
          <w:szCs w:val="14"/>
        </w:rPr>
        <w:t>Spratlys</w:t>
      </w:r>
      <w:proofErr w:type="spellEnd"/>
      <w:r w:rsidRPr="00666D2E">
        <w:rPr>
          <w:sz w:val="14"/>
          <w:szCs w:val="14"/>
        </w:rPr>
        <w:t xml:space="preserve"> on Tuesday. The U.S. Navy is operating in a maritime domain bristling with Chinese ships. While the U.S. Navy is expected to keep its technological edge in Asia for decades, </w:t>
      </w:r>
      <w:r w:rsidRPr="00666D2E">
        <w:rPr>
          <w:rStyle w:val="StyleUnderline"/>
        </w:rPr>
        <w:t>China's potential trump card is sheer weight of numbers, with dozens of naval and coastguard vessels routinely deployed in the S</w:t>
      </w:r>
      <w:r w:rsidRPr="00666D2E">
        <w:rPr>
          <w:sz w:val="14"/>
          <w:szCs w:val="14"/>
        </w:rPr>
        <w:t xml:space="preserve">outh </w:t>
      </w:r>
      <w:r w:rsidRPr="00666D2E">
        <w:rPr>
          <w:rStyle w:val="StyleUnderline"/>
        </w:rPr>
        <w:t>C</w:t>
      </w:r>
      <w:r w:rsidRPr="00666D2E">
        <w:rPr>
          <w:sz w:val="14"/>
          <w:szCs w:val="14"/>
        </w:rPr>
        <w:t xml:space="preserve">hina </w:t>
      </w:r>
      <w:r w:rsidRPr="00666D2E">
        <w:rPr>
          <w:rStyle w:val="StyleUnderline"/>
        </w:rPr>
        <w:t>S</w:t>
      </w:r>
      <w:r w:rsidRPr="00666D2E">
        <w:rPr>
          <w:sz w:val="14"/>
          <w:szCs w:val="14"/>
        </w:rPr>
        <w:t xml:space="preserve">ea, security experts say. China has overlapping claims with Vietnam, the Philippines, Malaysia, Taiwan and Brunei in the South China Sea, through which $5 trillion in ship-borne trade passes every year. Next week, Chinese President Xi Jinping will visit Vietnam and Singapore, while Chinese </w:t>
      </w:r>
      <w:proofErr w:type="spellStart"/>
      <w:r w:rsidRPr="00666D2E">
        <w:rPr>
          <w:sz w:val="14"/>
          <w:szCs w:val="14"/>
        </w:rPr>
        <w:t>Defence</w:t>
      </w:r>
      <w:proofErr w:type="spellEnd"/>
      <w:r w:rsidRPr="00666D2E">
        <w:rPr>
          <w:sz w:val="14"/>
          <w:szCs w:val="14"/>
        </w:rPr>
        <w:t xml:space="preserve"> Minister Chang </w:t>
      </w:r>
      <w:proofErr w:type="spellStart"/>
      <w:r w:rsidRPr="00666D2E">
        <w:rPr>
          <w:sz w:val="14"/>
          <w:szCs w:val="14"/>
        </w:rPr>
        <w:t>Wanquan</w:t>
      </w:r>
      <w:proofErr w:type="spellEnd"/>
      <w:r w:rsidRPr="00666D2E">
        <w:rPr>
          <w:sz w:val="14"/>
          <w:szCs w:val="14"/>
        </w:rPr>
        <w:t xml:space="preserve"> will attend a meeting of Southeast Asian defense ministers in Malaysia that U.S. Defense Secretary Ash Carter is also due to attend. </w:t>
      </w:r>
    </w:p>
    <w:p w:rsidR="00CC5515" w:rsidRPr="00666D2E" w:rsidRDefault="00CC5515" w:rsidP="00B55AD5"/>
    <w:p w:rsidR="00021992" w:rsidRPr="00666D2E" w:rsidRDefault="00021992" w:rsidP="00021992">
      <w:pPr>
        <w:pStyle w:val="Heading3"/>
      </w:pPr>
      <w:r w:rsidRPr="00666D2E">
        <w:t>Incidents Hurt Relations/Coop</w:t>
      </w:r>
    </w:p>
    <w:p w:rsidR="00021992" w:rsidRPr="00666D2E" w:rsidRDefault="00021992" w:rsidP="00021992"/>
    <w:p w:rsidR="00021992" w:rsidRPr="00666D2E" w:rsidRDefault="00021992" w:rsidP="00021992">
      <w:pPr>
        <w:pStyle w:val="Heading4"/>
      </w:pPr>
      <w:r w:rsidRPr="00666D2E">
        <w:t>Incidents risk damaging relations and undermining strategic cooperation</w:t>
      </w:r>
    </w:p>
    <w:p w:rsidR="00021992" w:rsidRPr="00666D2E" w:rsidRDefault="00021992" w:rsidP="00021992">
      <w:r w:rsidRPr="00666D2E">
        <w:rPr>
          <w:rStyle w:val="Style13ptBold"/>
        </w:rPr>
        <w:t>CRONIN ’13</w:t>
      </w:r>
      <w:r w:rsidRPr="00666D2E">
        <w:t xml:space="preserve"> (Patrick M.; Center for a New American Century, “Flashpoints: The Way Forward in the East and South China Seas,” East and South China Seas Bulletin #12, 3/28, http://www.cnas.org/files/documents/publications/CNAS_Bulletin_Cronin_TheWayForward.pdf)ww</w:t>
      </w:r>
    </w:p>
    <w:p w:rsidR="00021992" w:rsidRPr="00666D2E" w:rsidRDefault="00021992" w:rsidP="00021992">
      <w:pPr>
        <w:rPr>
          <w:sz w:val="10"/>
        </w:rPr>
      </w:pPr>
      <w:r w:rsidRPr="00666D2E">
        <w:rPr>
          <w:rStyle w:val="StyleUnderline"/>
        </w:rPr>
        <w:t>Many Chinese commentators believe Sino-U.S. relations are increasingly confrontational and zero-sum – that one country can only gain at the expense of the other</w:t>
      </w:r>
      <w:r w:rsidRPr="00666D2E">
        <w:rPr>
          <w:sz w:val="10"/>
        </w:rPr>
        <w:t xml:space="preserve">.33 </w:t>
      </w:r>
      <w:r w:rsidRPr="00666D2E">
        <w:rPr>
          <w:rStyle w:val="StyleUnderline"/>
        </w:rPr>
        <w:t>This increases the chance that incidents in the East and South China Seas will undermine bilateral relations and thereby reduce the scope for partnership as well</w:t>
      </w:r>
      <w:r w:rsidRPr="00666D2E">
        <w:rPr>
          <w:sz w:val="10"/>
        </w:rPr>
        <w:t xml:space="preserve">. U.S. National Security Advisor Tom </w:t>
      </w:r>
      <w:proofErr w:type="spellStart"/>
      <w:r w:rsidRPr="00666D2E">
        <w:rPr>
          <w:sz w:val="10"/>
        </w:rPr>
        <w:t>Donilon</w:t>
      </w:r>
      <w:proofErr w:type="spellEnd"/>
      <w:r w:rsidRPr="00666D2E">
        <w:rPr>
          <w:sz w:val="10"/>
        </w:rPr>
        <w:t xml:space="preserve"> suggested a similar concern during a major speech on Asia policy in March 2013. “</w:t>
      </w:r>
      <w:r w:rsidRPr="00666D2E">
        <w:rPr>
          <w:rStyle w:val="StyleUnderline"/>
        </w:rPr>
        <w:t>Every Administration</w:t>
      </w:r>
      <w:r w:rsidRPr="00666D2E">
        <w:rPr>
          <w:sz w:val="10"/>
        </w:rPr>
        <w:t xml:space="preserve">,” </w:t>
      </w:r>
      <w:proofErr w:type="spellStart"/>
      <w:r w:rsidRPr="00666D2E">
        <w:rPr>
          <w:sz w:val="10"/>
        </w:rPr>
        <w:t>Donilon</w:t>
      </w:r>
      <w:proofErr w:type="spellEnd"/>
      <w:r w:rsidRPr="00666D2E">
        <w:rPr>
          <w:sz w:val="10"/>
        </w:rPr>
        <w:t xml:space="preserve"> said, “</w:t>
      </w:r>
      <w:r w:rsidRPr="00666D2E">
        <w:rPr>
          <w:rStyle w:val="StyleUnderline"/>
        </w:rPr>
        <w:t>faces the challenge of ensuring that cascading crises do not crowd out the development of long-term strategies to deal with transcendent challenges and opportunities</w:t>
      </w:r>
      <w:r w:rsidRPr="00666D2E">
        <w:rPr>
          <w:sz w:val="10"/>
        </w:rPr>
        <w:t xml:space="preserve">.”34 The United States can do two things to reverse this perception and establish a bilateral relationship that is mostly cooperative. First, the United States should improve military-to-military relations with China, because </w:t>
      </w:r>
      <w:r w:rsidRPr="00666D2E">
        <w:rPr>
          <w:rStyle w:val="StyleUnderline"/>
        </w:rPr>
        <w:t>the most likely cause of any conflict in these seas would be the result of accident or miscalculation</w:t>
      </w:r>
      <w:r w:rsidRPr="00666D2E">
        <w:rPr>
          <w:sz w:val="10"/>
        </w:rPr>
        <w:t xml:space="preserve">. As </w:t>
      </w:r>
      <w:proofErr w:type="spellStart"/>
      <w:r w:rsidRPr="00666D2E">
        <w:rPr>
          <w:sz w:val="10"/>
        </w:rPr>
        <w:t>Donilon</w:t>
      </w:r>
      <w:proofErr w:type="spellEnd"/>
      <w:r w:rsidRPr="00666D2E">
        <w:rPr>
          <w:sz w:val="10"/>
        </w:rPr>
        <w:t xml:space="preserve"> added in his recent speech, “a deeper U.S.-China military-to-military dialogue is central to addressing many of the sources of insecurity and potential competition between us … and it is a critical deficiency in our current relationship.” He added that, “</w:t>
      </w:r>
      <w:r w:rsidRPr="00666D2E">
        <w:rPr>
          <w:rStyle w:val="StyleUnderline"/>
        </w:rPr>
        <w:t>We need open and reliable channels to address perceptions and tensions about our respective activities in the short-term</w:t>
      </w:r>
      <w:r w:rsidRPr="00666D2E">
        <w:rPr>
          <w:sz w:val="10"/>
        </w:rPr>
        <w:t xml:space="preserve"> [sic] </w:t>
      </w:r>
      <w:r w:rsidRPr="00666D2E">
        <w:rPr>
          <w:rStyle w:val="StyleUnderline"/>
        </w:rPr>
        <w:t>and about our long-term presence and posture in the Western Pacific.</w:t>
      </w:r>
      <w:r w:rsidRPr="00666D2E">
        <w:rPr>
          <w:sz w:val="10"/>
        </w:rPr>
        <w:t xml:space="preserve">”35 </w:t>
      </w:r>
      <w:r w:rsidRPr="00666D2E">
        <w:rPr>
          <w:rStyle w:val="StyleUnderline"/>
        </w:rPr>
        <w:t>While there is frustration about past cooperation, including on a maritime military agreement that China has never fully implemented, the rising stakes require a new effort</w:t>
      </w:r>
      <w:r w:rsidRPr="00666D2E">
        <w:rPr>
          <w:sz w:val="10"/>
        </w:rPr>
        <w:t xml:space="preserve">. The invitation from the United States to China to participate in next year’s biennial and multilateral Rim of the Pacific naval exercises is the kind of initiative that may begin to reduce some suspicions and mistrust. Second, the United States should once again seek cooperation on other pressing security issues.36 Besides searching for rules for cyber space (something both countries say they want), both countries would benefit from closer cooperation in addressing North Korea’s growing nuclear and missile programs. North Korea is closing in on the ability to fashion a nuclear intercontinental ballistic missile, and given North Korea’s record of proliferating nuclear technology off the peninsula to the Middle East and countries like Iran, the two great powers share a strong interest in tamping down the threats posed by the young, inexperienced and dangerous North Korean leader, Kim Jong-un. </w:t>
      </w:r>
      <w:r w:rsidRPr="00666D2E">
        <w:rPr>
          <w:rStyle w:val="StyleUnderline"/>
        </w:rPr>
        <w:t>If the</w:t>
      </w:r>
      <w:r w:rsidRPr="00666D2E">
        <w:rPr>
          <w:sz w:val="10"/>
        </w:rPr>
        <w:t xml:space="preserve"> </w:t>
      </w:r>
      <w:r w:rsidRPr="00666D2E">
        <w:rPr>
          <w:rStyle w:val="StyleUnderline"/>
        </w:rPr>
        <w:t>U</w:t>
      </w:r>
      <w:r w:rsidRPr="00666D2E">
        <w:rPr>
          <w:sz w:val="10"/>
        </w:rPr>
        <w:t xml:space="preserve">nited </w:t>
      </w:r>
      <w:r w:rsidRPr="00666D2E">
        <w:rPr>
          <w:rStyle w:val="StyleUnderline"/>
        </w:rPr>
        <w:t>S</w:t>
      </w:r>
      <w:r w:rsidRPr="00666D2E">
        <w:rPr>
          <w:sz w:val="10"/>
        </w:rPr>
        <w:t xml:space="preserve">tates, </w:t>
      </w:r>
      <w:r w:rsidRPr="00666D2E">
        <w:rPr>
          <w:rStyle w:val="StyleUnderline"/>
        </w:rPr>
        <w:t>China and other countries in the Asia-Pacific region can move forward on</w:t>
      </w:r>
      <w:r w:rsidRPr="00666D2E">
        <w:rPr>
          <w:sz w:val="10"/>
        </w:rPr>
        <w:t xml:space="preserve"> any or all of </w:t>
      </w:r>
      <w:r w:rsidRPr="00666D2E">
        <w:rPr>
          <w:rStyle w:val="StyleUnderline"/>
        </w:rPr>
        <w:t>these initiatives, then the slow deterioration of stability in the East and South China Seas may yet be the preamble to future regional cooperation</w:t>
      </w:r>
      <w:r w:rsidRPr="00666D2E">
        <w:rPr>
          <w:sz w:val="10"/>
        </w:rPr>
        <w:t>.</w:t>
      </w:r>
    </w:p>
    <w:p w:rsidR="00021992" w:rsidRPr="00666D2E" w:rsidRDefault="00021992" w:rsidP="00021992"/>
    <w:p w:rsidR="00021992" w:rsidRPr="00666D2E" w:rsidRDefault="00021992" w:rsidP="00021992">
      <w:pPr>
        <w:pStyle w:val="Heading4"/>
      </w:pPr>
      <w:r w:rsidRPr="00666D2E">
        <w:t>US Surveillance Operations in the SCS hurt bilateral relations with China</w:t>
      </w:r>
    </w:p>
    <w:p w:rsidR="00021992" w:rsidRPr="00666D2E" w:rsidRDefault="00021992" w:rsidP="00021992">
      <w:r w:rsidRPr="00666D2E">
        <w:rPr>
          <w:rStyle w:val="Style13ptBold"/>
        </w:rPr>
        <w:t>Harbaugh ’14</w:t>
      </w:r>
      <w:r w:rsidRPr="00666D2E">
        <w:t xml:space="preserve"> (Jon D.; Lieutenant, United States Navy B.S., U.S. Naval Academy, 2003, Approved By: Christopher </w:t>
      </w:r>
      <w:proofErr w:type="spellStart"/>
      <w:r w:rsidRPr="00666D2E">
        <w:t>Twomey</w:t>
      </w:r>
      <w:proofErr w:type="spellEnd"/>
      <w:r w:rsidRPr="00666D2E">
        <w:t xml:space="preserve"> Thesis Advisor, “Impeccable Timing: The Political Efficiency Of </w:t>
      </w:r>
      <w:proofErr w:type="spellStart"/>
      <w:r w:rsidRPr="00666D2E">
        <w:t>Prc</w:t>
      </w:r>
      <w:proofErr w:type="spellEnd"/>
      <w:r w:rsidRPr="00666D2E">
        <w:t xml:space="preserve">-U.S. Surveillance Confrontations”, </w:t>
      </w:r>
      <w:hyperlink r:id="rId12" w:history="1">
        <w:r w:rsidRPr="00666D2E">
          <w:rPr>
            <w:rStyle w:val="Hyperlink"/>
          </w:rPr>
          <w:t>http://calhoun.nps.edu/bitstream/handle/10945/42639/14Jun_Harbaugh_Jon.pdf?sequence=1</w:t>
        </w:r>
      </w:hyperlink>
      <w:r w:rsidRPr="00666D2E">
        <w:t>)AC</w:t>
      </w:r>
    </w:p>
    <w:p w:rsidR="00021992" w:rsidRPr="00666D2E" w:rsidRDefault="00021992" w:rsidP="00021992">
      <w:pPr>
        <w:rPr>
          <w:sz w:val="14"/>
          <w:szCs w:val="14"/>
        </w:rPr>
      </w:pPr>
      <w:r w:rsidRPr="00666D2E">
        <w:rPr>
          <w:rStyle w:val="StyleUnderline"/>
        </w:rPr>
        <w:t>PRC-U.S. maritime developments</w:t>
      </w:r>
      <w:r w:rsidRPr="00666D2E">
        <w:rPr>
          <w:sz w:val="14"/>
          <w:szCs w:val="14"/>
        </w:rPr>
        <w:t xml:space="preserve">, each incident’s specific narratives, and the surrounding geopolitical conditions </w:t>
      </w:r>
      <w:r w:rsidRPr="00666D2E">
        <w:rPr>
          <w:rStyle w:val="StyleUnderline"/>
        </w:rPr>
        <w:t>are</w:t>
      </w:r>
      <w:r w:rsidRPr="00666D2E">
        <w:rPr>
          <w:sz w:val="14"/>
          <w:szCs w:val="14"/>
        </w:rPr>
        <w:t xml:space="preserve"> all </w:t>
      </w:r>
      <w:r w:rsidRPr="00666D2E">
        <w:rPr>
          <w:rStyle w:val="StyleUnderline"/>
        </w:rPr>
        <w:t>assessed for potential drivers of the surveillance confrontations</w:t>
      </w:r>
      <w:r w:rsidRPr="00666D2E">
        <w:rPr>
          <w:sz w:val="14"/>
          <w:szCs w:val="14"/>
        </w:rPr>
        <w:t xml:space="preserve">. The analysis presented in this thesis suggests that </w:t>
      </w:r>
      <w:r w:rsidRPr="00666D2E">
        <w:rPr>
          <w:rStyle w:val="StyleUnderline"/>
        </w:rPr>
        <w:t>various contributing factors play a role: operational opportunism, domestic pressures, issue elevation, political reaction, and political linkage.</w:t>
      </w:r>
      <w:r w:rsidRPr="00666D2E">
        <w:rPr>
          <w:sz w:val="14"/>
          <w:szCs w:val="14"/>
        </w:rPr>
        <w:t xml:space="preserve"> These factors draw on a range of supporting and conflicting evidence as instigators of the PRC’s behavior. Each category is defined: • Operational opportunism–surveillance confrontation as a local commander’s opportunistic initiative. • </w:t>
      </w:r>
      <w:r w:rsidRPr="00666D2E">
        <w:rPr>
          <w:rStyle w:val="StyleUnderline"/>
        </w:rPr>
        <w:t>Domestic pressures–surveillance confrontation as an initiative in support of domestic objectives</w:t>
      </w:r>
      <w:r w:rsidRPr="00666D2E">
        <w:rPr>
          <w:sz w:val="14"/>
          <w:szCs w:val="14"/>
        </w:rPr>
        <w:t>. • Issue elevation–</w:t>
      </w:r>
      <w:r w:rsidRPr="00666D2E">
        <w:rPr>
          <w:rStyle w:val="StyleUnderline"/>
        </w:rPr>
        <w:t>surveillance confrontation as a strategically timed initiative to politically elevate maritime surveillance and sovereignty issues. • Political reaction–surveillance confrontation as an adverse reaction to separate political pressures</w:t>
      </w:r>
      <w:r w:rsidRPr="00666D2E">
        <w:rPr>
          <w:sz w:val="14"/>
          <w:szCs w:val="14"/>
        </w:rPr>
        <w:t xml:space="preserve">. • Political linkage–surveillance confrontation as an initiative to create political leverage toward separate issues. Several </w:t>
      </w:r>
      <w:r w:rsidRPr="00666D2E">
        <w:rPr>
          <w:rStyle w:val="StyleUnderline"/>
        </w:rPr>
        <w:t>drivers likely shaped each incident; however, the most important drivers of these confrontations were issue elevation and operational opportunism</w:t>
      </w:r>
      <w:r w:rsidRPr="00666D2E">
        <w:rPr>
          <w:sz w:val="14"/>
          <w:szCs w:val="14"/>
        </w:rPr>
        <w:t xml:space="preserve"> in early 2001 and 2009, while the 2002 incident was most likely limited to operational opportunism. Since </w:t>
      </w:r>
      <w:r w:rsidRPr="00666D2E">
        <w:rPr>
          <w:rStyle w:val="Emphasis"/>
        </w:rPr>
        <w:t>the continuous challenge of U.S. surveillance operations would likely have been detrimental to bilateral relations</w:t>
      </w:r>
      <w:r w:rsidRPr="00666D2E">
        <w:rPr>
          <w:sz w:val="14"/>
          <w:szCs w:val="14"/>
        </w:rPr>
        <w:t xml:space="preserve">, it is most likely that these activities are generally contested during specific periods when surveillance confrontations possess enhanced political efficiency. Aligned to this claim in early 2001 and 2009, issue elevation and operational opportunism likely converged under a strategy in which the PRC’s maritime forces were given the charge to opportunistically challenge </w:t>
      </w:r>
      <w:r w:rsidRPr="00666D2E">
        <w:rPr>
          <w:rStyle w:val="StyleUnderline"/>
        </w:rPr>
        <w:t>U.S. maritime surveillance assets during each period. Issue elevation likely emerged because the PRC perceived U.S. surveillance norms to be under increased susceptibility</w:t>
      </w:r>
      <w:r w:rsidRPr="00666D2E">
        <w:rPr>
          <w:sz w:val="14"/>
          <w:szCs w:val="14"/>
        </w:rPr>
        <w:t xml:space="preserve"> to political challenge early into both presidencies; this perception of political vulnerability was likely the basis of the PRC’s initiation of opportunistic harassment strategies. Secondary motives from domestic pressures, political reactions, and political linkages were also present in both 2001 and 2009; however, they cannot be linked to these confrontations with any degree of certainty. Based upon this dynamic, </w:t>
      </w:r>
      <w:r w:rsidRPr="00666D2E">
        <w:rPr>
          <w:rStyle w:val="StyleUnderline"/>
        </w:rPr>
        <w:t>evaluating, preparing, and implementing a comprehensive plan prior to periods projected to be vulnerable to issue elevation may avert surveillance confrontations, their escalation, and conflict, protecting U.S. military, diplomatic, and national interests</w:t>
      </w:r>
      <w:r w:rsidRPr="00666D2E">
        <w:rPr>
          <w:sz w:val="14"/>
          <w:szCs w:val="14"/>
        </w:rPr>
        <w:t>.</w:t>
      </w:r>
    </w:p>
    <w:p w:rsidR="00021992" w:rsidRPr="00666D2E" w:rsidRDefault="00021992" w:rsidP="00021992"/>
    <w:p w:rsidR="00745236" w:rsidRPr="00666D2E" w:rsidRDefault="00745236" w:rsidP="00745236">
      <w:pPr>
        <w:pStyle w:val="Heading3"/>
      </w:pPr>
      <w:r w:rsidRPr="00666D2E">
        <w:t>A/T: MMCA Solves</w:t>
      </w:r>
    </w:p>
    <w:p w:rsidR="00745236" w:rsidRPr="00666D2E" w:rsidRDefault="00745236" w:rsidP="00745236"/>
    <w:p w:rsidR="00DC3D99" w:rsidRPr="00666D2E" w:rsidRDefault="00DC3D99" w:rsidP="00DC3D99">
      <w:pPr>
        <w:pStyle w:val="Heading4"/>
      </w:pPr>
      <w:r w:rsidRPr="00666D2E">
        <w:t>MMCA doesn’t solve – low level and no structure</w:t>
      </w:r>
      <w:r w:rsidR="00887F0C" w:rsidRPr="00666D2E">
        <w:t xml:space="preserve"> – need an INCSEA</w:t>
      </w:r>
    </w:p>
    <w:p w:rsidR="00DC3D99" w:rsidRPr="00666D2E" w:rsidRDefault="00DC3D99" w:rsidP="00B55AD5">
      <w:r w:rsidRPr="00666D2E">
        <w:rPr>
          <w:rStyle w:val="Style13ptBold"/>
        </w:rPr>
        <w:t>WINKLER ’14</w:t>
      </w:r>
      <w:r w:rsidRPr="00666D2E">
        <w:t xml:space="preserve"> (David F.; PhD, Commander – U.S. Navy (Retired) and Director of Programs – Naval Historical Foundation, Washington D.C., “Breaking News: Incidents at Sea Did Not End with the Cold War,” Canadian Naval Review, v. 9, n. </w:t>
      </w:r>
      <w:proofErr w:type="gramStart"/>
      <w:r w:rsidRPr="00666D2E">
        <w:t>4)</w:t>
      </w:r>
      <w:proofErr w:type="spellStart"/>
      <w:r w:rsidRPr="00666D2E">
        <w:t>ww</w:t>
      </w:r>
      <w:proofErr w:type="spellEnd"/>
      <w:proofErr w:type="gramEnd"/>
    </w:p>
    <w:p w:rsidR="00DC3D99" w:rsidRPr="00666D2E" w:rsidRDefault="00DC3D99" w:rsidP="00B55AD5">
      <w:pPr>
        <w:rPr>
          <w:sz w:val="14"/>
        </w:rPr>
      </w:pPr>
      <w:r w:rsidRPr="00666D2E">
        <w:rPr>
          <w:sz w:val="14"/>
        </w:rPr>
        <w:t xml:space="preserve">So if it isn’t broke, is there a need to fix it? During the immediate post-Cold War era in which it was negotiated, it is understandable that the </w:t>
      </w:r>
      <w:r w:rsidRPr="00666D2E">
        <w:rPr>
          <w:rStyle w:val="StyleUnderline"/>
        </w:rPr>
        <w:t>MMCA was framed to avoid the rigid INCSEA annual review process developed to accommodate a confrontational superpower relationship</w:t>
      </w:r>
      <w:r w:rsidRPr="00666D2E">
        <w:rPr>
          <w:sz w:val="14"/>
        </w:rPr>
        <w:t xml:space="preserve">. What was more attractive to the MMCA drafters was to formalize the type of staff talks that had evolved with the Russians in conjunction with the bilateral INCSEA reviews in the early 1990s. </w:t>
      </w:r>
      <w:r w:rsidRPr="00666D2E">
        <w:rPr>
          <w:rStyle w:val="StyleUnderline"/>
        </w:rPr>
        <w:t>In retrospect, the less structured format of the MMCA accord may give a wishy-washiness to the proceedings as the two parties have reportedly come with differing agendas and talk past each other</w:t>
      </w:r>
      <w:r w:rsidRPr="00666D2E">
        <w:rPr>
          <w:sz w:val="14"/>
        </w:rPr>
        <w:t xml:space="preserve">. </w:t>
      </w:r>
      <w:r w:rsidRPr="00666D2E">
        <w:rPr>
          <w:rStyle w:val="StyleUnderline"/>
        </w:rPr>
        <w:t>Matters of true substance do not get addressed</w:t>
      </w:r>
      <w:r w:rsidRPr="00666D2E">
        <w:rPr>
          <w:sz w:val="14"/>
        </w:rPr>
        <w:t xml:space="preserve">. </w:t>
      </w:r>
      <w:r w:rsidRPr="00666D2E">
        <w:rPr>
          <w:rStyle w:val="StyleUnderline"/>
        </w:rPr>
        <w:t>Another shortcoming could be that the ministry-to-ministry level of the accord has made its continuous execution vulnerable to the whims of senior government officials</w:t>
      </w:r>
      <w:r w:rsidRPr="00666D2E">
        <w:rPr>
          <w:sz w:val="14"/>
        </w:rPr>
        <w:t xml:space="preserve">. </w:t>
      </w:r>
      <w:r w:rsidRPr="00666D2E">
        <w:rPr>
          <w:rStyle w:val="StyleUnderline"/>
        </w:rPr>
        <w:t>The government-to-government nature of INCSEA has made it bulletproof to arbitrary foreign policy decisions</w:t>
      </w:r>
      <w:r w:rsidRPr="00666D2E">
        <w:rPr>
          <w:sz w:val="14"/>
        </w:rPr>
        <w:t xml:space="preserve">. </w:t>
      </w:r>
      <w:r w:rsidRPr="00666D2E">
        <w:rPr>
          <w:rStyle w:val="StyleUnderline"/>
        </w:rPr>
        <w:t>Negotiating a government-to-government US-China INCSEA and holding the annual reviews concurrent to MMCA meetings could be one approach</w:t>
      </w:r>
      <w:r w:rsidRPr="00666D2E">
        <w:rPr>
          <w:sz w:val="14"/>
        </w:rPr>
        <w:t xml:space="preserve">. </w:t>
      </w:r>
      <w:r w:rsidRPr="00666D2E">
        <w:rPr>
          <w:rStyle w:val="StyleUnderline"/>
        </w:rPr>
        <w:t>However, a more expedient solution could be for a renewal of wedding vows between the</w:t>
      </w:r>
      <w:r w:rsidRPr="00666D2E">
        <w:rPr>
          <w:sz w:val="14"/>
        </w:rPr>
        <w:t xml:space="preserve"> </w:t>
      </w:r>
      <w:r w:rsidRPr="00666D2E">
        <w:rPr>
          <w:rStyle w:val="StyleUnderline"/>
        </w:rPr>
        <w:t>U</w:t>
      </w:r>
      <w:r w:rsidRPr="00666D2E">
        <w:rPr>
          <w:sz w:val="14"/>
        </w:rPr>
        <w:t xml:space="preserve">nited </w:t>
      </w:r>
      <w:r w:rsidRPr="00666D2E">
        <w:rPr>
          <w:rStyle w:val="StyleUnderline"/>
        </w:rPr>
        <w:t>S</w:t>
      </w:r>
      <w:r w:rsidRPr="00666D2E">
        <w:rPr>
          <w:sz w:val="14"/>
        </w:rPr>
        <w:t xml:space="preserve">tates </w:t>
      </w:r>
      <w:r w:rsidRPr="00666D2E">
        <w:rPr>
          <w:rStyle w:val="StyleUnderline"/>
        </w:rPr>
        <w:t>and China on this subject</w:t>
      </w:r>
      <w:r w:rsidRPr="00666D2E">
        <w:rPr>
          <w:sz w:val="14"/>
        </w:rPr>
        <w:t xml:space="preserve">. </w:t>
      </w:r>
      <w:r w:rsidRPr="00666D2E">
        <w:rPr>
          <w:rStyle w:val="StyleUnderline"/>
        </w:rPr>
        <w:t>By this I mean the signing of an enhanced MMCA at the head of state level, with provisions that the new agreement provide for a constructive safety at sea review process modeled on the current US-Russia INCSEA relationship</w:t>
      </w:r>
      <w:r w:rsidRPr="00666D2E">
        <w:rPr>
          <w:sz w:val="14"/>
        </w:rPr>
        <w:t>.</w:t>
      </w:r>
    </w:p>
    <w:p w:rsidR="00DC3D99" w:rsidRPr="00666D2E" w:rsidRDefault="00DC3D99" w:rsidP="00B55AD5"/>
    <w:p w:rsidR="00745236" w:rsidRPr="00666D2E" w:rsidRDefault="007667EC" w:rsidP="00745236">
      <w:pPr>
        <w:pStyle w:val="Heading4"/>
      </w:pPr>
      <w:r w:rsidRPr="00666D2E">
        <w:t>MMCA can’t transform the relationship – doesn’t solve coop</w:t>
      </w:r>
    </w:p>
    <w:p w:rsidR="00745236" w:rsidRPr="00666D2E" w:rsidRDefault="00745236" w:rsidP="00745236">
      <w:r w:rsidRPr="00666D2E">
        <w:rPr>
          <w:rStyle w:val="Style13ptBold"/>
        </w:rPr>
        <w:t>WINKLER ’14</w:t>
      </w:r>
      <w:r w:rsidRPr="00666D2E">
        <w:t xml:space="preserve"> (David F.; PhD, Commander – U.S. Navy (Retired) and Director of Programs – Naval Historical Foundation, Washington D.C., “Breaking News: Incidents at Sea Did Not End with the Cold War,” Canadian Naval Review, v. 9, n. </w:t>
      </w:r>
      <w:proofErr w:type="gramStart"/>
      <w:r w:rsidRPr="00666D2E">
        <w:t>4)</w:t>
      </w:r>
      <w:proofErr w:type="spellStart"/>
      <w:r w:rsidRPr="00666D2E">
        <w:t>ww</w:t>
      </w:r>
      <w:proofErr w:type="spellEnd"/>
      <w:proofErr w:type="gramEnd"/>
    </w:p>
    <w:p w:rsidR="00745236" w:rsidRPr="00666D2E" w:rsidRDefault="00745236" w:rsidP="00745236">
      <w:r w:rsidRPr="00666D2E">
        <w:t xml:space="preserve">There have been a number of academic articles discussing whether an INCSEA between China and the United States should be adopted. I’d like to examine two of them, one in </w:t>
      </w:r>
      <w:proofErr w:type="spellStart"/>
      <w:r w:rsidRPr="00666D2E">
        <w:t>favour</w:t>
      </w:r>
      <w:proofErr w:type="spellEnd"/>
      <w:r w:rsidRPr="00666D2E">
        <w:t xml:space="preserve"> and one against the idea. The first article, published in 2010, was written by retired Canadian Navy Commander David Griffiths. Griffiths concludes that the MMCA is a good start but it lacks “the relationship transforming elements” that could make it more useful. He blames the lack of provisions for real-time communications for inhibiting naval commanders on both sides from effectively co-managing their forces. In addition, he expresses concern that the MMCA delegations, often composed of non-seagoing officers and civilian advisors, lack the saltiness that has been seen in INCSEA delegations. According to Griffiths, “[e]</w:t>
      </w:r>
      <w:proofErr w:type="spellStart"/>
      <w:r w:rsidRPr="00666D2E">
        <w:t>xperience</w:t>
      </w:r>
      <w:proofErr w:type="spellEnd"/>
      <w:r w:rsidRPr="00666D2E">
        <w:t xml:space="preserve"> has shown that this works best when delegations are led by naval officers, with diplomats serving as advisers to the military head.”10</w:t>
      </w:r>
    </w:p>
    <w:p w:rsidR="00745236" w:rsidRPr="00666D2E" w:rsidRDefault="00745236" w:rsidP="00745236"/>
    <w:p w:rsidR="00745236" w:rsidRPr="00666D2E" w:rsidRDefault="00745236" w:rsidP="00745236">
      <w:pPr>
        <w:pStyle w:val="Heading4"/>
      </w:pPr>
      <w:r w:rsidRPr="00666D2E">
        <w:t xml:space="preserve">MMCA </w:t>
      </w:r>
      <w:r w:rsidR="007667EC" w:rsidRPr="00666D2E">
        <w:t>isn’t insulated from relational disputes like an INCSEA would be</w:t>
      </w:r>
    </w:p>
    <w:p w:rsidR="00745236" w:rsidRPr="00666D2E" w:rsidRDefault="00745236" w:rsidP="00745236">
      <w:r w:rsidRPr="00666D2E">
        <w:rPr>
          <w:rStyle w:val="Style13ptBold"/>
        </w:rPr>
        <w:t>WINKLER ’14</w:t>
      </w:r>
      <w:r w:rsidRPr="00666D2E">
        <w:t xml:space="preserve"> (David F.; PhD, Commander – U.S. Navy (Retired) and Director of Programs – Naval Historical Foundation, Washington D.C., “Breaking News: Incidents at Sea Did Not End with the Cold War,” Canadian Naval Review, v. 9, n. </w:t>
      </w:r>
      <w:proofErr w:type="gramStart"/>
      <w:r w:rsidRPr="00666D2E">
        <w:t>4)</w:t>
      </w:r>
      <w:proofErr w:type="spellStart"/>
      <w:r w:rsidRPr="00666D2E">
        <w:t>ww</w:t>
      </w:r>
      <w:proofErr w:type="spellEnd"/>
      <w:proofErr w:type="gramEnd"/>
    </w:p>
    <w:p w:rsidR="00745236" w:rsidRPr="00666D2E" w:rsidRDefault="00745236" w:rsidP="00745236">
      <w:r w:rsidRPr="00666D2E">
        <w:t xml:space="preserve">On 19 January 1998, an “Agreement between the Department of Defense of the United States of America and the Ministry of National Defense of the People’s Republic of China on Establishing a Consultation Mechanism to Strengthen Military Maritime Safety” (Military Maritime Consultative Agreement (MMCA)) was signed by US Secretary of Defense William S. Cohen and Chinese General Chi </w:t>
      </w:r>
      <w:proofErr w:type="spellStart"/>
      <w:r w:rsidRPr="00666D2E">
        <w:t>Haotian</w:t>
      </w:r>
      <w:proofErr w:type="spellEnd"/>
      <w:r w:rsidRPr="00666D2E">
        <w:t xml:space="preserve">. A review of the nine articles indicates that many of the positive lessons learned from the INCSEA were incorporated into the language of the MMCA. Since the term ‘incidents’ had Cold War connotations, it was replaced with ‘accidents’ in the accord. As with INCSEA, MMCA provides for annual consultations to be hosted on a rotating basis and that details of the consultations should be kept between the parties to encourage a free exchange of views.5 The INCSEA annual review features working group and plenary sessions. At the working group level, mid-grade officers and civilian subject-matter experts examine specific issues, share positions and draft statements. If there is a disagreement, it is put in writing. At the plenary sessions, senior officers of flag or general rank review the efforts of the working group and sign a summary of proceedings. A similar format has been instituted with MMCA, except that working group meetings are not only conducted during the annual consultative meeting but also independently, usually every four to six months. For the United States, US Pacific Command represents the Department of Defense and provides leadership for the MMCA plenaries. For the working groups, Pacific Command turned to its US Pacific Fleet naval component to provide the mid-level expertise to staff the groups. The ongoing working group face-to-face engagement is useful, considering the direct navy-to-navy communication mechanism that was incorporated into the 1972 accord is missing in MMCA. If there is an incident/accident about which one state wishes to express immediate concern, it has to be handled through a </w:t>
      </w:r>
      <w:proofErr w:type="spellStart"/>
      <w:r w:rsidRPr="00666D2E">
        <w:t>démarche</w:t>
      </w:r>
      <w:proofErr w:type="spellEnd"/>
      <w:r w:rsidRPr="00666D2E">
        <w:t xml:space="preserve">, as was the case with the United States and Soviet Union prior to 1972. The executive-level government-to-government status of the INCSEA accord helped to sustain the annual consultation process despite breaks in military-to-military contacts following the Soviet invasion of Afghanistan.6 Perhaps because the MMCA is a ministry-to-ministry accord, it has been subject to the ongoing relational flux between the two states. The first consultation meeting was held in July 1998, but the unintentional US Air Force bombing of the Chinese Embassy in Belgrade in May 1999 during the NATO air campaign against Serbia led to the postponement of the second round of talks. Two years later, the April 2001 collision between a USN EP-3E aircraft and a PLAN F-8 interceptor near Hainan again pushed back the meeting.7 Thus the third consultation was conducted in Shanghai during the fourth year of the accord in April 2002. Annual consultations have continued, as have the bumps in the road. No doubt the Chinese harassment of USNS Impeccable in March 2009 made the agenda for the MMCA talks held in Beijing in August 2009. The “cautiously optimistic” assessment that progress had been made at the 2009 MMCA discussions was set back the following January when China suspended military-to-military communications following the announcement that Taiwan would acquire $6.4 billion of US-produced arms. Following a meeting in Beijing in September 2010 between Assistant Secretary of Defense for East Asia Security Michael Schiffer and Director of the Chinese Defense Ministry Foreign Affairs Office Major General </w:t>
      </w:r>
      <w:proofErr w:type="spellStart"/>
      <w:r w:rsidRPr="00666D2E">
        <w:t>Quan</w:t>
      </w:r>
      <w:proofErr w:type="spellEnd"/>
      <w:r w:rsidRPr="00666D2E">
        <w:t xml:space="preserve"> </w:t>
      </w:r>
      <w:proofErr w:type="spellStart"/>
      <w:r w:rsidRPr="00666D2E">
        <w:t>Lihua</w:t>
      </w:r>
      <w:proofErr w:type="spellEnd"/>
      <w:r w:rsidRPr="00666D2E">
        <w:t xml:space="preserve"> the meeting ban was lifted and MMCA resumed in Hawaii in October 2010.8 The problem with this pattern, however, is that you need discussions and meetings when relations are difficult, not when they are easy.</w:t>
      </w:r>
    </w:p>
    <w:p w:rsidR="00745236" w:rsidRPr="00666D2E" w:rsidRDefault="00745236" w:rsidP="00745236"/>
    <w:p w:rsidR="00745236" w:rsidRPr="00666D2E" w:rsidRDefault="00745236" w:rsidP="00745236">
      <w:pPr>
        <w:pStyle w:val="Heading4"/>
      </w:pPr>
      <w:r w:rsidRPr="00666D2E">
        <w:t>EP-3 Incident Proves MMCA Fails</w:t>
      </w:r>
    </w:p>
    <w:p w:rsidR="00745236" w:rsidRPr="00666D2E" w:rsidRDefault="00745236" w:rsidP="00745236">
      <w:r w:rsidRPr="00666D2E">
        <w:rPr>
          <w:rStyle w:val="Style13ptBold"/>
        </w:rPr>
        <w:t>GRIFFITHS ’10</w:t>
      </w:r>
      <w:r w:rsidRPr="00666D2E">
        <w:t xml:space="preserve"> (David; an independent consulting analyst who specializes in international aspects of confidence, cooperation, and capacity building, with a particular focus on maritime and coastal zone issues, “U.S.-China Maritime Confidence Building: Paradigms, Precedents, and Prospects,” Naval War College China Maritime Studies Institute, Number 6, July)</w:t>
      </w:r>
      <w:proofErr w:type="spellStart"/>
      <w:r w:rsidRPr="00666D2E">
        <w:t>ww</w:t>
      </w:r>
      <w:proofErr w:type="spellEnd"/>
    </w:p>
    <w:p w:rsidR="00745236" w:rsidRPr="00666D2E" w:rsidRDefault="00745236" w:rsidP="00745236">
      <w:r w:rsidRPr="00666D2E">
        <w:t xml:space="preserve">In 1998, the two governments concluded an agreement between their defense departments “establishing a consultation mechanism to strengthen military maritime safety,” a document colloquially known as the Military Maritime Consultative Agreement (MMCA).2 But three years later, in good flying weather on a pleasant April day in 2001, what should have been a routine Chinese interception of an American reconnaissance aircraft went tragically wrong. A Chinese F-8 interceptor and a U.S. Navy EP-3 electronic surveillance aircraft collided over the South China Sea. The American aircraft made an emergency landing at the </w:t>
      </w:r>
      <w:proofErr w:type="spellStart"/>
      <w:r w:rsidRPr="00666D2E">
        <w:t>Lingshui</w:t>
      </w:r>
      <w:proofErr w:type="spellEnd"/>
      <w:r w:rsidRPr="00666D2E">
        <w:t xml:space="preserve"> air base in Hainan, resulting in considerable diplomatic and intelligence embarrassment. Tragically, the Chinese aircraft crashed, and the pilot was killed. In this case at least, the MMCA appears to have made no contribution to incident prevention, resolution, or “strengthening military maritime safety.” It is highly unlikely that the young pilots of these two aircraft had taken off that morning intending to cause a problem for their respective political leaders. It is equally unlikely that either government had intended to lose aircraft and people or to create a deliberate diplomatic furor. An accident just happened, as accidents do from time to time in the complex and demanding environment of modern maritime operations.</w:t>
      </w:r>
    </w:p>
    <w:p w:rsidR="00745236" w:rsidRPr="00666D2E" w:rsidRDefault="00745236" w:rsidP="00745236"/>
    <w:p w:rsidR="003A3154" w:rsidRPr="00666D2E" w:rsidRDefault="003A3154" w:rsidP="003A3154">
      <w:pPr>
        <w:pStyle w:val="Heading4"/>
      </w:pPr>
      <w:r w:rsidRPr="00666D2E">
        <w:t>INCSEA superior to MMCA</w:t>
      </w:r>
      <w:r w:rsidR="007667EC" w:rsidRPr="00666D2E">
        <w:t xml:space="preserve"> – doesn’t address strategic and political differences</w:t>
      </w:r>
    </w:p>
    <w:p w:rsidR="003A3154" w:rsidRPr="00666D2E" w:rsidRDefault="003A3154" w:rsidP="003A3154">
      <w:r w:rsidRPr="00666D2E">
        <w:rPr>
          <w:rStyle w:val="Style13ptBold"/>
        </w:rPr>
        <w:t>GRIFFITHS ’10</w:t>
      </w:r>
      <w:r w:rsidRPr="00666D2E">
        <w:t xml:space="preserve"> (David; an independent consulting analyst who specializes in international aspects of confidence, cooperation, and capacity building, with a particular focus on maritime and coastal zone issues, “U.S.-China Maritime Confidence Building: Paradigms, Precedents, and Prospects,” Naval War College China Maritime Studies Institute, Number 6, July)</w:t>
      </w:r>
      <w:proofErr w:type="spellStart"/>
      <w:r w:rsidRPr="00666D2E">
        <w:t>ww</w:t>
      </w:r>
      <w:proofErr w:type="spellEnd"/>
    </w:p>
    <w:p w:rsidR="003A3154" w:rsidRPr="00666D2E" w:rsidRDefault="003A3154" w:rsidP="003A3154">
      <w:r w:rsidRPr="00666D2E">
        <w:t>Unlike the Chinese-U.S. MMCA arrangement, the Soviet-U.S. maritime safety agreement made a positive difference in transforming a relationship at sea from confrontation to comanagement.39 One of the most important features was that it made no attempt to resolve strategic and political problems. Rather, it focused on safe management of maritime operations whenever the respective maritime forces were implementing government policy—especially when those operations were necessarily confrontational. It enabled commanders on both sides to communicate intentions, resolve ambiguity, and clarify misunderstandings on the scene. Equally important, it enabled senior officers to consult frankly and openly after such events, allowing them to understand the issues in detail and to make appropriate recommendations to their respective governments. This experience and others like it around the world offer a variety of precedents and prospects for innovative and tailor-made methods (or “sailor-made,” as one commentator puts it) of preventing, or at least mitigating the effects of, confrontational encounters at sea.40</w:t>
      </w:r>
    </w:p>
    <w:p w:rsidR="003A3154" w:rsidRPr="00666D2E" w:rsidRDefault="003A3154" w:rsidP="003A3154"/>
    <w:p w:rsidR="003A3154" w:rsidRPr="00666D2E" w:rsidRDefault="003A3154" w:rsidP="003A3154">
      <w:pPr>
        <w:pStyle w:val="Heading4"/>
      </w:pPr>
      <w:r w:rsidRPr="00666D2E">
        <w:t>MMCA Fails</w:t>
      </w:r>
      <w:r w:rsidR="007667EC" w:rsidRPr="00666D2E">
        <w:t xml:space="preserve"> – doesn’t have the ability to transform the relationship</w:t>
      </w:r>
    </w:p>
    <w:p w:rsidR="003A3154" w:rsidRPr="00666D2E" w:rsidRDefault="003A3154" w:rsidP="003A3154">
      <w:r w:rsidRPr="00666D2E">
        <w:rPr>
          <w:rStyle w:val="Style13ptBold"/>
        </w:rPr>
        <w:t>GRIFFITHS ’10</w:t>
      </w:r>
      <w:r w:rsidRPr="00666D2E">
        <w:t xml:space="preserve"> (David; an independent consulting analyst who specializes in international aspects of confidence, cooperation, and capacity building, with a particular focus on maritime and coastal zone issues, “U.S.-China Maritime Confidence Building: Paradigms, Precedents, and Prospects,” Naval War College China Maritime Studies Institute, Number 6, July)</w:t>
      </w:r>
      <w:proofErr w:type="spellStart"/>
      <w:r w:rsidRPr="00666D2E">
        <w:t>ww</w:t>
      </w:r>
      <w:proofErr w:type="spellEnd"/>
    </w:p>
    <w:p w:rsidR="003A3154" w:rsidRPr="00666D2E" w:rsidRDefault="003A3154" w:rsidP="003A3154">
      <w:r w:rsidRPr="00666D2E">
        <w:t>The Military Maritime Consultative Agreement between the United States and China was a good start on confidence building but is, in its present form, an inadequate measure for managing events. It does not contain relationship-transforming elements that could make it far more relevant and useful. After twelve years, numerous incidents, and one death, it is time to reevaluate it in the light of other experience worldwide so that it better serves the interests of both parties. With the right “political space” and a commitment to better mutual understanding, the two great nations can transform their security relationship at sea for the better.</w:t>
      </w:r>
    </w:p>
    <w:p w:rsidR="003A3154" w:rsidRPr="00666D2E" w:rsidRDefault="003A3154" w:rsidP="003A3154"/>
    <w:p w:rsidR="003A3154" w:rsidRPr="00666D2E" w:rsidRDefault="003A3154" w:rsidP="003A3154">
      <w:pPr>
        <w:pStyle w:val="Heading4"/>
      </w:pPr>
      <w:r w:rsidRPr="00666D2E">
        <w:t>MMCA fails</w:t>
      </w:r>
      <w:r w:rsidR="007667EC" w:rsidRPr="00666D2E">
        <w:t xml:space="preserve"> – language is too vague</w:t>
      </w:r>
    </w:p>
    <w:p w:rsidR="003A3154" w:rsidRPr="00666D2E" w:rsidRDefault="003A3154" w:rsidP="003A3154">
      <w:r w:rsidRPr="00666D2E">
        <w:rPr>
          <w:rStyle w:val="Style13ptBold"/>
        </w:rPr>
        <w:t>REDDEN and SAUNDERS ’12</w:t>
      </w:r>
      <w:r w:rsidRPr="00666D2E">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t>
      </w:r>
      <w:proofErr w:type="spellStart"/>
      <w:r w:rsidRPr="00666D2E">
        <w:t>ww</w:t>
      </w:r>
      <w:proofErr w:type="spellEnd"/>
    </w:p>
    <w:p w:rsidR="003A3154" w:rsidRPr="00666D2E" w:rsidRDefault="003A3154" w:rsidP="003A3154">
      <w:r w:rsidRPr="00666D2E">
        <w:t xml:space="preserve">A first step in identifying why risky incidents are occurring between U.S. and Chinese military and paramilitary units is to determine if shortcomings exist in the protocols designed to prevent such incidents. In addition to higher level, formal security dialogues such as the Strategic Security Dialogue, Defense Consultative Talks, and Defense Policy Coordination Talks, there are at least three maritime regimes that provide means to control interactions between U.S. and Chinese units. On the bilateral level, there is the Military Maritime Consultative Agreement (MMCA), an initiative formalized in 1998 “to reduce the chances of confrontation between the two militaries in the air and on the sea.”5 The MMCA periodic working group sessions, attended primarily by senior field-grade and junior flag-rank officers, in many ways mirror the INCSEA working group format. A key difference between the two structures is that MMCA is “vaguer, lacking the detailed ‘rules of the road’ provisions found in the earlier accord.”6 This has produced differing expectations on what MMCA can and should achieve. For the United States, the focus is primarily on the development of tactical-level </w:t>
      </w:r>
      <w:proofErr w:type="spellStart"/>
      <w:r w:rsidRPr="00666D2E">
        <w:t>deconfliction</w:t>
      </w:r>
      <w:proofErr w:type="spellEnd"/>
      <w:r w:rsidRPr="00666D2E">
        <w:t xml:space="preserve"> procedures; for China, MMCA is a venue to address broader political-military issues.</w:t>
      </w:r>
    </w:p>
    <w:p w:rsidR="003A3154" w:rsidRPr="00666D2E" w:rsidRDefault="003A3154" w:rsidP="003A3154"/>
    <w:p w:rsidR="00953C19" w:rsidRPr="00666D2E" w:rsidRDefault="007667EC" w:rsidP="00953C19">
      <w:pPr>
        <w:pStyle w:val="Heading4"/>
      </w:pPr>
      <w:r w:rsidRPr="00666D2E">
        <w:t>MMCA only requires consultation – need a more concrete agreement</w:t>
      </w:r>
    </w:p>
    <w:p w:rsidR="00953C19" w:rsidRPr="00666D2E" w:rsidRDefault="00953C19" w:rsidP="00953C19">
      <w:proofErr w:type="spellStart"/>
      <w:r w:rsidRPr="00666D2E">
        <w:rPr>
          <w:rStyle w:val="Style13ptBold"/>
        </w:rPr>
        <w:t>Buszynski</w:t>
      </w:r>
      <w:proofErr w:type="spellEnd"/>
      <w:r w:rsidRPr="00666D2E">
        <w:rPr>
          <w:rStyle w:val="Style13ptBold"/>
        </w:rPr>
        <w:t xml:space="preserve"> and Roberts 13</w:t>
      </w:r>
      <w:r w:rsidRPr="00666D2E">
        <w:t xml:space="preserve"> (Visiting Fellow at the National Security College in Australian National University, </w:t>
      </w:r>
      <w:proofErr w:type="spellStart"/>
      <w:r w:rsidRPr="00666D2E">
        <w:t>Leszek</w:t>
      </w:r>
      <w:proofErr w:type="spellEnd"/>
      <w:r w:rsidRPr="00666D2E">
        <w:t xml:space="preserve">, and Senior Lecturer and Research </w:t>
      </w:r>
      <w:proofErr w:type="spellStart"/>
      <w:r w:rsidRPr="00666D2E">
        <w:t>Convenor</w:t>
      </w:r>
      <w:proofErr w:type="spellEnd"/>
      <w:r w:rsidRPr="00666D2E">
        <w:t xml:space="preserve"> at the National Security College in Australian National University, Christopher, “The South China Sea: </w:t>
      </w:r>
      <w:proofErr w:type="spellStart"/>
      <w:r w:rsidRPr="00666D2E">
        <w:t>Stabilisation</w:t>
      </w:r>
      <w:proofErr w:type="spellEnd"/>
      <w:r w:rsidRPr="00666D2E">
        <w:t xml:space="preserve"> and resolution,” 2013)//DD</w:t>
      </w:r>
    </w:p>
    <w:p w:rsidR="00953C19" w:rsidRPr="00666D2E" w:rsidRDefault="00953C19" w:rsidP="00953C19">
      <w:pPr>
        <w:rPr>
          <w:sz w:val="26"/>
          <w:u w:val="single"/>
        </w:rPr>
      </w:pPr>
      <w:r w:rsidRPr="00666D2E">
        <w:rPr>
          <w:sz w:val="14"/>
        </w:rPr>
        <w:t xml:space="preserve">Another useful </w:t>
      </w:r>
      <w:proofErr w:type="spellStart"/>
      <w:r w:rsidRPr="00666D2E">
        <w:rPr>
          <w:sz w:val="14"/>
        </w:rPr>
        <w:t>stabilisation</w:t>
      </w:r>
      <w:proofErr w:type="spellEnd"/>
      <w:r w:rsidRPr="00666D2E">
        <w:rPr>
          <w:sz w:val="14"/>
        </w:rPr>
        <w:t xml:space="preserve"> measure would be to </w:t>
      </w:r>
      <w:r w:rsidRPr="00666D2E">
        <w:rPr>
          <w:rStyle w:val="StyleUnderline"/>
        </w:rPr>
        <w:t xml:space="preserve">negotiate an avoidance of Incidents at Sea Agreement (INCSEA) in order to prevent clashes, and </w:t>
      </w:r>
      <w:r w:rsidRPr="00666D2E">
        <w:rPr>
          <w:rStyle w:val="Emphasis"/>
        </w:rPr>
        <w:t>to avoid accidental escalation</w:t>
      </w:r>
      <w:r w:rsidRPr="00666D2E">
        <w:rPr>
          <w:rStyle w:val="StyleUnderline"/>
        </w:rPr>
        <w:t xml:space="preserve"> into conflict when they occur.</w:t>
      </w:r>
      <w:r w:rsidRPr="00666D2E">
        <w:rPr>
          <w:sz w:val="14"/>
        </w:rPr>
        <w:t xml:space="preserve"> These </w:t>
      </w:r>
      <w:r w:rsidRPr="00666D2E">
        <w:rPr>
          <w:rStyle w:val="StyleUnderline"/>
        </w:rPr>
        <w:t>agreements would detail procedures to avoid collision</w:t>
      </w:r>
      <w:r w:rsidRPr="00666D2E">
        <w:rPr>
          <w:sz w:val="14"/>
        </w:rPr>
        <w:t xml:space="preserve"> between patrol vessels; to </w:t>
      </w:r>
      <w:r w:rsidRPr="00666D2E">
        <w:rPr>
          <w:rStyle w:val="StyleUnderline"/>
        </w:rPr>
        <w:t>require commanders to use caution in approaching other vessels and ensure a safe distance.</w:t>
      </w:r>
      <w:r w:rsidRPr="00666D2E">
        <w:rPr>
          <w:sz w:val="14"/>
        </w:rPr>
        <w:t xml:space="preserve"> They would also </w:t>
      </w:r>
      <w:r w:rsidRPr="00666D2E">
        <w:rPr>
          <w:rStyle w:val="StyleUnderline"/>
        </w:rPr>
        <w:t>include procedures for communication between navies and governments in the event of a clash</w:t>
      </w:r>
      <w:r w:rsidRPr="00666D2E">
        <w:rPr>
          <w:sz w:val="14"/>
        </w:rPr>
        <w:t xml:space="preserve">, and the establishment of a hotline between naval commands or coastguards in the area. </w:t>
      </w:r>
      <w:r w:rsidRPr="00666D2E">
        <w:rPr>
          <w:rStyle w:val="StyleUnderline"/>
        </w:rPr>
        <w:t>The most notable example is the agreement between the U</w:t>
      </w:r>
      <w:r w:rsidRPr="00666D2E">
        <w:rPr>
          <w:sz w:val="14"/>
        </w:rPr>
        <w:t xml:space="preserve">nited </w:t>
      </w:r>
      <w:r w:rsidRPr="00666D2E">
        <w:rPr>
          <w:rStyle w:val="StyleUnderline"/>
        </w:rPr>
        <w:t>S</w:t>
      </w:r>
      <w:r w:rsidRPr="00666D2E">
        <w:rPr>
          <w:sz w:val="14"/>
        </w:rPr>
        <w:t xml:space="preserve">tates </w:t>
      </w:r>
      <w:r w:rsidRPr="00666D2E">
        <w:rPr>
          <w:rStyle w:val="StyleUnderline"/>
        </w:rPr>
        <w:t>and the Soviet Union</w:t>
      </w:r>
      <w:r w:rsidRPr="00666D2E">
        <w:rPr>
          <w:sz w:val="14"/>
        </w:rPr>
        <w:t xml:space="preserve"> concluded on 25 May 1972 after a series of incidents at sea involving harassment, simulated attacks and dangerous </w:t>
      </w:r>
      <w:proofErr w:type="spellStart"/>
      <w:r w:rsidRPr="00666D2E">
        <w:rPr>
          <w:sz w:val="14"/>
        </w:rPr>
        <w:t>manoeuvres</w:t>
      </w:r>
      <w:proofErr w:type="spellEnd"/>
      <w:r w:rsidRPr="00666D2E">
        <w:rPr>
          <w:sz w:val="14"/>
        </w:rPr>
        <w:t xml:space="preserve">. </w:t>
      </w:r>
      <w:r w:rsidRPr="00666D2E">
        <w:rPr>
          <w:rStyle w:val="StyleUnderline"/>
        </w:rPr>
        <w:t>On 19 January 1998 the United States and China concluded an agreement to ensure maritime safety</w:t>
      </w:r>
      <w:r w:rsidRPr="00666D2E">
        <w:rPr>
          <w:sz w:val="14"/>
        </w:rPr>
        <w:t xml:space="preserve">, which called for consultations, measures to improve maritime practices, and the use of communications procedures when vessels encounter each other. </w:t>
      </w:r>
      <w:r w:rsidRPr="00666D2E">
        <w:rPr>
          <w:rStyle w:val="Emphasis"/>
        </w:rPr>
        <w:t>Though a step in the right direction, this agreement was limited to consultation</w:t>
      </w:r>
      <w:r w:rsidRPr="00666D2E">
        <w:rPr>
          <w:rStyle w:val="StyleUnderline"/>
        </w:rPr>
        <w:t>; something more concrete is required under the present circumstances.</w:t>
      </w:r>
      <w:r w:rsidRPr="00666D2E">
        <w:rPr>
          <w:sz w:val="14"/>
        </w:rPr>
        <w:t xml:space="preserve"> China may be reluctant to consider an INCSEA, which would limit its freedom of action in what it considers its territorial waters, but its attitude might change if it faced the consequences of an accidental clash or a crisis. China’s harassment tactics against Vietnam and the Philippines have had the effect of drawing in the United States which, as the Chinese complain, has emboldened the ASEAN claimants to resist. The danger is that an accidental clash might occur that could threaten escalation, particularly in instances in which the Chinese prolong their harassment activities. In this context, </w:t>
      </w:r>
      <w:r w:rsidRPr="00666D2E">
        <w:rPr>
          <w:rStyle w:val="StyleUnderline"/>
        </w:rPr>
        <w:t xml:space="preserve">the main incentive for China to consider an INCSEA would be to </w:t>
      </w:r>
      <w:proofErr w:type="spellStart"/>
      <w:r w:rsidRPr="00666D2E">
        <w:rPr>
          <w:rStyle w:val="StyleUnderline"/>
        </w:rPr>
        <w:t>stabilise</w:t>
      </w:r>
      <w:proofErr w:type="spellEnd"/>
      <w:r w:rsidRPr="00666D2E">
        <w:rPr>
          <w:rStyle w:val="StyleUnderline"/>
        </w:rPr>
        <w:t xml:space="preserve"> the area and prevent accidental conflicts which would involve external powers.</w:t>
      </w:r>
    </w:p>
    <w:p w:rsidR="009B46B2" w:rsidRPr="00666D2E" w:rsidRDefault="009B46B2" w:rsidP="009B46B2"/>
    <w:p w:rsidR="009B46B2" w:rsidRPr="00666D2E" w:rsidRDefault="009B46B2" w:rsidP="009B46B2">
      <w:pPr>
        <w:pStyle w:val="Heading4"/>
      </w:pPr>
      <w:r w:rsidRPr="00666D2E">
        <w:t xml:space="preserve">MMCA is ineffective – only an agreement modeled after US-Soviet Union ISA will work </w:t>
      </w:r>
    </w:p>
    <w:p w:rsidR="009B46B2" w:rsidRPr="00666D2E" w:rsidRDefault="009B46B2" w:rsidP="009B46B2">
      <w:pPr>
        <w:rPr>
          <w:rStyle w:val="Style13ptBold"/>
        </w:rPr>
      </w:pPr>
      <w:r w:rsidRPr="00666D2E">
        <w:rPr>
          <w:rStyle w:val="Style13ptBold"/>
        </w:rPr>
        <w:t xml:space="preserve">Griffiths 10 </w:t>
      </w:r>
      <w:r w:rsidRPr="00666D2E">
        <w:rPr>
          <w:rStyle w:val="Style13ptBold"/>
          <w:b w:val="0"/>
        </w:rPr>
        <w:t xml:space="preserve">(David, </w:t>
      </w:r>
      <w:r w:rsidRPr="00666D2E">
        <w:t>independent consulting analyst specializing in international aspects of confidence, cooperation, and capacity building, July 2010, U.S. Naval War College, China Maritime Studies Institute, “U.S.-China Maritime Confidence Building”)</w:t>
      </w:r>
    </w:p>
    <w:p w:rsidR="009B46B2" w:rsidRPr="00666D2E" w:rsidRDefault="009B46B2" w:rsidP="009B46B2">
      <w:pPr>
        <w:rPr>
          <w:rStyle w:val="StyleUnderline"/>
        </w:rPr>
      </w:pPr>
      <w:r w:rsidRPr="00666D2E">
        <w:rPr>
          <w:sz w:val="16"/>
        </w:rPr>
        <w:t>Although</w:t>
      </w:r>
      <w:r w:rsidRPr="00666D2E">
        <w:rPr>
          <w:rStyle w:val="StyleUnderline"/>
        </w:rPr>
        <w:t xml:space="preserve"> the MMCA contains nothing that would have helped </w:t>
      </w:r>
      <w:r w:rsidRPr="00666D2E">
        <w:rPr>
          <w:sz w:val="16"/>
        </w:rPr>
        <w:t xml:space="preserve">once the EP-3/F-8 situation began to develop, the incident could have been avoided through good airmanship and adherence to existing procedures. There is, after all, lot of global experience with </w:t>
      </w:r>
      <w:proofErr w:type="spellStart"/>
      <w:r w:rsidRPr="00666D2E">
        <w:rPr>
          <w:sz w:val="16"/>
        </w:rPr>
        <w:t>airto</w:t>
      </w:r>
      <w:proofErr w:type="spellEnd"/>
      <w:r w:rsidRPr="00666D2E">
        <w:rPr>
          <w:sz w:val="16"/>
        </w:rPr>
        <w:t xml:space="preserve">-air interceptions and even an international manual governing the interception of civil aircraft, the principles of which would presumably be equally applicable to a military transport or reconnaissance aircraft.51 Nonetheless, </w:t>
      </w:r>
      <w:r w:rsidRPr="00666D2E">
        <w:rPr>
          <w:rStyle w:val="StyleUnderline"/>
        </w:rPr>
        <w:t>had a robust situation management arrangement been in place, a more precise and positive tool would have been available to prevent the incident or, if that had failed, to contribute to crisis resolution in the short term and improved “military maritime safety” in the longer term</w:t>
      </w:r>
      <w:r w:rsidRPr="00666D2E">
        <w:rPr>
          <w:sz w:val="16"/>
        </w:rPr>
        <w:t xml:space="preserve">. </w:t>
      </w:r>
      <w:r w:rsidRPr="00666D2E">
        <w:rPr>
          <w:rStyle w:val="StyleUnderline"/>
        </w:rPr>
        <w:t>What difference might it have made if, instead of the MMCA, China and the United States had already created an arrangement that drew on some of the innovative elements that the United States found so successful and others emulated during and after the Cold War?</w:t>
      </w:r>
      <w:r w:rsidRPr="00666D2E">
        <w:rPr>
          <w:sz w:val="16"/>
        </w:rPr>
        <w:t xml:space="preserve"> • </w:t>
      </w:r>
      <w:r w:rsidRPr="00666D2E">
        <w:rPr>
          <w:rStyle w:val="StyleUnderline"/>
        </w:rPr>
        <w:t>The pilots did not communicate</w:t>
      </w:r>
      <w:r w:rsidRPr="00666D2E">
        <w:rPr>
          <w:sz w:val="16"/>
        </w:rPr>
        <w:t xml:space="preserve"> other than by hand signals from the Chinese pilot, the meaning of which were unclear to American crew. An agreement that had included provision for real-time communication would have provided working radio frequencies, call signs, and codes to bridge the language barrier and express intentions or concerns. • </w:t>
      </w:r>
      <w:r w:rsidRPr="00666D2E">
        <w:rPr>
          <w:rStyle w:val="StyleUnderline"/>
        </w:rPr>
        <w:t>Neither operational headquarters ashore was able to relay real-time incident-resolution messages</w:t>
      </w:r>
      <w:r w:rsidRPr="00666D2E">
        <w:rPr>
          <w:sz w:val="16"/>
        </w:rPr>
        <w:t xml:space="preserve"> through national authorities to the other nation. With a more practical arrangement in place, at very least there could have been urgent communication using established channels. </w:t>
      </w:r>
      <w:r w:rsidRPr="00666D2E">
        <w:rPr>
          <w:rStyle w:val="StyleUnderline"/>
        </w:rPr>
        <w:t>• After the incident was over, there was no forum for, or tradition of, candid consultation</w:t>
      </w:r>
      <w:r w:rsidRPr="00666D2E">
        <w:rPr>
          <w:sz w:val="16"/>
        </w:rPr>
        <w:t xml:space="preserve"> in which the facts of the case could be laid on the table so that both sides could establish, privately and without political posturing, what had happened and how to prevent it from happening again. </w:t>
      </w:r>
      <w:r w:rsidRPr="00666D2E">
        <w:rPr>
          <w:rStyle w:val="StyleUnderline"/>
        </w:rPr>
        <w:t>With a more robust and cooperative arrangement, an annual or specially convened consultation could have done just that.</w:t>
      </w:r>
      <w:r w:rsidRPr="00666D2E">
        <w:rPr>
          <w:sz w:val="16"/>
        </w:rPr>
        <w:t xml:space="preserve"> It is interesting to note that the unconvincing accusations against the American pilot— it seems clear that the immediate cause of collision was pilot error on the part of the interceptor—all appear to have originated from China’s civilian diplomatic community rather than from the defense establishment, suggesting political posturing rather than factual analysis.52 It would seem that the military professionals would have had no problem going behind closed doors and taking a mutual approach to incident and risk management. </w:t>
      </w:r>
      <w:proofErr w:type="spellStart"/>
      <w:r w:rsidRPr="00666D2E">
        <w:rPr>
          <w:sz w:val="16"/>
        </w:rPr>
        <w:t>u.s.</w:t>
      </w:r>
      <w:proofErr w:type="spellEnd"/>
      <w:r w:rsidRPr="00666D2E">
        <w:rPr>
          <w:sz w:val="16"/>
        </w:rPr>
        <w:t xml:space="preserve">-china maritime confidence building 19 </w:t>
      </w:r>
      <w:r w:rsidRPr="00666D2E">
        <w:rPr>
          <w:i/>
          <w:sz w:val="16"/>
        </w:rPr>
        <w:t>Getting from Here to There</w:t>
      </w:r>
      <w:r w:rsidRPr="00666D2E">
        <w:rPr>
          <w:sz w:val="16"/>
        </w:rPr>
        <w:t xml:space="preserve"> The military is an instrument of the state, custodian of the national armory, and steward of some of the government’s most sensitive security concerns. Furthermore, in most advanced societies, it is firmly subordinate to civilian leadership. Consequently, any suggestion of an independent role can (and should) be viewed with justifiable suspicion in political and diplomatic circles. </w:t>
      </w:r>
      <w:r w:rsidRPr="00666D2E">
        <w:rPr>
          <w:rStyle w:val="StyleUnderline"/>
        </w:rPr>
        <w:t>Before any substantive navy-to-navy dialogue can take place, therefore, the respective political authorities must not only grant permission but also become confident that the interaction will be a substantial asset to the national security intere</w:t>
      </w:r>
      <w:r w:rsidRPr="00666D2E">
        <w:rPr>
          <w:sz w:val="16"/>
        </w:rPr>
        <w:t>st. Fortunately</w:t>
      </w:r>
      <w:r w:rsidRPr="00666D2E">
        <w:rPr>
          <w:rStyle w:val="StyleUnderline"/>
        </w:rPr>
        <w:t>, that is not a difficult case to make, since unintended incidents between armed forces are clearly not in anyone’s national interest.</w:t>
      </w:r>
      <w:r w:rsidRPr="00666D2E">
        <w:rPr>
          <w:sz w:val="16"/>
        </w:rPr>
        <w:t xml:space="preserve"> The business of government is to manage events and minimize risk; </w:t>
      </w:r>
      <w:r w:rsidRPr="00666D2E">
        <w:rPr>
          <w:rStyle w:val="StyleUnderline"/>
        </w:rPr>
        <w:t xml:space="preserve">no political leader wants a situation where an honest misjudgment by a junior officer at sea may create a counterproductive international political problem at an inopportune moment. </w:t>
      </w:r>
      <w:r w:rsidRPr="00666D2E">
        <w:rPr>
          <w:sz w:val="16"/>
        </w:rPr>
        <w:t xml:space="preserve">The challenge, therefore, is for political leaders to understand the unique nature and advantages of frank and open mutual problem solving and then to define the “political space” within which naval professionals are free to deal with technical matters candidly and honestly. A fundamental lesson from more than thirty-five years of worldwide experience in developing maritime situation management mechanisms is that </w:t>
      </w:r>
      <w:r w:rsidRPr="00666D2E">
        <w:rPr>
          <w:rStyle w:val="StyleUnderline"/>
        </w:rPr>
        <w:t>political posturing has no place inside a professional incident-management forum</w:t>
      </w:r>
      <w:r w:rsidRPr="00666D2E">
        <w:rPr>
          <w:sz w:val="16"/>
        </w:rPr>
        <w:t xml:space="preserve">. </w:t>
      </w:r>
      <w:r w:rsidRPr="00666D2E">
        <w:rPr>
          <w:rStyle w:val="StyleUnderline"/>
        </w:rPr>
        <w:t>Experience suggests that the current MMCA is inadequate for effective incident management at sea</w:t>
      </w:r>
      <w:r w:rsidRPr="00666D2E">
        <w:rPr>
          <w:sz w:val="16"/>
        </w:rPr>
        <w:t xml:space="preserve">. </w:t>
      </w:r>
      <w:r w:rsidRPr="00666D2E">
        <w:rPr>
          <w:rStyle w:val="StyleUnderline"/>
        </w:rPr>
        <w:t>The process of refining or replacing it would be an excellent starting point for transforming the overall naval military-to-military relationship.</w:t>
      </w:r>
      <w:r w:rsidRPr="00666D2E">
        <w:rPr>
          <w:sz w:val="16"/>
        </w:rPr>
        <w:t xml:space="preserve"> </w:t>
      </w:r>
      <w:r w:rsidRPr="00666D2E">
        <w:rPr>
          <w:rStyle w:val="StyleUnderline"/>
        </w:rPr>
        <w:t>Giving careful thought to prevailing paradigms, learning relevant lessons from worldwide experience in maritime situation management, and revisiting the issue in a spirit of mutual problem solving could do much to enhance mutual confidence and security.</w:t>
      </w:r>
    </w:p>
    <w:p w:rsidR="009B46B2" w:rsidRPr="00666D2E" w:rsidRDefault="009B46B2" w:rsidP="009B46B2"/>
    <w:p w:rsidR="009B46B2" w:rsidRPr="00666D2E" w:rsidRDefault="009B46B2" w:rsidP="009B46B2">
      <w:pPr>
        <w:pStyle w:val="Heading4"/>
      </w:pPr>
      <w:r w:rsidRPr="00666D2E">
        <w:t>MMCA doesn’t solve – 3 reasons</w:t>
      </w:r>
    </w:p>
    <w:p w:rsidR="009B46B2" w:rsidRPr="00666D2E" w:rsidRDefault="009B46B2" w:rsidP="009B46B2">
      <w:r w:rsidRPr="00666D2E">
        <w:rPr>
          <w:rStyle w:val="Style13ptBold"/>
        </w:rPr>
        <w:t xml:space="preserve">Zhang Yuan &amp; Hu </w:t>
      </w:r>
      <w:proofErr w:type="spellStart"/>
      <w:r w:rsidRPr="00666D2E">
        <w:rPr>
          <w:rStyle w:val="Style13ptBold"/>
        </w:rPr>
        <w:t>Dekun</w:t>
      </w:r>
      <w:proofErr w:type="spellEnd"/>
      <w:r w:rsidRPr="00666D2E">
        <w:rPr>
          <w:rStyle w:val="Style13ptBold"/>
        </w:rPr>
        <w:t xml:space="preserve"> 14 </w:t>
      </w:r>
      <w:r w:rsidRPr="00666D2E">
        <w:t>(6/25/16, China Institute of International Studies, “Sino-US Maritime Incident Prevention and Military Confidence Building”)</w:t>
      </w:r>
    </w:p>
    <w:p w:rsidR="009B46B2" w:rsidRPr="00666D2E" w:rsidRDefault="009B46B2" w:rsidP="009B46B2">
      <w:pPr>
        <w:rPr>
          <w:u w:val="single"/>
        </w:rPr>
      </w:pPr>
      <w:r w:rsidRPr="00666D2E">
        <w:rPr>
          <w:rStyle w:val="StyleUnderline"/>
        </w:rPr>
        <w:t>Problems with the MMCA</w:t>
      </w:r>
      <w:r w:rsidRPr="00666D2E">
        <w:rPr>
          <w:sz w:val="16"/>
        </w:rPr>
        <w:t xml:space="preserve"> First, </w:t>
      </w:r>
      <w:r w:rsidRPr="00666D2E">
        <w:rPr>
          <w:rStyle w:val="StyleUnderline"/>
        </w:rPr>
        <w:t>it contains no substantial provisions on military operations. Compared with the 1972 US-Soviet agreement</w:t>
      </w:r>
      <w:r w:rsidRPr="00666D2E">
        <w:rPr>
          <w:sz w:val="16"/>
        </w:rPr>
        <w:t xml:space="preserve"> and other maritime confidence-building measures, </w:t>
      </w:r>
      <w:r w:rsidRPr="00666D2E">
        <w:rPr>
          <w:rStyle w:val="StyleUnderline"/>
        </w:rPr>
        <w:t>it is noteworthy that the</w:t>
      </w:r>
      <w:r w:rsidRPr="00666D2E">
        <w:rPr>
          <w:sz w:val="16"/>
        </w:rPr>
        <w:t xml:space="preserve"> 1998 Sino-US </w:t>
      </w:r>
      <w:r w:rsidRPr="00666D2E">
        <w:rPr>
          <w:rStyle w:val="StyleUnderline"/>
        </w:rPr>
        <w:t>MMCA only created a consultation mechanism and set out details concerning the channels of bilateral communication</w:t>
      </w:r>
      <w:r w:rsidRPr="00666D2E">
        <w:rPr>
          <w:sz w:val="16"/>
        </w:rPr>
        <w:t>, the personnel to be involved</w:t>
      </w:r>
      <w:r w:rsidRPr="00666D2E">
        <w:rPr>
          <w:rStyle w:val="StyleUnderline"/>
        </w:rPr>
        <w:t>, and other modalities</w:t>
      </w:r>
      <w:r w:rsidRPr="00666D2E">
        <w:rPr>
          <w:sz w:val="16"/>
        </w:rPr>
        <w:t xml:space="preserve">. </w:t>
      </w:r>
      <w:r w:rsidRPr="00666D2E">
        <w:rPr>
          <w:rStyle w:val="StyleUnderline"/>
        </w:rPr>
        <w:t>It did not put forward any specific measures to address particular problems, such as how Chinese and US vessels and aircraft should act when they encounter each other, what rules they should follow, and how they should communicate</w:t>
      </w:r>
      <w:r w:rsidRPr="00666D2E">
        <w:rPr>
          <w:sz w:val="16"/>
        </w:rPr>
        <w:t xml:space="preserve">. </w:t>
      </w:r>
      <w:r w:rsidRPr="00666D2E">
        <w:rPr>
          <w:rStyle w:val="StyleUnderline"/>
        </w:rPr>
        <w:t>The most notable achievement of the agreement is that it established a platform for direct military exchanges</w:t>
      </w:r>
      <w:r w:rsidRPr="00666D2E">
        <w:rPr>
          <w:sz w:val="16"/>
        </w:rPr>
        <w:t xml:space="preserve"> between China and the US for the first time, thus laying the initial groundwork for strengthened military mutual trust. In essence, </w:t>
      </w:r>
      <w:r w:rsidRPr="00666D2E">
        <w:rPr>
          <w:rStyle w:val="StyleUnderline"/>
        </w:rPr>
        <w:t>it seems like a preliminary accord on Sino-US military confidence building, instead of a final outcome</w:t>
      </w:r>
      <w:r w:rsidRPr="00666D2E">
        <w:rPr>
          <w:sz w:val="16"/>
        </w:rPr>
        <w:t>. US scholar Julian Schofield has argued, “</w:t>
      </w:r>
      <w:r w:rsidRPr="00666D2E">
        <w:rPr>
          <w:rStyle w:val="StyleUnderline"/>
        </w:rPr>
        <w:t>At present, the MMCA is merely a consultative process… the MMCA is similar to the process that preceded the signing of the US-Soviet Union 1972 Incidents at Sea Agreement.” It is</w:t>
      </w:r>
      <w:r w:rsidRPr="00666D2E">
        <w:rPr>
          <w:sz w:val="16"/>
        </w:rPr>
        <w:t xml:space="preserve"> therefore </w:t>
      </w:r>
      <w:r w:rsidRPr="00666D2E">
        <w:rPr>
          <w:rStyle w:val="StyleUnderline"/>
        </w:rPr>
        <w:t>necessary to devise “formal rules of interaction” to supplement the security dialogue of the MMCA. Despite the various rounds of discussions held over more than a decade, the two sides have yet to produce or make public any substantial achievements</w:t>
      </w:r>
      <w:r w:rsidRPr="00666D2E">
        <w:rPr>
          <w:sz w:val="16"/>
        </w:rPr>
        <w:t xml:space="preserve">. </w:t>
      </w:r>
      <w:r w:rsidRPr="00666D2E">
        <w:rPr>
          <w:rStyle w:val="StyleUnderline"/>
        </w:rPr>
        <w:t>As a result</w:t>
      </w:r>
      <w:r w:rsidRPr="00666D2E">
        <w:rPr>
          <w:sz w:val="16"/>
        </w:rPr>
        <w:t xml:space="preserve"> of this slow progress, </w:t>
      </w:r>
      <w:r w:rsidRPr="00666D2E">
        <w:rPr>
          <w:rStyle w:val="StyleUnderline"/>
        </w:rPr>
        <w:t>rules of interaction for Chinese and US military aircraft and vessels and a sound mechanism to prevent maritime incidents have yet to be formally established</w:t>
      </w:r>
      <w:r w:rsidRPr="00666D2E">
        <w:rPr>
          <w:sz w:val="16"/>
        </w:rPr>
        <w:t xml:space="preserve">. For instance, some have stated that one of the reasons for the 2001 collision between a US surveillance plane and a Chinese fighter over the South China Sea was that the planes flew too close to one another without shared rules to avoid collisions and without common signal procedures at a time when the two countries’ political relations were tense. In March 2009, an incident occurred in the South China Sea involving the USNS Impeccable. Two months later, Chinese fishing boats and the USNS Victorious were involved in an incident in the Yellow Sea. In June that year, a Chinese submarine collided with a sonar array being towed by the USS John S. McCain off the coast of the Philippines. </w:t>
      </w:r>
      <w:r w:rsidRPr="00666D2E">
        <w:rPr>
          <w:rStyle w:val="StyleUnderline"/>
        </w:rPr>
        <w:t>Second, it is prone to political interference. After they signed the Incidents at Sea Agreement, the US and the Soviet Union continued to hold annual meetings under the agreement, despite the ups and downs in their relations and the suspension of their strategic arms limitation talks and other military consultation mechanisms. This permanent arrangement helped the two countries forge a long-term cooperative relationship</w:t>
      </w:r>
      <w:r w:rsidRPr="00666D2E">
        <w:rPr>
          <w:sz w:val="16"/>
        </w:rPr>
        <w:t xml:space="preserve">. More importantly, </w:t>
      </w:r>
      <w:r w:rsidRPr="00666D2E">
        <w:rPr>
          <w:rStyle w:val="StyleUnderline"/>
        </w:rPr>
        <w:t>should a crisis occur, the trust generated during these meetings could help dispel suspicions that might have otherwise arisen and helped defuse the situation.</w:t>
      </w:r>
      <w:r w:rsidRPr="00666D2E">
        <w:rPr>
          <w:sz w:val="16"/>
        </w:rPr>
        <w:t xml:space="preserve"> </w:t>
      </w:r>
      <w:r w:rsidRPr="00666D2E">
        <w:rPr>
          <w:rStyle w:val="StyleUnderline"/>
        </w:rPr>
        <w:t>Annual meetings, mandated by the US-Soviet agreement, have provided the two sides with important opportunities to conduct military exchanges, avoid miscalculations, and work together to manage crises</w:t>
      </w:r>
      <w:r w:rsidRPr="00666D2E">
        <w:rPr>
          <w:sz w:val="16"/>
        </w:rPr>
        <w:t xml:space="preserve">. In comparison, </w:t>
      </w:r>
      <w:r w:rsidRPr="00666D2E">
        <w:rPr>
          <w:rStyle w:val="StyleUnderline"/>
        </w:rPr>
        <w:t xml:space="preserve">the Sino-US military maritime consultations often come to a halt because of political issues </w:t>
      </w:r>
      <w:r w:rsidRPr="00666D2E">
        <w:rPr>
          <w:sz w:val="16"/>
        </w:rPr>
        <w:t xml:space="preserve">such as the US arms sales to Taiwan. </w:t>
      </w:r>
      <w:r w:rsidRPr="00666D2E">
        <w:rPr>
          <w:rStyle w:val="StyleUnderline"/>
        </w:rPr>
        <w:t>With the meetings yet to be regularized, the looseness of the Sino-US consultation mechanism can also be seen in how the meeting agendas are set</w:t>
      </w:r>
      <w:r w:rsidRPr="00666D2E">
        <w:rPr>
          <w:sz w:val="16"/>
        </w:rPr>
        <w:t xml:space="preserve">. The agreement lists topics to be discussed by citing examples </w:t>
      </w:r>
      <w:r w:rsidRPr="00666D2E">
        <w:rPr>
          <w:rStyle w:val="StyleUnderline"/>
        </w:rPr>
        <w:t>without defining a clear theme, or clarifying steps and objectives</w:t>
      </w:r>
      <w:r w:rsidRPr="00666D2E">
        <w:rPr>
          <w:sz w:val="16"/>
        </w:rPr>
        <w:t xml:space="preserve">, for each phase. </w:t>
      </w:r>
      <w:r w:rsidRPr="00666D2E">
        <w:rPr>
          <w:rStyle w:val="StyleUnderline"/>
        </w:rPr>
        <w:t>Uncertainties loom over the mechanism</w:t>
      </w:r>
      <w:r w:rsidRPr="00666D2E">
        <w:rPr>
          <w:sz w:val="16"/>
        </w:rPr>
        <w:t xml:space="preserve">, and it is difficult to predict what its tangible outcomes might be. </w:t>
      </w:r>
      <w:r w:rsidRPr="00666D2E">
        <w:rPr>
          <w:rStyle w:val="StyleUnderline"/>
        </w:rPr>
        <w:t>Third, it plays a limited role in enhancing military mutual trust. Sino-US military exchanges and cooperation remain at a low level</w:t>
      </w:r>
      <w:r w:rsidRPr="00666D2E">
        <w:rPr>
          <w:sz w:val="16"/>
        </w:rPr>
        <w:t>. During their multiple rounds of consultations</w:t>
      </w:r>
      <w:r w:rsidRPr="00666D2E">
        <w:rPr>
          <w:rStyle w:val="StyleUnderline"/>
        </w:rPr>
        <w:t>, the two sides have mainly reaffirmed their established positions and leveled accusations</w:t>
      </w:r>
      <w:r w:rsidRPr="00666D2E">
        <w:rPr>
          <w:sz w:val="16"/>
        </w:rPr>
        <w:t xml:space="preserve"> against each other. The US has repeatedly accused Chinese vessels and aircraft of engaging in risky behavior that threatens the safety of US military personnel. However, China stresses that the US military’s surveillance activities off the Chinese coast are the primary cause of the midair and maritime incidents. As </w:t>
      </w:r>
      <w:r w:rsidRPr="00666D2E">
        <w:rPr>
          <w:rStyle w:val="StyleUnderline"/>
        </w:rPr>
        <w:t>each insists on its own position and refuses to seek common ground</w:t>
      </w:r>
      <w:r w:rsidRPr="00666D2E">
        <w:rPr>
          <w:sz w:val="16"/>
        </w:rPr>
        <w:t xml:space="preserve">, it seems the mechanism’s biggest achievement has been that the two countries are actually holding meetings. </w:t>
      </w:r>
      <w:r w:rsidRPr="00666D2E">
        <w:rPr>
          <w:rStyle w:val="StyleUnderline"/>
        </w:rPr>
        <w:t>The meetings have given the impression that the two sides talk just for the sake of talking, which is not conducive to improving relations</w:t>
      </w:r>
      <w:r w:rsidRPr="00666D2E">
        <w:rPr>
          <w:sz w:val="16"/>
        </w:rPr>
        <w:t xml:space="preserve"> between Chinese and US military forces. </w:t>
      </w:r>
      <w:r w:rsidRPr="00666D2E">
        <w:rPr>
          <w:rStyle w:val="StyleUnderline"/>
        </w:rPr>
        <w:t>The mechanism</w:t>
      </w:r>
      <w:r w:rsidRPr="00666D2E">
        <w:rPr>
          <w:sz w:val="16"/>
        </w:rPr>
        <w:t xml:space="preserve">, as it exists at the present, </w:t>
      </w:r>
      <w:r w:rsidRPr="00666D2E">
        <w:rPr>
          <w:rStyle w:val="StyleUnderline"/>
        </w:rPr>
        <w:t>does not conform to the basic principle for building confidence</w:t>
      </w:r>
      <w:r w:rsidRPr="00666D2E">
        <w:rPr>
          <w:sz w:val="16"/>
        </w:rPr>
        <w:t xml:space="preserve"> – addressing easy issues before going on to discuss more difficult ones. Minor achievements in issues where it would be easy to reach consensus would help strengthen mutual trust and improve relations, thus shaping a pattern of positive interaction that could later be applied to broader cooperation in other areas. </w:t>
      </w:r>
      <w:r w:rsidRPr="00666D2E">
        <w:rPr>
          <w:rStyle w:val="StyleUnderline"/>
        </w:rPr>
        <w:t>The current situation</w:t>
      </w:r>
      <w:r w:rsidRPr="00666D2E">
        <w:rPr>
          <w:sz w:val="16"/>
        </w:rPr>
        <w:t xml:space="preserve"> also </w:t>
      </w:r>
      <w:r w:rsidRPr="00666D2E">
        <w:rPr>
          <w:rStyle w:val="StyleUnderline"/>
        </w:rPr>
        <w:t>tends to draw accusations that the Sino-US military exchange mechanism is useless from hardliners in the US</w:t>
      </w:r>
      <w:r w:rsidRPr="00666D2E">
        <w:rPr>
          <w:sz w:val="16"/>
        </w:rPr>
        <w:t xml:space="preserve">. For instance, Kurt Campbell, former US Deputy Assistant Secretary of Defense, contended in late 2005 that military ties only “follow, not lead” the overall Sino-US relationship. Randy </w:t>
      </w:r>
      <w:proofErr w:type="spellStart"/>
      <w:r w:rsidRPr="00666D2E">
        <w:rPr>
          <w:sz w:val="16"/>
        </w:rPr>
        <w:t>Schriver</w:t>
      </w:r>
      <w:proofErr w:type="spellEnd"/>
      <w:r w:rsidRPr="00666D2E">
        <w:rPr>
          <w:sz w:val="16"/>
        </w:rPr>
        <w:t xml:space="preserve">, Deputy Assistant Secretary of State for East Asian and Pacific Affairs in the George W. Bush administration, commented in 2007 that US military engagement with China has continued to pursue the “same modest, limited agenda that has been in place for close to 20 years.” In 2011, </w:t>
      </w:r>
      <w:proofErr w:type="spellStart"/>
      <w:r w:rsidRPr="00666D2E">
        <w:rPr>
          <w:sz w:val="16"/>
        </w:rPr>
        <w:t>Schriver</w:t>
      </w:r>
      <w:proofErr w:type="spellEnd"/>
      <w:r w:rsidRPr="00666D2E">
        <w:rPr>
          <w:sz w:val="16"/>
        </w:rPr>
        <w:t xml:space="preserve"> called for reducing military contacts.</w:t>
      </w:r>
    </w:p>
    <w:p w:rsidR="009B46B2" w:rsidRPr="00666D2E" w:rsidRDefault="009B46B2" w:rsidP="003A3154"/>
    <w:p w:rsidR="00920CEA" w:rsidRPr="00666D2E" w:rsidRDefault="00920CEA" w:rsidP="00920CEA">
      <w:pPr>
        <w:pStyle w:val="Heading4"/>
      </w:pPr>
      <w:r w:rsidRPr="00666D2E">
        <w:t>MMCA is insufficient, but would be a good starting point for an INCSEA</w:t>
      </w:r>
    </w:p>
    <w:p w:rsidR="00920CEA" w:rsidRPr="00666D2E" w:rsidRDefault="00920CEA" w:rsidP="00920CEA">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920CEA" w:rsidRPr="00666D2E" w:rsidRDefault="00920CEA" w:rsidP="003A3154">
      <w:r w:rsidRPr="00666D2E">
        <w:t>The U.S. Navy and the PLAN have an ideal forum in which to negotiate a Sino-American ISA. In 1998, the U.S. and China signed the Agreement between the Department of Defense of the United States of America and the Ministry of National Defense of the People's Republic of China on Establishing a Consultation Mechanism to Strengthen Military Maritime Safety. n98 This agreement, commonly called the Military Maritime Consultative Agreement (MMCA), aims to promote common understanding between the U.S. and Chinese militaries by "</w:t>
      </w:r>
      <w:proofErr w:type="spellStart"/>
      <w:r w:rsidRPr="00666D2E">
        <w:t>encourag</w:t>
      </w:r>
      <w:proofErr w:type="spellEnd"/>
      <w:r w:rsidRPr="00666D2E">
        <w:t>[</w:t>
      </w:r>
      <w:proofErr w:type="spellStart"/>
      <w:r w:rsidRPr="00666D2E">
        <w:t>ing</w:t>
      </w:r>
      <w:proofErr w:type="spellEnd"/>
      <w:r w:rsidRPr="00666D2E">
        <w:t xml:space="preserve">] and </w:t>
      </w:r>
      <w:proofErr w:type="spellStart"/>
      <w:r w:rsidRPr="00666D2E">
        <w:t>facilitat</w:t>
      </w:r>
      <w:proofErr w:type="spellEnd"/>
      <w:r w:rsidRPr="00666D2E">
        <w:t>[</w:t>
      </w:r>
      <w:proofErr w:type="spellStart"/>
      <w:r w:rsidRPr="00666D2E">
        <w:t>ing</w:t>
      </w:r>
      <w:proofErr w:type="spellEnd"/>
      <w:r w:rsidRPr="00666D2E">
        <w:t>]" annual consultations between military and defense delegations from the two states. n99 The MMCA creates merely a forum for discussion, and does not detail specific "rules of the [*291] road" or regulations like would be contained in a Sino-American ISA. However, the plain language of the MMCA creates the ideal environment in which to negotiate such an ISA. At annual MMCA consultations, discussion topics are to include "measures to promote safe maritime practices..., communications procedures when ships encounter each other [and] interpretation of the Rules of the Nautical Road and avoidance of accidents-at-sea." n100 Given these topics of discussion, it is a logical and natural step for the U.S. to propose a Sino-American ISA at an MMCA meeting. n101</w:t>
      </w:r>
    </w:p>
    <w:p w:rsidR="00920CEA" w:rsidRPr="00666D2E" w:rsidRDefault="00920CEA" w:rsidP="003A3154"/>
    <w:p w:rsidR="00745236" w:rsidRPr="00666D2E" w:rsidRDefault="00745236" w:rsidP="00745236">
      <w:pPr>
        <w:pStyle w:val="Heading3"/>
      </w:pPr>
      <w:r w:rsidRPr="00666D2E">
        <w:t>A/T: COLREGS Solves</w:t>
      </w:r>
    </w:p>
    <w:p w:rsidR="00745236" w:rsidRPr="00666D2E" w:rsidRDefault="00745236" w:rsidP="00745236"/>
    <w:p w:rsidR="00887F0C" w:rsidRPr="00666D2E" w:rsidRDefault="00887F0C" w:rsidP="00887F0C">
      <w:pPr>
        <w:pStyle w:val="Heading4"/>
      </w:pPr>
      <w:r w:rsidRPr="00666D2E">
        <w:t>COLREGS Doesn’t Solve – Too Narrow</w:t>
      </w:r>
    </w:p>
    <w:p w:rsidR="00887F0C" w:rsidRPr="00666D2E" w:rsidRDefault="00887F0C" w:rsidP="00887F0C">
      <w:r w:rsidRPr="00666D2E">
        <w:rPr>
          <w:rStyle w:val="Style13ptBold"/>
        </w:rPr>
        <w:t>WINKLER ’14</w:t>
      </w:r>
      <w:r w:rsidRPr="00666D2E">
        <w:t xml:space="preserve"> (David F.; PhD, Commander – U.S. Navy (Retired) and Director of Programs – Naval Historical Foundation, Washington D.C., “Breaking News: Incidents at Sea Did Not End with the Cold War,” Canadian Naval Review, v. 9, n. </w:t>
      </w:r>
      <w:proofErr w:type="gramStart"/>
      <w:r w:rsidRPr="00666D2E">
        <w:t>4)</w:t>
      </w:r>
      <w:proofErr w:type="spellStart"/>
      <w:r w:rsidRPr="00666D2E">
        <w:t>ww</w:t>
      </w:r>
      <w:proofErr w:type="spellEnd"/>
      <w:proofErr w:type="gramEnd"/>
    </w:p>
    <w:p w:rsidR="00887F0C" w:rsidRPr="00666D2E" w:rsidRDefault="00887F0C" w:rsidP="00B55AD5">
      <w:pPr>
        <w:rPr>
          <w:sz w:val="14"/>
        </w:rPr>
      </w:pPr>
      <w:proofErr w:type="spellStart"/>
      <w:r w:rsidRPr="00666D2E">
        <w:rPr>
          <w:sz w:val="14"/>
        </w:rPr>
        <w:t>Pedrozo’s</w:t>
      </w:r>
      <w:proofErr w:type="spellEnd"/>
      <w:r w:rsidRPr="00666D2E">
        <w:rPr>
          <w:sz w:val="14"/>
        </w:rPr>
        <w:t xml:space="preserve"> last argument, that international regulations and regional arrangements have supplanted the communications mechanisms associated with INCSEA, is his most reasoned. </w:t>
      </w:r>
      <w:proofErr w:type="spellStart"/>
      <w:r w:rsidRPr="00666D2E">
        <w:rPr>
          <w:rStyle w:val="StyleUnderline"/>
        </w:rPr>
        <w:t>Pedrozo</w:t>
      </w:r>
      <w:proofErr w:type="spellEnd"/>
      <w:r w:rsidRPr="00666D2E">
        <w:rPr>
          <w:rStyle w:val="StyleUnderline"/>
        </w:rPr>
        <w:t xml:space="preserve"> correctly points out that the capacity for naval commanders on both sides to communicate</w:t>
      </w:r>
      <w:r w:rsidRPr="00666D2E">
        <w:rPr>
          <w:sz w:val="14"/>
        </w:rPr>
        <w:t xml:space="preserve">, which Griffiths argues is lacking, </w:t>
      </w:r>
      <w:r w:rsidRPr="00666D2E">
        <w:rPr>
          <w:rStyle w:val="StyleUnderline"/>
        </w:rPr>
        <w:t>exists in spades starting with</w:t>
      </w:r>
      <w:r w:rsidRPr="00666D2E">
        <w:rPr>
          <w:sz w:val="14"/>
        </w:rPr>
        <w:t xml:space="preserve"> the Convention on the International Regulations for Preventing Collisions at Sea (</w:t>
      </w:r>
      <w:r w:rsidRPr="00666D2E">
        <w:rPr>
          <w:rStyle w:val="StyleUnderline"/>
        </w:rPr>
        <w:t>COLREGS</w:t>
      </w:r>
      <w:r w:rsidRPr="00666D2E">
        <w:rPr>
          <w:sz w:val="14"/>
        </w:rPr>
        <w:t xml:space="preserve">), which came into existence only months after the INCSEA accord was signed in 1972.13 </w:t>
      </w:r>
      <w:r w:rsidRPr="00666D2E">
        <w:rPr>
          <w:rStyle w:val="StyleUnderline"/>
        </w:rPr>
        <w:t xml:space="preserve">However, there are activities and </w:t>
      </w:r>
      <w:proofErr w:type="spellStart"/>
      <w:r w:rsidRPr="00666D2E">
        <w:rPr>
          <w:rStyle w:val="StyleUnderline"/>
        </w:rPr>
        <w:t>manoeuvres</w:t>
      </w:r>
      <w:proofErr w:type="spellEnd"/>
      <w:r w:rsidRPr="00666D2E">
        <w:rPr>
          <w:rStyle w:val="StyleUnderline"/>
        </w:rPr>
        <w:t xml:space="preserve"> unique to naval vessels that are not covered in COLREGS</w:t>
      </w:r>
      <w:r w:rsidRPr="00666D2E">
        <w:rPr>
          <w:sz w:val="14"/>
        </w:rPr>
        <w:t xml:space="preserve">. The Western Pacific Naval Symposium (WPNS), beginning in 1988, has served as a biennial forum for naval leaders from the Western Pacific rim to discuss topics of mutual interest.14 Regarding the void in naval-specific signals, naval leaders attending the 7th WPNS in 2000 opted to incorporate elements of the original INCSEA wording and added tactical signaling and </w:t>
      </w:r>
      <w:proofErr w:type="spellStart"/>
      <w:r w:rsidRPr="00666D2E">
        <w:rPr>
          <w:sz w:val="14"/>
        </w:rPr>
        <w:t>manoeuvring</w:t>
      </w:r>
      <w:proofErr w:type="spellEnd"/>
      <w:r w:rsidRPr="00666D2E">
        <w:rPr>
          <w:sz w:val="14"/>
        </w:rPr>
        <w:t xml:space="preserve"> instructions common throughout NATO during the Cold War, thus creating the Code for </w:t>
      </w:r>
      <w:proofErr w:type="spellStart"/>
      <w:r w:rsidRPr="00666D2E">
        <w:rPr>
          <w:sz w:val="14"/>
        </w:rPr>
        <w:t>Unalerted</w:t>
      </w:r>
      <w:proofErr w:type="spellEnd"/>
      <w:r w:rsidRPr="00666D2E">
        <w:rPr>
          <w:sz w:val="14"/>
        </w:rPr>
        <w:t xml:space="preserve"> Encounters at Sea (CUES).15</w:t>
      </w:r>
    </w:p>
    <w:p w:rsidR="00887F0C" w:rsidRPr="00666D2E" w:rsidRDefault="00887F0C" w:rsidP="00887F0C"/>
    <w:p w:rsidR="004214C5" w:rsidRPr="00666D2E" w:rsidRDefault="004214C5" w:rsidP="004214C5">
      <w:pPr>
        <w:pStyle w:val="Heading4"/>
      </w:pPr>
      <w:r w:rsidRPr="00666D2E">
        <w:t>COLREGS Fails</w:t>
      </w:r>
      <w:r w:rsidR="00A028D3" w:rsidRPr="00666D2E">
        <w:t xml:space="preserve"> – wouldn’t cover aircraft</w:t>
      </w:r>
    </w:p>
    <w:p w:rsidR="004214C5" w:rsidRPr="00666D2E" w:rsidRDefault="004214C5" w:rsidP="004214C5">
      <w:r w:rsidRPr="00666D2E">
        <w:rPr>
          <w:rStyle w:val="Style13ptBold"/>
        </w:rPr>
        <w:t>REDDEN and SAUNDERS ’12</w:t>
      </w:r>
      <w:r w:rsidRPr="00666D2E">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t>
      </w:r>
      <w:proofErr w:type="spellStart"/>
      <w:r w:rsidRPr="00666D2E">
        <w:t>ww</w:t>
      </w:r>
      <w:proofErr w:type="spellEnd"/>
    </w:p>
    <w:p w:rsidR="004214C5" w:rsidRPr="00666D2E" w:rsidRDefault="004214C5" w:rsidP="004214C5">
      <w:r w:rsidRPr="00666D2E">
        <w:t>The other relevant maritime program is the Convention on the International Regulations for Preventing Collisions at Sea (COLREGs). Promulgated by the International Maritime Organization, COLREGs are international maritime rules of the road designed to eliminate collisions between all vessels operating on the high seas.11 It carries legal authorities not contained within the Western Pacific Naval Symposium and CUES.</w:t>
      </w:r>
    </w:p>
    <w:p w:rsidR="004214C5" w:rsidRPr="00666D2E" w:rsidRDefault="004214C5" w:rsidP="004214C5">
      <w:r w:rsidRPr="00666D2E">
        <w:t>For the air domain, the situation is more problematic. Universally agreed and codified procedures covering interactions of military aircraft in international airspace do not exist. International Civil Aviation Organization (ICAO) rules are explicitly formulated for the civil aviation sector and also address interactions between civil and state aircraft (defined as military, customs, and police aircraft).12 ICAO procedures for aircraft intercepts only cover state aircraft intercepts of civil aircraft; no ICAO provisions address state-state aircraft interactions in international airspace.</w:t>
      </w:r>
    </w:p>
    <w:p w:rsidR="004214C5" w:rsidRPr="00666D2E" w:rsidRDefault="004214C5" w:rsidP="00887F0C"/>
    <w:p w:rsidR="00D154AF" w:rsidRPr="00666D2E" w:rsidRDefault="00D154AF" w:rsidP="00D154AF">
      <w:pPr>
        <w:pStyle w:val="Heading4"/>
      </w:pPr>
      <w:r w:rsidRPr="00666D2E">
        <w:t>INCSEA overcomes the deficiencies in COLREGS</w:t>
      </w:r>
    </w:p>
    <w:p w:rsidR="00D154AF" w:rsidRPr="00666D2E" w:rsidRDefault="00D154AF" w:rsidP="00887F0C">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AD487C" w:rsidRPr="00666D2E" w:rsidRDefault="00AD487C" w:rsidP="00887F0C">
      <w:r w:rsidRPr="00666D2E">
        <w:t xml:space="preserve">INCSEA, through its own provisions, and by incorporating COLREGS, n141 attempts to regulate dangerous incidents at sea by promulgating general preventive measures that instill a heightened level of safety and caution in interactions in international waters. n142 A number of recent incidents between the PLAN and the U.S. Navy reveal that the possibility for collisions between vessels is prevalent, and that these regulations from INCSEA and COLREGS are therefore necessary. On the sea, in 2002 a PLAN frigate harassed the USNS Bowditch (T-AGS 62), a naval auxiliary ship that conducts oceanographic surveys. The PLAN frigate shouldered the vessel in an attempt to drive the ship off course. n143 Above the sea, the 2001 EP-3 plane collision discussed above shows that such regulations are imperative. Incorporating language from INCSEA -- which contains general preventive measures and incorporates COLREGS -- into a Sino-American ISA would do much to curtail these incidents in the future. An event similar to the Bowditch harassment incident could have been avoided. Since the Bowditch is a U.S. Navy auxiliary vessel, n144 it would be covered by INCSEA language. n145 </w:t>
      </w:r>
      <w:proofErr w:type="gramStart"/>
      <w:r w:rsidRPr="00666D2E">
        <w:t>As</w:t>
      </w:r>
      <w:proofErr w:type="gramEnd"/>
      <w:r w:rsidRPr="00666D2E">
        <w:t xml:space="preserve"> such, an INCSEA-like Sino-American agreement would have mandated the PLAN frigate to "take appropriate measures not to hinder the maneuver[</w:t>
      </w:r>
      <w:proofErr w:type="spellStart"/>
      <w:r w:rsidRPr="00666D2E">
        <w:t>ing</w:t>
      </w:r>
      <w:proofErr w:type="spellEnd"/>
      <w:r w:rsidRPr="00666D2E">
        <w:t xml:space="preserve">]" n146 of the Bowditch as well as "remain well clear" of the vessel. n147 And, by incorporating COLREGS, additional provisions would have regulated the ships' approach toward and interaction with one another, keeping them a safe distance from each other in the first place. For instance, Rule 6 of COLREGS would have mandated that the PLAN frigate "proceed at a safe speed so that she can take proper and effective action to avoid collision and be stopped." n148 Rule 8 would have required the PLAN ship to take measures to avoid collision that [*299] were "positive, made in ample time and with due regard to the observance of good seamanship." n149 An incident similar to the EP-3 incident would have been regulated by INCSEA language. Article IV would have mandated that the two pilots use "the greatest caution and prudence" when approaching one another. n150 This mandate may have brought enough pause and caution to the situation to have averted the deadly incident. However, a Sino-American ISA should also contain more specific regulations for air-to-air encounters. Though INCSEA incorporates COLREGS, the only aircraft COLREGS regulates is "seaplanes." n151 It does not cover military aircraft, such as the EP-3 and PLAN fighter. Nevertheless, the U.S. Navy can draw upon COLREGS language and rules regarding the safe speed, n152 risk of collision n153 and avoidance of collision n154 of seaplanes to create more specific rules to regulate incidents occurring above the sea. In addition to these general preventive measures, INCSEA also uses specific prohibitions of harassment to curtail dangerous incidents at sea. n155 </w:t>
      </w:r>
      <w:proofErr w:type="gramStart"/>
      <w:r w:rsidRPr="00666D2E">
        <w:t>At</w:t>
      </w:r>
      <w:proofErr w:type="gramEnd"/>
      <w:r w:rsidRPr="00666D2E">
        <w:t xml:space="preserve"> the time the parties signed INCSEA, specific forms of harassment were prevalent, and thus specific proscriptions were incorporated. However, between the U.S. Navy and the PLAN, there are currently no public reports of specific and frequent forms of harassment, making it impossible to prescribe specific prohibitions. A Sino-American ISA should rather contain a broad prohibition of harassment and, if harassment between the two forces takes specific forms in the future, the two navies can then discuss specific issues at an annual meeting and decide the best legal course of action to take to prohibit this harassment. Finally, INCSEA is a flexible document. By establishing annual meetings, INCSEA allows the agreement to be updated to account for any developments in naval surface tactics or capabilities that may take place. Such a clause must also be incorporated in a Sino-American agreement. Naval tactics, sailing and signaling capabilities, and the U.S. Navy-PLAN relationship may all change over the course of time, requiring an updating of the agreement to reflect these developments. Such issues could be addressed and incorporated into the agreement at annual meetings. Additionally, by incorporating COLREGS, the agreement gains further flexibility to adapt to changes in advancements in ship [*300] technology and capability. COLREGS can be updated to reflect changes that may occur in sailing capabilities or the maritime environment. n156</w:t>
      </w:r>
    </w:p>
    <w:p w:rsidR="00AD487C" w:rsidRPr="00666D2E" w:rsidRDefault="00AD487C" w:rsidP="00887F0C"/>
    <w:p w:rsidR="00044EEF" w:rsidRPr="00666D2E" w:rsidRDefault="00044EEF" w:rsidP="00044EEF">
      <w:pPr>
        <w:pStyle w:val="Heading3"/>
      </w:pPr>
      <w:r w:rsidRPr="00666D2E">
        <w:t>A/T: CUES Solves</w:t>
      </w:r>
    </w:p>
    <w:p w:rsidR="00044EEF" w:rsidRPr="00666D2E" w:rsidRDefault="00044EEF" w:rsidP="00044EEF"/>
    <w:p w:rsidR="00044EEF" w:rsidRPr="00666D2E" w:rsidRDefault="00044EEF" w:rsidP="00044EEF">
      <w:pPr>
        <w:pStyle w:val="Heading4"/>
      </w:pPr>
      <w:r w:rsidRPr="00666D2E">
        <w:t xml:space="preserve">Only an INCSEA agreement can solve – provides a </w:t>
      </w:r>
      <w:r w:rsidRPr="00666D2E">
        <w:rPr>
          <w:i/>
          <w:u w:val="single"/>
        </w:rPr>
        <w:t>binding</w:t>
      </w:r>
      <w:r w:rsidRPr="00666D2E">
        <w:rPr>
          <w:i/>
        </w:rPr>
        <w:t xml:space="preserve"> </w:t>
      </w:r>
      <w:r w:rsidRPr="00666D2E">
        <w:t>agreement that gives warnings and facilitates cooperation.</w:t>
      </w:r>
    </w:p>
    <w:p w:rsidR="00044EEF" w:rsidRPr="00666D2E" w:rsidRDefault="00044EEF" w:rsidP="00044EEF">
      <w:r w:rsidRPr="00666D2E">
        <w:rPr>
          <w:rStyle w:val="Style13ptBold"/>
        </w:rPr>
        <w:t>French 15</w:t>
      </w:r>
      <w:r w:rsidRPr="00666D2E">
        <w:t xml:space="preserve"> (non-resident </w:t>
      </w:r>
      <w:proofErr w:type="spellStart"/>
      <w:r w:rsidRPr="00666D2E">
        <w:t>Sasakawa</w:t>
      </w:r>
      <w:proofErr w:type="spellEnd"/>
      <w:r w:rsidRPr="00666D2E">
        <w:t xml:space="preserve"> Peace Foundation fellow with Pacific Forum, Center for Strategic and International Studies, a contributing analyst with </w:t>
      </w:r>
      <w:proofErr w:type="spellStart"/>
      <w:r w:rsidRPr="00666D2E">
        <w:t>Wikistrat</w:t>
      </w:r>
      <w:proofErr w:type="spellEnd"/>
      <w:r w:rsidRPr="00666D2E">
        <w:t xml:space="preserve"> Inc., and a PhD Candidate at the Maxwell School of Citizenship and Public Affairs, Erik, “Improving Order in the East China Sea,” </w:t>
      </w:r>
      <w:hyperlink r:id="rId13" w:history="1">
        <w:r w:rsidRPr="00666D2E">
          <w:rPr>
            <w:rStyle w:val="Hyperlink"/>
          </w:rPr>
          <w:t>http://thediplomat.com/2015/05/improving-order-in-the-east-china-sea/</w:t>
        </w:r>
      </w:hyperlink>
      <w:r w:rsidRPr="00666D2E">
        <w:t>, 5/4/15)//DD</w:t>
      </w:r>
    </w:p>
    <w:p w:rsidR="00044EEF" w:rsidRPr="00666D2E" w:rsidRDefault="00044EEF" w:rsidP="00044EEF">
      <w:pPr>
        <w:rPr>
          <w:rStyle w:val="StyleUnderline"/>
        </w:rPr>
      </w:pPr>
      <w:r w:rsidRPr="00666D2E">
        <w:rPr>
          <w:sz w:val="12"/>
        </w:rPr>
        <w:t xml:space="preserve">The </w:t>
      </w:r>
      <w:r w:rsidRPr="00666D2E">
        <w:rPr>
          <w:rStyle w:val="StyleUnderline"/>
        </w:rPr>
        <w:t>accidental escalation of</w:t>
      </w:r>
      <w:r w:rsidRPr="00666D2E">
        <w:rPr>
          <w:sz w:val="12"/>
        </w:rPr>
        <w:t xml:space="preserve"> interstate </w:t>
      </w:r>
      <w:r w:rsidRPr="00666D2E">
        <w:rPr>
          <w:rStyle w:val="StyleUnderline"/>
        </w:rPr>
        <w:t>incidents at sea has</w:t>
      </w:r>
      <w:r w:rsidRPr="00666D2E">
        <w:rPr>
          <w:sz w:val="12"/>
        </w:rPr>
        <w:t xml:space="preserve"> the </w:t>
      </w:r>
      <w:r w:rsidRPr="00666D2E">
        <w:rPr>
          <w:rStyle w:val="StyleUnderline"/>
        </w:rPr>
        <w:t>potential to pose a serious threat to maritime security and stability in the Asia-Pacific Region.</w:t>
      </w:r>
      <w:r w:rsidRPr="00666D2E">
        <w:rPr>
          <w:sz w:val="12"/>
        </w:rPr>
        <w:t xml:space="preserve"> </w:t>
      </w:r>
      <w:r w:rsidRPr="00666D2E">
        <w:rPr>
          <w:rStyle w:val="StyleUnderline"/>
        </w:rPr>
        <w:t>Competing territorial claims and disputes over freedom of navigation</w:t>
      </w:r>
      <w:r w:rsidRPr="00666D2E">
        <w:rPr>
          <w:sz w:val="12"/>
        </w:rPr>
        <w:t xml:space="preserve"> have </w:t>
      </w:r>
      <w:r w:rsidRPr="00666D2E">
        <w:rPr>
          <w:rStyle w:val="StyleUnderline"/>
        </w:rPr>
        <w:t>generated a growing number of standoffs</w:t>
      </w:r>
      <w:r w:rsidRPr="00666D2E">
        <w:rPr>
          <w:sz w:val="12"/>
        </w:rPr>
        <w:t xml:space="preserve"> at sea involving military, law enforcement, and civilian vessels. With aircraft playing chicken, fishing vessels ramming coast guard ships, and naval forces intimidating one another’s auxiliaries, there is a growing potential for an accident that could escalate into conflict. CUES is underspecified, particularly with regards to advance notification of hazardous maneuvers or exercises. </w:t>
      </w:r>
      <w:r w:rsidRPr="00666D2E">
        <w:rPr>
          <w:rStyle w:val="StyleUnderline"/>
        </w:rPr>
        <w:t>CUES encourages national authorities to provide “warnings” of dangerous activities but does not stipulate when these warnings should be issued.</w:t>
      </w:r>
      <w:r w:rsidRPr="00666D2E">
        <w:rPr>
          <w:sz w:val="12"/>
        </w:rPr>
        <w:t xml:space="preserve"> This stands </w:t>
      </w:r>
      <w:r w:rsidRPr="00666D2E">
        <w:rPr>
          <w:rStyle w:val="Emphasis"/>
        </w:rPr>
        <w:t>in sharp contrast to INCSEA</w:t>
      </w:r>
      <w:r w:rsidRPr="00666D2E">
        <w:rPr>
          <w:sz w:val="12"/>
        </w:rPr>
        <w:t xml:space="preserve"> – one of the inspirations behind CUES – a similar accord between the US and the Soviet Union which contained a provision </w:t>
      </w:r>
      <w:r w:rsidRPr="00666D2E">
        <w:rPr>
          <w:rStyle w:val="StyleUnderline"/>
        </w:rPr>
        <w:t>requiring parties to notify</w:t>
      </w:r>
      <w:r w:rsidRPr="00666D2E">
        <w:rPr>
          <w:sz w:val="12"/>
        </w:rPr>
        <w:t xml:space="preserve"> one another “</w:t>
      </w:r>
      <w:r w:rsidRPr="00666D2E">
        <w:rPr>
          <w:rStyle w:val="StyleUnderline"/>
        </w:rPr>
        <w:t>not less than 3 to 5 days in advance</w:t>
      </w:r>
      <w:r w:rsidRPr="00666D2E">
        <w:rPr>
          <w:sz w:val="12"/>
        </w:rPr>
        <w:t xml:space="preserve">” of activities which could “represent a danger to navigation or to aircraft in flight.” </w:t>
      </w:r>
      <w:r w:rsidRPr="00666D2E">
        <w:rPr>
          <w:rStyle w:val="StyleUnderline"/>
        </w:rPr>
        <w:t>CUES is designed to apply only to naval forces</w:t>
      </w:r>
      <w:r w:rsidRPr="00666D2E">
        <w:rPr>
          <w:sz w:val="12"/>
        </w:rPr>
        <w:t xml:space="preserve">. </w:t>
      </w:r>
      <w:r w:rsidRPr="00666D2E">
        <w:rPr>
          <w:rStyle w:val="StyleUnderline"/>
        </w:rPr>
        <w:t>Many interstate marine incidents in the Asia-Pacific do not involve naval forces</w:t>
      </w:r>
      <w:r w:rsidRPr="00666D2E">
        <w:rPr>
          <w:sz w:val="12"/>
        </w:rPr>
        <w:t xml:space="preserve">, however. These </w:t>
      </w:r>
      <w:r w:rsidRPr="00666D2E">
        <w:rPr>
          <w:rStyle w:val="StyleUnderline"/>
        </w:rPr>
        <w:t>conflicts frequently involve coast guards and fishermen</w:t>
      </w:r>
      <w:r w:rsidRPr="00666D2E">
        <w:rPr>
          <w:sz w:val="12"/>
        </w:rPr>
        <w:t xml:space="preserve">. If regional statesmen truly hope </w:t>
      </w:r>
      <w:r w:rsidRPr="00666D2E">
        <w:rPr>
          <w:rStyle w:val="StyleUnderline"/>
        </w:rPr>
        <w:t>to preserve stability at sea,</w:t>
      </w:r>
      <w:r w:rsidRPr="00666D2E">
        <w:rPr>
          <w:sz w:val="12"/>
        </w:rPr>
        <w:t xml:space="preserve"> these </w:t>
      </w:r>
      <w:r w:rsidRPr="00666D2E">
        <w:rPr>
          <w:rStyle w:val="StyleUnderline"/>
        </w:rPr>
        <w:t>guidelines must be broadened and adjusted to apply to all ships</w:t>
      </w:r>
      <w:r w:rsidRPr="00666D2E">
        <w:rPr>
          <w:sz w:val="12"/>
        </w:rPr>
        <w:t xml:space="preserve"> regardless of the color of their hull. </w:t>
      </w:r>
      <w:r w:rsidRPr="00666D2E">
        <w:rPr>
          <w:rStyle w:val="StyleUnderline"/>
        </w:rPr>
        <w:t>CUES contains no explicit provisions requiring joint training.</w:t>
      </w:r>
      <w:r w:rsidRPr="00666D2E">
        <w:rPr>
          <w:sz w:val="12"/>
        </w:rPr>
        <w:t xml:space="preserve"> By </w:t>
      </w:r>
      <w:r w:rsidRPr="00666D2E">
        <w:rPr>
          <w:rStyle w:val="StyleUnderline"/>
        </w:rPr>
        <w:t>failing to incorporate joint exercises, drills, or education</w:t>
      </w:r>
      <w:r w:rsidRPr="00666D2E">
        <w:rPr>
          <w:sz w:val="12"/>
        </w:rPr>
        <w:t xml:space="preserve">, the code </w:t>
      </w:r>
      <w:r w:rsidRPr="00666D2E">
        <w:rPr>
          <w:rStyle w:val="StyleUnderline"/>
        </w:rPr>
        <w:t>squanders an opportunity to reinforce its guidelines and</w:t>
      </w:r>
      <w:r w:rsidRPr="00666D2E">
        <w:rPr>
          <w:sz w:val="12"/>
        </w:rPr>
        <w:t xml:space="preserve"> to </w:t>
      </w:r>
      <w:r w:rsidRPr="00666D2E">
        <w:rPr>
          <w:rStyle w:val="StyleUnderline"/>
        </w:rPr>
        <w:t>facilitate confidence-building</w:t>
      </w:r>
      <w:r w:rsidRPr="00666D2E">
        <w:rPr>
          <w:sz w:val="12"/>
        </w:rPr>
        <w:t xml:space="preserve"> at the operational level. Most importantly, </w:t>
      </w:r>
      <w:r w:rsidRPr="00666D2E">
        <w:rPr>
          <w:rStyle w:val="Emphasis"/>
        </w:rPr>
        <w:t>CUES’ guidelines are a voluntary code rather than a binding agreement.</w:t>
      </w:r>
      <w:r w:rsidRPr="00666D2E">
        <w:rPr>
          <w:sz w:val="12"/>
        </w:rPr>
        <w:t xml:space="preserve"> CUES makes this immediately clear in its text: “WPNS navies that choose to adopt CUES for naval cooperation do so on a voluntary and non-binding basis.” As a consequence, states can defect from the code as they see fit without consequences for their international reputations or national honor. These </w:t>
      </w:r>
      <w:r w:rsidRPr="00666D2E">
        <w:rPr>
          <w:rStyle w:val="StyleUnderline"/>
        </w:rPr>
        <w:t>limitations suggest that CUES</w:t>
      </w:r>
      <w:r w:rsidRPr="00666D2E">
        <w:rPr>
          <w:sz w:val="12"/>
        </w:rPr>
        <w:t xml:space="preserve">, while constituting a step in the right direction, </w:t>
      </w:r>
      <w:r w:rsidRPr="00666D2E">
        <w:rPr>
          <w:rStyle w:val="StyleUnderline"/>
        </w:rPr>
        <w:t>is insufficient to maintain stability at sea in the Asia-Pacific region</w:t>
      </w:r>
      <w:r w:rsidRPr="00666D2E">
        <w:rPr>
          <w:sz w:val="12"/>
        </w:rPr>
        <w:t xml:space="preserve">. The U.S. must seek to develop an improved code – an upgraded CUES. A better agreement would include the same guidelines as CUES but 1) incorporate coast guards into these regulations, 2) develop annual training and exercises, and 3) further specify requirements for advanced notifications regarding hazardous activities. </w:t>
      </w:r>
      <w:r w:rsidRPr="00666D2E">
        <w:rPr>
          <w:rStyle w:val="Emphasis"/>
        </w:rPr>
        <w:t>U.S. policymakers must</w:t>
      </w:r>
      <w:r w:rsidRPr="00666D2E">
        <w:rPr>
          <w:sz w:val="12"/>
        </w:rPr>
        <w:t xml:space="preserve"> also </w:t>
      </w:r>
      <w:r w:rsidRPr="00666D2E">
        <w:rPr>
          <w:rStyle w:val="Emphasis"/>
        </w:rPr>
        <w:t>push for a binding agreement, similar to the</w:t>
      </w:r>
      <w:r w:rsidRPr="00666D2E">
        <w:rPr>
          <w:sz w:val="12"/>
        </w:rPr>
        <w:t xml:space="preserve"> 1972 </w:t>
      </w:r>
      <w:r w:rsidRPr="00666D2E">
        <w:rPr>
          <w:rStyle w:val="Emphasis"/>
        </w:rPr>
        <w:t>INCSEA deal</w:t>
      </w:r>
      <w:r w:rsidRPr="00666D2E">
        <w:rPr>
          <w:sz w:val="12"/>
        </w:rPr>
        <w:t xml:space="preserve"> with the Soviet Union. Although binding agreements do not guarantee compliance under an anarchic international system, there is a reason why states give more weight to them than they do to voluntary codes: </w:t>
      </w:r>
      <w:r w:rsidRPr="00666D2E">
        <w:rPr>
          <w:rStyle w:val="StyleUnderline"/>
        </w:rPr>
        <w:t>Leaders recognize that both their government’s reputation and their nation’s honor will be undercut if they violate the agreements.</w:t>
      </w:r>
      <w:r w:rsidRPr="00666D2E">
        <w:rPr>
          <w:sz w:val="12"/>
        </w:rPr>
        <w:t xml:space="preserve"> An updated maritime order should also aim to alleviate public pressure on leaders to remain intransigent in the event of an unplanned incident at sea. Previously, Beijing has imposed media blackouts on incidents at sea to stymie the outbreak of nationalistic protests. Coordinating press blackouts in the event of an accident at sea might give policymakers the opportunity to de-escalate without losing face. One major challenge to these proposals is China’s hesitancy to sign binding pacts that could limit its freedom of action at sea; indeed, China’s concern that the term “code” connoted a legal arrangement initially held up CUES. The U.S. should deploy a mix of policies to overcome Chinese reluctance. First, </w:t>
      </w:r>
      <w:r w:rsidRPr="00666D2E">
        <w:rPr>
          <w:rStyle w:val="StyleUnderline"/>
        </w:rPr>
        <w:t>policymakers can bolster the incentives for China to consent</w:t>
      </w:r>
      <w:r w:rsidRPr="00666D2E">
        <w:rPr>
          <w:sz w:val="12"/>
        </w:rPr>
        <w:t xml:space="preserve"> to a CUES 2.0 </w:t>
      </w:r>
      <w:r w:rsidRPr="00666D2E">
        <w:rPr>
          <w:rStyle w:val="StyleUnderline"/>
        </w:rPr>
        <w:t>by incorporating limitations on armed surveillance in EEZs into the new maritime regime.</w:t>
      </w:r>
      <w:r w:rsidRPr="00666D2E">
        <w:rPr>
          <w:sz w:val="12"/>
        </w:rPr>
        <w:t xml:space="preserve"> U.S. military surveillance in China’s EEZ has long been a source of consternation for Beijing. Incorporating restrictions on armed surveillance would help alleviate some of these concerns for China but still allow the U.S. to conduct unarmed naval surveillance in EEZs in accordance with international law. Second, </w:t>
      </w:r>
      <w:r w:rsidRPr="00666D2E">
        <w:rPr>
          <w:rStyle w:val="StyleUnderline"/>
        </w:rPr>
        <w:t>the U.S. and its allies should seek to limit the potential gains China could derive from noncompliance</w:t>
      </w:r>
      <w:r w:rsidRPr="00666D2E">
        <w:rPr>
          <w:sz w:val="12"/>
        </w:rPr>
        <w:t xml:space="preserve">. In particular, </w:t>
      </w:r>
      <w:r w:rsidRPr="00666D2E">
        <w:rPr>
          <w:rStyle w:val="StyleUnderline"/>
        </w:rPr>
        <w:t>Washington must demonstrate its resolve to oppose any use of provocative naval tactics to alter the regional status quo</w:t>
      </w:r>
      <w:r w:rsidRPr="00666D2E">
        <w:rPr>
          <w:sz w:val="12"/>
        </w:rPr>
        <w:t xml:space="preserve">. Finally, </w:t>
      </w:r>
      <w:r w:rsidRPr="00666D2E">
        <w:rPr>
          <w:rStyle w:val="StyleUnderline"/>
        </w:rPr>
        <w:t>the U.S. and its allies should strengthen coast guard and military contacts with China</w:t>
      </w:r>
      <w:r w:rsidRPr="00666D2E">
        <w:rPr>
          <w:sz w:val="12"/>
        </w:rPr>
        <w:t xml:space="preserve">, using these opportunities </w:t>
      </w:r>
      <w:r w:rsidRPr="00666D2E">
        <w:rPr>
          <w:rStyle w:val="StyleUnderline"/>
        </w:rPr>
        <w:t>to persuade Chinese officers</w:t>
      </w:r>
      <w:r w:rsidRPr="00666D2E">
        <w:rPr>
          <w:sz w:val="12"/>
        </w:rPr>
        <w:t xml:space="preserve"> that an upgraded CUES agreement will serve the interests of all regional states. Statesmen in the region have sought to reduce this risk through a maritime security order undergirded by confidence-building mechanisms. The most recent development in this order is the Code for Unplanned Encounters at Sea (CUES). Adopted a year ago in April 2014 by the West Pacific Naval Symposium (WPNS), CUES institutionalizes a set of suggestions for prudent behavior and clear communication at sea. As highlighted at a recent CSCAP meeting, however, </w:t>
      </w:r>
      <w:r w:rsidRPr="00666D2E">
        <w:rPr>
          <w:rStyle w:val="Emphasis"/>
        </w:rPr>
        <w:t>the CUES agreement has some significant limitations</w:t>
      </w:r>
      <w:r w:rsidRPr="00666D2E">
        <w:rPr>
          <w:rStyle w:val="StyleUnderline"/>
        </w:rPr>
        <w:t>.</w:t>
      </w:r>
    </w:p>
    <w:p w:rsidR="00044EEF" w:rsidRPr="00666D2E" w:rsidRDefault="00044EEF" w:rsidP="00044EEF"/>
    <w:p w:rsidR="00044EEF" w:rsidRPr="00666D2E" w:rsidRDefault="00044EEF" w:rsidP="00044EEF">
      <w:pPr>
        <w:pStyle w:val="Heading4"/>
      </w:pPr>
      <w:r w:rsidRPr="00666D2E">
        <w:t>CUES Fails</w:t>
      </w:r>
      <w:r w:rsidR="00A028D3" w:rsidRPr="00666D2E">
        <w:t xml:space="preserve"> – voluntary and non-binding</w:t>
      </w:r>
    </w:p>
    <w:p w:rsidR="00044EEF" w:rsidRPr="00666D2E" w:rsidRDefault="00044EEF" w:rsidP="00044EEF">
      <w:r w:rsidRPr="00666D2E">
        <w:rPr>
          <w:rStyle w:val="Style13ptBold"/>
        </w:rPr>
        <w:t>REDDEN and SAUNDERS ’12</w:t>
      </w:r>
      <w:r w:rsidRPr="00666D2E">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t>
      </w:r>
      <w:proofErr w:type="spellStart"/>
      <w:r w:rsidRPr="00666D2E">
        <w:t>ww</w:t>
      </w:r>
      <w:proofErr w:type="spellEnd"/>
    </w:p>
    <w:p w:rsidR="00044EEF" w:rsidRPr="00666D2E" w:rsidRDefault="00044EEF" w:rsidP="00044EEF">
      <w:r w:rsidRPr="00666D2E">
        <w:t xml:space="preserve">In addition to MMCA, the United States and China participate in two multilateral protocols designed to </w:t>
      </w:r>
      <w:proofErr w:type="spellStart"/>
      <w:r w:rsidRPr="00666D2E">
        <w:t>deconflict</w:t>
      </w:r>
      <w:proofErr w:type="spellEnd"/>
      <w:r w:rsidRPr="00666D2E">
        <w:t xml:space="preserve"> maritime operations. The first is the Code for </w:t>
      </w:r>
      <w:proofErr w:type="spellStart"/>
      <w:r w:rsidRPr="00666D2E">
        <w:t>Unalerted</w:t>
      </w:r>
      <w:proofErr w:type="spellEnd"/>
      <w:r w:rsidRPr="00666D2E">
        <w:t xml:space="preserve"> Encounters at Sea (CUES), a product of the Western Pacific Naval Symposium.7 CUES is a vehicle “by which navies may safeguard and advance their rights, duties, freedoms and responsibilities, develop mutually rewarding international cooperation and transparency and provide leadership and broad-based involvement in establishing international standards in relation to the use of the sea.”8 With respect to </w:t>
      </w:r>
      <w:proofErr w:type="spellStart"/>
      <w:r w:rsidRPr="00666D2E">
        <w:t>deconfliction</w:t>
      </w:r>
      <w:proofErr w:type="spellEnd"/>
      <w:r w:rsidRPr="00666D2E">
        <w:t xml:space="preserve"> mechanisms, the 2003 CUES Review Supplement offers “safety measures and a means to limit mutual interference and uncertainty and facilitate communication when naval and public ships, submarines or aircraft make contact.”9 CUES is voluntary in nature and does not carry the same authority as an international treaty or agreement; as such, it is not binding on participating countries. CUES also suffers from lack of an arbitration mechanism. The Review Supplement specifically states that the Western Pacific Naval Symposium “will not arbitrate disputes arising from incidents between warships, submarines, public vessels or naval aircraft or from the use of this document.”10 Responsibility for arbitration is left to the individual states.</w:t>
      </w:r>
    </w:p>
    <w:p w:rsidR="00044EEF" w:rsidRPr="00666D2E" w:rsidRDefault="00044EEF" w:rsidP="00044EEF"/>
    <w:p w:rsidR="00044EEF" w:rsidRPr="00666D2E" w:rsidRDefault="00044EEF" w:rsidP="00044EEF">
      <w:pPr>
        <w:pStyle w:val="Heading4"/>
      </w:pPr>
      <w:r w:rsidRPr="00666D2E">
        <w:t>CUES can’t solve – Non-binding and unreported incidents</w:t>
      </w:r>
    </w:p>
    <w:p w:rsidR="00044EEF" w:rsidRPr="00666D2E" w:rsidRDefault="00044EEF" w:rsidP="00044EEF">
      <w:proofErr w:type="spellStart"/>
      <w:r w:rsidRPr="00666D2E">
        <w:rPr>
          <w:b/>
          <w:sz w:val="26"/>
          <w:szCs w:val="26"/>
        </w:rPr>
        <w:t>Askari</w:t>
      </w:r>
      <w:proofErr w:type="spellEnd"/>
      <w:r w:rsidRPr="00666D2E">
        <w:rPr>
          <w:b/>
          <w:sz w:val="26"/>
          <w:szCs w:val="26"/>
        </w:rPr>
        <w:t xml:space="preserve"> ’15</w:t>
      </w:r>
      <w:r w:rsidRPr="00666D2E">
        <w:t xml:space="preserve"> (Commander, Indonesian Navy, “Preventing Escalation </w:t>
      </w:r>
      <w:proofErr w:type="gramStart"/>
      <w:r w:rsidRPr="00666D2E">
        <w:t>In</w:t>
      </w:r>
      <w:proofErr w:type="gramEnd"/>
      <w:r w:rsidRPr="00666D2E">
        <w:t xml:space="preserve"> The South China Sea Disputed Waters: A Comparative Study Of Republic Of The Philippines And Socialist Republic Of Vietnam”, http://calhoun.nps.edu/bitstream/handle/10945/45157/15Mar_Askari_No_first_name.pdf?sequence=1)AC</w:t>
      </w:r>
    </w:p>
    <w:p w:rsidR="00044EEF" w:rsidRPr="00666D2E" w:rsidRDefault="00044EEF" w:rsidP="00044EEF">
      <w:pPr>
        <w:rPr>
          <w:sz w:val="14"/>
          <w:szCs w:val="14"/>
        </w:rPr>
      </w:pPr>
      <w:r w:rsidRPr="00666D2E">
        <w:rPr>
          <w:sz w:val="14"/>
          <w:szCs w:val="14"/>
        </w:rPr>
        <w:t>The</w:t>
      </w:r>
      <w:r w:rsidRPr="00666D2E">
        <w:t xml:space="preserve"> </w:t>
      </w:r>
      <w:r w:rsidRPr="00666D2E">
        <w:rPr>
          <w:rStyle w:val="StyleUnderline"/>
        </w:rPr>
        <w:t>CUES</w:t>
      </w:r>
      <w:r w:rsidRPr="00666D2E">
        <w:t xml:space="preserve">, </w:t>
      </w:r>
      <w:r w:rsidRPr="00666D2E">
        <w:rPr>
          <w:sz w:val="14"/>
          <w:szCs w:val="14"/>
        </w:rPr>
        <w:t>on the other hand, is important because it</w:t>
      </w:r>
      <w:r w:rsidRPr="00666D2E">
        <w:t xml:space="preserve"> </w:t>
      </w:r>
      <w:r w:rsidRPr="00666D2E">
        <w:rPr>
          <w:rStyle w:val="StyleUnderline"/>
        </w:rPr>
        <w:t>provides a set of guideline for members of WPNS when their vessels or aircrafts meet maritime assets belonging to other members</w:t>
      </w:r>
      <w:r w:rsidRPr="00666D2E">
        <w:t xml:space="preserve">. </w:t>
      </w:r>
      <w:r w:rsidRPr="00666D2E">
        <w:rPr>
          <w:sz w:val="14"/>
          <w:szCs w:val="14"/>
        </w:rPr>
        <w:t>Modelled after the United States and Soviet Union’s agreement at the height of the Cold War—INCSEA/the Prevention of Incidents On and Over the High Seas—in order to avoid misinterpretation that may lead into escalation, the CUES has been accepted by all members of WPNS in 2014.176</w:t>
      </w:r>
      <w:r w:rsidRPr="00666D2E">
        <w:t xml:space="preserve"> </w:t>
      </w:r>
      <w:r w:rsidRPr="00666D2E">
        <w:rPr>
          <w:rStyle w:val="StyleUnderline"/>
        </w:rPr>
        <w:t>The original INCSEA</w:t>
      </w:r>
      <w:r w:rsidRPr="00666D2E">
        <w:t xml:space="preserve"> </w:t>
      </w:r>
      <w:r w:rsidRPr="00666D2E">
        <w:rPr>
          <w:sz w:val="14"/>
          <w:szCs w:val="14"/>
        </w:rPr>
        <w:t>between the U.S. and the Soviet navies</w:t>
      </w:r>
      <w:r w:rsidRPr="00666D2E">
        <w:t xml:space="preserve"> </w:t>
      </w:r>
      <w:r w:rsidRPr="00666D2E">
        <w:rPr>
          <w:rStyle w:val="StyleUnderline"/>
        </w:rPr>
        <w:t>was successful in reducing incidents at sea</w:t>
      </w:r>
      <w:r w:rsidRPr="00666D2E">
        <w:t xml:space="preserve">, </w:t>
      </w:r>
      <w:r w:rsidRPr="00666D2E">
        <w:rPr>
          <w:sz w:val="14"/>
          <w:szCs w:val="14"/>
        </w:rPr>
        <w:t>so that the same agreement still applied today with the Russian Navy.177 Although</w:t>
      </w:r>
      <w:r w:rsidRPr="00666D2E">
        <w:t xml:space="preserve"> </w:t>
      </w:r>
      <w:r w:rsidRPr="00666D2E">
        <w:rPr>
          <w:rStyle w:val="Emphasis"/>
        </w:rPr>
        <w:t>not legally binding and only applying on the high seas, the CUES</w:t>
      </w:r>
      <w:r w:rsidRPr="00666D2E">
        <w:t xml:space="preserve"> </w:t>
      </w:r>
      <w:r w:rsidRPr="00666D2E">
        <w:rPr>
          <w:sz w:val="14"/>
          <w:szCs w:val="14"/>
        </w:rPr>
        <w:t>makes available to the field commanders necessary procedures in communicating with their counterparts from other countries in the event of unexpected encounters at sea.178 Another important matter is the acceptance of the document by China, indicating its willingness to cooperate in the multilateral environment.179 However, as the CUES is a product of WPNS, it</w:t>
      </w:r>
      <w:r w:rsidRPr="00666D2E">
        <w:t xml:space="preserve"> </w:t>
      </w:r>
      <w:r w:rsidRPr="00666D2E">
        <w:rPr>
          <w:rStyle w:val="Emphasis"/>
        </w:rPr>
        <w:t>is strictly applicable to naval vessels and aircrafts; it does not include civilian maritime agencies</w:t>
      </w:r>
      <w:r w:rsidRPr="00666D2E">
        <w:t>.</w:t>
      </w:r>
      <w:r w:rsidRPr="00666D2E">
        <w:rPr>
          <w:sz w:val="14"/>
          <w:szCs w:val="14"/>
        </w:rPr>
        <w:t>180 Currently</w:t>
      </w:r>
      <w:r w:rsidRPr="00666D2E">
        <w:t xml:space="preserve">, </w:t>
      </w:r>
      <w:r w:rsidRPr="00666D2E">
        <w:rPr>
          <w:rStyle w:val="StyleUnderline"/>
        </w:rPr>
        <w:t>there is an increasing trend in the region to employ civilian maritime agencies in the maritime frontier, including disputed waters in the S</w:t>
      </w:r>
      <w:r w:rsidRPr="00666D2E">
        <w:rPr>
          <w:sz w:val="14"/>
          <w:szCs w:val="14"/>
        </w:rPr>
        <w:t xml:space="preserve">outh </w:t>
      </w:r>
      <w:r w:rsidRPr="00666D2E">
        <w:rPr>
          <w:rStyle w:val="StyleUnderline"/>
        </w:rPr>
        <w:t>C</w:t>
      </w:r>
      <w:r w:rsidRPr="00666D2E">
        <w:rPr>
          <w:sz w:val="14"/>
          <w:szCs w:val="14"/>
        </w:rPr>
        <w:t xml:space="preserve">hina </w:t>
      </w:r>
      <w:r w:rsidRPr="00666D2E">
        <w:rPr>
          <w:rStyle w:val="StyleUnderline"/>
        </w:rPr>
        <w:t>S</w:t>
      </w:r>
      <w:r w:rsidRPr="00666D2E">
        <w:rPr>
          <w:sz w:val="14"/>
          <w:szCs w:val="14"/>
        </w:rPr>
        <w:t xml:space="preserve">ea. Therefore, </w:t>
      </w:r>
      <w:r w:rsidRPr="00666D2E">
        <w:rPr>
          <w:rStyle w:val="StyleUnderline"/>
        </w:rPr>
        <w:t>there are increasing probabilities of clashes among those government agencies, which are not reported</w:t>
      </w:r>
      <w:r w:rsidRPr="00666D2E">
        <w:t xml:space="preserve"> </w:t>
      </w:r>
      <w:r w:rsidRPr="00666D2E">
        <w:rPr>
          <w:sz w:val="14"/>
          <w:szCs w:val="14"/>
        </w:rPr>
        <w:t xml:space="preserve">to the Navy. James </w:t>
      </w:r>
      <w:proofErr w:type="spellStart"/>
      <w:r w:rsidRPr="00666D2E">
        <w:rPr>
          <w:sz w:val="14"/>
          <w:szCs w:val="14"/>
        </w:rPr>
        <w:t>Goldrick</w:t>
      </w:r>
      <w:proofErr w:type="spellEnd"/>
      <w:r w:rsidRPr="00666D2E">
        <w:rPr>
          <w:sz w:val="14"/>
          <w:szCs w:val="14"/>
        </w:rPr>
        <w:t xml:space="preserve"> suggests that for the time being, we can only hope that each navy can introduce the CUES to its country’s civilian maritime agencies and lead to more conducive situations in the disputed waters.181 </w:t>
      </w:r>
    </w:p>
    <w:p w:rsidR="00044EEF" w:rsidRPr="00666D2E" w:rsidRDefault="00044EEF" w:rsidP="00044EEF"/>
    <w:p w:rsidR="00745236" w:rsidRPr="00666D2E" w:rsidRDefault="00745236" w:rsidP="00745236">
      <w:pPr>
        <w:pStyle w:val="Heading3"/>
      </w:pPr>
      <w:r w:rsidRPr="00666D2E">
        <w:t>A/T: Non-Military Alt Cause</w:t>
      </w:r>
    </w:p>
    <w:p w:rsidR="00745236" w:rsidRPr="00666D2E" w:rsidRDefault="00745236" w:rsidP="00745236"/>
    <w:p w:rsidR="00887F0C" w:rsidRPr="00666D2E" w:rsidRDefault="00887F0C" w:rsidP="00887F0C">
      <w:pPr>
        <w:pStyle w:val="Heading4"/>
      </w:pPr>
      <w:r w:rsidRPr="00666D2E">
        <w:t>INCSEA covers non-military interactions</w:t>
      </w:r>
    </w:p>
    <w:p w:rsidR="00887F0C" w:rsidRPr="00666D2E" w:rsidRDefault="00887F0C" w:rsidP="00887F0C">
      <w:r w:rsidRPr="00666D2E">
        <w:rPr>
          <w:rStyle w:val="Style13ptBold"/>
        </w:rPr>
        <w:t>WINKLER ’14</w:t>
      </w:r>
      <w:r w:rsidRPr="00666D2E">
        <w:t xml:space="preserve"> (David F.; PhD, Commander – U.S. Navy (Retired) and Director of Programs – Naval Historical Foundation, Washington D.C., “Breaking News: Incidents at Sea Did Not End with the Cold War,” Canadian Naval Review, v. 9, n. </w:t>
      </w:r>
      <w:proofErr w:type="gramStart"/>
      <w:r w:rsidRPr="00666D2E">
        <w:t>4)</w:t>
      </w:r>
      <w:proofErr w:type="spellStart"/>
      <w:r w:rsidRPr="00666D2E">
        <w:t>ww</w:t>
      </w:r>
      <w:proofErr w:type="spellEnd"/>
      <w:proofErr w:type="gramEnd"/>
    </w:p>
    <w:p w:rsidR="00887F0C" w:rsidRPr="00666D2E" w:rsidRDefault="00887F0C" w:rsidP="00887F0C">
      <w:pPr>
        <w:rPr>
          <w:sz w:val="14"/>
        </w:rPr>
      </w:pPr>
      <w:r w:rsidRPr="00666D2E">
        <w:rPr>
          <w:rStyle w:val="StyleUnderline"/>
        </w:rPr>
        <w:t xml:space="preserve">Both </w:t>
      </w:r>
      <w:proofErr w:type="spellStart"/>
      <w:r w:rsidRPr="00666D2E">
        <w:rPr>
          <w:rStyle w:val="StyleUnderline"/>
        </w:rPr>
        <w:t>Pedrozo</w:t>
      </w:r>
      <w:proofErr w:type="spellEnd"/>
      <w:r w:rsidRPr="00666D2E">
        <w:rPr>
          <w:rStyle w:val="StyleUnderline"/>
        </w:rPr>
        <w:t xml:space="preserve"> and Griffiths incorrectly portray INCSEA as a navy-to-navy accord</w:t>
      </w:r>
      <w:r w:rsidRPr="00666D2E">
        <w:rPr>
          <w:sz w:val="14"/>
        </w:rPr>
        <w:t xml:space="preserve">. While the composition of the delegations may look all navy blue, many of the naval officers assigned to the delegations are representing other government agencies. </w:t>
      </w:r>
      <w:r w:rsidRPr="00666D2E">
        <w:rPr>
          <w:rStyle w:val="StyleUnderline"/>
        </w:rPr>
        <w:t xml:space="preserve">Where </w:t>
      </w:r>
      <w:proofErr w:type="spellStart"/>
      <w:r w:rsidRPr="00666D2E">
        <w:rPr>
          <w:rStyle w:val="StyleUnderline"/>
        </w:rPr>
        <w:t>Pedrozo</w:t>
      </w:r>
      <w:proofErr w:type="spellEnd"/>
      <w:r w:rsidRPr="00666D2E">
        <w:rPr>
          <w:rStyle w:val="StyleUnderline"/>
        </w:rPr>
        <w:t xml:space="preserve"> is inaccurate is that the 1973 protocol to INCSEA extended the accord to cover non-military vessels and aircraft of the two sides</w:t>
      </w:r>
      <w:r w:rsidRPr="00666D2E">
        <w:rPr>
          <w:sz w:val="14"/>
        </w:rPr>
        <w:t xml:space="preserve">. Regarding </w:t>
      </w:r>
      <w:proofErr w:type="spellStart"/>
      <w:r w:rsidRPr="00666D2E">
        <w:rPr>
          <w:sz w:val="14"/>
        </w:rPr>
        <w:t>Pedrozo’s</w:t>
      </w:r>
      <w:proofErr w:type="spellEnd"/>
      <w:r w:rsidRPr="00666D2E">
        <w:rPr>
          <w:sz w:val="14"/>
        </w:rPr>
        <w:t xml:space="preserve"> point that INCSEA was a Cold War instrument, it should be noted that when MMCA was being negotiated in the 1990s, the Cold War had just concluded and no one wanted to suggest a new Cold War struggle between the United States and China by declaring the need for an INCSEA. However, it has now has been the US-Russia INCSEA for a longer period than it was the US-USSR INCSEA. Rather than adversary, Russia is a non-allied competitive power. The same can be said for China.</w:t>
      </w:r>
    </w:p>
    <w:p w:rsidR="00887F0C" w:rsidRPr="00666D2E" w:rsidRDefault="00887F0C" w:rsidP="00887F0C"/>
    <w:p w:rsidR="00D154AF" w:rsidRPr="00666D2E" w:rsidRDefault="00D154AF" w:rsidP="00D154AF">
      <w:pPr>
        <w:pStyle w:val="Heading4"/>
      </w:pPr>
      <w:r w:rsidRPr="00666D2E">
        <w:t>INCSEA won’t be a word for word replication of the Soviet agreement – it can be expanded</w:t>
      </w:r>
    </w:p>
    <w:p w:rsidR="00D154AF" w:rsidRPr="00666D2E" w:rsidRDefault="00D154AF" w:rsidP="00D154AF">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D154AF" w:rsidRPr="00666D2E" w:rsidRDefault="00D154AF" w:rsidP="00887F0C">
      <w:r w:rsidRPr="00666D2E">
        <w:t>The maritime vessels and activities that may fall within the jurisdiction of a Sino-American ISA can be as vast or as narrow as the parties wish. INCSEA is again instructive and should serve as a paradigm in constructing these sections of a Sino-American ISA. However, though instructive, a Sino-American ISA should not be a verbatim reproduction of INCSEA. Limits to the analogy between the Sino-American relationship and the U.S.-Soviet relationship require that a Sino-American ISA be updated from its INCSEA paradigm to account for its own idiosyncrasies. Keeping these limits in mind, this section explores both the vessels that a Sino-American ISA must regulate as well as the maritime activities that should fall within its jurisdiction.</w:t>
      </w:r>
    </w:p>
    <w:p w:rsidR="00D154AF" w:rsidRPr="00666D2E" w:rsidRDefault="00D154AF" w:rsidP="00887F0C"/>
    <w:p w:rsidR="00D154AF" w:rsidRPr="00666D2E" w:rsidRDefault="00D154AF" w:rsidP="00D154AF">
      <w:pPr>
        <w:pStyle w:val="Heading4"/>
      </w:pPr>
      <w:r w:rsidRPr="00666D2E">
        <w:t>INCSEA will be flexible – can be extended to cover unexpected contingencies</w:t>
      </w:r>
    </w:p>
    <w:p w:rsidR="00D154AF" w:rsidRPr="00666D2E" w:rsidRDefault="00D154AF" w:rsidP="00D154AF">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AD487C" w:rsidRPr="00666D2E" w:rsidRDefault="00AD487C" w:rsidP="00887F0C">
      <w:r w:rsidRPr="00666D2E">
        <w:t xml:space="preserve">In addition to these general preventive measures, INCSEA also uses specific prohibitions of harassment to curtail dangerous incidents at sea. n155 </w:t>
      </w:r>
      <w:proofErr w:type="gramStart"/>
      <w:r w:rsidRPr="00666D2E">
        <w:t>At</w:t>
      </w:r>
      <w:proofErr w:type="gramEnd"/>
      <w:r w:rsidRPr="00666D2E">
        <w:t xml:space="preserve"> the time the parties signed INCSEA, specific forms of harassment were prevalent, and thus specific proscriptions were incorporated. However, between the U.S. Navy and the PLAN, there are currently no public reports of specific and frequent forms of harassment, making it impossible to prescribe specific prohibitions. A Sino-American ISA should rather contain a broad prohibition of harassment and, if harassment between the two forces takes specific forms in the future, the two navies can then discuss specific issues at an annual meeting and decide the best legal course of action to take to prohibit this harassment. Finally, INCSEA is a flexible document. By establishing annual meetings, INCSEA allows the agreement to be updated to account for any developments in naval surface tactics or capabilities that may take place. Such a clause must also be incorporated in a Sino-American agreement. Naval tactics, sailing and signaling capabilities, and the U.S. Navy-PLAN relationship may all change over the course of time, requiring an updating of the agreement to reflect these developments. Such issues could be addressed and incorporated into the agreement at annual meetings. Additionally, by incorporating COLREGS, the agreement gains further flexibility to adapt to changes in advancements in ship [*300] technology and capability. COLREGS can be updated to reflect changes that may occur in sailing capabilities or the maritime environment. n156</w:t>
      </w:r>
    </w:p>
    <w:p w:rsidR="00AD487C" w:rsidRPr="00666D2E" w:rsidRDefault="00AD487C" w:rsidP="00887F0C"/>
    <w:p w:rsidR="00044EEF" w:rsidRPr="00666D2E" w:rsidRDefault="00044EEF" w:rsidP="00044EEF">
      <w:pPr>
        <w:pStyle w:val="Heading3"/>
      </w:pPr>
      <w:r w:rsidRPr="00666D2E">
        <w:t>A/T: China Not a Blue Water Navy</w:t>
      </w:r>
    </w:p>
    <w:p w:rsidR="00044EEF" w:rsidRPr="00666D2E" w:rsidRDefault="00044EEF" w:rsidP="00044EEF"/>
    <w:p w:rsidR="00044EEF" w:rsidRPr="00666D2E" w:rsidRDefault="00A028D3" w:rsidP="00044EEF">
      <w:pPr>
        <w:pStyle w:val="Heading4"/>
      </w:pPr>
      <w:r w:rsidRPr="00666D2E">
        <w:t>China’s blue water navy is growing rapidly</w:t>
      </w:r>
    </w:p>
    <w:p w:rsidR="00044EEF" w:rsidRPr="00666D2E" w:rsidRDefault="00044EEF" w:rsidP="00044EEF">
      <w:r w:rsidRPr="00666D2E">
        <w:rPr>
          <w:rStyle w:val="Style13ptBold"/>
        </w:rPr>
        <w:t>WINKLER ’14</w:t>
      </w:r>
      <w:r w:rsidRPr="00666D2E">
        <w:t xml:space="preserve"> (David F.; PhD, Commander – U.S. Navy (Retired) and Director of Programs – Naval Historical Foundation, Washington D.C., “Breaking News: Incidents at Sea Did Not End with the Cold War,” Canadian Naval Review, v. 9, n. </w:t>
      </w:r>
      <w:proofErr w:type="gramStart"/>
      <w:r w:rsidRPr="00666D2E">
        <w:t>4)</w:t>
      </w:r>
      <w:proofErr w:type="spellStart"/>
      <w:r w:rsidRPr="00666D2E">
        <w:t>ww</w:t>
      </w:r>
      <w:proofErr w:type="spellEnd"/>
      <w:proofErr w:type="gramEnd"/>
    </w:p>
    <w:p w:rsidR="00044EEF" w:rsidRPr="00666D2E" w:rsidRDefault="00044EEF" w:rsidP="00044EEF">
      <w:r w:rsidRPr="00666D2E">
        <w:t xml:space="preserve">Captain </w:t>
      </w:r>
      <w:proofErr w:type="spellStart"/>
      <w:r w:rsidRPr="00666D2E">
        <w:t>Pedrozo</w:t>
      </w:r>
      <w:proofErr w:type="spellEnd"/>
      <w:r w:rsidRPr="00666D2E">
        <w:t xml:space="preserve"> undermines his own case through making incorrect or irrelevant arguments. Ironically, his reasoning for not bestowing equal status to the PLAN by arguing that it is not a true blue-water navy echoes arguments made by senior US naval officers about the Soviets during the negotiations for the 1972 accord.12 With operational experience in the Indian Ocean, the world’s most productive submarine-building program, and the placement into service of an aircraft carrier, the PLAN is improving its blue-water capability. </w:t>
      </w:r>
      <w:proofErr w:type="spellStart"/>
      <w:r w:rsidRPr="00666D2E">
        <w:t>Pedrozo</w:t>
      </w:r>
      <w:proofErr w:type="spellEnd"/>
      <w:r w:rsidRPr="00666D2E">
        <w:t xml:space="preserve"> is correct that the United States and China have different interpretations of the Law of the Sea, but Griffiths notes that the Soviets and Americans also had different interpretations. Griffiths cites the 1988 Black Sea incident in which two Soviet warships rammed USS Yorktown and USS Caron as they pursued rights under international law to free passage through Soviet territorial waters – rights that the Soviets clearly did not recognize. Strangely, Griffiths cites the incident as a positive example of force co-management.</w:t>
      </w:r>
    </w:p>
    <w:p w:rsidR="00044EEF" w:rsidRPr="00666D2E" w:rsidRDefault="00044EEF" w:rsidP="00044EEF"/>
    <w:p w:rsidR="00044EEF" w:rsidRPr="00666D2E" w:rsidRDefault="00044EEF" w:rsidP="00044EEF">
      <w:pPr>
        <w:pStyle w:val="Heading4"/>
      </w:pPr>
      <w:r w:rsidRPr="00666D2E">
        <w:t>PLAN capabilities rising – ISA must go into effect now to avoid escalation</w:t>
      </w:r>
    </w:p>
    <w:p w:rsidR="00044EEF" w:rsidRPr="00666D2E" w:rsidRDefault="00044EEF" w:rsidP="00044EEF">
      <w:r w:rsidRPr="00666D2E">
        <w:rPr>
          <w:rStyle w:val="Style13ptBold"/>
        </w:rPr>
        <w:t>Hughes 08</w:t>
      </w:r>
      <w:r w:rsidRPr="00666D2E">
        <w:t xml:space="preserve"> (Ensign Michael, J.D. UCLA School of Law, 2008; M.A. Columbia University, 2006; B.A. University of California, Naval Law Review, 56 Naval L. Rev. 275, “Ensuring “Fair Winds and Following Seas”: A Proposal for a Sino-American Incident at Sea Agreement”)</w:t>
      </w:r>
    </w:p>
    <w:p w:rsidR="00044EEF" w:rsidRPr="00666D2E" w:rsidRDefault="00044EEF" w:rsidP="00044EEF">
      <w:pPr>
        <w:rPr>
          <w:sz w:val="16"/>
        </w:rPr>
      </w:pPr>
      <w:r w:rsidRPr="00666D2E">
        <w:rPr>
          <w:rStyle w:val="StyleUnderline"/>
        </w:rPr>
        <w:t>A fourth and final argument against negotiating an ISA is that the present capabilities of the PLAN do not necessitate such an agreement</w:t>
      </w:r>
      <w:r w:rsidRPr="00666D2E">
        <w:rPr>
          <w:sz w:val="16"/>
        </w:rPr>
        <w:t xml:space="preserve">. At the time INCSEA was signed between the U.S. and Soviet navies, the Soviets had more of a blue-water force, n91 and collisions and near collisions between the two forces were occurring at an average of one a month. n92 Though undergoing rapid modernization and growth, </w:t>
      </w:r>
      <w:r w:rsidRPr="00666D2E">
        <w:rPr>
          <w:rStyle w:val="StyleUnderline"/>
        </w:rPr>
        <w:t>the PLAN is not currently a full-fledged, blue-water navy capable of projecting substantial force far on to the open ocean</w:t>
      </w:r>
      <w:r w:rsidRPr="00666D2E">
        <w:rPr>
          <w:sz w:val="16"/>
        </w:rPr>
        <w:t xml:space="preserve">. Rather, it "continues to steam in the littoral for the most part." n93 </w:t>
      </w:r>
      <w:r w:rsidRPr="00666D2E">
        <w:rPr>
          <w:rStyle w:val="StyleUnderline"/>
        </w:rPr>
        <w:t>Dangerous interactions between the PLAN and the U.S. Navy are</w:t>
      </w:r>
      <w:r w:rsidRPr="00666D2E">
        <w:rPr>
          <w:sz w:val="16"/>
        </w:rPr>
        <w:t xml:space="preserve"> thus </w:t>
      </w:r>
      <w:r w:rsidRPr="00666D2E">
        <w:rPr>
          <w:rStyle w:val="StyleUnderline"/>
        </w:rPr>
        <w:t>not frequent</w:t>
      </w:r>
      <w:r w:rsidRPr="00666D2E">
        <w:rPr>
          <w:sz w:val="16"/>
        </w:rPr>
        <w:t xml:space="preserve">, so an ISA is currently unnecessary. This argument overlooks a few important points. First, </w:t>
      </w:r>
      <w:r w:rsidRPr="00666D2E">
        <w:rPr>
          <w:rStyle w:val="StyleUnderline"/>
        </w:rPr>
        <w:t>though incidents at sea between the U.S. Navy and PLAN may not be frequent, any one of them possesses the capability to spiral out of control and threaten lives. Efforts should be made to reduce all such incidents that can increase tensions to unsafe levels.</w:t>
      </w:r>
      <w:r w:rsidRPr="00666D2E">
        <w:rPr>
          <w:sz w:val="16"/>
        </w:rPr>
        <w:t xml:space="preserve"> Second, </w:t>
      </w:r>
      <w:r w:rsidRPr="00666D2E">
        <w:rPr>
          <w:rStyle w:val="StyleUnderline"/>
        </w:rPr>
        <w:t>as China's economic growth continues, there is little doubt that PLAN capacity will grow apace. The Chinese military believes sea power has a profound influence on a nation's national security and economic prosperity</w:t>
      </w:r>
      <w:r w:rsidRPr="00666D2E">
        <w:rPr>
          <w:sz w:val="16"/>
        </w:rPr>
        <w:t xml:space="preserve">. n94 Consequently, </w:t>
      </w:r>
      <w:r w:rsidRPr="00666D2E">
        <w:rPr>
          <w:rStyle w:val="StyleUnderline"/>
        </w:rPr>
        <w:t>the PLAN will endeavor to increase its power projection capability to keep potential threats farther from its shores</w:t>
      </w:r>
      <w:r w:rsidRPr="00666D2E">
        <w:rPr>
          <w:sz w:val="16"/>
        </w:rPr>
        <w:t xml:space="preserve">. n95 </w:t>
      </w:r>
      <w:r w:rsidRPr="00666D2E">
        <w:rPr>
          <w:rStyle w:val="StyleUnderline"/>
        </w:rPr>
        <w:t xml:space="preserve">It will </w:t>
      </w:r>
      <w:r w:rsidRPr="00666D2E">
        <w:rPr>
          <w:sz w:val="16"/>
        </w:rPr>
        <w:t xml:space="preserve">also </w:t>
      </w:r>
      <w:r w:rsidRPr="00666D2E">
        <w:rPr>
          <w:rStyle w:val="StyleUnderline"/>
        </w:rPr>
        <w:t>work to secure sea routes for its growing energy demands</w:t>
      </w:r>
      <w:r w:rsidRPr="00666D2E">
        <w:rPr>
          <w:sz w:val="16"/>
        </w:rPr>
        <w:t xml:space="preserve"> and trade. Both of these goals mean a growth in PLAN size and strength, becoming a maritime force that focuses beyond the Taiwan Straits </w:t>
      </w:r>
      <w:r w:rsidRPr="00666D2E">
        <w:rPr>
          <w:rStyle w:val="StyleUnderline"/>
        </w:rPr>
        <w:t>and toward the Pacific and Indian Oceans</w:t>
      </w:r>
      <w:r w:rsidRPr="00666D2E">
        <w:rPr>
          <w:sz w:val="16"/>
        </w:rPr>
        <w:t xml:space="preserve">. [*290] Why wait until the PLAN reaches such levels of parity with the U.S. Navy, and dangerous incidents inevitably become more frequent, to push for the negotiation of an ISA? </w:t>
      </w:r>
      <w:r w:rsidRPr="00666D2E">
        <w:rPr>
          <w:rStyle w:val="StyleUnderline"/>
        </w:rPr>
        <w:t>It is better to negotiate an agreement now, when incidents are fewer and tensions are lower</w:t>
      </w:r>
      <w:r w:rsidRPr="00666D2E">
        <w:rPr>
          <w:sz w:val="16"/>
        </w:rPr>
        <w:t>. In the current calm environment</w:t>
      </w:r>
      <w:r w:rsidRPr="00666D2E">
        <w:rPr>
          <w:rStyle w:val="StyleUnderline"/>
        </w:rPr>
        <w:t>, both parties are likely more amenable to negotiation and cooperation than they would be in a tense environment</w:t>
      </w:r>
      <w:r w:rsidRPr="00666D2E">
        <w:rPr>
          <w:sz w:val="16"/>
        </w:rPr>
        <w:t xml:space="preserve">. Such was true with INCSEA. INCSEA was negotiated and signed in 1971 and 1972, during the period of detente, a time President Nixon called the "era of negotiation." n96 During this period, Cold War tensions were relaxed, likely making negotiations easier. </w:t>
      </w:r>
      <w:r w:rsidRPr="00666D2E">
        <w:rPr>
          <w:rStyle w:val="StyleUnderline"/>
        </w:rPr>
        <w:t>Finally, by negotiating and concluding an agreement early, norms of safety and restraint will take root between the two forces.</w:t>
      </w:r>
      <w:r w:rsidRPr="00666D2E">
        <w:rPr>
          <w:sz w:val="16"/>
        </w:rPr>
        <w:t xml:space="preserve"> </w:t>
      </w:r>
      <w:r w:rsidRPr="00666D2E">
        <w:rPr>
          <w:rStyle w:val="StyleUnderline"/>
        </w:rPr>
        <w:t>A precedent of order and cooperation between the two navies will be extremely beneficial should they drift toward rivalry in the future.</w:t>
      </w:r>
      <w:r w:rsidRPr="00666D2E">
        <w:rPr>
          <w:sz w:val="16"/>
        </w:rPr>
        <w:t xml:space="preserve"> n97</w:t>
      </w:r>
    </w:p>
    <w:p w:rsidR="00044EEF" w:rsidRPr="00666D2E" w:rsidRDefault="00044EEF" w:rsidP="00044EEF"/>
    <w:p w:rsidR="00044EEF" w:rsidRPr="00666D2E" w:rsidRDefault="00044EEF" w:rsidP="00044EEF">
      <w:pPr>
        <w:pStyle w:val="Heading3"/>
      </w:pPr>
      <w:r w:rsidRPr="00666D2E">
        <w:t xml:space="preserve">A/T: General ‘No War’ </w:t>
      </w:r>
      <w:proofErr w:type="spellStart"/>
      <w:r w:rsidRPr="00666D2E">
        <w:t>Args</w:t>
      </w:r>
      <w:proofErr w:type="spellEnd"/>
    </w:p>
    <w:p w:rsidR="00044EEF" w:rsidRPr="00666D2E" w:rsidRDefault="00044EEF" w:rsidP="00044EEF"/>
    <w:p w:rsidR="00044EEF" w:rsidRPr="00666D2E" w:rsidRDefault="00044EEF" w:rsidP="00044EEF">
      <w:pPr>
        <w:pStyle w:val="Heading4"/>
      </w:pPr>
      <w:r w:rsidRPr="00666D2E">
        <w:t>Yes Asian War – No Defense</w:t>
      </w:r>
    </w:p>
    <w:p w:rsidR="00044EEF" w:rsidRPr="00666D2E" w:rsidRDefault="00044EEF" w:rsidP="00044EEF">
      <w:r w:rsidRPr="00666D2E">
        <w:rPr>
          <w:rStyle w:val="Style13ptBold"/>
        </w:rPr>
        <w:t>KAHLER ’13</w:t>
      </w:r>
      <w:r w:rsidRPr="00666D2E">
        <w:t xml:space="preserve"> (Miles; Rohr Professor of Pacific International Relations and Distinguished Professor of Political Science in the School of International Relations and Pacific Studies and Political Science – University of California-San Diego, Former Fellow – Woodrow Wilson International Center for Scholars and Center for Advanced Study in the Behavioral Sciences – Stanford University, and Senior Fellow – Council on Foreign Relations, “The Rise of Emerging Asia: Regional Peace and Global Security,” Peterson Institute for International Economics, Working Paper Series, No. 13-4, May) </w:t>
      </w:r>
      <w:proofErr w:type="spellStart"/>
      <w:r w:rsidRPr="00666D2E">
        <w:t>ww</w:t>
      </w:r>
      <w:proofErr w:type="spellEnd"/>
      <w:r w:rsidRPr="00666D2E">
        <w:t xml:space="preserve"> </w:t>
      </w:r>
    </w:p>
    <w:p w:rsidR="00044EEF" w:rsidRPr="00666D2E" w:rsidRDefault="00044EEF" w:rsidP="00044EEF">
      <w:pPr>
        <w:rPr>
          <w:sz w:val="12"/>
        </w:rPr>
      </w:pPr>
      <w:r w:rsidRPr="00666D2E">
        <w:rPr>
          <w:sz w:val="12"/>
        </w:rPr>
        <w:t xml:space="preserve">First, the power transition view of future great power conflict, which argues that power convergence among dominant states produces heightened risk of conflict, is examined and largely discounted. </w:t>
      </w:r>
      <w:r w:rsidRPr="00666D2E">
        <w:rPr>
          <w:rStyle w:val="StyleUnderline"/>
        </w:rPr>
        <w:t>A</w:t>
      </w:r>
      <w:r w:rsidRPr="00666D2E">
        <w:rPr>
          <w:sz w:val="12"/>
        </w:rPr>
        <w:t xml:space="preserve"> more </w:t>
      </w:r>
      <w:r w:rsidRPr="00666D2E">
        <w:rPr>
          <w:rStyle w:val="StyleUnderline"/>
        </w:rPr>
        <w:t>rigorous treatment of the causes of war and militarized disputes</w:t>
      </w:r>
      <w:r w:rsidRPr="00666D2E">
        <w:rPr>
          <w:sz w:val="12"/>
        </w:rPr>
        <w:t xml:space="preserve">, however, </w:t>
      </w:r>
      <w:r w:rsidRPr="00666D2E">
        <w:rPr>
          <w:rStyle w:val="StyleUnderline"/>
        </w:rPr>
        <w:t>suggests that rapid changes in economic and military capabilities can, under certain conditions, produce situations in which Asia’s regional powers and key outside actors, particularly the</w:t>
      </w:r>
      <w:r w:rsidRPr="00666D2E">
        <w:rPr>
          <w:sz w:val="12"/>
        </w:rPr>
        <w:t xml:space="preserve"> </w:t>
      </w:r>
      <w:r w:rsidRPr="00666D2E">
        <w:rPr>
          <w:rStyle w:val="StyleUnderline"/>
        </w:rPr>
        <w:t>U</w:t>
      </w:r>
      <w:r w:rsidRPr="00666D2E">
        <w:rPr>
          <w:sz w:val="12"/>
        </w:rPr>
        <w:t xml:space="preserve">nited </w:t>
      </w:r>
      <w:r w:rsidRPr="00666D2E">
        <w:rPr>
          <w:rStyle w:val="StyleUnderline"/>
        </w:rPr>
        <w:t>S</w:t>
      </w:r>
      <w:r w:rsidRPr="00666D2E">
        <w:rPr>
          <w:sz w:val="12"/>
        </w:rPr>
        <w:t xml:space="preserve">tates, </w:t>
      </w:r>
      <w:r w:rsidRPr="00666D2E">
        <w:rPr>
          <w:rStyle w:val="StyleUnderline"/>
        </w:rPr>
        <w:t>run higher risks of military confrontation and conflict</w:t>
      </w:r>
      <w:r w:rsidRPr="00666D2E">
        <w:rPr>
          <w:sz w:val="12"/>
        </w:rPr>
        <w:t xml:space="preserve">. </w:t>
      </w:r>
      <w:r w:rsidRPr="00666D2E">
        <w:rPr>
          <w:rStyle w:val="StyleUnderline"/>
        </w:rPr>
        <w:t>Three candidates for dampening the risks of conflict in Asia</w:t>
      </w:r>
      <w:r w:rsidRPr="00666D2E">
        <w:rPr>
          <w:sz w:val="12"/>
        </w:rPr>
        <w:t xml:space="preserve"> are then considered in turn: </w:t>
      </w:r>
      <w:r w:rsidRPr="00666D2E">
        <w:rPr>
          <w:rStyle w:val="StyleUnderline"/>
        </w:rPr>
        <w:t>democratization, economic interdependence, and international institutions</w:t>
      </w:r>
      <w:r w:rsidRPr="00666D2E">
        <w:rPr>
          <w:sz w:val="12"/>
        </w:rPr>
        <w:t xml:space="preserve">. </w:t>
      </w:r>
      <w:r w:rsidRPr="00666D2E">
        <w:rPr>
          <w:rStyle w:val="StyleUnderline"/>
        </w:rPr>
        <w:t>Each</w:t>
      </w:r>
      <w:r w:rsidRPr="00666D2E">
        <w:rPr>
          <w:sz w:val="12"/>
        </w:rPr>
        <w:t xml:space="preserve"> of these is found to </w:t>
      </w:r>
      <w:r w:rsidRPr="00666D2E">
        <w:rPr>
          <w:rStyle w:val="StyleUnderline"/>
        </w:rPr>
        <w:t>have potential weaknesses</w:t>
      </w:r>
      <w:r w:rsidRPr="00666D2E">
        <w:rPr>
          <w:sz w:val="12"/>
        </w:rPr>
        <w:t xml:space="preserve">. </w:t>
      </w:r>
      <w:r w:rsidRPr="00666D2E">
        <w:rPr>
          <w:rStyle w:val="StyleUnderline"/>
        </w:rPr>
        <w:t>Excessive reliance on their ability to reduce the risk of militarized conflict may lull Asian</w:t>
      </w:r>
      <w:r w:rsidRPr="00666D2E">
        <w:rPr>
          <w:sz w:val="12"/>
        </w:rPr>
        <w:t xml:space="preserve"> (</w:t>
      </w:r>
      <w:r w:rsidRPr="00666D2E">
        <w:rPr>
          <w:rStyle w:val="StyleUnderline"/>
        </w:rPr>
        <w:t>and American</w:t>
      </w:r>
      <w:r w:rsidRPr="00666D2E">
        <w:rPr>
          <w:sz w:val="12"/>
        </w:rPr>
        <w:t xml:space="preserve">) </w:t>
      </w:r>
      <w:r w:rsidRPr="00666D2E">
        <w:rPr>
          <w:rStyle w:val="StyleUnderline"/>
        </w:rPr>
        <w:t>decision-makers into a false sense of security</w:t>
      </w:r>
      <w:r w:rsidRPr="00666D2E">
        <w:rPr>
          <w:sz w:val="12"/>
        </w:rPr>
        <w:t xml:space="preserve">. </w:t>
      </w:r>
      <w:r w:rsidRPr="00666D2E">
        <w:rPr>
          <w:rStyle w:val="StyleUnderline"/>
        </w:rPr>
        <w:t>Emerging Asian powers may also challenge existing global security regimes, a more indirect threat to the foundations of peace</w:t>
      </w:r>
      <w:r w:rsidRPr="00666D2E">
        <w:rPr>
          <w:sz w:val="12"/>
        </w:rPr>
        <w:t xml:space="preserve">. </w:t>
      </w:r>
      <w:r w:rsidRPr="00666D2E">
        <w:rPr>
          <w:rStyle w:val="StyleUnderline"/>
        </w:rPr>
        <w:t>Emerging Asia is hardly on the brink of renewed military conflict, but it has not built a regional infrastructure that will support peace in the uncertain decades to come</w:t>
      </w:r>
      <w:r w:rsidRPr="00666D2E">
        <w:rPr>
          <w:sz w:val="12"/>
        </w:rPr>
        <w:t xml:space="preserve">. </w:t>
      </w:r>
      <w:r w:rsidRPr="00666D2E">
        <w:rPr>
          <w:rStyle w:val="StyleUnderline"/>
        </w:rPr>
        <w:t>To secure the peace of the past three decades will require more active measures, difficult to implement among newly empowered actors jostling for status and influence</w:t>
      </w:r>
      <w:r w:rsidRPr="00666D2E">
        <w:rPr>
          <w:sz w:val="12"/>
        </w:rPr>
        <w:t>. The final section is devoted to those measures.</w:t>
      </w:r>
    </w:p>
    <w:p w:rsidR="00044EEF" w:rsidRPr="00666D2E" w:rsidRDefault="00044EEF" w:rsidP="00044EEF"/>
    <w:p w:rsidR="00044EEF" w:rsidRPr="00666D2E" w:rsidRDefault="00044EEF" w:rsidP="00044EEF">
      <w:pPr>
        <w:pStyle w:val="Heading4"/>
      </w:pPr>
      <w:r w:rsidRPr="00666D2E">
        <w:t>Yes Asian War – No Defense</w:t>
      </w:r>
    </w:p>
    <w:p w:rsidR="00044EEF" w:rsidRPr="00666D2E" w:rsidRDefault="00044EEF" w:rsidP="00044EEF">
      <w:r w:rsidRPr="00666D2E">
        <w:rPr>
          <w:rStyle w:val="Style13ptBold"/>
        </w:rPr>
        <w:t>KAHLER ’13</w:t>
      </w:r>
      <w:r w:rsidRPr="00666D2E">
        <w:t xml:space="preserve"> (Miles; Rohr Professor of Pacific International Relations and Distinguished Professor of Political Science in the School of International Relations and Pacific Studies and Political Science – University of California-San Diego, Former Fellow – Woodrow Wilson International Center for Scholars and Center for Advanced Study in the Behavioral Sciences – Stanford University, and Senior Fellow – Council on Foreign Relations, “The Rise of Emerging Asia: Regional Peace and Global Security,” Peterson Institute for International Economics, Working Paper Series, No. 13-4, May) </w:t>
      </w:r>
      <w:proofErr w:type="spellStart"/>
      <w:r w:rsidRPr="00666D2E">
        <w:t>ww</w:t>
      </w:r>
      <w:proofErr w:type="spellEnd"/>
      <w:r w:rsidRPr="00666D2E">
        <w:t xml:space="preserve"> </w:t>
      </w:r>
    </w:p>
    <w:p w:rsidR="00044EEF" w:rsidRPr="00666D2E" w:rsidRDefault="00044EEF" w:rsidP="00044EEF">
      <w:pPr>
        <w:rPr>
          <w:sz w:val="12"/>
        </w:rPr>
      </w:pPr>
      <w:r w:rsidRPr="00666D2E">
        <w:rPr>
          <w:rStyle w:val="StyleUnderline"/>
        </w:rPr>
        <w:t>The rapid economic rise of China</w:t>
      </w:r>
      <w:r w:rsidRPr="00666D2E">
        <w:rPr>
          <w:sz w:val="12"/>
        </w:rPr>
        <w:t xml:space="preserve">, India, and the Association of Southeast Asian Nations (ASEAN) </w:t>
      </w:r>
      <w:r w:rsidRPr="00666D2E">
        <w:rPr>
          <w:rStyle w:val="StyleUnderline"/>
        </w:rPr>
        <w:t>could have several effects on regional peace and global security</w:t>
      </w:r>
      <w:r w:rsidRPr="00666D2E">
        <w:rPr>
          <w:sz w:val="12"/>
        </w:rPr>
        <w:t xml:space="preserve">. The power transition perspective overstates the risk of conflict that results from convergence between dominant and challenger states. </w:t>
      </w:r>
      <w:r w:rsidRPr="00666D2E">
        <w:rPr>
          <w:rStyle w:val="StyleUnderline"/>
        </w:rPr>
        <w:t>Rapid changes in economic and military capabilities can</w:t>
      </w:r>
      <w:r w:rsidRPr="00666D2E">
        <w:rPr>
          <w:sz w:val="12"/>
        </w:rPr>
        <w:t xml:space="preserve">, however, </w:t>
      </w:r>
      <w:r w:rsidRPr="00666D2E">
        <w:rPr>
          <w:rStyle w:val="StyleUnderline"/>
        </w:rPr>
        <w:t>have negative consequences for regional peace</w:t>
      </w:r>
      <w:r w:rsidRPr="00666D2E">
        <w:rPr>
          <w:sz w:val="12"/>
        </w:rPr>
        <w:t>. Three features of the international environment—</w:t>
      </w:r>
      <w:r w:rsidRPr="00666D2E">
        <w:rPr>
          <w:rStyle w:val="StyleUnderline"/>
        </w:rPr>
        <w:t>democratization, economic interdependence, and international institutions</w:t>
      </w:r>
      <w:r w:rsidRPr="00666D2E">
        <w:rPr>
          <w:sz w:val="12"/>
        </w:rPr>
        <w:t>—</w:t>
      </w:r>
      <w:r w:rsidRPr="00666D2E">
        <w:rPr>
          <w:rStyle w:val="StyleUnderline"/>
        </w:rPr>
        <w:t>provide weak insurance, at best, against conflict in Asia</w:t>
      </w:r>
      <w:r w:rsidRPr="00666D2E">
        <w:rPr>
          <w:sz w:val="12"/>
        </w:rPr>
        <w:t xml:space="preserve">. </w:t>
      </w:r>
      <w:r w:rsidRPr="00666D2E">
        <w:rPr>
          <w:rStyle w:val="StyleUnderline"/>
        </w:rPr>
        <w:t>Emerging Asian powers may</w:t>
      </w:r>
      <w:r w:rsidRPr="00666D2E">
        <w:rPr>
          <w:sz w:val="12"/>
        </w:rPr>
        <w:t xml:space="preserve"> also </w:t>
      </w:r>
      <w:r w:rsidRPr="00666D2E">
        <w:rPr>
          <w:rStyle w:val="StyleUnderline"/>
        </w:rPr>
        <w:t>challenge existing global security regimes</w:t>
      </w:r>
      <w:r w:rsidRPr="00666D2E">
        <w:rPr>
          <w:sz w:val="12"/>
        </w:rPr>
        <w:t xml:space="preserve">, </w:t>
      </w:r>
      <w:r w:rsidRPr="00666D2E">
        <w:rPr>
          <w:rStyle w:val="StyleUnderline"/>
        </w:rPr>
        <w:t>a more indirect threat to global peace</w:t>
      </w:r>
      <w:r w:rsidRPr="00666D2E">
        <w:rPr>
          <w:sz w:val="12"/>
        </w:rPr>
        <w:t xml:space="preserve">. </w:t>
      </w:r>
      <w:r w:rsidRPr="00666D2E">
        <w:rPr>
          <w:rStyle w:val="StyleUnderline"/>
        </w:rPr>
        <w:t>The continuing contribution of Asia to global peace and security will require measures that will be difficult for newly empowered actors competing for status and influence</w:t>
      </w:r>
      <w:r w:rsidRPr="00666D2E">
        <w:rPr>
          <w:sz w:val="12"/>
        </w:rPr>
        <w:t>.</w:t>
      </w:r>
    </w:p>
    <w:p w:rsidR="00044EEF" w:rsidRPr="00666D2E" w:rsidRDefault="00044EEF" w:rsidP="00044EEF"/>
    <w:p w:rsidR="00044EEF" w:rsidRPr="00666D2E" w:rsidRDefault="00044EEF" w:rsidP="00044EEF">
      <w:pPr>
        <w:pStyle w:val="Heading3"/>
      </w:pPr>
      <w:r w:rsidRPr="00666D2E">
        <w:t>A/T: Interdependence Checks</w:t>
      </w:r>
    </w:p>
    <w:p w:rsidR="00044EEF" w:rsidRPr="00666D2E" w:rsidRDefault="00044EEF" w:rsidP="00044EEF"/>
    <w:p w:rsidR="00044EEF" w:rsidRPr="00666D2E" w:rsidRDefault="00044EEF" w:rsidP="00044EEF">
      <w:pPr>
        <w:pStyle w:val="Heading4"/>
      </w:pPr>
      <w:r w:rsidRPr="00666D2E">
        <w:t>Economic Interdependence doesn’t check Asian War</w:t>
      </w:r>
    </w:p>
    <w:p w:rsidR="00044EEF" w:rsidRPr="00666D2E" w:rsidRDefault="00044EEF" w:rsidP="00044EEF">
      <w:r w:rsidRPr="00666D2E">
        <w:rPr>
          <w:rStyle w:val="Style13ptBold"/>
        </w:rPr>
        <w:t>KAHLER ’13</w:t>
      </w:r>
      <w:r w:rsidRPr="00666D2E">
        <w:t xml:space="preserve"> (Miles; Rohr Professor of Pacific International Relations and Distinguished Professor of Political Science in the School of International Relations and Pacific Studies and Political Science – University of California-San Diego, Former Fellow – Woodrow Wilson International Center for Scholars and Center for Advanced Study in the Behavioral Sciences – Stanford University, and Senior Fellow – Council on Foreign Relations, “The Rise of Emerging Asia: Regional Peace and Global Security,” Peterson Institute for International Economics, Working Paper Series, No. 13-4, May) </w:t>
      </w:r>
      <w:proofErr w:type="spellStart"/>
      <w:r w:rsidRPr="00666D2E">
        <w:t>ww</w:t>
      </w:r>
      <w:proofErr w:type="spellEnd"/>
      <w:r w:rsidRPr="00666D2E">
        <w:t xml:space="preserve"> </w:t>
      </w:r>
    </w:p>
    <w:p w:rsidR="00044EEF" w:rsidRPr="00666D2E" w:rsidRDefault="00044EEF" w:rsidP="00044EEF">
      <w:pPr>
        <w:rPr>
          <w:sz w:val="12"/>
        </w:rPr>
      </w:pPr>
      <w:r w:rsidRPr="00666D2E">
        <w:rPr>
          <w:sz w:val="12"/>
        </w:rPr>
        <w:t xml:space="preserve">Growing regional interdependence may represent a partial explanation for Asia’s decades-long peace. However, </w:t>
      </w:r>
      <w:r w:rsidRPr="00666D2E">
        <w:rPr>
          <w:rStyle w:val="StyleUnderline"/>
        </w:rPr>
        <w:t>closer examination of the interaction between political conflict and cross-border economic exchange cautions against excessive reliance on economic interdependence as a prop for regional security</w:t>
      </w:r>
      <w:r w:rsidRPr="00666D2E">
        <w:rPr>
          <w:sz w:val="12"/>
        </w:rPr>
        <w:t xml:space="preserve">. First, </w:t>
      </w:r>
      <w:r w:rsidRPr="00666D2E">
        <w:rPr>
          <w:rStyle w:val="StyleUnderline"/>
        </w:rPr>
        <w:t>although the risk of disrupting economic links may restrain elites, some parts of emerging Asia have been excluded from those effects</w:t>
      </w:r>
      <w:r w:rsidRPr="00666D2E">
        <w:rPr>
          <w:sz w:val="12"/>
        </w:rPr>
        <w:t xml:space="preserve">: </w:t>
      </w:r>
      <w:r w:rsidRPr="00666D2E">
        <w:rPr>
          <w:rStyle w:val="StyleUnderline"/>
        </w:rPr>
        <w:t>Political and military rivalry has dominated incentives for greater trade and investment</w:t>
      </w:r>
      <w:r w:rsidRPr="00666D2E">
        <w:rPr>
          <w:sz w:val="12"/>
        </w:rPr>
        <w:t xml:space="preserve">. In Northeast Asia, North Korea is the most prominent example of autarchic economic stagnation. In South Asia, for example, politics has dominated economics in the relations between India and Pakistan. Recent steps toward liberalization of bilateral trade promise an eventual expansion in exchange between the two neighbors, whose trade is currently dwarfed by their economic ties with other Asian economies, such as China. China’s relations with Taiwan provide an even sharper assessment of the effects of economic interdependence on conflict and militarized disputes. Taiwan’s trade and investment with the mainland have burgeoned through more than two decades of political change, marked at times by sharp conflict. The avoidance of military conflict during this period suggests that economic interdependence may have had the predicted restraining effects. As Scott </w:t>
      </w:r>
      <w:proofErr w:type="spellStart"/>
      <w:r w:rsidRPr="00666D2E">
        <w:rPr>
          <w:sz w:val="12"/>
        </w:rPr>
        <w:t>Kastner</w:t>
      </w:r>
      <w:proofErr w:type="spellEnd"/>
      <w:r w:rsidRPr="00666D2E">
        <w:rPr>
          <w:sz w:val="12"/>
        </w:rPr>
        <w:t xml:space="preserve"> points out, however, discerning the specific causal consequences of economic interdependence is difficult (</w:t>
      </w:r>
      <w:proofErr w:type="spellStart"/>
      <w:r w:rsidRPr="00666D2E">
        <w:rPr>
          <w:sz w:val="12"/>
        </w:rPr>
        <w:t>Kastner</w:t>
      </w:r>
      <w:proofErr w:type="spellEnd"/>
      <w:r w:rsidRPr="00666D2E">
        <w:rPr>
          <w:sz w:val="12"/>
        </w:rPr>
        <w:t xml:space="preserve"> 2009, 125–128). During the presidencies of Lee Teng-hui and Chen Shui-bian (1996–2000, 2000–08), economic interdependence increased rapidly between Taiwan and the People’s Republic, but political conflict and military threats across the Taiwan Strait also grew as a result of moves for greater Taiwanese autonomy. At least initially, the political dynamics unleashed by democratization in Taiwan trumped the restraining influence of economic interdependence, rather than reinforcing those effects. In similar fashion, the transformative effects of economic interdependence could be seen in the push by Taiwanese business for stability in cross-strait relations and their greater influence in a democratized political system. Chen Shui-bian and those advocating more autonomy for Taiwan appealed to economic interests that were threatened by that deepening interdependence. The election of Ma Ying-</w:t>
      </w:r>
      <w:proofErr w:type="spellStart"/>
      <w:r w:rsidRPr="00666D2E">
        <w:rPr>
          <w:sz w:val="12"/>
        </w:rPr>
        <w:t>jeou</w:t>
      </w:r>
      <w:proofErr w:type="spellEnd"/>
      <w:r w:rsidRPr="00666D2E">
        <w:rPr>
          <w:sz w:val="12"/>
        </w:rPr>
        <w:t xml:space="preserve"> as Taiwan’s president in 2008, subsequent negotiation of an Economic Cooperation Framework Agreement with the PRC, and reelection of Ma in 2012 may indicate that the longer run effects of growing economic interdependence have begun to take hold in Taiwan’s politics; their effects on the Chinese side are more difficult to estimate. </w:t>
      </w:r>
      <w:r w:rsidRPr="00666D2E">
        <w:rPr>
          <w:rStyle w:val="StyleUnderline"/>
        </w:rPr>
        <w:t>A final predicted effect of interdependence, allowing costly signaling short of military measures, does not appear to have played a role in</w:t>
      </w:r>
      <w:r w:rsidRPr="00666D2E">
        <w:rPr>
          <w:sz w:val="12"/>
        </w:rPr>
        <w:t xml:space="preserve"> the China-Taiwan relationship or in other parts of </w:t>
      </w:r>
      <w:r w:rsidRPr="00666D2E">
        <w:rPr>
          <w:rStyle w:val="StyleUnderline"/>
        </w:rPr>
        <w:t>Asia</w:t>
      </w:r>
      <w:r w:rsidRPr="00666D2E">
        <w:rPr>
          <w:sz w:val="12"/>
        </w:rPr>
        <w:t xml:space="preserve">. China has appeared very reluctant to use such means of signaling short of military coercion—economic sanctions—in its bargaining with Taiwan. As </w:t>
      </w:r>
      <w:proofErr w:type="spellStart"/>
      <w:r w:rsidRPr="00666D2E">
        <w:rPr>
          <w:sz w:val="12"/>
        </w:rPr>
        <w:t>Kastner</w:t>
      </w:r>
      <w:proofErr w:type="spellEnd"/>
      <w:r w:rsidRPr="00666D2E">
        <w:rPr>
          <w:sz w:val="12"/>
        </w:rPr>
        <w:t xml:space="preserve"> describes, there were two reasons for this reluctance: the costs of such sanctions for China and particularly key sectors, such as electronics, and the positive security externalities that cross-strait economic relations provide for China, a long-run bet that further development of such ties will increase the prospects for reunification (</w:t>
      </w:r>
      <w:proofErr w:type="spellStart"/>
      <w:r w:rsidRPr="00666D2E">
        <w:rPr>
          <w:sz w:val="12"/>
        </w:rPr>
        <w:t>Kastner</w:t>
      </w:r>
      <w:proofErr w:type="spellEnd"/>
      <w:r w:rsidRPr="00666D2E">
        <w:rPr>
          <w:sz w:val="12"/>
        </w:rPr>
        <w:t xml:space="preserve"> 2009, 85–105). China’s stance toward the use of costly economic signals is widespread in Asia. </w:t>
      </w:r>
      <w:r w:rsidRPr="00666D2E">
        <w:rPr>
          <w:rStyle w:val="StyleUnderline"/>
        </w:rPr>
        <w:t>In contrast to other regions, Asia</w:t>
      </w:r>
      <w:r w:rsidRPr="00666D2E">
        <w:rPr>
          <w:sz w:val="12"/>
        </w:rPr>
        <w:t xml:space="preserve"> (and here, South Asia is once again a partial exception) </w:t>
      </w:r>
      <w:r w:rsidRPr="00666D2E">
        <w:rPr>
          <w:rStyle w:val="StyleUnderline"/>
        </w:rPr>
        <w:t>has generally chosen a “two-track” approach that weakens the relationship between economic interdependence and political or military conflict</w:t>
      </w:r>
      <w:r w:rsidRPr="00666D2E">
        <w:rPr>
          <w:sz w:val="12"/>
        </w:rPr>
        <w:t xml:space="preserve">. </w:t>
      </w:r>
      <w:r w:rsidRPr="00666D2E">
        <w:rPr>
          <w:rStyle w:val="StyleUnderline"/>
        </w:rPr>
        <w:t>In other regions</w:t>
      </w:r>
      <w:r w:rsidRPr="00666D2E">
        <w:rPr>
          <w:sz w:val="12"/>
        </w:rPr>
        <w:t xml:space="preserve">, notably Europe and Latin America, </w:t>
      </w:r>
      <w:r w:rsidRPr="00666D2E">
        <w:rPr>
          <w:rStyle w:val="StyleUnderline"/>
        </w:rPr>
        <w:t>peace building and economic liberalization have reinforced one another</w:t>
      </w:r>
      <w:r w:rsidRPr="00666D2E">
        <w:rPr>
          <w:sz w:val="12"/>
        </w:rPr>
        <w:t xml:space="preserve">; </w:t>
      </w:r>
      <w:r w:rsidRPr="00666D2E">
        <w:rPr>
          <w:rStyle w:val="StyleUnderline"/>
        </w:rPr>
        <w:t>in yet others</w:t>
      </w:r>
      <w:r w:rsidRPr="00666D2E">
        <w:rPr>
          <w:sz w:val="12"/>
        </w:rPr>
        <w:t xml:space="preserve">, such as Africa or the Middle East, </w:t>
      </w:r>
      <w:r w:rsidRPr="00666D2E">
        <w:rPr>
          <w:rStyle w:val="StyleUnderline"/>
        </w:rPr>
        <w:t>political and military conflicts have disrupted the agenda of economic opening</w:t>
      </w:r>
      <w:r w:rsidRPr="00666D2E">
        <w:rPr>
          <w:sz w:val="12"/>
        </w:rPr>
        <w:t xml:space="preserve">. </w:t>
      </w:r>
      <w:r w:rsidRPr="00666D2E">
        <w:rPr>
          <w:rStyle w:val="StyleUnderline"/>
        </w:rPr>
        <w:t>In East and Southeast Asia, the domains of economics and security have run on distinct and separate tracks, neither disrupting nor reinforcing one another</w:t>
      </w:r>
      <w:r w:rsidRPr="00666D2E">
        <w:rPr>
          <w:sz w:val="12"/>
        </w:rPr>
        <w:t xml:space="preserve">. Unlike the conflict zones of Africa and the Middle East, political conflict and militarized disputes are seldom allowed to obstruct the expansion of trade and investment. </w:t>
      </w:r>
      <w:r w:rsidRPr="00666D2E">
        <w:rPr>
          <w:rStyle w:val="StyleUnderline"/>
        </w:rPr>
        <w:t>One driver of this Asian two-track pattern may be a domestic political dilemma</w:t>
      </w:r>
      <w:r w:rsidRPr="00666D2E">
        <w:rPr>
          <w:sz w:val="12"/>
        </w:rPr>
        <w:t xml:space="preserve">: </w:t>
      </w:r>
      <w:r w:rsidRPr="00666D2E">
        <w:rPr>
          <w:rStyle w:val="StyleUnderline"/>
        </w:rPr>
        <w:t>the mobilization of nationalist attitudes into politics, as noted above, which hinders the resolution of longstanding disputes, coupled with domestic demands for high economic growth that depends on linkage to the international economy</w:t>
      </w:r>
      <w:r w:rsidRPr="00666D2E">
        <w:rPr>
          <w:sz w:val="12"/>
        </w:rPr>
        <w:t xml:space="preserve">. The benefits of this pattern are particularly evident in Northeast Asia, where persistent conflicts over history and territory have seldom interfered with the deepening of economic ties. At the same time, </w:t>
      </w:r>
      <w:r w:rsidRPr="00666D2E">
        <w:rPr>
          <w:rStyle w:val="StyleUnderline"/>
        </w:rPr>
        <w:t>the two-track approach to economics and security in Asia has not encouraged political reconciliation or military confidence building as a precursor or accompaniment to regional economic initiatives</w:t>
      </w:r>
      <w:r w:rsidRPr="00666D2E">
        <w:rPr>
          <w:sz w:val="12"/>
        </w:rPr>
        <w:t xml:space="preserve">. This divide is also reflected in the division of labor among regional institutions. </w:t>
      </w:r>
      <w:r w:rsidRPr="00666D2E">
        <w:rPr>
          <w:rStyle w:val="StyleUnderline"/>
        </w:rPr>
        <w:t>An unwillingness to use economic relations as a tool for influencing political and military relations reinforces</w:t>
      </w:r>
      <w:r w:rsidRPr="00666D2E">
        <w:rPr>
          <w:sz w:val="12"/>
        </w:rPr>
        <w:t xml:space="preserve"> </w:t>
      </w:r>
      <w:r w:rsidRPr="00666D2E">
        <w:rPr>
          <w:rStyle w:val="StyleUnderline"/>
        </w:rPr>
        <w:t>stability in the interdependent regional economy, but it may also allow the persistence of political rivalries and militarized disputes that could disrupt those economic relations at a later date</w:t>
      </w:r>
      <w:r w:rsidRPr="00666D2E">
        <w:rPr>
          <w:sz w:val="12"/>
        </w:rPr>
        <w:t xml:space="preserve">.12 Deepening economic interdependence may have additional consequences for regional security. </w:t>
      </w:r>
      <w:r w:rsidRPr="00666D2E">
        <w:rPr>
          <w:rStyle w:val="StyleUnderline"/>
        </w:rPr>
        <w:t>The two largest emerging economies in Asia</w:t>
      </w:r>
      <w:r w:rsidRPr="00666D2E">
        <w:rPr>
          <w:sz w:val="12"/>
        </w:rPr>
        <w:t>, China and India</w:t>
      </w:r>
      <w:r w:rsidRPr="00666D2E">
        <w:rPr>
          <w:rStyle w:val="StyleUnderline"/>
        </w:rPr>
        <w:t>, are not fully integrated into the global economy</w:t>
      </w:r>
      <w:r w:rsidRPr="00666D2E">
        <w:rPr>
          <w:sz w:val="12"/>
        </w:rPr>
        <w:t xml:space="preserve">. </w:t>
      </w:r>
      <w:r w:rsidRPr="00666D2E">
        <w:rPr>
          <w:rStyle w:val="StyleUnderline"/>
        </w:rPr>
        <w:t>Both maintain regimes of capital controls that permit their governments to retain greater control of macroeconomic policy during the opening of their economies</w:t>
      </w:r>
      <w:r w:rsidRPr="00666D2E">
        <w:rPr>
          <w:sz w:val="12"/>
        </w:rPr>
        <w:t xml:space="preserve">. In the wake of the global financial crisis of 2008–09, </w:t>
      </w:r>
      <w:r w:rsidRPr="00666D2E">
        <w:rPr>
          <w:rStyle w:val="StyleUnderline"/>
        </w:rPr>
        <w:t>such controls have been the subject of renewed debate</w:t>
      </w:r>
      <w:r w:rsidRPr="00666D2E">
        <w:rPr>
          <w:sz w:val="12"/>
        </w:rPr>
        <w:t xml:space="preserve">, defended in many emerging economies as an essential part of their success in weathering the crisis. As China moves to internationalize the renminbi and to promote its role as a global reserve currency, financial liberalization will be essential. Openness to international capital flows could have implications for conflict behavior. </w:t>
      </w:r>
      <w:r w:rsidRPr="00666D2E">
        <w:rPr>
          <w:rStyle w:val="StyleUnderline"/>
        </w:rPr>
        <w:t>The risk of capital flight may allow a new means of costly signaling to adversaries, but it may also induce even greater caution in provoking military confrontations, as the costs of economic disruption grow</w:t>
      </w:r>
      <w:r w:rsidRPr="00666D2E">
        <w:rPr>
          <w:sz w:val="12"/>
        </w:rPr>
        <w:t>.</w:t>
      </w:r>
    </w:p>
    <w:p w:rsidR="00044EEF" w:rsidRPr="00666D2E" w:rsidRDefault="00044EEF" w:rsidP="00044EEF"/>
    <w:p w:rsidR="00044EEF" w:rsidRPr="00666D2E" w:rsidRDefault="00044EEF" w:rsidP="00044EEF">
      <w:pPr>
        <w:pStyle w:val="Heading3"/>
      </w:pPr>
      <w:r w:rsidRPr="00666D2E">
        <w:t>A/T: Democracy Checks</w:t>
      </w:r>
    </w:p>
    <w:p w:rsidR="00044EEF" w:rsidRPr="00666D2E" w:rsidRDefault="00044EEF" w:rsidP="00044EEF"/>
    <w:p w:rsidR="00044EEF" w:rsidRPr="00666D2E" w:rsidRDefault="00044EEF" w:rsidP="00044EEF">
      <w:pPr>
        <w:pStyle w:val="Heading4"/>
      </w:pPr>
      <w:r w:rsidRPr="00666D2E">
        <w:t>Democratic Peace Theory doesn’t check Asian War</w:t>
      </w:r>
    </w:p>
    <w:p w:rsidR="00044EEF" w:rsidRPr="00666D2E" w:rsidRDefault="00044EEF" w:rsidP="00044EEF">
      <w:r w:rsidRPr="00666D2E">
        <w:rPr>
          <w:rStyle w:val="Style13ptBold"/>
        </w:rPr>
        <w:t>KAHLER ’13</w:t>
      </w:r>
      <w:r w:rsidRPr="00666D2E">
        <w:t xml:space="preserve"> (Miles; Rohr Professor of Pacific International Relations and Distinguished Professor of Political Science in the School of International Relations and Pacific Studies and Political Science – University of California-San Diego, Former Fellow – Woodrow Wilson International Center for Scholars and Center for Advanced Study in the Behavioral Sciences – Stanford University, and Senior Fellow – Council on Foreign Relations, “The Rise of Emerging Asia: Regional Peace and Global Security,” Peterson Institute for International Economics, Working Paper Series, No. 13-4, May) </w:t>
      </w:r>
      <w:proofErr w:type="spellStart"/>
      <w:r w:rsidRPr="00666D2E">
        <w:t>ww</w:t>
      </w:r>
      <w:proofErr w:type="spellEnd"/>
      <w:r w:rsidRPr="00666D2E">
        <w:t xml:space="preserve"> </w:t>
      </w:r>
    </w:p>
    <w:p w:rsidR="00044EEF" w:rsidRPr="00666D2E" w:rsidRDefault="00044EEF" w:rsidP="00044EEF">
      <w:pPr>
        <w:rPr>
          <w:sz w:val="16"/>
        </w:rPr>
      </w:pPr>
      <w:r w:rsidRPr="00666D2E">
        <w:rPr>
          <w:rStyle w:val="StyleUnderline"/>
        </w:rPr>
        <w:t>The democratic peace</w:t>
      </w:r>
      <w:r w:rsidRPr="00666D2E">
        <w:rPr>
          <w:sz w:val="16"/>
        </w:rPr>
        <w:t xml:space="preserve"> is one of the few strong relationships discovered in international politics: Democracies rarely, if ever, make war on one another. The </w:t>
      </w:r>
      <w:r w:rsidRPr="00666D2E">
        <w:rPr>
          <w:rStyle w:val="StyleUnderline"/>
        </w:rPr>
        <w:t>finding is dyadic</w:t>
      </w:r>
      <w:r w:rsidRPr="00666D2E">
        <w:rPr>
          <w:sz w:val="16"/>
        </w:rPr>
        <w:t xml:space="preserve">: </w:t>
      </w:r>
      <w:r w:rsidRPr="00666D2E">
        <w:rPr>
          <w:rStyle w:val="StyleUnderline"/>
        </w:rPr>
        <w:t>Democracies</w:t>
      </w:r>
      <w:r w:rsidRPr="00666D2E">
        <w:rPr>
          <w:sz w:val="16"/>
        </w:rPr>
        <w:t xml:space="preserve"> are not notably less war-prone than autocracies; indeed, they </w:t>
      </w:r>
      <w:r w:rsidRPr="00666D2E">
        <w:rPr>
          <w:rStyle w:val="StyleUnderline"/>
        </w:rPr>
        <w:t>are more likely than autocracies to initiate disputes and wage war on non-democratic states</w:t>
      </w:r>
      <w:r w:rsidRPr="00666D2E">
        <w:rPr>
          <w:sz w:val="16"/>
        </w:rPr>
        <w:t xml:space="preserve"> (Bennett and </w:t>
      </w:r>
      <w:proofErr w:type="spellStart"/>
      <w:r w:rsidRPr="00666D2E">
        <w:rPr>
          <w:sz w:val="16"/>
        </w:rPr>
        <w:t>Stam</w:t>
      </w:r>
      <w:proofErr w:type="spellEnd"/>
      <w:r w:rsidRPr="00666D2E">
        <w:rPr>
          <w:sz w:val="16"/>
        </w:rPr>
        <w:t xml:space="preserve"> 2004, 128–131). The peaceful character of relations among democracies has been attributed to both normative and institutional sources, but the most plausible causal accounts are institutional. One variant emphasizes that democratic political competition helps to overcome some of the informational problems that cause war. Another set of arguments center on the risk of war to democratic office-holders and the greater effort that democracies therefore devote to war, making democracies unattractive targets for those initiating conflict, particularly other democracies (Schultz 2001; Bueno de </w:t>
      </w:r>
      <w:proofErr w:type="spellStart"/>
      <w:r w:rsidRPr="00666D2E">
        <w:rPr>
          <w:sz w:val="16"/>
        </w:rPr>
        <w:t>Mesquita</w:t>
      </w:r>
      <w:proofErr w:type="spellEnd"/>
      <w:r w:rsidRPr="00666D2E">
        <w:rPr>
          <w:sz w:val="16"/>
        </w:rPr>
        <w:t xml:space="preserve"> et al. 1999; Bueno de </w:t>
      </w:r>
      <w:proofErr w:type="spellStart"/>
      <w:r w:rsidRPr="00666D2E">
        <w:rPr>
          <w:sz w:val="16"/>
        </w:rPr>
        <w:t>Mesquita</w:t>
      </w:r>
      <w:proofErr w:type="spellEnd"/>
      <w:r w:rsidRPr="00666D2E">
        <w:rPr>
          <w:sz w:val="16"/>
        </w:rPr>
        <w:t xml:space="preserve"> et al. 2003). Although the democratic peace finding has been subjected to efforts at qualification, few have held up under scrutiny. For example, democratizing (rather than fully democratic) regimes with weak domestic institutions have been viewed as particularly prone to initiate conflict, a variant of diversionary war (Mansfield and Snyder 2005). Recently, a re-examination of the data effectively refuted that widely accepted claim (</w:t>
      </w:r>
      <w:proofErr w:type="spellStart"/>
      <w:r w:rsidRPr="00666D2E">
        <w:rPr>
          <w:sz w:val="16"/>
        </w:rPr>
        <w:t>Narang</w:t>
      </w:r>
      <w:proofErr w:type="spellEnd"/>
      <w:r w:rsidRPr="00666D2E">
        <w:rPr>
          <w:sz w:val="16"/>
        </w:rPr>
        <w:t xml:space="preserve"> and Nelson 2009, Bennett and </w:t>
      </w:r>
      <w:proofErr w:type="spellStart"/>
      <w:r w:rsidRPr="00666D2E">
        <w:rPr>
          <w:sz w:val="16"/>
        </w:rPr>
        <w:t>Stam</w:t>
      </w:r>
      <w:proofErr w:type="spellEnd"/>
      <w:r w:rsidRPr="00666D2E">
        <w:rPr>
          <w:sz w:val="16"/>
        </w:rPr>
        <w:t xml:space="preserve"> 2004, 117–118). </w:t>
      </w:r>
      <w:r w:rsidRPr="00666D2E">
        <w:rPr>
          <w:rStyle w:val="StyleUnderline"/>
        </w:rPr>
        <w:t>Contemporary Asia is unlikely terrain for a democratic peace</w:t>
      </w:r>
      <w:r w:rsidRPr="00666D2E">
        <w:rPr>
          <w:sz w:val="16"/>
        </w:rPr>
        <w:t>. On the one hand, many of the largest Asian polities, measured by population, are democratic. The longstanding inverse relationship between size and democracy seems to have been broken or neutralized.8 Since those states are typically the most powerful in military terms, the democratic dyads among them should have a future of lower engagement in militarized disputes and much lower risk of war. On the other hand</w:t>
      </w:r>
      <w:r w:rsidRPr="00666D2E">
        <w:t xml:space="preserve">, </w:t>
      </w:r>
      <w:r w:rsidRPr="00666D2E">
        <w:rPr>
          <w:rStyle w:val="StyleUnderline"/>
        </w:rPr>
        <w:t>Asia’s population of political regimes is very heterogeneous, ranging from autocratic to competitive democratic</w:t>
      </w:r>
      <w:r w:rsidRPr="00666D2E">
        <w:rPr>
          <w:sz w:val="16"/>
        </w:rPr>
        <w:t xml:space="preserve">. </w:t>
      </w:r>
      <w:r w:rsidRPr="00666D2E">
        <w:rPr>
          <w:rStyle w:val="StyleUnderline"/>
        </w:rPr>
        <w:t>In particular, a cluster of single-party communist regimes</w:t>
      </w:r>
      <w:r w:rsidRPr="00666D2E">
        <w:rPr>
          <w:sz w:val="16"/>
        </w:rPr>
        <w:t xml:space="preserve"> (North Korea, China, Vietnam, Laos) </w:t>
      </w:r>
      <w:r w:rsidRPr="00666D2E">
        <w:rPr>
          <w:rStyle w:val="StyleUnderline"/>
        </w:rPr>
        <w:t>has proven to be far more resilient than many of the military-backed regimes in the region</w:t>
      </w:r>
      <w:r w:rsidRPr="00666D2E">
        <w:rPr>
          <w:sz w:val="16"/>
        </w:rPr>
        <w:t xml:space="preserve">. </w:t>
      </w:r>
      <w:r w:rsidRPr="00666D2E">
        <w:rPr>
          <w:rStyle w:val="StyleUnderline"/>
        </w:rPr>
        <w:t>Unlike Latin America or Europe, democratic dyads are not likely to dominate, particularly in contiguous states</w:t>
      </w:r>
      <w:r w:rsidRPr="00666D2E">
        <w:rPr>
          <w:sz w:val="16"/>
        </w:rPr>
        <w:t xml:space="preserve">. China alone shares land borders with fourteen neighbors, matched in number only by Russia. </w:t>
      </w:r>
      <w:r w:rsidRPr="00666D2E">
        <w:rPr>
          <w:rStyle w:val="StyleUnderline"/>
        </w:rPr>
        <w:t>The political heterogeneity of Asia raises questions about the foreign policy behavior of authoritarian or quasi-authoritarian regimes</w:t>
      </w:r>
      <w:r w:rsidRPr="00666D2E">
        <w:rPr>
          <w:sz w:val="16"/>
        </w:rPr>
        <w:t xml:space="preserve">. </w:t>
      </w:r>
      <w:r w:rsidRPr="00666D2E">
        <w:rPr>
          <w:rStyle w:val="StyleUnderline"/>
        </w:rPr>
        <w:t>Many of these regimes, if not democratic, are increasingly responsive to their populations</w:t>
      </w:r>
      <w:r w:rsidRPr="00666D2E">
        <w:rPr>
          <w:sz w:val="16"/>
        </w:rPr>
        <w:t xml:space="preserve">. </w:t>
      </w:r>
      <w:r w:rsidRPr="00666D2E">
        <w:rPr>
          <w:rStyle w:val="StyleUnderline"/>
        </w:rPr>
        <w:t xml:space="preserve">Authoritarian leaders must be attentive to their </w:t>
      </w:r>
      <w:proofErr w:type="spellStart"/>
      <w:r w:rsidRPr="00666D2E">
        <w:rPr>
          <w:rStyle w:val="StyleUnderline"/>
        </w:rPr>
        <w:t>selectorates</w:t>
      </w:r>
      <w:proofErr w:type="spellEnd"/>
      <w:r w:rsidRPr="00666D2E">
        <w:rPr>
          <w:rStyle w:val="StyleUnderline"/>
        </w:rPr>
        <w:t>, who can punish them politically, as well as their wider attentive populations</w:t>
      </w:r>
      <w:r w:rsidRPr="00666D2E">
        <w:rPr>
          <w:sz w:val="16"/>
        </w:rPr>
        <w:t xml:space="preserve">. The Chinese leadership has used nationalist street protests as a credible means of signaling resolve during international bargaining; a wider survey of authoritarian regimes contests the argument that democracies, for institutional reasons, have an advantage in using domestic politics to signal to other governments (Weiss 2010, Weeks 2008). Do these changes toward greater political responsiveness indicate a convergence with democracies and the emergence of a “semi-democratic peace”? Or does the uncertainty surrounding both political process and influential domestic actors add an additional measure of uncertainty to bargaining between states with different political regimes? </w:t>
      </w:r>
      <w:r w:rsidRPr="00666D2E">
        <w:rPr>
          <w:rStyle w:val="StyleUnderline"/>
        </w:rPr>
        <w:t>Urbanization, and particularly an urban middle class that is responsive to nationalist appeals, is a feature of many Asian societies, both democratic and non-democratic</w:t>
      </w:r>
      <w:r w:rsidRPr="00666D2E">
        <w:rPr>
          <w:sz w:val="16"/>
        </w:rPr>
        <w:t xml:space="preserve">. The </w:t>
      </w:r>
      <w:proofErr w:type="spellStart"/>
      <w:r w:rsidRPr="00666D2E">
        <w:rPr>
          <w:sz w:val="16"/>
        </w:rPr>
        <w:t>Bharatiya</w:t>
      </w:r>
      <w:proofErr w:type="spellEnd"/>
      <w:r w:rsidRPr="00666D2E">
        <w:rPr>
          <w:sz w:val="16"/>
        </w:rPr>
        <w:t xml:space="preserve"> Janata Party (BJP) in India is an organized manifestation of that phenomenon, as are many of the netizens of China. </w:t>
      </w:r>
      <w:r w:rsidRPr="00666D2E">
        <w:rPr>
          <w:rStyle w:val="StyleUnderline"/>
        </w:rPr>
        <w:t>Recurrent conflicts over the interpretation of national histories in East Asia are further confirmation of the ability of nationalist appeals to complicate foreign policy and regional international relations</w:t>
      </w:r>
      <w:r w:rsidRPr="00666D2E">
        <w:rPr>
          <w:sz w:val="16"/>
        </w:rPr>
        <w:t xml:space="preserve">. </w:t>
      </w:r>
      <w:r w:rsidRPr="00666D2E">
        <w:rPr>
          <w:rStyle w:val="StyleUnderline"/>
        </w:rPr>
        <w:t>Although the mobilization of nationalist political forces is often advantageous in international bargaining, the credibility of this instrument is based on the possibility that the government, even an authoritarian government, may lose control of</w:t>
      </w:r>
      <w:r w:rsidRPr="00666D2E">
        <w:rPr>
          <w:sz w:val="16"/>
        </w:rPr>
        <w:t xml:space="preserve"> “</w:t>
      </w:r>
      <w:r w:rsidRPr="00666D2E">
        <w:rPr>
          <w:rStyle w:val="StyleUnderline"/>
        </w:rPr>
        <w:t>the street</w:t>
      </w:r>
      <w:r w:rsidRPr="00666D2E">
        <w:rPr>
          <w:sz w:val="16"/>
        </w:rPr>
        <w:t xml:space="preserve">” (Weiss 2010). </w:t>
      </w:r>
      <w:r w:rsidRPr="00666D2E">
        <w:rPr>
          <w:rStyle w:val="StyleUnderline"/>
        </w:rPr>
        <w:t>Uncertainty surrounding the actual influence of domestic</w:t>
      </w:r>
      <w:r w:rsidRPr="00666D2E">
        <w:rPr>
          <w:sz w:val="16"/>
        </w:rPr>
        <w:t xml:space="preserve"> “</w:t>
      </w:r>
      <w:r w:rsidRPr="00666D2E">
        <w:rPr>
          <w:rStyle w:val="StyleUnderline"/>
        </w:rPr>
        <w:t>hawks</w:t>
      </w:r>
      <w:r w:rsidRPr="00666D2E">
        <w:rPr>
          <w:sz w:val="16"/>
        </w:rPr>
        <w:t xml:space="preserve">” </w:t>
      </w:r>
      <w:r w:rsidRPr="00666D2E">
        <w:rPr>
          <w:rStyle w:val="StyleUnderline"/>
        </w:rPr>
        <w:t>can complicate bargaining and lead to miscalculation</w:t>
      </w:r>
      <w:r w:rsidRPr="00666D2E">
        <w:rPr>
          <w:sz w:val="16"/>
        </w:rPr>
        <w:t xml:space="preserve">. As Lake points out, domestic constituencies may value a particular outcome more strongly than society as a whole; if those constituencies exercise disproportionate influence, they can certainly narrow the feasible set of bargains by reducing the effective cost of fighting, an outcome that may be invisible to those outside the domestic setting. As Lake also documents in the case of Iraq, signaling that is directed to a domestic audience as well as an international audience may also undermine efforts to credibly commit to one or the other (Lake 2011, 29–31, 40–43). </w:t>
      </w:r>
      <w:r w:rsidRPr="00666D2E">
        <w:rPr>
          <w:rStyle w:val="StyleUnderline"/>
        </w:rPr>
        <w:t>Although some parts of Asia may enjoy a democratic peace, the combination of regime heterogeneity, the mobilization of new actors into domestic politics, and uncertain institutional settings in both new democracies and authoritarian regimes are likely to complicate international bargaining, even if they do not propel societies to war</w:t>
      </w:r>
      <w:r w:rsidRPr="00666D2E">
        <w:rPr>
          <w:sz w:val="16"/>
        </w:rPr>
        <w:t>.</w:t>
      </w:r>
    </w:p>
    <w:p w:rsidR="00044EEF" w:rsidRPr="00666D2E" w:rsidRDefault="00044EEF" w:rsidP="00044EEF"/>
    <w:p w:rsidR="00044EEF" w:rsidRPr="00666D2E" w:rsidRDefault="00044EEF" w:rsidP="00044EEF">
      <w:pPr>
        <w:pStyle w:val="Heading3"/>
      </w:pPr>
      <w:r w:rsidRPr="00666D2E">
        <w:t>A/T: Regional Institutions Check</w:t>
      </w:r>
    </w:p>
    <w:p w:rsidR="00044EEF" w:rsidRPr="00666D2E" w:rsidRDefault="00044EEF" w:rsidP="00044EEF"/>
    <w:p w:rsidR="00044EEF" w:rsidRPr="00666D2E" w:rsidRDefault="00044EEF" w:rsidP="00044EEF">
      <w:pPr>
        <w:pStyle w:val="Heading4"/>
      </w:pPr>
      <w:r w:rsidRPr="00666D2E">
        <w:t>INCSEA is necessary to avoid conflict escalation in the Asia-Pacific – absent the plan, failure of regional institutions and diplomacy make major conflict inevitable</w:t>
      </w:r>
    </w:p>
    <w:p w:rsidR="00044EEF" w:rsidRPr="00666D2E" w:rsidRDefault="00044EEF" w:rsidP="00044EEF">
      <w:pPr>
        <w:rPr>
          <w:rStyle w:val="Style13ptBold"/>
          <w:b w:val="0"/>
        </w:rPr>
      </w:pPr>
      <w:proofErr w:type="spellStart"/>
      <w:r w:rsidRPr="00666D2E">
        <w:rPr>
          <w:rStyle w:val="Style13ptBold"/>
        </w:rPr>
        <w:t>Dibb</w:t>
      </w:r>
      <w:proofErr w:type="spellEnd"/>
      <w:r w:rsidRPr="00666D2E">
        <w:rPr>
          <w:rStyle w:val="Style13ptBold"/>
        </w:rPr>
        <w:t xml:space="preserve"> 14 </w:t>
      </w:r>
      <w:r w:rsidRPr="00666D2E">
        <w:rPr>
          <w:rStyle w:val="Style13ptBold"/>
          <w:b w:val="0"/>
        </w:rPr>
        <w:t>-- emeritus professor of strategic studies at the Australian National University in Canberra (Paul, “2014 won’t be like 1914: Don’t assume China’s aggressive territorial claims will lead to an all-out war in east Asia”, http://www.spectator.co.uk/2014/03/2014-wont-be-like-1914//bj)</w:t>
      </w:r>
    </w:p>
    <w:p w:rsidR="00044EEF" w:rsidRPr="00666D2E" w:rsidRDefault="00044EEF" w:rsidP="00044EEF">
      <w:pPr>
        <w:rPr>
          <w:sz w:val="16"/>
        </w:rPr>
      </w:pPr>
      <w:r w:rsidRPr="00666D2E">
        <w:rPr>
          <w:sz w:val="16"/>
        </w:rPr>
        <w:t xml:space="preserve">The current German Foreign Minister Frank-Walter </w:t>
      </w:r>
      <w:proofErr w:type="spellStart"/>
      <w:r w:rsidRPr="00666D2E">
        <w:rPr>
          <w:sz w:val="16"/>
        </w:rPr>
        <w:t>Steinmeier</w:t>
      </w:r>
      <w:proofErr w:type="spellEnd"/>
      <w:r w:rsidRPr="00666D2E">
        <w:rPr>
          <w:sz w:val="16"/>
        </w:rPr>
        <w:t xml:space="preserve"> has recently highlighted the </w:t>
      </w:r>
      <w:r w:rsidRPr="00666D2E">
        <w:rPr>
          <w:rStyle w:val="StyleUnderline"/>
        </w:rPr>
        <w:t>diplomatic failures</w:t>
      </w:r>
      <w:r w:rsidRPr="00666D2E">
        <w:rPr>
          <w:sz w:val="16"/>
        </w:rPr>
        <w:t xml:space="preserve"> that </w:t>
      </w:r>
      <w:r w:rsidRPr="00666D2E">
        <w:rPr>
          <w:rStyle w:val="StyleUnderline"/>
        </w:rPr>
        <w:t>led to the outbreak of the first world war</w:t>
      </w:r>
      <w:r w:rsidRPr="00666D2E">
        <w:rPr>
          <w:sz w:val="16"/>
        </w:rPr>
        <w:t xml:space="preserve"> when there were rash predictions of a swift, successful military campaign that in the event lasted for four years and resulted in 17 million dead. </w:t>
      </w:r>
      <w:r w:rsidRPr="00666D2E">
        <w:rPr>
          <w:rStyle w:val="StyleUnderline"/>
        </w:rPr>
        <w:t>This was a failure of political and military elites, but also of diplomacy.</w:t>
      </w:r>
      <w:r w:rsidRPr="00666D2E">
        <w:rPr>
          <w:sz w:val="16"/>
        </w:rPr>
        <w:t xml:space="preserve"> And this is where there is a concern about Asia. The fact is that the </w:t>
      </w:r>
      <w:r w:rsidRPr="00666D2E">
        <w:rPr>
          <w:rStyle w:val="StyleUnderline"/>
        </w:rPr>
        <w:t xml:space="preserve">multilateral </w:t>
      </w:r>
      <w:proofErr w:type="spellStart"/>
      <w:r w:rsidRPr="00666D2E">
        <w:rPr>
          <w:rStyle w:val="StyleUnderline"/>
        </w:rPr>
        <w:t>organisations</w:t>
      </w:r>
      <w:proofErr w:type="spellEnd"/>
      <w:r w:rsidRPr="00666D2E">
        <w:rPr>
          <w:rStyle w:val="StyleUnderline"/>
        </w:rPr>
        <w:t xml:space="preserve"> in our region are immature when it comes to developing arms control and disarmament agreements and concrete approaches to conflict avoidance</w:t>
      </w:r>
      <w:r w:rsidRPr="00666D2E">
        <w:rPr>
          <w:sz w:val="16"/>
        </w:rPr>
        <w:t>. There is a lot of talk and plenty of meetings and that in itself is a good thing. But</w:t>
      </w:r>
      <w:r w:rsidRPr="00666D2E">
        <w:rPr>
          <w:rStyle w:val="Emphasis"/>
        </w:rPr>
        <w:t xml:space="preserve"> we desperately need such confidence-building measures as an avoidance of naval incidents at sea agreement — along the lines of the one that was agreed between the US and the Soviet Union in 1972</w:t>
      </w:r>
      <w:r w:rsidRPr="00666D2E">
        <w:rPr>
          <w:sz w:val="16"/>
        </w:rPr>
        <w:t>.</w:t>
      </w:r>
    </w:p>
    <w:p w:rsidR="00044EEF" w:rsidRPr="00666D2E" w:rsidRDefault="00044EEF" w:rsidP="00044EEF"/>
    <w:p w:rsidR="00044EEF" w:rsidRPr="00666D2E" w:rsidRDefault="00044EEF" w:rsidP="00044EEF">
      <w:pPr>
        <w:pStyle w:val="Heading4"/>
      </w:pPr>
      <w:r w:rsidRPr="00666D2E">
        <w:t>Regional Institutions don’t check Asian War</w:t>
      </w:r>
    </w:p>
    <w:p w:rsidR="00044EEF" w:rsidRPr="00666D2E" w:rsidRDefault="00044EEF" w:rsidP="00044EEF">
      <w:r w:rsidRPr="00666D2E">
        <w:rPr>
          <w:rStyle w:val="Style13ptBold"/>
        </w:rPr>
        <w:t>KAHLER ’13</w:t>
      </w:r>
      <w:r w:rsidRPr="00666D2E">
        <w:t xml:space="preserve"> (Miles; Rohr Professor of Pacific International Relations and Distinguished Professor of Political Science in the School of International Relations and Pacific Studies and Political Science – University of California-San Diego, Former Fellow – Woodrow Wilson International Center for Scholars and Center for Advanced Study in the Behavioral Sciences – Stanford University, and Senior Fellow – Council on Foreign Relations, “The Rise of Emerging Asia: Regional Peace and Global Security,” Peterson Institute for International Economics, Working Paper Series, No. 13-4, May) </w:t>
      </w:r>
      <w:proofErr w:type="spellStart"/>
      <w:r w:rsidRPr="00666D2E">
        <w:t>ww</w:t>
      </w:r>
      <w:proofErr w:type="spellEnd"/>
      <w:r w:rsidRPr="00666D2E">
        <w:t xml:space="preserve"> </w:t>
      </w:r>
    </w:p>
    <w:p w:rsidR="00044EEF" w:rsidRPr="00666D2E" w:rsidRDefault="00044EEF" w:rsidP="00044EEF">
      <w:pPr>
        <w:rPr>
          <w:sz w:val="12"/>
        </w:rPr>
      </w:pPr>
      <w:r w:rsidRPr="00666D2E">
        <w:rPr>
          <w:sz w:val="12"/>
        </w:rPr>
        <w:t xml:space="preserve">For several reasons, </w:t>
      </w:r>
      <w:r w:rsidRPr="00666D2E">
        <w:rPr>
          <w:rStyle w:val="StyleUnderline"/>
        </w:rPr>
        <w:t>this pattern of institutional formation and participation on the part of emerging Asia may not lead directly to improvement in the regional security environment</w:t>
      </w:r>
      <w:r w:rsidRPr="00666D2E">
        <w:rPr>
          <w:sz w:val="12"/>
        </w:rPr>
        <w:t xml:space="preserve">. </w:t>
      </w:r>
      <w:r w:rsidRPr="00666D2E">
        <w:rPr>
          <w:rStyle w:val="StyleUnderline"/>
        </w:rPr>
        <w:t>First</w:t>
      </w:r>
      <w:r w:rsidRPr="00666D2E">
        <w:rPr>
          <w:sz w:val="12"/>
        </w:rPr>
        <w:t xml:space="preserve">, as in the case of economic interdependence, </w:t>
      </w:r>
      <w:r w:rsidRPr="00666D2E">
        <w:rPr>
          <w:rStyle w:val="StyleUnderline"/>
        </w:rPr>
        <w:t>the pattern institutional membership is not uniform within Asia</w:t>
      </w:r>
      <w:r w:rsidRPr="00666D2E">
        <w:rPr>
          <w:sz w:val="12"/>
        </w:rPr>
        <w:t xml:space="preserve">. North Korea and Taiwan, </w:t>
      </w:r>
      <w:r w:rsidRPr="00666D2E">
        <w:rPr>
          <w:rStyle w:val="StyleUnderline"/>
        </w:rPr>
        <w:t>key actors in ongoing political and military conflicts, are largely outside this institutional ecology</w:t>
      </w:r>
      <w:r w:rsidRPr="00666D2E">
        <w:rPr>
          <w:sz w:val="12"/>
        </w:rPr>
        <w:t xml:space="preserve">. Northeast Asia and South Asia are particularly underprovided with regional institutions. The China-Japan-Korea trilateral process, now in its fourth year, represents a modest advance that centers on nontraditional security issues. Regional intergovernmental organizations (IGOs) may have direct institutional effects on militarized disputes and interstate conflict. The causal mechanisms that are advanced to explain these organizational effects parallel those suggested for the conflict-reducing effect of economic interdependence: linkage between foreign policy behavior and the economic benefits of membership; influence on the informational and bargaining environment of member states; and preference change through socialization or institutional incentives. </w:t>
      </w:r>
      <w:r w:rsidRPr="00666D2E">
        <w:rPr>
          <w:rStyle w:val="StyleUnderline"/>
        </w:rPr>
        <w:t>The direct effects of Asian regional institutions on conflict behavior</w:t>
      </w:r>
      <w:r w:rsidRPr="00666D2E">
        <w:rPr>
          <w:sz w:val="12"/>
        </w:rPr>
        <w:t xml:space="preserve">, however, </w:t>
      </w:r>
      <w:r w:rsidRPr="00666D2E">
        <w:rPr>
          <w:rStyle w:val="StyleUnderline"/>
        </w:rPr>
        <w:t>are limited by their design</w:t>
      </w:r>
      <w:r w:rsidRPr="00666D2E">
        <w:rPr>
          <w:sz w:val="12"/>
        </w:rPr>
        <w:t xml:space="preserve">. The template for Asian PTAs does not diverge from those in other regions: </w:t>
      </w:r>
      <w:r w:rsidRPr="00666D2E">
        <w:rPr>
          <w:rStyle w:val="StyleUnderline"/>
        </w:rPr>
        <w:t>few are institutionalized beyond limited and delegated authority of dispute settlement</w:t>
      </w:r>
      <w:r w:rsidRPr="00666D2E">
        <w:rPr>
          <w:sz w:val="12"/>
        </w:rPr>
        <w:t xml:space="preserve">. Other regional and </w:t>
      </w:r>
      <w:proofErr w:type="spellStart"/>
      <w:r w:rsidRPr="00666D2E">
        <w:rPr>
          <w:sz w:val="12"/>
        </w:rPr>
        <w:t>subregional</w:t>
      </w:r>
      <w:proofErr w:type="spellEnd"/>
      <w:r w:rsidRPr="00666D2E">
        <w:rPr>
          <w:sz w:val="12"/>
        </w:rPr>
        <w:t xml:space="preserve"> institutions, however, reveal Asia-specific institutional choices, an “Asian Way” that shares many features with ASEAN. First, </w:t>
      </w:r>
      <w:r w:rsidRPr="00666D2E">
        <w:rPr>
          <w:rStyle w:val="StyleUnderline"/>
        </w:rPr>
        <w:t>Asian governments have been reluctant to delegate substantial authority to regional institutions</w:t>
      </w:r>
      <w:r w:rsidRPr="00666D2E">
        <w:rPr>
          <w:sz w:val="12"/>
        </w:rPr>
        <w:t xml:space="preserve">; </w:t>
      </w:r>
      <w:r w:rsidRPr="00666D2E">
        <w:rPr>
          <w:rStyle w:val="StyleUnderline"/>
        </w:rPr>
        <w:t>limited delegation is combined with low levels of</w:t>
      </w:r>
      <w:r w:rsidRPr="00666D2E">
        <w:rPr>
          <w:sz w:val="12"/>
        </w:rPr>
        <w:t xml:space="preserve"> legalization, measured by </w:t>
      </w:r>
      <w:r w:rsidRPr="00666D2E">
        <w:rPr>
          <w:rStyle w:val="StyleUnderline"/>
        </w:rPr>
        <w:t>precise and binding obligations</w:t>
      </w:r>
      <w:r w:rsidRPr="00666D2E">
        <w:rPr>
          <w:sz w:val="12"/>
        </w:rPr>
        <w:t xml:space="preserve">. </w:t>
      </w:r>
      <w:r w:rsidRPr="00666D2E">
        <w:rPr>
          <w:rStyle w:val="StyleUnderline"/>
        </w:rPr>
        <w:t>Asian regional institutions are also exclusively intergovernmental</w:t>
      </w:r>
      <w:r w:rsidRPr="00666D2E">
        <w:rPr>
          <w:sz w:val="12"/>
        </w:rPr>
        <w:t xml:space="preserve">: </w:t>
      </w:r>
      <w:r w:rsidRPr="00666D2E">
        <w:rPr>
          <w:rStyle w:val="StyleUnderline"/>
        </w:rPr>
        <w:t>Non-state actors are not directly enfranchised in regional courts or other institutions</w:t>
      </w:r>
      <w:r w:rsidRPr="00666D2E">
        <w:rPr>
          <w:sz w:val="12"/>
        </w:rPr>
        <w:t xml:space="preserve">. </w:t>
      </w:r>
      <w:r w:rsidRPr="00666D2E">
        <w:rPr>
          <w:rStyle w:val="StyleUnderline"/>
        </w:rPr>
        <w:t>The decision rules of these institutions are based on consensus building, which emphasizes persuasion and deliberation, rather than decisiveness</w:t>
      </w:r>
      <w:r w:rsidRPr="00666D2E">
        <w:rPr>
          <w:sz w:val="12"/>
        </w:rPr>
        <w:t xml:space="preserve">. Membership tends to be set by geographical criteria rather than policy stipulations; policy convergence is expected after accession through a process of socialization. Although the ASEAN Economic Community aims for a degree of institutionalization that surpasses the older ASEAN model, other Asian regional institutions have not imitated its formalization. The multilateralization of the Chiang Mai Initiative entailed the creation of small regional secretariat and delegation of modest surveillance functions. Other new institutions, such as APT and the East Asian Summit, continue to follow the spare institutional template. The ASEAN Regional Forum, the sole region-wide multilateral organization devoted to a security agenda, is bound by the conventional institutional model on all of these dimensions: large membership, little or no delegation of authority to core institutions, and an agenda limited by its most conservative members. </w:t>
      </w:r>
      <w:r w:rsidRPr="00666D2E">
        <w:rPr>
          <w:rStyle w:val="StyleUnderline"/>
        </w:rPr>
        <w:t>This Asian institutional template displays few characteristics that are likely to lower levels of conflict</w:t>
      </w:r>
      <w:r w:rsidRPr="00666D2E">
        <w:rPr>
          <w:sz w:val="12"/>
        </w:rPr>
        <w:t>. One security-enhancing role for regional institutions is informational: providing a setting and a source for unbiased information regarding capabilities and resolve (</w:t>
      </w:r>
      <w:proofErr w:type="spellStart"/>
      <w:r w:rsidRPr="00666D2E">
        <w:rPr>
          <w:sz w:val="12"/>
        </w:rPr>
        <w:t>Boehmer</w:t>
      </w:r>
      <w:proofErr w:type="spellEnd"/>
      <w:r w:rsidRPr="00666D2E">
        <w:rPr>
          <w:sz w:val="12"/>
        </w:rPr>
        <w:t xml:space="preserve">, </w:t>
      </w:r>
      <w:proofErr w:type="spellStart"/>
      <w:r w:rsidRPr="00666D2E">
        <w:rPr>
          <w:sz w:val="12"/>
        </w:rPr>
        <w:t>Gartzke</w:t>
      </w:r>
      <w:proofErr w:type="spellEnd"/>
      <w:r w:rsidRPr="00666D2E">
        <w:rPr>
          <w:sz w:val="12"/>
        </w:rPr>
        <w:t xml:space="preserve">, and Nordstrom 2004). </w:t>
      </w:r>
      <w:r w:rsidRPr="00666D2E">
        <w:rPr>
          <w:rStyle w:val="StyleUnderline"/>
        </w:rPr>
        <w:t>Although high-level summits are typical of many Asian regional institutions, highly elaborated institutional structures that promote information exchange are not</w:t>
      </w:r>
      <w:r w:rsidRPr="00666D2E">
        <w:rPr>
          <w:sz w:val="12"/>
        </w:rPr>
        <w:t>.14 Member homogeneity and cohesion are additional characteristics associated with IGO contributions to lower levels of military conflict. Membership that is predominantly democratic is more likely to promote peace—independent of the effects of domestic democratic regimes (</w:t>
      </w:r>
      <w:proofErr w:type="spellStart"/>
      <w:r w:rsidRPr="00666D2E">
        <w:rPr>
          <w:sz w:val="12"/>
        </w:rPr>
        <w:t>Pevehouse</w:t>
      </w:r>
      <w:proofErr w:type="spellEnd"/>
      <w:r w:rsidRPr="00666D2E">
        <w:rPr>
          <w:sz w:val="12"/>
        </w:rPr>
        <w:t xml:space="preserve"> and </w:t>
      </w:r>
      <w:proofErr w:type="spellStart"/>
      <w:r w:rsidRPr="00666D2E">
        <w:rPr>
          <w:sz w:val="12"/>
        </w:rPr>
        <w:t>Russett</w:t>
      </w:r>
      <w:proofErr w:type="spellEnd"/>
      <w:r w:rsidRPr="00666D2E">
        <w:rPr>
          <w:sz w:val="12"/>
        </w:rPr>
        <w:t xml:space="preserve"> 2006). Both </w:t>
      </w:r>
      <w:r w:rsidRPr="00666D2E">
        <w:rPr>
          <w:rStyle w:val="StyleUnderline"/>
        </w:rPr>
        <w:t>regional characteristics and the membership rules of Asian regional institutions undermine</w:t>
      </w:r>
      <w:r w:rsidRPr="00666D2E">
        <w:rPr>
          <w:sz w:val="12"/>
        </w:rPr>
        <w:t xml:space="preserve"> such </w:t>
      </w:r>
      <w:r w:rsidRPr="00666D2E">
        <w:rPr>
          <w:rStyle w:val="StyleUnderline"/>
        </w:rPr>
        <w:t>homogeneity by including members that fail to converge on regime type or policy preferences</w:t>
      </w:r>
      <w:r w:rsidRPr="00666D2E">
        <w:rPr>
          <w:sz w:val="12"/>
        </w:rPr>
        <w:t xml:space="preserve">. Finally, </w:t>
      </w:r>
      <w:r w:rsidRPr="00666D2E">
        <w:rPr>
          <w:rStyle w:val="StyleUnderline"/>
        </w:rPr>
        <w:t>IGOs with a security mandate</w:t>
      </w:r>
      <w:r w:rsidRPr="00666D2E">
        <w:rPr>
          <w:sz w:val="12"/>
        </w:rPr>
        <w:t xml:space="preserve"> are more likely to lower the probability of militarized conflict (</w:t>
      </w:r>
      <w:proofErr w:type="spellStart"/>
      <w:r w:rsidRPr="00666D2E">
        <w:rPr>
          <w:sz w:val="12"/>
        </w:rPr>
        <w:t>Boehmer</w:t>
      </w:r>
      <w:proofErr w:type="spellEnd"/>
      <w:r w:rsidRPr="00666D2E">
        <w:rPr>
          <w:sz w:val="12"/>
        </w:rPr>
        <w:t xml:space="preserve">, </w:t>
      </w:r>
      <w:proofErr w:type="spellStart"/>
      <w:r w:rsidRPr="00666D2E">
        <w:rPr>
          <w:sz w:val="12"/>
        </w:rPr>
        <w:t>Gartzke</w:t>
      </w:r>
      <w:proofErr w:type="spellEnd"/>
      <w:r w:rsidRPr="00666D2E">
        <w:rPr>
          <w:sz w:val="12"/>
        </w:rPr>
        <w:t xml:space="preserve">, and Nordstrom 2004). Such institutions </w:t>
      </w:r>
      <w:r w:rsidRPr="00666D2E">
        <w:rPr>
          <w:rStyle w:val="StyleUnderline"/>
        </w:rPr>
        <w:t>are rare in Asia</w:t>
      </w:r>
      <w:r w:rsidRPr="00666D2E">
        <w:rPr>
          <w:sz w:val="12"/>
        </w:rPr>
        <w:t xml:space="preserve">: Only the ARF and possibly the East Asian Summit (EAS) qualify. </w:t>
      </w:r>
      <w:r w:rsidRPr="00666D2E">
        <w:rPr>
          <w:rStyle w:val="StyleUnderline"/>
        </w:rPr>
        <w:t>Regional economic institutions</w:t>
      </w:r>
      <w:r w:rsidRPr="00666D2E">
        <w:rPr>
          <w:sz w:val="12"/>
        </w:rPr>
        <w:t xml:space="preserve">, because of the “two-track” approach described earlier, </w:t>
      </w:r>
      <w:r w:rsidRPr="00666D2E">
        <w:rPr>
          <w:rStyle w:val="StyleUnderline"/>
        </w:rPr>
        <w:t>rarely link economic agendas or negotiations with political and security issues</w:t>
      </w:r>
      <w:r w:rsidRPr="00666D2E">
        <w:rPr>
          <w:sz w:val="12"/>
        </w:rPr>
        <w:t xml:space="preserve">. At the </w:t>
      </w:r>
      <w:proofErr w:type="spellStart"/>
      <w:r w:rsidRPr="00666D2E">
        <w:rPr>
          <w:sz w:val="12"/>
        </w:rPr>
        <w:t>subregional</w:t>
      </w:r>
      <w:proofErr w:type="spellEnd"/>
      <w:r w:rsidRPr="00666D2E">
        <w:rPr>
          <w:sz w:val="12"/>
        </w:rPr>
        <w:t xml:space="preserve"> level, ASEAN may well have played such a conflict-dampening role, given its dual economic and political mandates. One quantitative study suggests that, among ASEAN, APEC, and the South Asian Association for Regional Cooperation (SAARC), only ASEAN has had such an effect (Goldsmith 2007). Early in its history, ASEAN developed norms for state behavior that were embodied in the Treaty of Amity and Cooperation (TAC 1976); ASEAN also played a key role in mobilizing opposition to the Vietnamese invasion of Cambodia in 1978–79. </w:t>
      </w:r>
      <w:r w:rsidRPr="00666D2E">
        <w:rPr>
          <w:rStyle w:val="StyleUnderline"/>
        </w:rPr>
        <w:t>Among its members</w:t>
      </w:r>
      <w:r w:rsidRPr="00666D2E">
        <w:rPr>
          <w:sz w:val="12"/>
        </w:rPr>
        <w:t xml:space="preserve">, however, </w:t>
      </w:r>
      <w:r w:rsidRPr="00666D2E">
        <w:rPr>
          <w:rStyle w:val="StyleUnderline"/>
        </w:rPr>
        <w:t>ASEAN has played a distinctly minor role in resolving militarized disputes and territorial conflicts among its members</w:t>
      </w:r>
      <w:r w:rsidRPr="00666D2E">
        <w:rPr>
          <w:sz w:val="12"/>
        </w:rPr>
        <w:t xml:space="preserve">. ASEAN’s belated mediating role in the conflict between Cambodia and Thailand over </w:t>
      </w:r>
      <w:proofErr w:type="spellStart"/>
      <w:r w:rsidRPr="00666D2E">
        <w:rPr>
          <w:sz w:val="12"/>
        </w:rPr>
        <w:t>Preah</w:t>
      </w:r>
      <w:proofErr w:type="spellEnd"/>
      <w:r w:rsidRPr="00666D2E">
        <w:rPr>
          <w:sz w:val="12"/>
        </w:rPr>
        <w:t xml:space="preserve"> </w:t>
      </w:r>
      <w:proofErr w:type="spellStart"/>
      <w:r w:rsidRPr="00666D2E">
        <w:rPr>
          <w:sz w:val="12"/>
        </w:rPr>
        <w:t>Vihear</w:t>
      </w:r>
      <w:proofErr w:type="spellEnd"/>
      <w:r w:rsidRPr="00666D2E">
        <w:rPr>
          <w:sz w:val="12"/>
        </w:rPr>
        <w:t xml:space="preserve"> is one recent example. In that case, Cambodia appealed to the United Nations Security Council and then the International Court of Justice in the face of ASEAN immobility. In other instances of ASEAN territorial disputes, member states have chosen to use the International Court of Justice for resolution, rather than ASEAN.15 </w:t>
      </w:r>
      <w:r w:rsidRPr="00666D2E">
        <w:rPr>
          <w:rStyle w:val="StyleUnderline"/>
        </w:rPr>
        <w:t>Although emerging Asia has shown a new affinity for founding and expanding regional institutions, particularly in the past decade, those institutions still hew to a model that is likely to reduce their ability to restrain conflict</w:t>
      </w:r>
      <w:r w:rsidRPr="00666D2E">
        <w:rPr>
          <w:sz w:val="12"/>
        </w:rPr>
        <w:t xml:space="preserve">. Most Asian governments accept global institutions, bilateral alliances and defense arrangements, and, especially, national self-help as primary insurance against threats to their security. </w:t>
      </w:r>
      <w:r w:rsidRPr="00666D2E">
        <w:rPr>
          <w:rStyle w:val="StyleUnderline"/>
        </w:rPr>
        <w:t>When taken together, the liberal tripod in Asia</w:t>
      </w:r>
      <w:r w:rsidRPr="00666D2E">
        <w:rPr>
          <w:sz w:val="12"/>
        </w:rPr>
        <w:t>—</w:t>
      </w:r>
      <w:r w:rsidRPr="00666D2E">
        <w:rPr>
          <w:rStyle w:val="StyleUnderline"/>
        </w:rPr>
        <w:t>democracy, economic interdependence, and regional organizations, provides a relatively weak backstop to the peace that has prevailed in Asia for three decades</w:t>
      </w:r>
      <w:r w:rsidRPr="00666D2E">
        <w:rPr>
          <w:sz w:val="12"/>
        </w:rPr>
        <w:t>.</w:t>
      </w:r>
    </w:p>
    <w:p w:rsidR="00044EEF" w:rsidRPr="00666D2E" w:rsidRDefault="00044EEF" w:rsidP="00044EEF"/>
    <w:p w:rsidR="00044EEF" w:rsidRPr="00666D2E" w:rsidRDefault="00044EEF" w:rsidP="00044EEF">
      <w:pPr>
        <w:pStyle w:val="Heading3"/>
      </w:pPr>
      <w:r w:rsidRPr="00666D2E">
        <w:t>A/T: Deterrence Checks</w:t>
      </w:r>
    </w:p>
    <w:p w:rsidR="00044EEF" w:rsidRPr="00666D2E" w:rsidRDefault="00044EEF" w:rsidP="00044EEF"/>
    <w:p w:rsidR="00AE34D5" w:rsidRPr="00666D2E" w:rsidRDefault="00AE34D5" w:rsidP="00AE34D5">
      <w:pPr>
        <w:pStyle w:val="Heading4"/>
      </w:pPr>
      <w:r w:rsidRPr="00666D2E">
        <w:t>De-Coupling of the US Extended Deterrent means Mutually Assured Destruction doesn’t apply in East Asia – Accidents and Miscalculations are uniquely likely</w:t>
      </w:r>
    </w:p>
    <w:p w:rsidR="00AE34D5" w:rsidRPr="00666D2E" w:rsidRDefault="00AE34D5" w:rsidP="00AE34D5">
      <w:r w:rsidRPr="00666D2E">
        <w:rPr>
          <w:rStyle w:val="Style13ptBold"/>
        </w:rPr>
        <w:t>IKEGAMI ’12</w:t>
      </w:r>
      <w:r w:rsidRPr="00666D2E">
        <w:t xml:space="preserve"> (Masako; Professor of Political Science – Stockholm University, “The Paradox of Extended Nuclear Deterrence in the Era of Global Nuclear Disarmament,” The 13th PIIC Beijing seminar on International Security, Oct 31-Nov 3, 2012 Paper prepared for a session ‘Nuclear disarmament and w world free of nuclear weapons,’ http://www.nti.org/media/pdfs/Masako_Ikegami.pdf)ww</w:t>
      </w:r>
    </w:p>
    <w:p w:rsidR="00AE34D5" w:rsidRPr="00666D2E" w:rsidRDefault="00AE34D5" w:rsidP="00AE34D5">
      <w:pPr>
        <w:rPr>
          <w:sz w:val="8"/>
        </w:rPr>
      </w:pPr>
      <w:r w:rsidRPr="00666D2E">
        <w:rPr>
          <w:rStyle w:val="StyleUnderline"/>
        </w:rPr>
        <w:t>Today’s Asia is</w:t>
      </w:r>
      <w:r w:rsidRPr="00666D2E">
        <w:rPr>
          <w:sz w:val="8"/>
        </w:rPr>
        <w:t xml:space="preserve">, together with the Middle East, </w:t>
      </w:r>
      <w:r w:rsidRPr="00666D2E">
        <w:rPr>
          <w:rStyle w:val="StyleUnderline"/>
        </w:rPr>
        <w:t>an epicenter of global insecurity</w:t>
      </w:r>
      <w:r w:rsidRPr="00666D2E">
        <w:rPr>
          <w:sz w:val="8"/>
        </w:rPr>
        <w:t xml:space="preserve"> in terms of risks of armed conflict, failing states possessing weapons of mass destruction (WMD), proliferation of WMD technology, clandestine arms transfers, and human/drug trafficking. Since the end of WWII, </w:t>
      </w:r>
      <w:r w:rsidRPr="00666D2E">
        <w:rPr>
          <w:rStyle w:val="StyleUnderline"/>
        </w:rPr>
        <w:t>Asia has experienced many wars, massacres and large-scale human disasters</w:t>
      </w:r>
      <w:r w:rsidRPr="00666D2E">
        <w:rPr>
          <w:sz w:val="8"/>
        </w:rPr>
        <w:t xml:space="preserve">. When Europe was stunned in the Cold War, Asia suffered from a series of severe hot wars such as the Korean War and the Vietnam War, as well as large-scale human disasters. The Korean Peninsula tension has reached a new height following North Korea’s two nuclear tests which made North Korea a de facto new nuclear power. The North Korean nuclear crisis, if not properly addressed, might ruin the entire nuclear non-proliferation treaty (NPT) regime. The Taiwan Strait remains to be a potential risk zone, although the immediate threat from China has been mitigated under the current Kuomintang-led government in Taiwan. </w:t>
      </w:r>
      <w:r w:rsidRPr="00666D2E">
        <w:rPr>
          <w:rStyle w:val="StyleUnderline"/>
        </w:rPr>
        <w:t>A rising China has increasingly become a challenge to the US hegemony</w:t>
      </w:r>
      <w:r w:rsidRPr="00666D2E">
        <w:rPr>
          <w:sz w:val="8"/>
        </w:rPr>
        <w:t xml:space="preserve">. </w:t>
      </w:r>
      <w:r w:rsidRPr="00666D2E">
        <w:rPr>
          <w:rStyle w:val="StyleUnderline"/>
        </w:rPr>
        <w:t xml:space="preserve">More immediate danger is the potential risk of accidental armed conflict in the East- and South China Seas, as China contemplates to change the status quo with its growing naval strength, thereby constructing a threat to the </w:t>
      </w:r>
      <w:proofErr w:type="spellStart"/>
      <w:r w:rsidRPr="00666D2E">
        <w:rPr>
          <w:rStyle w:val="StyleUnderline"/>
        </w:rPr>
        <w:t>neighbouring</w:t>
      </w:r>
      <w:proofErr w:type="spellEnd"/>
      <w:r w:rsidRPr="00666D2E">
        <w:rPr>
          <w:rStyle w:val="StyleUnderline"/>
        </w:rPr>
        <w:t xml:space="preserve"> states and the U.S. maritime hegemony in the Asia Pacific</w:t>
      </w:r>
      <w:r w:rsidRPr="00666D2E">
        <w:rPr>
          <w:sz w:val="8"/>
        </w:rPr>
        <w:t xml:space="preserve">. </w:t>
      </w:r>
      <w:r w:rsidRPr="00666D2E">
        <w:rPr>
          <w:rStyle w:val="StyleUnderline"/>
        </w:rPr>
        <w:t>In this increasingly volatile situation, the</w:t>
      </w:r>
      <w:r w:rsidRPr="00666D2E">
        <w:rPr>
          <w:sz w:val="8"/>
        </w:rPr>
        <w:t xml:space="preserve"> People’s Liberation Army (</w:t>
      </w:r>
      <w:r w:rsidRPr="00666D2E">
        <w:rPr>
          <w:rStyle w:val="StyleUnderline"/>
        </w:rPr>
        <w:t>PLA</w:t>
      </w:r>
      <w:r w:rsidRPr="00666D2E">
        <w:rPr>
          <w:sz w:val="8"/>
        </w:rPr>
        <w:t xml:space="preserve">) </w:t>
      </w:r>
      <w:r w:rsidRPr="00666D2E">
        <w:rPr>
          <w:rStyle w:val="StyleUnderline"/>
        </w:rPr>
        <w:t>is willing to</w:t>
      </w:r>
      <w:r w:rsidRPr="00666D2E">
        <w:rPr>
          <w:sz w:val="8"/>
        </w:rPr>
        <w:t xml:space="preserve"> “</w:t>
      </w:r>
      <w:r w:rsidRPr="00666D2E">
        <w:rPr>
          <w:rStyle w:val="StyleUnderline"/>
        </w:rPr>
        <w:t>fight and win local wars to accomplish its historical missions at the new stage in the new century</w:t>
      </w:r>
      <w:r w:rsidRPr="00666D2E">
        <w:rPr>
          <w:sz w:val="8"/>
        </w:rPr>
        <w:t xml:space="preserve">” (National </w:t>
      </w:r>
      <w:proofErr w:type="spellStart"/>
      <w:r w:rsidRPr="00666D2E">
        <w:rPr>
          <w:sz w:val="8"/>
        </w:rPr>
        <w:t>defence</w:t>
      </w:r>
      <w:proofErr w:type="spellEnd"/>
      <w:r w:rsidRPr="00666D2E">
        <w:rPr>
          <w:sz w:val="8"/>
        </w:rPr>
        <w:t xml:space="preserve"> white paper 2010). Meanwhile the US forces in the region are relocated to the extent to be possibly regarded by China as “retreat” to Guam or even further to Darwin. More challenging for the US hegemony in the region is that China and North Korea firmly share the agenda and determined to deter the US intervention in their attempt to accomplish their long-term agenda to unify Taiwan and the Korean Peninsula, respectively.1 For instance, the trajectory of North Korea’s rocket launched in December 2012 (following the failed attempt in April 2012)2 suggests its intention to intimidate the US forces widely deployed in the Asia Pacific, an agenda shared with China. China and North Korea together deploy over a thousand short-range/medium-range ballistic missiles (SRBM/MRBM) and cruise missiles targeting the US and its allies’ military facilities and critical infrastructures. </w:t>
      </w:r>
      <w:r w:rsidRPr="00666D2E">
        <w:rPr>
          <w:rStyle w:val="StyleUnderline"/>
        </w:rPr>
        <w:t>China has substantially large and steadily expanding nuclear forces with varied estimations</w:t>
      </w:r>
      <w:r w:rsidRPr="00666D2E">
        <w:rPr>
          <w:sz w:val="8"/>
        </w:rPr>
        <w:t>.3 Against this background, Japan and South Korea are increasingly concerned about the validity of nuclear deterrence extended by the United States. Mutual Assured Destruction (</w:t>
      </w:r>
      <w:r w:rsidRPr="00666D2E">
        <w:rPr>
          <w:rStyle w:val="StyleUnderline"/>
        </w:rPr>
        <w:t>MAD</w:t>
      </w:r>
      <w:r w:rsidRPr="00666D2E">
        <w:rPr>
          <w:sz w:val="8"/>
        </w:rPr>
        <w:t xml:space="preserve">) doctrine </w:t>
      </w:r>
      <w:r w:rsidRPr="00666D2E">
        <w:rPr>
          <w:rStyle w:val="StyleUnderline"/>
        </w:rPr>
        <w:t>does not apply to East Asia</w:t>
      </w:r>
      <w:r w:rsidRPr="00666D2E">
        <w:rPr>
          <w:sz w:val="8"/>
        </w:rPr>
        <w:t xml:space="preserve"> </w:t>
      </w:r>
      <w:r w:rsidRPr="00666D2E">
        <w:rPr>
          <w:rStyle w:val="StyleUnderline"/>
        </w:rPr>
        <w:t>Unlike the Cold War Europe, there is no symmetry in the deployment of nuclear forces in East Asia</w:t>
      </w:r>
      <w:r w:rsidRPr="00666D2E">
        <w:rPr>
          <w:sz w:val="8"/>
        </w:rPr>
        <w:t xml:space="preserve">. Taking advantage of the status of the “forgotten nuclear power in a lingering Cold War bipolar mindset” (Roberts, et.al. 2000), </w:t>
      </w:r>
      <w:r w:rsidRPr="00666D2E">
        <w:rPr>
          <w:rStyle w:val="StyleUnderline"/>
        </w:rPr>
        <w:t>China has been steadily expanding its missiles and nuclear forces</w:t>
      </w:r>
      <w:r w:rsidRPr="00666D2E">
        <w:rPr>
          <w:sz w:val="8"/>
        </w:rPr>
        <w:t xml:space="preserve"> to “fill the vacuum created by the US-Soviet Intermediate-Range Nuclear Forces Treaty (INF)” (Stokes 2010)</w:t>
      </w:r>
      <w:proofErr w:type="gramStart"/>
      <w:r w:rsidRPr="00666D2E">
        <w:rPr>
          <w:sz w:val="8"/>
        </w:rPr>
        <w:t>4 .</w:t>
      </w:r>
      <w:proofErr w:type="gramEnd"/>
      <w:r w:rsidRPr="00666D2E">
        <w:rPr>
          <w:sz w:val="8"/>
        </w:rPr>
        <w:t xml:space="preserve"> According to Stokes, </w:t>
      </w:r>
      <w:r w:rsidRPr="00666D2E">
        <w:rPr>
          <w:rStyle w:val="StyleUnderline"/>
        </w:rPr>
        <w:t>China’s strategy relies on the centrality of ballistic and ground launch cruise missiles</w:t>
      </w:r>
      <w:r w:rsidRPr="00666D2E">
        <w:rPr>
          <w:sz w:val="8"/>
        </w:rPr>
        <w:t xml:space="preserve"> (including over 1300 SRBMs and as many as 100 new land attack cruise missiles), </w:t>
      </w:r>
      <w:r w:rsidRPr="00666D2E">
        <w:rPr>
          <w:rStyle w:val="StyleUnderline"/>
        </w:rPr>
        <w:t>in order to compensate for shortcomings in its conventional air forces</w:t>
      </w:r>
      <w:r w:rsidRPr="00666D2E">
        <w:rPr>
          <w:sz w:val="8"/>
        </w:rPr>
        <w:t xml:space="preserve"> (ibid.). </w:t>
      </w:r>
      <w:r w:rsidRPr="00666D2E">
        <w:rPr>
          <w:rStyle w:val="StyleUnderline"/>
        </w:rPr>
        <w:t>Although those missile are primarily for conventional use, China is taking a more aggressive posture of limited deterrence for theater</w:t>
      </w:r>
      <w:r w:rsidRPr="00666D2E">
        <w:rPr>
          <w:sz w:val="8"/>
        </w:rPr>
        <w:t xml:space="preserve"> (i.e. shorter-range) </w:t>
      </w:r>
      <w:r w:rsidRPr="00666D2E">
        <w:rPr>
          <w:rStyle w:val="StyleUnderline"/>
        </w:rPr>
        <w:t>nuclear forces, and an offensively configured, war-fighting posture for its conventional missile force, in shifting its nuclear doctrine from</w:t>
      </w:r>
      <w:r w:rsidRPr="00666D2E">
        <w:rPr>
          <w:sz w:val="8"/>
        </w:rPr>
        <w:t xml:space="preserve"> “</w:t>
      </w:r>
      <w:r w:rsidRPr="00666D2E">
        <w:rPr>
          <w:rStyle w:val="StyleUnderline"/>
        </w:rPr>
        <w:t>minimum deterrence</w:t>
      </w:r>
      <w:r w:rsidRPr="00666D2E">
        <w:rPr>
          <w:sz w:val="8"/>
        </w:rPr>
        <w:t xml:space="preserve">” </w:t>
      </w:r>
      <w:r w:rsidRPr="00666D2E">
        <w:rPr>
          <w:rStyle w:val="StyleUnderline"/>
        </w:rPr>
        <w:t>to</w:t>
      </w:r>
      <w:r w:rsidRPr="00666D2E">
        <w:rPr>
          <w:sz w:val="8"/>
        </w:rPr>
        <w:t xml:space="preserve"> “</w:t>
      </w:r>
      <w:r w:rsidRPr="00666D2E">
        <w:rPr>
          <w:rStyle w:val="StyleUnderline"/>
        </w:rPr>
        <w:t>limited deterrence</w:t>
      </w:r>
      <w:r w:rsidRPr="00666D2E">
        <w:rPr>
          <w:sz w:val="8"/>
        </w:rPr>
        <w:t xml:space="preserve">” </w:t>
      </w:r>
      <w:r w:rsidRPr="00666D2E">
        <w:rPr>
          <w:rStyle w:val="StyleUnderline"/>
        </w:rPr>
        <w:t>which implies some nuclear war-fighting capabilities</w:t>
      </w:r>
      <w:r w:rsidRPr="00666D2E">
        <w:rPr>
          <w:sz w:val="8"/>
        </w:rPr>
        <w:t xml:space="preserve"> (Brad, et. al. 2000: 55-56). </w:t>
      </w:r>
      <w:r w:rsidRPr="00666D2E">
        <w:rPr>
          <w:rStyle w:val="StyleUnderline"/>
        </w:rPr>
        <w:t>In a stark contrast to China’s expanding theatre nuclear forces, the US strategy has shifted to reduce the role of its forward-deployed tactical nuclear forces in the Asia Pacific since the Cold War ended</w:t>
      </w:r>
      <w:r w:rsidRPr="00666D2E">
        <w:rPr>
          <w:sz w:val="8"/>
        </w:rPr>
        <w:t xml:space="preserve">. First, in concert with Soviet President Mikhail Gorbachev, U.S. President George H. W. Bush announced in September 1991 that the United States would withdraw all land-based tactical nuclear weapons from overseas bases and all sea-based tactical nuclear weapons from U.S. surface ships, submarines, and naval aircraft.5 Accordingly, non-strategic nuclear weapons were removed from bases in Korea by the end of 1991 and Europe by mid- 1992; and the Navy had withdrawn nuclear weapons from its surface ships, submarines, and forward bases by the mid-1992 (Ibid.). In a similar construct, the Obama Administration, in the 2010 Nuclear Posture Review, indicated that the United States would reduce the role of nuclear weapons in U.S. regional deterrence strategies by increasing its reliance on missile </w:t>
      </w:r>
      <w:proofErr w:type="spellStart"/>
      <w:r w:rsidRPr="00666D2E">
        <w:rPr>
          <w:sz w:val="8"/>
        </w:rPr>
        <w:t>defences</w:t>
      </w:r>
      <w:proofErr w:type="spellEnd"/>
      <w:r w:rsidRPr="00666D2E">
        <w:rPr>
          <w:sz w:val="8"/>
        </w:rPr>
        <w:t xml:space="preserve"> and precision conventional weapons; accordingly, the Administration announced that it planned to retire the Navy’s nuclear-armed, sea-launched cruise missiles, which had been part of the U.S. extended deterrent to allies in Asia (</w:t>
      </w:r>
      <w:proofErr w:type="spellStart"/>
      <w:r w:rsidRPr="00666D2E">
        <w:rPr>
          <w:sz w:val="8"/>
        </w:rPr>
        <w:t>op.cit</w:t>
      </w:r>
      <w:proofErr w:type="spellEnd"/>
      <w:r w:rsidRPr="00666D2E">
        <w:rPr>
          <w:sz w:val="8"/>
        </w:rPr>
        <w:t xml:space="preserve">.: 25). In sum, </w:t>
      </w:r>
      <w:r w:rsidRPr="00666D2E">
        <w:rPr>
          <w:rStyle w:val="StyleUnderline"/>
        </w:rPr>
        <w:t xml:space="preserve">the post-Cold War East Asian theatre is featured with asymmetric nuclear- and missile forces in </w:t>
      </w:r>
      <w:proofErr w:type="spellStart"/>
      <w:r w:rsidRPr="00666D2E">
        <w:rPr>
          <w:rStyle w:val="StyleUnderline"/>
        </w:rPr>
        <w:t>favour</w:t>
      </w:r>
      <w:proofErr w:type="spellEnd"/>
      <w:r w:rsidRPr="00666D2E">
        <w:rPr>
          <w:rStyle w:val="StyleUnderline"/>
        </w:rPr>
        <w:t xml:space="preserve"> of China</w:t>
      </w:r>
      <w:r w:rsidRPr="00666D2E">
        <w:rPr>
          <w:sz w:val="8"/>
        </w:rPr>
        <w:t xml:space="preserve"> and North Korea. As Stokes points out, China appears to be benefitted from the vacuum created by the INF treaty, thereby expanding its nuclear-capable missile arsenals. It is noteworthy that both China and North Korea enhanced their efforts to expand non-strategic nuclear- and missiles forces after the US unilateral retreat of tactical nuclear weapons. Arguably, the US unilateral withdrawal of forward-deployed tactical nuclear weapons allowed China and North Korea to expand their tactical nuclear- and missile forces, without the fear of confronting the US tactical nuclear weapons in proximity. </w:t>
      </w:r>
      <w:r w:rsidRPr="00666D2E">
        <w:rPr>
          <w:rStyle w:val="StyleUnderline"/>
        </w:rPr>
        <w:t>This aggravated the asymmetric tactical nuclear constellation in Asia by rendering</w:t>
      </w:r>
      <w:r w:rsidRPr="00666D2E">
        <w:rPr>
          <w:sz w:val="8"/>
        </w:rPr>
        <w:t xml:space="preserve"> the mutual assured destruction (</w:t>
      </w:r>
      <w:r w:rsidRPr="00666D2E">
        <w:rPr>
          <w:rStyle w:val="StyleUnderline"/>
        </w:rPr>
        <w:t>MAD</w:t>
      </w:r>
      <w:r w:rsidRPr="00666D2E">
        <w:rPr>
          <w:sz w:val="8"/>
        </w:rPr>
        <w:t xml:space="preserve">) doctrine </w:t>
      </w:r>
      <w:r w:rsidRPr="00666D2E">
        <w:rPr>
          <w:rStyle w:val="StyleUnderline"/>
        </w:rPr>
        <w:t>impotent in terms of extended deterrence</w:t>
      </w:r>
      <w:r w:rsidRPr="00666D2E">
        <w:rPr>
          <w:sz w:val="8"/>
        </w:rPr>
        <w:t xml:space="preserve">. As is evident from the extended nuclear deterrence doctrine </w:t>
      </w:r>
      <w:r w:rsidRPr="00666D2E">
        <w:rPr>
          <w:rStyle w:val="StyleUnderline"/>
        </w:rPr>
        <w:t>during the Cold War</w:t>
      </w:r>
      <w:r w:rsidRPr="00666D2E">
        <w:rPr>
          <w:sz w:val="8"/>
        </w:rPr>
        <w:t xml:space="preserve"> Europe, the </w:t>
      </w:r>
      <w:r w:rsidRPr="00666D2E">
        <w:rPr>
          <w:rStyle w:val="StyleUnderline"/>
        </w:rPr>
        <w:t>US nonstrategic nuclear weapons deployed in the soil of Europe were</w:t>
      </w:r>
      <w:r w:rsidRPr="00666D2E">
        <w:rPr>
          <w:sz w:val="8"/>
        </w:rPr>
        <w:t xml:space="preserve"> “</w:t>
      </w:r>
      <w:r w:rsidRPr="00666D2E">
        <w:rPr>
          <w:rStyle w:val="StyleUnderline"/>
        </w:rPr>
        <w:t>meant to provide</w:t>
      </w:r>
      <w:r w:rsidRPr="00666D2E">
        <w:rPr>
          <w:sz w:val="8"/>
        </w:rPr>
        <w:t xml:space="preserve"> “</w:t>
      </w:r>
      <w:r w:rsidRPr="00666D2E">
        <w:rPr>
          <w:rStyle w:val="StyleUnderline"/>
        </w:rPr>
        <w:t>coupling</w:t>
      </w:r>
      <w:r w:rsidRPr="00666D2E">
        <w:rPr>
          <w:sz w:val="8"/>
        </w:rPr>
        <w:t xml:space="preserve">” </w:t>
      </w:r>
      <w:r w:rsidRPr="00666D2E">
        <w:rPr>
          <w:rStyle w:val="StyleUnderline"/>
        </w:rPr>
        <w:t>between the fates of the European and North American members of</w:t>
      </w:r>
      <w:r w:rsidRPr="00666D2E">
        <w:rPr>
          <w:sz w:val="8"/>
        </w:rPr>
        <w:t xml:space="preserve"> the North Atlantic Treaty Organization (</w:t>
      </w:r>
      <w:r w:rsidRPr="00666D2E">
        <w:rPr>
          <w:rStyle w:val="StyleUnderline"/>
        </w:rPr>
        <w:t>NATO</w:t>
      </w:r>
      <w:r w:rsidRPr="00666D2E">
        <w:rPr>
          <w:sz w:val="8"/>
        </w:rPr>
        <w:t xml:space="preserve">) </w:t>
      </w:r>
      <w:r w:rsidRPr="00666D2E">
        <w:rPr>
          <w:rStyle w:val="StyleUnderline"/>
        </w:rPr>
        <w:t>by threatening to escalate a conventional war to the nuclear level</w:t>
      </w:r>
      <w:r w:rsidRPr="00666D2E">
        <w:rPr>
          <w:sz w:val="8"/>
        </w:rPr>
        <w:t xml:space="preserve">”, thereby the United States intimidating the Soviet Union with this prospect while simultaneously reassuring its NATO allies that it was fully committed to their defence.6 </w:t>
      </w:r>
      <w:r w:rsidRPr="00666D2E">
        <w:rPr>
          <w:rStyle w:val="StyleUnderline"/>
        </w:rPr>
        <w:t>Namely,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kept its forward-deployed tactical nuclear weapons to ensure coupling and a seamless web of deterrence based on an escalatory ladder, from conventional forces to tactical nuclear weapons to U.S. strategic forces</w:t>
      </w:r>
      <w:r w:rsidRPr="00666D2E">
        <w:rPr>
          <w:sz w:val="8"/>
        </w:rPr>
        <w:t xml:space="preserve">. </w:t>
      </w:r>
      <w:r w:rsidRPr="00666D2E">
        <w:rPr>
          <w:rStyle w:val="StyleUnderline"/>
        </w:rPr>
        <w:t>In other words, the US forward deployed tactical nuclear weapons were the basis of the credibility of the US extended nuclear deterrence</w:t>
      </w:r>
      <w:r w:rsidRPr="00666D2E">
        <w:rPr>
          <w:sz w:val="8"/>
        </w:rPr>
        <w:t xml:space="preserve">. </w:t>
      </w:r>
      <w:r w:rsidRPr="00666D2E">
        <w:rPr>
          <w:rStyle w:val="StyleUnderline"/>
        </w:rPr>
        <w:t>Such coupling mechanism does not exist in East Asia, especially since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withdrew its forward-deployed tactical nuclear weapons from the region after the end of the Cold War</w:t>
      </w:r>
      <w:r w:rsidRPr="00666D2E">
        <w:rPr>
          <w:sz w:val="8"/>
        </w:rPr>
        <w:t xml:space="preserve">. To be blunt, </w:t>
      </w:r>
      <w:r w:rsidRPr="00666D2E">
        <w:rPr>
          <w:rStyle w:val="StyleUnderline"/>
        </w:rPr>
        <w:t>without a coupling mechanism</w:t>
      </w:r>
      <w:r w:rsidRPr="00666D2E">
        <w:rPr>
          <w:sz w:val="8"/>
        </w:rPr>
        <w:t>, the mutually assured destruction (</w:t>
      </w:r>
      <w:r w:rsidRPr="00666D2E">
        <w:rPr>
          <w:rStyle w:val="StyleUnderline"/>
        </w:rPr>
        <w:t>MAD</w:t>
      </w:r>
      <w:r w:rsidRPr="00666D2E">
        <w:rPr>
          <w:sz w:val="8"/>
        </w:rPr>
        <w:t xml:space="preserve">) doctrine </w:t>
      </w:r>
      <w:r w:rsidRPr="00666D2E">
        <w:rPr>
          <w:rStyle w:val="StyleUnderline"/>
        </w:rPr>
        <w:t>does not apply in East Asia</w:t>
      </w:r>
      <w:r w:rsidRPr="00666D2E">
        <w:rPr>
          <w:sz w:val="8"/>
        </w:rPr>
        <w:t xml:space="preserve">, </w:t>
      </w:r>
      <w:r w:rsidRPr="00666D2E">
        <w:rPr>
          <w:rStyle w:val="StyleUnderline"/>
        </w:rPr>
        <w:t xml:space="preserve">in spite of the asymmetric and growing deployment of nuclear forces and massive conventional forces in </w:t>
      </w:r>
      <w:proofErr w:type="spellStart"/>
      <w:r w:rsidRPr="00666D2E">
        <w:rPr>
          <w:rStyle w:val="StyleUnderline"/>
        </w:rPr>
        <w:t>favour</w:t>
      </w:r>
      <w:proofErr w:type="spellEnd"/>
      <w:r w:rsidRPr="00666D2E">
        <w:rPr>
          <w:rStyle w:val="StyleUnderline"/>
        </w:rPr>
        <w:t xml:space="preserve"> of China</w:t>
      </w:r>
      <w:r w:rsidRPr="00666D2E">
        <w:rPr>
          <w:sz w:val="8"/>
        </w:rPr>
        <w:t xml:space="preserve">. In addition, unlike the case of the Cold War Europe, the 2010 Nuclear Posture Review virtually implies negative security assurance not to respond to conventional assaults by tactical nuclear weapons, while China is willing to “fight and win local wars” by its rapidly modernizing conventional forces. </w:t>
      </w:r>
      <w:r w:rsidRPr="00666D2E">
        <w:rPr>
          <w:rStyle w:val="StyleUnderline"/>
        </w:rPr>
        <w:t>In the post-Cold War East Asia, the US extended nuclear deterrence is marginalized to a matter of the pros and cons of US intervention, whether and to what extent the US forces intervene to regional contingency in supporting its allies and friendly nations</w:t>
      </w:r>
      <w:r w:rsidRPr="00666D2E">
        <w:rPr>
          <w:sz w:val="8"/>
        </w:rPr>
        <w:t xml:space="preserve">. Against this background, Japan and South Korea’s grave concern over the validity of the US extended deterrence is a legitimate inquiry, given that China’s rapidly modernizing conventional forces such as the Yuan-class submarine, the anti-satellite (ASAT) missile system, the anti-ship ballistic missile (ASBM), and the J-20 fighter,7 could effectively deter the US intervention in case of contingency over the Taiwan Strait, the East China Sea, the Yellow Sea (in liaison to the Korean Peninsula crisis), or else. Post-Cold War Alternatives to Extended Deterrence? After the 9.11, the United States is shifting its policy to reduce the role of forward-deployed non-strategic nuclear weapons out of the fear that they may fall in the wrong hands of terrorists. As the United States contemplates a policy to reduce and/or eventually withdraw its non-strategic nuclear weapons from Europe, NATO Europe is reviewing its nuclear posture and policy with the central question, how to ensure credibility of deterrence if/when the United States withdraws its non-strategic nuclear weapons from Europe? (Larsen 2006). According to Larsen (2006), there are several alternatives under consideration to address extended deterrence question in case the US non-strategic nuclear weapons are withdrawn: 1) The United States withdraws its non-strategic nuclear weapons, but keeps the infrastructure in place in order to reintroduce weapons in a crisis; 2) The US continues to supply nuclear warheads for European Allies’ dual-capable aircraft; 3) To Create a NATO Nuclear Naval Force, i.e. nuclear-powered, ballistic missile-carrying submarine (SSBM)/submarine equipped to launch ballistic missiles (SLBMs); 4) To rely on a European Nuclear Force (UK, France); 5) To rely on the U.S. SSBN force; 6) To rely on U.S. strategic forces based in North America which requires a new level of reassurance to allies (Larsen 2006: 95-98). Larsen argues that many of the current coupling functions such as NATO’s Nuclear Planning Group (NPG) could be retained should the Alliance survive such a change, while the most extreme alternative is the US withdrawal and NATO abrogation of its reliance on a nuclear deterrent, which could cause NATO’s demise (ibid.). Out of the concern of the credibility of the US extended nuclear deterrence as mentioned in the first section, both Japan and South Korea requested for more information sharing on U.S. nuclear plans and postures; for instance, in late 2010, Washington and Seoul agreed on a U.S.-South Korean Nuclear Deterrence Policy Committee, after the model of NATO’s NPG.8 The Japanese experts’ working group proposed measures virtually for nuclear-sharing similar to European NATO, such as the creating a NPG mechanism, modification of Japan’s Three Nuclear Principles to permit the United States to introduce nuclear weapons into the territory of Japan, or establishment of a system in which Japan would field delivery vehicles for US nuclear weapons controlled by the US, “if China keeps on expanding its nuclear capabilities while the USA and Russia proceed with strategic reductions, and the ability of the US to deter Chinese encroachments on Japan will decline”.9 At this stage, it is unlikely that the US policy resumes forward-deployment of tactical nuclear weapons. On the other hand, it is an open question if such nuclear-sharing without forward-deployed nuclear weapons is effective for the case of volatile and asymmetric nuclear confrontation in East Asia, particularly given China’s strategy to fight local wars with the emphasis on the centrality of massive tactical missiles. </w:t>
      </w:r>
      <w:r w:rsidRPr="00666D2E">
        <w:rPr>
          <w:rStyle w:val="StyleUnderline"/>
        </w:rPr>
        <w:t>It should be noted that China’s</w:t>
      </w:r>
      <w:r w:rsidRPr="00666D2E">
        <w:rPr>
          <w:sz w:val="8"/>
        </w:rPr>
        <w:t xml:space="preserve"> “</w:t>
      </w:r>
      <w:r w:rsidRPr="00666D2E">
        <w:rPr>
          <w:rStyle w:val="StyleUnderline"/>
        </w:rPr>
        <w:t>limited deterrence</w:t>
      </w:r>
      <w:r w:rsidRPr="00666D2E">
        <w:rPr>
          <w:sz w:val="8"/>
        </w:rPr>
        <w:t xml:space="preserve">” </w:t>
      </w:r>
      <w:r w:rsidRPr="00666D2E">
        <w:rPr>
          <w:rStyle w:val="StyleUnderline"/>
        </w:rPr>
        <w:t>assumes that a limited nuclear war is feasible, very because it is</w:t>
      </w:r>
      <w:r w:rsidRPr="00666D2E">
        <w:rPr>
          <w:sz w:val="8"/>
        </w:rPr>
        <w:t xml:space="preserve"> “</w:t>
      </w:r>
      <w:r w:rsidRPr="00666D2E">
        <w:rPr>
          <w:rStyle w:val="StyleUnderline"/>
        </w:rPr>
        <w:t>limited</w:t>
      </w:r>
      <w:r w:rsidRPr="00666D2E">
        <w:rPr>
          <w:sz w:val="8"/>
        </w:rPr>
        <w:t xml:space="preserve">”. </w:t>
      </w:r>
      <w:r w:rsidRPr="00666D2E">
        <w:rPr>
          <w:rStyle w:val="StyleUnderline"/>
        </w:rPr>
        <w:t>In this oddly optimistic assumption, there is fatal lack of notion or fear that any local wars, even if starting as a conventional battle, could escalate to involve tactical nuclear weapons, which could be eventually out of control</w:t>
      </w:r>
      <w:r w:rsidRPr="00666D2E">
        <w:rPr>
          <w:sz w:val="8"/>
        </w:rPr>
        <w:t xml:space="preserve">. </w:t>
      </w:r>
      <w:r w:rsidRPr="00666D2E">
        <w:rPr>
          <w:rStyle w:val="StyleUnderline"/>
        </w:rPr>
        <w:t>How could China assume that such ‘local wars’ can remain conventional, in spite of its massive tactical missiles and ever expanding nuclear forces without clear doctrine?</w:t>
      </w:r>
      <w:r w:rsidRPr="00666D2E">
        <w:rPr>
          <w:sz w:val="8"/>
        </w:rPr>
        <w:t xml:space="preserve"> Strengthening reassurance of the US extended nuclear deterrence with NATO Europe-type of nuclear sharing or redeployment of US tactical nuclear weapons are measures deriving from the Cold War where the MAD doctrine applied in the symmetric nuclear confrontation. The post-Cold War East Asian landscape does not necessarily meet such conditions. One alternative option, albeit extreme, is Kenneth </w:t>
      </w:r>
      <w:proofErr w:type="spellStart"/>
      <w:r w:rsidRPr="00666D2E">
        <w:rPr>
          <w:sz w:val="8"/>
        </w:rPr>
        <w:t>Waltzian</w:t>
      </w:r>
      <w:proofErr w:type="spellEnd"/>
      <w:r w:rsidRPr="00666D2E">
        <w:rPr>
          <w:sz w:val="8"/>
        </w:rPr>
        <w:t xml:space="preserve"> type of “all go nuclear” option, as “history has shown that where nuclear capabilities emerge, so too does stability… When it comes to nuclear weapons, now as ever, more may be better”.10 Waltz asserts that, just as the India-Pakistan relationship has been kept in peace even in the face of high tensions and risky provocations, once Iran crosses the nuclear threshold, deterrence will apply even if the Iranian arsenal is small, because “there has never been a full-scale war between two nuclear-armed states” (ibid.). According to this logic, the “all-go-nuclear” option might be regarded as alternative measures for ensuring power balance under asymmetric nuclear confrontation where MAD doctrine does not work. Another extreme option, which is more idealistic and yet feasible, is to eliminate nuclear weapons in the form of an Asian version of the INF treaty to abolish eliminate destabilizing tactical nuclear weapons, or Northeast Asia Nuclear Weapon Free Zone. If the grave risk of the ‘fog of nuclear war’ mentioned below is seriously considered, the option of nuclear abolition cannot not be ignored. </w:t>
      </w:r>
      <w:r w:rsidRPr="00666D2E">
        <w:rPr>
          <w:rStyle w:val="StyleUnderline"/>
        </w:rPr>
        <w:t>In East Asia, given the increasing tension over the territorial issues in the context of hegemonic shift, the risk of local wars with conventional weapons is very high</w:t>
      </w:r>
      <w:r w:rsidRPr="00666D2E">
        <w:rPr>
          <w:sz w:val="8"/>
        </w:rPr>
        <w:t xml:space="preserve">. </w:t>
      </w:r>
      <w:r w:rsidRPr="00666D2E">
        <w:rPr>
          <w:rStyle w:val="StyleUnderline"/>
        </w:rPr>
        <w:t>In addition, China builds-up massive tactical missiles and increasingly large nuclear forces without any clear doctrine if and how these tactical nuclear weapons are to be employed</w:t>
      </w:r>
      <w:r w:rsidRPr="00666D2E">
        <w:rPr>
          <w:sz w:val="8"/>
        </w:rPr>
        <w:t xml:space="preserve">. </w:t>
      </w:r>
      <w:r w:rsidRPr="00666D2E">
        <w:rPr>
          <w:rStyle w:val="StyleUnderline"/>
        </w:rPr>
        <w:t>This combination triggers the risk of unintended or accidental escalation of local wars to involve nuclear forces</w:t>
      </w:r>
      <w:r w:rsidRPr="00666D2E">
        <w:rPr>
          <w:sz w:val="8"/>
        </w:rPr>
        <w:t xml:space="preserve">. </w:t>
      </w:r>
      <w:r w:rsidRPr="00666D2E">
        <w:rPr>
          <w:rStyle w:val="StyleUnderline"/>
        </w:rPr>
        <w:t>The PLA is actively developing tactical nuclear weapons, and obtaining options to threaten to use or actually employ nuclear weapons below the strategic level</w:t>
      </w:r>
      <w:r w:rsidRPr="00666D2E">
        <w:rPr>
          <w:sz w:val="8"/>
        </w:rPr>
        <w:t xml:space="preserve">.11 Roberts (2001) points out that, </w:t>
      </w:r>
      <w:r w:rsidRPr="00666D2E">
        <w:rPr>
          <w:rStyle w:val="StyleUnderline"/>
        </w:rPr>
        <w:t>if China perceives that US</w:t>
      </w:r>
      <w:r w:rsidRPr="00666D2E">
        <w:rPr>
          <w:sz w:val="8"/>
        </w:rPr>
        <w:t xml:space="preserve"> ballistic missile </w:t>
      </w:r>
      <w:proofErr w:type="spellStart"/>
      <w:r w:rsidRPr="00666D2E">
        <w:rPr>
          <w:sz w:val="8"/>
        </w:rPr>
        <w:t>defence</w:t>
      </w:r>
      <w:proofErr w:type="spellEnd"/>
      <w:r w:rsidRPr="00666D2E">
        <w:rPr>
          <w:sz w:val="8"/>
        </w:rPr>
        <w:t xml:space="preserve"> (</w:t>
      </w:r>
      <w:r w:rsidRPr="00666D2E">
        <w:rPr>
          <w:rStyle w:val="StyleUnderline"/>
        </w:rPr>
        <w:t>BMD</w:t>
      </w:r>
      <w:r w:rsidRPr="00666D2E">
        <w:rPr>
          <w:sz w:val="8"/>
        </w:rPr>
        <w:t xml:space="preserve">) </w:t>
      </w:r>
      <w:r w:rsidRPr="00666D2E">
        <w:rPr>
          <w:rStyle w:val="StyleUnderline"/>
        </w:rPr>
        <w:t>deployment would deprive it of useful leverage, Beijing might choose to attempt its nuclear option before its perceived window-of-leverage begins to close by abandoning its</w:t>
      </w:r>
      <w:r w:rsidRPr="00666D2E">
        <w:rPr>
          <w:sz w:val="8"/>
        </w:rPr>
        <w:t xml:space="preserve"> no-first-use (</w:t>
      </w:r>
      <w:r w:rsidRPr="00666D2E">
        <w:rPr>
          <w:rStyle w:val="StyleUnderline"/>
        </w:rPr>
        <w:t>NFU</w:t>
      </w:r>
      <w:r w:rsidRPr="00666D2E">
        <w:rPr>
          <w:sz w:val="8"/>
        </w:rPr>
        <w:t xml:space="preserve">) </w:t>
      </w:r>
      <w:r w:rsidRPr="00666D2E">
        <w:rPr>
          <w:rStyle w:val="StyleUnderline"/>
        </w:rPr>
        <w:t>pledge</w:t>
      </w:r>
      <w:r w:rsidRPr="00666D2E">
        <w:rPr>
          <w:sz w:val="8"/>
        </w:rPr>
        <w:t xml:space="preserve">.12 Yoshihara (2011) cautions against </w:t>
      </w:r>
      <w:r w:rsidRPr="00666D2E">
        <w:rPr>
          <w:rStyle w:val="StyleUnderline"/>
        </w:rPr>
        <w:t>the PLA’s excessive confidence in its missile tactics</w:t>
      </w:r>
      <w:r w:rsidRPr="00666D2E">
        <w:rPr>
          <w:sz w:val="8"/>
        </w:rPr>
        <w:t xml:space="preserve"> that intimidation warfare’s escalatory pressures are far stronger, and misapplication of missile tactics </w:t>
      </w:r>
      <w:r w:rsidRPr="00666D2E">
        <w:rPr>
          <w:rStyle w:val="StyleUnderline"/>
        </w:rPr>
        <w:t>could dramatically reshape the dynamics of the war</w:t>
      </w:r>
      <w:r w:rsidRPr="00666D2E">
        <w:rPr>
          <w:sz w:val="8"/>
        </w:rPr>
        <w:t xml:space="preserve">, </w:t>
      </w:r>
      <w:r w:rsidRPr="00666D2E">
        <w:rPr>
          <w:rStyle w:val="StyleUnderline"/>
        </w:rPr>
        <w:t>while accidents or miscalculations that cross the bounds of intimidation could transform the nature of the conflict to China’s detriment</w:t>
      </w:r>
      <w:r w:rsidRPr="00666D2E">
        <w:rPr>
          <w:sz w:val="8"/>
        </w:rPr>
        <w:t xml:space="preserve">.13 On the other hand, </w:t>
      </w:r>
      <w:r w:rsidRPr="00666D2E">
        <w:rPr>
          <w:rStyle w:val="StyleUnderline"/>
        </w:rPr>
        <w:t>US extended nuclear deterrence does not address conventional local wars</w:t>
      </w:r>
      <w:r w:rsidRPr="00666D2E">
        <w:rPr>
          <w:sz w:val="8"/>
        </w:rPr>
        <w:t xml:space="preserve">, while its doctrine of the use of non-strategic nuclear weapon is not clarified. </w:t>
      </w:r>
      <w:r w:rsidRPr="00666D2E">
        <w:rPr>
          <w:rStyle w:val="StyleUnderline"/>
        </w:rPr>
        <w:t>Both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and China focus only on bilateral strategic balance, leaving the issue of tactical nuclear weapons in black box</w:t>
      </w:r>
      <w:r w:rsidRPr="00666D2E">
        <w:rPr>
          <w:sz w:val="8"/>
        </w:rPr>
        <w:t xml:space="preserve">. According to Thomas Shelling, the very essence of nuclear weapon is ‘diplomacy of violence’.14 This means </w:t>
      </w:r>
      <w:r w:rsidRPr="00666D2E">
        <w:rPr>
          <w:rStyle w:val="StyleUnderline"/>
        </w:rPr>
        <w:t>nuclear weapons are to be most effective in its use for deterrence when it is demonstrated clearly as such</w:t>
      </w:r>
      <w:r w:rsidRPr="00666D2E">
        <w:rPr>
          <w:sz w:val="8"/>
        </w:rPr>
        <w:t xml:space="preserve">. </w:t>
      </w:r>
      <w:r w:rsidRPr="00666D2E">
        <w:rPr>
          <w:rStyle w:val="StyleUnderline"/>
        </w:rPr>
        <w:t>However, China maintains its tactical nuclear weapons largely in secret for actual use of limited nuclear warfare, while neither China nor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clarify their respective doctrine concerning the use of tactical nuclear weapons</w:t>
      </w:r>
      <w:r w:rsidRPr="00666D2E">
        <w:rPr>
          <w:sz w:val="8"/>
        </w:rPr>
        <w:t xml:space="preserve">. </w:t>
      </w:r>
      <w:r w:rsidRPr="00666D2E">
        <w:rPr>
          <w:rStyle w:val="StyleUnderline"/>
        </w:rPr>
        <w:t>MAD doctrine or nuclear deterrence may not function in such a situation</w:t>
      </w:r>
      <w:r w:rsidRPr="00666D2E">
        <w:rPr>
          <w:sz w:val="8"/>
        </w:rPr>
        <w:t xml:space="preserve">. </w:t>
      </w:r>
      <w:r w:rsidRPr="00666D2E">
        <w:rPr>
          <w:rStyle w:val="StyleUnderline"/>
        </w:rPr>
        <w:t>Current US extended nuclear deterrence without coupling mechanism may not be effective for preventing China’s adventurism to change the status quo in the theatre</w:t>
      </w:r>
      <w:r w:rsidRPr="00666D2E">
        <w:rPr>
          <w:sz w:val="8"/>
        </w:rPr>
        <w:t xml:space="preserve">. </w:t>
      </w:r>
      <w:r w:rsidRPr="00666D2E">
        <w:rPr>
          <w:rStyle w:val="StyleUnderline"/>
        </w:rPr>
        <w:t>In the post-Cold War Asia, the US nuclear strategy focuses on strategic balance with China, while eagerly withdrawing its forward-deployed tactical nuclear weapons out of the fear of nuclear proliferation risk, at the cost of credibility of extended nuclear deterrence for its allies</w:t>
      </w:r>
      <w:r w:rsidRPr="00666D2E">
        <w:rPr>
          <w:sz w:val="8"/>
        </w:rPr>
        <w:t xml:space="preserve">. </w:t>
      </w:r>
      <w:r w:rsidRPr="00666D2E">
        <w:rPr>
          <w:rStyle w:val="StyleUnderline"/>
        </w:rPr>
        <w:t xml:space="preserve">Missile </w:t>
      </w:r>
      <w:proofErr w:type="spellStart"/>
      <w:r w:rsidRPr="00666D2E">
        <w:rPr>
          <w:rStyle w:val="StyleUnderline"/>
        </w:rPr>
        <w:t>defence</w:t>
      </w:r>
      <w:proofErr w:type="spellEnd"/>
      <w:r w:rsidRPr="00666D2E">
        <w:rPr>
          <w:rStyle w:val="StyleUnderline"/>
        </w:rPr>
        <w:t xml:space="preserve"> is too limited for protecting the US allies hosting the US forces, but rather make them more vulnerable to become targets in case of war</w:t>
      </w:r>
      <w:r w:rsidRPr="00666D2E">
        <w:rPr>
          <w:sz w:val="8"/>
        </w:rPr>
        <w:t xml:space="preserve">. </w:t>
      </w:r>
      <w:r w:rsidRPr="00666D2E">
        <w:rPr>
          <w:rStyle w:val="StyleUnderline"/>
        </w:rPr>
        <w:t>China is strengthening its non-strategic forces for fighting local wars in real, based on its excessively optimistic assumption that its nuclear forces sufficiently counter the US intervention and the local wars will remain conventional</w:t>
      </w:r>
      <w:r w:rsidRPr="00666D2E">
        <w:rPr>
          <w:sz w:val="8"/>
        </w:rPr>
        <w:t xml:space="preserve">. </w:t>
      </w:r>
      <w:r w:rsidRPr="00666D2E">
        <w:rPr>
          <w:rStyle w:val="StyleUnderline"/>
        </w:rPr>
        <w:t xml:space="preserve">Perception gap out of deep-rooted distrust from the war legacy causes misperception, miscalculation, and </w:t>
      </w:r>
      <w:proofErr w:type="spellStart"/>
      <w:r w:rsidRPr="00666D2E">
        <w:rPr>
          <w:rStyle w:val="StyleUnderline"/>
        </w:rPr>
        <w:t>misjudgement</w:t>
      </w:r>
      <w:proofErr w:type="spellEnd"/>
      <w:r w:rsidRPr="00666D2E">
        <w:rPr>
          <w:rStyle w:val="StyleUnderline"/>
        </w:rPr>
        <w:t>, only aggravates the situation</w:t>
      </w:r>
      <w:r w:rsidRPr="00666D2E">
        <w:rPr>
          <w:sz w:val="8"/>
        </w:rPr>
        <w:t xml:space="preserve">. In a word, </w:t>
      </w:r>
      <w:r w:rsidRPr="00666D2E">
        <w:rPr>
          <w:rStyle w:val="StyleUnderline"/>
        </w:rPr>
        <w:t>while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and China only pay attention to their bilateral strategic balance, their tactical nuclear forces are remained or deployed virtually ready for actual warfighting without conveying any clear doctrine to their respective adversary</w:t>
      </w:r>
      <w:r w:rsidRPr="00666D2E">
        <w:rPr>
          <w:sz w:val="8"/>
        </w:rPr>
        <w:t xml:space="preserve">. </w:t>
      </w:r>
      <w:r w:rsidRPr="00666D2E">
        <w:rPr>
          <w:rStyle w:val="StyleUnderline"/>
        </w:rPr>
        <w:t>Without the coupling mechanism, the strategic nuclear balance does not necessarily deter an outbreak of a theatre nuclear war</w:t>
      </w:r>
      <w:r w:rsidRPr="00666D2E">
        <w:rPr>
          <w:sz w:val="8"/>
        </w:rPr>
        <w:t xml:space="preserve">. </w:t>
      </w:r>
      <w:r w:rsidRPr="00666D2E">
        <w:rPr>
          <w:rStyle w:val="StyleUnderline"/>
        </w:rPr>
        <w:t>All these factors put together could trigger unexpected and unintended outbreak of a local war involving tactical nuclear weapons</w:t>
      </w:r>
      <w:r w:rsidRPr="00666D2E">
        <w:rPr>
          <w:sz w:val="8"/>
        </w:rPr>
        <w:t xml:space="preserve">. </w:t>
      </w:r>
      <w:r w:rsidRPr="00666D2E">
        <w:rPr>
          <w:rStyle w:val="StyleUnderline"/>
        </w:rPr>
        <w:t>This risk can be called</w:t>
      </w:r>
      <w:r w:rsidRPr="00666D2E">
        <w:rPr>
          <w:sz w:val="8"/>
        </w:rPr>
        <w:t xml:space="preserve"> ‘</w:t>
      </w:r>
      <w:r w:rsidRPr="00666D2E">
        <w:rPr>
          <w:rStyle w:val="StyleUnderline"/>
        </w:rPr>
        <w:t>the fog of nuclear war</w:t>
      </w:r>
      <w:r w:rsidRPr="00666D2E">
        <w:rPr>
          <w:sz w:val="8"/>
        </w:rPr>
        <w:t xml:space="preserve">’; </w:t>
      </w:r>
      <w:r w:rsidRPr="00666D2E">
        <w:rPr>
          <w:rStyle w:val="StyleUnderline"/>
        </w:rPr>
        <w:t>the fog of war denotes the uncertainty regarding one’s own capability, adversary’s capability, and adversary’s intent during an engagement, operation, or campaign</w:t>
      </w:r>
      <w:r w:rsidRPr="00666D2E">
        <w:rPr>
          <w:sz w:val="8"/>
        </w:rPr>
        <w:t xml:space="preserve">.15 The fear of the fog of theatre nuclear war compels Japan and South Korea to seek reassurance of US extended nuclear deterrence by the orthodox Cold War measures such as nuclear-sharing and redeployment of US tactical nuclear weapons in their soil. It reminds one of the Cuban missile crisis; Castro’s Cuba urged the Soviet to deploy tactical nuclear weapons when it repeatedly suffered from the US offence with conventional forces, even by risking nuclear annihilation.16 This is the paradox of extended nuclear deterrence in the era of global nuclear disarmament. Ironically, the US unilateral withdrawal of forward-deployed tactical nuclear weapons in the asymmetric nuclear confrontation prompts fear and anxiety among its allies, notably Japan and South Korea who in turn seek measures for strengthening nuclear deterrence. The paradox could be only solved in a fundamentally different dimension aloof from the Cold War/post-Cold War nuclear doctrines. The complex and contradictory nuclear deterrence </w:t>
      </w:r>
      <w:proofErr w:type="spellStart"/>
      <w:r w:rsidRPr="00666D2E">
        <w:rPr>
          <w:sz w:val="8"/>
        </w:rPr>
        <w:t>problematique</w:t>
      </w:r>
      <w:proofErr w:type="spellEnd"/>
      <w:r w:rsidRPr="00666D2E">
        <w:rPr>
          <w:sz w:val="8"/>
        </w:rPr>
        <w:t xml:space="preserve"> in East Asia is challenging. Nonetheless, if we address this conundrum sincerely, this paradox might turn to become an opportunity for the abolishment of nuclear weapons, should the above-mentioned paradox can be successfully addressed. </w:t>
      </w:r>
    </w:p>
    <w:p w:rsidR="00AE34D5" w:rsidRPr="00666D2E" w:rsidRDefault="00AE34D5" w:rsidP="00AE34D5"/>
    <w:p w:rsidR="00044EEF" w:rsidRPr="00666D2E" w:rsidRDefault="00044EEF" w:rsidP="00044EEF">
      <w:pPr>
        <w:pStyle w:val="Heading4"/>
      </w:pPr>
      <w:r w:rsidRPr="00666D2E">
        <w:t>Nuclear deterrence doesn’t check Asian War</w:t>
      </w:r>
    </w:p>
    <w:p w:rsidR="00044EEF" w:rsidRPr="00666D2E" w:rsidRDefault="00044EEF" w:rsidP="00044EEF">
      <w:r w:rsidRPr="00666D2E">
        <w:rPr>
          <w:rStyle w:val="Style13ptBold"/>
        </w:rPr>
        <w:t>MEARSHEIMER ’14</w:t>
      </w:r>
      <w:r w:rsidRPr="00666D2E">
        <w:t xml:space="preserve"> (John J.; R. Wendell Harrison Distinguished Service Professor of Political Science – University of Chicago, “Can China Rise </w:t>
      </w:r>
      <w:proofErr w:type="gramStart"/>
      <w:r w:rsidRPr="00666D2E">
        <w:t>Peacefully?,</w:t>
      </w:r>
      <w:proofErr w:type="gramEnd"/>
      <w:r w:rsidRPr="00666D2E">
        <w:t xml:space="preserve">” The National Interest, 10/25, </w:t>
      </w:r>
      <w:hyperlink r:id="rId14" w:history="1">
        <w:r w:rsidRPr="00666D2E">
          <w:rPr>
            <w:rStyle w:val="Hyperlink"/>
          </w:rPr>
          <w:t>http://nationalinterest.org/commentary/can-china-rise-peacefully-10204</w:t>
        </w:r>
      </w:hyperlink>
      <w:r w:rsidRPr="00666D2E">
        <w:t xml:space="preserve">) </w:t>
      </w:r>
      <w:proofErr w:type="spellStart"/>
      <w:r w:rsidRPr="00666D2E">
        <w:t>ww</w:t>
      </w:r>
      <w:proofErr w:type="spellEnd"/>
    </w:p>
    <w:p w:rsidR="00044EEF" w:rsidRPr="00666D2E" w:rsidRDefault="00044EEF" w:rsidP="00044EEF">
      <w:pPr>
        <w:rPr>
          <w:sz w:val="12"/>
        </w:rPr>
      </w:pPr>
      <w:r w:rsidRPr="00666D2E">
        <w:rPr>
          <w:sz w:val="12"/>
        </w:rPr>
        <w:t xml:space="preserve">The United States and the Soviet Union fortunately never came to blows during the Cold War, although both countries fought wars against smaller states, some of which were allied with their rival. The fact that both sides had large nuclear arsenals is probably the key reason the superpowers never fought against each other. Nuclear weapons, after all, are a major force for peace simply because they are weapons of mass destruction. The consequences of their use are so horrible that it makes policymakers extremely cautious if they think there is even a small chance they might be used in a conflict. </w:t>
      </w:r>
      <w:r w:rsidRPr="00666D2E">
        <w:rPr>
          <w:rStyle w:val="StyleUnderline"/>
        </w:rPr>
        <w:t xml:space="preserve">Given the history of the Cold War and </w:t>
      </w:r>
      <w:r w:rsidRPr="00666D2E">
        <w:rPr>
          <w:rStyle w:val="StyleUnderline"/>
          <w:highlight w:val="cyan"/>
        </w:rPr>
        <w:t>given that China and the</w:t>
      </w:r>
      <w:r w:rsidRPr="00666D2E">
        <w:rPr>
          <w:sz w:val="12"/>
        </w:rPr>
        <w:t xml:space="preserve"> </w:t>
      </w:r>
      <w:r w:rsidRPr="00666D2E">
        <w:rPr>
          <w:rStyle w:val="StyleUnderline"/>
          <w:highlight w:val="cyan"/>
        </w:rPr>
        <w:t>U</w:t>
      </w:r>
      <w:r w:rsidRPr="00666D2E">
        <w:rPr>
          <w:sz w:val="12"/>
        </w:rPr>
        <w:t xml:space="preserve">nited </w:t>
      </w:r>
      <w:r w:rsidRPr="00666D2E">
        <w:rPr>
          <w:rStyle w:val="StyleUnderline"/>
          <w:highlight w:val="cyan"/>
        </w:rPr>
        <w:t>S</w:t>
      </w:r>
      <w:r w:rsidRPr="00666D2E">
        <w:rPr>
          <w:sz w:val="12"/>
        </w:rPr>
        <w:t xml:space="preserve">tates </w:t>
      </w:r>
      <w:r w:rsidRPr="00666D2E">
        <w:rPr>
          <w:rStyle w:val="StyleUnderline"/>
          <w:highlight w:val="cyan"/>
        </w:rPr>
        <w:t>both have nuclear arsenals, one might surmise there is little chance those two countries will shoot at each other in the foreseeable future</w:t>
      </w:r>
      <w:r w:rsidRPr="00666D2E">
        <w:rPr>
          <w:sz w:val="12"/>
        </w:rPr>
        <w:t xml:space="preserve">. </w:t>
      </w:r>
      <w:r w:rsidRPr="00666D2E">
        <w:rPr>
          <w:rStyle w:val="StyleUnderline"/>
          <w:highlight w:val="cyan"/>
        </w:rPr>
        <w:t>That conclusion would be wrong</w:t>
      </w:r>
      <w:r w:rsidRPr="00666D2E">
        <w:rPr>
          <w:rStyle w:val="StyleUnderline"/>
        </w:rPr>
        <w:t>, however</w:t>
      </w:r>
      <w:r w:rsidRPr="00666D2E">
        <w:rPr>
          <w:sz w:val="12"/>
        </w:rPr>
        <w:t xml:space="preserve">. </w:t>
      </w:r>
      <w:r w:rsidRPr="00666D2E">
        <w:rPr>
          <w:rStyle w:val="StyleUnderline"/>
        </w:rPr>
        <w:t xml:space="preserve">Although the presence of nuclear weapons certainly creates powerful incentives to avoid a major war, a </w:t>
      </w:r>
      <w:r w:rsidRPr="00666D2E">
        <w:rPr>
          <w:rStyle w:val="StyleUnderline"/>
          <w:highlight w:val="cyan"/>
        </w:rPr>
        <w:t>future Sino-American competition in Asia will take place in a setting that is more conducive to war than was Europe during the Cold War</w:t>
      </w:r>
      <w:r w:rsidRPr="00666D2E">
        <w:rPr>
          <w:sz w:val="12"/>
        </w:rPr>
        <w:t xml:space="preserve">. </w:t>
      </w:r>
      <w:r w:rsidRPr="00666D2E">
        <w:rPr>
          <w:rStyle w:val="StyleUnderline"/>
        </w:rPr>
        <w:t xml:space="preserve">In particular, </w:t>
      </w:r>
      <w:r w:rsidRPr="00666D2E">
        <w:rPr>
          <w:rStyle w:val="StyleUnderline"/>
          <w:highlight w:val="cyan"/>
        </w:rPr>
        <w:t>both geography and the distribution of power differ in ways that make war</w:t>
      </w:r>
      <w:r w:rsidRPr="00666D2E">
        <w:rPr>
          <w:rStyle w:val="StyleUnderline"/>
        </w:rPr>
        <w:t xml:space="preserve"> between China and the United States </w:t>
      </w:r>
      <w:r w:rsidRPr="00666D2E">
        <w:rPr>
          <w:rStyle w:val="StyleUnderline"/>
          <w:highlight w:val="cyan"/>
        </w:rPr>
        <w:t>more likely</w:t>
      </w:r>
      <w:r w:rsidRPr="00666D2E">
        <w:rPr>
          <w:rStyle w:val="StyleUnderline"/>
        </w:rPr>
        <w:t xml:space="preserve"> than it was between the superpowers from 1945 to 1990</w:t>
      </w:r>
      <w:r w:rsidRPr="00666D2E">
        <w:rPr>
          <w:sz w:val="12"/>
        </w:rPr>
        <w:t xml:space="preserve">. Of course, one cannot predict the likelihood of a Sino-American war with a high degree of certainty, but one can make informed estimates. The Geography of Asia Although the rivalry between the Soviet Union and the United States spanned the globe, its center of gravity was on the European continent, where massive armies and air forces equipped with nuclear weapons faced off against each other. Both superpowers cared greatly about two other regions, Northeast Asia and the Persian Gulf, but they cared the most about the balance of power in Europe. Indeed, the core of American and Soviet military power was located near what was called the Central Front, in the heart of Europe. Not surprisingly, when the Pentagon ran war games simulating a major superpower conflict, Europe was the centerpiece of the fight. In the thirty years prior to the Cold War, Europe was a remarkably deadly region; in fact, both the United States and the Soviet Union (Russia before 1917) fought on the same side in World War I as well as in World War II. Nevertheless, there was no war in Europe after 1945, and although there were a handful of crises over Berlin, they did not escalate to the use of force. The main reason is that a war in the center of Europe would probably have turned into World War III with nuclear weapons, because there was a serious prospect of inadvertent, if not purposeful, escalation to the nuclear level. No policymaker on either side was willing to countenance a conflict in which his or her country stood a reasonable chance of being annihilated. This terrifying prospect explains not only why Europe was so stable during the Cold War but also why the American and Soviet militaries never clashed with each other. </w:t>
      </w:r>
      <w:r w:rsidRPr="00666D2E">
        <w:rPr>
          <w:rStyle w:val="StyleUnderline"/>
        </w:rPr>
        <w:t>The geography of Asia is fundamentally different from that of Europe in the Cold War</w:t>
      </w:r>
      <w:r w:rsidRPr="00666D2E">
        <w:rPr>
          <w:sz w:val="12"/>
        </w:rPr>
        <w:t xml:space="preserve">. Most important, </w:t>
      </w:r>
      <w:r w:rsidRPr="00666D2E">
        <w:rPr>
          <w:rStyle w:val="StyleUnderline"/>
        </w:rPr>
        <w:t>there is no equivalent of the Central Front in Asia to anchor stability</w:t>
      </w:r>
      <w:r w:rsidRPr="00666D2E">
        <w:rPr>
          <w:sz w:val="12"/>
        </w:rPr>
        <w:t xml:space="preserve">, as China grows more powerful. Instead, </w:t>
      </w:r>
      <w:r w:rsidRPr="00666D2E">
        <w:rPr>
          <w:rStyle w:val="StyleUnderline"/>
          <w:highlight w:val="cyan"/>
        </w:rPr>
        <w:t>Asia has a number of places where fighting might break out, but where the magnitude of any individual war would be nowhere near as great</w:t>
      </w:r>
      <w:r w:rsidRPr="00666D2E">
        <w:rPr>
          <w:rStyle w:val="StyleUnderline"/>
        </w:rPr>
        <w:t xml:space="preserve"> as it would have been in Europe between 1945 and 1990</w:t>
      </w:r>
      <w:r w:rsidRPr="00666D2E">
        <w:rPr>
          <w:sz w:val="12"/>
        </w:rPr>
        <w:t xml:space="preserve">. This is due in large part to the fact that the likelihood of nuclear escalation in these potential conflicts is much smaller than it was in Europe during the Cold War. First of all, there were thousands of nuclear weapons in Europe, and they formed an integral part of NATO declaratory policy and military doctrine throughout the Cold War. Furthermore, it was widely believed that victory in the initial battles of a European conflict would cause a profound shift in the global balance of power; this conviction created powerful incentives for the side that was losing to use nuclear weapons to salvage the situation. Nuclear weapons are unlikely to play anywhere near as prominent a role in Asia’s potential trouble spots. In effect, this means that the costs of all the likely wars in Asia will be significantly less than what would have been the costs of a war in the heart of Europe during the Cold War. </w:t>
      </w:r>
      <w:r w:rsidRPr="00666D2E">
        <w:rPr>
          <w:rStyle w:val="StyleUnderline"/>
          <w:highlight w:val="cyan"/>
        </w:rPr>
        <w:t>Given that the likelihood of war increases as the potential costs decrease, this makes a Sino-American conflict more likely</w:t>
      </w:r>
      <w:r w:rsidRPr="00666D2E">
        <w:rPr>
          <w:rStyle w:val="StyleUnderline"/>
        </w:rPr>
        <w:t xml:space="preserve"> than was a Soviet-American war</w:t>
      </w:r>
      <w:r w:rsidRPr="00666D2E">
        <w:rPr>
          <w:sz w:val="12"/>
        </w:rPr>
        <w:t xml:space="preserve">. One might argue that the risk of war is still low because the stakes in these potential Asian wars are rather small, thereby giving China and the United States little incentive to fight with each other. But, as discussed above, the stakes in a Sino-American security competition are enormous. China’s security would be greatly enhanced if it drove the American military out of Asia and established regional hegemony, while the United States has a deep interest in maintaining its present position in Asia. Therefore, </w:t>
      </w:r>
      <w:r w:rsidRPr="00666D2E">
        <w:rPr>
          <w:rStyle w:val="StyleUnderline"/>
          <w:highlight w:val="cyan"/>
        </w:rPr>
        <w:t>both parties will be sensitive to reputational concerns in virtually every crisis and unwilling to back down</w:t>
      </w:r>
      <w:r w:rsidRPr="00666D2E">
        <w:rPr>
          <w:sz w:val="12"/>
        </w:rPr>
        <w:t xml:space="preserve">. In essence, leaders will tend to think that even though the prospective wars in Asia might be small-scale compared with a war on the Central Front, all those conflicts are nevertheless closely linked to one another, and thus it is imperative not to let the other side prevail in any crisis. </w:t>
      </w:r>
      <w:r w:rsidRPr="00666D2E">
        <w:rPr>
          <w:rStyle w:val="StyleUnderline"/>
        </w:rPr>
        <w:t>At the same time, both parties will be prone to see the costs of using force as relatively low</w:t>
      </w:r>
      <w:r w:rsidRPr="00666D2E">
        <w:rPr>
          <w:sz w:val="12"/>
        </w:rPr>
        <w:t xml:space="preserve">. </w:t>
      </w:r>
      <w:r w:rsidRPr="00666D2E">
        <w:rPr>
          <w:rStyle w:val="StyleUnderline"/>
          <w:highlight w:val="cyan"/>
        </w:rPr>
        <w:t>This situation is not conducive to stability and peace in the region</w:t>
      </w:r>
      <w:r w:rsidRPr="00666D2E">
        <w:rPr>
          <w:sz w:val="12"/>
        </w:rPr>
        <w:t xml:space="preserve">. Consider the Korean Peninsula, which is probably the only place where China and the United States might conceivably end up fighting a major conventional land war. The odds of such a conflict are low, but it is more likely than was a war between the superpowers in Europe. For one thing, it is not difficult to imagine scenarios where South and North Korea become involved in a war, and both China and the United States—which has about 19,000 troops stationed in South Korea—get dragged into the fight. After all, that is what happened in 1950; Chinese and American forces then fought against each other for almost three years. Furthermore, the scale of the war would be less in a future Korean conflict than it would have been in a NATO–Warsaw Pact conflict; that makes war in Asia more thinkable. In addition to Korea, one can imagine China and the United States fighting over control of Taiwan, the South China Sea, the </w:t>
      </w:r>
      <w:proofErr w:type="spellStart"/>
      <w:r w:rsidRPr="00666D2E">
        <w:rPr>
          <w:sz w:val="12"/>
        </w:rPr>
        <w:t>Senkaku</w:t>
      </w:r>
      <w:proofErr w:type="spellEnd"/>
      <w:r w:rsidRPr="00666D2E">
        <w:rPr>
          <w:sz w:val="12"/>
        </w:rPr>
        <w:t>/</w:t>
      </w:r>
      <w:proofErr w:type="spellStart"/>
      <w:r w:rsidRPr="00666D2E">
        <w:rPr>
          <w:sz w:val="12"/>
        </w:rPr>
        <w:t>Diaoyu</w:t>
      </w:r>
      <w:proofErr w:type="spellEnd"/>
      <w:r w:rsidRPr="00666D2E">
        <w:rPr>
          <w:sz w:val="12"/>
        </w:rPr>
        <w:t xml:space="preserve"> Islands, and the sea lines of communication that run between China and the Persian Gulf. The costs associated with these potential conflicts (as with the one in Korea) would be nowhere near as great as the costs of a superpower war in the heart of Europe would have been during the Cold War. Furthermore, </w:t>
      </w:r>
      <w:r w:rsidRPr="00666D2E">
        <w:rPr>
          <w:rStyle w:val="StyleUnderline"/>
        </w:rPr>
        <w:t>because a number of the possible conflict scenarios involve fighting at sea</w:t>
      </w:r>
      <w:r w:rsidRPr="00666D2E">
        <w:rPr>
          <w:sz w:val="12"/>
        </w:rPr>
        <w:t>—where the risks of nuclear escalation are lower—</w:t>
      </w:r>
      <w:r w:rsidRPr="00666D2E">
        <w:rPr>
          <w:rStyle w:val="StyleUnderline"/>
        </w:rPr>
        <w:t>it is easier to imagine war breaking out between China and the</w:t>
      </w:r>
      <w:r w:rsidRPr="00666D2E">
        <w:rPr>
          <w:sz w:val="12"/>
        </w:rPr>
        <w:t xml:space="preserve"> </w:t>
      </w:r>
      <w:r w:rsidRPr="00666D2E">
        <w:rPr>
          <w:rStyle w:val="StyleUnderline"/>
        </w:rPr>
        <w:t>U</w:t>
      </w:r>
      <w:r w:rsidRPr="00666D2E">
        <w:rPr>
          <w:sz w:val="12"/>
        </w:rPr>
        <w:t xml:space="preserve">nited </w:t>
      </w:r>
      <w:r w:rsidRPr="00666D2E">
        <w:rPr>
          <w:rStyle w:val="StyleUnderline"/>
        </w:rPr>
        <w:t>S</w:t>
      </w:r>
      <w:r w:rsidRPr="00666D2E">
        <w:rPr>
          <w:sz w:val="12"/>
        </w:rPr>
        <w:t xml:space="preserve">tates </w:t>
      </w:r>
      <w:r w:rsidRPr="00666D2E">
        <w:rPr>
          <w:rStyle w:val="StyleUnderline"/>
        </w:rPr>
        <w:t>than between NATO and the Warsaw Pact</w:t>
      </w:r>
      <w:r w:rsidRPr="00666D2E">
        <w:rPr>
          <w:sz w:val="12"/>
        </w:rPr>
        <w:t xml:space="preserve">. It is also worth noting that no territorial dispute between the superpowers—Berlin included—was as laden with intense nationalistic feelings as Taiwan is for China. Thus, it is not hard to imagine a war erupting over Taiwan, though the odds of that happening are not high. A final point about nuclear weapons is in order. The preceding discussion emphasized that war is more likely in Asia than it was in Europe during the Cold War, in part because of the reduced risk of escalation to the nuclear level. Nevertheless, </w:t>
      </w:r>
      <w:r w:rsidRPr="00666D2E">
        <w:rPr>
          <w:rStyle w:val="StyleUnderline"/>
          <w:highlight w:val="cyan"/>
        </w:rPr>
        <w:t>there will always be some chance of inadvertent nuclear use in a future Asian war</w:t>
      </w:r>
      <w:r w:rsidRPr="00666D2E">
        <w:rPr>
          <w:sz w:val="12"/>
        </w:rPr>
        <w:t>, and that possibility will work to buttress stability in a crisis. In other words, one should not think that nuclear weapons would have hardly any deterrent effect in Asia. Indeed, the mere presence of those weapons in the arsenals of the key countries in the region will have a significant impact on how the relevant leaders will think and act in a future crisis. Still, the likelihood of escalation, and even the consequences, will be much lower than would have been the case in a NATO–Warsaw Pact conflict, thus making a future conventional war involving China and the United States a more serious possibility.</w:t>
      </w:r>
    </w:p>
    <w:p w:rsidR="00044EEF" w:rsidRPr="00666D2E" w:rsidRDefault="00044EEF" w:rsidP="00044EEF"/>
    <w:p w:rsidR="00F3528B" w:rsidRPr="00666D2E" w:rsidRDefault="00F3528B" w:rsidP="00F3528B">
      <w:pPr>
        <w:pStyle w:val="Heading2"/>
      </w:pPr>
      <w:r w:rsidRPr="00666D2E">
        <w:t>Solvency</w:t>
      </w:r>
    </w:p>
    <w:p w:rsidR="00F3528B" w:rsidRPr="00666D2E" w:rsidRDefault="00F3528B" w:rsidP="00F3528B">
      <w:pPr>
        <w:pStyle w:val="Heading3"/>
      </w:pPr>
      <w:r w:rsidRPr="00666D2E">
        <w:t>INCSEAs Work</w:t>
      </w:r>
    </w:p>
    <w:p w:rsidR="00F3528B" w:rsidRPr="00666D2E" w:rsidRDefault="00F3528B" w:rsidP="00F3528B"/>
    <w:p w:rsidR="00F3528B" w:rsidRPr="00666D2E" w:rsidRDefault="00F3528B" w:rsidP="00F3528B">
      <w:pPr>
        <w:pStyle w:val="Heading4"/>
      </w:pPr>
      <w:r w:rsidRPr="00666D2E">
        <w:t>INCSEA empirically effective</w:t>
      </w:r>
    </w:p>
    <w:p w:rsidR="00F3528B" w:rsidRPr="00666D2E" w:rsidRDefault="00F3528B" w:rsidP="00F3528B">
      <w:r w:rsidRPr="00666D2E">
        <w:rPr>
          <w:rStyle w:val="Style13ptBold"/>
        </w:rPr>
        <w:t>WINKLER ’14</w:t>
      </w:r>
      <w:r w:rsidRPr="00666D2E">
        <w:t xml:space="preserve"> (David F.; PhD, Commander – U.S. Navy (Retired) and Director of Programs – Naval Historical Foundation, Washington D.C., “Breaking News: Incidents at Sea Did Not End with the Cold War,” Canadian Naval Review, v. 9, n. </w:t>
      </w:r>
      <w:proofErr w:type="gramStart"/>
      <w:r w:rsidRPr="00666D2E">
        <w:t>4)</w:t>
      </w:r>
      <w:proofErr w:type="spellStart"/>
      <w:r w:rsidRPr="00666D2E">
        <w:t>ww</w:t>
      </w:r>
      <w:proofErr w:type="spellEnd"/>
      <w:proofErr w:type="gramEnd"/>
    </w:p>
    <w:p w:rsidR="00F3528B" w:rsidRPr="00666D2E" w:rsidRDefault="00F3528B" w:rsidP="00F3528B">
      <w:r w:rsidRPr="00666D2E">
        <w:t xml:space="preserve">Although INCSEA did not end all US-Soviet incidents at sea, it served as a confidence-building mechanism addressing the serious problem of harassment at sea that plagued both sides in the late 1960s and early 1970s. In October 2012, US and Russian naval delegations met in Washington DC to clink glasses of vodka to celebrate the 40th anniversary of the accord.3 Nowadays, there are few reports of American and Russian ships confronting each other. Thus the annual consultations called for in the agreement have had a scripted rapidity followed by a signing ceremony. Given the pro forma ritual of the meeting, is it worth the logistics involved? With the Cold War a quarter century in the rear window, is INCSEA still germane? Apparently the answer is affirmative. The accord continues to serve as a forcing function in several ways, reminding those in command at sea that </w:t>
      </w:r>
      <w:proofErr w:type="spellStart"/>
      <w:r w:rsidRPr="00666D2E">
        <w:t>behavioural</w:t>
      </w:r>
      <w:proofErr w:type="spellEnd"/>
      <w:r w:rsidRPr="00666D2E">
        <w:t xml:space="preserve"> norms have been established and they can be held accountable for their actions. This has become even more germane in recent years as the Russian Navy strives to reestablish a blue-water presence. The ongoing crisis in Syria, for example, has led to the presence of both Russian and US naval vessels in the same location and in a situation where national interests do not coincide. Another reason why the accord has remained alive and well is that the dance that occurs every autumn has morphed into a platform for additional constructive engagement. At the 1992 20th anniversary review in Moscow, for the first time, the two navies held staff talks to exchange information, coordinate activities and discuss joint training opportunities. In the years following the 20th anniversary talks, staff talks held in conjunction with the INCSEA review assumed the greater portion of the annual get-together. For example, in 1993, the United States hosted the talks in San Diego, allowing the Russian delegation to tour facilities of the US Pacific Fleet. The US Navy hosted the 1996 talks in Seattle to familiarize the Russians with Trident missile submarine and other facilities in and around Puget Sound. These navy-to-navy staff talks might have fallen by the wayside given budgetary constraints faced by the Russians in the 1990s and current fiscal challenges that the US Navy confronts if not for the existence of a government-to- government accord that forces delegations from the two states to review safety at sea issues. Perhaps as a result of dialogue that led to additional operational interaction, in 2005 the Americans shifted responsibilities for preparing for the annual reviews from the staff of the Chief of Naval Operations to an operational commander, Commander US Naval Forces Europe. That administrative adjustment aside, the American delegation continues to have representatives from various agencies in the Pentagon and the State Department. The INCSEA between the United States and Soviet Union/ Russia has been a longstanding success. This illustrates that an accord can be signed by two competitive non-allied world powers, and that it can work well to prevent incidents (or accidents) at sea from having serious consequences. But can this experience be extrapolated to other relationships? Would it work between the United States and another competitive non-allied world power, China?</w:t>
      </w:r>
    </w:p>
    <w:p w:rsidR="00F3528B" w:rsidRPr="00666D2E" w:rsidRDefault="00F3528B" w:rsidP="00F3528B"/>
    <w:p w:rsidR="00F3528B" w:rsidRPr="00666D2E" w:rsidRDefault="00F3528B" w:rsidP="00F3528B">
      <w:pPr>
        <w:pStyle w:val="Heading4"/>
      </w:pPr>
      <w:r w:rsidRPr="00666D2E">
        <w:t>INCSEAs build trust between members and prevents naval conflict</w:t>
      </w:r>
    </w:p>
    <w:p w:rsidR="00F3528B" w:rsidRPr="00666D2E" w:rsidRDefault="00F3528B" w:rsidP="00F3528B">
      <w:proofErr w:type="spellStart"/>
      <w:r w:rsidRPr="00666D2E">
        <w:rPr>
          <w:rStyle w:val="Style13ptBold"/>
        </w:rPr>
        <w:t>Thielmann</w:t>
      </w:r>
      <w:proofErr w:type="spellEnd"/>
      <w:r w:rsidRPr="00666D2E">
        <w:rPr>
          <w:rStyle w:val="Style13ptBold"/>
        </w:rPr>
        <w:t xml:space="preserve"> and </w:t>
      </w:r>
      <w:proofErr w:type="spellStart"/>
      <w:r w:rsidRPr="00666D2E">
        <w:rPr>
          <w:rStyle w:val="Style13ptBold"/>
        </w:rPr>
        <w:t>Seel</w:t>
      </w:r>
      <w:proofErr w:type="spellEnd"/>
      <w:r w:rsidRPr="00666D2E">
        <w:rPr>
          <w:rStyle w:val="Style13ptBold"/>
        </w:rPr>
        <w:t xml:space="preserve"> 12</w:t>
      </w:r>
      <w:r w:rsidRPr="00666D2E">
        <w:t xml:space="preserve"> (Greg, senior fellow of the Arms Control Association and member of the Council on Foreign Relations, Benjamin, Fellow at Lawyers' Committee for Civil Rights, Published January 4 2012, “Diplomatic Engagement: The Path to Avoiding War and Resolving the Nuclear Crisis”, </w:t>
      </w:r>
      <w:hyperlink r:id="rId15" w:history="1">
        <w:r w:rsidRPr="00666D2E">
          <w:rPr>
            <w:rStyle w:val="Hyperlink"/>
          </w:rPr>
          <w:t>https://www.armscontrol.org/files/Iran_Nuclear_Brief_Diplomatic_Engagement20120104.pdf</w:t>
        </w:r>
      </w:hyperlink>
      <w:r w:rsidRPr="00666D2E">
        <w:t>) RR Jr</w:t>
      </w:r>
    </w:p>
    <w:p w:rsidR="00F3528B" w:rsidRPr="00666D2E" w:rsidRDefault="00F3528B" w:rsidP="00F3528B">
      <w:pPr>
        <w:rPr>
          <w:rStyle w:val="StyleUnderline"/>
        </w:rPr>
      </w:pPr>
      <w:r w:rsidRPr="00666D2E">
        <w:rPr>
          <w:sz w:val="10"/>
        </w:rPr>
        <w:t xml:space="preserve">The U.S.-Soviet accord on the “prevention of incidents on and over the high seas,” known as </w:t>
      </w:r>
      <w:r w:rsidRPr="00666D2E">
        <w:rPr>
          <w:rStyle w:val="StyleUnderline"/>
        </w:rPr>
        <w:t>the Incidents at Sea (INCSEA) agreement, established guidelines for acceptable behavior, opened up channels of dialogue, and reaffirmed existing norms and protocols for operating at sea</w:t>
      </w:r>
      <w:r w:rsidRPr="00666D2E">
        <w:rPr>
          <w:sz w:val="10"/>
        </w:rPr>
        <w:t>. In April 1968 the Department of State, at the behest of the Navy, invited the Soviet Union to discuss “</w:t>
      </w:r>
      <w:r w:rsidRPr="00666D2E">
        <w:rPr>
          <w:rStyle w:val="StyleUnderline"/>
        </w:rPr>
        <w:t>safety of the sea” issues</w:t>
      </w:r>
      <w:r w:rsidRPr="00666D2E">
        <w:rPr>
          <w:sz w:val="10"/>
        </w:rPr>
        <w:t xml:space="preserve"> with the United States. Several weeks later, </w:t>
      </w:r>
      <w:r w:rsidRPr="00666D2E">
        <w:rPr>
          <w:rStyle w:val="StyleUnderline"/>
        </w:rPr>
        <w:t>a Soviet aircraft crashed while on a tracking mission alongside the aircraft carrier USS Essex, further underscoring the need for the two sides to meet on the subject</w:t>
      </w:r>
      <w:r w:rsidRPr="00666D2E">
        <w:rPr>
          <w:sz w:val="10"/>
        </w:rPr>
        <w:t xml:space="preserve">. U.S. and Soviet officials negotiated </w:t>
      </w:r>
      <w:r w:rsidRPr="00666D2E">
        <w:rPr>
          <w:rStyle w:val="StyleUnderline"/>
        </w:rPr>
        <w:t>the INCSEA agreement</w:t>
      </w:r>
      <w:r w:rsidRPr="00666D2E">
        <w:rPr>
          <w:sz w:val="10"/>
        </w:rPr>
        <w:t xml:space="preserve"> over the course of two meetings that took place in Moscow in October 1971 and Washington in May 1972. It </w:t>
      </w:r>
      <w:r w:rsidRPr="00666D2E">
        <w:rPr>
          <w:rStyle w:val="StyleUnderline"/>
        </w:rPr>
        <w:t>built on several existing maritime protocols</w:t>
      </w:r>
      <w:r w:rsidRPr="00666D2E">
        <w:rPr>
          <w:sz w:val="10"/>
        </w:rPr>
        <w:t xml:space="preserve">, including the Rules of the Road and the International Code of Signals. </w:t>
      </w:r>
      <w:r w:rsidRPr="00666D2E">
        <w:rPr>
          <w:rStyle w:val="StyleUnderline"/>
        </w:rPr>
        <w:t>The INCSEA agreement also clearly defined unacceptable and threatening behavior, such as aiming weapons and spotlights at opposing ships</w:t>
      </w:r>
      <w:r w:rsidRPr="00666D2E">
        <w:rPr>
          <w:sz w:val="10"/>
        </w:rPr>
        <w:t xml:space="preserve">. Additionally, “buzzing” by aircraft of the decks of opposing ships and vessels’ </w:t>
      </w:r>
      <w:r w:rsidRPr="00666D2E">
        <w:rPr>
          <w:rStyle w:val="StyleUnderline"/>
        </w:rPr>
        <w:t>intentional interference with exercises and maneuvers now were recognized as negligent actions</w:t>
      </w:r>
      <w:r w:rsidRPr="00666D2E">
        <w:rPr>
          <w:sz w:val="10"/>
        </w:rPr>
        <w:t>. Captains were required to give three to five days’ notice before performing exercises that presented a danger to the navigation of other vessels or aircraft and to announce the presence of submerged submarines</w:t>
      </w:r>
      <w:r w:rsidRPr="00666D2E">
        <w:rPr>
          <w:rStyle w:val="StyleUnderline"/>
        </w:rPr>
        <w:t>. After the agreement, much of the perilous behavior that has been commonplace was no longer regarded as acceptable or professional</w:t>
      </w:r>
      <w:r w:rsidRPr="00666D2E">
        <w:rPr>
          <w:sz w:val="10"/>
        </w:rPr>
        <w:t xml:space="preserve">. Equally importantly, </w:t>
      </w:r>
      <w:r w:rsidRPr="00666D2E">
        <w:rPr>
          <w:rStyle w:val="StyleUnderline"/>
        </w:rPr>
        <w:t>the agreement strengthened lines of communication between governments and between ships</w:t>
      </w:r>
      <w:r w:rsidRPr="00666D2E">
        <w:rPr>
          <w:sz w:val="10"/>
        </w:rPr>
        <w:t xml:space="preserve">. Naval attachés in Moscow and Washington were assigned the role of dealing directly with the host country’s navy concerning incidents at sea. Ship captains were required to report all incidents that did occur up their chain of command. </w:t>
      </w:r>
      <w:r w:rsidRPr="00666D2E">
        <w:rPr>
          <w:rStyle w:val="StyleUnderline"/>
        </w:rPr>
        <w:t>Lastly, the agreement established annual meetings to review the implementation of the pact, enhancing confidence and building trust between the U.S. and Soviet navies in a nonpolitical forum.</w:t>
      </w:r>
    </w:p>
    <w:p w:rsidR="00F3528B" w:rsidRPr="00666D2E" w:rsidRDefault="00F3528B" w:rsidP="00F3528B"/>
    <w:p w:rsidR="00F3528B" w:rsidRPr="00666D2E" w:rsidRDefault="00F3528B" w:rsidP="00F3528B">
      <w:pPr>
        <w:pStyle w:val="Heading4"/>
      </w:pPr>
      <w:r w:rsidRPr="00666D2E">
        <w:t>INCSEA historically successful and modeled globally</w:t>
      </w:r>
    </w:p>
    <w:p w:rsidR="00F3528B" w:rsidRPr="00666D2E" w:rsidRDefault="00F3528B" w:rsidP="00F3528B">
      <w:r w:rsidRPr="00666D2E">
        <w:rPr>
          <w:rStyle w:val="Style13ptBold"/>
        </w:rPr>
        <w:t>WINKLER ’05</w:t>
      </w:r>
      <w:r w:rsidRPr="00666D2E">
        <w:t xml:space="preserve"> (David F.; Naval Historical Foundation, “The Evolution and Significance of the 1972 Incidents at Sea Agreement,” Journal of Strategic Studies, v. 28, n. 2, </w:t>
      </w:r>
      <w:proofErr w:type="gramStart"/>
      <w:r w:rsidRPr="00666D2E">
        <w:t>April)</w:t>
      </w:r>
      <w:proofErr w:type="spellStart"/>
      <w:r w:rsidRPr="00666D2E">
        <w:t>ww</w:t>
      </w:r>
      <w:proofErr w:type="spellEnd"/>
      <w:proofErr w:type="gramEnd"/>
    </w:p>
    <w:p w:rsidR="00F3528B" w:rsidRPr="00666D2E" w:rsidRDefault="00F3528B" w:rsidP="00F3528B">
      <w:r w:rsidRPr="00666D2E">
        <w:t>The accord has had significance for other reasons. Other bilateral accords have been modeled on it. The Soviets negotiated similar agreements with America’s NATO allies and Japan. A 1983 Greece- Turkey, a 1990 Germany-Poland, and a 2001 Malaysia-Indonesia accord also followed suit. The 1989 US-Soviet Prevention of Dangerous Military Acts and the 1998 Agreement on Establishing a Consultation Mechanism to Strengthen Maritime Safety between the United States and China adopted aspects of INCSEA. The consultation mechanism of this latter accord was invoked on 18– 19 April 2001, in the wake of the collision of a US Navy EP-3 patrol plane and a People’s Liberation Air Force F-8 fighter off the coast of Hainan Island on 1 April. While some have argued that a copycat INCSEA in place between the two Pacific powers could have prevented the collision, Washington and Beijing have shied away from negotiating a formal INCSEA, not wanting to signal the existence of an adversarial relationship. Despite the reluctance of the Americans and Chinese to adopt the accord, INCSEA continues to be used as a model at numerous multilateral confidence-building conferences aimed at cooling tensions in the Middle East, South Asia and Southeast Asia. What is it about INCSEA that has made it such an attractive model? The agreement served in both nations’ interests; it was relatively simple; on the high seas the two sides approached it with professionalism; both sides prepared themselves well for the annual reviews; the INCSEA regimen maintained a low profile within the bilateral relationship; and INCSEA was easy to verify and made it easy to hold violators accountable.46 Clearly Americans and Russians who negotiated the 1972 agreement made an important contribution toward keeping the Cold War as such. Little could they realize that they had also sown the seeds for the foundation of a partnership between the US and a post-Communist Russia. These individuals and their successors can take pride in what has been a positive story in the relationship of these two great seafaring nations.</w:t>
      </w:r>
    </w:p>
    <w:p w:rsidR="00F3528B" w:rsidRPr="00666D2E" w:rsidRDefault="00F3528B" w:rsidP="00F3528B"/>
    <w:p w:rsidR="00F3528B" w:rsidRPr="00666D2E" w:rsidRDefault="00F3528B" w:rsidP="00F3528B">
      <w:pPr>
        <w:pStyle w:val="Heading4"/>
      </w:pPr>
      <w:r w:rsidRPr="00666D2E">
        <w:t>ISA regulates naval activities – prevents mishap</w:t>
      </w:r>
    </w:p>
    <w:p w:rsidR="00F3528B" w:rsidRPr="00666D2E" w:rsidRDefault="00F3528B" w:rsidP="00F3528B">
      <w:r w:rsidRPr="00666D2E">
        <w:rPr>
          <w:rStyle w:val="Style13ptBold"/>
        </w:rPr>
        <w:t>Hughes 08</w:t>
      </w:r>
      <w:r w:rsidRPr="00666D2E">
        <w:t xml:space="preserve"> (Ensign Michael, J.D. UCLA School of Law, 2008; M.A. Columbia University, 2006; B.A. University of California, Naval Law Review, 56 Naval L. Rev. 275, “Ensuring “Fair Winds and Following Seas”: A Proposal for a Sino-American Incident at Sea Agreement”)</w:t>
      </w:r>
    </w:p>
    <w:p w:rsidR="00F3528B" w:rsidRPr="00666D2E" w:rsidRDefault="00F3528B" w:rsidP="00F3528B">
      <w:pPr>
        <w:rPr>
          <w:rStyle w:val="StyleUnderline"/>
        </w:rPr>
      </w:pPr>
      <w:r w:rsidRPr="00666D2E">
        <w:rPr>
          <w:rStyle w:val="StyleUnderline"/>
        </w:rPr>
        <w:t>An incident at sea agreement is an agreement between two or more navies that establishes a framework to regulate interactions in international waters</w:t>
      </w:r>
      <w:r w:rsidRPr="00666D2E">
        <w:rPr>
          <w:sz w:val="16"/>
        </w:rPr>
        <w:t xml:space="preserve">. </w:t>
      </w:r>
      <w:r w:rsidRPr="00666D2E">
        <w:rPr>
          <w:rStyle w:val="StyleUnderline"/>
        </w:rPr>
        <w:t>By bringing structure to these interactions, an ISA decreases the danger of unintended escalation when navies encounter each other on the open ocean. ISAs achieve this goal by implementing regulations to govern open ocean encounters and by establishing channels of communications between the two navies. Dangerous incidents at sea are normally the result of deliberate naval activities.</w:t>
      </w:r>
      <w:r w:rsidRPr="00666D2E">
        <w:rPr>
          <w:sz w:val="16"/>
        </w:rPr>
        <w:t xml:space="preserve"> One such activity is the practice of close air surveillance, or "buzzing." During "buzzing" activities, naval aircraft fly close passes over vessels of an opposing navy for reconnaissance purposes. n21 </w:t>
      </w:r>
      <w:r w:rsidRPr="00666D2E">
        <w:rPr>
          <w:rStyle w:val="StyleUnderline"/>
        </w:rPr>
        <w:t>The close-quarters maneuvers increase tensions between the two forces as they present a real potential for a dangerous, or possibly even deadly, mishap</w:t>
      </w:r>
      <w:r w:rsidRPr="00666D2E">
        <w:rPr>
          <w:sz w:val="16"/>
        </w:rPr>
        <w:t xml:space="preserve">. Other maneuvers include "shouldering," in which one vessel runs along the side of an opposing naval vessel to run that vessel off its course. During the Cold War, shouldering incidents were frequent between the U.S. and Soviet Navy and occasionally led to collisions. n22 Naval vessels also engage in "shadowing" activities, in which they closely track the movements of an opposing navy's vessels. </w:t>
      </w:r>
      <w:r w:rsidRPr="00666D2E">
        <w:rPr>
          <w:rStyle w:val="StyleUnderline"/>
        </w:rPr>
        <w:t>Such activities, though practical, can lead to dangerous incidents at sea because they increase tensions between forces if done in a brazen manner. n23 [*279] In addition to these acts, navies have engaged in acts of intentional harassment that, unlike close air surveillance and ship maneuvers, serve a less practical purpose</w:t>
      </w:r>
      <w:r w:rsidRPr="00666D2E">
        <w:rPr>
          <w:sz w:val="16"/>
        </w:rPr>
        <w:t xml:space="preserve">. For instance, navies have illuminated the bridges of opposing forces' ships with powerful spot lights in an attempt to blind or intimidate the opposing crew. n24 </w:t>
      </w:r>
      <w:r w:rsidRPr="00666D2E">
        <w:rPr>
          <w:rStyle w:val="StyleUnderline"/>
        </w:rPr>
        <w:t>They have also simulated attacks on opposing naval forces by aiming guns, torpedo tubes and other weapons at the rival's vessels. n25 ISAs attempt to regulate, or even proscribe, these activities</w:t>
      </w:r>
      <w:r w:rsidRPr="00666D2E">
        <w:rPr>
          <w:sz w:val="16"/>
        </w:rPr>
        <w:t xml:space="preserve">. </w:t>
      </w:r>
      <w:r w:rsidRPr="00666D2E">
        <w:rPr>
          <w:rStyle w:val="StyleUnderline"/>
        </w:rPr>
        <w:t>n26 The hope is that by bringing order to the chaos that can result from these deliberate acts and by increasing communication between the two signatory forces, such incidents will occur less frequently</w:t>
      </w:r>
      <w:r w:rsidRPr="00666D2E">
        <w:rPr>
          <w:sz w:val="16"/>
        </w:rPr>
        <w:t xml:space="preserve"> </w:t>
      </w:r>
      <w:r w:rsidRPr="00666D2E">
        <w:rPr>
          <w:rStyle w:val="StyleUnderline"/>
        </w:rPr>
        <w:t>and in a more regulated and less tense environment. I</w:t>
      </w:r>
      <w:r w:rsidRPr="00666D2E">
        <w:rPr>
          <w:sz w:val="16"/>
        </w:rPr>
        <w:t xml:space="preserve">II. THE 1972 U.S.-SOVIET INCIDENT AT SEA AGREEMENT The most notable example of an ISA is the Agreement between the United States and the USSR on the Prevention of Incidents on and over the High Seas (INCSEA), signed in 1972. n27 </w:t>
      </w:r>
      <w:r w:rsidRPr="00666D2E">
        <w:rPr>
          <w:rStyle w:val="StyleUnderline"/>
        </w:rPr>
        <w:t>Though it is one of the lesser-known Cold War agreements between the two superpowers, INCSEA has done much to calm tensions and reduce the risk of escalating crises between these two naval forces.</w:t>
      </w:r>
    </w:p>
    <w:p w:rsidR="00F3528B" w:rsidRPr="00666D2E" w:rsidRDefault="00F3528B" w:rsidP="00F3528B"/>
    <w:p w:rsidR="00F3528B" w:rsidRPr="00666D2E" w:rsidRDefault="00F3528B" w:rsidP="00F3528B">
      <w:pPr>
        <w:pStyle w:val="Heading4"/>
      </w:pPr>
      <w:r w:rsidRPr="00666D2E">
        <w:t xml:space="preserve">ISA will be successful – empirics prove </w:t>
      </w:r>
    </w:p>
    <w:p w:rsidR="00F3528B" w:rsidRPr="00666D2E" w:rsidRDefault="00F3528B" w:rsidP="00F3528B">
      <w:r w:rsidRPr="00666D2E">
        <w:rPr>
          <w:rStyle w:val="Style13ptBold"/>
        </w:rPr>
        <w:t>Hughes 08</w:t>
      </w:r>
      <w:r w:rsidRPr="00666D2E">
        <w:t xml:space="preserve"> (Ensign Michael, J.D. UCLA School of Law, 2008; M.A. Columbia University, 2006; B.A. University of California, Naval Law Review, 56 Naval L. Rev. 275, “Ensuring “Fair Winds and Following Seas”: A Proposal for a Sino-American Incident at Sea Agreement”)</w:t>
      </w:r>
    </w:p>
    <w:p w:rsidR="00F3528B" w:rsidRPr="00666D2E" w:rsidRDefault="00F3528B" w:rsidP="00F3528B">
      <w:pPr>
        <w:rPr>
          <w:sz w:val="16"/>
        </w:rPr>
      </w:pPr>
      <w:r w:rsidRPr="00666D2E">
        <w:rPr>
          <w:rStyle w:val="StyleUnderline"/>
        </w:rPr>
        <w:t xml:space="preserve">INCSEA has proved extremely successful. Navy leaders have lauded the agreement for increasing communication between the two navies and reducing dangerous incidents at sea. </w:t>
      </w:r>
      <w:r w:rsidRPr="00666D2E">
        <w:rPr>
          <w:sz w:val="16"/>
        </w:rPr>
        <w:t xml:space="preserve">Speaking a decade after the implementation of INCSEA, then </w:t>
      </w:r>
      <w:r w:rsidRPr="00666D2E">
        <w:rPr>
          <w:rStyle w:val="StyleUnderline"/>
        </w:rPr>
        <w:t>Secretary of the Navy John F. Lehman, Jr., noted the increased communication between the two navies that INCSEA had provided</w:t>
      </w:r>
      <w:r w:rsidRPr="00666D2E">
        <w:rPr>
          <w:sz w:val="16"/>
        </w:rPr>
        <w:t xml:space="preserve">, stating that </w:t>
      </w:r>
      <w:r w:rsidRPr="00666D2E">
        <w:rPr>
          <w:rStyle w:val="StyleUnderline"/>
        </w:rPr>
        <w:t>when the Soviets engaged in dangerous activities, "we sat down, discussed them around the table and those practices stopped</w:t>
      </w:r>
      <w:r w:rsidRPr="00666D2E">
        <w:rPr>
          <w:sz w:val="16"/>
        </w:rPr>
        <w:t xml:space="preserve">. Similarly, [the Soviets] have expressed some concerns about [U.S. operations]...and we've discussed them and changed our procedures to accord with them." n64 Almost two decades after the implementation of INCSEA, then Chief of Naval Operations Admiral Carlisle A.H. </w:t>
      </w:r>
      <w:proofErr w:type="spellStart"/>
      <w:r w:rsidRPr="00666D2E">
        <w:rPr>
          <w:sz w:val="16"/>
        </w:rPr>
        <w:t>Trost</w:t>
      </w:r>
      <w:proofErr w:type="spellEnd"/>
      <w:r w:rsidRPr="00666D2E">
        <w:rPr>
          <w:sz w:val="16"/>
        </w:rPr>
        <w:t xml:space="preserve"> said, "Soviet naval leaders took the opportunity to express their satisfaction with the benefits that [INCSEA] has provided to both navies and the extremely effective communication channels which have resulted through our naval attaches." n65 </w:t>
      </w:r>
      <w:r w:rsidRPr="00666D2E">
        <w:rPr>
          <w:rStyle w:val="StyleUnderline"/>
        </w:rPr>
        <w:t>Perhaps most illustrative of INCSEA's success is that the agreement is still in effect today</w:t>
      </w:r>
      <w:r w:rsidRPr="00666D2E">
        <w:rPr>
          <w:sz w:val="16"/>
        </w:rPr>
        <w:t xml:space="preserve">. Though the Cold War has ended, the two navies continue to hold their annual reviews and use INCSEA's communication channels to discuss a variety of maritime issues. n66 </w:t>
      </w:r>
      <w:r w:rsidRPr="00666D2E">
        <w:rPr>
          <w:rStyle w:val="StyleUnderline"/>
        </w:rPr>
        <w:t>This praise is well-founded</w:t>
      </w:r>
      <w:r w:rsidRPr="00666D2E">
        <w:rPr>
          <w:sz w:val="16"/>
        </w:rPr>
        <w:t xml:space="preserve">. </w:t>
      </w:r>
      <w:r w:rsidRPr="00666D2E">
        <w:rPr>
          <w:rStyle w:val="StyleUnderline"/>
        </w:rPr>
        <w:t>INCSEA has proved its merit by keeping peace during the tensest times the two navies have experienced</w:t>
      </w:r>
      <w:r w:rsidRPr="00666D2E">
        <w:rPr>
          <w:sz w:val="16"/>
        </w:rPr>
        <w:t xml:space="preserve"> since the agreement was signed in 1972. The 1973 Arab-Israeli War serves as such an [*284] example. During this conflict, the Soviets had ninety-four naval vessels operating in the Mediterranean. n67 The U.S. had roughly the same number deployed in the Mediterranean, including the aircraft carrier USS JOHN F. KENNEDY (CV 67). n68 Tensions between the two superpowers were high, as evidenced by the alert status of U.S. forces being raised to DEFCON III during the standoff. n69 However, despite the enormous number of vessels and aircraft in a relatively small area, and the escalated tensions between the two superpowers and their navies, no collisions or serious incidents occurred. As Admiral Worth Bagley, then Commander of U.S. Naval Forces in Europe, noted, "[The] Soviets weren't overly aggressive. It looked as though they were taking some care not to cause an incident." n70 This is not to imply that all incidents have been eliminated or that INCSEA has created a perfect maritime environment. Indeed, a handful of "shouldering" or other close-call incidents are almost always raised between the two navies during annual INCSEA talks. </w:t>
      </w:r>
      <w:r w:rsidRPr="00666D2E">
        <w:rPr>
          <w:rStyle w:val="StyleUnderline"/>
        </w:rPr>
        <w:t>But, the fact that the two navies have met and worked together to reduce incidents at sea for thirty-five years is a testament to the remarkable success of the agreement.</w:t>
      </w:r>
      <w:r w:rsidRPr="00666D2E">
        <w:rPr>
          <w:sz w:val="16"/>
        </w:rPr>
        <w:t xml:space="preserve"> As one prominent U.S. Navy rear admiral who was involved in annual INCSEA meetings noted, INCSEA calmed tensions during "[the Soviet invasion of] Afghanistan, Soviet walkouts from START and INF talks, deployment of SS 20s, Pershing IIs and GLCMs, U.S. Page 5 56 Naval L. Rev. 275, *282 fulminations against the 'evil empire,' and Soviet attacks against President Reagan and 'Star Wars.'"</w:t>
      </w:r>
    </w:p>
    <w:p w:rsidR="00F3528B" w:rsidRPr="00666D2E" w:rsidRDefault="00F3528B" w:rsidP="00F3528B"/>
    <w:p w:rsidR="00F3528B" w:rsidRPr="00666D2E" w:rsidRDefault="00F3528B" w:rsidP="00F3528B">
      <w:pPr>
        <w:pStyle w:val="Heading3"/>
      </w:pPr>
      <w:r w:rsidRPr="00666D2E">
        <w:t>A/T: Incidents Still Occur</w:t>
      </w:r>
    </w:p>
    <w:p w:rsidR="00F3528B" w:rsidRPr="00666D2E" w:rsidRDefault="00F3528B" w:rsidP="00F3528B"/>
    <w:p w:rsidR="00F3528B" w:rsidRPr="00666D2E" w:rsidRDefault="00F3528B" w:rsidP="00F3528B">
      <w:pPr>
        <w:pStyle w:val="Heading4"/>
      </w:pPr>
      <w:r w:rsidRPr="00666D2E">
        <w:t>Plan causes moderation</w:t>
      </w:r>
    </w:p>
    <w:p w:rsidR="00F3528B" w:rsidRPr="00666D2E" w:rsidRDefault="00F3528B" w:rsidP="00F3528B">
      <w:r w:rsidRPr="00666D2E">
        <w:rPr>
          <w:rStyle w:val="Style13ptBold"/>
        </w:rPr>
        <w:t>WINKLER ’14</w:t>
      </w:r>
      <w:r w:rsidRPr="00666D2E">
        <w:t xml:space="preserve"> (David F.; PhD, Commander – U.S. Navy (Retired) and Director of Programs – Naval Historical Foundation, Washington D.C., “Breaking News: Incidents at Sea Did Not End with the Cold War,” Canadian Naval Review, v. 9, n. </w:t>
      </w:r>
      <w:proofErr w:type="gramStart"/>
      <w:r w:rsidRPr="00666D2E">
        <w:t>4)</w:t>
      </w:r>
      <w:proofErr w:type="spellStart"/>
      <w:r w:rsidRPr="00666D2E">
        <w:t>ww</w:t>
      </w:r>
      <w:proofErr w:type="spellEnd"/>
      <w:proofErr w:type="gramEnd"/>
    </w:p>
    <w:p w:rsidR="00F3528B" w:rsidRPr="00666D2E" w:rsidRDefault="00F3528B" w:rsidP="00F3528B">
      <w:proofErr w:type="spellStart"/>
      <w:r w:rsidRPr="00666D2E">
        <w:t>Pedrozo</w:t>
      </w:r>
      <w:proofErr w:type="spellEnd"/>
      <w:r w:rsidRPr="00666D2E">
        <w:t xml:space="preserve"> provides a long list of Chinese maritime transgressions. But how is that relevant – </w:t>
      </w:r>
      <w:r w:rsidRPr="00666D2E">
        <w:rPr>
          <w:rStyle w:val="StyleUnderline"/>
        </w:rPr>
        <w:t>INCSEA was negotiated in the wake of numerous Soviet transgressions</w:t>
      </w:r>
      <w:r w:rsidRPr="00666D2E">
        <w:t xml:space="preserve"> in the 1960s. </w:t>
      </w:r>
      <w:r w:rsidRPr="00666D2E">
        <w:rPr>
          <w:rStyle w:val="StyleUnderline"/>
        </w:rPr>
        <w:t>Perhaps if an INCSEA were in place, the Chinese might be more constrained in their actions</w:t>
      </w:r>
      <w:r w:rsidRPr="00666D2E">
        <w:t>.</w:t>
      </w:r>
    </w:p>
    <w:p w:rsidR="00F3528B" w:rsidRPr="00666D2E" w:rsidRDefault="00F3528B" w:rsidP="00F3528B"/>
    <w:p w:rsidR="00F3528B" w:rsidRPr="00666D2E" w:rsidRDefault="00F3528B" w:rsidP="00F3528B">
      <w:pPr>
        <w:pStyle w:val="Heading4"/>
      </w:pPr>
      <w:r w:rsidRPr="00666D2E">
        <w:t>Even if they do having proper channels ensures signaling isn’t misinterpreted</w:t>
      </w:r>
    </w:p>
    <w:p w:rsidR="00F3528B" w:rsidRPr="00666D2E" w:rsidRDefault="00F3528B" w:rsidP="00F3528B">
      <w:r w:rsidRPr="00666D2E">
        <w:rPr>
          <w:rStyle w:val="Style13ptBold"/>
        </w:rPr>
        <w:t>GRIFFITHS ’10</w:t>
      </w:r>
      <w:r w:rsidRPr="00666D2E">
        <w:t xml:space="preserve"> (David; an independent consulting analyst who specializes in international aspects of confidence, cooperation, and capacity building, with a particular focus on maritime and coastal zone issues, “U.S.-China Maritime Confidence Building: Paradigms, Precedents, and Prospects,” Naval War College China Maritime Studies Institute, Number 6, July)</w:t>
      </w:r>
      <w:proofErr w:type="spellStart"/>
      <w:r w:rsidRPr="00666D2E">
        <w:t>ww</w:t>
      </w:r>
      <w:proofErr w:type="spellEnd"/>
    </w:p>
    <w:p w:rsidR="00F3528B" w:rsidRPr="00666D2E" w:rsidRDefault="00F3528B" w:rsidP="00F3528B">
      <w:pPr>
        <w:rPr>
          <w:sz w:val="10"/>
        </w:rPr>
      </w:pPr>
      <w:r w:rsidRPr="00666D2E">
        <w:rPr>
          <w:sz w:val="10"/>
        </w:rPr>
        <w:t xml:space="preserve">If there are no robust arrangements in place to manage such episodes, unintended consequences can bring nations to the brink of an unwanted crisis, sometimes to the detriment of otherwise carefully crafted political plans and policies. The challenge, therefore, is to establish effective situation-management mechanisms to ensure that risk is either avoided or managed safely. </w:t>
      </w:r>
      <w:r w:rsidRPr="00666D2E">
        <w:rPr>
          <w:rStyle w:val="StyleUnderline"/>
        </w:rPr>
        <w:t>Even if a government deliberately chooses to provoke an incident as an act of national policy, it is still essential that events unfold as intended, send clear signals to the other party</w:t>
      </w:r>
      <w:r w:rsidRPr="00666D2E">
        <w:rPr>
          <w:sz w:val="10"/>
        </w:rPr>
        <w:t xml:space="preserve"> (or parties), </w:t>
      </w:r>
      <w:r w:rsidRPr="00666D2E">
        <w:rPr>
          <w:rStyle w:val="StyleUnderline"/>
        </w:rPr>
        <w:t>and be managed through effective communication mechanisms to bring the situation to the desired</w:t>
      </w:r>
      <w:r w:rsidRPr="00666D2E">
        <w:rPr>
          <w:sz w:val="10"/>
        </w:rPr>
        <w:t>—or at least a satisfactory—</w:t>
      </w:r>
      <w:r w:rsidRPr="00666D2E">
        <w:rPr>
          <w:rStyle w:val="StyleUnderline"/>
        </w:rPr>
        <w:t>conclusion</w:t>
      </w:r>
      <w:r w:rsidRPr="00666D2E">
        <w:rPr>
          <w:sz w:val="10"/>
        </w:rPr>
        <w:t xml:space="preserve">. </w:t>
      </w:r>
      <w:r w:rsidRPr="00666D2E">
        <w:rPr>
          <w:rStyle w:val="StyleUnderline"/>
        </w:rPr>
        <w:t>There is no point in sending a diplomatic message if it is likely to be misunderstood, misinterpreted, or manipulated to advantage by the recipient</w:t>
      </w:r>
      <w:r w:rsidRPr="00666D2E">
        <w:rPr>
          <w:sz w:val="10"/>
        </w:rPr>
        <w:t>.</w:t>
      </w:r>
    </w:p>
    <w:p w:rsidR="00F3528B" w:rsidRPr="00666D2E" w:rsidRDefault="00F3528B" w:rsidP="00F3528B"/>
    <w:p w:rsidR="00F3528B" w:rsidRPr="00666D2E" w:rsidRDefault="00F3528B" w:rsidP="00F3528B">
      <w:pPr>
        <w:pStyle w:val="Heading4"/>
      </w:pPr>
      <w:proofErr w:type="spellStart"/>
      <w:r w:rsidRPr="00666D2E">
        <w:t>McVADON</w:t>
      </w:r>
      <w:proofErr w:type="spellEnd"/>
      <w:r w:rsidRPr="00666D2E">
        <w:t xml:space="preserve"> says the aff provides a safety valve for parties to vent grievances – allows China complain without raising tensions.</w:t>
      </w:r>
    </w:p>
    <w:p w:rsidR="00F3528B" w:rsidRPr="00666D2E" w:rsidRDefault="00F3528B" w:rsidP="00F3528B"/>
    <w:p w:rsidR="00F3528B" w:rsidRPr="00666D2E" w:rsidRDefault="00F3528B" w:rsidP="00F3528B">
      <w:pPr>
        <w:pStyle w:val="Heading3"/>
      </w:pPr>
      <w:r w:rsidRPr="00666D2E">
        <w:t>A/T: China Cheats</w:t>
      </w:r>
    </w:p>
    <w:p w:rsidR="00F3528B" w:rsidRPr="00666D2E" w:rsidRDefault="00F3528B" w:rsidP="00F3528B"/>
    <w:p w:rsidR="00F3528B" w:rsidRPr="00666D2E" w:rsidRDefault="00F3528B" w:rsidP="00F3528B">
      <w:pPr>
        <w:pStyle w:val="Heading4"/>
      </w:pPr>
      <w:r w:rsidRPr="00666D2E">
        <w:t>A Binding, Formal Agreement solves Non-Compliance</w:t>
      </w:r>
    </w:p>
    <w:p w:rsidR="00F3528B" w:rsidRPr="00666D2E" w:rsidRDefault="00F3528B" w:rsidP="00F3528B">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F3528B" w:rsidRPr="00666D2E" w:rsidRDefault="00F3528B" w:rsidP="00F3528B">
      <w:pPr>
        <w:rPr>
          <w:sz w:val="10"/>
        </w:rPr>
      </w:pPr>
      <w:r w:rsidRPr="00666D2E">
        <w:rPr>
          <w:sz w:val="10"/>
        </w:rPr>
        <w:t xml:space="preserve">Additionally, like </w:t>
      </w:r>
      <w:r w:rsidRPr="00666D2E">
        <w:rPr>
          <w:rStyle w:val="StyleUnderline"/>
        </w:rPr>
        <w:t>INCSEA</w:t>
      </w:r>
      <w:r w:rsidRPr="00666D2E">
        <w:rPr>
          <w:sz w:val="10"/>
        </w:rPr>
        <w:t xml:space="preserve">, a Sino-American ISA </w:t>
      </w:r>
      <w:r w:rsidRPr="00666D2E">
        <w:rPr>
          <w:rStyle w:val="StyleUnderline"/>
        </w:rPr>
        <w:t>should be an international agreement</w:t>
      </w:r>
      <w:r w:rsidRPr="00666D2E">
        <w:rPr>
          <w:sz w:val="10"/>
        </w:rPr>
        <w:t xml:space="preserve">, as defined by the United States Code of Federal Regulations (CFR). n114 Most importantly, </w:t>
      </w:r>
      <w:r w:rsidRPr="00666D2E">
        <w:rPr>
          <w:rStyle w:val="StyleUnderline"/>
        </w:rPr>
        <w:t>this means the document must not express merely the "hopes" or "desires" of the parties</w:t>
      </w:r>
      <w:r w:rsidRPr="00666D2E">
        <w:rPr>
          <w:sz w:val="10"/>
        </w:rPr>
        <w:t xml:space="preserve">. </w:t>
      </w:r>
      <w:r w:rsidRPr="00666D2E">
        <w:rPr>
          <w:rStyle w:val="StyleUnderline"/>
        </w:rPr>
        <w:t>Rather, the language</w:t>
      </w:r>
      <w:r w:rsidRPr="00666D2E">
        <w:rPr>
          <w:sz w:val="10"/>
        </w:rPr>
        <w:t xml:space="preserve"> of a Sino-American ISA </w:t>
      </w:r>
      <w:r w:rsidRPr="00666D2E">
        <w:rPr>
          <w:rStyle w:val="StyleUnderline"/>
        </w:rPr>
        <w:t>must manifest an intention of the parties to be legally bound to the contents of a specific and significant accord</w:t>
      </w:r>
      <w:r w:rsidRPr="00666D2E">
        <w:rPr>
          <w:sz w:val="10"/>
        </w:rPr>
        <w:t xml:space="preserve">. n115 </w:t>
      </w:r>
      <w:r w:rsidRPr="00666D2E">
        <w:rPr>
          <w:rStyle w:val="StyleUnderline"/>
        </w:rPr>
        <w:t>This intent to be bound</w:t>
      </w:r>
      <w:r w:rsidRPr="00666D2E">
        <w:rPr>
          <w:sz w:val="10"/>
        </w:rPr>
        <w:t xml:space="preserve"> will not only bring the agreement within the criteria of the CFR, it </w:t>
      </w:r>
      <w:r w:rsidRPr="00666D2E">
        <w:rPr>
          <w:rStyle w:val="StyleUnderline"/>
        </w:rPr>
        <w:t>will</w:t>
      </w:r>
      <w:r w:rsidRPr="00666D2E">
        <w:rPr>
          <w:sz w:val="10"/>
        </w:rPr>
        <w:t xml:space="preserve"> also </w:t>
      </w:r>
      <w:r w:rsidRPr="00666D2E">
        <w:rPr>
          <w:rStyle w:val="StyleUnderline"/>
        </w:rPr>
        <w:t>signal that the parties take the agreement seriously and intend to abide by it</w:t>
      </w:r>
      <w:r w:rsidRPr="00666D2E">
        <w:rPr>
          <w:sz w:val="10"/>
        </w:rPr>
        <w:t xml:space="preserve">. n116 </w:t>
      </w:r>
      <w:r w:rsidRPr="00666D2E">
        <w:rPr>
          <w:rStyle w:val="StyleUnderline"/>
        </w:rPr>
        <w:t>The more binding an international agreement, the higher the political and reputational costs of noncompliance for the signatories</w:t>
      </w:r>
      <w:r w:rsidRPr="00666D2E">
        <w:rPr>
          <w:sz w:val="10"/>
        </w:rPr>
        <w:t xml:space="preserve">. n117 </w:t>
      </w:r>
      <w:r w:rsidRPr="00666D2E">
        <w:rPr>
          <w:rStyle w:val="StyleUnderline"/>
        </w:rPr>
        <w:t>Thus, by making the agreement binding, the Americans and Chinese signal to each other, and to third parties, that they are committed to the agreement and will not break it</w:t>
      </w:r>
      <w:r w:rsidRPr="00666D2E">
        <w:rPr>
          <w:sz w:val="10"/>
        </w:rPr>
        <w:t xml:space="preserve">. </w:t>
      </w:r>
      <w:r w:rsidRPr="00666D2E">
        <w:rPr>
          <w:rStyle w:val="StyleUnderline"/>
        </w:rPr>
        <w:t>This will make compliance with the agreement more likely</w:t>
      </w:r>
      <w:r w:rsidRPr="00666D2E">
        <w:rPr>
          <w:sz w:val="10"/>
        </w:rPr>
        <w:t xml:space="preserve">, hopefully leading to a more successful agreement. n118 </w:t>
      </w:r>
      <w:r w:rsidRPr="00666D2E">
        <w:rPr>
          <w:rStyle w:val="StyleUnderline"/>
        </w:rPr>
        <w:t>It should also assuage the fear</w:t>
      </w:r>
      <w:r w:rsidRPr="00666D2E">
        <w:rPr>
          <w:sz w:val="10"/>
        </w:rPr>
        <w:t xml:space="preserve">s of those who contend that the PLAN's current lack of reciprocity will mean </w:t>
      </w:r>
      <w:r w:rsidRPr="00666D2E">
        <w:rPr>
          <w:rStyle w:val="StyleUnderline"/>
        </w:rPr>
        <w:t>Chinese noncompliance</w:t>
      </w:r>
      <w:r w:rsidRPr="00666D2E">
        <w:rPr>
          <w:sz w:val="10"/>
        </w:rPr>
        <w:t xml:space="preserve"> with a future Sino-American ISA.</w:t>
      </w:r>
    </w:p>
    <w:p w:rsidR="00F3528B" w:rsidRPr="00666D2E" w:rsidRDefault="00F3528B" w:rsidP="00F3528B"/>
    <w:p w:rsidR="00F3528B" w:rsidRPr="00666D2E" w:rsidRDefault="00F3528B" w:rsidP="00F3528B">
      <w:pPr>
        <w:pStyle w:val="Heading4"/>
      </w:pPr>
      <w:proofErr w:type="spellStart"/>
      <w:r w:rsidRPr="00666D2E">
        <w:t>Squo</w:t>
      </w:r>
      <w:proofErr w:type="spellEnd"/>
      <w:r w:rsidRPr="00666D2E">
        <w:t xml:space="preserve"> behavior isn’t indicative of post-agreement behavior</w:t>
      </w:r>
    </w:p>
    <w:p w:rsidR="00F3528B" w:rsidRPr="00666D2E" w:rsidRDefault="00F3528B" w:rsidP="00F3528B">
      <w:r w:rsidRPr="00666D2E">
        <w:rPr>
          <w:rStyle w:val="Style13ptBold"/>
        </w:rPr>
        <w:t>WINKLER ’14</w:t>
      </w:r>
      <w:r w:rsidRPr="00666D2E">
        <w:t xml:space="preserve"> (David F.; PhD, Commander – U.S. Navy (Retired) and Director of Programs – Naval Historical Foundation, Washington D.C., “Breaking News: Incidents at Sea Did Not End with the Cold War,” Canadian Naval Review, v. 9, n. </w:t>
      </w:r>
      <w:proofErr w:type="gramStart"/>
      <w:r w:rsidRPr="00666D2E">
        <w:t>4)</w:t>
      </w:r>
      <w:proofErr w:type="spellStart"/>
      <w:r w:rsidRPr="00666D2E">
        <w:t>ww</w:t>
      </w:r>
      <w:proofErr w:type="spellEnd"/>
      <w:proofErr w:type="gramEnd"/>
    </w:p>
    <w:p w:rsidR="00F3528B" w:rsidRPr="00666D2E" w:rsidRDefault="00F3528B" w:rsidP="00F3528B">
      <w:proofErr w:type="spellStart"/>
      <w:r w:rsidRPr="00666D2E">
        <w:rPr>
          <w:rStyle w:val="StyleUnderline"/>
        </w:rPr>
        <w:t>Pedrozo</w:t>
      </w:r>
      <w:proofErr w:type="spellEnd"/>
      <w:r w:rsidRPr="00666D2E">
        <w:rPr>
          <w:rStyle w:val="StyleUnderline"/>
        </w:rPr>
        <w:t xml:space="preserve"> provides a long list of Chinese maritime transgressions. But how is that relevant</w:t>
      </w:r>
      <w:r w:rsidRPr="00666D2E">
        <w:t xml:space="preserve"> – </w:t>
      </w:r>
      <w:r w:rsidRPr="00666D2E">
        <w:rPr>
          <w:rStyle w:val="StyleUnderline"/>
        </w:rPr>
        <w:t>INCSEA was negotiated in the wake of numerous Soviet transgressions</w:t>
      </w:r>
      <w:r w:rsidRPr="00666D2E">
        <w:t xml:space="preserve"> in the 1960s. </w:t>
      </w:r>
      <w:r w:rsidRPr="00666D2E">
        <w:rPr>
          <w:rStyle w:val="StyleUnderline"/>
        </w:rPr>
        <w:t>Perhaps if an INCSEA were in place, the Chinese might be more constrained in their actions</w:t>
      </w:r>
      <w:r w:rsidRPr="00666D2E">
        <w:t>.</w:t>
      </w:r>
    </w:p>
    <w:p w:rsidR="00F3528B" w:rsidRPr="00666D2E" w:rsidRDefault="00F3528B" w:rsidP="00F3528B"/>
    <w:p w:rsidR="00F3528B" w:rsidRPr="00666D2E" w:rsidRDefault="00F3528B" w:rsidP="00F3528B">
      <w:pPr>
        <w:pStyle w:val="Heading4"/>
      </w:pPr>
      <w:r w:rsidRPr="00666D2E">
        <w:t>Reputational concerns would ensure Chinese compliance</w:t>
      </w:r>
    </w:p>
    <w:p w:rsidR="00F3528B" w:rsidRPr="00666D2E" w:rsidRDefault="00F3528B" w:rsidP="00F3528B">
      <w:r w:rsidRPr="00666D2E">
        <w:rPr>
          <w:rStyle w:val="Style13ptBold"/>
        </w:rPr>
        <w:t>Hughes 08</w:t>
      </w:r>
      <w:r w:rsidRPr="00666D2E">
        <w:t xml:space="preserve"> (Ensign Michael, J.D. UCLA School of Law, 2008; M.A. Columbia University, 2006; B.A. University of California, Naval Law Review, 56 Naval L. Rev. 275, “Ensuring “Fair Winds and Following Seas”: A Proposal for a Sino-American Incident at Sea Agreement”)</w:t>
      </w:r>
    </w:p>
    <w:p w:rsidR="00F3528B" w:rsidRPr="00666D2E" w:rsidRDefault="00F3528B" w:rsidP="00F3528B">
      <w:pPr>
        <w:rPr>
          <w:rStyle w:val="StyleUnderline"/>
        </w:rPr>
      </w:pPr>
      <w:r w:rsidRPr="00666D2E">
        <w:rPr>
          <w:rStyle w:val="StyleUnderline"/>
        </w:rPr>
        <w:t>A third argument against negotiating a Sino-American ISA is based on what the U.S. Navy perceives as a lack of Chinese reciprocity in the military-to-military relationship</w:t>
      </w:r>
      <w:r w:rsidRPr="00666D2E">
        <w:rPr>
          <w:sz w:val="16"/>
        </w:rPr>
        <w:t xml:space="preserve">. For more 'than a decade, the U.S. military has complained that though they seek substantive communication and meaningful exchanges with their Chinese counterpart, the Chinese military does not reciprocate such feelings or gestures. n85 For instance, the U.S. military complains that they give [*288] Chinese military personnel high level access to bases, technology, and information during official visits, but when U.S. military personnel visit Chinese military installations on similar trips, the Chinese do not return the favor. n86 </w:t>
      </w:r>
      <w:proofErr w:type="gramStart"/>
      <w:r w:rsidRPr="00666D2E">
        <w:rPr>
          <w:sz w:val="16"/>
        </w:rPr>
        <w:t>In</w:t>
      </w:r>
      <w:proofErr w:type="gramEnd"/>
      <w:r w:rsidRPr="00666D2E">
        <w:rPr>
          <w:sz w:val="16"/>
        </w:rPr>
        <w:t xml:space="preserve"> short, </w:t>
      </w:r>
      <w:r w:rsidRPr="00666D2E">
        <w:rPr>
          <w:rStyle w:val="StyleUnderline"/>
        </w:rPr>
        <w:t>the U.S. military feels the relationship with the Chinese military is one-sided</w:t>
      </w:r>
      <w:r w:rsidRPr="00666D2E">
        <w:rPr>
          <w:sz w:val="16"/>
        </w:rPr>
        <w:t xml:space="preserve">, with the U.S. military putting in all the effort. With this lack of reciprocity, how can the U.S. Navy trust the PLAN to fulfill its commitment and abide by an ISA? There are a number of </w:t>
      </w:r>
      <w:proofErr w:type="spellStart"/>
      <w:r w:rsidRPr="00666D2E">
        <w:rPr>
          <w:sz w:val="16"/>
        </w:rPr>
        <w:t>reponses</w:t>
      </w:r>
      <w:proofErr w:type="spellEnd"/>
      <w:r w:rsidRPr="00666D2E">
        <w:rPr>
          <w:sz w:val="16"/>
        </w:rPr>
        <w:t xml:space="preserve"> to this argument. First, </w:t>
      </w:r>
      <w:r w:rsidRPr="00666D2E">
        <w:rPr>
          <w:rStyle w:val="StyleUnderline"/>
        </w:rPr>
        <w:t>there are recent signs that the Chinese military, including the PLAN, is doing more to open itself up to the U.S. military and fulfill its responsibilities in the joint relationship</w:t>
      </w:r>
      <w:r w:rsidRPr="00666D2E">
        <w:rPr>
          <w:sz w:val="16"/>
        </w:rPr>
        <w:t xml:space="preserve">. For instance, </w:t>
      </w:r>
      <w:r w:rsidRPr="00666D2E">
        <w:rPr>
          <w:rStyle w:val="StyleUnderline"/>
        </w:rPr>
        <w:t>the U.S. Navy and the PLAN recently conducted a two-phase joint exercise in which ships and planes from both navies worked together to conduct mock search and rescue operations</w:t>
      </w:r>
      <w:r w:rsidRPr="00666D2E">
        <w:rPr>
          <w:sz w:val="16"/>
        </w:rPr>
        <w:t xml:space="preserve">. This came after PLAN vessels made port calls to U.S. naval bases at Pearl Harbor and San Diego, interacting with U.S. sailors. n87 </w:t>
      </w:r>
      <w:proofErr w:type="gramStart"/>
      <w:r w:rsidRPr="00666D2E">
        <w:rPr>
          <w:sz w:val="16"/>
        </w:rPr>
        <w:t>In</w:t>
      </w:r>
      <w:proofErr w:type="gramEnd"/>
      <w:r w:rsidRPr="00666D2E">
        <w:rPr>
          <w:sz w:val="16"/>
        </w:rPr>
        <w:t xml:space="preserve"> addition, </w:t>
      </w:r>
      <w:r w:rsidRPr="00666D2E">
        <w:rPr>
          <w:rStyle w:val="StyleUnderline"/>
        </w:rPr>
        <w:t>the two forces recently established a military-to-military hotline in an effort to increase trust and further open communications.</w:t>
      </w:r>
      <w:r w:rsidRPr="00666D2E">
        <w:rPr>
          <w:sz w:val="16"/>
        </w:rPr>
        <w:t xml:space="preserve"> n88 </w:t>
      </w:r>
      <w:r w:rsidRPr="00666D2E">
        <w:rPr>
          <w:rStyle w:val="StyleUnderline"/>
        </w:rPr>
        <w:t>These steps demonstrate that the Chinese military, including the PLAN, is increasing reciprocity and openness with the U.S. military</w:t>
      </w:r>
      <w:r w:rsidRPr="00666D2E">
        <w:rPr>
          <w:sz w:val="16"/>
        </w:rPr>
        <w:t xml:space="preserve">, if incrementally. Second, </w:t>
      </w:r>
      <w:r w:rsidRPr="00666D2E">
        <w:rPr>
          <w:rStyle w:val="StyleUnderline"/>
        </w:rPr>
        <w:t xml:space="preserve">the alleged lack of reciprocity should not be a deterrent to the U.S. Navy negotiating an agreement with the PLAN. </w:t>
      </w:r>
      <w:r w:rsidRPr="00666D2E">
        <w:rPr>
          <w:sz w:val="16"/>
        </w:rPr>
        <w:t xml:space="preserve">Rather, </w:t>
      </w:r>
      <w:r w:rsidRPr="00666D2E">
        <w:rPr>
          <w:rStyle w:val="StyleUnderline"/>
        </w:rPr>
        <w:t xml:space="preserve">it should be the impetus for such </w:t>
      </w:r>
      <w:r w:rsidRPr="00666D2E">
        <w:rPr>
          <w:rStyle w:val="StyleUnderline"/>
          <w:highlight w:val="cyan"/>
        </w:rPr>
        <w:t>negotiations</w:t>
      </w:r>
      <w:r w:rsidRPr="00666D2E">
        <w:rPr>
          <w:rStyle w:val="StyleUnderline"/>
        </w:rPr>
        <w:t xml:space="preserve"> because it </w:t>
      </w:r>
      <w:r w:rsidRPr="00666D2E">
        <w:rPr>
          <w:rStyle w:val="StyleUnderline"/>
          <w:highlight w:val="cyan"/>
        </w:rPr>
        <w:t>would create an incentive for the PLAN to become more accountable</w:t>
      </w:r>
      <w:r w:rsidRPr="00666D2E">
        <w:rPr>
          <w:sz w:val="16"/>
        </w:rPr>
        <w:t xml:space="preserve">. </w:t>
      </w:r>
      <w:r w:rsidRPr="00666D2E">
        <w:rPr>
          <w:rStyle w:val="StyleUnderline"/>
          <w:highlight w:val="cyan"/>
        </w:rPr>
        <w:t>An ISA would compel the PLAN to follow its obligations under the agreement or risk looking like an irresponsible actor</w:t>
      </w:r>
      <w:r w:rsidRPr="00666D2E">
        <w:rPr>
          <w:sz w:val="16"/>
        </w:rPr>
        <w:t xml:space="preserve"> to other navies in the region. </w:t>
      </w:r>
      <w:r w:rsidRPr="00666D2E">
        <w:rPr>
          <w:rStyle w:val="StyleUnderline"/>
          <w:highlight w:val="cyan"/>
        </w:rPr>
        <w:t>This is especially important for the Chinese</w:t>
      </w:r>
      <w:r w:rsidRPr="00666D2E">
        <w:rPr>
          <w:rStyle w:val="StyleUnderline"/>
        </w:rPr>
        <w:t xml:space="preserve">, who are always promoting their "peaceful rise" to great power status. n89 Any </w:t>
      </w:r>
      <w:r w:rsidRPr="00666D2E">
        <w:rPr>
          <w:rStyle w:val="StyleUnderline"/>
          <w:highlight w:val="cyan"/>
        </w:rPr>
        <w:t>deviation from the agreement could be used as evidence</w:t>
      </w:r>
      <w:r w:rsidRPr="00666D2E">
        <w:rPr>
          <w:rStyle w:val="StyleUnderline"/>
        </w:rPr>
        <w:t xml:space="preserve"> by one of the region's powers </w:t>
      </w:r>
      <w:r w:rsidRPr="00666D2E">
        <w:rPr>
          <w:rStyle w:val="StyleUnderline"/>
          <w:highlight w:val="cyan"/>
        </w:rPr>
        <w:t>to portray China as an irresponsible actor</w:t>
      </w:r>
      <w:r w:rsidRPr="00666D2E">
        <w:rPr>
          <w:sz w:val="16"/>
        </w:rPr>
        <w:t xml:space="preserve"> that cannot be trusted. Faced with these choices, the PLAN would likely decide it is in its best interest to follow the regulations of the agreement</w:t>
      </w:r>
      <w:r w:rsidRPr="00666D2E">
        <w:rPr>
          <w:rStyle w:val="StyleUnderline"/>
        </w:rPr>
        <w:t xml:space="preserve">. A Sino-American </w:t>
      </w:r>
      <w:r w:rsidRPr="00666D2E">
        <w:rPr>
          <w:rStyle w:val="StyleUnderline"/>
          <w:highlight w:val="cyan"/>
        </w:rPr>
        <w:t>agreement would steer the PLAN toward greater dependability and accountability</w:t>
      </w:r>
      <w:r w:rsidRPr="00666D2E">
        <w:rPr>
          <w:sz w:val="16"/>
        </w:rPr>
        <w:t>, which is what the U.S. desires. Furthermore</w:t>
      </w:r>
      <w:r w:rsidRPr="00666D2E">
        <w:rPr>
          <w:rStyle w:val="StyleUnderline"/>
        </w:rPr>
        <w:t xml:space="preserve">, an ISA will give force to U.S. Navy protestations against dangerous Chinese naval activities. </w:t>
      </w:r>
      <w:r w:rsidRPr="00666D2E">
        <w:rPr>
          <w:sz w:val="16"/>
        </w:rPr>
        <w:t xml:space="preserve">By locking the Chinese into the agreement, </w:t>
      </w:r>
      <w:r w:rsidRPr="00666D2E">
        <w:rPr>
          <w:rStyle w:val="StyleUnderline"/>
        </w:rPr>
        <w:t>the U.S. Navy can vocalize their frustrations to the PLAN</w:t>
      </w:r>
      <w:r w:rsidRPr="00666D2E">
        <w:rPr>
          <w:sz w:val="16"/>
        </w:rPr>
        <w:t xml:space="preserve">, and other navies in the Pacific, with the weight of a formal agreement behind their complaints. [*289] </w:t>
      </w:r>
      <w:r w:rsidRPr="00666D2E">
        <w:rPr>
          <w:rStyle w:val="StyleUnderline"/>
        </w:rPr>
        <w:t>Currently, when the U.S. Navy vents its frustrations to the PLAN about dangerous maneuvers, the PLAN can respond that such maneuvers took place in international waters, where ships have broad freedom of navigation.</w:t>
      </w:r>
      <w:r w:rsidRPr="00666D2E">
        <w:rPr>
          <w:sz w:val="16"/>
        </w:rPr>
        <w:t xml:space="preserve"> n90 </w:t>
      </w:r>
      <w:proofErr w:type="gramStart"/>
      <w:r w:rsidRPr="00666D2E">
        <w:rPr>
          <w:rStyle w:val="StyleUnderline"/>
        </w:rPr>
        <w:t>An</w:t>
      </w:r>
      <w:proofErr w:type="gramEnd"/>
      <w:r w:rsidRPr="00666D2E">
        <w:rPr>
          <w:rStyle w:val="StyleUnderline"/>
        </w:rPr>
        <w:t xml:space="preserve"> ISA would remove this shield by obligating the PLAN to follow certain standards, thereby holding them responsible for their actions.</w:t>
      </w:r>
    </w:p>
    <w:p w:rsidR="00F3528B" w:rsidRPr="00666D2E" w:rsidRDefault="00F3528B" w:rsidP="00F3528B"/>
    <w:p w:rsidR="00F3528B" w:rsidRPr="00666D2E" w:rsidRDefault="00F3528B" w:rsidP="00F3528B">
      <w:pPr>
        <w:pStyle w:val="Heading3"/>
      </w:pPr>
      <w:r w:rsidRPr="00666D2E">
        <w:t>INCSEA Solves Coop/Relations</w:t>
      </w:r>
    </w:p>
    <w:p w:rsidR="00F3528B" w:rsidRPr="00666D2E" w:rsidRDefault="00F3528B" w:rsidP="00F3528B"/>
    <w:p w:rsidR="00F3528B" w:rsidRPr="00666D2E" w:rsidRDefault="00F3528B" w:rsidP="00F3528B">
      <w:pPr>
        <w:pStyle w:val="Heading4"/>
      </w:pPr>
      <w:r w:rsidRPr="00666D2E">
        <w:t>Current mechanisms like the MMCA created a platform but are only a starting point – INCSEA is necessary to avoid conflict escalation and build long term cooperation</w:t>
      </w:r>
    </w:p>
    <w:p w:rsidR="00F3528B" w:rsidRPr="00666D2E" w:rsidRDefault="00F3528B" w:rsidP="00F3528B">
      <w:r w:rsidRPr="00666D2E">
        <w:t>--Current MMCA only creates a consultation mechanism but doesn’t require regular meetings and lacks a sufficient framework to address disputes</w:t>
      </w:r>
    </w:p>
    <w:p w:rsidR="00F3528B" w:rsidRPr="00666D2E" w:rsidRDefault="00F3528B" w:rsidP="00F3528B">
      <w:r w:rsidRPr="00666D2E">
        <w:t>--US-Sino relations are obstructed by lack of meeting structures – INCSEA is key to trust and conflict resolution</w:t>
      </w:r>
    </w:p>
    <w:p w:rsidR="00F3528B" w:rsidRPr="00666D2E" w:rsidRDefault="00F3528B" w:rsidP="00F3528B">
      <w:r w:rsidRPr="00666D2E">
        <w:t>--Current mechanisms are seen as pointless from hardliners – INCSEA reverses that (possible answer to appeasement)</w:t>
      </w:r>
    </w:p>
    <w:p w:rsidR="00F3528B" w:rsidRPr="00666D2E" w:rsidRDefault="00F3528B" w:rsidP="00F3528B">
      <w:r w:rsidRPr="00666D2E">
        <w:rPr>
          <w:rStyle w:val="Style13ptBold"/>
        </w:rPr>
        <w:t xml:space="preserve">Yuan and </w:t>
      </w:r>
      <w:proofErr w:type="spellStart"/>
      <w:r w:rsidRPr="00666D2E">
        <w:rPr>
          <w:rStyle w:val="Style13ptBold"/>
        </w:rPr>
        <w:t>Dekun</w:t>
      </w:r>
      <w:proofErr w:type="spellEnd"/>
      <w:r w:rsidRPr="00666D2E">
        <w:rPr>
          <w:rStyle w:val="Style13ptBold"/>
        </w:rPr>
        <w:t xml:space="preserve"> 14</w:t>
      </w:r>
      <w:r w:rsidRPr="00666D2E">
        <w:t xml:space="preserve"> -- researchers at the Institute for International Studies at Wuhan University (Zhang and Hu, “Sino-US Maritime Incident Prevention and Military Confidence Building”, http://www.ciis.org.cn/english/2014-06/25/content_7007649.htm//bj)</w:t>
      </w:r>
    </w:p>
    <w:p w:rsidR="00F3528B" w:rsidRPr="00666D2E" w:rsidRDefault="00F3528B" w:rsidP="00F3528B">
      <w:pPr>
        <w:rPr>
          <w:sz w:val="16"/>
        </w:rPr>
      </w:pPr>
      <w:r w:rsidRPr="00666D2E">
        <w:rPr>
          <w:sz w:val="16"/>
        </w:rPr>
        <w:t xml:space="preserve">2. Problems with the </w:t>
      </w:r>
      <w:r w:rsidRPr="00666D2E">
        <w:rPr>
          <w:rStyle w:val="StyleUnderline"/>
        </w:rPr>
        <w:t>MMCA</w:t>
      </w:r>
      <w:r w:rsidRPr="00666D2E">
        <w:rPr>
          <w:sz w:val="16"/>
        </w:rPr>
        <w:t xml:space="preserve"> First, it </w:t>
      </w:r>
      <w:r w:rsidRPr="00666D2E">
        <w:rPr>
          <w:rStyle w:val="StyleUnderline"/>
        </w:rPr>
        <w:t>contains no substantial provisions on military operations</w:t>
      </w:r>
      <w:r w:rsidRPr="00666D2E">
        <w:rPr>
          <w:sz w:val="16"/>
        </w:rPr>
        <w:t xml:space="preserve">. Compared with the 1972 US-Soviet agreement and other maritime confidence-building measures, it is noteworthy that the 1998 Sino-US </w:t>
      </w:r>
      <w:r w:rsidRPr="00666D2E">
        <w:rPr>
          <w:rStyle w:val="StyleUnderline"/>
        </w:rPr>
        <w:t xml:space="preserve">MMCA </w:t>
      </w:r>
      <w:r w:rsidRPr="00666D2E">
        <w:rPr>
          <w:rStyle w:val="Emphasis"/>
        </w:rPr>
        <w:t>only created a consultation mechanism</w:t>
      </w:r>
      <w:r w:rsidRPr="00666D2E">
        <w:rPr>
          <w:rStyle w:val="StyleUnderline"/>
        </w:rPr>
        <w:t xml:space="preserve"> and set out details concerning the channels of bilateral communication, the personnel to be involved, and other modalities</w:t>
      </w:r>
      <w:r w:rsidRPr="00666D2E">
        <w:rPr>
          <w:sz w:val="16"/>
        </w:rPr>
        <w:t xml:space="preserve">. It </w:t>
      </w:r>
      <w:r w:rsidRPr="00666D2E">
        <w:rPr>
          <w:rStyle w:val="Emphasis"/>
        </w:rPr>
        <w:t>did not put forward any specific measures to address particular problems</w:t>
      </w:r>
      <w:r w:rsidRPr="00666D2E">
        <w:rPr>
          <w:rStyle w:val="StyleUnderline"/>
        </w:rPr>
        <w:t xml:space="preserve">, such as how Chinese and US vessels and aircraft should act when they encounter each other, what </w:t>
      </w:r>
      <w:r w:rsidRPr="00666D2E">
        <w:rPr>
          <w:rStyle w:val="Emphasis"/>
        </w:rPr>
        <w:t>rules they should follow, and how they should communicate</w:t>
      </w:r>
      <w:r w:rsidRPr="00666D2E">
        <w:rPr>
          <w:sz w:val="16"/>
        </w:rPr>
        <w:t xml:space="preserve">. The most notable achievement of the agreement is that it </w:t>
      </w:r>
      <w:r w:rsidRPr="00666D2E">
        <w:rPr>
          <w:rStyle w:val="StyleUnderline"/>
        </w:rPr>
        <w:t xml:space="preserve">established a platform for direct military exchanges between China and the US for the first time, thus </w:t>
      </w:r>
      <w:r w:rsidRPr="00666D2E">
        <w:rPr>
          <w:rStyle w:val="Emphasis"/>
        </w:rPr>
        <w:t>laying the initial groundwork for strengthened military mutual trust</w:t>
      </w:r>
      <w:r w:rsidRPr="00666D2E">
        <w:rPr>
          <w:rStyle w:val="StyleUnderline"/>
        </w:rPr>
        <w:t xml:space="preserve">. In essence, it seems like </w:t>
      </w:r>
      <w:r w:rsidRPr="00666D2E">
        <w:rPr>
          <w:rStyle w:val="Emphasis"/>
        </w:rPr>
        <w:t>a preliminary accord on Sino-US military confidence building, instead of a final outcome</w:t>
      </w:r>
      <w:r w:rsidRPr="00666D2E">
        <w:rPr>
          <w:sz w:val="16"/>
        </w:rPr>
        <w:t xml:space="preserve">. US scholar Julian Schofield has argued, “At present, </w:t>
      </w:r>
      <w:r w:rsidRPr="00666D2E">
        <w:rPr>
          <w:rStyle w:val="StyleUnderline"/>
        </w:rPr>
        <w:t>the MMCA is merely a consultative process</w:t>
      </w:r>
      <w:r w:rsidRPr="00666D2E">
        <w:rPr>
          <w:sz w:val="16"/>
        </w:rPr>
        <w:t xml:space="preserve">… the MMCA is </w:t>
      </w:r>
      <w:r w:rsidRPr="00666D2E">
        <w:rPr>
          <w:rStyle w:val="StyleUnderline"/>
        </w:rPr>
        <w:t xml:space="preserve">similar to the process that preceded </w:t>
      </w:r>
      <w:r w:rsidRPr="00666D2E">
        <w:rPr>
          <w:sz w:val="16"/>
        </w:rPr>
        <w:t xml:space="preserve">the signing of the US-Soviet Union 1972 </w:t>
      </w:r>
      <w:r w:rsidRPr="00666D2E">
        <w:rPr>
          <w:rStyle w:val="StyleUnderline"/>
        </w:rPr>
        <w:t>Incidents at Sea</w:t>
      </w:r>
      <w:r w:rsidRPr="00666D2E">
        <w:rPr>
          <w:sz w:val="16"/>
        </w:rPr>
        <w:t xml:space="preserve"> Agreement.” </w:t>
      </w:r>
      <w:r w:rsidRPr="00666D2E">
        <w:rPr>
          <w:rStyle w:val="StyleUnderline"/>
        </w:rPr>
        <w:t>It is therefore necessary to devise “formal rules of interaction” to supplement the security dialogue of the MMCA</w:t>
      </w:r>
      <w:r w:rsidRPr="00666D2E">
        <w:rPr>
          <w:sz w:val="16"/>
        </w:rPr>
        <w:t xml:space="preserve">. Despite the various rounds of discussions held over more than a decade, the two sides have yet to produce or make public any substantial achievements. As a result of this slow progress, </w:t>
      </w:r>
      <w:r w:rsidRPr="00666D2E">
        <w:rPr>
          <w:rStyle w:val="StyleUnderline"/>
        </w:rPr>
        <w:t>rules of interaction for Chinese and US military aircraft and vessels and a sound mechanism to prevent maritime incidents have yet to be formally established</w:t>
      </w:r>
      <w:r w:rsidRPr="00666D2E">
        <w:rPr>
          <w:sz w:val="16"/>
        </w:rPr>
        <w:t xml:space="preserve">. For instance, some have stated that one of the reasons for the 2001 collision between a US surveillance plane and a Chinese fighter over the South China Sea was that the planes flew too close to one another without shared rules to avoid collisions and without common signal procedures at a time when the two countries’ political relations were tense. In March 2009, an incident occurred in the South China Sea involving the USNS Impeccable. Two months later, Chinese fishing boats and the USNS Victorious were involved in an incident in the Yellow Sea. In June that year, a Chinese submarine collided with a sonar array being towed by the USS John S. McCain off the coast of the Philippines. Second, </w:t>
      </w:r>
      <w:r w:rsidRPr="00666D2E">
        <w:rPr>
          <w:rStyle w:val="StyleUnderline"/>
        </w:rPr>
        <w:t>it is prone to political interference. After they signed the Incidents at Sea Agreement, the US and the Soviet Union continued to hold annual meetings under the agreement</w:t>
      </w:r>
      <w:r w:rsidRPr="00666D2E">
        <w:rPr>
          <w:sz w:val="16"/>
        </w:rPr>
        <w:t xml:space="preserve">, despite the ups and downs in their relations and the suspension of their strategic arms limitation talks and other military consultation mechanisms. </w:t>
      </w:r>
      <w:r w:rsidRPr="00666D2E">
        <w:rPr>
          <w:rStyle w:val="StyleUnderline"/>
        </w:rPr>
        <w:t xml:space="preserve">This permanent arrangement helped the two countries </w:t>
      </w:r>
      <w:r w:rsidRPr="00666D2E">
        <w:rPr>
          <w:rStyle w:val="Emphasis"/>
        </w:rPr>
        <w:t>forge a long-term cooperative relationship</w:t>
      </w:r>
      <w:r w:rsidRPr="00666D2E">
        <w:rPr>
          <w:rStyle w:val="StyleUnderline"/>
        </w:rPr>
        <w:t xml:space="preserve">. More importantly, should a crisis occur, the trust generated during these meetings could help </w:t>
      </w:r>
      <w:r w:rsidRPr="00666D2E">
        <w:rPr>
          <w:rStyle w:val="Emphasis"/>
        </w:rPr>
        <w:t>dispel suspicions that might have otherwise arisen and helped defuse the situation</w:t>
      </w:r>
      <w:r w:rsidRPr="00666D2E">
        <w:rPr>
          <w:sz w:val="16"/>
        </w:rPr>
        <w:t xml:space="preserve">. Annual meetings, mandated by the US-Soviet agreement, have </w:t>
      </w:r>
      <w:r w:rsidRPr="00666D2E">
        <w:rPr>
          <w:rStyle w:val="StyleUnderline"/>
        </w:rPr>
        <w:t>provided the two sides with important opportunities to conduct military exchanges, avoid miscalculations, and work together to manage crises</w:t>
      </w:r>
      <w:r w:rsidRPr="00666D2E">
        <w:rPr>
          <w:sz w:val="16"/>
        </w:rPr>
        <w:t xml:space="preserve">. In comparison, the </w:t>
      </w:r>
      <w:r w:rsidRPr="00666D2E">
        <w:rPr>
          <w:rStyle w:val="StyleUnderline"/>
        </w:rPr>
        <w:t>Sino-US military maritime consultations often come to a halt because of political issues</w:t>
      </w:r>
      <w:r w:rsidRPr="00666D2E">
        <w:rPr>
          <w:sz w:val="16"/>
        </w:rPr>
        <w:t xml:space="preserve"> such as the US arms sales to Taiwan. With the </w:t>
      </w:r>
      <w:r w:rsidRPr="00666D2E">
        <w:rPr>
          <w:rStyle w:val="StyleUnderline"/>
        </w:rPr>
        <w:t>meetings yet to be regularized</w:t>
      </w:r>
      <w:r w:rsidRPr="00666D2E">
        <w:rPr>
          <w:sz w:val="16"/>
        </w:rPr>
        <w:t xml:space="preserve">, the looseness of the Sino-US consultation mechanism can also be seen in how the meeting agendas are set. The agreement lists topics to be discussed by citing examples without defining a clear theme, or clarifying steps and objectives, for each phase. </w:t>
      </w:r>
      <w:r w:rsidRPr="00666D2E">
        <w:rPr>
          <w:rStyle w:val="StyleUnderline"/>
        </w:rPr>
        <w:t>Uncertainties loom over the mechanism, and it is difficult to predict what its tangible outcomes might be</w:t>
      </w:r>
      <w:r w:rsidRPr="00666D2E">
        <w:rPr>
          <w:sz w:val="16"/>
        </w:rPr>
        <w:t xml:space="preserve">. Third, </w:t>
      </w:r>
      <w:r w:rsidRPr="00666D2E">
        <w:rPr>
          <w:rStyle w:val="StyleUnderline"/>
        </w:rPr>
        <w:t>it plays a limited role in enhancing military mutual trust. Sino-US military exchanges and cooperation remain at a low level</w:t>
      </w:r>
      <w:r w:rsidRPr="00666D2E">
        <w:rPr>
          <w:sz w:val="16"/>
        </w:rPr>
        <w:t xml:space="preserve">. During their multiple rounds of consultations, the two sides have mainly reaffirmed their established positions and leveled accusations against each other. </w:t>
      </w:r>
      <w:r w:rsidRPr="00666D2E">
        <w:rPr>
          <w:rStyle w:val="StyleUnderline"/>
        </w:rPr>
        <w:t>The US has repeatedly accused Chinese vessels and aircraft of engaging in risky behavior that threatens the safety of US military personnel. However, China stresses that the US military’s surveillance activities off the Chinese coast are the primary cause of the midair and maritime incidents</w:t>
      </w:r>
      <w:r w:rsidRPr="00666D2E">
        <w:rPr>
          <w:sz w:val="16"/>
        </w:rPr>
        <w:t xml:space="preserve">. As each insists on its own position and refuses to seek common ground, it seems the mechanism’s biggest achievement has been that the two countries are actually holding meetings. The meetings have given the impression that the two sides talk just for the sake of talking, which is not conducive to improving relations between Chinese and US military forces. The </w:t>
      </w:r>
      <w:r w:rsidRPr="00666D2E">
        <w:rPr>
          <w:rStyle w:val="StyleUnderline"/>
        </w:rPr>
        <w:t>mechanism</w:t>
      </w:r>
      <w:r w:rsidRPr="00666D2E">
        <w:rPr>
          <w:sz w:val="16"/>
        </w:rPr>
        <w:t xml:space="preserve">, as it exists at the present, </w:t>
      </w:r>
      <w:r w:rsidRPr="00666D2E">
        <w:rPr>
          <w:rStyle w:val="StyleUnderline"/>
        </w:rPr>
        <w:t>does not conform to the basic principle for building confidence – addressing easy issues before going on to discuss more difficult ones</w:t>
      </w:r>
      <w:r w:rsidRPr="00666D2E">
        <w:rPr>
          <w:sz w:val="16"/>
        </w:rPr>
        <w:t xml:space="preserve">. Minor achievements in issues where it would be easy to reach consensus would help strengthen mutual trust and improve relations, thus shaping a pattern of positive interaction that could later be applied to broader cooperation in other areas. The </w:t>
      </w:r>
      <w:r w:rsidRPr="00666D2E">
        <w:rPr>
          <w:rStyle w:val="StyleUnderline"/>
        </w:rPr>
        <w:t>current situation also tends to draw accusations that the Sino-US military exchange mechanism is useless from hardliners in the US</w:t>
      </w:r>
      <w:r w:rsidRPr="00666D2E">
        <w:rPr>
          <w:sz w:val="16"/>
        </w:rPr>
        <w:t xml:space="preserve">. For instance, Kurt Campbell, former US Deputy Assistant Secretary of Defense, contended in late 2005 that military ties only “follow, not lead” the overall Sino-US relationship. Randy </w:t>
      </w:r>
      <w:proofErr w:type="spellStart"/>
      <w:r w:rsidRPr="00666D2E">
        <w:rPr>
          <w:sz w:val="16"/>
        </w:rPr>
        <w:t>Schriver</w:t>
      </w:r>
      <w:proofErr w:type="spellEnd"/>
      <w:r w:rsidRPr="00666D2E">
        <w:rPr>
          <w:sz w:val="16"/>
        </w:rPr>
        <w:t xml:space="preserve">, Deputy Assistant Secretary of State for East Asian and Pacific Affairs in the George W. Bush administration, commented in 2007 that US military engagement with China has continued to pursue the “same modest, limited agenda that has been in place for close to 20 years.” In 2011, </w:t>
      </w:r>
      <w:proofErr w:type="spellStart"/>
      <w:r w:rsidRPr="00666D2E">
        <w:rPr>
          <w:sz w:val="16"/>
        </w:rPr>
        <w:t>Schriver</w:t>
      </w:r>
      <w:proofErr w:type="spellEnd"/>
      <w:r w:rsidRPr="00666D2E">
        <w:rPr>
          <w:sz w:val="16"/>
        </w:rPr>
        <w:t xml:space="preserve"> called for reducing military contacts.</w:t>
      </w:r>
    </w:p>
    <w:p w:rsidR="00F3528B" w:rsidRPr="00666D2E" w:rsidRDefault="00F3528B" w:rsidP="00F3528B"/>
    <w:p w:rsidR="00F3528B" w:rsidRPr="00666D2E" w:rsidRDefault="00F3528B" w:rsidP="00F3528B">
      <w:pPr>
        <w:pStyle w:val="Heading4"/>
      </w:pPr>
      <w:r w:rsidRPr="00666D2E">
        <w:t>INCSEA facilitates cooperation and relations with China and prevents conflict escalation – previous agreements aren’t sufficient</w:t>
      </w:r>
    </w:p>
    <w:p w:rsidR="00F3528B" w:rsidRPr="00666D2E" w:rsidRDefault="00F3528B" w:rsidP="00F3528B">
      <w:r w:rsidRPr="00666D2E">
        <w:rPr>
          <w:rStyle w:val="Style13ptBold"/>
        </w:rPr>
        <w:t>Brown 10</w:t>
      </w:r>
      <w:r w:rsidRPr="00666D2E">
        <w:rPr>
          <w:rStyle w:val="Style13ptBold"/>
          <w:b w:val="0"/>
        </w:rPr>
        <w:t xml:space="preserve"> -- freelance writer (Peter J., “US and China can't calm South China Sea”, http://www.atimes.com/atimes/China/LF04Ad01.html//bj)</w:t>
      </w:r>
    </w:p>
    <w:p w:rsidR="00F3528B" w:rsidRPr="00666D2E" w:rsidRDefault="00F3528B" w:rsidP="00F3528B">
      <w:pPr>
        <w:rPr>
          <w:sz w:val="16"/>
        </w:rPr>
      </w:pPr>
      <w:r w:rsidRPr="00666D2E">
        <w:rPr>
          <w:sz w:val="16"/>
        </w:rPr>
        <w:t xml:space="preserve">A joint attempt by Japan and China to calm the waters after a series of naval incidents, including one where Chinese ships and shipborne helicopters harassed the Japanese Maritime Self Defense Forces, may soon restore tranquility to the East China Sea. A meeting between Japanese Prime Minister Yukio </w:t>
      </w:r>
      <w:proofErr w:type="spellStart"/>
      <w:r w:rsidRPr="00666D2E">
        <w:rPr>
          <w:sz w:val="16"/>
        </w:rPr>
        <w:t>Hatoyama</w:t>
      </w:r>
      <w:proofErr w:type="spellEnd"/>
      <w:r w:rsidRPr="00666D2E">
        <w:rPr>
          <w:sz w:val="16"/>
        </w:rPr>
        <w:t xml:space="preserve"> and Chinese Premier Wen </w:t>
      </w:r>
      <w:proofErr w:type="spellStart"/>
      <w:r w:rsidRPr="00666D2E">
        <w:rPr>
          <w:sz w:val="16"/>
        </w:rPr>
        <w:t>Jiabao</w:t>
      </w:r>
      <w:proofErr w:type="spellEnd"/>
      <w:r w:rsidRPr="00666D2E">
        <w:rPr>
          <w:sz w:val="16"/>
        </w:rPr>
        <w:t xml:space="preserve"> in late May - just before </w:t>
      </w:r>
      <w:proofErr w:type="spellStart"/>
      <w:r w:rsidRPr="00666D2E">
        <w:rPr>
          <w:sz w:val="16"/>
        </w:rPr>
        <w:t>Hatoyama</w:t>
      </w:r>
      <w:proofErr w:type="spellEnd"/>
      <w:r w:rsidRPr="00666D2E">
        <w:rPr>
          <w:sz w:val="16"/>
        </w:rPr>
        <w:t xml:space="preserve"> resigned - is thought to have established a hot line and a framework for dealing with such maritime incidents before they turn into a crisis. [1] It seems the China's People's Liberation Army Navy </w:t>
      </w:r>
      <w:r w:rsidRPr="00666D2E">
        <w:rPr>
          <w:rStyle w:val="StyleUnderline"/>
        </w:rPr>
        <w:t>(PLAN) is growing too comfortable with its practice of taking ownership of the South China Sea. At the same time, an "Incidents at Sea Agreement" between the US and China is slow to materialize. Absent such a code of conduct, there is a danger that any minor mishap could quickly escalate into a full-scale confrontation or worse</w:t>
      </w:r>
      <w:r w:rsidRPr="00666D2E">
        <w:rPr>
          <w:sz w:val="16"/>
        </w:rPr>
        <w:t xml:space="preserve"> in the seas adjacent to East Asia. "</w:t>
      </w:r>
      <w:r w:rsidRPr="00666D2E">
        <w:rPr>
          <w:rStyle w:val="StyleUnderline"/>
        </w:rPr>
        <w:t>An agreement or arrangement to prevent collisions and to avoid escalatory events is necessary and appropriate''</w:t>
      </w:r>
      <w:r w:rsidRPr="00666D2E">
        <w:rPr>
          <w:sz w:val="16"/>
        </w:rPr>
        <w:t xml:space="preserve"> said retired US Navy Rear Admiral Eric </w:t>
      </w:r>
      <w:proofErr w:type="spellStart"/>
      <w:r w:rsidRPr="00666D2E">
        <w:rPr>
          <w:sz w:val="16"/>
        </w:rPr>
        <w:t>McVadon</w:t>
      </w:r>
      <w:proofErr w:type="spellEnd"/>
      <w:r w:rsidRPr="00666D2E">
        <w:rPr>
          <w:sz w:val="16"/>
        </w:rPr>
        <w:t xml:space="preserve">, senior advisor for Asia-Pacific Studies at the Virginia-based Institute for Foreign Policy Analysis. </w:t>
      </w:r>
      <w:r w:rsidRPr="00666D2E">
        <w:rPr>
          <w:rStyle w:val="StyleUnderline"/>
        </w:rPr>
        <w:t>''China wants to halt US intelligence collection operations near China, and the US wants to continue to conduct them so as to be able to act very quickly and effectively in a Taiwan-attack scenario."</w:t>
      </w:r>
      <w:r w:rsidRPr="00666D2E">
        <w:rPr>
          <w:sz w:val="16"/>
        </w:rPr>
        <w:t xml:space="preserve"> </w:t>
      </w:r>
      <w:proofErr w:type="spellStart"/>
      <w:r w:rsidRPr="00666D2E">
        <w:rPr>
          <w:sz w:val="16"/>
        </w:rPr>
        <w:t>McVadon</w:t>
      </w:r>
      <w:proofErr w:type="spellEnd"/>
      <w:r w:rsidRPr="00666D2E">
        <w:rPr>
          <w:sz w:val="16"/>
        </w:rPr>
        <w:t xml:space="preserve"> recommends an extension of the existing 1998 Military Maritime Consultative Agreement (MMCA) between China and the US. Others see </w:t>
      </w:r>
      <w:r w:rsidRPr="00666D2E">
        <w:rPr>
          <w:rStyle w:val="StyleUnderline"/>
        </w:rPr>
        <w:t>a more formal "Incidents at Sea Agreement" as an important goal</w:t>
      </w:r>
      <w:r w:rsidRPr="00666D2E">
        <w:rPr>
          <w:sz w:val="16"/>
        </w:rPr>
        <w:t xml:space="preserve">. "Such </w:t>
      </w:r>
      <w:r w:rsidRPr="00666D2E">
        <w:rPr>
          <w:rStyle w:val="StyleUnderline"/>
        </w:rPr>
        <w:t>an agreement</w:t>
      </w:r>
      <w:r w:rsidRPr="00666D2E">
        <w:rPr>
          <w:sz w:val="16"/>
        </w:rPr>
        <w:t xml:space="preserve">, if </w:t>
      </w:r>
      <w:r w:rsidRPr="00666D2E">
        <w:rPr>
          <w:rStyle w:val="StyleUnderline"/>
        </w:rPr>
        <w:t>negotiated in the spirit that it will further help to facilitate relations, could be of value</w:t>
      </w:r>
      <w:r w:rsidRPr="00666D2E">
        <w:rPr>
          <w:sz w:val="16"/>
        </w:rPr>
        <w:t xml:space="preserve">,'' said David Winkler of the Washington, DC-based Naval Historical Foundation. ''[The </w:t>
      </w:r>
      <w:r w:rsidRPr="00666D2E">
        <w:rPr>
          <w:rStyle w:val="StyleUnderline"/>
        </w:rPr>
        <w:t>MMCA</w:t>
      </w:r>
      <w:r w:rsidRPr="00666D2E">
        <w:rPr>
          <w:sz w:val="16"/>
        </w:rPr>
        <w:t xml:space="preserve">] established a consultation mechanism for strengthening military maritime safety, but the agreement </w:t>
      </w:r>
      <w:r w:rsidRPr="00666D2E">
        <w:rPr>
          <w:rStyle w:val="StyleUnderline"/>
        </w:rPr>
        <w:t>did not mimic</w:t>
      </w:r>
      <w:r w:rsidRPr="00666D2E">
        <w:rPr>
          <w:sz w:val="16"/>
        </w:rPr>
        <w:t xml:space="preserve"> the US-USSR Incidents at Sea Agreement [known as </w:t>
      </w:r>
      <w:r w:rsidRPr="00666D2E">
        <w:rPr>
          <w:rStyle w:val="StyleUnderline"/>
        </w:rPr>
        <w:t>INCSEA] requirement for an annual review meeting or establish special communication signals that were carried on the bridges of US and USSR warships and merchant ships</w:t>
      </w:r>
      <w:r w:rsidRPr="00666D2E">
        <w:rPr>
          <w:sz w:val="16"/>
        </w:rPr>
        <w:t>." Because the US and China have never been formal adversaries, nor have tensions ever escalated to anything like what the US and the Soviet Union experienced in the midst of the Cold War, INCSEA - which was signed in the early 1970s - is often viewed as inappropriate and even dangerous in its tone and connotation as far as China and the US are concerned. "</w:t>
      </w:r>
      <w:r w:rsidRPr="00666D2E">
        <w:rPr>
          <w:rStyle w:val="StyleUnderline"/>
        </w:rPr>
        <w:t>INCSEA still remains in effect</w:t>
      </w:r>
      <w:r w:rsidRPr="00666D2E">
        <w:rPr>
          <w:sz w:val="16"/>
        </w:rPr>
        <w:t xml:space="preserve">, even though the Cold War is now 20 years past. While relations between Washington and Moscow have been at times frosty in the past two decades, </w:t>
      </w:r>
      <w:r w:rsidRPr="00666D2E">
        <w:rPr>
          <w:rStyle w:val="StyleUnderline"/>
        </w:rPr>
        <w:t>the perceived threat of nuclear annihilation has faded</w:t>
      </w:r>
      <w:r w:rsidRPr="00666D2E">
        <w:rPr>
          <w:sz w:val="16"/>
        </w:rPr>
        <w:t xml:space="preserve">," said Winkler. "Today, </w:t>
      </w:r>
      <w:r w:rsidRPr="00666D2E">
        <w:rPr>
          <w:rStyle w:val="StyleUnderline"/>
        </w:rPr>
        <w:t>the two navies operate jointly in many regions, most recently in the anti-piracy campaign in waters off East Africa. The annual talks facilitate such cooperation</w:t>
      </w:r>
      <w:r w:rsidRPr="00666D2E">
        <w:rPr>
          <w:sz w:val="16"/>
        </w:rPr>
        <w:t xml:space="preserve">." </w:t>
      </w:r>
    </w:p>
    <w:p w:rsidR="00F3528B" w:rsidRPr="00666D2E" w:rsidRDefault="00F3528B" w:rsidP="00F3528B"/>
    <w:p w:rsidR="00F3528B" w:rsidRPr="00666D2E" w:rsidRDefault="00F3528B" w:rsidP="00F3528B">
      <w:pPr>
        <w:pStyle w:val="Heading3"/>
      </w:pPr>
      <w:r w:rsidRPr="00666D2E">
        <w:t>INCSEA Key to EEZ</w:t>
      </w:r>
    </w:p>
    <w:p w:rsidR="00F3528B" w:rsidRPr="00666D2E" w:rsidRDefault="00F3528B" w:rsidP="00F3528B"/>
    <w:p w:rsidR="00F3528B" w:rsidRPr="00666D2E" w:rsidRDefault="00F3528B" w:rsidP="00F3528B">
      <w:pPr>
        <w:pStyle w:val="Heading4"/>
        <w:rPr>
          <w:rStyle w:val="StyleUnderline"/>
        </w:rPr>
      </w:pPr>
      <w:r w:rsidRPr="00666D2E">
        <w:rPr>
          <w:rStyle w:val="StyleUnderline"/>
        </w:rPr>
        <w:t>INCSEA solves disputes arising from EEZ Tensions</w:t>
      </w:r>
    </w:p>
    <w:p w:rsidR="00F3528B" w:rsidRPr="00666D2E" w:rsidRDefault="00F3528B" w:rsidP="00F3528B">
      <w:pPr>
        <w:rPr>
          <w:rStyle w:val="StyleUnderline"/>
        </w:rPr>
      </w:pPr>
      <w:r w:rsidRPr="00666D2E">
        <w:rPr>
          <w:rStyle w:val="StyleUnderline"/>
          <w:szCs w:val="26"/>
        </w:rPr>
        <w:t>Harbaugh ’14</w:t>
      </w:r>
      <w:r w:rsidRPr="00666D2E">
        <w:rPr>
          <w:rStyle w:val="StyleUnderline"/>
        </w:rPr>
        <w:t xml:space="preserve"> (Jon D.; Lieutenant, United States Navy B.S., U.S. Naval Academy, 2003, Approved By: Christopher </w:t>
      </w:r>
      <w:proofErr w:type="spellStart"/>
      <w:r w:rsidRPr="00666D2E">
        <w:rPr>
          <w:rStyle w:val="StyleUnderline"/>
        </w:rPr>
        <w:t>Twomey</w:t>
      </w:r>
      <w:proofErr w:type="spellEnd"/>
      <w:r w:rsidRPr="00666D2E">
        <w:rPr>
          <w:rStyle w:val="StyleUnderline"/>
        </w:rPr>
        <w:t xml:space="preserve"> Thesis Advisor, “Impeccable Timing: The Political Efficiency Of </w:t>
      </w:r>
      <w:proofErr w:type="spellStart"/>
      <w:r w:rsidRPr="00666D2E">
        <w:rPr>
          <w:rStyle w:val="StyleUnderline"/>
        </w:rPr>
        <w:t>Prc</w:t>
      </w:r>
      <w:proofErr w:type="spellEnd"/>
      <w:r w:rsidRPr="00666D2E">
        <w:rPr>
          <w:rStyle w:val="StyleUnderline"/>
        </w:rPr>
        <w:t xml:space="preserve">-U.S. Surveillance Confrontations”, </w:t>
      </w:r>
      <w:hyperlink r:id="rId16" w:history="1">
        <w:r w:rsidRPr="00666D2E">
          <w:rPr>
            <w:rStyle w:val="Hyperlink"/>
          </w:rPr>
          <w:t>http://calhoun.nps.edu/bitstream/handle/10945/42639/14Jun_Harbaugh_Jon.pdf?sequence=1</w:t>
        </w:r>
      </w:hyperlink>
      <w:r w:rsidRPr="00666D2E">
        <w:rPr>
          <w:rStyle w:val="StyleUnderline"/>
        </w:rPr>
        <w:t>)AC</w:t>
      </w:r>
    </w:p>
    <w:p w:rsidR="00F3528B" w:rsidRPr="00666D2E" w:rsidRDefault="00F3528B" w:rsidP="00F3528B">
      <w:pPr>
        <w:rPr>
          <w:sz w:val="14"/>
          <w:szCs w:val="14"/>
        </w:rPr>
      </w:pPr>
      <w:r w:rsidRPr="00666D2E">
        <w:rPr>
          <w:rStyle w:val="StyleUnderline"/>
        </w:rPr>
        <w:t>Incident analysis literature addresses legalities, tangible interests, and maritime specific solutions related to surveillance confrontations</w:t>
      </w:r>
      <w:r w:rsidRPr="00666D2E">
        <w:rPr>
          <w:sz w:val="14"/>
          <w:szCs w:val="14"/>
        </w:rPr>
        <w:t xml:space="preserve">. Legal analysis contrasts PRC and U.S. viewpoints on international law. The United Nations Convention on the Law of the Sea </w:t>
      </w:r>
      <w:r w:rsidRPr="00666D2E">
        <w:rPr>
          <w:rStyle w:val="StyleUnderline"/>
        </w:rPr>
        <w:t>(UNCLOS) is recognized as the international legal basis for maritime operations</w:t>
      </w:r>
      <w:r w:rsidRPr="00666D2E">
        <w:rPr>
          <w:sz w:val="14"/>
          <w:szCs w:val="14"/>
        </w:rPr>
        <w:t xml:space="preserve">.1 Peter Dutton highlights </w:t>
      </w:r>
      <w:r w:rsidRPr="00666D2E">
        <w:rPr>
          <w:rStyle w:val="Emphasis"/>
        </w:rPr>
        <w:t>contradictory PRC and U.S. positions regarding state authority</w:t>
      </w:r>
      <w:r w:rsidRPr="00666D2E">
        <w:rPr>
          <w:rStyle w:val="StyleUnderline"/>
        </w:rPr>
        <w:t xml:space="preserve"> over the</w:t>
      </w:r>
      <w:r w:rsidRPr="00666D2E">
        <w:rPr>
          <w:sz w:val="14"/>
          <w:szCs w:val="14"/>
        </w:rPr>
        <w:t xml:space="preserve"> exclusive economic zone (</w:t>
      </w:r>
      <w:r w:rsidRPr="00666D2E">
        <w:rPr>
          <w:rStyle w:val="StyleUnderline"/>
        </w:rPr>
        <w:t>EEZ</w:t>
      </w:r>
      <w:r w:rsidRPr="00666D2E">
        <w:rPr>
          <w:sz w:val="14"/>
          <w:szCs w:val="14"/>
        </w:rPr>
        <w:t>), stating that these differences “</w:t>
      </w:r>
      <w:r w:rsidRPr="00666D2E">
        <w:rPr>
          <w:rStyle w:val="Emphasis"/>
        </w:rPr>
        <w:t>flow from strategic mistrust and from divergent conceptions of law of the sea</w:t>
      </w:r>
      <w:r w:rsidRPr="00666D2E">
        <w:rPr>
          <w:sz w:val="14"/>
          <w:szCs w:val="14"/>
        </w:rPr>
        <w:t xml:space="preserve">.”2 People’s Liberation Army (PLA) Major General (ret.) Peng </w:t>
      </w:r>
      <w:proofErr w:type="spellStart"/>
      <w:r w:rsidRPr="00666D2E">
        <w:rPr>
          <w:sz w:val="14"/>
          <w:szCs w:val="14"/>
        </w:rPr>
        <w:t>Guanqian</w:t>
      </w:r>
      <w:proofErr w:type="spellEnd"/>
      <w:r w:rsidRPr="00666D2E">
        <w:rPr>
          <w:sz w:val="14"/>
          <w:szCs w:val="14"/>
        </w:rPr>
        <w:t xml:space="preserve"> highlights </w:t>
      </w:r>
      <w:r w:rsidRPr="00666D2E">
        <w:rPr>
          <w:rStyle w:val="StyleUnderline"/>
        </w:rPr>
        <w:t>the PRC’s position</w:t>
      </w:r>
      <w:r w:rsidRPr="00666D2E">
        <w:rPr>
          <w:sz w:val="14"/>
          <w:szCs w:val="14"/>
        </w:rPr>
        <w:t xml:space="preserve">, stating: the “legislative purpose of UNCLOS </w:t>
      </w:r>
      <w:r w:rsidRPr="00666D2E">
        <w:rPr>
          <w:rStyle w:val="StyleUnderline"/>
        </w:rPr>
        <w:t>is that operations may be undertaken ‘only for peaceful purposes</w:t>
      </w:r>
      <w:r w:rsidRPr="00666D2E">
        <w:rPr>
          <w:sz w:val="14"/>
          <w:szCs w:val="14"/>
        </w:rPr>
        <w:t xml:space="preserve">.’”3 </w:t>
      </w:r>
      <w:r w:rsidRPr="00666D2E">
        <w:rPr>
          <w:rStyle w:val="StyleUnderline"/>
        </w:rPr>
        <w:t>PRC</w:t>
      </w:r>
      <w:r w:rsidRPr="00666D2E">
        <w:rPr>
          <w:sz w:val="14"/>
          <w:szCs w:val="14"/>
        </w:rPr>
        <w:t xml:space="preserve"> sources </w:t>
      </w:r>
      <w:r w:rsidRPr="00666D2E">
        <w:rPr>
          <w:rStyle w:val="StyleUnderline"/>
        </w:rPr>
        <w:t>consider military surveillance beyond this intent</w:t>
      </w:r>
      <w:r w:rsidRPr="00666D2E">
        <w:rPr>
          <w:sz w:val="14"/>
          <w:szCs w:val="14"/>
        </w:rPr>
        <w:t xml:space="preserve">. Jonathan </w:t>
      </w:r>
      <w:r w:rsidRPr="00666D2E">
        <w:rPr>
          <w:rStyle w:val="StyleUnderline"/>
        </w:rPr>
        <w:t>Odom contrasts the U.S. viewpoint, stating that UNCLOS “does not give the coastal state the right to limit high seas freedoms of other states beyond the coastal state’s territorial seas</w:t>
      </w:r>
      <w:r w:rsidRPr="00666D2E">
        <w:rPr>
          <w:sz w:val="14"/>
          <w:szCs w:val="14"/>
        </w:rPr>
        <w:t xml:space="preserve">.”4 Significant </w:t>
      </w:r>
      <w:r w:rsidRPr="00666D2E">
        <w:rPr>
          <w:rStyle w:val="StyleUnderline"/>
        </w:rPr>
        <w:t>U.S. and PRC literature elaborates variations of conflicting legalities, which comprise one framework in which surveillance confrontations appear</w:t>
      </w:r>
      <w:r w:rsidRPr="00666D2E">
        <w:rPr>
          <w:sz w:val="14"/>
          <w:szCs w:val="14"/>
        </w:rPr>
        <w:t xml:space="preserve">. Literature assessing tangible interests contrasts the specific concerns held by the PRC and U.S. in an EEZ. Michael Swaine assesses </w:t>
      </w:r>
      <w:r w:rsidRPr="00666D2E">
        <w:rPr>
          <w:rStyle w:val="StyleUnderline"/>
        </w:rPr>
        <w:t>PRC tangible EEZ interests</w:t>
      </w:r>
      <w:r w:rsidRPr="00666D2E">
        <w:rPr>
          <w:sz w:val="14"/>
          <w:szCs w:val="14"/>
        </w:rPr>
        <w:t xml:space="preserve"> to be </w:t>
      </w:r>
      <w:r w:rsidRPr="00666D2E">
        <w:rPr>
          <w:rStyle w:val="StyleUnderline"/>
        </w:rPr>
        <w:t>maintain</w:t>
      </w:r>
      <w:r w:rsidRPr="00666D2E">
        <w:rPr>
          <w:sz w:val="14"/>
          <w:szCs w:val="14"/>
        </w:rPr>
        <w:t xml:space="preserve">ing </w:t>
      </w:r>
      <w:r w:rsidRPr="00666D2E">
        <w:rPr>
          <w:rStyle w:val="StyleUnderline"/>
        </w:rPr>
        <w:t>submarine secrecy and U.S. interests to be intelligence gathering</w:t>
      </w:r>
      <w:r w:rsidRPr="00666D2E">
        <w:rPr>
          <w:sz w:val="14"/>
          <w:szCs w:val="14"/>
        </w:rPr>
        <w:t xml:space="preserve">.5 Additional </w:t>
      </w:r>
      <w:r w:rsidRPr="00666D2E">
        <w:rPr>
          <w:rStyle w:val="StyleUnderline"/>
        </w:rPr>
        <w:t>U.S. concerns in the EEZ include</w:t>
      </w:r>
      <w:r w:rsidRPr="00666D2E">
        <w:rPr>
          <w:sz w:val="14"/>
          <w:szCs w:val="14"/>
        </w:rPr>
        <w:t xml:space="preserve"> Raul </w:t>
      </w:r>
      <w:proofErr w:type="spellStart"/>
      <w:r w:rsidRPr="00666D2E">
        <w:rPr>
          <w:sz w:val="14"/>
          <w:szCs w:val="14"/>
        </w:rPr>
        <w:t>Pedrozo’s</w:t>
      </w:r>
      <w:proofErr w:type="spellEnd"/>
      <w:r w:rsidRPr="00666D2E">
        <w:rPr>
          <w:sz w:val="14"/>
          <w:szCs w:val="14"/>
        </w:rPr>
        <w:t xml:space="preserve"> discussion of the importance of geographic surveys and David Bennett’s </w:t>
      </w:r>
      <w:r w:rsidRPr="00666D2E">
        <w:rPr>
          <w:rStyle w:val="StyleUnderline"/>
        </w:rPr>
        <w:t>necessity</w:t>
      </w:r>
      <w:r w:rsidRPr="00666D2E">
        <w:rPr>
          <w:sz w:val="14"/>
          <w:szCs w:val="14"/>
        </w:rPr>
        <w:t xml:space="preserve"> for the U.S. </w:t>
      </w:r>
      <w:r w:rsidRPr="00666D2E">
        <w:rPr>
          <w:rStyle w:val="StyleUnderline"/>
        </w:rPr>
        <w:t>to uphold “freedom of the seas”</w:t>
      </w:r>
      <w:r w:rsidRPr="00666D2E">
        <w:rPr>
          <w:sz w:val="14"/>
          <w:szCs w:val="14"/>
        </w:rPr>
        <w:t xml:space="preserve"> when this norm is contested.6 Identifying each nation’s specific EEZ interests is necessary to frame potential drivers of surveillance confrontations. Another body focuses on maritime solution analysis; it provides maritime-specific resolutions to prevent future PRC-U.S. confrontations in the EEZ. Again, Peng indicates that </w:t>
      </w:r>
      <w:r w:rsidRPr="00666D2E">
        <w:rPr>
          <w:rStyle w:val="StyleUnderline"/>
        </w:rPr>
        <w:t>solutions from the PRC’s perspective involve</w:t>
      </w:r>
      <w:r w:rsidRPr="00666D2E">
        <w:rPr>
          <w:sz w:val="14"/>
          <w:szCs w:val="14"/>
        </w:rPr>
        <w:t xml:space="preserve"> respect for EEZ sovereignty, requisite permission for foreign military activities in the EEZ, and </w:t>
      </w:r>
      <w:r w:rsidRPr="00666D2E">
        <w:rPr>
          <w:rStyle w:val="StyleUnderline"/>
        </w:rPr>
        <w:t>self-restraining mechanisms</w:t>
      </w:r>
      <w:r w:rsidRPr="00666D2E">
        <w:rPr>
          <w:sz w:val="14"/>
          <w:szCs w:val="14"/>
        </w:rPr>
        <w:t xml:space="preserve">.7 </w:t>
      </w:r>
      <w:r w:rsidRPr="00666D2E">
        <w:rPr>
          <w:rStyle w:val="StyleUnderline"/>
        </w:rPr>
        <w:t>From a U.S. standpoint</w:t>
      </w:r>
      <w:r w:rsidRPr="00666D2E">
        <w:rPr>
          <w:sz w:val="14"/>
          <w:szCs w:val="14"/>
        </w:rPr>
        <w:t xml:space="preserve">, </w:t>
      </w:r>
      <w:proofErr w:type="spellStart"/>
      <w:r w:rsidRPr="00666D2E">
        <w:rPr>
          <w:sz w:val="14"/>
          <w:szCs w:val="14"/>
        </w:rPr>
        <w:t>Pedrozo</w:t>
      </w:r>
      <w:proofErr w:type="spellEnd"/>
      <w:r w:rsidRPr="00666D2E">
        <w:rPr>
          <w:sz w:val="14"/>
          <w:szCs w:val="14"/>
        </w:rPr>
        <w:t xml:space="preserve"> believes that the Military Maritime Consultative Agreement (MMCA) can serve as an effective maritime incident prevention tool.8 Rear Admiral (ret.) Eric </w:t>
      </w:r>
      <w:proofErr w:type="spellStart"/>
      <w:r w:rsidRPr="00666D2E">
        <w:rPr>
          <w:sz w:val="14"/>
          <w:szCs w:val="14"/>
        </w:rPr>
        <w:t>McVadon</w:t>
      </w:r>
      <w:proofErr w:type="spellEnd"/>
      <w:r w:rsidRPr="00666D2E">
        <w:rPr>
          <w:sz w:val="14"/>
          <w:szCs w:val="14"/>
        </w:rPr>
        <w:t xml:space="preserve"> further recommends an </w:t>
      </w:r>
      <w:r w:rsidRPr="00666D2E">
        <w:rPr>
          <w:rStyle w:val="StyleUnderline"/>
        </w:rPr>
        <w:t>“</w:t>
      </w:r>
      <w:r w:rsidRPr="00666D2E">
        <w:rPr>
          <w:rStyle w:val="Emphasis"/>
        </w:rPr>
        <w:t>Incidents at Sea Agreement</w:t>
      </w:r>
      <w:r w:rsidRPr="00666D2E">
        <w:rPr>
          <w:rStyle w:val="StyleUnderline"/>
        </w:rPr>
        <w:t>”</w:t>
      </w:r>
      <w:r w:rsidRPr="00666D2E">
        <w:rPr>
          <w:sz w:val="14"/>
          <w:szCs w:val="14"/>
        </w:rPr>
        <w:t xml:space="preserve"> (INCSEA) </w:t>
      </w:r>
      <w:r w:rsidRPr="00666D2E">
        <w:rPr>
          <w:rStyle w:val="Emphasis"/>
        </w:rPr>
        <w:t>between the U.S. and PRC</w:t>
      </w:r>
      <w:r w:rsidRPr="00666D2E">
        <w:rPr>
          <w:sz w:val="14"/>
          <w:szCs w:val="14"/>
        </w:rPr>
        <w:t>.9 Literature</w:t>
      </w:r>
      <w:r w:rsidRPr="00666D2E">
        <w:rPr>
          <w:rStyle w:val="StyleUnderline"/>
        </w:rPr>
        <w:t xml:space="preserve"> </w:t>
      </w:r>
      <w:r w:rsidRPr="00666D2E">
        <w:rPr>
          <w:rStyle w:val="Emphasis"/>
        </w:rPr>
        <w:t>providing potential maritime resolutions is applicable for developing broader mitigation strategies for future incidents</w:t>
      </w:r>
      <w:r w:rsidRPr="00666D2E">
        <w:rPr>
          <w:sz w:val="14"/>
          <w:szCs w:val="14"/>
        </w:rPr>
        <w:t>. Incident specific literature highlighting legal positions, tangible interests, and maritime solutions is useful for exploring potential drivers of the PRC’s behavior and responding to this future dynamic.</w:t>
      </w:r>
    </w:p>
    <w:p w:rsidR="00F3528B" w:rsidRPr="00666D2E" w:rsidRDefault="00F3528B" w:rsidP="00F3528B"/>
    <w:p w:rsidR="00F3528B" w:rsidRPr="00666D2E" w:rsidRDefault="00F3528B" w:rsidP="00F3528B">
      <w:pPr>
        <w:pStyle w:val="Heading3"/>
      </w:pPr>
      <w:r w:rsidRPr="00666D2E">
        <w:t>INCSEA Key to SCS</w:t>
      </w:r>
    </w:p>
    <w:p w:rsidR="00F3528B" w:rsidRPr="00666D2E" w:rsidRDefault="00F3528B" w:rsidP="00F3528B"/>
    <w:p w:rsidR="00F3528B" w:rsidRPr="00666D2E" w:rsidRDefault="00F3528B" w:rsidP="00F3528B">
      <w:pPr>
        <w:pStyle w:val="Heading4"/>
      </w:pPr>
      <w:r w:rsidRPr="00666D2E">
        <w:t>INCSEA-style agreements are needed to avert SCS tensions and escalation</w:t>
      </w:r>
    </w:p>
    <w:p w:rsidR="00F3528B" w:rsidRPr="00666D2E" w:rsidRDefault="00F3528B" w:rsidP="00F3528B">
      <w:r w:rsidRPr="00666D2E">
        <w:rPr>
          <w:rStyle w:val="Style13ptBold"/>
        </w:rPr>
        <w:t xml:space="preserve">Austin 13 </w:t>
      </w:r>
      <w:r w:rsidRPr="00666D2E">
        <w:t xml:space="preserve">(Lieutenant Commander Aaron R. Austin works as a Northeast Asia specialist and on projects related to the development of increased relations between USN, USIP, and the NGO community. Austin worked in OPNAV 52 from December 2009 to March 2012, where he was assigned as an Asia/Pacific desk officer. His portfolio of countries included Japan, Korea, China, Taiwan, Philippines, and Vietnam. 07/24/16, </w:t>
      </w:r>
      <w:r w:rsidRPr="00666D2E">
        <w:rPr>
          <w:i/>
        </w:rPr>
        <w:t>China’s Subtle Strategy in the South China Sea,</w:t>
      </w:r>
      <w:r w:rsidRPr="00666D2E">
        <w:t xml:space="preserve"> http://www.usip.org/sites/default/files/PB154-China%E2%80%99s%20Subtle%20Strategy_0.pdf)//tn</w:t>
      </w:r>
    </w:p>
    <w:p w:rsidR="00F3528B" w:rsidRPr="00666D2E" w:rsidRDefault="00F3528B" w:rsidP="00F3528B">
      <w:pPr>
        <w:tabs>
          <w:tab w:val="left" w:pos="360"/>
        </w:tabs>
        <w:rPr>
          <w:rStyle w:val="StyleUnderline"/>
        </w:rPr>
      </w:pPr>
      <w:r w:rsidRPr="00666D2E">
        <w:rPr>
          <w:sz w:val="16"/>
        </w:rPr>
        <w:t xml:space="preserve">A current and relevant instance of a U.S. MDT being tested is the ongoing China-Japan spat over the </w:t>
      </w:r>
      <w:proofErr w:type="spellStart"/>
      <w:r w:rsidRPr="00666D2E">
        <w:rPr>
          <w:sz w:val="16"/>
        </w:rPr>
        <w:t>Senkaku</w:t>
      </w:r>
      <w:proofErr w:type="spellEnd"/>
      <w:r w:rsidRPr="00666D2E">
        <w:rPr>
          <w:sz w:val="16"/>
        </w:rPr>
        <w:t xml:space="preserve"> Islands. On January 19th, 2012, a Chinese frigate developed a radar lock—commonly considered an aggressive act—on a Japanese ship-based helicopter. Eleven days later a Chinese warship locked its fi re-control radar on a Maritime Self-Defense Force destroyer in the East China Sea. These sorts of incidents highlight a growing trend within the PLA-Navy, and the broader Chinese maritime fleet, of a China willing to use intimidation and the threat of deadly force to secure its claims. This irresponsible bravado demonstrates a lack of maturity and understanding as to how major navies responsibly wield weapons of war in the maritime domain. </w:t>
      </w:r>
      <w:r w:rsidRPr="00666D2E">
        <w:rPr>
          <w:rStyle w:val="StyleUnderline"/>
        </w:rPr>
        <w:t xml:space="preserve">Without </w:t>
      </w:r>
      <w:r w:rsidRPr="00666D2E">
        <w:rPr>
          <w:sz w:val="16"/>
        </w:rPr>
        <w:t xml:space="preserve">confidence-building </w:t>
      </w:r>
      <w:r w:rsidRPr="00666D2E">
        <w:rPr>
          <w:rStyle w:val="StyleUnderline"/>
        </w:rPr>
        <w:t>measures such as the</w:t>
      </w:r>
      <w:r w:rsidRPr="00666D2E">
        <w:rPr>
          <w:sz w:val="16"/>
        </w:rPr>
        <w:t xml:space="preserve"> Incidents-at-Sea (</w:t>
      </w:r>
      <w:r w:rsidRPr="00666D2E">
        <w:rPr>
          <w:rStyle w:val="StyleUnderline"/>
        </w:rPr>
        <w:t>INCSEA</w:t>
      </w:r>
      <w:r w:rsidRPr="00666D2E">
        <w:rPr>
          <w:sz w:val="16"/>
        </w:rPr>
        <w:t xml:space="preserve">) Agreement which the U.S. created with the former Soviet Union in 1972, </w:t>
      </w:r>
      <w:r w:rsidRPr="00666D2E">
        <w:rPr>
          <w:rStyle w:val="StyleUnderline"/>
        </w:rPr>
        <w:t>the Chinese are saber-rattling in treacherous waters more familiar to their rivals.</w:t>
      </w:r>
      <w:r w:rsidRPr="00666D2E">
        <w:rPr>
          <w:sz w:val="16"/>
        </w:rPr>
        <w:t xml:space="preserve"> To be certain, </w:t>
      </w:r>
      <w:r w:rsidRPr="00666D2E">
        <w:rPr>
          <w:rStyle w:val="StyleUnderline"/>
        </w:rPr>
        <w:t xml:space="preserve">should China ever choose extreme measures </w:t>
      </w:r>
      <w:r w:rsidRPr="00666D2E">
        <w:rPr>
          <w:sz w:val="16"/>
        </w:rPr>
        <w:t xml:space="preserve">to try and limit the flow of commerce through the region </w:t>
      </w:r>
      <w:r w:rsidRPr="00666D2E">
        <w:rPr>
          <w:rStyle w:val="StyleUnderline"/>
        </w:rPr>
        <w:t>or take military action</w:t>
      </w:r>
      <w:r w:rsidRPr="00666D2E">
        <w:rPr>
          <w:sz w:val="16"/>
        </w:rPr>
        <w:t xml:space="preserve"> in defiance of international maritime norms</w:t>
      </w:r>
      <w:r w:rsidRPr="00666D2E">
        <w:rPr>
          <w:rStyle w:val="StyleUnderline"/>
        </w:rPr>
        <w:t xml:space="preserve">, the U.S. Navy would fast arrive to engage forces </w:t>
      </w:r>
      <w:r w:rsidRPr="00666D2E">
        <w:rPr>
          <w:sz w:val="16"/>
        </w:rPr>
        <w:t xml:space="preserve">threatening commerce feeding prosperity to almost the entire globe. </w:t>
      </w:r>
      <w:r w:rsidRPr="00666D2E">
        <w:rPr>
          <w:rStyle w:val="StyleUnderline"/>
        </w:rPr>
        <w:t>Crossing this redline would signal to the rest of the world that China intended on single-handedly reestablishing international norms. Thus far, China has remained prudent enough not to sail across this wake in the water.</w:t>
      </w:r>
    </w:p>
    <w:p w:rsidR="00F3528B" w:rsidRPr="00666D2E" w:rsidRDefault="00F3528B" w:rsidP="00F3528B"/>
    <w:p w:rsidR="00F3528B" w:rsidRPr="00666D2E" w:rsidRDefault="00F3528B" w:rsidP="00F3528B">
      <w:pPr>
        <w:pStyle w:val="Heading4"/>
      </w:pPr>
      <w:r w:rsidRPr="00666D2E">
        <w:t>INCSEA can reduce SCS tensions – it has empirically been proven to work.</w:t>
      </w:r>
    </w:p>
    <w:p w:rsidR="00F3528B" w:rsidRPr="00666D2E" w:rsidRDefault="00F3528B" w:rsidP="00F3528B">
      <w:proofErr w:type="spellStart"/>
      <w:r w:rsidRPr="00666D2E">
        <w:rPr>
          <w:rStyle w:val="Style13ptBold"/>
        </w:rPr>
        <w:t>Bouchat</w:t>
      </w:r>
      <w:proofErr w:type="spellEnd"/>
      <w:r w:rsidRPr="00666D2E">
        <w:rPr>
          <w:rStyle w:val="Style13ptBold"/>
        </w:rPr>
        <w:t xml:space="preserve"> 14</w:t>
      </w:r>
      <w:r w:rsidRPr="00666D2E">
        <w:t xml:space="preserve"> (retired Lieutenant Colonel of the United States Air force, Clarence J., written for the Strategic Studies Institute, a part of the U.S. Army War College and is the strategic-level study agent for issues related to national security and military strategy with emphasis on geostrategic analysis, “The </w:t>
      </w:r>
      <w:proofErr w:type="spellStart"/>
      <w:r w:rsidRPr="00666D2E">
        <w:t>Paracel</w:t>
      </w:r>
      <w:proofErr w:type="spellEnd"/>
      <w:r w:rsidRPr="00666D2E">
        <w:t xml:space="preserve"> Islands and U.S. Interests and Approaches in the South China Sea,” pgs. 76-78, June 2014)//DD</w:t>
      </w:r>
    </w:p>
    <w:p w:rsidR="00F3528B" w:rsidRPr="00666D2E" w:rsidRDefault="00F3528B" w:rsidP="00F3528B">
      <w:pPr>
        <w:rPr>
          <w:sz w:val="12"/>
        </w:rPr>
      </w:pPr>
      <w:r w:rsidRPr="00666D2E">
        <w:rPr>
          <w:sz w:val="12"/>
        </w:rPr>
        <w:t xml:space="preserve">To spur this convergence of interests, specific steps should be taken by the United States to defuse the freedom of navigation issue, especially when the most active differences lie with China. The United States could back away from its insistence on exercising its rights to navigate in the South China Sea and its coast- al waters in order to ease chronic tensions on this is- sue. This action was recently recommended by former U.S. National Security Advisor </w:t>
      </w:r>
      <w:proofErr w:type="spellStart"/>
      <w:r w:rsidRPr="00666D2E">
        <w:rPr>
          <w:sz w:val="12"/>
        </w:rPr>
        <w:t>Zbigniew</w:t>
      </w:r>
      <w:proofErr w:type="spellEnd"/>
      <w:r w:rsidRPr="00666D2E">
        <w:rPr>
          <w:sz w:val="12"/>
        </w:rPr>
        <w:t xml:space="preserve"> Brzezinski and debated among scholars, but doing this for long could needlessly weaken the U.S. and other states’ worldwide commitment to UNCLOS open-sea </w:t>
      </w:r>
      <w:proofErr w:type="spellStart"/>
      <w:r w:rsidRPr="00666D2E">
        <w:rPr>
          <w:sz w:val="12"/>
        </w:rPr>
        <w:t>provi</w:t>
      </w:r>
      <w:proofErr w:type="spellEnd"/>
      <w:r w:rsidRPr="00666D2E">
        <w:rPr>
          <w:sz w:val="12"/>
        </w:rPr>
        <w:t xml:space="preserve">- sions.385 Instead, as </w:t>
      </w:r>
      <w:r w:rsidRPr="00666D2E">
        <w:rPr>
          <w:rStyle w:val="StyleUnderline"/>
        </w:rPr>
        <w:t>the PRC takes a more involved role in ensuring stability and security in the international commons</w:t>
      </w:r>
      <w:r w:rsidRPr="00666D2E">
        <w:rPr>
          <w:sz w:val="12"/>
        </w:rPr>
        <w:t xml:space="preserve">, </w:t>
      </w:r>
      <w:r w:rsidRPr="00666D2E">
        <w:rPr>
          <w:rStyle w:val="StyleUnderline"/>
        </w:rPr>
        <w:t>the U</w:t>
      </w:r>
      <w:r w:rsidRPr="00666D2E">
        <w:rPr>
          <w:sz w:val="12"/>
        </w:rPr>
        <w:t xml:space="preserve">nited </w:t>
      </w:r>
      <w:r w:rsidRPr="00666D2E">
        <w:rPr>
          <w:rStyle w:val="StyleUnderline"/>
        </w:rPr>
        <w:t>S</w:t>
      </w:r>
      <w:r w:rsidRPr="00666D2E">
        <w:rPr>
          <w:sz w:val="12"/>
        </w:rPr>
        <w:t xml:space="preserve">tates </w:t>
      </w:r>
      <w:r w:rsidRPr="00666D2E">
        <w:rPr>
          <w:rStyle w:val="StyleUnderline"/>
        </w:rPr>
        <w:t>should work with China to establish a common understanding on maritime rights in coastal waters and abroad since that is</w:t>
      </w:r>
      <w:r w:rsidRPr="00666D2E">
        <w:rPr>
          <w:sz w:val="12"/>
        </w:rPr>
        <w:t xml:space="preserve"> </w:t>
      </w:r>
      <w:proofErr w:type="spellStart"/>
      <w:r w:rsidRPr="00666D2E">
        <w:rPr>
          <w:sz w:val="12"/>
        </w:rPr>
        <w:t>ul</w:t>
      </w:r>
      <w:proofErr w:type="spellEnd"/>
      <w:r w:rsidRPr="00666D2E">
        <w:rPr>
          <w:sz w:val="12"/>
        </w:rPr>
        <w:t xml:space="preserve">- </w:t>
      </w:r>
      <w:proofErr w:type="spellStart"/>
      <w:r w:rsidRPr="00666D2E">
        <w:rPr>
          <w:sz w:val="12"/>
        </w:rPr>
        <w:t>timately</w:t>
      </w:r>
      <w:proofErr w:type="spellEnd"/>
      <w:r w:rsidRPr="00666D2E">
        <w:rPr>
          <w:sz w:val="12"/>
        </w:rPr>
        <w:t xml:space="preserve"> </w:t>
      </w:r>
      <w:r w:rsidRPr="00666D2E">
        <w:rPr>
          <w:rStyle w:val="StyleUnderline"/>
        </w:rPr>
        <w:t>in both of their interests.</w:t>
      </w:r>
      <w:r w:rsidRPr="00666D2E">
        <w:rPr>
          <w:sz w:val="12"/>
        </w:rPr>
        <w:t xml:space="preserve"> </w:t>
      </w:r>
      <w:r w:rsidRPr="00666D2E">
        <w:rPr>
          <w:rStyle w:val="StyleUnderline"/>
        </w:rPr>
        <w:t>The U</w:t>
      </w:r>
      <w:r w:rsidRPr="00666D2E">
        <w:rPr>
          <w:sz w:val="12"/>
        </w:rPr>
        <w:t xml:space="preserve">nited </w:t>
      </w:r>
      <w:r w:rsidRPr="00666D2E">
        <w:rPr>
          <w:rStyle w:val="StyleUnderline"/>
        </w:rPr>
        <w:t>S</w:t>
      </w:r>
      <w:r w:rsidRPr="00666D2E">
        <w:rPr>
          <w:sz w:val="12"/>
        </w:rPr>
        <w:t xml:space="preserve">tates </w:t>
      </w:r>
      <w:r w:rsidRPr="00666D2E">
        <w:rPr>
          <w:rStyle w:val="StyleUnderline"/>
        </w:rPr>
        <w:t>and China</w:t>
      </w:r>
      <w:r w:rsidRPr="00666D2E">
        <w:rPr>
          <w:sz w:val="12"/>
        </w:rPr>
        <w:t xml:space="preserve"> already </w:t>
      </w:r>
      <w:r w:rsidRPr="00666D2E">
        <w:rPr>
          <w:rStyle w:val="StyleUnderline"/>
        </w:rPr>
        <w:t>have the</w:t>
      </w:r>
      <w:r w:rsidRPr="00666D2E">
        <w:rPr>
          <w:sz w:val="12"/>
        </w:rPr>
        <w:t xml:space="preserve"> 1998 </w:t>
      </w:r>
      <w:r w:rsidRPr="00666D2E">
        <w:rPr>
          <w:rStyle w:val="StyleUnderline"/>
        </w:rPr>
        <w:t>M</w:t>
      </w:r>
      <w:r w:rsidRPr="00666D2E">
        <w:rPr>
          <w:sz w:val="12"/>
        </w:rPr>
        <w:t xml:space="preserve">ilitary </w:t>
      </w:r>
      <w:r w:rsidRPr="00666D2E">
        <w:rPr>
          <w:rStyle w:val="StyleUnderline"/>
        </w:rPr>
        <w:t>M</w:t>
      </w:r>
      <w:r w:rsidRPr="00666D2E">
        <w:rPr>
          <w:sz w:val="12"/>
        </w:rPr>
        <w:t xml:space="preserve">aritime </w:t>
      </w:r>
      <w:r w:rsidRPr="00666D2E">
        <w:rPr>
          <w:rStyle w:val="StyleUnderline"/>
        </w:rPr>
        <w:t>C</w:t>
      </w:r>
      <w:r w:rsidRPr="00666D2E">
        <w:rPr>
          <w:sz w:val="12"/>
        </w:rPr>
        <w:t xml:space="preserve">onsultative </w:t>
      </w:r>
      <w:r w:rsidRPr="00666D2E">
        <w:rPr>
          <w:rStyle w:val="StyleUnderline"/>
        </w:rPr>
        <w:t>A</w:t>
      </w:r>
      <w:r w:rsidRPr="00666D2E">
        <w:rPr>
          <w:sz w:val="12"/>
        </w:rPr>
        <w:t>greement to prevent incidents between them, and—</w:t>
      </w:r>
      <w:r w:rsidRPr="00666D2E">
        <w:rPr>
          <w:rStyle w:val="StyleUnderline"/>
        </w:rPr>
        <w:t>though quite imperfectly applied</w:t>
      </w:r>
      <w:r w:rsidRPr="00666D2E">
        <w:rPr>
          <w:sz w:val="12"/>
        </w:rPr>
        <w:t xml:space="preserve">—it is a useful con </w:t>
      </w:r>
      <w:proofErr w:type="spellStart"/>
      <w:r w:rsidRPr="00666D2E">
        <w:rPr>
          <w:sz w:val="12"/>
        </w:rPr>
        <w:t>dence</w:t>
      </w:r>
      <w:proofErr w:type="spellEnd"/>
      <w:r w:rsidRPr="00666D2E">
        <w:rPr>
          <w:sz w:val="12"/>
        </w:rPr>
        <w:t xml:space="preserve">-building measure.386 In April 2014, the United States, the PRC, and 19 other Western Pa- ci c naval powers approved </w:t>
      </w:r>
      <w:r w:rsidRPr="00666D2E">
        <w:rPr>
          <w:rStyle w:val="StyleUnderline"/>
        </w:rPr>
        <w:t>a new code of conduct</w:t>
      </w:r>
      <w:r w:rsidRPr="00666D2E">
        <w:rPr>
          <w:sz w:val="12"/>
        </w:rPr>
        <w:t xml:space="preserve"> for naval encounters in disputed areas, the Code for Unplanned Encounters at Sea (</w:t>
      </w:r>
      <w:r w:rsidRPr="00666D2E">
        <w:rPr>
          <w:rStyle w:val="StyleUnderline"/>
        </w:rPr>
        <w:t>CUES</w:t>
      </w:r>
      <w:r w:rsidRPr="00666D2E">
        <w:rPr>
          <w:sz w:val="12"/>
        </w:rPr>
        <w:t xml:space="preserve">). However, the code </w:t>
      </w:r>
      <w:r w:rsidRPr="00666D2E">
        <w:rPr>
          <w:rStyle w:val="StyleUnderline"/>
        </w:rPr>
        <w:t>is not legally binding and PLAN officials themselves question whether China will fully observe it.</w:t>
      </w:r>
      <w:r w:rsidRPr="00666D2E">
        <w:rPr>
          <w:sz w:val="12"/>
        </w:rPr>
        <w:t xml:space="preserve">387 </w:t>
      </w:r>
      <w:r w:rsidRPr="00666D2E">
        <w:rPr>
          <w:rStyle w:val="StyleUnderline"/>
        </w:rPr>
        <w:t>To better tie the PRC to safe conduct protocols, then, the next step should follow</w:t>
      </w:r>
      <w:r w:rsidRPr="00666D2E">
        <w:rPr>
          <w:sz w:val="12"/>
        </w:rPr>
        <w:t xml:space="preserve"> the lead of </w:t>
      </w:r>
      <w:r w:rsidRPr="00666D2E">
        <w:rPr>
          <w:rStyle w:val="StyleUnderline"/>
        </w:rPr>
        <w:t>the</w:t>
      </w:r>
      <w:r w:rsidRPr="00666D2E">
        <w:rPr>
          <w:sz w:val="12"/>
        </w:rPr>
        <w:t xml:space="preserve"> 1972 </w:t>
      </w:r>
      <w:r w:rsidRPr="00666D2E">
        <w:rPr>
          <w:rStyle w:val="StyleUnderline"/>
        </w:rPr>
        <w:t>U.S.- Soviet</w:t>
      </w:r>
      <w:r w:rsidRPr="00666D2E">
        <w:rPr>
          <w:sz w:val="12"/>
        </w:rPr>
        <w:t xml:space="preserve"> Union Incidents at Sea Agreement (</w:t>
      </w:r>
      <w:r w:rsidRPr="00666D2E">
        <w:rPr>
          <w:rStyle w:val="StyleUnderline"/>
        </w:rPr>
        <w:t>INCSEA</w:t>
      </w:r>
      <w:r w:rsidRPr="00666D2E">
        <w:rPr>
          <w:sz w:val="12"/>
        </w:rPr>
        <w:t xml:space="preserve">).388 </w:t>
      </w:r>
      <w:r w:rsidRPr="00666D2E">
        <w:rPr>
          <w:rStyle w:val="StyleUnderline"/>
        </w:rPr>
        <w:t>This is a successful tool that avoided negative encounters between the two powers</w:t>
      </w:r>
      <w:r w:rsidRPr="00666D2E">
        <w:rPr>
          <w:sz w:val="12"/>
        </w:rPr>
        <w:t xml:space="preserve">, yet complied with inter- national law covering activities like innocent passage through coastal jurisdictions. Through uniform </w:t>
      </w:r>
      <w:proofErr w:type="spellStart"/>
      <w:r w:rsidRPr="00666D2E">
        <w:rPr>
          <w:sz w:val="12"/>
        </w:rPr>
        <w:t>proce</w:t>
      </w:r>
      <w:proofErr w:type="spellEnd"/>
      <w:r w:rsidRPr="00666D2E">
        <w:rPr>
          <w:sz w:val="12"/>
        </w:rPr>
        <w:t xml:space="preserve">- </w:t>
      </w:r>
      <w:proofErr w:type="spellStart"/>
      <w:r w:rsidRPr="00666D2E">
        <w:rPr>
          <w:sz w:val="12"/>
        </w:rPr>
        <w:t>dures</w:t>
      </w:r>
      <w:proofErr w:type="spellEnd"/>
      <w:r w:rsidRPr="00666D2E">
        <w:rPr>
          <w:sz w:val="12"/>
        </w:rPr>
        <w:t xml:space="preserve"> both sides may follow and observe the other’s ships, but could not interfere with their lawful pas- sage, regardless of prior </w:t>
      </w:r>
      <w:proofErr w:type="spellStart"/>
      <w:r w:rsidRPr="00666D2E">
        <w:rPr>
          <w:sz w:val="12"/>
        </w:rPr>
        <w:t>noti</w:t>
      </w:r>
      <w:proofErr w:type="spellEnd"/>
      <w:r w:rsidRPr="00666D2E">
        <w:rPr>
          <w:sz w:val="12"/>
        </w:rPr>
        <w:t xml:space="preserve"> cation, cargo, arms, or type of propulsion.389 </w:t>
      </w:r>
      <w:r w:rsidRPr="00666D2E">
        <w:rPr>
          <w:rStyle w:val="StyleUnderline"/>
        </w:rPr>
        <w:t>An INCSEA agreement would overlap similar multilateral agreements, but those do not address the specific differences in interpretation between the two countries, nor contain all of the tools available in INCSEA.</w:t>
      </w:r>
      <w:r w:rsidRPr="00666D2E">
        <w:rPr>
          <w:sz w:val="12"/>
        </w:rPr>
        <w:t xml:space="preserve"> The mere act of </w:t>
      </w:r>
      <w:proofErr w:type="spellStart"/>
      <w:r w:rsidRPr="00666D2E">
        <w:rPr>
          <w:sz w:val="12"/>
        </w:rPr>
        <w:t>negotiat</w:t>
      </w:r>
      <w:proofErr w:type="spellEnd"/>
      <w:r w:rsidRPr="00666D2E">
        <w:rPr>
          <w:sz w:val="12"/>
        </w:rPr>
        <w:t xml:space="preserve">- </w:t>
      </w:r>
      <w:proofErr w:type="spellStart"/>
      <w:r w:rsidRPr="00666D2E">
        <w:rPr>
          <w:sz w:val="12"/>
        </w:rPr>
        <w:t>ing</w:t>
      </w:r>
      <w:proofErr w:type="spellEnd"/>
      <w:r w:rsidRPr="00666D2E">
        <w:rPr>
          <w:sz w:val="12"/>
        </w:rPr>
        <w:t xml:space="preserve"> such a confidence building-measure (and </w:t>
      </w:r>
      <w:proofErr w:type="spellStart"/>
      <w:r w:rsidRPr="00666D2E">
        <w:rPr>
          <w:sz w:val="12"/>
        </w:rPr>
        <w:t>recog</w:t>
      </w:r>
      <w:proofErr w:type="spellEnd"/>
      <w:r w:rsidRPr="00666D2E">
        <w:rPr>
          <w:sz w:val="12"/>
        </w:rPr>
        <w:t xml:space="preserve">- </w:t>
      </w:r>
      <w:proofErr w:type="spellStart"/>
      <w:r w:rsidRPr="00666D2E">
        <w:rPr>
          <w:sz w:val="12"/>
        </w:rPr>
        <w:t>nizing</w:t>
      </w:r>
      <w:proofErr w:type="spellEnd"/>
      <w:r w:rsidRPr="00666D2E">
        <w:rPr>
          <w:sz w:val="12"/>
        </w:rPr>
        <w:t xml:space="preserve"> China as a rising power in the process) could also help soothe this sometimes difficult relationship and emphasize that such issues are not unique to the United States and China.390 </w:t>
      </w:r>
      <w:r w:rsidRPr="00666D2E">
        <w:rPr>
          <w:rStyle w:val="Emphasis"/>
        </w:rPr>
        <w:t>INCSEA is a practical, tested method which could be tailored to reduce tensions, support both sides’ long-term interests, and accelerate a process of confidence-building between the two within the contentious S</w:t>
      </w:r>
      <w:r w:rsidRPr="00666D2E">
        <w:rPr>
          <w:sz w:val="12"/>
        </w:rPr>
        <w:t xml:space="preserve">outh </w:t>
      </w:r>
      <w:r w:rsidRPr="00666D2E">
        <w:rPr>
          <w:rStyle w:val="Emphasis"/>
        </w:rPr>
        <w:t>C</w:t>
      </w:r>
      <w:r w:rsidRPr="00666D2E">
        <w:rPr>
          <w:sz w:val="12"/>
        </w:rPr>
        <w:t xml:space="preserve">hina </w:t>
      </w:r>
      <w:r w:rsidRPr="00666D2E">
        <w:rPr>
          <w:rStyle w:val="Emphasis"/>
        </w:rPr>
        <w:t>S</w:t>
      </w:r>
      <w:r w:rsidRPr="00666D2E">
        <w:rPr>
          <w:sz w:val="12"/>
        </w:rPr>
        <w:t>ea without foregoing the precepts of UNCLOS.</w:t>
      </w:r>
    </w:p>
    <w:p w:rsidR="007C57D1" w:rsidRPr="00666D2E" w:rsidRDefault="007C57D1" w:rsidP="007C57D1">
      <w:pPr>
        <w:pStyle w:val="Heading3"/>
      </w:pPr>
      <w:r w:rsidRPr="00666D2E">
        <w:t>INCSEA Key to Regionalism</w:t>
      </w:r>
    </w:p>
    <w:p w:rsidR="007C57D1" w:rsidRPr="00666D2E" w:rsidRDefault="007C57D1" w:rsidP="007C57D1"/>
    <w:p w:rsidR="007C57D1" w:rsidRPr="00666D2E" w:rsidRDefault="007C57D1" w:rsidP="007C57D1">
      <w:pPr>
        <w:pStyle w:val="Heading4"/>
      </w:pPr>
      <w:r w:rsidRPr="00666D2E">
        <w:t xml:space="preserve">Bilateral INCSEA </w:t>
      </w:r>
      <w:proofErr w:type="spellStart"/>
      <w:r w:rsidRPr="00666D2E">
        <w:t>spillsover</w:t>
      </w:r>
      <w:proofErr w:type="spellEnd"/>
      <w:r w:rsidRPr="00666D2E">
        <w:t xml:space="preserve"> regionally to a multilateral East China Sea treaty</w:t>
      </w:r>
    </w:p>
    <w:p w:rsidR="007C57D1" w:rsidRPr="00666D2E" w:rsidRDefault="007C57D1" w:rsidP="007C57D1">
      <w:r w:rsidRPr="00666D2E">
        <w:rPr>
          <w:rStyle w:val="Style13ptBold"/>
        </w:rPr>
        <w:t>VALENCIA and AMAE ’03</w:t>
      </w:r>
      <w:r w:rsidRPr="00666D2E">
        <w:t xml:space="preserve"> (Mark J.; East-West Center, and Yoshihisa; “Regime Building in the East China Sea,” Ocean Development &amp; International Law, 34:</w:t>
      </w:r>
      <w:proofErr w:type="gramStart"/>
      <w:r w:rsidRPr="00666D2E">
        <w:t>2)</w:t>
      </w:r>
      <w:proofErr w:type="spellStart"/>
      <w:r w:rsidRPr="00666D2E">
        <w:t>ww</w:t>
      </w:r>
      <w:proofErr w:type="spellEnd"/>
      <w:proofErr w:type="gramEnd"/>
    </w:p>
    <w:p w:rsidR="007C57D1" w:rsidRPr="00666D2E" w:rsidRDefault="007C57D1" w:rsidP="007C57D1">
      <w:r w:rsidRPr="00666D2E">
        <w:t>The Way Forward</w:t>
      </w:r>
    </w:p>
    <w:p w:rsidR="007C57D1" w:rsidRPr="00666D2E" w:rsidRDefault="007C57D1" w:rsidP="007C57D1">
      <w:pPr>
        <w:rPr>
          <w:sz w:val="8"/>
        </w:rPr>
      </w:pPr>
      <w:r w:rsidRPr="00666D2E">
        <w:rPr>
          <w:sz w:val="8"/>
        </w:rPr>
        <w:t xml:space="preserve">Negotiating various confidence-building measures, such as limitations on the number and scale of naval exercises in specific areas in the East China Sea and exchange of information on naval matters, would be the first steps. These could be followed by prohibition of naval exercises and weapons tests in certain areas, especially near busy sea lanes, and expansion of such areas into peace zones where no military activity would be permissible. </w:t>
      </w:r>
      <w:r w:rsidRPr="00666D2E">
        <w:rPr>
          <w:rStyle w:val="StyleUnderline"/>
        </w:rPr>
        <w:t>A specific objective could be a bilateral conflict avoidance agreement along the lines of the</w:t>
      </w:r>
      <w:r w:rsidRPr="00666D2E">
        <w:rPr>
          <w:sz w:val="8"/>
        </w:rPr>
        <w:t xml:space="preserve"> 1972 Incidents at Sea Agreement (</w:t>
      </w:r>
      <w:r w:rsidRPr="00666D2E">
        <w:rPr>
          <w:rStyle w:val="StyleUnderline"/>
        </w:rPr>
        <w:t>INCSEA</w:t>
      </w:r>
      <w:r w:rsidRPr="00666D2E">
        <w:rPr>
          <w:sz w:val="8"/>
        </w:rPr>
        <w:t xml:space="preserve">) </w:t>
      </w:r>
      <w:r w:rsidRPr="00666D2E">
        <w:rPr>
          <w:rStyle w:val="StyleUnderline"/>
        </w:rPr>
        <w:t>between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and Soviet Union</w:t>
      </w:r>
      <w:r w:rsidRPr="00666D2E">
        <w:rPr>
          <w:sz w:val="8"/>
        </w:rPr>
        <w:t xml:space="preserve">,77 </w:t>
      </w:r>
      <w:r w:rsidRPr="00666D2E">
        <w:rPr>
          <w:rStyle w:val="StyleUnderline"/>
        </w:rPr>
        <w:t>which has proven effective in regulating the interaction of their fleets on the high seas</w:t>
      </w:r>
      <w:r w:rsidRPr="00666D2E">
        <w:rPr>
          <w:sz w:val="8"/>
        </w:rPr>
        <w:t xml:space="preserve">.78 </w:t>
      </w:r>
      <w:r w:rsidRPr="00666D2E">
        <w:rPr>
          <w:rStyle w:val="StyleUnderline"/>
        </w:rPr>
        <w:t>The value of an INCSEA agreement lies in the obligation of the countries to consult regularly on safety</w:t>
      </w:r>
      <w:r w:rsidRPr="00666D2E">
        <w:rPr>
          <w:sz w:val="8"/>
        </w:rPr>
        <w:t xml:space="preserve">. </w:t>
      </w:r>
      <w:r w:rsidRPr="00666D2E">
        <w:rPr>
          <w:rStyle w:val="StyleUnderline"/>
        </w:rPr>
        <w:t>The purpose of an INCSEA would be to prevent incidents at sea and in the air that could affect relations among the countries, to minimize the chance of accidents resulting from normal activities, and to develop more predictable standard operating procedures at sea</w:t>
      </w:r>
      <w:r w:rsidRPr="00666D2E">
        <w:rPr>
          <w:sz w:val="8"/>
        </w:rPr>
        <w:t>. The annual Japan-China security talks and the recent Agreement to exchange naval visits is a basis for such a step.</w:t>
      </w:r>
      <w:r w:rsidRPr="00666D2E">
        <w:rPr>
          <w:rStyle w:val="StyleUnderline"/>
        </w:rPr>
        <w:t>79 An INCSEA-type arrangement for the East China Sea could take different forms and operate at different levels</w:t>
      </w:r>
      <w:r w:rsidRPr="00666D2E">
        <w:rPr>
          <w:sz w:val="8"/>
        </w:rPr>
        <w:t xml:space="preserve">. </w:t>
      </w:r>
      <w:r w:rsidRPr="00666D2E">
        <w:rPr>
          <w:rStyle w:val="StyleUnderline"/>
        </w:rPr>
        <w:t>Initially, its contents could be simple and later, more comprehensive</w:t>
      </w:r>
      <w:r w:rsidRPr="00666D2E">
        <w:rPr>
          <w:sz w:val="8"/>
        </w:rPr>
        <w:t xml:space="preserve">. The development of a mutual prior-notification regime for surface and air reconnaissance missions might be the first step. </w:t>
      </w:r>
      <w:r w:rsidRPr="00666D2E">
        <w:rPr>
          <w:rStyle w:val="StyleUnderline"/>
        </w:rPr>
        <w:t>Moreover, an INCSEA-type arrangement might be bilateral at first and multilateral later</w:t>
      </w:r>
      <w:r w:rsidRPr="00666D2E">
        <w:rPr>
          <w:sz w:val="8"/>
        </w:rPr>
        <w:t xml:space="preserve">. </w:t>
      </w:r>
      <w:r w:rsidRPr="00666D2E">
        <w:rPr>
          <w:rStyle w:val="StyleUnderline"/>
        </w:rPr>
        <w:t>An immature multilateral approach could quickly become bogged down by particularistic interests</w:t>
      </w:r>
      <w:r w:rsidRPr="00666D2E">
        <w:rPr>
          <w:sz w:val="8"/>
        </w:rPr>
        <w:t xml:space="preserve">. </w:t>
      </w:r>
      <w:r w:rsidRPr="00666D2E">
        <w:rPr>
          <w:rStyle w:val="StyleUnderline"/>
        </w:rPr>
        <w:t>For example, China is unlikely to accept a regional solution to the problems of incidents at sea as it has a marked preference for bilateral agreements that escape the influence of third parties</w:t>
      </w:r>
      <w:r w:rsidRPr="00666D2E">
        <w:rPr>
          <w:sz w:val="8"/>
        </w:rPr>
        <w:t xml:space="preserve">. </w:t>
      </w:r>
      <w:r w:rsidRPr="00666D2E">
        <w:rPr>
          <w:rStyle w:val="StyleUnderline"/>
        </w:rPr>
        <w:t>In the longer term a comprehensive regional INCSEA for the East China Sea, together with supervisory mechanisms, would be needed to prevent or minimize conflict escalation and the likelihood of potentially dangerous naval confrontations</w:t>
      </w:r>
      <w:r w:rsidRPr="00666D2E">
        <w:rPr>
          <w:sz w:val="8"/>
        </w:rPr>
        <w:t>. Its contents might include the following:</w:t>
      </w:r>
    </w:p>
    <w:p w:rsidR="007C57D1" w:rsidRPr="00666D2E" w:rsidRDefault="007C57D1" w:rsidP="007C57D1">
      <w:r w:rsidRPr="00666D2E">
        <w:t>• Definition and clarification of the extent of the jurisdiction of coastal states in the EEZ, vis-à-vis the freedom of navigation in the EEZ</w:t>
      </w:r>
    </w:p>
    <w:p w:rsidR="007C57D1" w:rsidRPr="00666D2E" w:rsidRDefault="007C57D1" w:rsidP="007C57D1">
      <w:r w:rsidRPr="00666D2E">
        <w:t>• Procedures governing notification of the intent to conduct marine scientific research in the EEZ</w:t>
      </w:r>
    </w:p>
    <w:p w:rsidR="007C57D1" w:rsidRPr="00666D2E" w:rsidRDefault="007C57D1" w:rsidP="007C57D1">
      <w:r w:rsidRPr="00666D2E">
        <w:t>• Procedures governing notification of the intent to conduct naval and air exercises in the EEZ</w:t>
      </w:r>
    </w:p>
    <w:p w:rsidR="007C57D1" w:rsidRPr="00666D2E" w:rsidRDefault="007C57D1" w:rsidP="007C57D1">
      <w:r w:rsidRPr="00666D2E">
        <w:t>• Procedures to prevent the collision of submarines with other undersea vessels and with surface vessels</w:t>
      </w:r>
    </w:p>
    <w:p w:rsidR="007C57D1" w:rsidRPr="00666D2E" w:rsidRDefault="007C57D1" w:rsidP="007C57D1">
      <w:r w:rsidRPr="00666D2E">
        <w:t>• Regulations governing the tracking of submarines</w:t>
      </w:r>
    </w:p>
    <w:p w:rsidR="007C57D1" w:rsidRPr="00666D2E" w:rsidRDefault="007C57D1" w:rsidP="007C57D1">
      <w:r w:rsidRPr="00666D2E">
        <w:t>• Procedures to prevent the escalation of conflicts that result from accidental or unintended weapons use, or unauthorized weapons use by subordinates, and implementation of a reporting process for such incidents</w:t>
      </w:r>
    </w:p>
    <w:p w:rsidR="007C57D1" w:rsidRPr="00666D2E" w:rsidRDefault="007C57D1" w:rsidP="007C57D1">
      <w:r w:rsidRPr="00666D2E">
        <w:t>• The means for increasing military transparency, especially with regard to naval build-ups and naval strategy</w:t>
      </w:r>
    </w:p>
    <w:p w:rsidR="007C57D1" w:rsidRPr="00666D2E" w:rsidRDefault="007C57D1" w:rsidP="007C57D1">
      <w:r w:rsidRPr="00666D2E">
        <w:t>• Emergency consultation systems regarding unexpected events</w:t>
      </w:r>
    </w:p>
    <w:p w:rsidR="007C57D1" w:rsidRPr="00666D2E" w:rsidRDefault="007C57D1" w:rsidP="007C57D1">
      <w:r w:rsidRPr="00666D2E">
        <w:t>• A regime governing air-to-air and air-to-sea encounters, including methods of preventing aircraft collisions and rules governing the interception of reconnaissance aircraft and vessels and of engagement at sea</w:t>
      </w:r>
    </w:p>
    <w:p w:rsidR="007C57D1" w:rsidRPr="00666D2E" w:rsidRDefault="007C57D1" w:rsidP="007C57D1">
      <w:r w:rsidRPr="00666D2E">
        <w:t>• A regime governing interdiction and arrest of suspect vessels in the EEZ</w:t>
      </w:r>
    </w:p>
    <w:p w:rsidR="007C57D1" w:rsidRPr="00666D2E" w:rsidRDefault="007C57D1" w:rsidP="007C57D1">
      <w:r w:rsidRPr="00666D2E">
        <w:t>• Antipiracy measures and systems therefore, or coordinated joint patrols</w:t>
      </w:r>
    </w:p>
    <w:p w:rsidR="007C57D1" w:rsidRPr="00666D2E" w:rsidRDefault="007C57D1" w:rsidP="007C57D1">
      <w:r w:rsidRPr="00666D2E">
        <w:t>• Cooperation in humanitarian assistance, search and rescue, mine countermeasures, and cooperation in combating drug trafficking and illegal migration.</w:t>
      </w:r>
    </w:p>
    <w:p w:rsidR="007C57D1" w:rsidRPr="00666D2E" w:rsidRDefault="007C57D1" w:rsidP="007C57D1"/>
    <w:p w:rsidR="004B071A" w:rsidRPr="00666D2E" w:rsidRDefault="004B071A" w:rsidP="004B071A">
      <w:pPr>
        <w:pStyle w:val="Heading3"/>
      </w:pPr>
      <w:r w:rsidRPr="00666D2E">
        <w:t>Coop Solves – Disease</w:t>
      </w:r>
    </w:p>
    <w:p w:rsidR="004B071A" w:rsidRPr="00666D2E" w:rsidRDefault="004B071A" w:rsidP="004B071A"/>
    <w:p w:rsidR="004B071A" w:rsidRPr="00666D2E" w:rsidRDefault="004B071A" w:rsidP="004B071A">
      <w:pPr>
        <w:pStyle w:val="Heading4"/>
      </w:pPr>
      <w:r w:rsidRPr="00666D2E">
        <w:t>U.S. China Coop Solves Infectious Disease Spread</w:t>
      </w:r>
    </w:p>
    <w:p w:rsidR="004B071A" w:rsidRPr="00666D2E" w:rsidRDefault="004B071A" w:rsidP="004B071A">
      <w:r w:rsidRPr="00666D2E">
        <w:rPr>
          <w:rStyle w:val="Style13ptBold"/>
        </w:rPr>
        <w:t>KOLKER ’15</w:t>
      </w:r>
      <w:r w:rsidRPr="00666D2E">
        <w:t xml:space="preserve"> (Jimmy; HHS Assistant Secretary for Global Affairs, “U.S. &amp; China: A Strong Partnership in Health,” 6/24, http://www.hhs.gov/blog/2015/06/24/us-china-strong-partnership-health.html)ww</w:t>
      </w:r>
    </w:p>
    <w:p w:rsidR="004B071A" w:rsidRPr="00666D2E" w:rsidRDefault="004B071A" w:rsidP="004B071A">
      <w:pPr>
        <w:rPr>
          <w:sz w:val="10"/>
        </w:rPr>
      </w:pPr>
      <w:r w:rsidRPr="00666D2E">
        <w:rPr>
          <w:rStyle w:val="StyleUnderline"/>
        </w:rPr>
        <w:t>The</w:t>
      </w:r>
      <w:r w:rsidRPr="00666D2E">
        <w:rPr>
          <w:sz w:val="10"/>
        </w:rPr>
        <w:t xml:space="preserve"> </w:t>
      </w:r>
      <w:r w:rsidRPr="00666D2E">
        <w:rPr>
          <w:rStyle w:val="StyleUnderline"/>
        </w:rPr>
        <w:t>U</w:t>
      </w:r>
      <w:r w:rsidRPr="00666D2E">
        <w:rPr>
          <w:sz w:val="10"/>
        </w:rPr>
        <w:t xml:space="preserve">nited </w:t>
      </w:r>
      <w:r w:rsidRPr="00666D2E">
        <w:rPr>
          <w:rStyle w:val="StyleUnderline"/>
        </w:rPr>
        <w:t>S</w:t>
      </w:r>
      <w:r w:rsidRPr="00666D2E">
        <w:rPr>
          <w:sz w:val="10"/>
        </w:rPr>
        <w:t xml:space="preserve">tates </w:t>
      </w:r>
      <w:r w:rsidRPr="00666D2E">
        <w:rPr>
          <w:rStyle w:val="StyleUnderline"/>
        </w:rPr>
        <w:t>and China share a strong partnership in health</w:t>
      </w:r>
      <w:r w:rsidRPr="00666D2E">
        <w:rPr>
          <w:sz w:val="10"/>
        </w:rPr>
        <w:t xml:space="preserve">. Today, Secretary Burwell, Chinese Vice Premier Liu </w:t>
      </w:r>
      <w:proofErr w:type="spellStart"/>
      <w:r w:rsidRPr="00666D2E">
        <w:rPr>
          <w:sz w:val="10"/>
        </w:rPr>
        <w:t>Yandong</w:t>
      </w:r>
      <w:proofErr w:type="spellEnd"/>
      <w:r w:rsidRPr="00666D2E">
        <w:rPr>
          <w:sz w:val="10"/>
        </w:rPr>
        <w:t xml:space="preserve"> and Commissioner Minister Li Bin of China’s National Health and Family Planning Commission, met to recommit to that partnership, </w:t>
      </w:r>
      <w:r w:rsidRPr="00666D2E">
        <w:rPr>
          <w:rStyle w:val="StyleUnderline"/>
        </w:rPr>
        <w:t>highlighting our strong responses to global health challenges such as</w:t>
      </w:r>
      <w:r w:rsidRPr="00666D2E">
        <w:rPr>
          <w:sz w:val="10"/>
        </w:rPr>
        <w:t xml:space="preserve"> the H7N9 </w:t>
      </w:r>
      <w:r w:rsidRPr="00666D2E">
        <w:rPr>
          <w:rStyle w:val="StyleUnderline"/>
        </w:rPr>
        <w:t>influenza and Ebola</w:t>
      </w:r>
      <w:r w:rsidRPr="00666D2E">
        <w:rPr>
          <w:sz w:val="10"/>
        </w:rPr>
        <w:t xml:space="preserve"> outbreaks. Director of the Chinese Center for Disease Control Wang Yu and United States’ Director of the National Institutes of Health Francis Collins also participated in the U.S.-China Symposium on Ebola, Research, and Global Health Security held at NIH. Together, these </w:t>
      </w:r>
      <w:r w:rsidRPr="00666D2E">
        <w:rPr>
          <w:rStyle w:val="StyleUnderline"/>
        </w:rPr>
        <w:t>Chinese and U.S. leaders committed to advance global health security in the months and years ahead, through collaboration on research and capacity building efforts in countries and regions vulnerable to an infectious disease outbreak</w:t>
      </w:r>
      <w:r w:rsidRPr="00666D2E">
        <w:rPr>
          <w:sz w:val="10"/>
        </w:rPr>
        <w:t xml:space="preserve">, including West Africa. Secretary Burwell, Chinese Vice Premier Liu </w:t>
      </w:r>
      <w:proofErr w:type="spellStart"/>
      <w:r w:rsidRPr="00666D2E">
        <w:rPr>
          <w:sz w:val="10"/>
        </w:rPr>
        <w:t>Yandong</w:t>
      </w:r>
      <w:proofErr w:type="spellEnd"/>
      <w:r w:rsidRPr="00666D2E">
        <w:rPr>
          <w:sz w:val="10"/>
        </w:rPr>
        <w:t xml:space="preserve"> and Commissioner Minister Li Bin of China’s National Health and Family Planning Commission, at the U.S.-China Symposium on Ebola, Research, and Global Health Security held at NIH. The U.S. and China were two of the first countries to respond to the recent Ebola outbreak. The U.S. sent surveillance teams, established treatment facilities and deployed thousands of public health experts. China mounted its largest-ever overseas global health effort in response to the Ebola outbreak in West Africa— delivering medical supplies, deploying clinical and public health experts, and building laboratory and clinical facilities. </w:t>
      </w:r>
      <w:r w:rsidRPr="00666D2E">
        <w:rPr>
          <w:rStyle w:val="StyleUnderline"/>
        </w:rPr>
        <w:t>To prepare for future outbreaks, both countries expressed their commitment to</w:t>
      </w:r>
      <w:r w:rsidRPr="00666D2E">
        <w:rPr>
          <w:sz w:val="10"/>
        </w:rPr>
        <w:t xml:space="preserve"> the Global Health Security Agenda in </w:t>
      </w:r>
      <w:r w:rsidRPr="00666D2E">
        <w:rPr>
          <w:rStyle w:val="StyleUnderline"/>
        </w:rPr>
        <w:t>building systems to prevent, detect and respond to infectious disease threats</w:t>
      </w:r>
      <w:r w:rsidRPr="00666D2E">
        <w:rPr>
          <w:sz w:val="10"/>
        </w:rPr>
        <w:t xml:space="preserve"> in support of the International Health Regulations. Secretary Burwell and Minister Li renewed a Memorandum of Understanding for the next five years on Emerging and Re-Emerging Infectious Diseases, committing to a plan of action to guide cooperation on global health security. </w:t>
      </w:r>
      <w:r w:rsidRPr="00666D2E">
        <w:rPr>
          <w:rStyle w:val="StyleUnderline"/>
        </w:rPr>
        <w:t>China and the U.S. share objectives for global health</w:t>
      </w:r>
      <w:r w:rsidRPr="00666D2E">
        <w:rPr>
          <w:sz w:val="10"/>
        </w:rPr>
        <w:t xml:space="preserve">. </w:t>
      </w:r>
      <w:r w:rsidRPr="00666D2E">
        <w:rPr>
          <w:rStyle w:val="StyleUnderline"/>
        </w:rPr>
        <w:t>As we work together to create a world safe from infectious disease threats, our own societies will benefit</w:t>
      </w:r>
      <w:r w:rsidRPr="00666D2E">
        <w:rPr>
          <w:sz w:val="10"/>
        </w:rPr>
        <w:t xml:space="preserve">. Today, </w:t>
      </w:r>
      <w:r w:rsidRPr="00666D2E">
        <w:rPr>
          <w:rStyle w:val="StyleUnderline"/>
        </w:rPr>
        <w:t>our leaders agreed to collaborate on global health, engage on research and public health efforts</w:t>
      </w:r>
      <w:r w:rsidRPr="00666D2E">
        <w:rPr>
          <w:sz w:val="10"/>
        </w:rPr>
        <w:t xml:space="preserve"> focused on Ebola, </w:t>
      </w:r>
      <w:r w:rsidRPr="00666D2E">
        <w:rPr>
          <w:rStyle w:val="StyleUnderline"/>
        </w:rPr>
        <w:t>and initiate cooperative activities that support global health security</w:t>
      </w:r>
      <w:r w:rsidRPr="00666D2E">
        <w:rPr>
          <w:sz w:val="10"/>
        </w:rPr>
        <w:t xml:space="preserve"> over the next year. </w:t>
      </w:r>
      <w:r w:rsidRPr="00666D2E">
        <w:rPr>
          <w:rStyle w:val="StyleUnderline"/>
        </w:rPr>
        <w:t>This agreement will lead to further accords on global health security to advance our valuable health partnership</w:t>
      </w:r>
      <w:r w:rsidRPr="00666D2E">
        <w:rPr>
          <w:sz w:val="10"/>
        </w:rPr>
        <w:t>.</w:t>
      </w:r>
    </w:p>
    <w:p w:rsidR="004B071A" w:rsidRPr="00666D2E" w:rsidRDefault="004B071A" w:rsidP="004B071A"/>
    <w:p w:rsidR="004B071A" w:rsidRPr="00666D2E" w:rsidRDefault="004B071A" w:rsidP="004B071A">
      <w:pPr>
        <w:pStyle w:val="Heading4"/>
      </w:pPr>
      <w:r w:rsidRPr="00666D2E">
        <w:t>U.S. China Disease Coop Solves</w:t>
      </w:r>
    </w:p>
    <w:p w:rsidR="004B071A" w:rsidRPr="00666D2E" w:rsidRDefault="004B071A" w:rsidP="004B071A">
      <w:r w:rsidRPr="00666D2E">
        <w:rPr>
          <w:rStyle w:val="Style13ptBold"/>
        </w:rPr>
        <w:t>HUANG 4/27</w:t>
      </w:r>
      <w:r w:rsidRPr="00666D2E">
        <w:t xml:space="preserve"> (</w:t>
      </w:r>
      <w:proofErr w:type="spellStart"/>
      <w:r w:rsidRPr="00666D2E">
        <w:t>Yanzhong</w:t>
      </w:r>
      <w:proofErr w:type="spellEnd"/>
      <w:r w:rsidRPr="00666D2E">
        <w:t>; Senior Fellow for Global Health, Council on Foreign Relations and Professor, School of Diplomacy and International Relations, Seton Hall University, “China’s Healthcare Sector and U.S.- China Health Cooperation,” prepared statement before the U.S.</w:t>
      </w:r>
      <w:r w:rsidRPr="00666D2E">
        <w:rPr>
          <w:rFonts w:ascii="Cambria Math" w:hAnsi="Cambria Math" w:cs="Cambria Math"/>
        </w:rPr>
        <w:t>‐</w:t>
      </w:r>
      <w:r w:rsidRPr="00666D2E">
        <w:t>China Economic and Security Review Commission Hearing on China’s 13th Five-Year Plan)</w:t>
      </w:r>
      <w:proofErr w:type="spellStart"/>
      <w:r w:rsidRPr="00666D2E">
        <w:t>ww</w:t>
      </w:r>
      <w:proofErr w:type="spellEnd"/>
    </w:p>
    <w:p w:rsidR="004B071A" w:rsidRPr="00666D2E" w:rsidRDefault="004B071A" w:rsidP="004B071A">
      <w:pPr>
        <w:rPr>
          <w:sz w:val="8"/>
        </w:rPr>
      </w:pPr>
      <w:r w:rsidRPr="00666D2E">
        <w:rPr>
          <w:rStyle w:val="StyleUnderline"/>
        </w:rPr>
        <w:t>U.S.-China cooperation</w:t>
      </w:r>
      <w:r w:rsidRPr="00666D2E">
        <w:rPr>
          <w:sz w:val="8"/>
        </w:rPr>
        <w:t xml:space="preserve">, of course, </w:t>
      </w:r>
      <w:r w:rsidRPr="00666D2E">
        <w:rPr>
          <w:rStyle w:val="StyleUnderline"/>
        </w:rPr>
        <w:t>is not confined in R&amp;D for new drugs, vaccines and therapies</w:t>
      </w:r>
      <w:r w:rsidRPr="00666D2E">
        <w:rPr>
          <w:sz w:val="8"/>
        </w:rPr>
        <w:t xml:space="preserve">. </w:t>
      </w:r>
      <w:r w:rsidRPr="00666D2E">
        <w:rPr>
          <w:rStyle w:val="StyleUnderline"/>
        </w:rPr>
        <w:t>They have cooperated in other areas of global health security</w:t>
      </w:r>
      <w:r w:rsidRPr="00666D2E">
        <w:rPr>
          <w:sz w:val="8"/>
        </w:rPr>
        <w:t xml:space="preserve">. </w:t>
      </w:r>
      <w:r w:rsidRPr="00666D2E">
        <w:rPr>
          <w:rStyle w:val="StyleUnderline"/>
        </w:rPr>
        <w:t>The U.S. and China were two of the first countries to respond to the Ebola outbreak in Western Africa</w:t>
      </w:r>
      <w:r w:rsidRPr="00666D2E">
        <w:rPr>
          <w:sz w:val="8"/>
        </w:rPr>
        <w:t xml:space="preserve">. Unlike the United States, China has not publically framed the Ebola outbreak as an international security threat or deployed a large number of military personnel to the affected countries. Its dispatch of elite PLA units to the affected countries nevertheless suggests that it 8 did view the outbreak as an existential security threat that required a response out of the normal political boundaries. Beijing’s willingness to implicitly securitize trans-border disease outbreaks has opened a new area for future collaboration between China and other countries (e.g., the U.S.) under the Global Health Security Agenda. Indeed, during the crisis Chinese military personnel trained a Liberian engineering company so that the latter could play an instrumental role in helping the U. S. Army to construct its treatment center in the country. Similarly, the U.S. Air Force provided large forklifts to help unload the supplies that China brought to Liberia. On June 24th, 2015, US Secretary of Health and Human Services Sylvia Mathews Burwell, Chinese Vice Premier Liu </w:t>
      </w:r>
      <w:proofErr w:type="spellStart"/>
      <w:r w:rsidRPr="00666D2E">
        <w:rPr>
          <w:sz w:val="8"/>
        </w:rPr>
        <w:t>Yandong</w:t>
      </w:r>
      <w:proofErr w:type="spellEnd"/>
      <w:r w:rsidRPr="00666D2E">
        <w:rPr>
          <w:sz w:val="8"/>
        </w:rPr>
        <w:t xml:space="preserve"> and Minister Li Bin of China’s National Health and Family Planning Commission, met to recommit to that partnership in addressing public health emergencies by renewing a Memorandum of Understanding for the next five years on cooperation to address emerging and re-emerging infectious diseases. </w:t>
      </w:r>
      <w:r w:rsidRPr="00666D2E">
        <w:rPr>
          <w:rStyle w:val="StyleUnderline"/>
        </w:rPr>
        <w:t>In addition, both governments have established partnerships over basic medical research</w:t>
      </w:r>
      <w:r w:rsidRPr="00666D2E">
        <w:rPr>
          <w:sz w:val="8"/>
        </w:rPr>
        <w:t xml:space="preserve">. In 2008, National Cancer Institute (NCI) launched a research partnership with China and established NCI Office of China Cancer Programs. This is followed by the launch of US-China Program for Biomedical Research Cooperation in 2011, by NIH and National Science Foundation of China. </w:t>
      </w:r>
    </w:p>
    <w:p w:rsidR="004B071A" w:rsidRPr="00666D2E" w:rsidRDefault="004B071A" w:rsidP="004B071A"/>
    <w:p w:rsidR="00802BE0" w:rsidRPr="00666D2E" w:rsidRDefault="00802BE0" w:rsidP="00802BE0">
      <w:pPr>
        <w:pStyle w:val="Heading3"/>
      </w:pPr>
      <w:r w:rsidRPr="00666D2E">
        <w:t>Coop Solves – Climate</w:t>
      </w:r>
    </w:p>
    <w:p w:rsidR="00802BE0" w:rsidRPr="00666D2E" w:rsidRDefault="00802BE0" w:rsidP="00802BE0"/>
    <w:p w:rsidR="004B071A" w:rsidRPr="00666D2E" w:rsidRDefault="004B071A" w:rsidP="00802BE0">
      <w:pPr>
        <w:pStyle w:val="Heading4"/>
      </w:pPr>
      <w:r w:rsidRPr="00666D2E">
        <w:t>Climate Coop is vital to keep Paris on track and solidify further multilateral efforts</w:t>
      </w:r>
    </w:p>
    <w:p w:rsidR="004B071A" w:rsidRPr="00666D2E" w:rsidRDefault="004B071A" w:rsidP="004B071A">
      <w:r w:rsidRPr="00666D2E">
        <w:rPr>
          <w:rStyle w:val="Style13ptBold"/>
        </w:rPr>
        <w:t>ALDY et al ’16</w:t>
      </w:r>
      <w:r w:rsidRPr="00666D2E">
        <w:t xml:space="preserve"> (Joseph; Associate Professor of Public Policy – Harvard Kennedy School, </w:t>
      </w:r>
      <w:r w:rsidR="00802BE0" w:rsidRPr="00666D2E">
        <w:t>Harvard Project on Climate Agreements and National Center for Climate Change Strategy and International Cooperation, “Bilateral Cooperation between China and the United States: Facilitating Progress on Climate-Change Policy,” February, http://belfercenter.ksg.harvard.edu/files/harvard-nscs-paper-final-160224.pdf)ww</w:t>
      </w:r>
    </w:p>
    <w:p w:rsidR="004B071A" w:rsidRPr="00666D2E" w:rsidRDefault="004B071A" w:rsidP="004B071A">
      <w:pPr>
        <w:rPr>
          <w:sz w:val="12"/>
        </w:rPr>
      </w:pPr>
      <w:r w:rsidRPr="00666D2E">
        <w:rPr>
          <w:rStyle w:val="StyleUnderline"/>
        </w:rPr>
        <w:t>Given that China and the</w:t>
      </w:r>
      <w:r w:rsidRPr="00666D2E">
        <w:rPr>
          <w:sz w:val="12"/>
        </w:rPr>
        <w:t xml:space="preserve"> </w:t>
      </w:r>
      <w:r w:rsidRPr="00666D2E">
        <w:rPr>
          <w:rStyle w:val="StyleUnderline"/>
        </w:rPr>
        <w:t>U</w:t>
      </w:r>
      <w:r w:rsidRPr="00666D2E">
        <w:rPr>
          <w:sz w:val="12"/>
        </w:rPr>
        <w:t xml:space="preserve">nited </w:t>
      </w:r>
      <w:r w:rsidRPr="00666D2E">
        <w:rPr>
          <w:rStyle w:val="StyleUnderline"/>
        </w:rPr>
        <w:t>S</w:t>
      </w:r>
      <w:r w:rsidRPr="00666D2E">
        <w:rPr>
          <w:sz w:val="12"/>
        </w:rPr>
        <w:t xml:space="preserve">tates </w:t>
      </w:r>
      <w:r w:rsidRPr="00666D2E">
        <w:rPr>
          <w:rStyle w:val="StyleUnderline"/>
        </w:rPr>
        <w:t>are the world’s two largest GHG emitters</w:t>
      </w:r>
      <w:r w:rsidRPr="00666D2E">
        <w:rPr>
          <w:sz w:val="12"/>
        </w:rPr>
        <w:t xml:space="preserve">; </w:t>
      </w:r>
      <w:r w:rsidRPr="00666D2E">
        <w:rPr>
          <w:rStyle w:val="StyleUnderline"/>
        </w:rPr>
        <w:t>the momentum that already exists with respect to bilateral cooperation on climate change and clean energy technologies</w:t>
      </w:r>
      <w:r w:rsidRPr="00666D2E">
        <w:rPr>
          <w:sz w:val="12"/>
        </w:rPr>
        <w:t xml:space="preserve">;11 </w:t>
      </w:r>
      <w:r w:rsidRPr="00666D2E">
        <w:rPr>
          <w:rStyle w:val="StyleUnderline"/>
        </w:rPr>
        <w:t>and the completion of the Paris Agreement</w:t>
      </w:r>
      <w:r w:rsidRPr="00666D2E">
        <w:rPr>
          <w:sz w:val="12"/>
        </w:rPr>
        <w:t xml:space="preserve"> at COP-21—</w:t>
      </w:r>
      <w:r w:rsidRPr="00666D2E">
        <w:rPr>
          <w:rStyle w:val="StyleUnderline"/>
        </w:rPr>
        <w:t>it is important to explore opportunities for and challenges to furthering this cooperation</w:t>
      </w:r>
      <w:r w:rsidRPr="00666D2E">
        <w:rPr>
          <w:sz w:val="12"/>
        </w:rPr>
        <w:t xml:space="preserve">. Among other reasons, </w:t>
      </w:r>
      <w:r w:rsidRPr="00666D2E">
        <w:rPr>
          <w:rStyle w:val="StyleUnderline"/>
        </w:rPr>
        <w:t>much work remains to be done to elaborate the Paris Agreement over the next five years—to specify rules, procedures, and guidelines for the various elements of the accord</w:t>
      </w:r>
      <w:r w:rsidRPr="00666D2E">
        <w:rPr>
          <w:sz w:val="12"/>
        </w:rPr>
        <w:t xml:space="preserve">. </w:t>
      </w:r>
      <w:r w:rsidRPr="00666D2E">
        <w:rPr>
          <w:rStyle w:val="StyleUnderline"/>
        </w:rPr>
        <w:t>China-U.S. collaboration will continue to be very important during this preparatory phase</w:t>
      </w:r>
      <w:r w:rsidRPr="00666D2E">
        <w:rPr>
          <w:sz w:val="12"/>
        </w:rPr>
        <w:t xml:space="preserve">. </w:t>
      </w:r>
      <w:r w:rsidRPr="00666D2E">
        <w:rPr>
          <w:rStyle w:val="StyleUnderline"/>
        </w:rPr>
        <w:t>More generally</w:t>
      </w:r>
      <w:r w:rsidRPr="00666D2E">
        <w:rPr>
          <w:sz w:val="12"/>
        </w:rPr>
        <w:t>—beyond the UNFCCC process—</w:t>
      </w:r>
      <w:r w:rsidRPr="00666D2E">
        <w:rPr>
          <w:rStyle w:val="StyleUnderline"/>
        </w:rPr>
        <w:t>it is important to explore how China–U.S. cooperation can facilitate multilateral cooperation in global efforts to address climate change</w:t>
      </w:r>
      <w:r w:rsidRPr="00666D2E">
        <w:rPr>
          <w:sz w:val="12"/>
        </w:rPr>
        <w:t>.</w:t>
      </w:r>
    </w:p>
    <w:p w:rsidR="004B071A" w:rsidRPr="00666D2E" w:rsidRDefault="004B071A" w:rsidP="004B071A"/>
    <w:p w:rsidR="00802BE0" w:rsidRPr="00666D2E" w:rsidRDefault="00802BE0" w:rsidP="00802BE0">
      <w:pPr>
        <w:pStyle w:val="Heading4"/>
      </w:pPr>
      <w:r w:rsidRPr="00666D2E">
        <w:t>Bilateral Coop creates a model for global efforts</w:t>
      </w:r>
    </w:p>
    <w:p w:rsidR="00802BE0" w:rsidRPr="00666D2E" w:rsidRDefault="00802BE0" w:rsidP="00802BE0">
      <w:r w:rsidRPr="00666D2E">
        <w:rPr>
          <w:rStyle w:val="Style13ptBold"/>
        </w:rPr>
        <w:t>ALDY et al ’16</w:t>
      </w:r>
      <w:r w:rsidRPr="00666D2E">
        <w:t xml:space="preserve"> (Joseph; Associate Professor of Public Policy – Harvard Kennedy School, Harvard Project on Climate Agreements and National Center for Climate Change Strategy and International Cooperation, “Bilateral Cooperation between China and the United States: Facilitating Progress on Climate-Change Policy,” February, http://belfercenter.ksg.harvard.edu/files/harvard-nscs-paper-final-160224.pdf)ww</w:t>
      </w:r>
    </w:p>
    <w:p w:rsidR="00802BE0" w:rsidRPr="00666D2E" w:rsidRDefault="00802BE0" w:rsidP="004B071A">
      <w:r w:rsidRPr="00666D2E">
        <w:t>Climate change has added a new dimension to a bilateral relationship that is already one of the most important of the twenty-first century. While China and the United States have different national interests in many areas, climate change represents an important area where their interests, and those of every other country interested in the wellbeing of its citizens and future generations, converge. But the success of the China–U.S. relationship in this arena will be determined less by the ability to find common ground than by the ability to find solutions that properly address the real socioeconomic and political differences that exist between these two nations. If an effective response to climate change eventually requires the participation of all countries, despite their different cultures, states of economic development, and political systems, successful China–U.S. cooperation under the hybrid Paris climate policy architecture may well prove crucial in paving the way for broader international cooperation to reduce the risk of global climate change.</w:t>
      </w:r>
    </w:p>
    <w:p w:rsidR="00802BE0" w:rsidRPr="00666D2E" w:rsidRDefault="00802BE0" w:rsidP="004B071A"/>
    <w:p w:rsidR="00281DAE" w:rsidRPr="00666D2E" w:rsidRDefault="00281DAE" w:rsidP="00281DAE">
      <w:pPr>
        <w:pStyle w:val="Heading4"/>
        <w:rPr>
          <w:rStyle w:val="Style13ptBold"/>
          <w:b/>
        </w:rPr>
      </w:pPr>
      <w:r w:rsidRPr="00666D2E">
        <w:rPr>
          <w:rStyle w:val="Style13ptBold"/>
          <w:b/>
        </w:rPr>
        <w:t>China is willing to co-operate with the US on climate issues – cooperation solves regionally and globally</w:t>
      </w:r>
    </w:p>
    <w:p w:rsidR="00281DAE" w:rsidRPr="00666D2E" w:rsidRDefault="00281DAE" w:rsidP="00281DAE">
      <w:pPr>
        <w:rPr>
          <w:rStyle w:val="Style13ptBold"/>
          <w:b w:val="0"/>
        </w:rPr>
      </w:pPr>
      <w:proofErr w:type="spellStart"/>
      <w:r w:rsidRPr="00666D2E">
        <w:rPr>
          <w:rStyle w:val="Style13ptBold"/>
        </w:rPr>
        <w:t>Liberthal</w:t>
      </w:r>
      <w:proofErr w:type="spellEnd"/>
      <w:r w:rsidRPr="00666D2E">
        <w:rPr>
          <w:rStyle w:val="Style13ptBold"/>
        </w:rPr>
        <w:t xml:space="preserve"> and </w:t>
      </w:r>
      <w:proofErr w:type="spellStart"/>
      <w:r w:rsidRPr="00666D2E">
        <w:rPr>
          <w:rStyle w:val="Style13ptBold"/>
        </w:rPr>
        <w:t>Sandalow</w:t>
      </w:r>
      <w:proofErr w:type="spellEnd"/>
      <w:r w:rsidRPr="00666D2E">
        <w:rPr>
          <w:rStyle w:val="Style13ptBold"/>
        </w:rPr>
        <w:t xml:space="preserve"> 09</w:t>
      </w:r>
      <w:r w:rsidRPr="00666D2E">
        <w:rPr>
          <w:rStyle w:val="Style13ptBold"/>
          <w:b w:val="0"/>
        </w:rPr>
        <w:t xml:space="preserve"> – </w:t>
      </w:r>
      <w:proofErr w:type="spellStart"/>
      <w:r w:rsidRPr="00666D2E">
        <w:rPr>
          <w:rStyle w:val="Style13ptBold"/>
          <w:b w:val="0"/>
        </w:rPr>
        <w:t>Liberthal</w:t>
      </w:r>
      <w:proofErr w:type="spellEnd"/>
      <w:r w:rsidRPr="00666D2E">
        <w:rPr>
          <w:rStyle w:val="Style13ptBold"/>
          <w:b w:val="0"/>
        </w:rPr>
        <w:t xml:space="preserve"> is a senior fellow emeritus in the Foreign Policy program at Brookings and </w:t>
      </w:r>
      <w:proofErr w:type="spellStart"/>
      <w:r w:rsidRPr="00666D2E">
        <w:rPr>
          <w:rStyle w:val="Style13ptBold"/>
          <w:b w:val="0"/>
        </w:rPr>
        <w:t>Sandalow</w:t>
      </w:r>
      <w:proofErr w:type="spellEnd"/>
      <w:r w:rsidRPr="00666D2E">
        <w:rPr>
          <w:rStyle w:val="Style13ptBold"/>
          <w:b w:val="0"/>
        </w:rPr>
        <w:t xml:space="preserve"> is an inaugural Fellow at Columbia University’s Center on Global Energy Policy and Acting Under Secretary of Energy at the US Department of Energy</w:t>
      </w:r>
    </w:p>
    <w:p w:rsidR="00281DAE" w:rsidRPr="00666D2E" w:rsidRDefault="00281DAE" w:rsidP="00281DAE">
      <w:r w:rsidRPr="00666D2E">
        <w:t xml:space="preserve">(Kenneth </w:t>
      </w:r>
      <w:proofErr w:type="spellStart"/>
      <w:r w:rsidRPr="00666D2E">
        <w:t>Liberthal</w:t>
      </w:r>
      <w:proofErr w:type="spellEnd"/>
      <w:r w:rsidRPr="00666D2E">
        <w:t xml:space="preserve"> and David </w:t>
      </w:r>
      <w:proofErr w:type="spellStart"/>
      <w:r w:rsidRPr="00666D2E">
        <w:t>Sandalow</w:t>
      </w:r>
      <w:proofErr w:type="spellEnd"/>
      <w:r w:rsidRPr="00666D2E">
        <w:t xml:space="preserve">, </w:t>
      </w:r>
      <w:proofErr w:type="spellStart"/>
      <w:r w:rsidRPr="00666D2E">
        <w:t>Januaray</w:t>
      </w:r>
      <w:proofErr w:type="spellEnd"/>
      <w:r w:rsidRPr="00666D2E">
        <w:t xml:space="preserve"> 2009, Overcoming Obstacles to US-China Cooperation on Climate Change, John L. Thornton China Center at Brookings, http://www.brookings.edu/~/media/research/files/reports/2009/1/climate-change-lieberthal-sandalow/01_climate_change_lieberthal_sandalow.pdf)//mz</w:t>
      </w:r>
    </w:p>
    <w:p w:rsidR="00281DAE" w:rsidRPr="00666D2E" w:rsidRDefault="00281DAE" w:rsidP="00281DAE">
      <w:pPr>
        <w:rPr>
          <w:u w:val="single"/>
        </w:rPr>
      </w:pPr>
      <w:r w:rsidRPr="00666D2E">
        <w:rPr>
          <w:u w:val="single"/>
        </w:rPr>
        <w:t>The United States plays into China’s climate change/clean energy posture</w:t>
      </w:r>
      <w:r w:rsidRPr="00666D2E">
        <w:t xml:space="preserve"> in another more subtle way. Becoming a truly modern country is a core goal of almost all Chinese, and most Chinese view the United States as the world’s most modern society. There is, therefore, a very strong tendency among the growing middle and wealthier classes in China to benchmark and emulate American lifestyles. If Americans were to shift from being profligate energy consumers to instead reducing carbon emissions and becoming world leaders in clean energy technology, the ripple effects in Chinese popular perceptions could reduce some of the difficulties China’s leaders have in shifting their country onto a lower-carbon path of development. Beijing sees the potential for substantial cooperation with the United States on climate change/clean energy issues</w:t>
      </w:r>
      <w:r w:rsidRPr="00666D2E">
        <w:rPr>
          <w:u w:val="single"/>
        </w:rPr>
        <w:t>. There is great admiration in China for the United States’ technical capabilities. In addition, China recognizes that it shares key energy-related concerns with the United States: they are the world’s two largest oil importers, both use coal very extensively for power generation, and neither relies on nuclear power to the extent that most advanced industrial countries do</w:t>
      </w:r>
      <w:r w:rsidRPr="00666D2E">
        <w:t xml:space="preserve">. In addition, American and Chinese technical specialists in issues relevant to greenhouse gas emissions deal with each other frequently, American companies already have an extensive presence in China, and most U.S. national government agencies (along with many state government agencies) have regular working ties with their Chinese counterparts. The core task is to devise ways to engage China’s leaders to lay out a conceptual framework that will promote </w:t>
      </w:r>
      <w:r w:rsidRPr="00666D2E">
        <w:rPr>
          <w:u w:val="single"/>
        </w:rPr>
        <w:t>far greater U.S.-China cooperation on climate change and clean energy along lines that realistically take into account Chinese leaders’ perceptions and concerns, and enhance their capabilities to achieve their goals. Chinese leaders are concerned that enhanced bilateral cooperation with the United States be compatible with and preferably contribute to broader regional and global initiatives on climate change. This approach should also maximize benefits of U.S.-China cooperation for the United States in its global climate change posture.</w:t>
      </w:r>
    </w:p>
    <w:p w:rsidR="00281DAE" w:rsidRPr="00666D2E" w:rsidRDefault="00281DAE" w:rsidP="00281DAE"/>
    <w:p w:rsidR="00281DAE" w:rsidRPr="00666D2E" w:rsidRDefault="00281DAE" w:rsidP="00281DAE">
      <w:pPr>
        <w:pStyle w:val="Heading4"/>
      </w:pPr>
      <w:r w:rsidRPr="00666D2E">
        <w:t>Strong US-Sino relations key to solve for warming – takes priority over their war impacts</w:t>
      </w:r>
    </w:p>
    <w:p w:rsidR="00281DAE" w:rsidRPr="00666D2E" w:rsidRDefault="00281DAE" w:rsidP="00281DAE">
      <w:pPr>
        <w:rPr>
          <w:rStyle w:val="Style13ptBold"/>
          <w:b w:val="0"/>
        </w:rPr>
      </w:pPr>
      <w:r w:rsidRPr="00666D2E">
        <w:rPr>
          <w:rStyle w:val="Style13ptBold"/>
        </w:rPr>
        <w:t>Reynolds 6/30</w:t>
      </w:r>
      <w:r w:rsidRPr="00666D2E">
        <w:rPr>
          <w:rStyle w:val="Style13ptBold"/>
          <w:b w:val="0"/>
        </w:rPr>
        <w:t xml:space="preserve"> -- </w:t>
      </w:r>
      <w:r w:rsidRPr="00666D2E">
        <w:t xml:space="preserve">Writer and Foreign Policy Analyst In New York </w:t>
      </w:r>
    </w:p>
    <w:p w:rsidR="00281DAE" w:rsidRPr="00666D2E" w:rsidRDefault="00281DAE" w:rsidP="00281DAE">
      <w:r w:rsidRPr="00666D2E">
        <w:t>(Ben Reynolds, 6-30-2016, Climate Change Outcomes of the 2016 Strategic and Economic Dialogue, CHINA US Focus, http://www.chinausfocus.com/finance-economy/climate-change-outcomes-of-the-2016-strategic-and-economic-dialogue/)//mz</w:t>
      </w:r>
    </w:p>
    <w:p w:rsidR="00281DAE" w:rsidRPr="00666D2E" w:rsidRDefault="00281DAE" w:rsidP="00281DAE">
      <w:pPr>
        <w:rPr>
          <w:u w:val="single"/>
        </w:rPr>
      </w:pPr>
      <w:r w:rsidRPr="00666D2E">
        <w:t xml:space="preserve">More than anything, </w:t>
      </w:r>
      <w:r w:rsidRPr="00666D2E">
        <w:rPr>
          <w:u w:val="single"/>
        </w:rPr>
        <w:t>the challenge of climate change should highlight the absolute necessity of U.S.-China cooperation</w:t>
      </w:r>
      <w:r w:rsidRPr="00666D2E">
        <w:t xml:space="preserve"> and the extraordinary dangers of a deepening rivalry</w:t>
      </w:r>
      <w:r w:rsidRPr="00666D2E">
        <w:rPr>
          <w:u w:val="single"/>
        </w:rPr>
        <w:t>. Climate change poses a potentially existential threat to contemporary society. The U.S. and China are the world’s two largest emitters of carbon dioxide, and some scientists have suggested that a strong enough pact between the two countries would be enough to put the world back on track to relative climate stability</w:t>
      </w:r>
      <w:r w:rsidRPr="00666D2E">
        <w:t xml:space="preserve">. But the changes necessary to achieve climate stability will require painful compromises and sacrifices, neither of which will be feasible if the world’s largest emitters view each other with suspicion. </w:t>
      </w:r>
      <w:r w:rsidRPr="00666D2E">
        <w:rPr>
          <w:u w:val="single"/>
        </w:rPr>
        <w:t>The strategic rivalry between the U.S. and China continues to deepen, and this trend seems likely to continue</w:t>
      </w:r>
      <w:r w:rsidRPr="00666D2E">
        <w:t xml:space="preserve"> under a presumptive Clinton administration. Yet, </w:t>
      </w:r>
      <w:r w:rsidRPr="00666D2E">
        <w:rPr>
          <w:u w:val="single"/>
        </w:rPr>
        <w:t>because of the challenge of climate change, we need the U.S. and China to embrace unprecedented levels of cooperation now more than ever. There are few historical examples of the leaders of competing great powers embracing peaceful cooperation to secure the common good. It will take a serious reorientation to ensure that we place the fate of our children before the struggle for hegemony.</w:t>
      </w:r>
    </w:p>
    <w:p w:rsidR="00281DAE" w:rsidRPr="00666D2E" w:rsidRDefault="00281DAE" w:rsidP="004B071A"/>
    <w:p w:rsidR="00F03D33" w:rsidRPr="00666D2E" w:rsidRDefault="00F03D33" w:rsidP="00F03D33">
      <w:pPr>
        <w:pStyle w:val="Heading3"/>
      </w:pPr>
      <w:r w:rsidRPr="00666D2E">
        <w:t>Coop Solves – Social Unrest</w:t>
      </w:r>
    </w:p>
    <w:p w:rsidR="00064356" w:rsidRPr="00666D2E" w:rsidRDefault="00064356" w:rsidP="004B071A"/>
    <w:p w:rsidR="00F03D33" w:rsidRPr="00666D2E" w:rsidRDefault="00F03D33" w:rsidP="00F03D33">
      <w:pPr>
        <w:pStyle w:val="Heading4"/>
      </w:pPr>
      <w:r w:rsidRPr="00666D2E">
        <w:t>Cooperation with China over social unrest is vital to avoiding conflict</w:t>
      </w:r>
    </w:p>
    <w:p w:rsidR="00064356" w:rsidRPr="00666D2E" w:rsidRDefault="00064356" w:rsidP="004B071A">
      <w:r w:rsidRPr="00666D2E">
        <w:rPr>
          <w:rStyle w:val="Style13ptBold"/>
        </w:rPr>
        <w:t>TANNER ’04</w:t>
      </w:r>
      <w:r w:rsidRPr="00666D2E">
        <w:t xml:space="preserve"> (Murray Scott; Senior Political Analyst – RAND Corporation, “China Rethinks Unrest,” Washington Quarterly, 27.3, </w:t>
      </w:r>
      <w:proofErr w:type="spellStart"/>
      <w:r w:rsidRPr="00666D2E">
        <w:t>ProjectMUSE</w:t>
      </w:r>
      <w:proofErr w:type="spellEnd"/>
      <w:r w:rsidRPr="00666D2E">
        <w:t>)</w:t>
      </w:r>
      <w:proofErr w:type="spellStart"/>
      <w:r w:rsidRPr="00666D2E">
        <w:t>ww</w:t>
      </w:r>
      <w:proofErr w:type="spellEnd"/>
    </w:p>
    <w:p w:rsidR="00064356" w:rsidRPr="00666D2E" w:rsidRDefault="00064356" w:rsidP="004B071A">
      <w:pPr>
        <w:rPr>
          <w:sz w:val="8"/>
        </w:rPr>
      </w:pPr>
      <w:r w:rsidRPr="00666D2E">
        <w:rPr>
          <w:sz w:val="8"/>
        </w:rPr>
        <w:t xml:space="preserve">In sum, </w:t>
      </w:r>
      <w:r w:rsidRPr="00666D2E">
        <w:rPr>
          <w:rStyle w:val="StyleUnderline"/>
        </w:rPr>
        <w:t>China's internal security officials are now recognizing with growing frankness the expansion of unrest in their society—not just the raw numbers of demonstrations but also their size, social scope, level of organizational sophistication, and occasionally their level of violence</w:t>
      </w:r>
      <w:r w:rsidRPr="00666D2E">
        <w:rPr>
          <w:sz w:val="8"/>
        </w:rPr>
        <w:t xml:space="preserve">. Increasingly, police experts and officials are backing away from narrow Leninist interpretations and acknowledging that most protest reflects not anti-Communist conspiracies (the official claim regarding Tiananmen) but rather a largely legitimate popular reaction to genuine economic, social, and political problems in Chinese [End Page 151] society. By acknowledging both the magnitude of unrest and many of its true causes, however, </w:t>
      </w:r>
      <w:r w:rsidRPr="00666D2E">
        <w:rPr>
          <w:rStyle w:val="StyleUnderline"/>
        </w:rPr>
        <w:t>China's security leaders have set themselves a much greater challenge as they seek more sophisticated strategies to contain and manage protests they can no longer entirely prevent</w:t>
      </w:r>
      <w:r w:rsidRPr="00666D2E">
        <w:rPr>
          <w:sz w:val="8"/>
        </w:rPr>
        <w:t xml:space="preserve">. They also force Beijing to acknowledge more openly that an enormous array of policy issues—both domestic and foreign—have implications for China's growing social order crisis. </w:t>
      </w:r>
      <w:r w:rsidRPr="00666D2E">
        <w:rPr>
          <w:rStyle w:val="StyleUnderline"/>
        </w:rPr>
        <w:t>Because the implications of China's growing unrest cannot be limited to China</w:t>
      </w:r>
      <w:r w:rsidRPr="00666D2E">
        <w:rPr>
          <w:sz w:val="8"/>
        </w:rPr>
        <w:t xml:space="preserve">, </w:t>
      </w:r>
      <w:r w:rsidRPr="00666D2E">
        <w:rPr>
          <w:rStyle w:val="StyleUnderline"/>
        </w:rPr>
        <w:t>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and its allies </w:t>
      </w:r>
      <w:r w:rsidRPr="00666D2E">
        <w:rPr>
          <w:rStyle w:val="StyleUnderline"/>
        </w:rPr>
        <w:t>would</w:t>
      </w:r>
      <w:r w:rsidRPr="00666D2E">
        <w:rPr>
          <w:sz w:val="8"/>
        </w:rPr>
        <w:t xml:space="preserve"> also </w:t>
      </w:r>
      <w:r w:rsidRPr="00666D2E">
        <w:rPr>
          <w:rStyle w:val="StyleUnderline"/>
        </w:rPr>
        <w:t>benefit from rethinking the state of China's social unrest and particularly its widening influence on Sino-U.S. relations</w:t>
      </w:r>
      <w:r w:rsidRPr="00666D2E">
        <w:rPr>
          <w:sz w:val="8"/>
        </w:rPr>
        <w:t xml:space="preserve">. For example, </w:t>
      </w:r>
      <w:r w:rsidRPr="00666D2E">
        <w:rPr>
          <w:rStyle w:val="StyleUnderline"/>
        </w:rPr>
        <w:t>as a number of Western analysts have correctly observed, in the past several years China has begun to engage in a new style of diplomacy marked by greater international activism, self-confidence, and engagement, especially with selected multilateral economic and security institutions</w:t>
      </w:r>
      <w:r w:rsidRPr="00666D2E">
        <w:rPr>
          <w:sz w:val="8"/>
        </w:rPr>
        <w:t xml:space="preserve">.29 At the same time, </w:t>
      </w:r>
      <w:r w:rsidRPr="00666D2E">
        <w:rPr>
          <w:rStyle w:val="StyleUnderline"/>
        </w:rPr>
        <w:t>China's pervasive fear of unrest, like a systemic illness with few obvious symptoms, has quietly insinuated itself into almost every issue in China's major bilateral and multilateral relationships and, in many ways, will set the limits on how far China can go in its new diplomacy</w:t>
      </w:r>
      <w:r w:rsidRPr="00666D2E">
        <w:rPr>
          <w:sz w:val="8"/>
        </w:rPr>
        <w:t xml:space="preserve">. Unlike their colleagues in China's internal security forces, Chinese diplomatic interlocutors have been loath to concede the growing latent impact of protest on Beijing's foreign relations, probably for fear of appearing to admit that their government's legitimacy may be increasingly challenged. Yet, </w:t>
      </w:r>
      <w:r w:rsidRPr="00666D2E">
        <w:rPr>
          <w:rStyle w:val="StyleUnderline"/>
        </w:rPr>
        <w:t>as unrest continues to raise the risks of major reforms and concessions, relations with China are likely to become much trickier and the recent era of good feelings between China and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is likely to become much more complicated</w:t>
      </w:r>
      <w:r w:rsidRPr="00666D2E">
        <w:rPr>
          <w:sz w:val="8"/>
        </w:rPr>
        <w:t xml:space="preserve">. For example, the economic theory of unrest that currently dominates in Beijing, that social stability and regime survival hinge on the CCP's ability to deliver economic growth and to save jobs, imposes a negotiating asymmetry in trade relations between China and the United States. That is to say, many economic issues that Washington might consider mere horse trading, Beijing sees as intimately related to social stability or even regime survival. Beijing's concerns lend a deadly seriousness to its handling of such issues as liberalizing renminbi exchange rates or the pace of implementing World Trade Organization (WTO) agreements that could threaten to increase unemployment in China's highly protected state-owned enterprises, particularly in the increasingly unstable northeast. Rather than risk further loss of social control by implementing systemic reforms, China can be expected to [End Page 152] offer quick fixes and face-saving gestures, such as the recent promise to purchase large numbers of U.S. airplanes and other exports. Beginning in the late 1990s, even before WTO accession, China's Public Security researchers began publishing hundreds of openly circulating forecasts of the industries and regions that would be hardest hit by WTO-related reforms in China as well as the likely consequences for internal security. From the standpoint of Western trade negotiators, the MPS's conclusions will constitute a virtual playbook of WTO implementation issues on which China is most likely to drag its feet. Western commercial officials would benefit from detailed analyses of these MPS studies. Similarly, more than any other factor, fear of unemployment and domestic instability explains China's persistent unwillingness to confront the country's increasingly insolvent state banks and to open up the financial sector to foreign competition. To keep functioning, state enterprises that are operating at a loss rely on loans from state banks; as a result, perhaps 50 percent or more of these loans are now nonperforming loans. As Beijing negotiates further opening of its financial sector to foreign competition, the leadership knows that, by allowing its citizens more alternatives to keeping their savings in state banks, it risks depleting the pools of capital that underwrite both these loans and the jobs of millions of factory workers. </w:t>
      </w:r>
      <w:r w:rsidRPr="00666D2E">
        <w:rPr>
          <w:rStyle w:val="StyleUnderline"/>
        </w:rPr>
        <w:t>Fear of unrest</w:t>
      </w:r>
      <w:r w:rsidRPr="00666D2E">
        <w:rPr>
          <w:sz w:val="8"/>
        </w:rPr>
        <w:t xml:space="preserve"> also </w:t>
      </w:r>
      <w:r w:rsidRPr="00666D2E">
        <w:rPr>
          <w:rStyle w:val="StyleUnderline"/>
        </w:rPr>
        <w:t>complicates China's full range of strategic as well as economic relations</w:t>
      </w:r>
      <w:r w:rsidRPr="00666D2E">
        <w:rPr>
          <w:sz w:val="8"/>
        </w:rPr>
        <w:t xml:space="preserve">. The tremendous concentration of protests in Jilin, Liaoning, and other regions near the North Korean border ultimately means that Washington and Beijing will diverge in where they rank preferred outcomes as well as tactics in the six-party talks over North Korea's nuclear program. There is little love lost between Beijing and Pyongyang these days, and the United States and China clearly share a strong desire for negotiations leading to a nuclear-free North Korea. Whereas many U.S. officials may prefer more coercive tactics and ultimately hope for regime change in North Korea, however, Beijing can only shudder at the prospect that a collapse of North Korea might unleash even greater swarms of refugees streaming into China's most restive region. Some of Beijing's senior military analysts have openly argued that, partly because of the fear of unrest in the northeast, China should explicitly rank peace and stability on the Korean peninsula ahead of denuclearization.30 Such scenarios even complicate Beijing's willingness to use food and fuel as levers because China must weigh the value of exerting pressure on Pyongyang against the risk of hastening its collapse. The further the United States and China get into negotiations with North Korea, the more China's fear of unrest is likely to expose deep differences in Washington's and Beijing's respective preferences. [End Page 153] The nexus between the U.S. war on terrorism and Beijing's struggle to repress ethno-religious dissent places Washington in an especially ticklish position. In one of the few remaining spheres in which the old conspiratorial theory of unrest clearly still predominates, Beijing's official analyses insist on treating terrorism, ethnic separatism, and extremism as a single phenomenon, refusing to concede that both violent and peaceful minority nationalists live within its borders. For the United States to gain Beijing's cooperation against real terrorism without turning a blind eye to ethnic repression, </w:t>
      </w:r>
      <w:r w:rsidRPr="00666D2E">
        <w:rPr>
          <w:rStyle w:val="StyleUnderline"/>
        </w:rPr>
        <w:t>Washington must vastly improve the on-the-ground information it gathers about ethnic groups in western China and then not be afraid to draw clear distinctions for Chinese interlocutors</w:t>
      </w:r>
      <w:r w:rsidRPr="00666D2E">
        <w:rPr>
          <w:sz w:val="8"/>
        </w:rPr>
        <w:t xml:space="preserve">. </w:t>
      </w:r>
      <w:r w:rsidRPr="00666D2E">
        <w:rPr>
          <w:rStyle w:val="StyleUnderline"/>
        </w:rPr>
        <w:t>Differing assumptions about social unrest also have a powerful impact on Western interpretations of Beijing's strategic buildup</w:t>
      </w:r>
      <w:r w:rsidRPr="00666D2E">
        <w:rPr>
          <w:sz w:val="8"/>
        </w:rPr>
        <w:t xml:space="preserve">. </w:t>
      </w:r>
      <w:r w:rsidRPr="00666D2E">
        <w:rPr>
          <w:rStyle w:val="StyleUnderline"/>
        </w:rPr>
        <w:t>One of the central debates among U.S. analysts concerns whether a CCP regime that feels threatened internally is more likely to become more cautious while confronting international security threats or resort to a Chinese version of wagging the dog, engaging in bellicose external behavior to rally nationalist support</w:t>
      </w:r>
      <w:r w:rsidRPr="00666D2E">
        <w:rPr>
          <w:sz w:val="8"/>
        </w:rPr>
        <w:t xml:space="preserve">. China's modern history does not reveal many cases of initiating such "diversionary wars" at times of internal strife. At the same time, increased Taiwanese moves toward independence probably present a special case, because Beijing's concern over unrest and its high dependence on nationalist appeals for legitimacy would almost certainly make it regard concessions to Taipei as very risky. </w:t>
      </w:r>
      <w:r w:rsidRPr="00666D2E">
        <w:rPr>
          <w:rStyle w:val="StyleUnderline"/>
        </w:rPr>
        <w:t>A second debate concerns the magnitude of the burden that social unrest imposes on China's national security system and the subsequent perception of the potential China threat</w:t>
      </w:r>
      <w:r w:rsidRPr="00666D2E">
        <w:rPr>
          <w:sz w:val="8"/>
        </w:rPr>
        <w:t xml:space="preserve">. </w:t>
      </w:r>
      <w:r w:rsidRPr="00666D2E">
        <w:rPr>
          <w:rStyle w:val="StyleUnderline"/>
        </w:rPr>
        <w:t>Amid all the attention paid to China's rapid increase in defense expenditures, few analysts have explicitly tried to estimate what might be called the</w:t>
      </w:r>
      <w:r w:rsidRPr="00666D2E">
        <w:rPr>
          <w:sz w:val="8"/>
        </w:rPr>
        <w:t xml:space="preserve"> "</w:t>
      </w:r>
      <w:r w:rsidRPr="00666D2E">
        <w:rPr>
          <w:rStyle w:val="StyleUnderline"/>
        </w:rPr>
        <w:t>political instability deflator</w:t>
      </w:r>
      <w:r w:rsidRPr="00666D2E">
        <w:rPr>
          <w:sz w:val="8"/>
        </w:rPr>
        <w:t xml:space="preserve">," </w:t>
      </w:r>
      <w:r w:rsidRPr="00666D2E">
        <w:rPr>
          <w:rStyle w:val="StyleUnderline"/>
        </w:rPr>
        <w:t>that is, what percentage of the resources that China devotes to national security</w:t>
      </w:r>
      <w:r w:rsidRPr="00666D2E">
        <w:rPr>
          <w:sz w:val="8"/>
        </w:rPr>
        <w:t xml:space="preserve"> (broadly defined) </w:t>
      </w:r>
      <w:r w:rsidRPr="00666D2E">
        <w:rPr>
          <w:rStyle w:val="StyleUnderline"/>
        </w:rPr>
        <w:t>support increasing internal security forces</w:t>
      </w:r>
      <w:r w:rsidRPr="00666D2E">
        <w:rPr>
          <w:sz w:val="8"/>
        </w:rPr>
        <w:t xml:space="preserve">, buy off disgruntled workers, keep insolvent defense factories afloat, or simply ensure the military's loyalty. </w:t>
      </w:r>
      <w:r w:rsidRPr="00666D2E">
        <w:rPr>
          <w:rStyle w:val="StyleUnderline"/>
        </w:rPr>
        <w:t>As Beijing debates the dilemmas of handling social unrest and seeks new strategies focused on managing protests rather than deterring them, China's foreign partners must prepare as well</w:t>
      </w:r>
      <w:r w:rsidRPr="00666D2E">
        <w:rPr>
          <w:sz w:val="8"/>
        </w:rPr>
        <w:t xml:space="preserve">. Both the demonstrations in Tiananmen Square and Beijing's violent reaction caught the West off guard. </w:t>
      </w:r>
      <w:r w:rsidRPr="00666D2E">
        <w:rPr>
          <w:rStyle w:val="StyleUnderline"/>
        </w:rPr>
        <w:t>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and its allies </w:t>
      </w:r>
      <w:r w:rsidRPr="00666D2E">
        <w:rPr>
          <w:rStyle w:val="StyleUnderline"/>
        </w:rPr>
        <w:t>need franker and fuller discussions about the range of potential crises that CCP leaders may encounter, the way Beijing might respond</w:t>
      </w:r>
      <w:r w:rsidRPr="00666D2E">
        <w:rPr>
          <w:sz w:val="8"/>
        </w:rPr>
        <w:t xml:space="preserve">, [End Page 154] </w:t>
      </w:r>
      <w:r w:rsidRPr="00666D2E">
        <w:rPr>
          <w:rStyle w:val="StyleUnderline"/>
        </w:rPr>
        <w:t>and what might result, from renewed repression to reform to chronic low-level instability to state erosion</w:t>
      </w:r>
      <w:r w:rsidRPr="00666D2E">
        <w:rPr>
          <w:sz w:val="8"/>
        </w:rPr>
        <w:t xml:space="preserve">. </w:t>
      </w:r>
      <w:r w:rsidRPr="00666D2E">
        <w:rPr>
          <w:rStyle w:val="StyleUnderline"/>
        </w:rPr>
        <w:t>While recognizing their limited capacity to influence a regime that may see its very survival at stake, China's partners must also begin to think creatively about ways to encourage Beijing to see balanced institutional reform, rather than coercion and accusations of conspiracy, as its best response to social unrest should it flare out of control</w:t>
      </w:r>
      <w:r w:rsidRPr="00666D2E">
        <w:rPr>
          <w:sz w:val="8"/>
        </w:rPr>
        <w:t>.</w:t>
      </w:r>
    </w:p>
    <w:p w:rsidR="00064356" w:rsidRPr="00666D2E" w:rsidRDefault="00064356" w:rsidP="004B071A"/>
    <w:p w:rsidR="00F3528B" w:rsidRPr="00666D2E" w:rsidRDefault="00F3528B" w:rsidP="00F3528B">
      <w:pPr>
        <w:pStyle w:val="Heading3"/>
      </w:pPr>
      <w:r w:rsidRPr="00666D2E">
        <w:t>Formal/Binding Key</w:t>
      </w:r>
    </w:p>
    <w:p w:rsidR="00F3528B" w:rsidRPr="00666D2E" w:rsidRDefault="00F3528B" w:rsidP="00F3528B"/>
    <w:p w:rsidR="00F3528B" w:rsidRPr="00666D2E" w:rsidRDefault="00F3528B" w:rsidP="00F3528B">
      <w:pPr>
        <w:pStyle w:val="Heading4"/>
      </w:pPr>
      <w:r w:rsidRPr="00666D2E">
        <w:t>A Binding, Formal Agreement is Key</w:t>
      </w:r>
    </w:p>
    <w:p w:rsidR="00F3528B" w:rsidRPr="00666D2E" w:rsidRDefault="00F3528B" w:rsidP="00F3528B">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F3528B" w:rsidRPr="00666D2E" w:rsidRDefault="00F3528B" w:rsidP="00F3528B">
      <w:pPr>
        <w:rPr>
          <w:sz w:val="10"/>
        </w:rPr>
      </w:pPr>
      <w:r w:rsidRPr="00666D2E">
        <w:rPr>
          <w:sz w:val="10"/>
        </w:rPr>
        <w:t xml:space="preserve">Additionally, like </w:t>
      </w:r>
      <w:r w:rsidRPr="00666D2E">
        <w:rPr>
          <w:rStyle w:val="StyleUnderline"/>
        </w:rPr>
        <w:t>INCSEA</w:t>
      </w:r>
      <w:r w:rsidRPr="00666D2E">
        <w:rPr>
          <w:sz w:val="10"/>
        </w:rPr>
        <w:t xml:space="preserve">, a Sino-American ISA </w:t>
      </w:r>
      <w:r w:rsidRPr="00666D2E">
        <w:rPr>
          <w:rStyle w:val="StyleUnderline"/>
        </w:rPr>
        <w:t>should be an international agreement</w:t>
      </w:r>
      <w:r w:rsidRPr="00666D2E">
        <w:rPr>
          <w:sz w:val="10"/>
        </w:rPr>
        <w:t xml:space="preserve">, as defined by the United States Code of Federal Regulations (CFR). n114 Most importantly, </w:t>
      </w:r>
      <w:r w:rsidRPr="00666D2E">
        <w:rPr>
          <w:rStyle w:val="StyleUnderline"/>
        </w:rPr>
        <w:t>this means the document must not express merely the "hopes" or "desires" of the parties</w:t>
      </w:r>
      <w:r w:rsidRPr="00666D2E">
        <w:rPr>
          <w:sz w:val="10"/>
        </w:rPr>
        <w:t xml:space="preserve">. </w:t>
      </w:r>
      <w:r w:rsidRPr="00666D2E">
        <w:rPr>
          <w:rStyle w:val="StyleUnderline"/>
        </w:rPr>
        <w:t>Rather, the language</w:t>
      </w:r>
      <w:r w:rsidRPr="00666D2E">
        <w:rPr>
          <w:sz w:val="10"/>
        </w:rPr>
        <w:t xml:space="preserve"> of a Sino-American ISA </w:t>
      </w:r>
      <w:r w:rsidRPr="00666D2E">
        <w:rPr>
          <w:rStyle w:val="StyleUnderline"/>
        </w:rPr>
        <w:t>must manifest an intention of the parties to be legally bound to the contents of a specific and significant accord</w:t>
      </w:r>
      <w:r w:rsidRPr="00666D2E">
        <w:rPr>
          <w:sz w:val="10"/>
        </w:rPr>
        <w:t xml:space="preserve">. n115 </w:t>
      </w:r>
      <w:r w:rsidRPr="00666D2E">
        <w:rPr>
          <w:rStyle w:val="StyleUnderline"/>
        </w:rPr>
        <w:t>This intent to be bound</w:t>
      </w:r>
      <w:r w:rsidRPr="00666D2E">
        <w:rPr>
          <w:sz w:val="10"/>
        </w:rPr>
        <w:t xml:space="preserve"> will not only bring the agreement within the criteria of the CFR, it </w:t>
      </w:r>
      <w:r w:rsidRPr="00666D2E">
        <w:rPr>
          <w:rStyle w:val="StyleUnderline"/>
        </w:rPr>
        <w:t>will</w:t>
      </w:r>
      <w:r w:rsidRPr="00666D2E">
        <w:rPr>
          <w:sz w:val="10"/>
        </w:rPr>
        <w:t xml:space="preserve"> also </w:t>
      </w:r>
      <w:r w:rsidRPr="00666D2E">
        <w:rPr>
          <w:rStyle w:val="StyleUnderline"/>
        </w:rPr>
        <w:t>signal that the parties take the agreement seriously and intend to abide by it</w:t>
      </w:r>
      <w:r w:rsidRPr="00666D2E">
        <w:rPr>
          <w:sz w:val="10"/>
        </w:rPr>
        <w:t xml:space="preserve">. n116 </w:t>
      </w:r>
      <w:r w:rsidRPr="00666D2E">
        <w:rPr>
          <w:rStyle w:val="StyleUnderline"/>
        </w:rPr>
        <w:t>The more binding an international agreement, the higher the political and reputational costs of noncompliance for the signatories</w:t>
      </w:r>
      <w:r w:rsidRPr="00666D2E">
        <w:rPr>
          <w:sz w:val="10"/>
        </w:rPr>
        <w:t xml:space="preserve">. n117 </w:t>
      </w:r>
      <w:r w:rsidRPr="00666D2E">
        <w:rPr>
          <w:rStyle w:val="StyleUnderline"/>
        </w:rPr>
        <w:t>Thus, by making the agreement binding, the Americans and Chinese signal to each other, and to third parties, that they are committed to the agreement and will not break it</w:t>
      </w:r>
      <w:r w:rsidRPr="00666D2E">
        <w:rPr>
          <w:sz w:val="10"/>
        </w:rPr>
        <w:t xml:space="preserve">. </w:t>
      </w:r>
      <w:r w:rsidRPr="00666D2E">
        <w:rPr>
          <w:rStyle w:val="StyleUnderline"/>
        </w:rPr>
        <w:t>This will make compliance with the agreement more likely</w:t>
      </w:r>
      <w:r w:rsidRPr="00666D2E">
        <w:rPr>
          <w:sz w:val="10"/>
        </w:rPr>
        <w:t xml:space="preserve">, hopefully leading to a more successful agreement. n118 </w:t>
      </w:r>
      <w:r w:rsidRPr="00666D2E">
        <w:rPr>
          <w:rStyle w:val="StyleUnderline"/>
        </w:rPr>
        <w:t>It should also assuage the fear</w:t>
      </w:r>
      <w:r w:rsidRPr="00666D2E">
        <w:rPr>
          <w:sz w:val="10"/>
        </w:rPr>
        <w:t xml:space="preserve">s of those who contend that the PLAN's current lack of reciprocity will mean </w:t>
      </w:r>
      <w:r w:rsidRPr="00666D2E">
        <w:rPr>
          <w:rStyle w:val="StyleUnderline"/>
        </w:rPr>
        <w:t>Chinese noncompliance</w:t>
      </w:r>
      <w:r w:rsidRPr="00666D2E">
        <w:rPr>
          <w:sz w:val="10"/>
        </w:rPr>
        <w:t xml:space="preserve"> with a future Sino-American ISA.</w:t>
      </w:r>
    </w:p>
    <w:p w:rsidR="00F3528B" w:rsidRPr="00666D2E" w:rsidRDefault="00F3528B" w:rsidP="00F3528B"/>
    <w:p w:rsidR="00F3528B" w:rsidRPr="00666D2E" w:rsidRDefault="00F3528B" w:rsidP="00F3528B">
      <w:pPr>
        <w:pStyle w:val="Heading4"/>
      </w:pPr>
      <w:r w:rsidRPr="00666D2E">
        <w:t>A binding agreement is key to ensure compliance</w:t>
      </w:r>
    </w:p>
    <w:p w:rsidR="00F3528B" w:rsidRPr="00666D2E" w:rsidRDefault="00F3528B" w:rsidP="00F3528B">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F3528B" w:rsidRPr="00666D2E" w:rsidRDefault="00F3528B" w:rsidP="00F3528B">
      <w:r w:rsidRPr="00666D2E">
        <w:t xml:space="preserve">Second, the alleged lack of reciprocity should not be a deterrent to the U.S. Navy negotiating an agreement with the PLAN. Rather, it should be the impetus for such negotiations because it would create an incentive for the PLAN to become more accountable. An ISA would compel the PLAN to follow its obligations under the agreement or risk looking like an irresponsible actor to other navies in the region. This is especially important for the Chinese, who are always promoting their "peaceful rise" to great power status. n89 Any deviation from the agreement could be used as evidence by one of the region's powers to portray China as an irresponsible actor that cannot be trusted. Faced with these choices, the PLAN would likely decide it is in its best interest to follow the regulations of the agreement. A Sino-American agreement would steer the PLAN toward greater dependability and accountability, which is what the U.S. desires. Furthermore, an ISA will give force to U.S. Navy protestations against dangerous Chinese naval activities. By locking the Chinese into the agreement, the U.S. Navy can vocalize their frustrations to the PLAN, and other navies in the Pacific, with the weight of a formal agreement behind their complaints. [*289] Currently, when the U.S. Navy vents its frustrations to the PLAN about dangerous maneuvers, the PLAN can respond that such maneuvers took place in international waters, where ships have broad freedom of navigation. n90 </w:t>
      </w:r>
      <w:proofErr w:type="gramStart"/>
      <w:r w:rsidRPr="00666D2E">
        <w:t>An</w:t>
      </w:r>
      <w:proofErr w:type="gramEnd"/>
      <w:r w:rsidRPr="00666D2E">
        <w:t xml:space="preserve"> ISA would remove this shield by obligating the PLAN to follow certain standards, thereby holding them responsible for their actions.</w:t>
      </w:r>
    </w:p>
    <w:p w:rsidR="00F3528B" w:rsidRPr="00666D2E" w:rsidRDefault="00F3528B" w:rsidP="00F3528B"/>
    <w:p w:rsidR="00F3528B" w:rsidRPr="00666D2E" w:rsidRDefault="00F3528B" w:rsidP="00F3528B">
      <w:pPr>
        <w:pStyle w:val="Heading3"/>
      </w:pPr>
      <w:r w:rsidRPr="00666D2E">
        <w:t>INCSEA Language Key</w:t>
      </w:r>
    </w:p>
    <w:p w:rsidR="00F3528B" w:rsidRPr="00666D2E" w:rsidRDefault="00F3528B" w:rsidP="00F3528B"/>
    <w:p w:rsidR="00F3528B" w:rsidRPr="00666D2E" w:rsidRDefault="00F3528B" w:rsidP="00F3528B">
      <w:pPr>
        <w:pStyle w:val="Heading4"/>
      </w:pPr>
      <w:r w:rsidRPr="00666D2E">
        <w:t>INCSEA must be clear and concise</w:t>
      </w:r>
    </w:p>
    <w:p w:rsidR="00F3528B" w:rsidRPr="00666D2E" w:rsidRDefault="00F3528B" w:rsidP="00F3528B">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F3528B" w:rsidRPr="00666D2E" w:rsidRDefault="00F3528B" w:rsidP="00F3528B">
      <w:r w:rsidRPr="00666D2E">
        <w:t>Whatever form a Sino-American ISA may eventually take, it is important to remember that the language of the agreement must be clear and concise. A Sino-American ISA will be put to work during moments of tension when there will be little time to decipher the obligations laid out in the agreement. An agreement that is uncomplicated and unambiguous will best serve this purpose. The simplicity of INCSEA is often credited as a reason for its success. One rear admiral who participated in annual INCSEA meetings noted that, "[INCSEA] was carefully crafted to address specific remedies to specific problems, i.e. measures to avoid incidents at sea. It is a short, simple and flexible instrument that is easily understood by the relatively junior officers at sea who must make it work." n157 Negotiators must make sure a Sino-American ISA has the same clarity of language and purpose.</w:t>
      </w:r>
    </w:p>
    <w:p w:rsidR="00F3528B" w:rsidRPr="00666D2E" w:rsidRDefault="00F3528B" w:rsidP="00F3528B"/>
    <w:p w:rsidR="00F3528B" w:rsidRPr="00666D2E" w:rsidRDefault="00281DAE" w:rsidP="00F3528B">
      <w:pPr>
        <w:pStyle w:val="Heading2"/>
      </w:pPr>
      <w:proofErr w:type="spellStart"/>
      <w:r w:rsidRPr="00666D2E">
        <w:t>Offcase</w:t>
      </w:r>
      <w:proofErr w:type="spellEnd"/>
      <w:r w:rsidRPr="00666D2E">
        <w:t xml:space="preserve"> Business</w:t>
      </w:r>
    </w:p>
    <w:p w:rsidR="00F3528B" w:rsidRPr="00666D2E" w:rsidRDefault="00F3528B" w:rsidP="00F3528B"/>
    <w:p w:rsidR="007C57D1" w:rsidRPr="00666D2E" w:rsidRDefault="007C57D1" w:rsidP="007C57D1">
      <w:pPr>
        <w:pStyle w:val="Heading3"/>
      </w:pPr>
      <w:r w:rsidRPr="00666D2E">
        <w:t>A/T: Politics</w:t>
      </w:r>
    </w:p>
    <w:p w:rsidR="007C57D1" w:rsidRPr="00666D2E" w:rsidRDefault="007C57D1" w:rsidP="007C57D1"/>
    <w:p w:rsidR="007C57D1" w:rsidRPr="00666D2E" w:rsidRDefault="007C57D1" w:rsidP="007C57D1">
      <w:pPr>
        <w:pStyle w:val="Heading4"/>
      </w:pPr>
      <w:r w:rsidRPr="00666D2E">
        <w:t>Plan would be an executive agreement – avoids congressional backlash</w:t>
      </w:r>
    </w:p>
    <w:p w:rsidR="007C57D1" w:rsidRPr="00666D2E" w:rsidRDefault="007C57D1" w:rsidP="007C57D1">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7C57D1" w:rsidRPr="00666D2E" w:rsidRDefault="007C57D1" w:rsidP="007C57D1">
      <w:r w:rsidRPr="00666D2E">
        <w:t>Finally, to eliminate political obstacles, a Sino-American ISA should take the form of a sole executive agreement, like INCSEA. n119 Unlike a treaty, a sole executive agreement does not require the advice and consent of the U.S. Senate to take effect. n120 The U.S. Senate takes a somewhat "hawkish" stance on [*294] U.S. national security policy vis-a-vis China; Senators' public statements evidence unease with China's dramatic and rapid rise, and an interest in the U.S. response. n121 Given this predisposition, it is not hard to imagine that a Sino-American ISA could be labeled as conciliatory and "</w:t>
      </w:r>
      <w:proofErr w:type="spellStart"/>
      <w:r w:rsidRPr="00666D2E">
        <w:t>doveish</w:t>
      </w:r>
      <w:proofErr w:type="spellEnd"/>
      <w:r w:rsidRPr="00666D2E">
        <w:t>," facing some bumps on the road to ratification. At the very least, the agreement's negotiators would likely have to factor Senators' political agendas into their negotiation objectives. Thus, keeping a Sino-American ISA out of the Senate is imperative. By keeping the agreement out of the Senate, negotiators will not have to worry about rules and regulations that are politically palatable to Senators. Rather, they can focus solely on the objectives that will keep naval personnel, vessels and equipment safe. n122 Negotiators will thus be free to secure the objectives most necessary for the U.S. Navy, not those most necessary to appease a Senator's political agenda.</w:t>
      </w:r>
    </w:p>
    <w:p w:rsidR="007C57D1" w:rsidRPr="00666D2E" w:rsidRDefault="007C57D1" w:rsidP="007C57D1"/>
    <w:p w:rsidR="007F54F3" w:rsidRPr="00666D2E" w:rsidRDefault="007F54F3" w:rsidP="007F54F3">
      <w:pPr>
        <w:pStyle w:val="Heading3"/>
      </w:pPr>
      <w:r w:rsidRPr="00666D2E">
        <w:t>A/T: Containment</w:t>
      </w:r>
    </w:p>
    <w:p w:rsidR="007F54F3" w:rsidRPr="00666D2E" w:rsidRDefault="007F54F3" w:rsidP="007F54F3"/>
    <w:p w:rsidR="007F54F3" w:rsidRPr="00666D2E" w:rsidRDefault="007F54F3" w:rsidP="007F54F3">
      <w:pPr>
        <w:pStyle w:val="Heading4"/>
      </w:pPr>
      <w:r w:rsidRPr="00666D2E">
        <w:t xml:space="preserve">Current </w:t>
      </w:r>
      <w:proofErr w:type="spellStart"/>
      <w:r w:rsidRPr="00666D2E">
        <w:t>squo</w:t>
      </w:r>
      <w:proofErr w:type="spellEnd"/>
      <w:r w:rsidRPr="00666D2E">
        <w:t xml:space="preserve"> balancing is inefficient and ineffective and results in increased tensions and locks in hostile relations – focus on reducing accidents and miscalculations are key to restore trust and avoid conflict</w:t>
      </w:r>
    </w:p>
    <w:p w:rsidR="007F54F3" w:rsidRPr="00666D2E" w:rsidRDefault="007F54F3" w:rsidP="007F54F3">
      <w:r w:rsidRPr="00666D2E">
        <w:rPr>
          <w:rStyle w:val="Style13ptBold"/>
        </w:rPr>
        <w:t>Ali 11</w:t>
      </w:r>
      <w:r w:rsidRPr="00666D2E">
        <w:t xml:space="preserve"> -- </w:t>
      </w:r>
      <w:proofErr w:type="spellStart"/>
      <w:r w:rsidRPr="00666D2E">
        <w:t>M.a.</w:t>
      </w:r>
      <w:proofErr w:type="spellEnd"/>
      <w:r w:rsidRPr="00666D2E">
        <w:t xml:space="preserve"> Candidate in International Affairs at Boston University (Selena K, “Reducing Sino-US Tensions and the Possibility of Confrontation in Maritime East-Asia”, http://www.bu.edu/pardeeschool/files/2012/06/2011September_Ali_Selena.pdf//bj)</w:t>
      </w:r>
    </w:p>
    <w:p w:rsidR="007F54F3" w:rsidRPr="00666D2E" w:rsidRDefault="007F54F3" w:rsidP="007F54F3">
      <w:pPr>
        <w:rPr>
          <w:sz w:val="16"/>
        </w:rPr>
      </w:pPr>
      <w:r w:rsidRPr="00666D2E">
        <w:rPr>
          <w:sz w:val="16"/>
        </w:rPr>
        <w:t xml:space="preserve">For the past several decades, </w:t>
      </w:r>
      <w:r w:rsidRPr="00666D2E">
        <w:rPr>
          <w:rStyle w:val="StyleUnderline"/>
        </w:rPr>
        <w:t>US policy toward China in the East-Asian maritime realm has been to attempt constructive</w:t>
      </w:r>
      <w:r w:rsidRPr="00666D2E">
        <w:rPr>
          <w:rStyle w:val="Emphasis"/>
        </w:rPr>
        <w:t xml:space="preserve"> engagement, while simultaneously implementing a hedging strategy</w:t>
      </w:r>
      <w:r w:rsidRPr="00666D2E">
        <w:rPr>
          <w:rStyle w:val="StyleUnderline"/>
        </w:rPr>
        <w:t xml:space="preserve"> in order to deter attempts at overturning the regional balance</w:t>
      </w:r>
      <w:r w:rsidRPr="00666D2E">
        <w:rPr>
          <w:sz w:val="16"/>
        </w:rPr>
        <w:t xml:space="preserve">. Action toward the latter aim in Washington‘s current approach has </w:t>
      </w:r>
      <w:r w:rsidRPr="00666D2E">
        <w:rPr>
          <w:rStyle w:val="StyleUnderline"/>
        </w:rPr>
        <w:t>included monitoring China‘s expanding naval power, and taking steps to bolster existing alliance partnerships while reaching out to other friends in the region</w:t>
      </w:r>
      <w:r w:rsidRPr="00666D2E">
        <w:rPr>
          <w:sz w:val="16"/>
        </w:rPr>
        <w:t xml:space="preserve">. However, </w:t>
      </w:r>
      <w:r w:rsidRPr="00666D2E">
        <w:rPr>
          <w:rStyle w:val="StyleUnderline"/>
        </w:rPr>
        <w:t>US-China relations have been on the decline in recent years, amid a wave of China-centered maritime incidents</w:t>
      </w:r>
      <w:r w:rsidRPr="00666D2E">
        <w:rPr>
          <w:sz w:val="16"/>
        </w:rPr>
        <w:t xml:space="preserve">. </w:t>
      </w:r>
      <w:r w:rsidRPr="00666D2E">
        <w:rPr>
          <w:rStyle w:val="StyleUnderline"/>
        </w:rPr>
        <w:t>Rising US-China tensions stoke fears of an impending clash that will destabilize East-Asian regional security and carry global ramifications</w:t>
      </w:r>
      <w:r w:rsidRPr="00666D2E">
        <w:rPr>
          <w:sz w:val="16"/>
        </w:rPr>
        <w:t xml:space="preserve">. The </w:t>
      </w:r>
      <w:r w:rsidRPr="00666D2E">
        <w:rPr>
          <w:rStyle w:val="Emphasis"/>
        </w:rPr>
        <w:t>costs of maintaining the current policy are rising</w:t>
      </w:r>
      <w:r w:rsidRPr="00666D2E">
        <w:rPr>
          <w:rStyle w:val="StyleUnderline"/>
        </w:rPr>
        <w:t xml:space="preserve">, as US </w:t>
      </w:r>
      <w:r w:rsidRPr="00666D2E">
        <w:rPr>
          <w:rStyle w:val="Emphasis"/>
        </w:rPr>
        <w:t>hedging strategies provoke China‘s suspicion</w:t>
      </w:r>
      <w:r w:rsidRPr="00666D2E">
        <w:rPr>
          <w:rStyle w:val="StyleUnderline"/>
        </w:rPr>
        <w:t xml:space="preserve"> that we are attempting to contain their rising power, increasing mistrust</w:t>
      </w:r>
      <w:r w:rsidRPr="00666D2E">
        <w:rPr>
          <w:sz w:val="16"/>
        </w:rPr>
        <w:t xml:space="preserve">. Similarly, </w:t>
      </w:r>
      <w:r w:rsidRPr="00666D2E">
        <w:rPr>
          <w:rStyle w:val="StyleUnderline"/>
        </w:rPr>
        <w:t xml:space="preserve">US attempts at </w:t>
      </w:r>
      <w:r w:rsidRPr="00666D2E">
        <w:rPr>
          <w:rStyle w:val="Emphasis"/>
        </w:rPr>
        <w:t>positive engagement and cooperation on maritime endeavors have proven insufficient and ineffective</w:t>
      </w:r>
      <w:r w:rsidRPr="00666D2E">
        <w:rPr>
          <w:rStyle w:val="StyleUnderline"/>
        </w:rPr>
        <w:t xml:space="preserve"> at improving ties, and coaxing China to increase transparency with regard to their robust military modernization</w:t>
      </w:r>
      <w:r w:rsidRPr="00666D2E">
        <w:rPr>
          <w:sz w:val="16"/>
        </w:rPr>
        <w:t xml:space="preserve">. A </w:t>
      </w:r>
      <w:r w:rsidRPr="00666D2E">
        <w:rPr>
          <w:rStyle w:val="StyleUnderline"/>
        </w:rPr>
        <w:t xml:space="preserve">new policy approach is needed to redirect US-China relations away from a culture of strategic rivalry and mutual distrust. </w:t>
      </w:r>
      <w:r w:rsidRPr="00666D2E">
        <w:rPr>
          <w:rStyle w:val="Emphasis"/>
        </w:rPr>
        <w:t>Effective US policy could reduce the likelihood of an inadvertent maritime clash, that risks locking-in an antagonistic US-China relationship</w:t>
      </w:r>
      <w:r w:rsidRPr="00666D2E">
        <w:rPr>
          <w:rStyle w:val="StyleUnderline"/>
        </w:rPr>
        <w:t>. Such an outcome would be detrimental to both parties and the region.</w:t>
      </w:r>
    </w:p>
    <w:p w:rsidR="007F54F3" w:rsidRPr="00666D2E" w:rsidRDefault="007F54F3" w:rsidP="007F54F3"/>
    <w:p w:rsidR="007F54F3" w:rsidRPr="00666D2E" w:rsidRDefault="007F54F3" w:rsidP="007F54F3">
      <w:pPr>
        <w:pStyle w:val="Heading4"/>
      </w:pPr>
      <w:r w:rsidRPr="00666D2E">
        <w:t>The plan would signal an adversarial relationship with China</w:t>
      </w:r>
    </w:p>
    <w:p w:rsidR="007F54F3" w:rsidRPr="00666D2E" w:rsidRDefault="007F54F3" w:rsidP="007F54F3">
      <w:r w:rsidRPr="00666D2E">
        <w:rPr>
          <w:rStyle w:val="Style13ptBold"/>
        </w:rPr>
        <w:t>WINKLER ’05</w:t>
      </w:r>
      <w:r w:rsidRPr="00666D2E">
        <w:t xml:space="preserve"> (David F.; Naval Historical Foundation, “The Evolution and Significance of the 1972 Incidents at Sea Agreement,” Journal of Strategic Studies, v. 28, n. 2, </w:t>
      </w:r>
      <w:proofErr w:type="gramStart"/>
      <w:r w:rsidRPr="00666D2E">
        <w:t>April)</w:t>
      </w:r>
      <w:proofErr w:type="spellStart"/>
      <w:r w:rsidRPr="00666D2E">
        <w:t>ww</w:t>
      </w:r>
      <w:proofErr w:type="spellEnd"/>
      <w:proofErr w:type="gramEnd"/>
    </w:p>
    <w:p w:rsidR="007F54F3" w:rsidRPr="00666D2E" w:rsidRDefault="007F54F3" w:rsidP="007F54F3">
      <w:r w:rsidRPr="00666D2E">
        <w:t>The consultation mechanism of this latter accord was invoked on 18–19 April 2001, in the wake of the collision of a US Navy EP-3 patrol plane and a People's Liberation Air Force F-8 fighter off the coast of Hainan Island on 1 April. While some have argued that a copycat INCSEA in place between the two Pacific powers could have prevented the collision, Washington and Beijing have shied away from negotiating a formal INCSEA, not wanting to signal the existence of an adversarial relationship.</w:t>
      </w:r>
    </w:p>
    <w:p w:rsidR="007F54F3" w:rsidRPr="00666D2E" w:rsidRDefault="007F54F3" w:rsidP="007F54F3"/>
    <w:p w:rsidR="007F54F3" w:rsidRPr="00666D2E" w:rsidRDefault="007F54F3" w:rsidP="007F54F3">
      <w:pPr>
        <w:pStyle w:val="Heading4"/>
      </w:pPr>
      <w:r w:rsidRPr="00666D2E">
        <w:t xml:space="preserve">INCSEAs are only signed by adversaries </w:t>
      </w:r>
    </w:p>
    <w:p w:rsidR="007F54F3" w:rsidRPr="00666D2E" w:rsidRDefault="007F54F3" w:rsidP="007F54F3">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7F54F3" w:rsidRPr="00666D2E" w:rsidRDefault="007F54F3" w:rsidP="007F54F3">
      <w:r w:rsidRPr="00666D2E">
        <w:t xml:space="preserve">A second argument against negotiating a Sino-American ISA is that the agreement would unintentionally create an adversarial relationship between the U.S. Navy and the PLAN. n78 Since it is only adversaries that "buzz" </w:t>
      </w:r>
      <w:proofErr w:type="spellStart"/>
      <w:r w:rsidRPr="00666D2E">
        <w:t>each others'</w:t>
      </w:r>
      <w:proofErr w:type="spellEnd"/>
      <w:r w:rsidRPr="00666D2E">
        <w:t xml:space="preserve"> vessels, "shoulder" each other's ships off course, and undertake other actions that necessitate an ISA, such agreements inherently signal that an adversarial relationship exists between two navies. Adding support to this argument is the fact that ISAs are normally signed by adversaries. For example, the Soviet Navy signed ISAs with many NATO member navies during the Cold War. n79</w:t>
      </w:r>
    </w:p>
    <w:p w:rsidR="007F54F3" w:rsidRPr="00666D2E" w:rsidRDefault="007F54F3" w:rsidP="007F54F3"/>
    <w:p w:rsidR="007F54F3" w:rsidRPr="00666D2E" w:rsidRDefault="007F54F3" w:rsidP="007F54F3">
      <w:pPr>
        <w:pStyle w:val="Heading4"/>
      </w:pPr>
      <w:r w:rsidRPr="00666D2E">
        <w:t>Engagement Good</w:t>
      </w:r>
    </w:p>
    <w:p w:rsidR="007F54F3" w:rsidRPr="00666D2E" w:rsidRDefault="007F54F3" w:rsidP="007F54F3">
      <w:r w:rsidRPr="00666D2E">
        <w:rPr>
          <w:rStyle w:val="Style13ptBold"/>
        </w:rPr>
        <w:t>RATNER ’13</w:t>
      </w:r>
      <w:r w:rsidRPr="00666D2E">
        <w:t xml:space="preserve"> (Ely; Fellow – Center for a New American Security, “Rebalancing to Asia with an Insecure China,” The Washington Quarterly, 36:2, </w:t>
      </w:r>
      <w:proofErr w:type="gramStart"/>
      <w:r w:rsidRPr="00666D2E">
        <w:t>Spring)</w:t>
      </w:r>
      <w:proofErr w:type="spellStart"/>
      <w:r w:rsidRPr="00666D2E">
        <w:t>ww</w:t>
      </w:r>
      <w:proofErr w:type="spellEnd"/>
      <w:proofErr w:type="gramEnd"/>
    </w:p>
    <w:p w:rsidR="007F54F3" w:rsidRPr="00666D2E" w:rsidRDefault="007F54F3" w:rsidP="007F54F3">
      <w:pPr>
        <w:rPr>
          <w:sz w:val="10"/>
        </w:rPr>
      </w:pPr>
      <w:r w:rsidRPr="00666D2E">
        <w:rPr>
          <w:sz w:val="10"/>
        </w:rPr>
        <w:t xml:space="preserve">As Washington contends with a prickly Beijing in the years ahead, </w:t>
      </w:r>
      <w:r w:rsidRPr="00666D2E">
        <w:rPr>
          <w:rStyle w:val="StyleUnderline"/>
        </w:rPr>
        <w:t>it will be tempting for U.S. policymakers to question the value of committing substantial resources to sustaining</w:t>
      </w:r>
      <w:r w:rsidRPr="00666D2E">
        <w:rPr>
          <w:sz w:val="10"/>
        </w:rPr>
        <w:t xml:space="preserve"> high-intensity </w:t>
      </w:r>
      <w:r w:rsidRPr="00666D2E">
        <w:rPr>
          <w:rStyle w:val="StyleUnderline"/>
        </w:rPr>
        <w:t>engagement with China</w:t>
      </w:r>
      <w:r w:rsidRPr="00666D2E">
        <w:rPr>
          <w:sz w:val="10"/>
        </w:rPr>
        <w:t xml:space="preserve">.46 </w:t>
      </w:r>
      <w:r w:rsidRPr="00666D2E">
        <w:rPr>
          <w:rStyle w:val="StyleUnderline"/>
        </w:rPr>
        <w:t>This would be a serious mistake</w:t>
      </w:r>
      <w:r w:rsidRPr="00666D2E">
        <w:rPr>
          <w:sz w:val="10"/>
        </w:rPr>
        <w:t xml:space="preserve">. The new set of officials taking the reins of Asia policy in the second Obama administration will have the weighty task of maintaining a high tempo of U.S.—China diplomacy and building the personal relationships that have been crucial for stability. </w:t>
      </w:r>
      <w:r w:rsidRPr="00666D2E">
        <w:rPr>
          <w:rStyle w:val="StyleUnderline"/>
        </w:rPr>
        <w:t>Bilateral engagement with China is unlikely to produce breakthroughs on North Korea, Iran, or the South China Sea, but it will nonetheless be necessary to weather the storms that are likely to occur between Washington and Beijing, as well as China and its neighbors</w:t>
      </w:r>
      <w:r w:rsidRPr="00666D2E">
        <w:rPr>
          <w:sz w:val="10"/>
        </w:rPr>
        <w:t xml:space="preserve">. A critical lesson drawn from U.S.—China relations in 2012 is that the considerable commitment by the Obama administration to engage Chinese counterparts paid enormous dividends during certain crises, such as incidents in the South China Sea and the Chen </w:t>
      </w:r>
      <w:proofErr w:type="spellStart"/>
      <w:r w:rsidRPr="00666D2E">
        <w:rPr>
          <w:sz w:val="10"/>
        </w:rPr>
        <w:t>Guangcheng</w:t>
      </w:r>
      <w:proofErr w:type="spellEnd"/>
      <w:r w:rsidRPr="00666D2E">
        <w:rPr>
          <w:sz w:val="10"/>
        </w:rPr>
        <w:t xml:space="preserve"> case (when the dissident Chen escaped house arrest in April 2012 and sought refuge at the U.S. Embassy in Beijing). Both governments agree that the maturity of the relationship after years of investment was key to keeping these crises from escalating further. From a broader regional perspective, </w:t>
      </w:r>
      <w:r w:rsidRPr="00666D2E">
        <w:rPr>
          <w:rStyle w:val="StyleUnderline"/>
        </w:rPr>
        <w:t>continued intensive political engagement with China pays additional dividends for the</w:t>
      </w:r>
      <w:r w:rsidRPr="00666D2E">
        <w:rPr>
          <w:sz w:val="10"/>
        </w:rPr>
        <w:t xml:space="preserve"> </w:t>
      </w:r>
      <w:r w:rsidRPr="00666D2E">
        <w:rPr>
          <w:rStyle w:val="StyleUnderline"/>
        </w:rPr>
        <w:t>U</w:t>
      </w:r>
      <w:r w:rsidRPr="00666D2E">
        <w:rPr>
          <w:sz w:val="10"/>
        </w:rPr>
        <w:t xml:space="preserve">nited </w:t>
      </w:r>
      <w:r w:rsidRPr="00666D2E">
        <w:rPr>
          <w:rStyle w:val="StyleUnderline"/>
        </w:rPr>
        <w:t>S</w:t>
      </w:r>
      <w:r w:rsidRPr="00666D2E">
        <w:rPr>
          <w:sz w:val="10"/>
        </w:rPr>
        <w:t xml:space="preserve">tates. </w:t>
      </w:r>
      <w:r w:rsidRPr="00666D2E">
        <w:rPr>
          <w:rStyle w:val="StyleUnderline"/>
        </w:rPr>
        <w:t>This is true even for those who are deeply skeptical about Beijing’s intentions and would prefer that the</w:t>
      </w:r>
      <w:r w:rsidRPr="00666D2E">
        <w:rPr>
          <w:sz w:val="10"/>
        </w:rPr>
        <w:t xml:space="preserve"> </w:t>
      </w:r>
      <w:r w:rsidRPr="00666D2E">
        <w:rPr>
          <w:rStyle w:val="StyleUnderline"/>
        </w:rPr>
        <w:t>U</w:t>
      </w:r>
      <w:r w:rsidRPr="00666D2E">
        <w:rPr>
          <w:sz w:val="10"/>
        </w:rPr>
        <w:t xml:space="preserve">nited </w:t>
      </w:r>
      <w:r w:rsidRPr="00666D2E">
        <w:rPr>
          <w:rStyle w:val="StyleUnderline"/>
        </w:rPr>
        <w:t>S</w:t>
      </w:r>
      <w:r w:rsidRPr="00666D2E">
        <w:rPr>
          <w:sz w:val="10"/>
        </w:rPr>
        <w:t xml:space="preserve">tates </w:t>
      </w:r>
      <w:r w:rsidRPr="00666D2E">
        <w:rPr>
          <w:rStyle w:val="StyleUnderline"/>
        </w:rPr>
        <w:t>prepare more proactively for an aggressive and revisionist China</w:t>
      </w:r>
      <w:r w:rsidRPr="00666D2E">
        <w:rPr>
          <w:sz w:val="10"/>
        </w:rPr>
        <w:t xml:space="preserve">. </w:t>
      </w:r>
      <w:r w:rsidRPr="00666D2E">
        <w:rPr>
          <w:rStyle w:val="StyleUnderline"/>
        </w:rPr>
        <w:t>In the current strategic environment</w:t>
      </w:r>
      <w:r w:rsidRPr="00666D2E">
        <w:rPr>
          <w:sz w:val="10"/>
        </w:rPr>
        <w:t xml:space="preserve">, </w:t>
      </w:r>
      <w:r w:rsidRPr="00666D2E">
        <w:rPr>
          <w:rStyle w:val="StyleUnderline"/>
        </w:rPr>
        <w:t xml:space="preserve">a </w:t>
      </w:r>
      <w:proofErr w:type="spellStart"/>
      <w:r w:rsidRPr="00666D2E">
        <w:rPr>
          <w:rStyle w:val="StyleUnderline"/>
        </w:rPr>
        <w:t>hard-line</w:t>
      </w:r>
      <w:proofErr w:type="spellEnd"/>
      <w:r w:rsidRPr="00666D2E">
        <w:rPr>
          <w:rStyle w:val="StyleUnderline"/>
        </w:rPr>
        <w:t xml:space="preserve"> policy toward Beijing-one that emphasizes economic and security competition at the expense of intensive diplomatic engagement-would undermine the rebalancing to Asia and hinder America’s ability to shape the region in ways that can deter, defeat, and punish Chinese aggression</w:t>
      </w:r>
      <w:r w:rsidRPr="00666D2E">
        <w:rPr>
          <w:sz w:val="10"/>
        </w:rPr>
        <w:t xml:space="preserve">. </w:t>
      </w:r>
      <w:r w:rsidRPr="00666D2E">
        <w:rPr>
          <w:rStyle w:val="StyleUnderline"/>
        </w:rPr>
        <w:t>Assessing the specific components of the rebalancing effort</w:t>
      </w:r>
      <w:r w:rsidRPr="00666D2E">
        <w:rPr>
          <w:sz w:val="10"/>
        </w:rPr>
        <w:t>-including those that contribute to the hedging side of the U.S. China policy</w:t>
      </w:r>
      <w:r w:rsidRPr="00666D2E">
        <w:rPr>
          <w:rStyle w:val="StyleUnderline"/>
        </w:rPr>
        <w:t>-it is evident that most initiatives would be undercut by deepened divisions between Washington and Beijing</w:t>
      </w:r>
      <w:r w:rsidRPr="00666D2E">
        <w:rPr>
          <w:sz w:val="10"/>
        </w:rPr>
        <w:t xml:space="preserve">. </w:t>
      </w:r>
      <w:r w:rsidRPr="00666D2E">
        <w:rPr>
          <w:rStyle w:val="StyleUnderline"/>
        </w:rPr>
        <w:t>Short of overt and unprecedented provocations from China</w:t>
      </w:r>
      <w:r w:rsidRPr="00666D2E">
        <w:rPr>
          <w:sz w:val="10"/>
        </w:rPr>
        <w:t xml:space="preserve">, </w:t>
      </w:r>
      <w:r w:rsidRPr="00666D2E">
        <w:rPr>
          <w:rStyle w:val="StyleUnderline"/>
        </w:rPr>
        <w:t>soured</w:t>
      </w:r>
      <w:r w:rsidRPr="00666D2E">
        <w:rPr>
          <w:sz w:val="10"/>
        </w:rPr>
        <w:t xml:space="preserve"> U.S.—China </w:t>
      </w:r>
      <w:r w:rsidRPr="00666D2E">
        <w:rPr>
          <w:rStyle w:val="StyleUnderline"/>
        </w:rPr>
        <w:t>relations would lead U.S. alliance partners</w:t>
      </w:r>
      <w:r w:rsidRPr="00666D2E">
        <w:rPr>
          <w:sz w:val="10"/>
        </w:rPr>
        <w:t>-including South Korea, Thailand, and even Australia</w:t>
      </w:r>
      <w:r w:rsidRPr="00666D2E">
        <w:rPr>
          <w:rStyle w:val="StyleUnderline"/>
        </w:rPr>
        <w:t>-to become more cautious in expanding their security activities with Washington</w:t>
      </w:r>
      <w:r w:rsidRPr="00666D2E">
        <w:rPr>
          <w:sz w:val="10"/>
        </w:rPr>
        <w:t xml:space="preserve">.47 </w:t>
      </w:r>
      <w:r w:rsidRPr="00666D2E">
        <w:rPr>
          <w:rStyle w:val="StyleUnderline"/>
        </w:rPr>
        <w:t>Emerging partners</w:t>
      </w:r>
      <w:r w:rsidRPr="00666D2E">
        <w:rPr>
          <w:sz w:val="10"/>
        </w:rPr>
        <w:t xml:space="preserve"> like Vietnam, Indonesia, and Singapore </w:t>
      </w:r>
      <w:r w:rsidRPr="00666D2E">
        <w:rPr>
          <w:rStyle w:val="StyleUnderline"/>
        </w:rPr>
        <w:t>would also move to scale back military relations with the</w:t>
      </w:r>
      <w:r w:rsidRPr="00666D2E">
        <w:rPr>
          <w:sz w:val="10"/>
        </w:rPr>
        <w:t xml:space="preserve"> </w:t>
      </w:r>
      <w:r w:rsidRPr="00666D2E">
        <w:rPr>
          <w:rStyle w:val="StyleUnderline"/>
        </w:rPr>
        <w:t>U</w:t>
      </w:r>
      <w:r w:rsidRPr="00666D2E">
        <w:rPr>
          <w:sz w:val="10"/>
        </w:rPr>
        <w:t xml:space="preserve">nited </w:t>
      </w:r>
      <w:r w:rsidRPr="00666D2E">
        <w:rPr>
          <w:rStyle w:val="StyleUnderline"/>
        </w:rPr>
        <w:t>S</w:t>
      </w:r>
      <w:r w:rsidRPr="00666D2E">
        <w:rPr>
          <w:sz w:val="10"/>
        </w:rPr>
        <w:t xml:space="preserve">tates. </w:t>
      </w:r>
      <w:r w:rsidRPr="00666D2E">
        <w:rPr>
          <w:rStyle w:val="StyleUnderline"/>
        </w:rPr>
        <w:t>Meanwhile, efforts to strengthen regional rules and institutions to manage and resolve potential conflicts would grind to a halt if multilateral organizations were seen as little more than venues for U.S.-China competition</w:t>
      </w:r>
      <w:r w:rsidRPr="00666D2E">
        <w:rPr>
          <w:sz w:val="10"/>
        </w:rPr>
        <w:t xml:space="preserve">. Finally, </w:t>
      </w:r>
      <w:r w:rsidRPr="00666D2E">
        <w:rPr>
          <w:rStyle w:val="StyleUnderline"/>
        </w:rPr>
        <w:t>even the U.S. trade agenda and progress on the Trans-Pacific Partnership would likely stall if China became committed to using its economic muscle to counter U.S. interests</w:t>
      </w:r>
      <w:r w:rsidRPr="00666D2E">
        <w:rPr>
          <w:sz w:val="10"/>
        </w:rPr>
        <w:t xml:space="preserve">. </w:t>
      </w:r>
      <w:r w:rsidRPr="00666D2E">
        <w:rPr>
          <w:rStyle w:val="StyleUnderline"/>
        </w:rPr>
        <w:t>Ultimately, even if engagement is not producing tangible results in the bilateral relationship, sustaining a well-functioning-if not always positive-diplomatic relationship with Beijing is critical to achieving U.S. objectives elsewhere in the region</w:t>
      </w:r>
      <w:r w:rsidRPr="00666D2E">
        <w:rPr>
          <w:sz w:val="10"/>
        </w:rPr>
        <w:t xml:space="preserve">. Countries in Asia have little choice but to manage the economic, diplomatic, and geographic realities of a rising China, and in doing so, few are willing to sign up for an overt counter-balancing coalition against Beijing. This is precisely why leaders throughout Asia have made clear to Washington that they have little interest in choosing sides between the two giants or being dragged into an adversarial dynamic. </w:t>
      </w:r>
      <w:r w:rsidRPr="00666D2E">
        <w:rPr>
          <w:rStyle w:val="StyleUnderline"/>
        </w:rPr>
        <w:t>U.S. strategists who call for the</w:t>
      </w:r>
      <w:r w:rsidRPr="00666D2E">
        <w:rPr>
          <w:sz w:val="10"/>
        </w:rPr>
        <w:t xml:space="preserve"> </w:t>
      </w:r>
      <w:r w:rsidRPr="00666D2E">
        <w:rPr>
          <w:rStyle w:val="StyleUnderline"/>
        </w:rPr>
        <w:t>U</w:t>
      </w:r>
      <w:r w:rsidRPr="00666D2E">
        <w:rPr>
          <w:sz w:val="10"/>
        </w:rPr>
        <w:t xml:space="preserve">nited </w:t>
      </w:r>
      <w:r w:rsidRPr="00666D2E">
        <w:rPr>
          <w:rStyle w:val="StyleUnderline"/>
        </w:rPr>
        <w:t>S</w:t>
      </w:r>
      <w:r w:rsidRPr="00666D2E">
        <w:rPr>
          <w:sz w:val="10"/>
        </w:rPr>
        <w:t xml:space="preserve">tates </w:t>
      </w:r>
      <w:r w:rsidRPr="00666D2E">
        <w:rPr>
          <w:rStyle w:val="StyleUnderline"/>
        </w:rPr>
        <w:t>to abandon</w:t>
      </w:r>
      <w:r w:rsidRPr="00666D2E">
        <w:rPr>
          <w:sz w:val="10"/>
        </w:rPr>
        <w:t xml:space="preserve"> its longstanding </w:t>
      </w:r>
      <w:r w:rsidRPr="00666D2E">
        <w:rPr>
          <w:rStyle w:val="StyleUnderline"/>
        </w:rPr>
        <w:t>neutrality</w:t>
      </w:r>
      <w:r w:rsidRPr="00666D2E">
        <w:rPr>
          <w:sz w:val="10"/>
        </w:rPr>
        <w:t xml:space="preserve"> on regional territorial disputes </w:t>
      </w:r>
      <w:r w:rsidRPr="00666D2E">
        <w:rPr>
          <w:rStyle w:val="StyleUnderline"/>
        </w:rPr>
        <w:t>miss the strategic imperative of being seen as an honest broker in the region</w:t>
      </w:r>
      <w:r w:rsidRPr="00666D2E">
        <w:rPr>
          <w:sz w:val="10"/>
        </w:rPr>
        <w:t xml:space="preserve">.48 </w:t>
      </w:r>
      <w:r w:rsidRPr="00666D2E">
        <w:rPr>
          <w:rStyle w:val="StyleUnderline"/>
        </w:rPr>
        <w:t>From this vantage point, the two prongs of U.S. China strategy-engagement and balancing-are mutually reinforcing, rather than opposing</w:t>
      </w:r>
      <w:r w:rsidRPr="00666D2E">
        <w:rPr>
          <w:sz w:val="10"/>
        </w:rPr>
        <w:t>.</w:t>
      </w:r>
    </w:p>
    <w:p w:rsidR="007F54F3" w:rsidRPr="00666D2E" w:rsidRDefault="007F54F3" w:rsidP="007F54F3"/>
    <w:p w:rsidR="007F54F3" w:rsidRPr="00666D2E" w:rsidRDefault="007F54F3" w:rsidP="007F54F3">
      <w:pPr>
        <w:pStyle w:val="Heading4"/>
      </w:pPr>
      <w:r w:rsidRPr="00666D2E">
        <w:t>The link is non-unique and benefits of the AFF outweigh any risk of legitimizing PLAN</w:t>
      </w:r>
    </w:p>
    <w:p w:rsidR="007F54F3" w:rsidRPr="00666D2E" w:rsidRDefault="007F54F3" w:rsidP="007F54F3">
      <w:r w:rsidRPr="00666D2E">
        <w:rPr>
          <w:rStyle w:val="Style13ptBold"/>
        </w:rPr>
        <w:t>Hughes 08</w:t>
      </w:r>
      <w:r w:rsidRPr="00666D2E">
        <w:t xml:space="preserve"> (Ensign Michael, J.D. UCLA School of Law, 2008; M.A. Columbia University, 2006; B.A. University of California, Naval Law Review, 56 Naval L. Rev. 275, “Ensuring “Fair Winds and Following Seas”: A Proposal for a Sino-American Incident at Sea Agreement”)</w:t>
      </w:r>
    </w:p>
    <w:p w:rsidR="007F54F3" w:rsidRPr="00666D2E" w:rsidRDefault="007F54F3" w:rsidP="007F54F3">
      <w:pPr>
        <w:rPr>
          <w:rStyle w:val="StyleUnderline"/>
        </w:rPr>
      </w:pPr>
      <w:r w:rsidRPr="00666D2E">
        <w:rPr>
          <w:rStyle w:val="StyleUnderline"/>
        </w:rPr>
        <w:t>One argument against negotiating a Sino-American ISA is that such an agreement would bestow upon the PLAN a level of legitimacy that the U.S. Navy would rather the PLAN not have</w:t>
      </w:r>
      <w:r w:rsidRPr="00666D2E">
        <w:rPr>
          <w:sz w:val="16"/>
        </w:rPr>
        <w:t xml:space="preserve">. </w:t>
      </w:r>
      <w:r w:rsidRPr="00666D2E">
        <w:rPr>
          <w:rStyle w:val="StyleUnderline"/>
        </w:rPr>
        <w:t xml:space="preserve">The negotiation </w:t>
      </w:r>
      <w:r w:rsidRPr="00666D2E">
        <w:rPr>
          <w:sz w:val="16"/>
        </w:rPr>
        <w:t xml:space="preserve">of such an agreement, the argument contends, </w:t>
      </w:r>
      <w:r w:rsidRPr="00666D2E">
        <w:rPr>
          <w:rStyle w:val="StyleUnderline"/>
        </w:rPr>
        <w:t>would carry with it an implicit acknowledgement that the PLAN is a reputable force that has the real possibility of becoming a peer of the U.S. Navy.</w:t>
      </w:r>
      <w:r w:rsidRPr="00666D2E">
        <w:rPr>
          <w:sz w:val="16"/>
        </w:rPr>
        <w:t xml:space="preserve"> </w:t>
      </w:r>
      <w:r w:rsidRPr="00666D2E">
        <w:rPr>
          <w:rStyle w:val="StyleUnderline"/>
        </w:rPr>
        <w:t>Such an acknowledgement</w:t>
      </w:r>
      <w:r w:rsidRPr="00666D2E">
        <w:rPr>
          <w:sz w:val="16"/>
        </w:rPr>
        <w:t xml:space="preserve">, though implicit, </w:t>
      </w:r>
      <w:r w:rsidRPr="00666D2E">
        <w:rPr>
          <w:rStyle w:val="StyleUnderline"/>
        </w:rPr>
        <w:t>carries much weight as it comes from the world's most powerful maritime force</w:t>
      </w:r>
      <w:r w:rsidRPr="00666D2E">
        <w:rPr>
          <w:sz w:val="16"/>
        </w:rPr>
        <w:t xml:space="preserve">. </w:t>
      </w:r>
      <w:r w:rsidRPr="00666D2E">
        <w:rPr>
          <w:rStyle w:val="StyleUnderline"/>
        </w:rPr>
        <w:t>Similar arguments were made against negotiating INCSEA</w:t>
      </w:r>
      <w:r w:rsidRPr="00666D2E">
        <w:rPr>
          <w:sz w:val="16"/>
        </w:rPr>
        <w:t xml:space="preserve">. Some in the U.S. government questioned entering into any agreement that could be viewed as bestowing legitimacy on the USSR or the Soviet Navy. n72 This argument overlooks a few key points. </w:t>
      </w:r>
      <w:r w:rsidRPr="00666D2E">
        <w:rPr>
          <w:rStyle w:val="StyleUnderline"/>
        </w:rPr>
        <w:t>First, the argument does not focus on what is important: protecting lives and vessels from unnecessary and preventable harm. Bestowing legitimacy should be a secondary concern to protecting U.S. Sailors and U.S. Navy ships from avoidable dangers</w:t>
      </w:r>
      <w:r w:rsidRPr="00666D2E">
        <w:rPr>
          <w:sz w:val="16"/>
        </w:rPr>
        <w:t xml:space="preserve">. U.S. naval officers recognized this point during the Cold War, arguing that </w:t>
      </w:r>
      <w:r w:rsidRPr="00666D2E">
        <w:rPr>
          <w:rStyle w:val="StyleUnderline"/>
        </w:rPr>
        <w:t>the risk to American lives and vessels by not negotiating INCSEA was far greater than any implicit legitimacy that may come with INCSEA</w:t>
      </w:r>
      <w:r w:rsidRPr="00666D2E">
        <w:rPr>
          <w:sz w:val="16"/>
        </w:rPr>
        <w:t xml:space="preserve">. Rear Admiral Ronald J. </w:t>
      </w:r>
      <w:proofErr w:type="spellStart"/>
      <w:r w:rsidRPr="00666D2E">
        <w:rPr>
          <w:sz w:val="16"/>
        </w:rPr>
        <w:t>Kurth</w:t>
      </w:r>
      <w:proofErr w:type="spellEnd"/>
      <w:r w:rsidRPr="00666D2E">
        <w:rPr>
          <w:sz w:val="16"/>
        </w:rPr>
        <w:t xml:space="preserve">, who was involved in negotiating INCSEA, summed up the position by asking, "How many lives and what size ship is that fear worth?" n73 This logic is not confined to Cold War history and is not specific to U.S.-Soviet naval interactions. It still holds true today. To paraphrase Rear Admiral </w:t>
      </w:r>
      <w:proofErr w:type="spellStart"/>
      <w:r w:rsidRPr="00666D2E">
        <w:rPr>
          <w:sz w:val="16"/>
        </w:rPr>
        <w:t>Kurth's</w:t>
      </w:r>
      <w:proofErr w:type="spellEnd"/>
      <w:r w:rsidRPr="00666D2E">
        <w:rPr>
          <w:sz w:val="16"/>
        </w:rPr>
        <w:t xml:space="preserve"> statement, </w:t>
      </w:r>
      <w:r w:rsidRPr="00666D2E">
        <w:rPr>
          <w:rStyle w:val="StyleUnderline"/>
        </w:rPr>
        <w:t>withholding legitimacy from the PLAN in exchange for U.S. lives and vessels is not a good, or proper, bargain</w:t>
      </w:r>
      <w:r w:rsidRPr="00666D2E">
        <w:rPr>
          <w:sz w:val="16"/>
        </w:rPr>
        <w:t xml:space="preserve">. </w:t>
      </w:r>
      <w:r w:rsidRPr="00666D2E">
        <w:rPr>
          <w:rStyle w:val="StyleUnderline"/>
        </w:rPr>
        <w:t>Further, the U.S. military and Department of Defense have already done much to implicitly and explicitly recognize the PLAN as a capable force.</w:t>
      </w:r>
      <w:r w:rsidRPr="00666D2E">
        <w:rPr>
          <w:sz w:val="16"/>
        </w:rPr>
        <w:t xml:space="preserve"> </w:t>
      </w:r>
      <w:r w:rsidRPr="00666D2E">
        <w:rPr>
          <w:rStyle w:val="StyleUnderline"/>
        </w:rPr>
        <w:t>The U.S. Navy and Air Force are shifting attention and forces away from</w:t>
      </w:r>
      <w:r w:rsidRPr="00666D2E">
        <w:rPr>
          <w:sz w:val="16"/>
        </w:rPr>
        <w:t xml:space="preserve"> [*286] </w:t>
      </w:r>
      <w:r w:rsidRPr="00666D2E">
        <w:rPr>
          <w:rStyle w:val="StyleUnderline"/>
        </w:rPr>
        <w:t>Europe and toward the Pacific region</w:t>
      </w:r>
      <w:r w:rsidRPr="00666D2E">
        <w:rPr>
          <w:sz w:val="16"/>
        </w:rPr>
        <w:t xml:space="preserve">. n74 These branches' recent interest in moving forces to Guam is illustrative of this movement. n75 </w:t>
      </w:r>
      <w:r w:rsidRPr="00666D2E">
        <w:rPr>
          <w:rStyle w:val="StyleUnderline"/>
        </w:rPr>
        <w:t>The implicit message in this shift is that the U.S. military believes China is a formidable force and is preparing for the consequences of Chinese military expansion in the region.</w:t>
      </w:r>
      <w:r w:rsidRPr="00666D2E">
        <w:rPr>
          <w:sz w:val="16"/>
        </w:rPr>
        <w:t xml:space="preserve"> n76 In fact, </w:t>
      </w:r>
      <w:r w:rsidRPr="00666D2E">
        <w:rPr>
          <w:rStyle w:val="StyleUnderline"/>
        </w:rPr>
        <w:t>the Department of Defense</w:t>
      </w:r>
      <w:r w:rsidRPr="00666D2E">
        <w:rPr>
          <w:sz w:val="16"/>
        </w:rPr>
        <w:t xml:space="preserve">, in the Quadrennial Defense Review Report, </w:t>
      </w:r>
      <w:r w:rsidRPr="00666D2E">
        <w:rPr>
          <w:rStyle w:val="StyleUnderline"/>
        </w:rPr>
        <w:t>states, "of the major and emerging powers, China has the greatest potential to compete militarily with the United States and field disruptive military technologies that could over time offset traditional U.S. military advantages."</w:t>
      </w:r>
      <w:r w:rsidRPr="00666D2E">
        <w:rPr>
          <w:sz w:val="16"/>
        </w:rPr>
        <w:t xml:space="preserve"> n77 </w:t>
      </w:r>
      <w:r w:rsidRPr="00666D2E">
        <w:rPr>
          <w:rStyle w:val="StyleUnderline"/>
        </w:rPr>
        <w:t xml:space="preserve">There is nothing ambiguous </w:t>
      </w:r>
      <w:r w:rsidRPr="00666D2E">
        <w:rPr>
          <w:sz w:val="16"/>
        </w:rPr>
        <w:t xml:space="preserve">or implicit </w:t>
      </w:r>
      <w:r w:rsidRPr="00666D2E">
        <w:rPr>
          <w:rStyle w:val="StyleUnderline"/>
        </w:rPr>
        <w:t>about this message</w:t>
      </w:r>
      <w:r w:rsidRPr="00666D2E">
        <w:rPr>
          <w:sz w:val="16"/>
        </w:rPr>
        <w:t xml:space="preserve">. </w:t>
      </w:r>
      <w:r w:rsidRPr="00666D2E">
        <w:rPr>
          <w:rStyle w:val="StyleUnderline"/>
        </w:rPr>
        <w:t>The Defense Department is explicitly telling the Chinese that their military is growing at a rate that concerns the U.S. defense community</w:t>
      </w:r>
      <w:r w:rsidRPr="00666D2E">
        <w:rPr>
          <w:sz w:val="16"/>
        </w:rPr>
        <w:t xml:space="preserve">. Thus, the U.S. Navy and Defense Department have done much to recognize the PLAN as a reputable military force and signal to the Chinese that it is on the U.S. military's mind. </w:t>
      </w:r>
      <w:r w:rsidRPr="00666D2E">
        <w:rPr>
          <w:rStyle w:val="StyleUnderline"/>
        </w:rPr>
        <w:t>A Sino-American ISA would hardly be the great bestowal of legitimacy that the argument contends.</w:t>
      </w:r>
    </w:p>
    <w:p w:rsidR="007F54F3" w:rsidRPr="00666D2E" w:rsidRDefault="007F54F3" w:rsidP="007F54F3"/>
    <w:p w:rsidR="007F54F3" w:rsidRPr="00666D2E" w:rsidRDefault="007F54F3" w:rsidP="007F54F3">
      <w:pPr>
        <w:pStyle w:val="Heading4"/>
      </w:pPr>
      <w:r w:rsidRPr="00666D2E">
        <w:t>INCSEA would be a loss for PLAN</w:t>
      </w:r>
    </w:p>
    <w:p w:rsidR="007F54F3" w:rsidRPr="00666D2E" w:rsidRDefault="007F54F3" w:rsidP="007F54F3">
      <w:r w:rsidRPr="00666D2E">
        <w:rPr>
          <w:rStyle w:val="Style13ptBold"/>
        </w:rPr>
        <w:t>REDDEN and SAUNDERS ’12</w:t>
      </w:r>
      <w:r w:rsidRPr="00666D2E">
        <w:t xml:space="preserve"> (Mark E.; Captain – U.S. Navy, Senior Military Fellow in the Center for Strategic Research (CSR), Institute for National Strategic Studies, at the National Defense University and Phillip C.; Director of the Center for the Study of Chinese Military Affairs and a Distinguished Research Fellow in CSR, “Managing Sino-U.S. Air and Naval Interactions: Cold War Lessons and New Avenues of Approach,” Center for the Study of Chinese Military Affairs Institute for National Strategic Studies, China Strategic Perspectives, No. 5, September)</w:t>
      </w:r>
      <w:proofErr w:type="spellStart"/>
      <w:r w:rsidRPr="00666D2E">
        <w:t>ww</w:t>
      </w:r>
      <w:proofErr w:type="spellEnd"/>
    </w:p>
    <w:p w:rsidR="007F54F3" w:rsidRPr="00666D2E" w:rsidRDefault="007F54F3" w:rsidP="007F54F3">
      <w:pPr>
        <w:rPr>
          <w:sz w:val="16"/>
        </w:rPr>
      </w:pPr>
      <w:r w:rsidRPr="00666D2E">
        <w:rPr>
          <w:sz w:val="16"/>
        </w:rPr>
        <w:t xml:space="preserve">The </w:t>
      </w:r>
      <w:r w:rsidRPr="00666D2E">
        <w:rPr>
          <w:rStyle w:val="StyleUnderline"/>
        </w:rPr>
        <w:t>INCSEA</w:t>
      </w:r>
      <w:r w:rsidRPr="00666D2E">
        <w:rPr>
          <w:sz w:val="16"/>
        </w:rPr>
        <w:t xml:space="preserve"> agreement </w:t>
      </w:r>
      <w:r w:rsidRPr="00666D2E">
        <w:rPr>
          <w:rStyle w:val="StyleUnderline"/>
        </w:rPr>
        <w:t>raised the Soviet navy’s status</w:t>
      </w:r>
      <w:r w:rsidRPr="00666D2E">
        <w:rPr>
          <w:sz w:val="16"/>
        </w:rPr>
        <w:t xml:space="preserve"> and clout in </w:t>
      </w:r>
      <w:proofErr w:type="spellStart"/>
      <w:r w:rsidRPr="00666D2E">
        <w:rPr>
          <w:sz w:val="16"/>
        </w:rPr>
        <w:t>interservice</w:t>
      </w:r>
      <w:proofErr w:type="spellEnd"/>
      <w:r w:rsidRPr="00666D2E">
        <w:rPr>
          <w:sz w:val="16"/>
        </w:rPr>
        <w:t xml:space="preserve"> politics and was compatible with the civilian emphasis on détente. </w:t>
      </w:r>
      <w:r w:rsidRPr="00666D2E">
        <w:rPr>
          <w:rStyle w:val="StyleUnderline"/>
        </w:rPr>
        <w:t>However, it is not clear that the PLAN would derive similar benefits from an agreement</w:t>
      </w:r>
      <w:r w:rsidRPr="00666D2E">
        <w:rPr>
          <w:sz w:val="16"/>
        </w:rPr>
        <w:t xml:space="preserve">. </w:t>
      </w:r>
      <w:r w:rsidRPr="00666D2E">
        <w:rPr>
          <w:rStyle w:val="StyleUnderline"/>
        </w:rPr>
        <w:t>The opposite is likely true</w:t>
      </w:r>
      <w:r w:rsidRPr="00666D2E">
        <w:rPr>
          <w:sz w:val="16"/>
        </w:rPr>
        <w:t xml:space="preserve">: </w:t>
      </w:r>
      <w:r w:rsidRPr="00666D2E">
        <w:rPr>
          <w:rStyle w:val="StyleUnderline"/>
        </w:rPr>
        <w:t xml:space="preserve">the navy’s front-line role in defending Chinese sovereignty is a source of clout in </w:t>
      </w:r>
      <w:proofErr w:type="spellStart"/>
      <w:r w:rsidRPr="00666D2E">
        <w:rPr>
          <w:rStyle w:val="StyleUnderline"/>
        </w:rPr>
        <w:t>interservice</w:t>
      </w:r>
      <w:proofErr w:type="spellEnd"/>
      <w:r w:rsidRPr="00666D2E">
        <w:rPr>
          <w:rStyle w:val="StyleUnderline"/>
        </w:rPr>
        <w:t xml:space="preserve"> debates, generates public support, and justifies increased resources for naval modernization</w:t>
      </w:r>
      <w:r w:rsidRPr="00666D2E">
        <w:rPr>
          <w:sz w:val="16"/>
        </w:rPr>
        <w:t>.</w:t>
      </w:r>
    </w:p>
    <w:p w:rsidR="007F54F3" w:rsidRPr="00666D2E" w:rsidRDefault="007F54F3" w:rsidP="007F54F3"/>
    <w:p w:rsidR="007C57D1" w:rsidRPr="00666D2E" w:rsidRDefault="007C57D1" w:rsidP="007C57D1">
      <w:pPr>
        <w:pStyle w:val="Heading3"/>
      </w:pPr>
      <w:r w:rsidRPr="00666D2E">
        <w:t>A/T: Lost CP</w:t>
      </w:r>
    </w:p>
    <w:p w:rsidR="007C57D1" w:rsidRPr="00666D2E" w:rsidRDefault="007C57D1" w:rsidP="007C57D1"/>
    <w:p w:rsidR="007C57D1" w:rsidRPr="00666D2E" w:rsidRDefault="007C57D1" w:rsidP="007C57D1">
      <w:pPr>
        <w:pStyle w:val="Heading4"/>
      </w:pPr>
      <w:r w:rsidRPr="00666D2E">
        <w:t>UNCLOS is insufficient for resolving the SCS – INCSEA is key</w:t>
      </w:r>
    </w:p>
    <w:p w:rsidR="007C57D1" w:rsidRPr="00666D2E" w:rsidRDefault="007C57D1" w:rsidP="007C57D1">
      <w:r w:rsidRPr="00666D2E">
        <w:rPr>
          <w:rStyle w:val="Style13ptBold"/>
        </w:rPr>
        <w:t>VALENCIA ’10</w:t>
      </w:r>
      <w:r w:rsidRPr="00666D2E">
        <w:t xml:space="preserve"> (Mark J.; Research Associate, National Asia Research Program, National Bureau of Asian Research and the Woodrow Wilson Center, “The South China Sea: Back to the Future?” Global Asia, v. 5, n. 4, </w:t>
      </w:r>
      <w:proofErr w:type="gramStart"/>
      <w:r w:rsidRPr="00666D2E">
        <w:t>Winter)</w:t>
      </w:r>
      <w:proofErr w:type="spellStart"/>
      <w:r w:rsidRPr="00666D2E">
        <w:t>ww</w:t>
      </w:r>
      <w:proofErr w:type="spellEnd"/>
      <w:proofErr w:type="gramEnd"/>
    </w:p>
    <w:p w:rsidR="007C57D1" w:rsidRPr="00666D2E" w:rsidRDefault="007C57D1" w:rsidP="007C57D1">
      <w:pPr>
        <w:rPr>
          <w:sz w:val="14"/>
        </w:rPr>
      </w:pPr>
      <w:r w:rsidRPr="00666D2E">
        <w:rPr>
          <w:sz w:val="14"/>
        </w:rPr>
        <w:t xml:space="preserve">It appears these </w:t>
      </w:r>
      <w:r w:rsidRPr="00666D2E">
        <w:rPr>
          <w:rStyle w:val="StyleUnderline"/>
        </w:rPr>
        <w:t>disputes over the South China Sea may get worse before they get better, and</w:t>
      </w:r>
      <w:r w:rsidRPr="00666D2E">
        <w:rPr>
          <w:sz w:val="14"/>
        </w:rPr>
        <w:t xml:space="preserve"> that </w:t>
      </w:r>
      <w:r w:rsidRPr="00666D2E">
        <w:rPr>
          <w:rStyle w:val="StyleUnderline"/>
        </w:rPr>
        <w:t>they will be influenced by competition and tensions between big powers</w:t>
      </w:r>
      <w:r w:rsidRPr="00666D2E">
        <w:rPr>
          <w:sz w:val="14"/>
        </w:rPr>
        <w:t xml:space="preserve">. Perhaps when they become serious enough to no longer be ignored by the international community, a resolution or temporary solution will be imposed from the outside. This scenario may be beginning to play out now. </w:t>
      </w:r>
      <w:r w:rsidRPr="00666D2E">
        <w:rPr>
          <w:rStyle w:val="StyleUnderline"/>
        </w:rPr>
        <w:t>It is not too late to avoid the worst-case scenario: conflict</w:t>
      </w:r>
      <w:r w:rsidRPr="00666D2E">
        <w:rPr>
          <w:sz w:val="14"/>
        </w:rPr>
        <w:t xml:space="preserve">. In that hope I present below some possible ways to lessen tension. They are not new, but they need to be reconsidered in these critical times. </w:t>
      </w:r>
      <w:r w:rsidRPr="00666D2E">
        <w:rPr>
          <w:rStyle w:val="StyleUnderline"/>
        </w:rPr>
        <w:t>A</w:t>
      </w:r>
      <w:r w:rsidRPr="00666D2E">
        <w:rPr>
          <w:sz w:val="14"/>
        </w:rPr>
        <w:t xml:space="preserve"> </w:t>
      </w:r>
      <w:r w:rsidRPr="00666D2E">
        <w:rPr>
          <w:rStyle w:val="StyleUnderline"/>
        </w:rPr>
        <w:t>necessary but</w:t>
      </w:r>
      <w:r w:rsidRPr="00666D2E">
        <w:rPr>
          <w:sz w:val="14"/>
        </w:rPr>
        <w:t xml:space="preserve"> </w:t>
      </w:r>
      <w:r w:rsidRPr="00666D2E">
        <w:rPr>
          <w:rStyle w:val="StyleUnderline"/>
        </w:rPr>
        <w:t>not sufficient condition for resolution of the disputes is for all claimants, particularly China, to clarify their claims in terms consistent with</w:t>
      </w:r>
      <w:r w:rsidRPr="00666D2E">
        <w:rPr>
          <w:sz w:val="14"/>
        </w:rPr>
        <w:t xml:space="preserve"> the 1982 Convention on the Law of the Sea (</w:t>
      </w:r>
      <w:r w:rsidRPr="00666D2E">
        <w:rPr>
          <w:rStyle w:val="StyleUnderline"/>
        </w:rPr>
        <w:t>UNCLOS</w:t>
      </w:r>
      <w:r w:rsidRPr="00666D2E">
        <w:rPr>
          <w:sz w:val="14"/>
        </w:rPr>
        <w:t xml:space="preserve">). By attaching a map to its official communication to the UN protesting Vietnam and Malaysia’s claim to an extended continental shelf, China further confused the situation.48 The map depicted a nine-dotted U-shaped line that some think is China’s official claim to both the islands and surrounding sea. China could make a claim consistent with UNCLOS by claiming sovereignty over the islands and their 12-nautical-mile territorial seas, plus an exclusive economic zone and continental shelf from those features conceivably capable of “sustaining human habitation or economic life of their own,” and re-confirm its willingness to enter into joint development without prejudice to the final determination of sovereignty claims and maritime boundaries. This would greatly enhance the legitimacy of its claims. Unfortunately, China is highly unlikely to give up its historic claim without some quid pro quo. Why should it when others’ claims are also legally spurious? However, Malaysia and Vietnam now seem to be suggesting in their extended continental shelf claim that the islands should not generate shelves or exclusive economic zones.49 This is helpful. And China’s written statement accompanying its objection to their claim could be interpreted as being in line with UNCLOS.50 Maybe the claimants can agree at least to make their claims consistent with UNCLOS. </w:t>
      </w:r>
      <w:r w:rsidRPr="00666D2E">
        <w:rPr>
          <w:rStyle w:val="StyleUnderline"/>
        </w:rPr>
        <w:t>But this option would still have serious limitations</w:t>
      </w:r>
      <w:r w:rsidRPr="00666D2E">
        <w:rPr>
          <w:sz w:val="14"/>
        </w:rPr>
        <w:t xml:space="preserve">. </w:t>
      </w:r>
      <w:r w:rsidRPr="00666D2E">
        <w:rPr>
          <w:rStyle w:val="StyleUnderline"/>
        </w:rPr>
        <w:t>UNCLOS is of little help in resolving sovereignty disputes</w:t>
      </w:r>
      <w:r w:rsidRPr="00666D2E">
        <w:rPr>
          <w:sz w:val="14"/>
        </w:rPr>
        <w:t xml:space="preserve">. </w:t>
      </w:r>
      <w:r w:rsidRPr="00666D2E">
        <w:rPr>
          <w:rStyle w:val="StyleUnderline"/>
        </w:rPr>
        <w:t>The only role it might play is to use its dispute resolution provisions</w:t>
      </w:r>
      <w:r w:rsidRPr="00666D2E">
        <w:rPr>
          <w:sz w:val="14"/>
        </w:rPr>
        <w:t xml:space="preserve"> and/or the International Tribunal for the Law of the Sea (ITLOS) to decide which land features are legal islands — and which are not — assuming that the question is brought before it. </w:t>
      </w:r>
      <w:r w:rsidRPr="00666D2E">
        <w:rPr>
          <w:rStyle w:val="StyleUnderline"/>
        </w:rPr>
        <w:t>The sovereignty issue cannot be referred to any international court or tribunal without China’s consent</w:t>
      </w:r>
      <w:r w:rsidRPr="00666D2E">
        <w:rPr>
          <w:sz w:val="14"/>
        </w:rPr>
        <w:t xml:space="preserve">. </w:t>
      </w:r>
      <w:r w:rsidRPr="00666D2E">
        <w:rPr>
          <w:rStyle w:val="StyleUnderline"/>
        </w:rPr>
        <w:t>Moreover, China has exercised its right</w:t>
      </w:r>
      <w:r w:rsidRPr="00666D2E">
        <w:rPr>
          <w:sz w:val="14"/>
        </w:rPr>
        <w:t xml:space="preserve"> under Article 298 of UN CLOS </w:t>
      </w:r>
      <w:r w:rsidRPr="00666D2E">
        <w:rPr>
          <w:rStyle w:val="StyleUnderline"/>
        </w:rPr>
        <w:t>to not be subject to the compulsory binding dispute settlement procedures regarding the delimitation of maritime boundaries</w:t>
      </w:r>
      <w:r w:rsidRPr="00666D2E">
        <w:rPr>
          <w:sz w:val="14"/>
        </w:rPr>
        <w:t xml:space="preserve">. </w:t>
      </w:r>
      <w:r w:rsidRPr="00666D2E">
        <w:rPr>
          <w:rStyle w:val="StyleUnderline"/>
        </w:rPr>
        <w:t>And the boundaries are unlikely to be negotiated before the sovereignty of the islands is resolved</w:t>
      </w:r>
      <w:r w:rsidRPr="00666D2E">
        <w:rPr>
          <w:sz w:val="14"/>
        </w:rPr>
        <w:t xml:space="preserve">. As for joint development, China has consistently offered this as soon as the other claimants acknowledge its sovereignty in the area to be jointly developed. And in the only joint exploration agreement China has entered into — with the Philippines and Vietnam — the Philippines allowed joint exploration in areas on its shelf and in its exclusive economic zone that China did not even claim! So much for that way out of the imbroglio. </w:t>
      </w:r>
      <w:r w:rsidRPr="00666D2E">
        <w:rPr>
          <w:rStyle w:val="StyleUnderline"/>
        </w:rPr>
        <w:t>Nevertheless, all may not be lost, at least between the US and China</w:t>
      </w:r>
      <w:r w:rsidRPr="00666D2E">
        <w:rPr>
          <w:sz w:val="14"/>
        </w:rPr>
        <w:t xml:space="preserve">. There is a sense among some analysts that the latest row is relatively minor compared to the 1995 Taiwan Strait crisis, the 1999 NATO bombing of the Chinese Embassy in Belgrade and the 2001 US EP-3 surveillance plane incident.51 The two countries have agreed to a resumption of military exchanges and dialogue52 and two senior US officials were in China in early September trying to soothe US-China relations. 53 Indeed, recent months have seen a sequence of opportunities to improve relations,54 assuming that this is what both parties desire.55 Chinese Premier Wen </w:t>
      </w:r>
      <w:proofErr w:type="spellStart"/>
      <w:r w:rsidRPr="00666D2E">
        <w:rPr>
          <w:sz w:val="14"/>
        </w:rPr>
        <w:t>Jiabao</w:t>
      </w:r>
      <w:proofErr w:type="spellEnd"/>
      <w:r w:rsidRPr="00666D2E">
        <w:rPr>
          <w:sz w:val="14"/>
        </w:rPr>
        <w:t xml:space="preserve"> attended the UN General Assembly in New York in late September and met with President Obama. The ASEAN defense ministers conference in Hanoi in October facilitated meetings between the US and Chinese defense ministers.56 Although the South China Sea was not on the agenda, nor mentioned in the meeting’s joint declaration, the US, China and others expressed differing opinions on the disputes and how to resolve them.57 A working group on maritime security was formed, to be headed by Australia and Malaysia.58 In November, Presidents Hu Jintao and Obama met at the APEC Leaders Meeting in Yokohama and at the G-20 meeting in South Korea. And China has invited US Defense Secretary Gates to visit, possibly in early 2011.59 Perhaps most important, the US postponed its planned naval exercise in the Yellow Sea after strong objections from China.60 So the recent differences between the two may be just blips on the radar. </w:t>
      </w:r>
      <w:r w:rsidRPr="00666D2E">
        <w:rPr>
          <w:rStyle w:val="StyleUnderline"/>
        </w:rPr>
        <w:t>Perhaps Beijing and Washington will finally edge towards a formal Incidents at Sea mechanism or guidelines for military activities in exclusive economic zones</w:t>
      </w:r>
      <w:r w:rsidRPr="00666D2E">
        <w:rPr>
          <w:sz w:val="14"/>
        </w:rPr>
        <w:t xml:space="preserve">. Some even think that a fundamental bargain may be in the offing: if the US refrains from selling arms to Taiwan, particularly F-16 fighter jets, China will co-operate on economic matters.61 However, others such as Singapore’s Minister Mentor Lee </w:t>
      </w:r>
      <w:proofErr w:type="spellStart"/>
      <w:r w:rsidRPr="00666D2E">
        <w:rPr>
          <w:sz w:val="14"/>
        </w:rPr>
        <w:t>Kuan</w:t>
      </w:r>
      <w:proofErr w:type="spellEnd"/>
      <w:r w:rsidRPr="00666D2E">
        <w:rPr>
          <w:sz w:val="14"/>
        </w:rPr>
        <w:t xml:space="preserve"> Yew, foresee a decades- long struggle between China and the US for supremacy in Asia.62 In this regard, US officials believe that calling China out has made it “clearly move back to a more collaborative approach.”</w:t>
      </w:r>
    </w:p>
    <w:p w:rsidR="007C57D1" w:rsidRPr="00666D2E" w:rsidRDefault="007C57D1" w:rsidP="007C57D1"/>
    <w:p w:rsidR="007C57D1" w:rsidRPr="00666D2E" w:rsidRDefault="00AE34D5" w:rsidP="007C57D1">
      <w:pPr>
        <w:pStyle w:val="Heading4"/>
      </w:pPr>
      <w:r w:rsidRPr="00666D2E">
        <w:t>U.S.-Soviet agreement proves INCSEAs can overcome difference regarding LOST</w:t>
      </w:r>
    </w:p>
    <w:p w:rsidR="007C57D1" w:rsidRPr="00666D2E" w:rsidRDefault="007C57D1" w:rsidP="007C57D1">
      <w:r w:rsidRPr="00666D2E">
        <w:rPr>
          <w:rStyle w:val="Style13ptBold"/>
        </w:rPr>
        <w:t>WINKLER ’14</w:t>
      </w:r>
      <w:r w:rsidRPr="00666D2E">
        <w:t xml:space="preserve"> (David F.; PhD, Commander – U.S. Navy (Retired) and Director of Programs – Naval Historical Foundation, Washington D.C., “Breaking News: Incidents at Sea Did Not End with the Cold War,” Canadian Naval Review, v. 9, n. </w:t>
      </w:r>
      <w:proofErr w:type="gramStart"/>
      <w:r w:rsidRPr="00666D2E">
        <w:t>4)</w:t>
      </w:r>
      <w:proofErr w:type="spellStart"/>
      <w:r w:rsidRPr="00666D2E">
        <w:t>ww</w:t>
      </w:r>
      <w:proofErr w:type="spellEnd"/>
      <w:proofErr w:type="gramEnd"/>
    </w:p>
    <w:p w:rsidR="007C57D1" w:rsidRPr="00666D2E" w:rsidRDefault="007C57D1" w:rsidP="007C57D1">
      <w:r w:rsidRPr="00666D2E">
        <w:t xml:space="preserve">Captain </w:t>
      </w:r>
      <w:proofErr w:type="spellStart"/>
      <w:r w:rsidRPr="00666D2E">
        <w:t>Pedrozo</w:t>
      </w:r>
      <w:proofErr w:type="spellEnd"/>
      <w:r w:rsidRPr="00666D2E">
        <w:t xml:space="preserve"> undermines his own case through making incorrect or irrelevant arguments. Ironically, his reasoning for not bestowing equal status to the PLAN by arguing that it is not a true blue-water navy echoes arguments made by senior US naval officers about the Soviets during the negotiations for the 1972 accord.12 With operational experience in the Indian Ocean, the world’s most productive submarine-building program, and the placement into service of an aircraft carrier, the PLAN is improving its blue-water capability. </w:t>
      </w:r>
      <w:proofErr w:type="spellStart"/>
      <w:r w:rsidRPr="00666D2E">
        <w:t>Pedrozo</w:t>
      </w:r>
      <w:proofErr w:type="spellEnd"/>
      <w:r w:rsidRPr="00666D2E">
        <w:t xml:space="preserve"> is correct that the United States and China have different interpretations of the Law of the Sea, but Griffiths notes that the Soviets and Americans also had different interpretations. Griffiths cites the 1988 Black Sea incident in which two Soviet warships rammed USS Yorktown and USS Caron as they pursued rights under international law to free passage through Soviet territorial waters – rights that the Soviets clearly did not recognize. Strangely, Griffiths cites the incident as a positive example of force co-management.</w:t>
      </w:r>
    </w:p>
    <w:p w:rsidR="007C57D1" w:rsidRPr="00666D2E" w:rsidRDefault="007C57D1" w:rsidP="007C57D1"/>
    <w:p w:rsidR="007C57D1" w:rsidRPr="00666D2E" w:rsidRDefault="007C57D1" w:rsidP="007C57D1">
      <w:pPr>
        <w:pStyle w:val="Heading3"/>
      </w:pPr>
      <w:r w:rsidRPr="00666D2E">
        <w:t>A/T: Regionalism CP</w:t>
      </w:r>
    </w:p>
    <w:p w:rsidR="007C57D1" w:rsidRPr="00666D2E" w:rsidRDefault="007C57D1" w:rsidP="007C57D1"/>
    <w:p w:rsidR="007C57D1" w:rsidRPr="00666D2E" w:rsidRDefault="007C57D1" w:rsidP="007C57D1">
      <w:pPr>
        <w:pStyle w:val="Heading4"/>
      </w:pPr>
      <w:r w:rsidRPr="00666D2E">
        <w:t>A Bilateral INCSEA is Key</w:t>
      </w:r>
    </w:p>
    <w:p w:rsidR="007C57D1" w:rsidRPr="00666D2E" w:rsidRDefault="007C57D1" w:rsidP="007C57D1">
      <w:r w:rsidRPr="00666D2E">
        <w:rPr>
          <w:rStyle w:val="Style13ptBold"/>
        </w:rPr>
        <w:t>HUGHES ’08</w:t>
      </w:r>
      <w:r w:rsidRPr="00666D2E">
        <w:t xml:space="preserve"> (Ensign Michael, JAGC, USNR; J.D. UCLA, “Ensuring ‘Fair Winds and Following Seas’: A Proposal for a Sino-American Incident at Sea Agreement,” 56 Naval L. Rev. 275, l/</w:t>
      </w:r>
      <w:proofErr w:type="gramStart"/>
      <w:r w:rsidRPr="00666D2E">
        <w:t>n)</w:t>
      </w:r>
      <w:proofErr w:type="spellStart"/>
      <w:r w:rsidRPr="00666D2E">
        <w:t>ww</w:t>
      </w:r>
      <w:proofErr w:type="spellEnd"/>
      <w:proofErr w:type="gramEnd"/>
    </w:p>
    <w:p w:rsidR="007C57D1" w:rsidRPr="00666D2E" w:rsidRDefault="007C57D1" w:rsidP="007C57D1">
      <w:pPr>
        <w:rPr>
          <w:sz w:val="8"/>
        </w:rPr>
      </w:pPr>
      <w:r w:rsidRPr="00666D2E">
        <w:rPr>
          <w:sz w:val="8"/>
        </w:rPr>
        <w:t xml:space="preserve">INCSEA provides guidance on the legal character for a Sino-American ISA. First, </w:t>
      </w:r>
      <w:r w:rsidRPr="00666D2E">
        <w:rPr>
          <w:rStyle w:val="StyleUnderline"/>
        </w:rPr>
        <w:t>like INCSEA, a Sino-American ISA must be a bilateral agreement</w:t>
      </w:r>
      <w:r w:rsidRPr="00666D2E">
        <w:rPr>
          <w:sz w:val="8"/>
        </w:rPr>
        <w:t xml:space="preserve">. </w:t>
      </w:r>
      <w:r w:rsidRPr="00666D2E">
        <w:rPr>
          <w:rStyle w:val="StyleUnderline"/>
        </w:rPr>
        <w:t>Although in theory a multilateral ISA between the navies of the Asia-Pacific region could be negotiated</w:t>
      </w:r>
      <w:r w:rsidRPr="00666D2E">
        <w:rPr>
          <w:sz w:val="8"/>
        </w:rPr>
        <w:t xml:space="preserve">, n112 </w:t>
      </w:r>
      <w:r w:rsidRPr="00666D2E">
        <w:rPr>
          <w:rStyle w:val="StyleUnderline"/>
        </w:rPr>
        <w:t>a bilateral Sino-American ISA is the better option</w:t>
      </w:r>
      <w:r w:rsidRPr="00666D2E">
        <w:rPr>
          <w:sz w:val="8"/>
        </w:rPr>
        <w:t xml:space="preserve"> [*293] </w:t>
      </w:r>
      <w:r w:rsidRPr="00666D2E">
        <w:rPr>
          <w:rStyle w:val="StyleUnderline"/>
        </w:rPr>
        <w:t>for reducing dangerous incidents at sea</w:t>
      </w:r>
      <w:r w:rsidRPr="00666D2E">
        <w:rPr>
          <w:sz w:val="8"/>
        </w:rPr>
        <w:t xml:space="preserve"> between the U.S. Navy and the PLAN. n113 </w:t>
      </w:r>
      <w:proofErr w:type="gramStart"/>
      <w:r w:rsidRPr="00666D2E">
        <w:rPr>
          <w:rStyle w:val="StyleUnderline"/>
        </w:rPr>
        <w:t>To</w:t>
      </w:r>
      <w:proofErr w:type="gramEnd"/>
      <w:r w:rsidRPr="00666D2E">
        <w:rPr>
          <w:rStyle w:val="StyleUnderline"/>
        </w:rPr>
        <w:t xml:space="preserve"> curtail such incidents, a one-on-one</w:t>
      </w:r>
      <w:r w:rsidRPr="00666D2E">
        <w:rPr>
          <w:sz w:val="8"/>
        </w:rPr>
        <w:t xml:space="preserve">, navy-to-navy </w:t>
      </w:r>
      <w:r w:rsidRPr="00666D2E">
        <w:rPr>
          <w:rStyle w:val="StyleUnderline"/>
        </w:rPr>
        <w:t>dialogue must be established to find solutions to the issues and incidents that are specific to the U.S. Navy-PLAN relationship</w:t>
      </w:r>
      <w:r w:rsidRPr="00666D2E">
        <w:rPr>
          <w:sz w:val="8"/>
        </w:rPr>
        <w:t xml:space="preserve">. </w:t>
      </w:r>
      <w:r w:rsidRPr="00666D2E">
        <w:rPr>
          <w:rStyle w:val="StyleUnderline"/>
        </w:rPr>
        <w:t>Involving multiple navies would only muddle this dialogue and distract the navies from addressing their unique issues</w:t>
      </w:r>
      <w:r w:rsidRPr="00666D2E">
        <w:rPr>
          <w:sz w:val="8"/>
        </w:rPr>
        <w:t>.</w:t>
      </w:r>
    </w:p>
    <w:p w:rsidR="007C57D1" w:rsidRPr="00666D2E" w:rsidRDefault="007C57D1" w:rsidP="007C57D1"/>
    <w:p w:rsidR="007C57D1" w:rsidRPr="00666D2E" w:rsidRDefault="007C57D1" w:rsidP="007C57D1">
      <w:pPr>
        <w:pStyle w:val="Heading4"/>
      </w:pPr>
      <w:r w:rsidRPr="00666D2E">
        <w:t xml:space="preserve">A multilateral </w:t>
      </w:r>
      <w:proofErr w:type="spellStart"/>
      <w:r w:rsidRPr="00666D2E">
        <w:t>incsea</w:t>
      </w:r>
      <w:proofErr w:type="spellEnd"/>
      <w:r w:rsidRPr="00666D2E">
        <w:t xml:space="preserve"> is unlikely in Asia, the region has a preference for defensive bilateralism</w:t>
      </w:r>
    </w:p>
    <w:p w:rsidR="007C57D1" w:rsidRPr="00666D2E" w:rsidRDefault="007C57D1" w:rsidP="007C57D1">
      <w:r w:rsidRPr="00666D2E">
        <w:rPr>
          <w:rStyle w:val="Style13ptBold"/>
        </w:rPr>
        <w:t>CAPIE ’13</w:t>
      </w:r>
      <w:r w:rsidRPr="00666D2E">
        <w:t xml:space="preserve"> (David; Senior Lecturer in International Relations – Victoria University of Wellington, New Zealand, “Structures, Shocks and Norm Change: Explaining the Late Rise of Asia’s </w:t>
      </w:r>
      <w:proofErr w:type="spellStart"/>
      <w:r w:rsidRPr="00666D2E">
        <w:t>Defence</w:t>
      </w:r>
      <w:proofErr w:type="spellEnd"/>
      <w:r w:rsidRPr="00666D2E">
        <w:t xml:space="preserve"> Diplomacy,” Contemporary Southeast Asia: A Journal of International and Strategic Affairs, v. 35, n.1, </w:t>
      </w:r>
      <w:proofErr w:type="gramStart"/>
      <w:r w:rsidRPr="00666D2E">
        <w:t>April)</w:t>
      </w:r>
      <w:proofErr w:type="spellStart"/>
      <w:r w:rsidRPr="00666D2E">
        <w:t>ww</w:t>
      </w:r>
      <w:proofErr w:type="spellEnd"/>
      <w:proofErr w:type="gramEnd"/>
    </w:p>
    <w:p w:rsidR="007C57D1" w:rsidRPr="00666D2E" w:rsidRDefault="007C57D1" w:rsidP="007C57D1">
      <w:r w:rsidRPr="00666D2E">
        <w:t xml:space="preserve">Incrementalism and the Future of </w:t>
      </w:r>
      <w:proofErr w:type="spellStart"/>
      <w:r w:rsidRPr="00666D2E">
        <w:t>Defence</w:t>
      </w:r>
      <w:proofErr w:type="spellEnd"/>
      <w:r w:rsidRPr="00666D2E">
        <w:t xml:space="preserve"> Diplomacy</w:t>
      </w:r>
    </w:p>
    <w:p w:rsidR="007C57D1" w:rsidRPr="00666D2E" w:rsidRDefault="007C57D1" w:rsidP="007C57D1">
      <w:r w:rsidRPr="00666D2E">
        <w:t xml:space="preserve">This analysis suggests that rather than being propelled by a series of dramatic external shocks or changes in the balance of power or threats, Asia’s multilateral </w:t>
      </w:r>
      <w:proofErr w:type="spellStart"/>
      <w:r w:rsidRPr="00666D2E">
        <w:t>defence</w:t>
      </w:r>
      <w:proofErr w:type="spellEnd"/>
      <w:r w:rsidRPr="00666D2E">
        <w:t xml:space="preserve"> diplomacy can be seen as an incremental process, shaped in important ways by Southeast Asia’s pre-existing institutions. The erosion of the norm </w:t>
      </w:r>
      <w:proofErr w:type="spellStart"/>
      <w:r w:rsidRPr="00666D2E">
        <w:t>favouring</w:t>
      </w:r>
      <w:proofErr w:type="spellEnd"/>
      <w:r w:rsidRPr="00666D2E">
        <w:t xml:space="preserve"> bilateral </w:t>
      </w:r>
      <w:proofErr w:type="spellStart"/>
      <w:r w:rsidRPr="00666D2E">
        <w:t>defence</w:t>
      </w:r>
      <w:proofErr w:type="spellEnd"/>
      <w:r w:rsidRPr="00666D2E">
        <w:t xml:space="preserve"> cooperation and the creation of new </w:t>
      </w:r>
      <w:proofErr w:type="spellStart"/>
      <w:r w:rsidRPr="00666D2E">
        <w:t>defence</w:t>
      </w:r>
      <w:proofErr w:type="spellEnd"/>
      <w:r w:rsidRPr="00666D2E">
        <w:t xml:space="preserve"> diplomacy arrangements can best be explained by looking at the way in which new ideas were proposed by outsiders, and picked up and adapted by local agents. Much of the initial impetus for multilateral </w:t>
      </w:r>
      <w:proofErr w:type="spellStart"/>
      <w:r w:rsidRPr="00666D2E">
        <w:t>defence</w:t>
      </w:r>
      <w:proofErr w:type="spellEnd"/>
      <w:r w:rsidRPr="00666D2E">
        <w:t xml:space="preserve"> interactions came from outside ASEAN: the initial enthusiasm for the inclusion of </w:t>
      </w:r>
      <w:proofErr w:type="spellStart"/>
      <w:r w:rsidRPr="00666D2E">
        <w:t>defence</w:t>
      </w:r>
      <w:proofErr w:type="spellEnd"/>
      <w:r w:rsidRPr="00666D2E">
        <w:t xml:space="preserve"> officials in ARF dialogues was suggested by ASEAN’s Dialogue Partners, who were at first the most active participants in the ARF </w:t>
      </w:r>
      <w:proofErr w:type="spellStart"/>
      <w:r w:rsidRPr="00666D2E">
        <w:t>defence</w:t>
      </w:r>
      <w:proofErr w:type="spellEnd"/>
      <w:r w:rsidRPr="00666D2E">
        <w:t xml:space="preserve"> track activities. The SLD was conceived and driven by the </w:t>
      </w:r>
      <w:proofErr w:type="spellStart"/>
      <w:r w:rsidRPr="00666D2E">
        <w:t>Londonbased</w:t>
      </w:r>
      <w:proofErr w:type="spellEnd"/>
      <w:r w:rsidRPr="00666D2E">
        <w:t xml:space="preserve"> IISS, creating a de facto ministerial meeting “by default”. Its strongest supporters included the United States and Australia. These developments found local supporters in the form of changing regional </w:t>
      </w:r>
      <w:proofErr w:type="spellStart"/>
      <w:r w:rsidRPr="00666D2E">
        <w:t>defence</w:t>
      </w:r>
      <w:proofErr w:type="spellEnd"/>
      <w:r w:rsidRPr="00666D2E">
        <w:t xml:space="preserve"> establishments that increasingly saw themselves as having an external role and a new range of non-operational functions. But they also challenged the norm of ASEAN centrality, demanding a response from local elites in the form of ADMM and ADMM-Plus. What does the above analysis suggest about the future of Asia’s </w:t>
      </w:r>
      <w:proofErr w:type="spellStart"/>
      <w:r w:rsidRPr="00666D2E">
        <w:t>defence</w:t>
      </w:r>
      <w:proofErr w:type="spellEnd"/>
      <w:r w:rsidRPr="00666D2E">
        <w:t xml:space="preserve"> diplomacy? First, it is important not to overstate the change that has occurred. Although the strong preference for </w:t>
      </w:r>
      <w:proofErr w:type="spellStart"/>
      <w:r w:rsidRPr="00666D2E">
        <w:t>defence</w:t>
      </w:r>
      <w:proofErr w:type="spellEnd"/>
      <w:r w:rsidRPr="00666D2E">
        <w:t xml:space="preserve"> bilateralism has been significantly modified in the last decade, the norm has not been completely displaced. Multilateral dialogues have become widely accepted, and there is support for practical collaboration between militaries on a range of nontraditional issues and even for the first time on shared approaches to </w:t>
      </w:r>
      <w:proofErr w:type="spellStart"/>
      <w:r w:rsidRPr="00666D2E">
        <w:t>defence</w:t>
      </w:r>
      <w:proofErr w:type="spellEnd"/>
      <w:r w:rsidRPr="00666D2E">
        <w:t xml:space="preserve"> industry within ASEAN.91 However, there is little sign that ASEAN states are interested in forming any kind of multilateral collective </w:t>
      </w:r>
      <w:proofErr w:type="spellStart"/>
      <w:r w:rsidRPr="00666D2E">
        <w:t>defence</w:t>
      </w:r>
      <w:proofErr w:type="spellEnd"/>
      <w:r w:rsidRPr="00666D2E">
        <w:t xml:space="preserve"> pact. Second, the emergence of multilateral </w:t>
      </w:r>
      <w:proofErr w:type="spellStart"/>
      <w:r w:rsidRPr="00666D2E">
        <w:t>defence</w:t>
      </w:r>
      <w:proofErr w:type="spellEnd"/>
      <w:r w:rsidRPr="00666D2E">
        <w:t xml:space="preserve"> diplomacy to date owes much to incrementalism and path-dependency, and is likely to continue to evolve in much the same way. ADMM-Plus ministers will meet for only the second time in Brunei in August 2013 and after that will still only meet in the ASEAN+8 format every second year. Despite a stated desire to focus on practical outcomes, progress in the work </w:t>
      </w:r>
      <w:proofErr w:type="spellStart"/>
      <w:r w:rsidRPr="00666D2E">
        <w:t>programme</w:t>
      </w:r>
      <w:proofErr w:type="spellEnd"/>
      <w:r w:rsidRPr="00666D2E">
        <w:t xml:space="preserve"> is likely to be slow. This will not be helped by changes in EWG leadership. Those ASEAN members that did not get to co-chair a group when these roles were first distributed in Hanoi in 2010 are now seeking to do so. As new chairs take over in 2014 it seems likely that some groups will lose momentum. There is also little prospect for radical change in the kind of issues that feature on the regional </w:t>
      </w:r>
      <w:proofErr w:type="spellStart"/>
      <w:r w:rsidRPr="00666D2E">
        <w:t>defence</w:t>
      </w:r>
      <w:proofErr w:type="spellEnd"/>
      <w:r w:rsidRPr="00666D2E">
        <w:t xml:space="preserve"> diplomacy agenda. In the lead up to the 7th ASEAN </w:t>
      </w:r>
      <w:proofErr w:type="spellStart"/>
      <w:r w:rsidRPr="00666D2E">
        <w:t>Defence</w:t>
      </w:r>
      <w:proofErr w:type="spellEnd"/>
      <w:r w:rsidRPr="00666D2E">
        <w:t xml:space="preserve"> Ministers’ Meeting in May 2013, Vietnam (with the support of Cambodia and Laos) proposed the formation of a new EWG looking at Explosive Remnants of War (ERW). It is unclear how much support there is for this across ASEAN, in part because the ERW issue is seen to be a concern primarily for Vietnam, Laos and Cambodia. There seems less chance still that ADMM or ADMM-Plus will move to tackle hard or “traditional” security issues in the near term, or that they will be able to make rapid progress on initiatives such as an Incidents at Sea (INCSEA) agreement. Rather, a more likely scenario is to see increasing levels of cross-pollination and joint activities between the different working groups. Some synergies are already evident, for example, the potential for overlap between military medicine and HADR. The first ADMM-Plus exercise scheduled for Brunei in June 2013 will incorporate a military medicine component into a broader disaster response scenario. Finally, the analysis here suggests there is unlikely to be a “neater” </w:t>
      </w:r>
      <w:proofErr w:type="spellStart"/>
      <w:r w:rsidRPr="00666D2E">
        <w:t>defence</w:t>
      </w:r>
      <w:proofErr w:type="spellEnd"/>
      <w:r w:rsidRPr="00666D2E">
        <w:t xml:space="preserve"> diplomacy architecture any time soon. The </w:t>
      </w:r>
      <w:proofErr w:type="spellStart"/>
      <w:r w:rsidRPr="00666D2E">
        <w:t>ADMMPlus</w:t>
      </w:r>
      <w:proofErr w:type="spellEnd"/>
      <w:r w:rsidRPr="00666D2E">
        <w:t xml:space="preserve"> agenda, especially its focus on non-traditional security issues such as HADR, increasingly overlaps with the work of ARF </w:t>
      </w:r>
      <w:proofErr w:type="spellStart"/>
      <w:r w:rsidRPr="00666D2E">
        <w:t>intersessionals</w:t>
      </w:r>
      <w:proofErr w:type="spellEnd"/>
      <w:r w:rsidRPr="00666D2E">
        <w:t xml:space="preserve">. In 2013, for example, both the ARF and ADMM-Plus will hold their own disaster relief exercises. The SLD continues to meet and discuss many of the same issues. But to date, there has been no agreement about how the respective processes can avoid duplication and make a distinct contribution. In July 2012 the ARF Foreign Ministers did agree to drop the one </w:t>
      </w:r>
      <w:proofErr w:type="spellStart"/>
      <w:r w:rsidRPr="00666D2E">
        <w:t>Defence</w:t>
      </w:r>
      <w:proofErr w:type="spellEnd"/>
      <w:r w:rsidRPr="00666D2E">
        <w:t xml:space="preserve"> Officials Dialogue (DOD) meeting that had been held back-to-back annually with the ARF Ministerial, but this is unlikely to signal any broader consolidation.92 Competing national interests stand in the way of better coordination and consolidation. Indeed, as one analyst argues, a certain level of incoherence suits ASEAN as it prevents the concentration of power in the hands of one or more of its Dialogue Partners, something that might ultimately see the Association sidelined.93</w:t>
      </w:r>
    </w:p>
    <w:p w:rsidR="007C57D1" w:rsidRPr="00666D2E" w:rsidRDefault="007C57D1" w:rsidP="007C57D1"/>
    <w:p w:rsidR="00281DAE" w:rsidRPr="00666D2E" w:rsidRDefault="00281DAE" w:rsidP="00281DAE">
      <w:pPr>
        <w:pStyle w:val="Heading4"/>
      </w:pPr>
      <w:r w:rsidRPr="00666D2E">
        <w:t xml:space="preserve">China Says ‘NO’ – It prefers bilateral </w:t>
      </w:r>
      <w:proofErr w:type="spellStart"/>
      <w:r w:rsidRPr="00666D2E">
        <w:t>enagement</w:t>
      </w:r>
      <w:proofErr w:type="spellEnd"/>
    </w:p>
    <w:p w:rsidR="00281DAE" w:rsidRPr="00666D2E" w:rsidRDefault="00281DAE" w:rsidP="00281DAE">
      <w:pPr>
        <w:rPr>
          <w:rStyle w:val="Style13ptBold"/>
          <w:b w:val="0"/>
        </w:rPr>
      </w:pPr>
      <w:proofErr w:type="spellStart"/>
      <w:r w:rsidRPr="00666D2E">
        <w:rPr>
          <w:rStyle w:val="Style13ptBold"/>
        </w:rPr>
        <w:t>Guoxing</w:t>
      </w:r>
      <w:proofErr w:type="spellEnd"/>
      <w:r w:rsidRPr="00666D2E">
        <w:rPr>
          <w:rStyle w:val="Style13ptBold"/>
        </w:rPr>
        <w:t xml:space="preserve"> 01 </w:t>
      </w:r>
      <w:r w:rsidRPr="00666D2E">
        <w:rPr>
          <w:rStyle w:val="Style13ptBold"/>
          <w:b w:val="0"/>
        </w:rPr>
        <w:t xml:space="preserve">-- </w:t>
      </w:r>
      <w:r w:rsidRPr="00666D2E">
        <w:t xml:space="preserve">Former Director of Maritime Security Studies Program of the Shanghai Center for </w:t>
      </w:r>
      <w:proofErr w:type="spellStart"/>
      <w:r w:rsidRPr="00666D2E">
        <w:t>RimPac</w:t>
      </w:r>
      <w:proofErr w:type="spellEnd"/>
      <w:r w:rsidRPr="00666D2E">
        <w:t xml:space="preserve"> Strategic and International Studies (CPSIS) at the Shanghai Institute for International Studies</w:t>
      </w:r>
    </w:p>
    <w:p w:rsidR="00281DAE" w:rsidRPr="00666D2E" w:rsidRDefault="00281DAE" w:rsidP="00281DAE">
      <w:r w:rsidRPr="00666D2E">
        <w:t>(JI GUOXING, August 2001, Rough Waters in the South China Sea: Navigation Issues and Confidence-Building Measures, http://scholarspace.manoa.hawaii.edu/bitstream/10125/3827/1/api053.pdf)//mz</w:t>
      </w:r>
    </w:p>
    <w:p w:rsidR="00281DAE" w:rsidRPr="00666D2E" w:rsidRDefault="00281DAE" w:rsidP="00281DAE">
      <w:pPr>
        <w:rPr>
          <w:u w:val="single"/>
        </w:rPr>
      </w:pPr>
      <w:r w:rsidRPr="00666D2E">
        <w:rPr>
          <w:u w:val="single"/>
        </w:rPr>
        <w:t xml:space="preserve">An INCSEA-type arrangement might be bilateral at first and multilateral later. An immature multilateral approach could quickly become bogged down by particularistic interests. “China is also unlikely to accept a regional solution to the problems of accidents at sea: it has a marked preference for bilateral agreements that escape the influence of third </w:t>
      </w:r>
      <w:proofErr w:type="spellStart"/>
      <w:r w:rsidRPr="00666D2E">
        <w:rPr>
          <w:u w:val="single"/>
        </w:rPr>
        <w:t>parties.”x</w:t>
      </w:r>
      <w:proofErr w:type="spellEnd"/>
      <w:r w:rsidRPr="00666D2E">
        <w:rPr>
          <w:sz w:val="12"/>
        </w:rPr>
        <w:t xml:space="preserve"> Putting aside China’s considerations, a multilateral agreement would be more feasible once a number of regional bilateral agreements have been established.</w:t>
      </w:r>
    </w:p>
    <w:p w:rsidR="00281DAE" w:rsidRPr="00666D2E" w:rsidRDefault="00281DAE" w:rsidP="007C57D1"/>
    <w:p w:rsidR="007C57D1" w:rsidRPr="00666D2E" w:rsidRDefault="007C57D1" w:rsidP="007C57D1">
      <w:pPr>
        <w:pStyle w:val="Heading3"/>
      </w:pPr>
      <w:r w:rsidRPr="00666D2E">
        <w:t>A/T: QPQ CP</w:t>
      </w:r>
    </w:p>
    <w:p w:rsidR="00FA2E1D" w:rsidRPr="00666D2E" w:rsidRDefault="00FA2E1D" w:rsidP="00FA2E1D"/>
    <w:p w:rsidR="007C57D1" w:rsidRPr="00666D2E" w:rsidRDefault="00FA2E1D" w:rsidP="007C57D1">
      <w:pPr>
        <w:pStyle w:val="Heading4"/>
      </w:pPr>
      <w:r w:rsidRPr="00666D2E">
        <w:t>China will reject any conditions on the plan</w:t>
      </w:r>
    </w:p>
    <w:p w:rsidR="007C57D1" w:rsidRPr="00666D2E" w:rsidRDefault="007C57D1" w:rsidP="007C57D1">
      <w:r w:rsidRPr="00666D2E">
        <w:rPr>
          <w:rStyle w:val="Style13ptBold"/>
        </w:rPr>
        <w:t>BUSH ’10</w:t>
      </w:r>
      <w:r w:rsidRPr="00666D2E">
        <w:t xml:space="preserve"> (Richard C.; Senior Fellow in Foreign Policy Studies – Brookings Institution, </w:t>
      </w:r>
      <w:r w:rsidRPr="00666D2E">
        <w:rPr>
          <w:u w:val="single"/>
        </w:rPr>
        <w:t>The Perils of Proximity: China-Japan Security Relations</w:t>
      </w:r>
      <w:r w:rsidRPr="00666D2E">
        <w:t>, p. 298-</w:t>
      </w:r>
      <w:proofErr w:type="gramStart"/>
      <w:r w:rsidRPr="00666D2E">
        <w:t>9)</w:t>
      </w:r>
      <w:proofErr w:type="spellStart"/>
      <w:r w:rsidRPr="00666D2E">
        <w:t>ww</w:t>
      </w:r>
      <w:proofErr w:type="spellEnd"/>
      <w:proofErr w:type="gramEnd"/>
    </w:p>
    <w:p w:rsidR="007C57D1" w:rsidRPr="00666D2E" w:rsidRDefault="007C57D1" w:rsidP="007C57D1">
      <w:pPr>
        <w:rPr>
          <w:sz w:val="8"/>
        </w:rPr>
      </w:pPr>
      <w:r w:rsidRPr="00666D2E">
        <w:rPr>
          <w:sz w:val="8"/>
        </w:rPr>
        <w:t xml:space="preserve">In 1998, </w:t>
      </w:r>
      <w:r w:rsidRPr="00666D2E">
        <w:rPr>
          <w:rStyle w:val="StyleUnderline"/>
        </w:rPr>
        <w:t>China agreed with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at least on paper</w:t>
      </w:r>
      <w:r w:rsidRPr="00666D2E">
        <w:rPr>
          <w:sz w:val="8"/>
        </w:rPr>
        <w:t xml:space="preserve">, </w:t>
      </w:r>
      <w:r w:rsidRPr="00666D2E">
        <w:rPr>
          <w:rStyle w:val="StyleUnderline"/>
        </w:rPr>
        <w:t>to a military CBM in the form of a</w:t>
      </w:r>
      <w:r w:rsidRPr="00666D2E">
        <w:rPr>
          <w:sz w:val="8"/>
        </w:rPr>
        <w:t xml:space="preserve"> military maritime consultative agreement (</w:t>
      </w:r>
      <w:r w:rsidRPr="00666D2E">
        <w:rPr>
          <w:rStyle w:val="StyleUnderline"/>
        </w:rPr>
        <w:t>MMCA</w:t>
      </w:r>
      <w:r w:rsidRPr="00666D2E">
        <w:rPr>
          <w:sz w:val="8"/>
        </w:rPr>
        <w:t xml:space="preserve">). Designed to regulate activities in the East and South China Seas, it established working groups on safety. </w:t>
      </w:r>
      <w:r w:rsidRPr="00666D2E">
        <w:rPr>
          <w:rStyle w:val="StyleUnderline"/>
        </w:rPr>
        <w:t>Yet the MMCA has not worked as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had hoped</w:t>
      </w:r>
      <w:r w:rsidRPr="00666D2E">
        <w:rPr>
          <w:sz w:val="8"/>
        </w:rPr>
        <w:t xml:space="preserve">. </w:t>
      </w:r>
      <w:r w:rsidRPr="00666D2E">
        <w:rPr>
          <w:rStyle w:val="StyleUnderline"/>
        </w:rPr>
        <w:t>Washington sought to convene a meeting after the clash</w:t>
      </w:r>
      <w:r w:rsidRPr="00666D2E">
        <w:rPr>
          <w:sz w:val="8"/>
        </w:rPr>
        <w:t xml:space="preserve"> in April 2001 </w:t>
      </w:r>
      <w:r w:rsidRPr="00666D2E">
        <w:rPr>
          <w:rStyle w:val="StyleUnderline"/>
        </w:rPr>
        <w:t>between a U.S. reconnaissance aircraft and a PLAN jet</w:t>
      </w:r>
      <w:r w:rsidRPr="00666D2E">
        <w:rPr>
          <w:sz w:val="8"/>
        </w:rPr>
        <w:t xml:space="preserve"> (see chapter 12). </w:t>
      </w:r>
      <w:r w:rsidRPr="00666D2E">
        <w:rPr>
          <w:rStyle w:val="StyleUnderline"/>
        </w:rPr>
        <w:t>But Chinese officials made clear that they had</w:t>
      </w:r>
      <w:r w:rsidRPr="00666D2E">
        <w:rPr>
          <w:sz w:val="8"/>
        </w:rPr>
        <w:t xml:space="preserve"> “</w:t>
      </w:r>
      <w:r w:rsidRPr="00666D2E">
        <w:rPr>
          <w:rStyle w:val="StyleUnderline"/>
        </w:rPr>
        <w:t>no interest in the agreement that they had signed</w:t>
      </w:r>
      <w:r w:rsidRPr="00666D2E">
        <w:rPr>
          <w:sz w:val="8"/>
        </w:rPr>
        <w:t xml:space="preserve">” </w:t>
      </w:r>
      <w:r w:rsidRPr="00666D2E">
        <w:rPr>
          <w:rStyle w:val="StyleUnderline"/>
        </w:rPr>
        <w:t>and suspended the talks</w:t>
      </w:r>
      <w:r w:rsidRPr="00666D2E">
        <w:rPr>
          <w:sz w:val="8"/>
        </w:rPr>
        <w:t xml:space="preserve">. Again, </w:t>
      </w:r>
      <w:r w:rsidRPr="00666D2E">
        <w:rPr>
          <w:rStyle w:val="StyleUnderline"/>
        </w:rPr>
        <w:t>China uses CBMs to reflect how it regards the overall relationship rather than to achieve their ostensible purpose</w:t>
      </w:r>
      <w:r w:rsidRPr="00666D2E">
        <w:rPr>
          <w:sz w:val="8"/>
        </w:rPr>
        <w:t xml:space="preserve">: </w:t>
      </w:r>
      <w:r w:rsidRPr="00666D2E">
        <w:rPr>
          <w:rStyle w:val="StyleUnderline"/>
        </w:rPr>
        <w:t>to reduce risk and build confidence and trust</w:t>
      </w:r>
      <w:r w:rsidRPr="00666D2E">
        <w:rPr>
          <w:sz w:val="8"/>
        </w:rPr>
        <w:t>. As one observer put it: “</w:t>
      </w:r>
      <w:r w:rsidRPr="00666D2E">
        <w:rPr>
          <w:rStyle w:val="StyleUnderline"/>
        </w:rPr>
        <w:t>the Chinese are not particularly interested in a rules-based, operator-to-operator approach to safety on the high seas</w:t>
      </w:r>
      <w:r w:rsidRPr="00666D2E">
        <w:rPr>
          <w:sz w:val="8"/>
        </w:rPr>
        <w:t xml:space="preserve">. </w:t>
      </w:r>
      <w:r w:rsidRPr="00666D2E">
        <w:rPr>
          <w:rStyle w:val="StyleUnderline"/>
        </w:rPr>
        <w:t>They have other (probably strategic) objectives in play</w:t>
      </w:r>
      <w:r w:rsidRPr="00666D2E">
        <w:rPr>
          <w:sz w:val="8"/>
        </w:rPr>
        <w:t xml:space="preserve">.”57 </w:t>
      </w:r>
      <w:r w:rsidRPr="00666D2E">
        <w:rPr>
          <w:rStyle w:val="StyleUnderline"/>
        </w:rPr>
        <w:t>And that is the rub</w:t>
      </w:r>
      <w:r w:rsidRPr="00666D2E">
        <w:rPr>
          <w:sz w:val="8"/>
        </w:rPr>
        <w:t xml:space="preserve">. </w:t>
      </w:r>
      <w:r w:rsidRPr="00666D2E">
        <w:rPr>
          <w:rStyle w:val="StyleUnderline"/>
        </w:rPr>
        <w:t>Each side conducts military operations in the service of broader objectives</w:t>
      </w:r>
      <w:r w:rsidRPr="00666D2E">
        <w:rPr>
          <w:sz w:val="8"/>
        </w:rPr>
        <w:t xml:space="preserve">. China seeks to expand its strategic buffer toward the east and south, both to protect itself and to prepare for a Taiwan contingency. Japan intends to protect its territory as it defines it. Each side sees a way to promote its own energy security in the East China Sea oil and gas fields. </w:t>
      </w:r>
      <w:r w:rsidRPr="00666D2E">
        <w:rPr>
          <w:rStyle w:val="StyleUnderline"/>
        </w:rPr>
        <w:t>Because these larger objectives are in play, there is a greater willingness to accept risk, especially on the Chinese side and particularly with the PLAN</w:t>
      </w:r>
      <w:r w:rsidRPr="00666D2E">
        <w:rPr>
          <w:sz w:val="8"/>
        </w:rPr>
        <w:t>. Whether it is vis-à-vis the United States or Japan</w:t>
      </w:r>
      <w:r w:rsidRPr="00666D2E">
        <w:rPr>
          <w:rStyle w:val="StyleUnderline"/>
        </w:rPr>
        <w:t>, Beijing has little interest in agreeing to mechanisms to reduce risk and avoid conflict if it has to sacrifice important interests at the same time</w:t>
      </w:r>
      <w:r w:rsidRPr="00666D2E">
        <w:rPr>
          <w:sz w:val="8"/>
        </w:rPr>
        <w:t xml:space="preserve">. </w:t>
      </w:r>
      <w:r w:rsidRPr="00666D2E">
        <w:rPr>
          <w:rStyle w:val="StyleUnderline"/>
        </w:rPr>
        <w:t>Instead, Beijing regards the state of mutual strategic trust as the fundamental variable</w:t>
      </w:r>
      <w:r w:rsidRPr="00666D2E">
        <w:rPr>
          <w:sz w:val="8"/>
        </w:rPr>
        <w:t xml:space="preserve">. </w:t>
      </w:r>
      <w:r w:rsidRPr="00666D2E">
        <w:rPr>
          <w:rStyle w:val="StyleUnderline"/>
        </w:rPr>
        <w:t>Military CBMs should result from greater trust rather than serve as a means of creating it</w:t>
      </w:r>
      <w:r w:rsidRPr="00666D2E">
        <w:rPr>
          <w:sz w:val="8"/>
        </w:rPr>
        <w:t xml:space="preserve">. </w:t>
      </w:r>
      <w:r w:rsidRPr="00666D2E">
        <w:rPr>
          <w:rStyle w:val="StyleUnderline"/>
        </w:rPr>
        <w:t>It will use them only if the other party is taking steps unilaterally to reduce mistrust, not as concrete measures in the context of mutual mistrust to address specific security problems</w:t>
      </w:r>
      <w:r w:rsidRPr="00666D2E">
        <w:rPr>
          <w:sz w:val="8"/>
        </w:rPr>
        <w:t xml:space="preserve">.58 </w:t>
      </w:r>
      <w:r w:rsidRPr="00666D2E">
        <w:rPr>
          <w:rStyle w:val="StyleUnderline"/>
        </w:rPr>
        <w:t xml:space="preserve">Major General Qian </w:t>
      </w:r>
      <w:proofErr w:type="spellStart"/>
      <w:r w:rsidRPr="00666D2E">
        <w:rPr>
          <w:rStyle w:val="StyleUnderline"/>
        </w:rPr>
        <w:t>Lihua</w:t>
      </w:r>
      <w:proofErr w:type="spellEnd"/>
      <w:r w:rsidRPr="00666D2E">
        <w:rPr>
          <w:rStyle w:val="StyleUnderline"/>
        </w:rPr>
        <w:t xml:space="preserve"> made this point regarding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as follows: </w:t>
      </w:r>
      <w:r w:rsidRPr="00666D2E">
        <w:rPr>
          <w:rStyle w:val="StyleUnderline"/>
        </w:rPr>
        <w:t>The course of the development of military relations between China and the</w:t>
      </w:r>
      <w:r w:rsidRPr="00666D2E">
        <w:rPr>
          <w:sz w:val="8"/>
        </w:rPr>
        <w:t xml:space="preserve"> </w:t>
      </w:r>
      <w:r w:rsidRPr="00666D2E">
        <w:rPr>
          <w:rStyle w:val="StyleUnderline"/>
        </w:rPr>
        <w:t>U</w:t>
      </w:r>
      <w:r w:rsidRPr="00666D2E">
        <w:rPr>
          <w:sz w:val="8"/>
        </w:rPr>
        <w:t xml:space="preserve">nited </w:t>
      </w:r>
      <w:r w:rsidRPr="00666D2E">
        <w:rPr>
          <w:rStyle w:val="StyleUnderline"/>
        </w:rPr>
        <w:t>S</w:t>
      </w:r>
      <w:r w:rsidRPr="00666D2E">
        <w:rPr>
          <w:sz w:val="8"/>
        </w:rPr>
        <w:t xml:space="preserve">tates </w:t>
      </w:r>
      <w:r w:rsidRPr="00666D2E">
        <w:rPr>
          <w:rStyle w:val="StyleUnderline"/>
        </w:rPr>
        <w:t>shows that military relations can only develop healthily and steadily when both sides respect each other’s core interests and concerns</w:t>
      </w:r>
      <w:r w:rsidRPr="00666D2E">
        <w:rPr>
          <w:sz w:val="8"/>
        </w:rPr>
        <w:t xml:space="preserve">. </w:t>
      </w:r>
      <w:r w:rsidRPr="00666D2E">
        <w:rPr>
          <w:rStyle w:val="StyleUnderline"/>
        </w:rPr>
        <w:t>On [these], there is no room for China to make concessions</w:t>
      </w:r>
      <w:r w:rsidRPr="00666D2E">
        <w:rPr>
          <w:sz w:val="8"/>
        </w:rPr>
        <w:t>.59</w:t>
      </w:r>
    </w:p>
    <w:p w:rsidR="007C57D1" w:rsidRPr="00666D2E" w:rsidRDefault="007C57D1" w:rsidP="007C57D1"/>
    <w:sectPr w:rsidR="007C57D1" w:rsidRPr="00666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439048F"/>
    <w:multiLevelType w:val="hybridMultilevel"/>
    <w:tmpl w:val="FBD26538"/>
    <w:lvl w:ilvl="0" w:tplc="E2F0B42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4188608"/>
    <w:docVar w:name="VerbatimVersion" w:val="5.1"/>
  </w:docVars>
  <w:rsids>
    <w:rsidRoot w:val="00310667"/>
    <w:rsid w:val="000139A3"/>
    <w:rsid w:val="00021992"/>
    <w:rsid w:val="00023EC5"/>
    <w:rsid w:val="000327D2"/>
    <w:rsid w:val="00044EEF"/>
    <w:rsid w:val="000570B0"/>
    <w:rsid w:val="0006104F"/>
    <w:rsid w:val="00064356"/>
    <w:rsid w:val="0007721A"/>
    <w:rsid w:val="00092EAF"/>
    <w:rsid w:val="00094F85"/>
    <w:rsid w:val="000A5793"/>
    <w:rsid w:val="000B659C"/>
    <w:rsid w:val="000D789C"/>
    <w:rsid w:val="000D7B80"/>
    <w:rsid w:val="000F1A97"/>
    <w:rsid w:val="000F7F82"/>
    <w:rsid w:val="00100833"/>
    <w:rsid w:val="00104529"/>
    <w:rsid w:val="00105942"/>
    <w:rsid w:val="00107396"/>
    <w:rsid w:val="00144A4C"/>
    <w:rsid w:val="00156925"/>
    <w:rsid w:val="00160D71"/>
    <w:rsid w:val="00163F53"/>
    <w:rsid w:val="00165BB2"/>
    <w:rsid w:val="00173C27"/>
    <w:rsid w:val="00176AB0"/>
    <w:rsid w:val="00177B7D"/>
    <w:rsid w:val="001800D8"/>
    <w:rsid w:val="0018025E"/>
    <w:rsid w:val="0018322D"/>
    <w:rsid w:val="001955DD"/>
    <w:rsid w:val="001B5776"/>
    <w:rsid w:val="001C12EB"/>
    <w:rsid w:val="001E527A"/>
    <w:rsid w:val="001F44F3"/>
    <w:rsid w:val="001F78CE"/>
    <w:rsid w:val="00203A35"/>
    <w:rsid w:val="00216FFF"/>
    <w:rsid w:val="00240421"/>
    <w:rsid w:val="00251FC7"/>
    <w:rsid w:val="002615E3"/>
    <w:rsid w:val="002805C9"/>
    <w:rsid w:val="00281DAE"/>
    <w:rsid w:val="002855A7"/>
    <w:rsid w:val="0029617E"/>
    <w:rsid w:val="002B146A"/>
    <w:rsid w:val="002B25DF"/>
    <w:rsid w:val="002B5E17"/>
    <w:rsid w:val="002D717E"/>
    <w:rsid w:val="002E296E"/>
    <w:rsid w:val="002F4B7A"/>
    <w:rsid w:val="00310667"/>
    <w:rsid w:val="003145AB"/>
    <w:rsid w:val="00315690"/>
    <w:rsid w:val="00316B75"/>
    <w:rsid w:val="00324DEE"/>
    <w:rsid w:val="00325646"/>
    <w:rsid w:val="00340B2C"/>
    <w:rsid w:val="003460F2"/>
    <w:rsid w:val="0036040C"/>
    <w:rsid w:val="00370463"/>
    <w:rsid w:val="0038158C"/>
    <w:rsid w:val="003902BA"/>
    <w:rsid w:val="00394B31"/>
    <w:rsid w:val="003A09E2"/>
    <w:rsid w:val="003A3154"/>
    <w:rsid w:val="003C3054"/>
    <w:rsid w:val="003C3C6C"/>
    <w:rsid w:val="003C4BEE"/>
    <w:rsid w:val="003D7B80"/>
    <w:rsid w:val="00400A6A"/>
    <w:rsid w:val="00407037"/>
    <w:rsid w:val="004214C5"/>
    <w:rsid w:val="0042235D"/>
    <w:rsid w:val="00427834"/>
    <w:rsid w:val="00436E83"/>
    <w:rsid w:val="004605D6"/>
    <w:rsid w:val="0047120F"/>
    <w:rsid w:val="0049520E"/>
    <w:rsid w:val="00495FF4"/>
    <w:rsid w:val="004B071A"/>
    <w:rsid w:val="004C041E"/>
    <w:rsid w:val="004C2BF0"/>
    <w:rsid w:val="004C5AF5"/>
    <w:rsid w:val="004C60E8"/>
    <w:rsid w:val="004D449C"/>
    <w:rsid w:val="004E3579"/>
    <w:rsid w:val="004E728B"/>
    <w:rsid w:val="004F39E0"/>
    <w:rsid w:val="004F4AD0"/>
    <w:rsid w:val="005014FB"/>
    <w:rsid w:val="0050233B"/>
    <w:rsid w:val="00504AC2"/>
    <w:rsid w:val="00506BF0"/>
    <w:rsid w:val="005250F3"/>
    <w:rsid w:val="00536177"/>
    <w:rsid w:val="00536987"/>
    <w:rsid w:val="00537BD5"/>
    <w:rsid w:val="00540FBA"/>
    <w:rsid w:val="00555753"/>
    <w:rsid w:val="0055662D"/>
    <w:rsid w:val="0056351D"/>
    <w:rsid w:val="00567954"/>
    <w:rsid w:val="00570889"/>
    <w:rsid w:val="0057268A"/>
    <w:rsid w:val="00572AE2"/>
    <w:rsid w:val="005860A4"/>
    <w:rsid w:val="005A1726"/>
    <w:rsid w:val="005B6E30"/>
    <w:rsid w:val="005C5131"/>
    <w:rsid w:val="005D2912"/>
    <w:rsid w:val="005D372A"/>
    <w:rsid w:val="005E1B96"/>
    <w:rsid w:val="005E3665"/>
    <w:rsid w:val="005E42F7"/>
    <w:rsid w:val="005F3ABD"/>
    <w:rsid w:val="005F4900"/>
    <w:rsid w:val="005F6319"/>
    <w:rsid w:val="00601710"/>
    <w:rsid w:val="006065BD"/>
    <w:rsid w:val="00645B57"/>
    <w:rsid w:val="00645FA9"/>
    <w:rsid w:val="00647866"/>
    <w:rsid w:val="006640EC"/>
    <w:rsid w:val="00665003"/>
    <w:rsid w:val="00666D2E"/>
    <w:rsid w:val="006675CF"/>
    <w:rsid w:val="0067298B"/>
    <w:rsid w:val="00680BC4"/>
    <w:rsid w:val="006A2AD0"/>
    <w:rsid w:val="006A7F3C"/>
    <w:rsid w:val="006C2375"/>
    <w:rsid w:val="006C2D8D"/>
    <w:rsid w:val="006D4ECC"/>
    <w:rsid w:val="006D5F83"/>
    <w:rsid w:val="006F374B"/>
    <w:rsid w:val="00722258"/>
    <w:rsid w:val="007243E5"/>
    <w:rsid w:val="00725BC1"/>
    <w:rsid w:val="00745236"/>
    <w:rsid w:val="007513DF"/>
    <w:rsid w:val="007667EC"/>
    <w:rsid w:val="00766EA0"/>
    <w:rsid w:val="0078710C"/>
    <w:rsid w:val="007962CA"/>
    <w:rsid w:val="007A2226"/>
    <w:rsid w:val="007A2844"/>
    <w:rsid w:val="007A4559"/>
    <w:rsid w:val="007B1544"/>
    <w:rsid w:val="007C57D1"/>
    <w:rsid w:val="007E3BC1"/>
    <w:rsid w:val="007E7369"/>
    <w:rsid w:val="007E747A"/>
    <w:rsid w:val="007F54F3"/>
    <w:rsid w:val="007F5B66"/>
    <w:rsid w:val="00802BE0"/>
    <w:rsid w:val="00804C3E"/>
    <w:rsid w:val="00823A1C"/>
    <w:rsid w:val="00827CDA"/>
    <w:rsid w:val="00845B9D"/>
    <w:rsid w:val="008528F1"/>
    <w:rsid w:val="00860984"/>
    <w:rsid w:val="00861A10"/>
    <w:rsid w:val="00880025"/>
    <w:rsid w:val="0088411C"/>
    <w:rsid w:val="0088493F"/>
    <w:rsid w:val="00887F0C"/>
    <w:rsid w:val="008B3ECB"/>
    <w:rsid w:val="008B4E85"/>
    <w:rsid w:val="008C1B2E"/>
    <w:rsid w:val="008C1D71"/>
    <w:rsid w:val="008E6B26"/>
    <w:rsid w:val="008F730F"/>
    <w:rsid w:val="00914B32"/>
    <w:rsid w:val="0091627E"/>
    <w:rsid w:val="00920CEA"/>
    <w:rsid w:val="00950B74"/>
    <w:rsid w:val="00953C19"/>
    <w:rsid w:val="0097032B"/>
    <w:rsid w:val="0098176D"/>
    <w:rsid w:val="00981A8B"/>
    <w:rsid w:val="009A1542"/>
    <w:rsid w:val="009B1D64"/>
    <w:rsid w:val="009B46B2"/>
    <w:rsid w:val="009C0A7E"/>
    <w:rsid w:val="009C7ABE"/>
    <w:rsid w:val="009D2EAD"/>
    <w:rsid w:val="009D464C"/>
    <w:rsid w:val="009D54B2"/>
    <w:rsid w:val="009E1922"/>
    <w:rsid w:val="009F0409"/>
    <w:rsid w:val="009F2731"/>
    <w:rsid w:val="009F7ED2"/>
    <w:rsid w:val="00A028D3"/>
    <w:rsid w:val="00A03B4B"/>
    <w:rsid w:val="00A044FC"/>
    <w:rsid w:val="00A056B2"/>
    <w:rsid w:val="00A06816"/>
    <w:rsid w:val="00A25755"/>
    <w:rsid w:val="00A40C77"/>
    <w:rsid w:val="00A51762"/>
    <w:rsid w:val="00A80BD1"/>
    <w:rsid w:val="00A90289"/>
    <w:rsid w:val="00A93661"/>
    <w:rsid w:val="00A95652"/>
    <w:rsid w:val="00AC0AB8"/>
    <w:rsid w:val="00AC11A2"/>
    <w:rsid w:val="00AD487C"/>
    <w:rsid w:val="00AE2A31"/>
    <w:rsid w:val="00AE34D5"/>
    <w:rsid w:val="00AF2B85"/>
    <w:rsid w:val="00AF7DA3"/>
    <w:rsid w:val="00B04C32"/>
    <w:rsid w:val="00B100BA"/>
    <w:rsid w:val="00B33C6D"/>
    <w:rsid w:val="00B4508F"/>
    <w:rsid w:val="00B52846"/>
    <w:rsid w:val="00B543F5"/>
    <w:rsid w:val="00B55AD5"/>
    <w:rsid w:val="00B5765C"/>
    <w:rsid w:val="00B72FF6"/>
    <w:rsid w:val="00B8057C"/>
    <w:rsid w:val="00B84107"/>
    <w:rsid w:val="00B957FF"/>
    <w:rsid w:val="00BA1C4C"/>
    <w:rsid w:val="00BA4912"/>
    <w:rsid w:val="00BB1D09"/>
    <w:rsid w:val="00BB2A0E"/>
    <w:rsid w:val="00BC70E4"/>
    <w:rsid w:val="00BD6238"/>
    <w:rsid w:val="00BF593B"/>
    <w:rsid w:val="00BF773A"/>
    <w:rsid w:val="00BF7E81"/>
    <w:rsid w:val="00C02884"/>
    <w:rsid w:val="00C05547"/>
    <w:rsid w:val="00C13773"/>
    <w:rsid w:val="00C17CC8"/>
    <w:rsid w:val="00C55449"/>
    <w:rsid w:val="00C658DF"/>
    <w:rsid w:val="00C65E9E"/>
    <w:rsid w:val="00C767CF"/>
    <w:rsid w:val="00C83417"/>
    <w:rsid w:val="00C933E4"/>
    <w:rsid w:val="00C9604F"/>
    <w:rsid w:val="00CA19AA"/>
    <w:rsid w:val="00CC5298"/>
    <w:rsid w:val="00CC5515"/>
    <w:rsid w:val="00CD736E"/>
    <w:rsid w:val="00CD798D"/>
    <w:rsid w:val="00CE161E"/>
    <w:rsid w:val="00CF2FE4"/>
    <w:rsid w:val="00CF59A8"/>
    <w:rsid w:val="00D154AF"/>
    <w:rsid w:val="00D17DC6"/>
    <w:rsid w:val="00D22F82"/>
    <w:rsid w:val="00D2478D"/>
    <w:rsid w:val="00D325A9"/>
    <w:rsid w:val="00D36A8A"/>
    <w:rsid w:val="00D40FC9"/>
    <w:rsid w:val="00D557F4"/>
    <w:rsid w:val="00D61409"/>
    <w:rsid w:val="00D6691E"/>
    <w:rsid w:val="00D71170"/>
    <w:rsid w:val="00D97A5C"/>
    <w:rsid w:val="00DA04D4"/>
    <w:rsid w:val="00DA1C92"/>
    <w:rsid w:val="00DA25D4"/>
    <w:rsid w:val="00DA6538"/>
    <w:rsid w:val="00DC3D99"/>
    <w:rsid w:val="00DC53CB"/>
    <w:rsid w:val="00DD0547"/>
    <w:rsid w:val="00DD3AB0"/>
    <w:rsid w:val="00E04C42"/>
    <w:rsid w:val="00E131F5"/>
    <w:rsid w:val="00E15E75"/>
    <w:rsid w:val="00E16ACB"/>
    <w:rsid w:val="00E20F51"/>
    <w:rsid w:val="00E5262C"/>
    <w:rsid w:val="00E52952"/>
    <w:rsid w:val="00E62594"/>
    <w:rsid w:val="00E66E56"/>
    <w:rsid w:val="00E70528"/>
    <w:rsid w:val="00E83072"/>
    <w:rsid w:val="00EB564A"/>
    <w:rsid w:val="00EC7DC4"/>
    <w:rsid w:val="00ED30CF"/>
    <w:rsid w:val="00EE7438"/>
    <w:rsid w:val="00F03D33"/>
    <w:rsid w:val="00F11C78"/>
    <w:rsid w:val="00F176EF"/>
    <w:rsid w:val="00F20885"/>
    <w:rsid w:val="00F3528B"/>
    <w:rsid w:val="00F458EB"/>
    <w:rsid w:val="00F45E10"/>
    <w:rsid w:val="00F604C5"/>
    <w:rsid w:val="00F6364A"/>
    <w:rsid w:val="00F9113A"/>
    <w:rsid w:val="00FA2E1D"/>
    <w:rsid w:val="00FC0021"/>
    <w:rsid w:val="00FC477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003EB"/>
  <w15:chartTrackingRefBased/>
  <w15:docId w15:val="{7B990497-FE68-4764-A9C7-05CAA914B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B72FF6"/>
    <w:pPr>
      <w:spacing w:after="0" w:line="240" w:lineRule="auto"/>
    </w:pPr>
    <w:rPr>
      <w:rFonts w:ascii="Georgia" w:hAnsi="Georgia"/>
    </w:rPr>
  </w:style>
  <w:style w:type="paragraph" w:styleId="Heading1">
    <w:name w:val="heading 1"/>
    <w:aliases w:val="Pocket"/>
    <w:basedOn w:val="Normal"/>
    <w:next w:val="Normal"/>
    <w:link w:val="Heading1Char"/>
    <w:qFormat/>
    <w:rsid w:val="00B72F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2FF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72FF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Normal Tag,body,heading 2, Ch,Heading 2 Char2 Char,Heading 2 Char1 Char Char,Heading 2 Char Char Char Char,TAG,Ch,no read,No Spacing211,No Spacing12,No Spacing2111,No Spacing111111,Card,No Spacing1,Debate Text,ta,T,Tags"/>
    <w:basedOn w:val="Normal"/>
    <w:next w:val="Normal"/>
    <w:link w:val="Heading4Char"/>
    <w:uiPriority w:val="3"/>
    <w:unhideWhenUsed/>
    <w:qFormat/>
    <w:rsid w:val="00B72FF6"/>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B72F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2FF6"/>
  </w:style>
  <w:style w:type="character" w:customStyle="1" w:styleId="Heading1Char">
    <w:name w:val="Heading 1 Char"/>
    <w:aliases w:val="Pocket Char"/>
    <w:basedOn w:val="DefaultParagraphFont"/>
    <w:link w:val="Heading1"/>
    <w:rsid w:val="00B72FF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72FF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72FF6"/>
    <w:rPr>
      <w:rFonts w:ascii="Georgia" w:eastAsiaTheme="majorEastAsia" w:hAnsi="Georgia" w:cstheme="majorBidi"/>
      <w:b/>
      <w:sz w:val="32"/>
      <w:szCs w:val="24"/>
      <w:u w:val="single"/>
    </w:rPr>
  </w:style>
  <w:style w:type="character" w:customStyle="1" w:styleId="Heading4Char">
    <w:name w:val="Heading 4 Char"/>
    <w:aliases w:val="Tag Char,small text Char,Big card Char,Normal Tag Char,body Char,heading 2 Char, Ch Char,Heading 2 Char2 Char Char,Heading 2 Char1 Char Char Char,Heading 2 Char Char Char Char Char,TAG Char,Ch Char,no read Char,No Spacing211 Char,ta Char"/>
    <w:basedOn w:val="DefaultParagraphFont"/>
    <w:link w:val="Heading4"/>
    <w:uiPriority w:val="3"/>
    <w:rsid w:val="00B72FF6"/>
    <w:rPr>
      <w:rFonts w:ascii="Georgia" w:eastAsiaTheme="majorEastAsia" w:hAnsi="Georgia" w:cstheme="majorBidi"/>
      <w:b/>
      <w:iCs/>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
    <w:basedOn w:val="DefaultParagraphFont"/>
    <w:link w:val="textbold"/>
    <w:uiPriority w:val="7"/>
    <w:qFormat/>
    <w:rsid w:val="00B72FF6"/>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B72FF6"/>
    <w:rPr>
      <w:b/>
      <w:bCs/>
      <w:sz w:val="22"/>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
    <w:basedOn w:val="DefaultParagraphFont"/>
    <w:uiPriority w:val="6"/>
    <w:qFormat/>
    <w:rsid w:val="00B72FF6"/>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B72FF6"/>
    <w:rPr>
      <w:color w:val="auto"/>
      <w:u w:val="none"/>
    </w:rPr>
  </w:style>
  <w:style w:type="character" w:styleId="FollowedHyperlink">
    <w:name w:val="FollowedHyperlink"/>
    <w:basedOn w:val="DefaultParagraphFont"/>
    <w:uiPriority w:val="99"/>
    <w:semiHidden/>
    <w:unhideWhenUsed/>
    <w:rsid w:val="00B72FF6"/>
    <w:rPr>
      <w:color w:val="auto"/>
      <w:u w:val="none"/>
    </w:rPr>
  </w:style>
  <w:style w:type="paragraph" w:styleId="ListParagraph">
    <w:name w:val="List Paragraph"/>
    <w:basedOn w:val="Normal"/>
    <w:uiPriority w:val="99"/>
    <w:unhideWhenUsed/>
    <w:qFormat/>
    <w:rsid w:val="00745236"/>
    <w:pPr>
      <w:ind w:left="720"/>
      <w:contextualSpacing/>
    </w:pPr>
  </w:style>
  <w:style w:type="paragraph" w:customStyle="1" w:styleId="textbold">
    <w:name w:val="text bold"/>
    <w:basedOn w:val="Normal"/>
    <w:link w:val="Emphasis"/>
    <w:uiPriority w:val="7"/>
    <w:qFormat/>
    <w:rsid w:val="00504AC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5277029">
      <w:bodyDiv w:val="1"/>
      <w:marLeft w:val="0"/>
      <w:marRight w:val="0"/>
      <w:marTop w:val="0"/>
      <w:marBottom w:val="0"/>
      <w:divBdr>
        <w:top w:val="none" w:sz="0" w:space="0" w:color="auto"/>
        <w:left w:val="none" w:sz="0" w:space="0" w:color="auto"/>
        <w:bottom w:val="none" w:sz="0" w:space="0" w:color="auto"/>
        <w:right w:val="none" w:sz="0" w:space="0" w:color="auto"/>
      </w:divBdr>
      <w:divsChild>
        <w:div w:id="562132855">
          <w:marLeft w:val="0"/>
          <w:marRight w:val="0"/>
          <w:marTop w:val="0"/>
          <w:marBottom w:val="270"/>
          <w:divBdr>
            <w:top w:val="none" w:sz="0" w:space="0" w:color="auto"/>
            <w:left w:val="none" w:sz="0" w:space="0" w:color="auto"/>
            <w:bottom w:val="none" w:sz="0" w:space="0" w:color="auto"/>
            <w:right w:val="none" w:sz="0" w:space="0" w:color="auto"/>
          </w:divBdr>
        </w:div>
        <w:div w:id="880358792">
          <w:marLeft w:val="0"/>
          <w:marRight w:val="0"/>
          <w:marTop w:val="240"/>
          <w:marBottom w:val="0"/>
          <w:divBdr>
            <w:top w:val="none" w:sz="0" w:space="0" w:color="auto"/>
            <w:left w:val="none" w:sz="0" w:space="0" w:color="auto"/>
            <w:bottom w:val="none" w:sz="0" w:space="0" w:color="auto"/>
            <w:right w:val="none" w:sz="0" w:space="0" w:color="auto"/>
          </w:divBdr>
        </w:div>
        <w:div w:id="1859419877">
          <w:marLeft w:val="0"/>
          <w:marRight w:val="0"/>
          <w:marTop w:val="0"/>
          <w:marBottom w:val="0"/>
          <w:divBdr>
            <w:top w:val="none" w:sz="0" w:space="0" w:color="auto"/>
            <w:left w:val="none" w:sz="0" w:space="0" w:color="auto"/>
            <w:bottom w:val="none" w:sz="0" w:space="0" w:color="auto"/>
            <w:right w:val="none" w:sz="0" w:space="0" w:color="auto"/>
          </w:divBdr>
          <w:divsChild>
            <w:div w:id="1334722814">
              <w:marLeft w:val="0"/>
              <w:marRight w:val="0"/>
              <w:marTop w:val="0"/>
              <w:marBottom w:val="0"/>
              <w:divBdr>
                <w:top w:val="none" w:sz="0" w:space="0" w:color="auto"/>
                <w:left w:val="none" w:sz="0" w:space="0" w:color="auto"/>
                <w:bottom w:val="single" w:sz="6" w:space="4" w:color="CCCCCC"/>
                <w:right w:val="none" w:sz="0" w:space="0" w:color="auto"/>
              </w:divBdr>
              <w:divsChild>
                <w:div w:id="536743105">
                  <w:marLeft w:val="0"/>
                  <w:marRight w:val="0"/>
                  <w:marTop w:val="0"/>
                  <w:marBottom w:val="0"/>
                  <w:divBdr>
                    <w:top w:val="none" w:sz="0" w:space="0" w:color="auto"/>
                    <w:left w:val="none" w:sz="0" w:space="0" w:color="auto"/>
                    <w:bottom w:val="none" w:sz="0" w:space="0" w:color="auto"/>
                    <w:right w:val="none" w:sz="0" w:space="0" w:color="auto"/>
                  </w:divBdr>
                  <w:divsChild>
                    <w:div w:id="267128450">
                      <w:marLeft w:val="0"/>
                      <w:marRight w:val="0"/>
                      <w:marTop w:val="0"/>
                      <w:marBottom w:val="0"/>
                      <w:divBdr>
                        <w:top w:val="none" w:sz="0" w:space="0" w:color="auto"/>
                        <w:left w:val="none" w:sz="0" w:space="0" w:color="auto"/>
                        <w:bottom w:val="none" w:sz="0" w:space="0" w:color="auto"/>
                        <w:right w:val="none" w:sz="0" w:space="0" w:color="auto"/>
                      </w:divBdr>
                    </w:div>
                    <w:div w:id="520972826">
                      <w:marLeft w:val="0"/>
                      <w:marRight w:val="0"/>
                      <w:marTop w:val="0"/>
                      <w:marBottom w:val="0"/>
                      <w:divBdr>
                        <w:top w:val="none" w:sz="0" w:space="0" w:color="auto"/>
                        <w:left w:val="none" w:sz="0" w:space="0" w:color="auto"/>
                        <w:bottom w:val="none" w:sz="0" w:space="0" w:color="auto"/>
                        <w:right w:val="none" w:sz="0" w:space="0" w:color="auto"/>
                      </w:divBdr>
                    </w:div>
                    <w:div w:id="568619678">
                      <w:marLeft w:val="0"/>
                      <w:marRight w:val="0"/>
                      <w:marTop w:val="0"/>
                      <w:marBottom w:val="0"/>
                      <w:divBdr>
                        <w:top w:val="none" w:sz="0" w:space="0" w:color="auto"/>
                        <w:left w:val="none" w:sz="0" w:space="0" w:color="auto"/>
                        <w:bottom w:val="none" w:sz="0" w:space="0" w:color="auto"/>
                        <w:right w:val="none" w:sz="0" w:space="0" w:color="auto"/>
                      </w:divBdr>
                    </w:div>
                    <w:div w:id="1292976847">
                      <w:marLeft w:val="0"/>
                      <w:marRight w:val="0"/>
                      <w:marTop w:val="0"/>
                      <w:marBottom w:val="0"/>
                      <w:divBdr>
                        <w:top w:val="none" w:sz="0" w:space="0" w:color="auto"/>
                        <w:left w:val="none" w:sz="0" w:space="0" w:color="auto"/>
                        <w:bottom w:val="none" w:sz="0" w:space="0" w:color="auto"/>
                        <w:right w:val="none" w:sz="0" w:space="0" w:color="auto"/>
                      </w:divBdr>
                    </w:div>
                    <w:div w:id="1733310422">
                      <w:marLeft w:val="0"/>
                      <w:marRight w:val="0"/>
                      <w:marTop w:val="0"/>
                      <w:marBottom w:val="0"/>
                      <w:divBdr>
                        <w:top w:val="none" w:sz="0" w:space="0" w:color="auto"/>
                        <w:left w:val="none" w:sz="0" w:space="0" w:color="auto"/>
                        <w:bottom w:val="none" w:sz="0" w:space="0" w:color="auto"/>
                        <w:right w:val="none" w:sz="0" w:space="0" w:color="auto"/>
                      </w:divBdr>
                    </w:div>
                  </w:divsChild>
                </w:div>
                <w:div w:id="1099956469">
                  <w:marLeft w:val="0"/>
                  <w:marRight w:val="0"/>
                  <w:marTop w:val="0"/>
                  <w:marBottom w:val="0"/>
                  <w:divBdr>
                    <w:top w:val="none" w:sz="0" w:space="0" w:color="auto"/>
                    <w:left w:val="none" w:sz="0" w:space="0" w:color="auto"/>
                    <w:bottom w:val="none" w:sz="0" w:space="0" w:color="auto"/>
                    <w:right w:val="none" w:sz="0" w:space="0" w:color="auto"/>
                  </w:divBdr>
                </w:div>
                <w:div w:id="1140654132">
                  <w:marLeft w:val="0"/>
                  <w:marRight w:val="0"/>
                  <w:marTop w:val="0"/>
                  <w:marBottom w:val="0"/>
                  <w:divBdr>
                    <w:top w:val="none" w:sz="0" w:space="0" w:color="auto"/>
                    <w:left w:val="none" w:sz="0" w:space="0" w:color="auto"/>
                    <w:bottom w:val="none" w:sz="0" w:space="0" w:color="auto"/>
                    <w:right w:val="none" w:sz="0" w:space="0" w:color="auto"/>
                  </w:divBdr>
                </w:div>
              </w:divsChild>
            </w:div>
            <w:div w:id="2087531880">
              <w:marLeft w:val="0"/>
              <w:marRight w:val="0"/>
              <w:marTop w:val="0"/>
              <w:marBottom w:val="0"/>
              <w:divBdr>
                <w:top w:val="single" w:sz="6" w:space="4" w:color="CCCCCC"/>
                <w:left w:val="none" w:sz="0" w:space="0" w:color="auto"/>
                <w:bottom w:val="single" w:sz="6" w:space="4" w:color="CCCCCC"/>
                <w:right w:val="none" w:sz="0" w:space="0" w:color="auto"/>
              </w:divBdr>
              <w:divsChild>
                <w:div w:id="553153220">
                  <w:marLeft w:val="0"/>
                  <w:marRight w:val="0"/>
                  <w:marTop w:val="0"/>
                  <w:marBottom w:val="0"/>
                  <w:divBdr>
                    <w:top w:val="none" w:sz="0" w:space="0" w:color="auto"/>
                    <w:left w:val="none" w:sz="0" w:space="0" w:color="auto"/>
                    <w:bottom w:val="none" w:sz="0" w:space="0" w:color="auto"/>
                    <w:right w:val="none" w:sz="0" w:space="0" w:color="auto"/>
                  </w:divBdr>
                </w:div>
                <w:div w:id="88062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btimes.com/us-navy-south-china-sea-surveillance-flyover-harmed-bilateral-relations-beijing-2015737" TargetMode="External"/><Relationship Id="rId13" Type="http://schemas.openxmlformats.org/officeDocument/2006/relationships/hyperlink" Target="http://thediplomat.com/2015/05/improving-order-in-the-east-china-se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dw.com/en/a-look-at-chinas-stance-on-the-south-china-sea-dispute/a-18480582" TargetMode="External"/><Relationship Id="rId12" Type="http://schemas.openxmlformats.org/officeDocument/2006/relationships/hyperlink" Target="http://calhoun.nps.edu/bitstream/handle/10945/42639/14Jun_Harbaugh_Jon.pdf?sequence=1"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calhoun.nps.edu/bitstream/handle/10945/42639/14Jun_Harbaugh_Jon.pdf?sequence=1" TargetMode="External"/><Relationship Id="rId1" Type="http://schemas.openxmlformats.org/officeDocument/2006/relationships/customXml" Target="../customXml/item1.xml"/><Relationship Id="rId6" Type="http://schemas.openxmlformats.org/officeDocument/2006/relationships/hyperlink" Target="http://www.dw.com/en/a-look-at-chinas-stance-on-the-south-china-sea-dispute/a-18480582" TargetMode="External"/><Relationship Id="rId11" Type="http://schemas.openxmlformats.org/officeDocument/2006/relationships/hyperlink" Target="http://www.cfr.org/asia-and-pacific/armed-clash-south-china-sea/p27883" TargetMode="External"/><Relationship Id="rId5" Type="http://schemas.openxmlformats.org/officeDocument/2006/relationships/webSettings" Target="webSettings.xml"/><Relationship Id="rId15" Type="http://schemas.openxmlformats.org/officeDocument/2006/relationships/hyperlink" Target="https://www.armscontrol.org/files/Iran_Nuclear_Brief_Diplomatic_Engagement20120104.pdf" TargetMode="External"/><Relationship Id="rId10" Type="http://schemas.openxmlformats.org/officeDocument/2006/relationships/hyperlink" Target="http://www.cnn.com/2015/05/20/politics/south-china-sea-navy-flight/" TargetMode="External"/><Relationship Id="rId4" Type="http://schemas.openxmlformats.org/officeDocument/2006/relationships/settings" Target="settings.xml"/><Relationship Id="rId9" Type="http://schemas.openxmlformats.org/officeDocument/2006/relationships/hyperlink" Target="http://www.lowyinterpreter.org/post/2014/08/11/dangers-SSBN-proliferation-Indo-Pacific-Asia.aspx" TargetMode="External"/><Relationship Id="rId14" Type="http://schemas.openxmlformats.org/officeDocument/2006/relationships/hyperlink" Target="http://nationalinterest.org/commentary/can-china-rise-peacefully-102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36D57-2B60-4A93-93CF-1B2C2FA05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10504</TotalTime>
  <Pages>1</Pages>
  <Words>63558</Words>
  <Characters>362286</Characters>
  <Application>Microsoft Office Word</Application>
  <DocSecurity>0</DocSecurity>
  <Lines>3019</Lines>
  <Paragraphs>849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dc:creator>
  <cp:keywords>5.1.1</cp:keywords>
  <dc:description/>
  <cp:lastModifiedBy>Amelia D'Agaro</cp:lastModifiedBy>
  <cp:revision>51</cp:revision>
  <dcterms:created xsi:type="dcterms:W3CDTF">2016-06-29T03:15:00Z</dcterms:created>
  <dcterms:modified xsi:type="dcterms:W3CDTF">2016-07-27T02:17:00Z</dcterms:modified>
</cp:coreProperties>
</file>