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A840DA" w:rsidRDefault="00FA31FF" w:rsidP="00FA31FF">
      <w:pPr>
        <w:pStyle w:val="Heading1"/>
        <w:rPr>
          <w:rFonts w:asciiTheme="minorHAnsi" w:hAnsiTheme="minorHAnsi"/>
        </w:rPr>
      </w:pPr>
      <w:r w:rsidRPr="00A840DA">
        <w:rPr>
          <w:rFonts w:asciiTheme="minorHAnsi" w:hAnsiTheme="minorHAnsi"/>
        </w:rPr>
        <w:t xml:space="preserve">Japan Relations DA – Updates </w:t>
      </w:r>
    </w:p>
    <w:p w:rsidR="000B72C9" w:rsidRDefault="000B72C9" w:rsidP="00FA31FF">
      <w:pPr>
        <w:rPr>
          <w:rFonts w:asciiTheme="minorHAnsi" w:hAnsiTheme="minorHAnsi"/>
        </w:rPr>
      </w:pPr>
    </w:p>
    <w:p w:rsidR="00FA31FF" w:rsidRPr="00A840DA" w:rsidRDefault="00FA31FF" w:rsidP="00FA31FF">
      <w:pPr>
        <w:pStyle w:val="Heading1"/>
        <w:rPr>
          <w:rFonts w:asciiTheme="minorHAnsi" w:hAnsiTheme="minorHAnsi"/>
        </w:rPr>
      </w:pPr>
      <w:r w:rsidRPr="00A840DA">
        <w:rPr>
          <w:rFonts w:asciiTheme="minorHAnsi" w:hAnsiTheme="minorHAnsi"/>
        </w:rPr>
        <w:t xml:space="preserve">Negative </w:t>
      </w:r>
    </w:p>
    <w:p w:rsidR="00FA31FF" w:rsidRDefault="00FA31FF" w:rsidP="00FA31FF">
      <w:pPr>
        <w:pStyle w:val="Heading2"/>
        <w:rPr>
          <w:rFonts w:asciiTheme="minorHAnsi" w:hAnsiTheme="minorHAnsi"/>
        </w:rPr>
      </w:pPr>
      <w:r w:rsidRPr="00A840DA">
        <w:rPr>
          <w:rFonts w:asciiTheme="minorHAnsi" w:hAnsiTheme="minorHAnsi"/>
        </w:rPr>
        <w:t xml:space="preserve">Uniqueness </w:t>
      </w:r>
    </w:p>
    <w:p w:rsidR="00710178" w:rsidRDefault="00D87BEB" w:rsidP="00D87BEB">
      <w:pPr>
        <w:pStyle w:val="Heading3"/>
      </w:pPr>
      <w:r>
        <w:t>Relations on Brink</w:t>
      </w:r>
    </w:p>
    <w:p w:rsidR="00710178" w:rsidRDefault="00710178" w:rsidP="00710178">
      <w:pPr>
        <w:pStyle w:val="Heading4"/>
      </w:pPr>
      <w:r>
        <w:t xml:space="preserve">Political rhetoric has pushed alliance to the brink – action now is key </w:t>
      </w:r>
    </w:p>
    <w:p w:rsidR="00710178" w:rsidRPr="00D1626D" w:rsidRDefault="00710178" w:rsidP="00710178">
      <w:r w:rsidRPr="00D1626D">
        <w:rPr>
          <w:rStyle w:val="Style13ptBold"/>
        </w:rPr>
        <w:t>Tatsumi 5/7</w:t>
      </w:r>
      <w:r>
        <w:t xml:space="preserve"> [Yuki, Senior Associate of the East Asia Program at the Stimson Center in Washington, “Donald Trump: A Reality Check for the US-Japan Alliance” The Diplomat, 5/7/16, </w:t>
      </w:r>
      <w:hyperlink r:id="rId6" w:history="1">
        <w:r w:rsidRPr="005379C4">
          <w:rPr>
            <w:rStyle w:val="Hyperlink"/>
          </w:rPr>
          <w:t>http://thediplomat.com/2016/05/donald-trump-a-reality-check-for-the-us-japan-alliance/</w:t>
        </w:r>
      </w:hyperlink>
      <w:r>
        <w:t>] MG</w:t>
      </w:r>
    </w:p>
    <w:p w:rsidR="00710178" w:rsidRPr="00D1626D" w:rsidRDefault="00710178" w:rsidP="00710178">
      <w:pPr>
        <w:rPr>
          <w:rStyle w:val="StyleUnderline"/>
        </w:rPr>
      </w:pPr>
      <w:r w:rsidRPr="00D1626D">
        <w:rPr>
          <w:sz w:val="14"/>
        </w:rPr>
        <w:t xml:space="preserve">With the Republican nomination for this fall’s U.S. presidential election all but locked in, </w:t>
      </w:r>
      <w:r w:rsidRPr="00340EBD">
        <w:rPr>
          <w:rStyle w:val="StyleUnderline"/>
        </w:rPr>
        <w:t>Donald Trump caused a major</w:t>
      </w:r>
      <w:r>
        <w:rPr>
          <w:rStyle w:val="StyleUnderline"/>
        </w:rPr>
        <w:t xml:space="preserve"> </w:t>
      </w:r>
      <w:hyperlink r:id="rId7" w:anchor=".VyypePmDFBd" w:tgtFrame="_blank" w:history="1">
        <w:r w:rsidRPr="00340EBD">
          <w:rPr>
            <w:rStyle w:val="StyleUnderline"/>
          </w:rPr>
          <w:t>stir</w:t>
        </w:r>
      </w:hyperlink>
      <w:r>
        <w:rPr>
          <w:rStyle w:val="StyleUnderline"/>
        </w:rPr>
        <w:t xml:space="preserve"> </w:t>
      </w:r>
      <w:r w:rsidRPr="00340EBD">
        <w:rPr>
          <w:rStyle w:val="StyleUnderline"/>
        </w:rPr>
        <w:t>again in Japan when he said Tokyo should pay for all the costs of stationing U.S. forces in Japan, or Japan will have to “defend themselves</w:t>
      </w:r>
      <w:r w:rsidRPr="00D1626D">
        <w:rPr>
          <w:sz w:val="14"/>
        </w:rPr>
        <w:t>.” The Japanese government promptly dismissed Trump’s remark as “</w:t>
      </w:r>
      <w:hyperlink r:id="rId8" w:tgtFrame="_blank" w:history="1">
        <w:r w:rsidRPr="00D1626D">
          <w:rPr>
            <w:rStyle w:val="Hyperlink"/>
            <w:sz w:val="14"/>
          </w:rPr>
          <w:t>unrealistic</w:t>
        </w:r>
      </w:hyperlink>
      <w:r w:rsidRPr="00D1626D">
        <w:rPr>
          <w:sz w:val="14"/>
        </w:rPr>
        <w:t xml:space="preserve">.” True, Trump’s statement is yet another reflection of his gross lack of basic knowledge (much less experience) in foreign policy. Even President Barack Obama could not restrain himself from joking about this during </w:t>
      </w:r>
      <w:hyperlink r:id="rId9" w:tgtFrame="_blank" w:history="1">
        <w:r w:rsidRPr="00D1626D">
          <w:rPr>
            <w:rStyle w:val="Hyperlink"/>
            <w:sz w:val="14"/>
          </w:rPr>
          <w:t>his White House Correspondence Dinner</w:t>
        </w:r>
      </w:hyperlink>
      <w:r w:rsidRPr="00D1626D">
        <w:rPr>
          <w:sz w:val="14"/>
        </w:rPr>
        <w:t xml:space="preserve"> speech, suggesting that “there’s one area where Donald’s experience could be invaluable – and that’s closing Guantanamo. Because Trump knows a thing or two about running waterfront properties into the ground.” Indeed, </w:t>
      </w:r>
      <w:r w:rsidRPr="00D1626D">
        <w:rPr>
          <w:rStyle w:val="StyleUnderline"/>
        </w:rPr>
        <w:t>Trump’s accusation is far from the truth: Japan pays a considerable amount of money to cover the cost of U.S. forces stationed in Japan</w:t>
      </w:r>
      <w:r w:rsidRPr="00D1626D">
        <w:rPr>
          <w:sz w:val="14"/>
        </w:rPr>
        <w:t xml:space="preserve">. On April 1, 2016, </w:t>
      </w:r>
      <w:hyperlink r:id="rId10" w:tgtFrame="_blank" w:history="1">
        <w:r w:rsidRPr="00D1626D">
          <w:rPr>
            <w:rStyle w:val="Hyperlink"/>
            <w:sz w:val="14"/>
          </w:rPr>
          <w:t>the revised host nation support agreement took effect</w:t>
        </w:r>
      </w:hyperlink>
      <w:r w:rsidRPr="00D1626D">
        <w:rPr>
          <w:sz w:val="14"/>
        </w:rPr>
        <w:t xml:space="preserve">, under which the size of the host nation support that Japan will shoulder over the next five years—approximately $1.6 billion per year—slightly increased compared to the previous five years. In terms of covering the cost for U.S. forces overseas, Japan is by far the most generous ally, covering at least approximately 75 percent of the operation costs for U.S. Forces in Japan. So, purely in dollar terms, Japan clearly pays its share. </w:t>
      </w:r>
      <w:hyperlink r:id="rId11" w:history="1">
        <w:r w:rsidRPr="00D1626D">
          <w:rPr>
            <w:rStyle w:val="Hyperlink"/>
            <w:sz w:val="14"/>
          </w:rPr>
          <w:t>Enjoying this article? Click here to subscribe for full access. Just $5 a month.</w:t>
        </w:r>
      </w:hyperlink>
      <w:r w:rsidRPr="00D1626D">
        <w:rPr>
          <w:sz w:val="14"/>
        </w:rPr>
        <w:t xml:space="preserve"> Looking beyond Trump’s outlandish rhetoric, however, one has to recognize that the United States expressing its frustration over allies “not doing more” is hardly new. Back in June 2011, Robert Gates, Obama’s first secretary of defense, bluntly warned in </w:t>
      </w:r>
      <w:hyperlink r:id="rId12" w:tgtFrame="_blank" w:history="1">
        <w:r w:rsidRPr="00D1626D">
          <w:rPr>
            <w:rStyle w:val="Hyperlink"/>
            <w:sz w:val="14"/>
          </w:rPr>
          <w:t>his last speech before NATO</w:t>
        </w:r>
      </w:hyperlink>
      <w:r w:rsidRPr="00D1626D">
        <w:rPr>
          <w:sz w:val="14"/>
        </w:rPr>
        <w:t xml:space="preserve"> that “there will be dwindling appetite and patience in the U.S. Congress – and in the American body politic writ large – to expend increasingly precious funds on behalf of nations that are apparently unwilling to devote the necessary resources or make the necessary changes to be serious and capable partners in their own defense.” Trump’s rhetoric, as provocative and unrealistic as it is, is largely consistent with the sentiment that Gates predicted as something that we would see in U.S. politics. One might argue that Japan has been doing more. But the reality is, Japan still is not spending enough, even on its own defense. Despite the proposition by the current government that Japanese defense budget is “increasing,” the ration of defense spending to Japan’s Gross Domestic Product (GDP) has largely remain stagnant, hovering barely above 1 percent. Bluntly put, Japan was spending more on defense in FY 1997 than it is today. In fact, pressure on the acquisition budget is so high that the introduction of major platforms such as the F-35A, Global Hawk, V-22 Osprey, C-2, and P-1 – not to mention continuing investment in ballistic missile defense — is coming at the cost of a reduced budget for the items that are necessary to maintain readiness and sustainment: ammunition, improvements in logistical capability, and training. Put simply, the current level of Japan’s defense spending remains prohibitive for Japan to make the changes necessary to, in Gate’s word, “be serious and capable partners in their own defense.” Legally speaking, with the security legislation that has been enacted on April 1, Japan today can definitely do more, as long as the contingencies in question are considered to affect Japan’s survival, or security of its allies and important partners. But if there is one takeaway from the debate over Japan’s security legislation last year, it’s that the Japanese public is clearly more willing to support the government in its effort to harden its own defense, while they remain uncertain about Japan joining broader international coalition to tackle security concerns that are far from their borders, especially when there is no clear mandate by the United Nations. </w:t>
      </w:r>
      <w:r w:rsidRPr="00D1626D">
        <w:rPr>
          <w:rStyle w:val="StyleUnderline"/>
        </w:rPr>
        <w:t>Despite the alliance managers’ aspiration for the U.S.-Japan alliance to be a global strategic partnership, this may point to a serious disconnect between what Japan’s policy elites envisions and what the public is willing to allow its government to do. There is no doubt that Trump’s portrayal of Japan</w:t>
      </w:r>
      <w:r w:rsidRPr="00D1626D">
        <w:rPr>
          <w:sz w:val="14"/>
        </w:rPr>
        <w:t xml:space="preserve"> and other U.S. allies as if they are mere free-riders on the U.S. security guarantee </w:t>
      </w:r>
      <w:r w:rsidRPr="00D1626D">
        <w:rPr>
          <w:rStyle w:val="StyleUnderline"/>
        </w:rPr>
        <w:t>is seriously flawed. At the same time, however, his rhetoric</w:t>
      </w:r>
      <w:r w:rsidRPr="00D1626D">
        <w:rPr>
          <w:sz w:val="14"/>
        </w:rPr>
        <w:t>—and also the political reality that Trump, despite constant criticism from policy elites, has emerged as the presumptive Republican nominee—</w:t>
      </w:r>
      <w:r w:rsidRPr="00D1626D">
        <w:rPr>
          <w:rStyle w:val="StyleUnderline"/>
        </w:rPr>
        <w:t>suggests that a similar disconnect between what policy elites envision as the U.S. role in the world and what the voters expect from their government likely exists in the United States.</w:t>
      </w:r>
      <w:r>
        <w:rPr>
          <w:rStyle w:val="StyleUnderline"/>
        </w:rPr>
        <w:t xml:space="preserve"> </w:t>
      </w:r>
      <w:r w:rsidRPr="00D1626D">
        <w:rPr>
          <w:sz w:val="14"/>
        </w:rPr>
        <w:t xml:space="preserve">Rather than remain dismissive, </w:t>
      </w:r>
      <w:r w:rsidRPr="00D1626D">
        <w:rPr>
          <w:rStyle w:val="StyleUnderline"/>
        </w:rPr>
        <w:t>the alliance managers in both countries may be better served if they consider Trump’s ascendance as a sign that they cannot be complacent and must double-down on their efforts to articulate the strategic importance of the U.S.-Japan alliance.</w:t>
      </w:r>
    </w:p>
    <w:p w:rsidR="00710178" w:rsidRPr="00A840DA" w:rsidRDefault="00710178" w:rsidP="00710178">
      <w:pPr>
        <w:rPr>
          <w:rStyle w:val="StyleUnderline"/>
          <w:rFonts w:asciiTheme="minorHAnsi" w:hAnsiTheme="minorHAnsi"/>
        </w:rPr>
      </w:pPr>
    </w:p>
    <w:p w:rsidR="00D87BEB" w:rsidRDefault="00D87BEB" w:rsidP="00664302">
      <w:r>
        <w:t xml:space="preserve"> </w:t>
      </w:r>
    </w:p>
    <w:p w:rsidR="00D87BEB" w:rsidRDefault="00D87BEB" w:rsidP="00D87BEB">
      <w:pPr>
        <w:rPr>
          <w:b/>
        </w:rPr>
      </w:pPr>
      <w:r>
        <w:rPr>
          <w:b/>
        </w:rPr>
        <w:t>Relations are on the brink --- engaging China’s the driver of mistrust</w:t>
      </w:r>
    </w:p>
    <w:p w:rsidR="00D87BEB" w:rsidRPr="003805D7" w:rsidRDefault="00D87BEB" w:rsidP="00D87BEB">
      <w:pPr>
        <w:rPr>
          <w:b/>
        </w:rPr>
      </w:pPr>
      <w:r>
        <w:rPr>
          <w:b/>
        </w:rPr>
        <w:t xml:space="preserve">Sentaku 2015 </w:t>
      </w:r>
      <w:r w:rsidRPr="003805D7">
        <w:t>--- a monthly magazine covering political, social and economic scenes</w:t>
      </w:r>
      <w:r>
        <w:rPr>
          <w:b/>
        </w:rPr>
        <w:t xml:space="preserve">. </w:t>
      </w:r>
      <w:r w:rsidRPr="003805D7">
        <w:t>(Sentaku, 5/21/15, “Japan-U.S. alliance remains as a bulwark against China”, The Japan Times. http://www.japantimes.co.jp/opinion/2015/05/21/commentary/japan-commentary/japan-u-s-alliance-remains-bulwark-china/#.V4vZPCgrIa5)//ET</w:t>
      </w:r>
    </w:p>
    <w:p w:rsidR="00D87BEB" w:rsidRDefault="00D87BEB" w:rsidP="00D87BEB">
      <w:r>
        <w:t xml:space="preserve">The April 28 summit between Prime Minister Shinzo </w:t>
      </w:r>
      <w:r w:rsidRPr="00B60941">
        <w:rPr>
          <w:rStyle w:val="StyleUnderline"/>
        </w:rPr>
        <w:t>Abe and</w:t>
      </w:r>
      <w:r>
        <w:t xml:space="preserve"> U.S. President Barack </w:t>
      </w:r>
      <w:r w:rsidRPr="00B60941">
        <w:rPr>
          <w:rStyle w:val="StyleUnderline"/>
        </w:rPr>
        <w:t>Obama</w:t>
      </w:r>
      <w:r>
        <w:t xml:space="preserve"> in Washington </w:t>
      </w:r>
      <w:r w:rsidRPr="00B60941">
        <w:rPr>
          <w:rStyle w:val="StyleUnderline"/>
        </w:rPr>
        <w:t>can be viewed as a success from the standpoint of the Japan-U.S. alliance pitted against China</w:t>
      </w:r>
      <w:r>
        <w:t xml:space="preserve">. </w:t>
      </w:r>
      <w:r w:rsidRPr="00B60941">
        <w:rPr>
          <w:rStyle w:val="StyleUnderline"/>
        </w:rPr>
        <w:t>The more ready Beijing becomes to tighten its one-party dictatorship and take actions</w:t>
      </w:r>
      <w:r>
        <w:t xml:space="preserve"> sometimes seen as </w:t>
      </w:r>
      <w:r w:rsidRPr="00B60941">
        <w:rPr>
          <w:rStyle w:val="StyleUnderline"/>
        </w:rPr>
        <w:t>ignoring international law</w:t>
      </w:r>
      <w:r>
        <w:t>, the greater significance the Japan-U.S. alliance assumes.</w:t>
      </w:r>
    </w:p>
    <w:p w:rsidR="00D87BEB" w:rsidRDefault="00D87BEB" w:rsidP="00D87BEB">
      <w:r>
        <w:t>Abe and Obama confirmed that their two countries share universal values such as democracy, rule of law and human rights, and agreed to seek an early conclusion of the Trans-Pacific Partnership trade agreement, which excludes China. Their defense and foreign affairs ministers also worked out new “guidelines for Japan-U.S. defense cooperation” — all aimed at further reinforcing the bilateral alliance.</w:t>
      </w:r>
    </w:p>
    <w:p w:rsidR="00D87BEB" w:rsidRDefault="00D87BEB" w:rsidP="00D87BEB">
      <w:r>
        <w:t>Prior to meeting with Obama, Abe attended a summit of leaders in Jakarta on April 22 to commemorate the 60th anniversary of the Asian-African Conference held in Bandung, Java. There he expressed Japan’s “feelings of deep remorse over the past war” and pledged that Japan will adhere to the principles of “refraining from acts or threats of aggression or the use of force against the territorial integrity or political independence of any country” and “settlement of all international disputes by peaceful means,” which were adopted by the Bandung Conference in 1955.</w:t>
      </w:r>
    </w:p>
    <w:p w:rsidR="00D87BEB" w:rsidRDefault="00D87BEB" w:rsidP="00D87BEB">
      <w:r>
        <w:t>A number of Asian countries exposed to pressure from China in the South China Sea and the Indian Ocean must have agreed with what Abe said.</w:t>
      </w:r>
    </w:p>
    <w:p w:rsidR="00D87BEB" w:rsidRPr="003805D7" w:rsidRDefault="00D87BEB" w:rsidP="00D87BEB">
      <w:pPr>
        <w:rPr>
          <w:rStyle w:val="StyleUnderline"/>
        </w:rPr>
      </w:pPr>
      <w:r>
        <w:t xml:space="preserve">But </w:t>
      </w:r>
      <w:r w:rsidRPr="003805D7">
        <w:rPr>
          <w:rStyle w:val="StyleUnderline"/>
        </w:rPr>
        <w:t>Japan should not forget the fact that the United States has not clearly rejected China’s call for establishing a new type of major power relations between the two countries.</w:t>
      </w:r>
    </w:p>
    <w:p w:rsidR="00D87BEB" w:rsidRDefault="00D87BEB" w:rsidP="00D87BEB">
      <w:r>
        <w:t>Hints for understanding the meaning of the Abe-Obama talks are found in comments that Richard C. Bush of the Brookings Institution made when interviewed by a Japanese news agency on April 16. He said China is trying to improve its ties with Japan slowly and cautiously while watching closely if Abe and Obama will make any move to block such efforts.</w:t>
      </w:r>
    </w:p>
    <w:p w:rsidR="00D87BEB" w:rsidRDefault="00D87BEB" w:rsidP="00D87BEB">
      <w:r>
        <w:t xml:space="preserve">While China is concerned that the projected TPP could become a challenge to it, certain elements in that country see the new defense cooperation guidelines between Japan and the U.S. as a sign of hostility to Beijing, Bush said. He went on to say that while </w:t>
      </w:r>
      <w:r w:rsidRPr="003805D7">
        <w:rPr>
          <w:rStyle w:val="Emphasis"/>
        </w:rPr>
        <w:t>it is understandable that China follows a diplomatic strategy of trying to drive a wedge between Japan and the U.S., it is the Japanese-American alliance that has kept peace in the East Asian region for the past six decades.</w:t>
      </w:r>
    </w:p>
    <w:p w:rsidR="00D87BEB" w:rsidRDefault="00D87BEB" w:rsidP="00D87BEB">
      <w:r>
        <w:t>Bush clearly ruled out any possibility of the Obama administration pursuing its pivot-to-Asia policy at the expense of the U.S.-Japan alliance.</w:t>
      </w:r>
    </w:p>
    <w:p w:rsidR="00D87BEB" w:rsidRDefault="00D87BEB" w:rsidP="00D87BEB">
      <w:r>
        <w:t>China’s endeavors for military expansion are evidenced by an annual double-digit increase in its military spending. But what bothers the U.S. most is Beijing’s “salami strategy” of making small steps one by one to expand its sphere of influence, as shown by the construction of an airfield at Fiery Cross Reef and land reclamation at Subi Reef, both in the South China Sea’s Spratly Islands.</w:t>
      </w:r>
    </w:p>
    <w:p w:rsidR="00D87BEB" w:rsidRDefault="00D87BEB" w:rsidP="00D87BEB">
      <w:r>
        <w:t>After then-State Secretary Hillary Rodham Clinton and Obama announced policies for America’s pivot to Asia in 2011, the U.S. armed forces made no major moves. But recently, the president himself and new Defense Secretary Ashton Carter touched on the pivot policy. Doesn’t restrengthening the U.S.-Japan alliance represent the biggest pivot policy?</w:t>
      </w:r>
    </w:p>
    <w:p w:rsidR="00D87BEB" w:rsidRDefault="00D87BEB" w:rsidP="00D87BEB">
      <w:r>
        <w:t>An opinion poll by the Pew Research Center on the subject of the past seven decades of Japan-U.S. relations, the results of which were released April 7, just before the Abe-Obama summit, showed that 60 percent of Americans think that bilateral ties have become more important in view of China’s military rise.</w:t>
      </w:r>
    </w:p>
    <w:p w:rsidR="00D87BEB" w:rsidRDefault="00D87BEB" w:rsidP="00D87BEB">
      <w:r>
        <w:t>Asked if they expect Japan to play a greater military role, 47 percent of the respondents in the U.S. replied in the affirmative, compared with 23 percent among those polled in Japan.</w:t>
      </w:r>
    </w:p>
    <w:p w:rsidR="00D87BEB" w:rsidRPr="003805D7" w:rsidRDefault="00D87BEB" w:rsidP="00D87BEB">
      <w:r>
        <w:t xml:space="preserve">An overwhelming 68 percent said Japan can be trusted in the Asia-Pacific region, surpassing 30 percent who named China and 49 percent who mentioned South Korea. In Japan, meanwhile, 75 percent said they trust the U.S., while 7 percent and 21 percent named China and South Korea, respectively. These figures could be important indicators of the support given by Japanese and American citizens to </w:t>
      </w:r>
      <w:r w:rsidRPr="003805D7">
        <w:t>the latest Abe-Obama talks.</w:t>
      </w:r>
    </w:p>
    <w:p w:rsidR="00D87BEB" w:rsidRDefault="00D87BEB" w:rsidP="00D87BEB">
      <w:r w:rsidRPr="003805D7">
        <w:t>China, meanwhile, is making insistent demands on what it thinks Abe should say in the statement he is expected to issue on the 70th anniversary of the end of World War II on Aug. 15. Foreign Minister Wang Yi has said, for example, that Japan must not lose its good sense 70 years after it lost the war. On March 15, Premier</w:t>
      </w:r>
      <w:r>
        <w:t xml:space="preserve"> Li Keqiang told reporters at the end of the National People’s Congress that the root of Sino-Japanese relations lies in whether an accurate interpretation of the past war and history can be retained. He also said that the leader of a nation must not only inherit what people of the country achieved in the past but also accept historical responsibility for their criminal acts in the past.</w:t>
      </w:r>
    </w:p>
    <w:p w:rsidR="00D87BEB" w:rsidRPr="003805D7" w:rsidRDefault="00D87BEB" w:rsidP="00D87BEB">
      <w:pPr>
        <w:rPr>
          <w:rStyle w:val="StyleUnderline"/>
        </w:rPr>
      </w:pPr>
      <w:r>
        <w:t xml:space="preserve">At the conference in Jakarta, however, President </w:t>
      </w:r>
      <w:r w:rsidRPr="003805D7">
        <w:rPr>
          <w:rStyle w:val="StyleUnderline"/>
        </w:rPr>
        <w:t>Xi</w:t>
      </w:r>
      <w:r>
        <w:t xml:space="preserve"> Jinping </w:t>
      </w:r>
      <w:r w:rsidRPr="003805D7">
        <w:rPr>
          <w:rStyle w:val="StyleUnderline"/>
        </w:rPr>
        <w:t xml:space="preserve">was less provocative. He said he had no intention of criticizing today’s Japan </w:t>
      </w:r>
      <w:r>
        <w:t xml:space="preserve">even on China’s “Victory over Japan Day” in September. </w:t>
      </w:r>
      <w:r w:rsidRPr="003805D7">
        <w:rPr>
          <w:rStyle w:val="StyleUnderline"/>
        </w:rPr>
        <w:t>This perhaps was indicative of Beijing’s sensitivity to any change in the balance in the relationship between China on one hand and Japan and the U.S. on the other.</w:t>
      </w:r>
    </w:p>
    <w:p w:rsidR="00D87BEB" w:rsidRDefault="00D87BEB" w:rsidP="00D87BEB">
      <w:r>
        <w:t>Bitter criticism against Abe coming from the American press is worrisome. In an April 20 editorial, The New York Times, one of the most liberal papers in the U.S., said that “the success of the visit (to Washington) also depends on whether and how honestly Mr. Abe confronts Japan’s wartime history, including its decision to wage war, its brutal occupation of China and Korea, its atrocities and its enslavement of thousands of women forced to work as sex slaves or ‘comfort women’ in wartime brothels.”</w:t>
      </w:r>
    </w:p>
    <w:p w:rsidR="00D87BEB" w:rsidRDefault="00D87BEB" w:rsidP="00D87BEB">
      <w:r>
        <w:t>This comment completely disregards two facts: that during World War II, Korea was part of Japan, and that nothing has been found to prove that the Japanese military indeed forced those women to work in military brothels. Thus, it has become clear that The New York Times is a strange newspaper which does not criticize the leader of a one-party dictatorial regime but criticizes only Abe by labeling him as a historical revisionist and a nationalist.</w:t>
      </w:r>
    </w:p>
    <w:p w:rsidR="00D87BEB" w:rsidRDefault="00D87BEB" w:rsidP="00D87BEB">
      <w:r>
        <w:t>Since the beginning of the 20th century, the U.S. has utilized a double-feature approach — military power and diplomacy — as the principal tool for pursuing its foreign policies. What is a distinguishing characteristic of Obama’s diplomacy?</w:t>
      </w:r>
    </w:p>
    <w:p w:rsidR="00D87BEB" w:rsidRDefault="00D87BEB" w:rsidP="00D87BEB">
      <w:r>
        <w:t>The answer is found in an analysis by Thomas L. Friedman of The New York Times, who interviewed Obama over the negotiations with Iran on its nuclear program. He thinks that Obama’s approach of “we will engage, but we will preserve all our capabilities”— that is, pursuing diplomacy believing that just showing off the superiority of U.S. military power, not daring to use it, will serve as deterrence — constitutes the “Obama doctrine.”</w:t>
      </w:r>
    </w:p>
    <w:p w:rsidR="00D87BEB" w:rsidRDefault="00D87BEB" w:rsidP="00D87BEB">
      <w:r>
        <w:t>Today, 70 years after the end of the war</w:t>
      </w:r>
      <w:r w:rsidRPr="00B60941">
        <w:rPr>
          <w:rStyle w:val="StyleUnderline"/>
        </w:rPr>
        <w:t>, the Japanese-American alliance seem to have made a fresh start.</w:t>
      </w:r>
      <w:r>
        <w:t xml:space="preserve"> </w:t>
      </w:r>
      <w:r w:rsidRPr="00B60941">
        <w:rPr>
          <w:rStyle w:val="Emphasis"/>
        </w:rPr>
        <w:t>If there is uncertainty over the future of the alliance, it would be how the Obama administration will deal with China</w:t>
      </w:r>
      <w:r>
        <w:t xml:space="preserve">. </w:t>
      </w:r>
      <w:r w:rsidRPr="00B60941">
        <w:rPr>
          <w:rStyle w:val="StyleUnderline"/>
        </w:rPr>
        <w:t xml:space="preserve">Washington has so far refrained from rejecting Beijing’s obstinate call for creating </w:t>
      </w:r>
      <w:r>
        <w:t xml:space="preserve">what China calls a </w:t>
      </w:r>
      <w:r w:rsidRPr="00B60941">
        <w:rPr>
          <w:rStyle w:val="StyleUnderline"/>
        </w:rPr>
        <w:t>new model of major power relations</w:t>
      </w:r>
      <w:r>
        <w:t xml:space="preserve"> between the two countries.</w:t>
      </w:r>
    </w:p>
    <w:p w:rsidR="00D87BEB" w:rsidRDefault="00D87BEB" w:rsidP="00D87BEB">
      <w:r w:rsidRPr="00B60941">
        <w:rPr>
          <w:rStyle w:val="Emphasis"/>
        </w:rPr>
        <w:t>As long as there is a fear that Washington might make a surprise move without informing Japan in advance</w:t>
      </w:r>
      <w:r>
        <w:t xml:space="preserve">, a certain degree of </w:t>
      </w:r>
      <w:r w:rsidRPr="00B60941">
        <w:rPr>
          <w:rStyle w:val="Emphasis"/>
        </w:rPr>
        <w:t>suspicion will hover over the relationship</w:t>
      </w:r>
      <w:r>
        <w:t xml:space="preserve"> between Japan and the U.S. Has a period arrived in which Japan’s presence will be such as to fill a vacuum created by the U.S.?</w:t>
      </w:r>
    </w:p>
    <w:p w:rsidR="00D87BEB" w:rsidRPr="00B60941" w:rsidRDefault="00D87BEB" w:rsidP="00D87BEB">
      <w:pPr>
        <w:pStyle w:val="Heading4"/>
      </w:pPr>
      <w:r>
        <w:t>Relations are on the brink – refusal to condemn Hiroshima</w:t>
      </w:r>
    </w:p>
    <w:p w:rsidR="00D87BEB" w:rsidRPr="00B60941" w:rsidRDefault="00D87BEB" w:rsidP="00D87BEB">
      <w:r>
        <w:rPr>
          <w:b/>
        </w:rPr>
        <w:t xml:space="preserve">McCurry 5/22/16 </w:t>
      </w:r>
      <w:r>
        <w:t>--- journalist at the Guardian. (Justin McCurry, “Obama will not apologize for Hiroshima attack, he tells Japanese TV”, The Guardian. https://www.theguardian.com/us-news/2016/may/22/obama-japan-hiroshima-interview-no-apology)//ET</w:t>
      </w:r>
    </w:p>
    <w:p w:rsidR="00D87BEB" w:rsidRPr="00D346F8" w:rsidRDefault="00D87BEB" w:rsidP="00D87BEB">
      <w:pPr>
        <w:rPr>
          <w:rStyle w:val="StyleUnderline"/>
        </w:rPr>
      </w:pPr>
      <w:r>
        <w:t xml:space="preserve">Barack </w:t>
      </w:r>
      <w:r w:rsidRPr="00D346F8">
        <w:rPr>
          <w:rStyle w:val="StyleUnderline"/>
        </w:rPr>
        <w:t>Obama</w:t>
      </w:r>
      <w:r>
        <w:t xml:space="preserve"> said on Sunday his </w:t>
      </w:r>
      <w:r w:rsidRPr="00D346F8">
        <w:rPr>
          <w:rStyle w:val="StyleUnderline"/>
        </w:rPr>
        <w:t>visit to Hiroshima</w:t>
      </w:r>
      <w:r>
        <w:t xml:space="preserve">, the first city to suffer an atomic bombing, </w:t>
      </w:r>
      <w:r w:rsidRPr="00D346F8">
        <w:rPr>
          <w:rStyle w:val="StyleUnderline"/>
        </w:rPr>
        <w:t>would emphasize friendly ties between former enemies. But the US president reiterated he would not apologize for the devastating attack.</w:t>
      </w:r>
    </w:p>
    <w:p w:rsidR="00D87BEB" w:rsidRDefault="00D87BEB" w:rsidP="00D87BEB">
      <w:r>
        <w:t>Obama will become the first sitting US president to tour the site of the world’s first nuclear bombing this Friday, accompanied by Japanese prime minister Shinzo Abe.</w:t>
      </w:r>
    </w:p>
    <w:p w:rsidR="00D87BEB" w:rsidRDefault="00D87BEB" w:rsidP="00D87BEB">
      <w:r>
        <w:t>In an interview with Japanese national broadcaster NHK, Obama said the reality is that leaders often have to make hard choices during times of conflict and no apologies would be included in brief remarks he is expected to make in the western Japanese city.</w:t>
      </w:r>
    </w:p>
    <w:p w:rsidR="00D87BEB" w:rsidRDefault="00D87BEB" w:rsidP="00D87BEB">
      <w:r>
        <w:t>“It’s important to recognize that in the midst of war, leaders make all kinds of decisions, it’s a job of historians to ask questions and examine them,” Obama said.</w:t>
      </w:r>
    </w:p>
    <w:p w:rsidR="00D87BEB" w:rsidRDefault="00D87BEB" w:rsidP="00D87BEB">
      <w:r>
        <w:t xml:space="preserve"> “But I know, as somebody who’s now sat in this position for the last seven and half years, that every leader makes very difficult decisions, particularly during wartime.”</w:t>
      </w:r>
    </w:p>
    <w:p w:rsidR="00D87BEB" w:rsidRDefault="00D87BEB" w:rsidP="00D87BEB">
      <w:r>
        <w:t>The bomb dropped on Hiroshima on 6 August 1945 killed thousands instantly and about 140,000 by the end of the year. Nagasaki was hit on 9 August and Japan surrendered six days later.</w:t>
      </w:r>
    </w:p>
    <w:p w:rsidR="00D87BEB" w:rsidRPr="00B60941" w:rsidRDefault="00D87BEB" w:rsidP="00D87BEB">
      <w:pPr>
        <w:rPr>
          <w:rStyle w:val="StyleUnderline"/>
        </w:rPr>
      </w:pPr>
      <w:r>
        <w:t xml:space="preserve">A majority of Americans see the bombings as having been necessary to end the war and save US and Japanese lives, although many historians question that view. Most </w:t>
      </w:r>
      <w:r w:rsidRPr="00B60941">
        <w:rPr>
          <w:rStyle w:val="StyleUnderline"/>
        </w:rPr>
        <w:t>Japanese believe the bombings were unjustified.</w:t>
      </w:r>
    </w:p>
    <w:p w:rsidR="00D87BEB" w:rsidRDefault="00D87BEB" w:rsidP="00D87BEB">
      <w:r>
        <w:t>Obama, who won the Nobel peace prize in 2009 partly for his stance on nuclear non-proliferation, added that he felt emphasis needed to be placed on the current relationship between Washington, one of Japan’s key allies, and Tokyo.</w:t>
      </w:r>
    </w:p>
    <w:p w:rsidR="00D87BEB" w:rsidRDefault="00D87BEB" w:rsidP="00D87BEB">
      <w:r>
        <w:t>“I think it is also a happy story about how former adversaries came together to become one of the closest partnerships and closest allies in the world,” he said.</w:t>
      </w:r>
    </w:p>
    <w:p w:rsidR="00D87BEB" w:rsidRDefault="00D87BEB" w:rsidP="00D87BEB">
      <w:r>
        <w:t xml:space="preserve">Critics argue that by </w:t>
      </w:r>
      <w:r w:rsidRPr="00D346F8">
        <w:rPr>
          <w:rStyle w:val="StyleUnderline"/>
        </w:rPr>
        <w:t>not apologizing, Obama will allow Japan to stick to the narrative that paints it as a victim</w:t>
      </w:r>
      <w:r>
        <w:t>.</w:t>
      </w:r>
    </w:p>
    <w:p w:rsidR="00D87BEB" w:rsidRDefault="00D87BEB" w:rsidP="00D87BEB">
      <w:r>
        <w:t>The Abe administration has affirmed past government apologies for Japanese actions during the war, but asserts that future generations should not have to apologize for the actions of their forebears.</w:t>
      </w:r>
    </w:p>
    <w:p w:rsidR="00D87BEB" w:rsidRDefault="00D87BEB" w:rsidP="00D87BEB">
      <w:r>
        <w:t>Obama said the visit will be a time to reflect on the harsh toll that war takes at any time.</w:t>
      </w:r>
    </w:p>
    <w:p w:rsidR="00D87BEB" w:rsidRDefault="00D87BEB" w:rsidP="00D87BEB">
      <w:r>
        <w:t>“Since I only have a few months left in the office, I thought it was a good time for me to reflect on the nature of war. Part of my goal is to recognize that innocent people caught in war can suffer tremendously,” he said.</w:t>
      </w:r>
    </w:p>
    <w:p w:rsidR="00D87BEB" w:rsidRDefault="00D87BEB" w:rsidP="00D87BEB">
      <w:r>
        <w:t>“And that’s not just the thing of the past. That is happening today in many parts of the world.”</w:t>
      </w:r>
    </w:p>
    <w:p w:rsidR="00E84D10" w:rsidRPr="00CD26BC" w:rsidRDefault="00E84D10" w:rsidP="00E84D10"/>
    <w:p w:rsidR="00E84D10" w:rsidRPr="003F2FC2" w:rsidRDefault="00E84D10" w:rsidP="00E84D10">
      <w:pPr>
        <w:pStyle w:val="Heading4"/>
      </w:pPr>
      <w:r w:rsidRPr="003F2FC2">
        <w:t>US-Japan Relations on the turning point now</w:t>
      </w:r>
      <w:r>
        <w:t xml:space="preserve"> – security changes</w:t>
      </w:r>
    </w:p>
    <w:p w:rsidR="00E84D10" w:rsidRPr="00E84D10" w:rsidRDefault="00E84D10" w:rsidP="00E84D10">
      <w:pPr>
        <w:rPr>
          <w:rStyle w:val="StyleUnderline"/>
          <w:b w:val="0"/>
          <w:u w:val="none"/>
        </w:rPr>
      </w:pPr>
      <w:r>
        <w:rPr>
          <w:rStyle w:val="Style13ptBold"/>
        </w:rPr>
        <w:t xml:space="preserve">Riley and Harold, 15 </w:t>
      </w:r>
      <w:r w:rsidRPr="003F2FC2">
        <w:t xml:space="preserve">- </w:t>
      </w:r>
      <w:r>
        <w:t xml:space="preserve">*vice president and director of the National Security Research Division at the nonprofit, nonpartisan RAND Corporation, **associate director of the RAND Center for Asia Pacific Policy (“A New Dawn for the U.S. and Japan”, 4-29-15, US News, </w:t>
      </w:r>
      <w:r w:rsidRPr="003F2FC2">
        <w:t>http://www.usnews.com/opinion/blogs/world-report/2015/04/29/shinzo-abe-visit-caps-new-dawn-in-us-japan-relations</w:t>
      </w:r>
      <w:r>
        <w:t>)//JH</w:t>
      </w:r>
    </w:p>
    <w:p w:rsidR="00E84D10" w:rsidRPr="00E84D10" w:rsidRDefault="00E84D10" w:rsidP="00E84D10">
      <w:pPr>
        <w:rPr>
          <w:sz w:val="16"/>
        </w:rPr>
      </w:pPr>
      <w:r w:rsidRPr="00BE5560">
        <w:rPr>
          <w:rStyle w:val="StyleUnderline"/>
        </w:rPr>
        <w:t xml:space="preserve">Wednesday’s address by Japanese Prime Minister Shinzo Abe to a joint session of Congress caps a monumental shift in Japanese security policy and signals the most consequential turning point in U.S.-Japan relations since the end of World War II, </w:t>
      </w:r>
      <w:r w:rsidRPr="00E84D10">
        <w:rPr>
          <w:sz w:val="16"/>
        </w:rPr>
        <w:t xml:space="preserve">when the U.S. victors imposed a pacifist constitution on the defeated Japanese imperial regime. From the promulgation of that constitution in 1947 until 2014, its Article 9 was interpreted by Japanese administrations as prohibiting Japan from using military force except in cases of “self-defense” against existential threats. Since July, however, the Abe administration has reinterpreted Article 9, expanding the country’s definition of self-defense to permit “collective self-defense.” </w:t>
      </w:r>
      <w:r w:rsidRPr="00BE5560">
        <w:rPr>
          <w:rStyle w:val="StyleUnderline"/>
        </w:rPr>
        <w:t xml:space="preserve">The shift toward collective self-defense will allow Japan to take joint military action </w:t>
      </w:r>
      <w:r w:rsidRPr="00E84D10">
        <w:rPr>
          <w:sz w:val="16"/>
        </w:rPr>
        <w:t>with its allies even when it is not directly attacked and thereby participate in security measures beyond its geographical borders</w:t>
      </w:r>
      <w:r w:rsidRPr="00BE5560">
        <w:rPr>
          <w:rStyle w:val="StyleUnderline"/>
        </w:rPr>
        <w:t>, a posture that</w:t>
      </w:r>
      <w:r w:rsidRPr="00E84D10">
        <w:rPr>
          <w:sz w:val="16"/>
        </w:rPr>
        <w:t xml:space="preserve"> </w:t>
      </w:r>
      <w:r w:rsidRPr="00BE5560">
        <w:rPr>
          <w:rStyle w:val="StyleUnderline"/>
        </w:rPr>
        <w:t>Abe has described as “proactive pacifism.</w:t>
      </w:r>
      <w:r w:rsidRPr="00E84D10">
        <w:rPr>
          <w:sz w:val="16"/>
        </w:rPr>
        <w:t xml:space="preserve">” His trip to Washington this week is intended to cement Japan’s deepening bilateral security alliance with the United States, while also pressing forward with the Trans-Pacific Partnership trade pact. The new contours of Japanese self-defense policy will likely remain in place at least until Abe steps down, with many observers speculating that, if possible, he will retain his position long enough to welcome the athletes at the 2020 Summer Olympics in Tokyo. </w:t>
      </w:r>
      <w:r w:rsidRPr="00BE5560">
        <w:rPr>
          <w:rStyle w:val="StyleUnderline"/>
        </w:rPr>
        <w:t>What security changes are likely to unfold? The most probable outcome is increasingly close coordination of Asia-Pacific security strategy among the United States, Japan, Australia and India, as well as with South Korea, the Philippines and other friendly nations</w:t>
      </w:r>
      <w:r w:rsidRPr="00E84D10">
        <w:rPr>
          <w:sz w:val="16"/>
        </w:rPr>
        <w:t xml:space="preserve">. In discussions with nearly 100 defense and diplomatic officials in Japan earlier this year, we were struck by how determined </w:t>
      </w:r>
      <w:r w:rsidRPr="00BE5560">
        <w:rPr>
          <w:rStyle w:val="StyleUnderline"/>
        </w:rPr>
        <w:t>the leaders of Japan have become to ensure that the Asia-Pacific region evolves toward democracy, free markets and the rule of law — and away from a future dominated by China, with the influence of the United States and Japan marginalized and declining.</w:t>
      </w:r>
      <w:r>
        <w:rPr>
          <w:rStyle w:val="StyleUnderline"/>
        </w:rPr>
        <w:t xml:space="preserve"> </w:t>
      </w:r>
      <w:r w:rsidRPr="00BE5560">
        <w:rPr>
          <w:rStyle w:val="StyleUnderline"/>
        </w:rPr>
        <w:t>Several additional areas also present attractive prospects for enhanced cooperation, including:</w:t>
      </w:r>
      <w:r>
        <w:rPr>
          <w:rStyle w:val="StyleUnderline"/>
        </w:rPr>
        <w:t xml:space="preserve"> </w:t>
      </w:r>
      <w:r w:rsidRPr="00BE5560">
        <w:rPr>
          <w:rStyle w:val="StyleUnderline"/>
        </w:rPr>
        <w:t>•</w:t>
      </w:r>
      <w:r>
        <w:rPr>
          <w:rStyle w:val="StyleUnderline"/>
        </w:rPr>
        <w:t xml:space="preserve"> </w:t>
      </w:r>
      <w:r w:rsidRPr="00BE5560">
        <w:rPr>
          <w:rStyle w:val="StyleUnderline"/>
        </w:rPr>
        <w:t xml:space="preserve">Humanitarian assistance and disaster relief. </w:t>
      </w:r>
      <w:r w:rsidRPr="00E84D10">
        <w:rPr>
          <w:sz w:val="16"/>
        </w:rPr>
        <w:t xml:space="preserve">The United States and Japan will likely start moving ahead by expanding the alliance’s role in responding to natural disasters and humanitarian crises, such as the recent earthquake in Nepal. Using military assets to deliver greater assistance and relief to neighbors will allow Japan to gain additional experience operating outside its territorial waters and airspace while building regional goodwill. Such operations will also build on Japan’s traditional role of contributing logistical support to allied operations. </w:t>
      </w:r>
      <w:r w:rsidRPr="00BE5560">
        <w:rPr>
          <w:rStyle w:val="StyleUnderline"/>
        </w:rPr>
        <w:t>• Space and cybersecurity cooperation. J</w:t>
      </w:r>
      <w:r w:rsidRPr="00E84D10">
        <w:rPr>
          <w:sz w:val="16"/>
        </w:rPr>
        <w:t>apan possesses strong technical know-how and a solid industrial base in space development and exploration, including satellite technology and imaging systems. Improving allied abilities to mount joint cyberdefenses will close a current gap in the allied deterrence and defense posture.</w:t>
      </w:r>
      <w:r>
        <w:rPr>
          <w:rStyle w:val="StyleUnderline"/>
        </w:rPr>
        <w:t xml:space="preserve"> </w:t>
      </w:r>
      <w:r w:rsidRPr="00E84D10">
        <w:rPr>
          <w:sz w:val="16"/>
        </w:rPr>
        <w:t xml:space="preserve">• </w:t>
      </w:r>
      <w:r w:rsidRPr="00BE5560">
        <w:rPr>
          <w:rStyle w:val="StyleUnderline"/>
        </w:rPr>
        <w:t>Intelligence collection</w:t>
      </w:r>
      <w:r w:rsidRPr="00E84D10">
        <w:rPr>
          <w:sz w:val="16"/>
        </w:rPr>
        <w:t xml:space="preserve">. An expanded defense role for Japan is spurring it to build a stronger national intelligence infrastructure. A greater capacity for intelligence collection and analysis will make Japan more of an equal within the alliance and could contribute to better assessments of regional trends, threats and opportunities. • </w:t>
      </w:r>
      <w:r w:rsidRPr="00BE5560">
        <w:rPr>
          <w:rStyle w:val="StyleUnderline"/>
        </w:rPr>
        <w:t>Defense-acquisition management</w:t>
      </w:r>
      <w:r w:rsidRPr="00E84D10">
        <w:rPr>
          <w:sz w:val="16"/>
        </w:rPr>
        <w:t xml:space="preserve">. Japan’s capacity for procuring major weapon systems is being reformed and improved. Such changes will help the United States and Japan cooperate more closely in the defense industrial arena, where integrating U.S. experience with Japanese high-technology has long held promise. • </w:t>
      </w:r>
      <w:r w:rsidRPr="00BE5560">
        <w:rPr>
          <w:rStyle w:val="StyleUnderline"/>
        </w:rPr>
        <w:t>Defense exports, sales and transfers.</w:t>
      </w:r>
      <w:r w:rsidRPr="00E84D10">
        <w:rPr>
          <w:sz w:val="16"/>
        </w:rPr>
        <w:t xml:space="preserve"> Japanese transfers of defense equipment are already helping to build partner capacity in countries such as the Philippines and Vietnam that are concerned about China’s efforts to lay claim to most of the South China Sea. Japan has also agreed to enhance defense industrial cooperation with the United Kingdom and France, while India has expressed interest in Japanese submarine technology. Australia has made its interest in Japanese submarines even more explicit and may be on the cusp of a major purchase. Defense equipment sales and transfers to friendly countries in the Asia-Pacific region represent low-hanging fruit that could allow Japan to modernize its defense industry cost-effectively. </w:t>
      </w:r>
      <w:r w:rsidRPr="00BE5560">
        <w:rPr>
          <w:rStyle w:val="StyleUnderline"/>
        </w:rPr>
        <w:t xml:space="preserve">These are some of the developments to look for in the coming years. The pace and scale with which they unfold will be the true tests of the commitment to defense reform in Japan. </w:t>
      </w:r>
      <w:r w:rsidRPr="00E84D10">
        <w:rPr>
          <w:sz w:val="16"/>
        </w:rPr>
        <w:t xml:space="preserve">U.S. Defense Secretary Ashton Carter has predicted that </w:t>
      </w:r>
      <w:r w:rsidRPr="00BE5560">
        <w:rPr>
          <w:rStyle w:val="StyleUnderline"/>
        </w:rPr>
        <w:t>Japan’s new security policy will “transform” the bilateral alliance and allow Tokyo and Washington to “cooperate seamlessly” across the globe</w:t>
      </w:r>
      <w:r w:rsidRPr="00E84D10">
        <w:rPr>
          <w:sz w:val="16"/>
        </w:rPr>
        <w:t xml:space="preserve">. If such a day comes to pass, it could hardly have been imagined by the American architects of Japan’s post-World War II constitution, but it will still adhere to their vision of Japan as a peaceful, democratic, free and law-abiding nation that supports the liberal international order. </w:t>
      </w:r>
    </w:p>
    <w:p w:rsidR="00E84D10" w:rsidRDefault="00E84D10" w:rsidP="00D87BEB"/>
    <w:p w:rsidR="008D45A0" w:rsidRDefault="008D45A0" w:rsidP="00D87BEB">
      <w:pPr>
        <w:pStyle w:val="Heading3"/>
      </w:pPr>
      <w:r>
        <w:t xml:space="preserve">Relations High </w:t>
      </w:r>
    </w:p>
    <w:p w:rsidR="008D45A0" w:rsidRPr="005B4A71" w:rsidRDefault="008D45A0" w:rsidP="008D45A0">
      <w:pPr>
        <w:pStyle w:val="Heading4"/>
      </w:pPr>
      <w:r w:rsidRPr="005B4A71">
        <w:t xml:space="preserve">US-Japan relations high now – Obama’s visit to Hiroshima proves </w:t>
      </w:r>
    </w:p>
    <w:p w:rsidR="008D45A0" w:rsidRPr="005B4A71" w:rsidRDefault="008D45A0" w:rsidP="008D45A0">
      <w:r w:rsidRPr="005B4A71">
        <w:rPr>
          <w:rStyle w:val="Style13ptBold"/>
        </w:rPr>
        <w:t>Japan Times 16</w:t>
      </w:r>
      <w:r w:rsidRPr="005B4A71">
        <w:t xml:space="preserve"> – Japan’s largest English language newspaper (“Obama’s Hiroshima Visit Reflects Strong US-Japan Ties: Report,” </w:t>
      </w:r>
      <w:r w:rsidRPr="005B4A71">
        <w:rPr>
          <w:i/>
        </w:rPr>
        <w:t xml:space="preserve">Japan Times, </w:t>
      </w:r>
      <w:r w:rsidRPr="005B4A71">
        <w:t>June 30</w:t>
      </w:r>
      <w:r w:rsidRPr="005B4A71">
        <w:rPr>
          <w:vertAlign w:val="superscript"/>
        </w:rPr>
        <w:t>th</w:t>
      </w:r>
      <w:r w:rsidRPr="005B4A71">
        <w:t xml:space="preserve">, 2016, </w:t>
      </w:r>
      <w:hyperlink r:id="rId13" w:anchor=".V4lVYpMrJo6)" w:history="1">
        <w:r w:rsidRPr="005B4A71">
          <w:rPr>
            <w:rStyle w:val="Hyperlink"/>
          </w:rPr>
          <w:t>http://www.japantimes.co.jp/news/2016/06/30/national/politics-diplomacy/obamas-hiroshima-visit-reflects-strong-u-s-japan-ties-report/#.V4lVYpMrJo6)</w:t>
        </w:r>
      </w:hyperlink>
      <w:r w:rsidRPr="005B4A71">
        <w:t xml:space="preserve"> // EDP </w:t>
      </w:r>
    </w:p>
    <w:p w:rsidR="008D45A0" w:rsidRDefault="008D45A0" w:rsidP="008D45A0">
      <w:pPr>
        <w:rPr>
          <w:sz w:val="16"/>
        </w:rPr>
      </w:pPr>
      <w:r w:rsidRPr="005B4A71">
        <w:rPr>
          <w:sz w:val="16"/>
        </w:rPr>
        <w:t xml:space="preserve"> “Obama’s Hiroshima visit reflects strong U.S.-Japan ties: report” A recently released U</w:t>
      </w:r>
      <w:r w:rsidRPr="005B4A71">
        <w:rPr>
          <w:u w:val="single"/>
        </w:rPr>
        <w:t xml:space="preserve">.S. congressional report embraced </w:t>
      </w:r>
      <w:r w:rsidRPr="005B4A71">
        <w:rPr>
          <w:sz w:val="16"/>
        </w:rPr>
        <w:t xml:space="preserve">President Barack </w:t>
      </w:r>
      <w:r w:rsidRPr="005B4A71">
        <w:rPr>
          <w:u w:val="single"/>
        </w:rPr>
        <w:t xml:space="preserve">Obama’s recent visit to Hiroshima as a manifestation of a </w:t>
      </w:r>
      <w:r w:rsidRPr="005B4A71">
        <w:rPr>
          <w:b/>
          <w:u w:val="single"/>
        </w:rPr>
        <w:t xml:space="preserve">robust relationship </w:t>
      </w:r>
      <w:r w:rsidRPr="005B4A71">
        <w:rPr>
          <w:u w:val="single"/>
        </w:rPr>
        <w:t>between the U</w:t>
      </w:r>
      <w:r w:rsidRPr="005B4A71">
        <w:rPr>
          <w:sz w:val="16"/>
        </w:rPr>
        <w:t xml:space="preserve">nited </w:t>
      </w:r>
      <w:r w:rsidRPr="005B4A71">
        <w:rPr>
          <w:u w:val="single"/>
        </w:rPr>
        <w:t>S</w:t>
      </w:r>
      <w:r w:rsidRPr="005B4A71">
        <w:rPr>
          <w:sz w:val="16"/>
        </w:rPr>
        <w:t xml:space="preserve">tates </w:t>
      </w:r>
      <w:r w:rsidRPr="005B4A71">
        <w:rPr>
          <w:u w:val="single"/>
        </w:rPr>
        <w:t xml:space="preserve">and Japan. </w:t>
      </w:r>
      <w:r w:rsidRPr="005B4A71">
        <w:rPr>
          <w:sz w:val="16"/>
        </w:rPr>
        <w:t>The report, by the Congressional Research Service, Congress’ nonpartisan research arm, also focused on the upcoming Upper House election in Japan, as well as possible detrimental impacts on the planned relocation of a key U.S. military base in Okinawa from a criminal incident involving a former U.S. Marine. “</w:t>
      </w:r>
      <w:r w:rsidRPr="005B4A71">
        <w:rPr>
          <w:u w:val="single"/>
        </w:rPr>
        <w:t xml:space="preserve">The strength of the bilateral relationship was on display during President Obama’s visit to Hiroshima in May 2016,” </w:t>
      </w:r>
      <w:r w:rsidRPr="005B4A71">
        <w:rPr>
          <w:sz w:val="16"/>
        </w:rPr>
        <w:t xml:space="preserve">it said, </w:t>
      </w:r>
      <w:r w:rsidRPr="005B4A71">
        <w:rPr>
          <w:u w:val="single"/>
        </w:rPr>
        <w:t>in reference to the</w:t>
      </w:r>
      <w:r w:rsidRPr="005B4A71">
        <w:rPr>
          <w:sz w:val="16"/>
        </w:rPr>
        <w:t xml:space="preserve"> May 27 pilgrimage </w:t>
      </w:r>
      <w:r w:rsidRPr="005B4A71">
        <w:rPr>
          <w:u w:val="single"/>
        </w:rPr>
        <w:t xml:space="preserve">to the world’s first atom-bombed city in western Japan. Obama became the first sitting U.S. president to visit Hiroshima </w:t>
      </w:r>
      <w:r w:rsidRPr="005B4A71">
        <w:rPr>
          <w:sz w:val="16"/>
        </w:rPr>
        <w:t>when he traveled to Japan to attend the annual summit of the Group of Seven industrialized nations in Mie Prefecture on May 26 and 27. “</w:t>
      </w:r>
      <w:r w:rsidRPr="005B4A71">
        <w:rPr>
          <w:u w:val="single"/>
        </w:rPr>
        <w:t xml:space="preserve">Obama’s visit appears to have been </w:t>
      </w:r>
      <w:r w:rsidRPr="005B4A71">
        <w:rPr>
          <w:b/>
          <w:u w:val="single"/>
        </w:rPr>
        <w:t>widely welcomed by the Japanese public,</w:t>
      </w:r>
      <w:r w:rsidRPr="005B4A71">
        <w:rPr>
          <w:u w:val="single"/>
        </w:rPr>
        <w:t xml:space="preserve"> who expressed in multiple opinion polls that they did not expect an apology,” </w:t>
      </w:r>
      <w:r w:rsidRPr="005B4A71">
        <w:rPr>
          <w:sz w:val="16"/>
        </w:rPr>
        <w:t xml:space="preserve">the report said. As for the stateside reaction to the visit, the report noted that </w:t>
      </w:r>
      <w:r w:rsidRPr="005B4A71">
        <w:rPr>
          <w:u w:val="single"/>
        </w:rPr>
        <w:t>criticism “appeared muted,”</w:t>
      </w:r>
      <w:r w:rsidRPr="005B4A71">
        <w:rPr>
          <w:sz w:val="16"/>
        </w:rPr>
        <w:t xml:space="preserve"> despite some anticipation that it might trigger a political backlash.</w:t>
      </w:r>
    </w:p>
    <w:p w:rsidR="008D45A0" w:rsidRPr="008D45A0" w:rsidRDefault="008D45A0" w:rsidP="008D45A0"/>
    <w:p w:rsidR="00D87BEB" w:rsidRDefault="00D87BEB" w:rsidP="00D87BEB">
      <w:pPr>
        <w:pStyle w:val="Heading3"/>
      </w:pPr>
      <w:r>
        <w:t xml:space="preserve">AT: Relations Inev </w:t>
      </w:r>
    </w:p>
    <w:p w:rsidR="00D87BEB" w:rsidRDefault="00D87BEB" w:rsidP="00D87BEB">
      <w:pPr>
        <w:pStyle w:val="Heading4"/>
      </w:pPr>
      <w:r>
        <w:t>Future relations key</w:t>
      </w:r>
    </w:p>
    <w:p w:rsidR="00D87BEB" w:rsidRPr="003805D7" w:rsidRDefault="00D87BEB" w:rsidP="00D87BEB">
      <w:r>
        <w:rPr>
          <w:b/>
        </w:rPr>
        <w:t xml:space="preserve">Yun-hyung 2015 --- </w:t>
      </w:r>
      <w:r>
        <w:t>Tokyo Correspondent for the Hankyoreh.</w:t>
      </w:r>
      <w:r>
        <w:rPr>
          <w:b/>
        </w:rPr>
        <w:t xml:space="preserve"> </w:t>
      </w:r>
      <w:r>
        <w:t>(Gil Yun-hyung, “ In preparing US Congress address, Abe reportedly looking to his grandfather”, The Hankyoreh. http://english.hani.co.kr/arti/english_edition/e_international/688601.html)//ET</w:t>
      </w:r>
    </w:p>
    <w:p w:rsidR="00D87BEB" w:rsidRDefault="00D87BEB" w:rsidP="00D87BEB">
      <w:r>
        <w:t>Kishi also emphasized “future-oriented relations” with Washington.</w:t>
      </w:r>
    </w:p>
    <w:p w:rsidR="00D87BEB" w:rsidRDefault="00D87BEB" w:rsidP="00D87BEB">
      <w:r>
        <w:t>“</w:t>
      </w:r>
      <w:r w:rsidRPr="00F611C7">
        <w:rPr>
          <w:rStyle w:val="StyleUnderline"/>
        </w:rPr>
        <w:t>Friendly relations between Japan and the US</w:t>
      </w:r>
      <w:r>
        <w:t xml:space="preserve">, mutual respect and trust, and bonds of cooperation </w:t>
      </w:r>
      <w:r w:rsidRPr="00F611C7">
        <w:rPr>
          <w:rStyle w:val="Emphasis"/>
        </w:rPr>
        <w:t>must be made</w:t>
      </w:r>
      <w:r>
        <w:t xml:space="preserve"> even </w:t>
      </w:r>
      <w:r w:rsidRPr="00F611C7">
        <w:rPr>
          <w:rStyle w:val="Emphasis"/>
        </w:rPr>
        <w:t>firmer</w:t>
      </w:r>
      <w:r>
        <w:t>,” he declared.</w:t>
      </w:r>
    </w:p>
    <w:p w:rsidR="00D87BEB" w:rsidRDefault="00D87BEB" w:rsidP="00D87BEB">
      <w:r>
        <w:t xml:space="preserve">The Yomiuri Shimbun described </w:t>
      </w:r>
      <w:r w:rsidRPr="00F611C7">
        <w:rPr>
          <w:rStyle w:val="StyleUnderline"/>
        </w:rPr>
        <w:t>Abe as being “struck</w:t>
      </w:r>
      <w:r>
        <w:t xml:space="preserve"> by the content of his grandfather’s address </w:t>
      </w:r>
      <w:r w:rsidRPr="00F611C7">
        <w:rPr>
          <w:rStyle w:val="StyleUnderline"/>
        </w:rPr>
        <w:t>stressing ‘future-oriented’ Japan-US relations</w:t>
      </w:r>
      <w:r>
        <w:t xml:space="preserve"> just over a decade after the end of World War II.”</w:t>
      </w:r>
    </w:p>
    <w:p w:rsidR="00D87BEB" w:rsidRDefault="00D87BEB" w:rsidP="00D87BEB">
      <w:r>
        <w:t xml:space="preserve">This suggests that </w:t>
      </w:r>
      <w:r w:rsidRPr="00F611C7">
        <w:rPr>
          <w:rStyle w:val="StyleUnderline"/>
        </w:rPr>
        <w:t xml:space="preserve">the </w:t>
      </w:r>
      <w:r w:rsidRPr="00F611C7">
        <w:t xml:space="preserve">same </w:t>
      </w:r>
      <w:r w:rsidRPr="00F611C7">
        <w:rPr>
          <w:rStyle w:val="StyleUnderline"/>
        </w:rPr>
        <w:t>concept of “future-oriented relations” parroted by Abe</w:t>
      </w:r>
      <w:r>
        <w:t xml:space="preserve"> every time one of Japan’s neighbors demands an apology and remorse for the country’s historical actions can be traced back to his grandfather Kishi, whose address did not include any apology or remorse for the Pearl Harbor bombing carried out by the Hideki Tojo Cabinet - which he was a member of - or Japan‘s aggressions and warfare.</w:t>
      </w:r>
    </w:p>
    <w:p w:rsidR="00D87BEB" w:rsidRDefault="00473731" w:rsidP="00473731">
      <w:pPr>
        <w:pStyle w:val="Heading3"/>
      </w:pPr>
      <w:r>
        <w:t>AT: Okinawa</w:t>
      </w:r>
    </w:p>
    <w:p w:rsidR="00473731" w:rsidRPr="00FE3C4C" w:rsidRDefault="00473731" w:rsidP="00473731">
      <w:pPr>
        <w:pStyle w:val="Heading4"/>
      </w:pPr>
      <w:r>
        <w:t>Okinawa’s just media hype</w:t>
      </w:r>
    </w:p>
    <w:p w:rsidR="00473731" w:rsidRPr="004A0F52" w:rsidRDefault="00473731" w:rsidP="00473731">
      <w:r>
        <w:rPr>
          <w:b/>
        </w:rPr>
        <w:t xml:space="preserve">Envall and NG 2015 --- </w:t>
      </w:r>
      <w:r>
        <w:t>Envall’s a research fellow in IR @ Australia University. Kerring NG has a MA in IR from Australia University. (H. D. P. ENVALL and KERRI NG, “The Okinawa "effect" in US–Japan alliance politics”, Academia.edu. https://www.academia.edu/21222676/The_Okinawa_effect_in_US_Japan_alliance_politics_with_Kerri_Ng_2015_)//ET</w:t>
      </w:r>
    </w:p>
    <w:p w:rsidR="00473731" w:rsidRPr="004A0F52" w:rsidRDefault="00473731" w:rsidP="00473731">
      <w:pPr>
        <w:rPr>
          <w:rStyle w:val="StyleUnderline"/>
        </w:rPr>
      </w:pPr>
      <w:r w:rsidRPr="004A0F52">
        <w:rPr>
          <w:rStyle w:val="StyleUnderline"/>
        </w:rPr>
        <w:t>The quarrelsome politics surrounding America’s military presence in the Japanese prefecture of Okinawa have repeatedly drawn in media attention over the years</w:t>
      </w:r>
      <w:r>
        <w:t xml:space="preserve">, whether because of crimes or accidents caused by US military personnel or becauseof the controversial relocation plans for the US Marine Corps Air Station Futenma (MCAS Futenma). Yet </w:t>
      </w:r>
      <w:r w:rsidRPr="004A0F52">
        <w:rPr>
          <w:rStyle w:val="StyleUnderline"/>
        </w:rPr>
        <w:t>these issues have not caused the US–Japan alliance to fall apart—as was speculated during the 1990s.</w:t>
      </w:r>
    </w:p>
    <w:p w:rsidR="00473731" w:rsidRDefault="00473731" w:rsidP="00473731">
      <w:r>
        <w:t xml:space="preserve">Indeed, </w:t>
      </w:r>
      <w:r w:rsidRPr="004A0F52">
        <w:rPr>
          <w:rStyle w:val="StyleUnderline"/>
        </w:rPr>
        <w:t>analysts such as</w:t>
      </w:r>
      <w:r>
        <w:t xml:space="preserve"> Richard </w:t>
      </w:r>
      <w:r w:rsidRPr="004A0F52">
        <w:rPr>
          <w:rStyle w:val="StyleUnderline"/>
        </w:rPr>
        <w:t>Armitage and</w:t>
      </w:r>
      <w:r>
        <w:t xml:space="preserve"> Joseph </w:t>
      </w:r>
      <w:r w:rsidRPr="004A0F52">
        <w:rPr>
          <w:rStyle w:val="StyleUnderline"/>
        </w:rPr>
        <w:t>Nye</w:t>
      </w:r>
      <w:r>
        <w:t xml:space="preserve"> </w:t>
      </w:r>
      <w:r w:rsidRPr="004A0F52">
        <w:rPr>
          <w:rStyle w:val="StyleUnderline"/>
        </w:rPr>
        <w:t>argue that the tensions over Okinawa have been “a third-order issue” for the alliance</w:t>
      </w:r>
      <w:r>
        <w:t>. Armitage and Nye are critical of the attention paid to this domestic political issue, suggesting that the US–Japan alliance has devoted “far too much high-level attention over . . . the disposition of US forces on Okinawa.” The problems have “absorbed time and political capital that would have been better invested in planning for an optimal structuring of forces.”</w:t>
      </w:r>
    </w:p>
    <w:p w:rsidR="00473731" w:rsidRPr="00473731" w:rsidRDefault="00473731" w:rsidP="00473731"/>
    <w:p w:rsidR="00EB2EBE" w:rsidRPr="00A840DA" w:rsidRDefault="00FA31FF" w:rsidP="00FA31FF">
      <w:pPr>
        <w:pStyle w:val="Heading2"/>
        <w:rPr>
          <w:rFonts w:asciiTheme="minorHAnsi" w:hAnsiTheme="minorHAnsi"/>
        </w:rPr>
      </w:pPr>
      <w:r w:rsidRPr="00A840DA">
        <w:rPr>
          <w:rFonts w:asciiTheme="minorHAnsi" w:hAnsiTheme="minorHAnsi"/>
        </w:rPr>
        <w:t>Link</w:t>
      </w:r>
    </w:p>
    <w:p w:rsidR="00D87BEB" w:rsidRDefault="00D87BEB" w:rsidP="00EB2EBE">
      <w:pPr>
        <w:pStyle w:val="Heading3"/>
        <w:rPr>
          <w:rFonts w:asciiTheme="minorHAnsi" w:hAnsiTheme="minorHAnsi"/>
        </w:rPr>
      </w:pPr>
      <w:r>
        <w:rPr>
          <w:rFonts w:asciiTheme="minorHAnsi" w:hAnsiTheme="minorHAnsi"/>
        </w:rPr>
        <w:t xml:space="preserve">Link—Africa </w:t>
      </w:r>
    </w:p>
    <w:p w:rsidR="00D87BEB" w:rsidRDefault="00D87BEB" w:rsidP="00D87BEB">
      <w:pPr>
        <w:pStyle w:val="Heading4"/>
      </w:pPr>
      <w:r>
        <w:t xml:space="preserve">Africa is the testing ground for broader relations --- generates </w:t>
      </w:r>
      <w:r>
        <w:rPr>
          <w:u w:val="single"/>
        </w:rPr>
        <w:t xml:space="preserve">ideological competition </w:t>
      </w:r>
      <w:r>
        <w:t>between Japan and China</w:t>
      </w:r>
    </w:p>
    <w:p w:rsidR="00D87BEB" w:rsidRPr="003216BA" w:rsidRDefault="00D87BEB" w:rsidP="00D87BEB">
      <w:r>
        <w:rPr>
          <w:b/>
        </w:rPr>
        <w:t xml:space="preserve">Bi 2014 --- </w:t>
      </w:r>
      <w:r>
        <w:t>graduate student at John Hopkins in IR. (Hanning Bi, “Competition or Cooperation? China and Japan</w:t>
      </w:r>
      <w:r>
        <w:rPr>
          <w:rFonts w:ascii="Times New Roman" w:hAnsi="Times New Roman" w:cs="Times New Roman"/>
        </w:rPr>
        <w:t>‟</w:t>
      </w:r>
      <w:r>
        <w:t>s Economic Presences in Africa”, John Hopkins. http://www.reischauercenter.org/wp-content/uploads/2016/02/Yearbook2014.pdf)//ET</w:t>
      </w:r>
    </w:p>
    <w:p w:rsidR="00D87BEB" w:rsidRPr="003216BA" w:rsidRDefault="00D87BEB" w:rsidP="00D87BEB">
      <w:pPr>
        <w:rPr>
          <w:sz w:val="12"/>
        </w:rPr>
      </w:pPr>
      <w:r w:rsidRPr="003216BA">
        <w:rPr>
          <w:rStyle w:val="StyleUnderline"/>
        </w:rPr>
        <w:t>Africa</w:t>
      </w:r>
      <w:r w:rsidRPr="003216BA">
        <w:rPr>
          <w:sz w:val="12"/>
        </w:rPr>
        <w:t xml:space="preserve">, </w:t>
      </w:r>
      <w:r w:rsidRPr="003216BA">
        <w:rPr>
          <w:rStyle w:val="StyleUnderline"/>
        </w:rPr>
        <w:t>the fastest-growing continent in economic terms, has been receiving increased attention</w:t>
      </w:r>
      <w:r>
        <w:rPr>
          <w:rStyle w:val="StyleUnderline"/>
        </w:rPr>
        <w:t xml:space="preserve"> </w:t>
      </w:r>
      <w:r w:rsidRPr="003216BA">
        <w:rPr>
          <w:rStyle w:val="StyleUnderline"/>
        </w:rPr>
        <w:t>from the international community</w:t>
      </w:r>
      <w:r w:rsidRPr="003216BA">
        <w:rPr>
          <w:sz w:val="12"/>
        </w:rPr>
        <w:t xml:space="preserve">, but in recent years, </w:t>
      </w:r>
      <w:r w:rsidRPr="003216BA">
        <w:rPr>
          <w:rStyle w:val="StyleUnderline"/>
        </w:rPr>
        <w:t>the economic presences of</w:t>
      </w:r>
      <w:r w:rsidRPr="003216BA">
        <w:rPr>
          <w:sz w:val="12"/>
        </w:rPr>
        <w:t xml:space="preserve"> two distant Asian countries—</w:t>
      </w:r>
      <w:r w:rsidRPr="003216BA">
        <w:rPr>
          <w:rStyle w:val="StyleUnderline"/>
        </w:rPr>
        <w:t>China and Japan – have had a significant impact on Africa</w:t>
      </w:r>
      <w:r w:rsidRPr="003216BA">
        <w:rPr>
          <w:sz w:val="12"/>
        </w:rPr>
        <w:t xml:space="preserve">n development. China and Japan both recognize Africa‘s potential both as a destination of investment, including needed infrastructure, and as a market for their goods and services. With average of 5% of GDP growth in the last decade and conflicts ending in most countries, Africa seems finally to be on its way to peace and stability, and ultimately prosperity. In addition, while China and Japan are experience low population growth and ironically face the challenge of an aging population and shrinking working force, Africa‘s population will double over the next 40 years. With Africa experiencing a demographic window and faster economic growth, China and Japan are racing to find business opportunities in promising nations. Actually, </w:t>
      </w:r>
      <w:r w:rsidRPr="003216BA">
        <w:rPr>
          <w:rStyle w:val="StyleUnderline"/>
        </w:rPr>
        <w:t>China has a long history of engaging Africa, but its African policy has changed</w:t>
      </w:r>
      <w:r>
        <w:rPr>
          <w:rStyle w:val="StyleUnderline"/>
        </w:rPr>
        <w:t xml:space="preserve"> </w:t>
      </w:r>
      <w:r w:rsidRPr="003216BA">
        <w:rPr>
          <w:rStyle w:val="StyleUnderline"/>
        </w:rPr>
        <w:t>substantially since the early years after the Communist revolution. It has long ago shifted from</w:t>
      </w:r>
      <w:r>
        <w:rPr>
          <w:rStyle w:val="StyleUnderline"/>
        </w:rPr>
        <w:t xml:space="preserve"> </w:t>
      </w:r>
      <w:r w:rsidRPr="003216BA">
        <w:rPr>
          <w:rStyle w:val="StyleUnderline"/>
        </w:rPr>
        <w:t xml:space="preserve">an </w:t>
      </w:r>
      <w:r w:rsidRPr="003216BA">
        <w:rPr>
          <w:rStyle w:val="Emphasis"/>
        </w:rPr>
        <w:t>ideology-based approach</w:t>
      </w:r>
      <w:r w:rsidRPr="003216BA">
        <w:rPr>
          <w:rStyle w:val="StyleUnderline"/>
        </w:rPr>
        <w:t xml:space="preserve"> toward the continent</w:t>
      </w:r>
      <w:r w:rsidRPr="003216BA">
        <w:rPr>
          <w:sz w:val="12"/>
        </w:rPr>
        <w:t xml:space="preserve"> to a mutually beneficial policy based on market forces. Japan, for a time Africa‘s the largest foreign aid (ODA) donor, has also become more significantly engaged with the countries of Africa. In addition to its development efforts, Japan is treating Africa as a ―business partner</w:t>
      </w:r>
      <w:r w:rsidRPr="003216BA">
        <w:rPr>
          <w:rFonts w:ascii="Times New Roman" w:hAnsi="Times New Roman" w:cs="Times New Roman"/>
          <w:sz w:val="12"/>
        </w:rPr>
        <w:t>‖</w:t>
      </w:r>
      <w:r w:rsidRPr="003216BA">
        <w:rPr>
          <w:sz w:val="12"/>
        </w:rPr>
        <w:t xml:space="preserve">. While </w:t>
      </w:r>
      <w:r w:rsidRPr="003216BA">
        <w:rPr>
          <w:rStyle w:val="StyleUnderline"/>
        </w:rPr>
        <w:t>there is attention drawn to the potential rivalry of</w:t>
      </w:r>
      <w:r>
        <w:rPr>
          <w:rStyle w:val="StyleUnderline"/>
        </w:rPr>
        <w:t xml:space="preserve"> </w:t>
      </w:r>
      <w:r w:rsidRPr="003216BA">
        <w:rPr>
          <w:rStyle w:val="StyleUnderline"/>
        </w:rPr>
        <w:t>China and Japan in Africa</w:t>
      </w:r>
      <w:r w:rsidRPr="003216BA">
        <w:rPr>
          <w:sz w:val="12"/>
        </w:rPr>
        <w:t xml:space="preserve">, there is little evidence suggesting that they are competing against each other. In terms of development aid, both China and Japan share many traits, which can be categorized as the East Asian Development Aid Model. Both countries believe in a synergy of aid, trade, and investment. Regarding trade and investment, China is a much bigger partner with Africa than Japan is at this time, but they have different comparative advantages in industries. There is an overlooked potential for real cooperation between China and Japan, both in development and economic activities, if the political will is there. Background In early 2014 Prime Minister Shinzo Abe visited three Africa countries—Ethiopia, Cote d‘Ivoire, and Mozambique – where he pledged aid and development projects worth billions of dollars. It was the first trip to sub-Saharan Africa by a Japanese leader since then-Prime Minister Junichiro Koizumi visited in 2006. Prime Minister Abe, as is his style, went to Africa as Japan‘s business broker, aiming to promote increased Japanese investments. He brought more than 50 business executives from Japan, hoping to convince them that Africa is a land of economic potential. Some would also argue that Africa is a geographic centerpiece of Abenomics142. Prime Minister Abe also pledged $320 million to promote peace and security on the continent, including assistance to South Sudan and Central African Republic. Coincidentally, Chinese Minister of Foreign Affairs, Wang Yi, was also on a four-nation tour in Africa as Prime Minister Abe was visiting. </w:t>
      </w:r>
      <w:r w:rsidRPr="003216BA">
        <w:rPr>
          <w:rStyle w:val="StyleUnderline"/>
        </w:rPr>
        <w:t>The interesting timing created speculation that Africa might become the next battlefield for the</w:t>
      </w:r>
      <w:r>
        <w:rPr>
          <w:rStyle w:val="StyleUnderline"/>
        </w:rPr>
        <w:t xml:space="preserve"> </w:t>
      </w:r>
      <w:r w:rsidRPr="003216BA">
        <w:rPr>
          <w:rStyle w:val="StyleUnderline"/>
        </w:rPr>
        <w:t>Asian rivals</w:t>
      </w:r>
      <w:r w:rsidRPr="003216BA">
        <w:rPr>
          <w:sz w:val="12"/>
        </w:rPr>
        <w:t>. China has been engaging with African countries since the 1950s. Today, it is Africa‘s largest trading partner and its aid to the continent also has been increasing for the last decade. Even Prime Minister Abe‘s spokesman compared China with Japan and commented that Japan ―cannot provide African leaders with beautiful houses or beautiful ministerial buildings</w:t>
      </w:r>
      <w:r w:rsidRPr="003216BA">
        <w:rPr>
          <w:rFonts w:ascii="Times New Roman" w:hAnsi="Times New Roman" w:cs="Times New Roman"/>
          <w:sz w:val="12"/>
        </w:rPr>
        <w:t>‖</w:t>
      </w:r>
      <w:r w:rsidRPr="003216BA">
        <w:rPr>
          <w:sz w:val="12"/>
        </w:rPr>
        <w:t xml:space="preserve"> 143 , but it was to ―aid the human capital of Africa</w:t>
      </w:r>
      <w:r w:rsidRPr="003216BA">
        <w:rPr>
          <w:rFonts w:ascii="Times New Roman" w:hAnsi="Times New Roman" w:cs="Times New Roman"/>
          <w:sz w:val="12"/>
        </w:rPr>
        <w:t>‖</w:t>
      </w:r>
      <w:r w:rsidRPr="003216BA">
        <w:rPr>
          <w:sz w:val="12"/>
        </w:rPr>
        <w:t>. His remark created a backlash from China and a spokesman from China‘s Ministry of Foreign Affairs (MOFA) called it ―unprofessional and ridiculous</w:t>
      </w:r>
      <w:r w:rsidRPr="003216BA">
        <w:rPr>
          <w:rFonts w:ascii="Times New Roman" w:hAnsi="Times New Roman" w:cs="Times New Roman"/>
          <w:sz w:val="12"/>
        </w:rPr>
        <w:t>‖</w:t>
      </w:r>
      <w:r w:rsidRPr="003216BA">
        <w:rPr>
          <w:sz w:val="12"/>
        </w:rPr>
        <w:t xml:space="preserve"> 144. Despite media speculation to the opposite, Japanese officials say they welcome China‘s economic assistance activities in Africa. There is recognition of the value of Chinese infrastructure projects that are helping African economic growth. Why are China and Japan interested in Africa? Although this paper is focused on the economic activities of China and Japan in Africa, the political interests of both countries cannot be ignored, given that economic engagement is an important foreign-policy tool. Bother China and Japan have set as a primary goal the gathering of Africa‘s support in the international community, particularly the United Nations and its agencies. There are 54 countries in Africa and each has a vote in the UN. Indeed, during the 1970s, African nations helped China become a member of the UN and obtain the permanent seat in the UN Security Council formerly held by Taiwan. Japan, which is seeking a permanent UNSC seat, is also counting on its African friends in the next round of UN Security Council reform. In addition, China has sought the help of African countries in recognizing the ―One-China</w:t>
      </w:r>
      <w:r w:rsidRPr="003216BA">
        <w:rPr>
          <w:rFonts w:ascii="Times New Roman" w:hAnsi="Times New Roman" w:cs="Times New Roman"/>
          <w:sz w:val="12"/>
        </w:rPr>
        <w:t>‖</w:t>
      </w:r>
      <w:r w:rsidRPr="003216BA">
        <w:rPr>
          <w:sz w:val="12"/>
        </w:rPr>
        <w:t xml:space="preserve"> principle. Africa was one of the stages for Taiwan-China dollar diplomacy145 . Second, both China and Japan have their eyes on Africa‘s abundant natural resources. Already, 54% of China‘s imports from Africa consist of such raw resources as crude oil, iron, and copper, as of 2013146. Japan is the largest importer of platinum, a catalyst in cleaning vehicle emissions, from South Africa. The fast growth of African economy also provides a large potential destination for Chinese and Japanese direct investments. China</w:t>
      </w:r>
      <w:r w:rsidRPr="003216BA">
        <w:rPr>
          <w:rFonts w:ascii="Times New Roman" w:hAnsi="Times New Roman" w:cs="Times New Roman"/>
          <w:sz w:val="12"/>
        </w:rPr>
        <w:t>‟</w:t>
      </w:r>
      <w:r w:rsidRPr="003216BA">
        <w:rPr>
          <w:sz w:val="12"/>
        </w:rPr>
        <w:t>s Africa Policy China‘s relations with Africa go back to the founding of the People‘s Republic of China (PRC). Relations for the early decades were highly ideology-oriented. As China was seeking friends in the international stage as a new country and promoting communism along with the Soviet Union, it actively supported independence movement in Africa in both political and financial terms. China, representing Third World countries, offered generous aid to African states. From 1956 to 1977, China contributed $2.47 billion to 35 African countries, accounting for 58% of total Chinese aid147 . Sino-Africa relationship was then characterized as a ―brotherhood</w:t>
      </w:r>
      <w:r w:rsidRPr="003216BA">
        <w:rPr>
          <w:rFonts w:ascii="Times New Roman" w:hAnsi="Times New Roman" w:cs="Times New Roman"/>
          <w:sz w:val="12"/>
        </w:rPr>
        <w:t>‖</w:t>
      </w:r>
      <w:r w:rsidRPr="003216BA">
        <w:rPr>
          <w:sz w:val="12"/>
        </w:rPr>
        <w:t>. In return, African states supported China‘s causes in the international community. In 1971, UN Resolution 2758, initiated by Algeria and other 22 countries, helped China replace Taiwan as the ―sole legitimate government of all China</w:t>
      </w:r>
      <w:r w:rsidRPr="003216BA">
        <w:rPr>
          <w:rFonts w:ascii="Times New Roman" w:hAnsi="Times New Roman" w:cs="Times New Roman"/>
          <w:sz w:val="12"/>
        </w:rPr>
        <w:t>‖</w:t>
      </w:r>
      <w:r w:rsidRPr="003216BA">
        <w:rPr>
          <w:sz w:val="12"/>
        </w:rPr>
        <w:t xml:space="preserve"> and win a seat in the UN Security Council. A total of 26 African countries supported China and the motion prompted Chairman Mao Zedong to state that it was the African people who ―carried China into the UN</w:t>
      </w:r>
      <w:r w:rsidRPr="003216BA">
        <w:rPr>
          <w:rFonts w:ascii="Times New Roman" w:hAnsi="Times New Roman" w:cs="Times New Roman"/>
          <w:sz w:val="12"/>
        </w:rPr>
        <w:t>‖</w:t>
      </w:r>
      <w:r w:rsidRPr="003216BA">
        <w:rPr>
          <w:sz w:val="12"/>
        </w:rPr>
        <w:t>. Today, China</w:t>
      </w:r>
      <w:r w:rsidRPr="003216BA">
        <w:rPr>
          <w:rFonts w:cs="Georgia"/>
          <w:sz w:val="12"/>
        </w:rPr>
        <w:t>‘</w:t>
      </w:r>
      <w:r w:rsidRPr="003216BA">
        <w:rPr>
          <w:sz w:val="12"/>
        </w:rPr>
        <w:t>s Africa policy is still based on the Five Principles of Peaceful Coexistence (see Annex I), which was first introduced to African states during Premier Zhou Enlai‘s trip to Africa in December 1963 and January 1964. Premier Zhou also laid out the following eight principles for Chinese foreign assistance: —Aid should not be considered as a unilateral grant, but as mutual help. —Neither conditions nor privileges should be attached to the aid. —To reduce the burden of the recipient countries, the repayment period could be extended for no-interest or low-interest loans. —The purpose of aid is to help recipient countries develop independently. —To increase the income of recipient countries, Chinese programs should produce faster results with less investment. —Aid should not be considered as a unilateral grant, but as mutual help. —Neither conditions nor privileges should be attached to the aid. —To reduce the burden of the recipient countries, the repayment period could be extended for no-interest or low-interest loans. —The purpose of aid is to help recipient countries develop independently. —To increase the income of recipient countries, Chinese programs should produce faster results with less investment. These principles serve as ―a framework and self-restraint</w:t>
      </w:r>
      <w:r w:rsidRPr="003216BA">
        <w:rPr>
          <w:rFonts w:ascii="Times New Roman" w:hAnsi="Times New Roman" w:cs="Times New Roman"/>
          <w:sz w:val="12"/>
        </w:rPr>
        <w:t>‖</w:t>
      </w:r>
      <w:r w:rsidRPr="003216BA">
        <w:rPr>
          <w:sz w:val="12"/>
        </w:rPr>
        <w:t xml:space="preserve"> regarding to assistance. But today, sincerity, equality, mutual benefit, solidarity, and common development have been the main themes guiding Sino-Africa relations (see Annex II). After Deng Xiaoping introduced sweeping market reforms in 1978, Africa‘s strategic importance declined for awhile as China concentrated more on domestic economic development. During Deng‘s visit to Africa in 1982, Sino-Africa relations focused on promoting mutually beneficial economic ties and common development themes. China‘s fast economic growth pushed up energy consumption and resource demands, making Africa into a major supplier of oil and minerals. In 2012, China became Africa‘s largest oil importer, replacing the United States. It has been diversifying its sources of crude oil imports. Parts of Western Africa have become leading oil exporters to China. For instance, Angola is the second-largest oil supplier after Saudi Arabia. In the first quarter of 2014, Angola shipped about 10.7 million metric tons to China148. In general, Africa has become an important trading partner for raw materials, which made up 54% of China-Africa trade in 2013. China, in addition to its economic transactions, always asks any African states wanting to establish diplomatic relations with it to recognize the ―One China</w:t>
      </w:r>
      <w:r w:rsidRPr="003216BA">
        <w:rPr>
          <w:rFonts w:ascii="Times New Roman" w:hAnsi="Times New Roman" w:cs="Times New Roman"/>
          <w:sz w:val="12"/>
        </w:rPr>
        <w:t>‖</w:t>
      </w:r>
      <w:r w:rsidRPr="003216BA">
        <w:rPr>
          <w:sz w:val="12"/>
        </w:rPr>
        <w:t xml:space="preserve"> principle. This reflects the long standing rivalry between China and Taiwan (dollar diplomacy) to win over African support. During the 1990s, China and Taiwan actively provided generous aid and assistance to African countries in order to maintain their respective diplomatic relationships or to win over nations which had formal relationships with the other. Several countries switched recognition back and forth to take advantage of the offers from both sides, such as Chad and Senegal. Now there are 50 out of 54 countries in Africa that have formal relations with China. Taiwan‘s formal allies are Burkina Faso, Swaziland, and Sao Tome and Principe149 . Currently, China and Africa are collaborating in all areas including political, economic, and cultural, forming a ―new type of strategic partnership</w:t>
      </w:r>
      <w:r w:rsidRPr="003216BA">
        <w:rPr>
          <w:rFonts w:ascii="Times New Roman" w:hAnsi="Times New Roman" w:cs="Times New Roman"/>
          <w:sz w:val="12"/>
        </w:rPr>
        <w:t>‖</w:t>
      </w:r>
      <w:r w:rsidRPr="003216BA">
        <w:rPr>
          <w:sz w:val="12"/>
        </w:rPr>
        <w:t xml:space="preserve"> (concept adopted in 2006 FOCAC). Existing policies are laid out in the China</w:t>
      </w:r>
      <w:r w:rsidRPr="003216BA">
        <w:rPr>
          <w:rFonts w:ascii="Times New Roman" w:hAnsi="Times New Roman" w:cs="Times New Roman"/>
          <w:sz w:val="12"/>
        </w:rPr>
        <w:t>‟</w:t>
      </w:r>
      <w:r w:rsidRPr="003216BA">
        <w:rPr>
          <w:sz w:val="12"/>
        </w:rPr>
        <w:t>s Africa Policy. Bilateral economic cooperation includes trade, investment, and economic assistance. Among these, infrastructure, agriculture, resource, and tourism are top priorities150. Africa is an important part of China‘s broader Going Out policy. In addition, China has been coping with multinational organizations, supporting African development and helping them with realizing Millennium Development Goals (MDGs). China has long been a target of criticisms from the West about its economic strategy toward Africa. Western media and scholars accuse China of practicing ―neo-colonialism</w:t>
      </w:r>
      <w:r w:rsidRPr="003216BA">
        <w:rPr>
          <w:rFonts w:ascii="Times New Roman" w:hAnsi="Times New Roman" w:cs="Times New Roman"/>
          <w:sz w:val="12"/>
        </w:rPr>
        <w:t>‖</w:t>
      </w:r>
      <w:r w:rsidRPr="003216BA">
        <w:rPr>
          <w:sz w:val="12"/>
        </w:rPr>
        <w:t xml:space="preserve"> in Africa. They also argue that China‘s no-strings-attached aid and non-intervention foreign-policy principle support corrupt authoritarian regimes in Africa. Zimbabwe and Darfur are two important cases cited. Beijing has countered, stressing that China‘s involvement in Africa has significantly contributed to African development, and added 5 percent of Africa‘s growth over the past 12 years151 . Chinese scholars also argue that each case in Africa is complicated and foreign interference is not always the best solution. Japan</w:t>
      </w:r>
      <w:r w:rsidRPr="003216BA">
        <w:rPr>
          <w:rFonts w:ascii="Times New Roman" w:hAnsi="Times New Roman" w:cs="Times New Roman"/>
          <w:sz w:val="12"/>
        </w:rPr>
        <w:t>‟</w:t>
      </w:r>
      <w:r w:rsidRPr="003216BA">
        <w:rPr>
          <w:sz w:val="12"/>
        </w:rPr>
        <w:t>s Africa policy Japan in the early postwar decades regarded Africa as geographically and politically distant and had little interest in the continent. Japan-Africa economic relations were reflective of Japan‘s own stage in economic development. During Japan‘s high-growth period of the 1960s and 1970s, Africa‘s share of Japan‘s exports only averaged 9%, while Africa‘s share of Japan‘s imports was on average a mere 5%. Since then, Japan-Africa relations have been largely driven by official development assistance (ODA). After the Cold War, in order to take a more active part in Africa‘s development and prevent the marginalization of Africa, the Tokyo Declaration on African Development (TICAD) was launched in 1993, which became the guiding body for Japan‘s involvement in Africa. Early TICAD meetings did not generate much interest from Japanese business community and the media. During the 21st century, Japan‘s interest changed for the better. After the adoption of Millennium Development Goals (MDGs), TICAD lined itself up with other international organizations to promote poverty reduction and peace in Africa. At TICAD III, such goals became a pillar of Japan‘s policy toward Africa. It could be argued that through TICAD, Japan as moved one step closer to becoming a ―normal</w:t>
      </w:r>
      <w:r w:rsidRPr="003216BA">
        <w:rPr>
          <w:rFonts w:ascii="Times New Roman" w:hAnsi="Times New Roman" w:cs="Times New Roman"/>
          <w:sz w:val="12"/>
        </w:rPr>
        <w:t>‖</w:t>
      </w:r>
      <w:r w:rsidRPr="003216BA">
        <w:rPr>
          <w:sz w:val="12"/>
        </w:rPr>
        <w:t xml:space="preserve"> state by actively participating in the UN Peacekeeping operations on the continent. In 2001, Prime Minister Yoshiro Mori made a five-day trip to three African countries, the first Japanese leader to ever visit Africa. Mori was the first of many prime ministers to promote a proactive policy toward Africa, moving Africa‘s priority higher in Japan‘s diplomacy. In 2006, Prime Minister Koizumi made a second visit to Africa to follow up his earlier commitment of $1 billion in aid to Africa pledged at TICAD III. It is likely that the increase of aid to Africa was triggered by Japan‘s sense of heightened responsibility in the post-9/11 world. Koizumi also wanted the support of African nations for UN Reform that might lead to a permanent seat on the UNSC for Japan. Japan also was drawn to Africa by the economic progress its nations had made in the early 21st century. This was reflected in TICAD IV, which placed more emphasis on economic growth and poverty reduction. The latest conference, TICAD V, in Yokohama in 2013, coined a new type of relationship, with Japan now calling Africa its ―business partner.</w:t>
      </w:r>
      <w:r w:rsidRPr="003216BA">
        <w:rPr>
          <w:rFonts w:ascii="Times New Roman" w:hAnsi="Times New Roman" w:cs="Times New Roman"/>
          <w:sz w:val="12"/>
        </w:rPr>
        <w:t>‖</w:t>
      </w:r>
      <w:r w:rsidRPr="003216BA">
        <w:rPr>
          <w:sz w:val="12"/>
        </w:rPr>
        <w:t xml:space="preserve"> Japan supports African growth by promoting trade and investment through public-private partnership. Japan‘s Africa policy is laid out in MOFA‘s diplomatic bluebook for 2013. It explicitly lays out Japan‘s three-fold approach to Africa. First, it is Japan‘s duty as a responsible member of the international community to earnestly work toward a solution to development problems facing Africa. Second, it is strategically important for Japan to strengthen its economic relations with Africa, which is endowed with abundant natural resources and a growing population and therefore a potentially huge market with sustained high rates of economic growth. Third, the cooperation of African countries is essential to further address global issues such as UN Security Council Reform and climate change. 152 The TICAD V agenda sets out goals over the next five years: boosting economic growth; accelerating infrastructure and capacity development; empowering farmers as mainstream economic actors; promoting sustainable and resilient growth; creating an inclusive society for growth; and consolidating peace, stability, democracy and good governance. East Asian Foreign Aid model Differences in China and Japan’s economic assistance As donors, </w:t>
      </w:r>
      <w:r w:rsidRPr="003216BA">
        <w:rPr>
          <w:rStyle w:val="StyleUnderline"/>
        </w:rPr>
        <w:t>China and Japan differ in status in the international community. Japan is a founding</w:t>
      </w:r>
      <w:r>
        <w:rPr>
          <w:rStyle w:val="StyleUnderline"/>
        </w:rPr>
        <w:t xml:space="preserve"> </w:t>
      </w:r>
      <w:r w:rsidRPr="003216BA">
        <w:rPr>
          <w:rStyle w:val="StyleUnderline"/>
        </w:rPr>
        <w:t>member country of the OECD‘s Development Assistance Committee</w:t>
      </w:r>
      <w:r w:rsidRPr="003216BA">
        <w:rPr>
          <w:sz w:val="12"/>
        </w:rPr>
        <w:t xml:space="preserve"> (DAC) and was the world‘s top donor in the 1990s. Japan complies with DAC rules and publishes reports on its aid activities. On the other hand, China is categorized as an emerging donor or a ―South</w:t>
      </w:r>
      <w:r w:rsidRPr="003216BA">
        <w:rPr>
          <w:rFonts w:ascii="Times New Roman" w:hAnsi="Times New Roman" w:cs="Times New Roman"/>
          <w:sz w:val="12"/>
        </w:rPr>
        <w:t>‖</w:t>
      </w:r>
      <w:r w:rsidRPr="003216BA">
        <w:rPr>
          <w:sz w:val="12"/>
        </w:rPr>
        <w:t xml:space="preserve"> donor, despite its long history of foreign aid. It neither follows DAC regulations nor provides official data on its aid programs. However, a DAC-China study group established in 2009 has been working on facilitating mutual understanding between China and DAC members. Japanese experts are also part of this group. Although China‘s aid in practice does not qualify for DAC recognition, some studies show that the concessionality level of Chinese aid is not necessarily higher than other donors. For instance, Chinese loans to Africa have an average 45% grant element. 153 This could be categorized as ODA, which requires loans to have grant elements larger than 25%. Second, linked to the first difference, </w:t>
      </w:r>
      <w:r w:rsidRPr="003216BA">
        <w:rPr>
          <w:rStyle w:val="StyleUnderline"/>
        </w:rPr>
        <w:t>China does not have a professional aid implementation agency</w:t>
      </w:r>
      <w:r>
        <w:rPr>
          <w:rStyle w:val="StyleUnderline"/>
        </w:rPr>
        <w:t xml:space="preserve"> </w:t>
      </w:r>
      <w:r w:rsidRPr="003216BA">
        <w:rPr>
          <w:rStyle w:val="StyleUnderline"/>
        </w:rPr>
        <w:t>while the Japan International Cooperation Agency (JICA</w:t>
      </w:r>
      <w:r w:rsidRPr="003216BA">
        <w:rPr>
          <w:sz w:val="12"/>
        </w:rPr>
        <w:t xml:space="preserve">), established in 1974, is an independent administrative agency that manages Japanese grants, loans, and technical assistance to the recipient countries. It is also in charge of the Japanese Overseas Volunteer Program (Japan‘s Peace Corps). Currently, there are 34 JICA offices in Africa, including 133 JICA employees, 1,353 volunteers, and 5,381 consultants154. Third, the level of untied aid is significantly different between China and Japan. In 2007, 95.1% of Japan‘s ODA was untied155. In China‘s case, concessional loans are tied to Chinese companies and goods. China Exim Bank requires that no less than 50% of materials, technology, or services come from China156 . As a result, </w:t>
      </w:r>
      <w:r w:rsidRPr="003216BA">
        <w:rPr>
          <w:rStyle w:val="Emphasis"/>
        </w:rPr>
        <w:t>China‘s</w:t>
      </w:r>
      <w:r>
        <w:rPr>
          <w:rStyle w:val="Emphasis"/>
        </w:rPr>
        <w:t xml:space="preserve"> </w:t>
      </w:r>
      <w:r w:rsidRPr="003216BA">
        <w:rPr>
          <w:rStyle w:val="Emphasis"/>
        </w:rPr>
        <w:t>loans have become a tool for Chinese companies to expand into overseas markets.</w:t>
      </w:r>
      <w:r w:rsidRPr="003216BA">
        <w:rPr>
          <w:sz w:val="12"/>
        </w:rPr>
        <w:t xml:space="preserve"> </w:t>
      </w:r>
      <w:r w:rsidRPr="003216BA">
        <w:rPr>
          <w:rStyle w:val="Emphasis"/>
        </w:rPr>
        <w:t>China‘s aid</w:t>
      </w:r>
      <w:r>
        <w:rPr>
          <w:rStyle w:val="Emphasis"/>
        </w:rPr>
        <w:t xml:space="preserve"> </w:t>
      </w:r>
      <w:r w:rsidRPr="003216BA">
        <w:rPr>
          <w:rStyle w:val="Emphasis"/>
        </w:rPr>
        <w:t>program is highly connected to its own economic interests.</w:t>
      </w:r>
      <w:r w:rsidRPr="003216BA">
        <w:rPr>
          <w:sz w:val="12"/>
        </w:rPr>
        <w:t xml:space="preserve"> Fourth, </w:t>
      </w:r>
      <w:r w:rsidRPr="003216BA">
        <w:rPr>
          <w:rStyle w:val="Emphasis"/>
        </w:rPr>
        <w:t>Japan has increasingly put</w:t>
      </w:r>
      <w:r>
        <w:rPr>
          <w:rStyle w:val="Emphasis"/>
        </w:rPr>
        <w:t xml:space="preserve"> </w:t>
      </w:r>
      <w:r w:rsidRPr="003216BA">
        <w:rPr>
          <w:rStyle w:val="Emphasis"/>
        </w:rPr>
        <w:t>emphasis on democratization, human rights, and peace consolidation, while China follows a nonintervention</w:t>
      </w:r>
      <w:r>
        <w:rPr>
          <w:rStyle w:val="Emphasis"/>
        </w:rPr>
        <w:t xml:space="preserve"> </w:t>
      </w:r>
      <w:r w:rsidRPr="003216BA">
        <w:rPr>
          <w:rStyle w:val="Emphasis"/>
        </w:rPr>
        <w:t>principle</w:t>
      </w:r>
      <w:r w:rsidRPr="003216BA">
        <w:rPr>
          <w:sz w:val="12"/>
        </w:rPr>
        <w:t>. Japan first introduced the concept of human security in 1999, linking security to development, as well as taking a more humanitarian aspect in the aid programs. For instance, in the latest ―Yokohama Action Plan 2013-2017</w:t>
      </w:r>
      <w:r w:rsidRPr="003216BA">
        <w:rPr>
          <w:rFonts w:ascii="Times New Roman" w:hAnsi="Times New Roman" w:cs="Times New Roman"/>
          <w:sz w:val="12"/>
        </w:rPr>
        <w:t>‖</w:t>
      </w:r>
      <w:r w:rsidRPr="003216BA">
        <w:rPr>
          <w:sz w:val="12"/>
        </w:rPr>
        <w:t xml:space="preserve">, Japan established programs that support reconstruction and stabilization in fragile African states, help with elections, and enhance efficiency of government. China has not incorporated the issue of security until the recent FOCAC meeting. </w:t>
      </w:r>
    </w:p>
    <w:p w:rsidR="00D87BEB" w:rsidRPr="00D87BEB" w:rsidRDefault="00D87BEB" w:rsidP="00D87BEB"/>
    <w:p w:rsidR="00FA31FF" w:rsidRPr="00A840DA" w:rsidRDefault="00E54814" w:rsidP="00EB2EBE">
      <w:pPr>
        <w:pStyle w:val="Heading3"/>
        <w:rPr>
          <w:rFonts w:asciiTheme="minorHAnsi" w:hAnsiTheme="minorHAnsi"/>
        </w:rPr>
      </w:pPr>
      <w:r w:rsidRPr="00A840DA">
        <w:rPr>
          <w:rFonts w:asciiTheme="minorHAnsi" w:hAnsiTheme="minorHAnsi"/>
        </w:rPr>
        <w:t xml:space="preserve">Link—Economy </w:t>
      </w:r>
    </w:p>
    <w:p w:rsidR="00E54814" w:rsidRPr="00A840DA" w:rsidRDefault="00E54814" w:rsidP="00E54814">
      <w:pPr>
        <w:rPr>
          <w:rFonts w:asciiTheme="minorHAnsi" w:hAnsiTheme="minorHAnsi"/>
        </w:rPr>
      </w:pPr>
    </w:p>
    <w:p w:rsidR="00EB2EBE" w:rsidRPr="00A840DA" w:rsidRDefault="00EB2EBE" w:rsidP="00EB2EBE">
      <w:pPr>
        <w:pStyle w:val="Heading4"/>
        <w:rPr>
          <w:rFonts w:asciiTheme="minorHAnsi" w:hAnsiTheme="minorHAnsi"/>
        </w:rPr>
      </w:pPr>
      <w:r w:rsidRPr="00A840DA">
        <w:rPr>
          <w:rFonts w:asciiTheme="minorHAnsi" w:hAnsiTheme="minorHAnsi"/>
        </w:rPr>
        <w:t xml:space="preserve">China’s economic expansion implicates the US-Japan economic partnership </w:t>
      </w:r>
    </w:p>
    <w:p w:rsidR="00EB2EBE" w:rsidRPr="00A840DA" w:rsidRDefault="00EB2EBE" w:rsidP="00EB2EBE">
      <w:pPr>
        <w:rPr>
          <w:rFonts w:asciiTheme="minorHAnsi" w:hAnsiTheme="minorHAnsi"/>
        </w:rPr>
      </w:pPr>
      <w:r w:rsidRPr="00A840DA">
        <w:rPr>
          <w:rStyle w:val="Style13ptBold"/>
          <w:rFonts w:asciiTheme="minorHAnsi" w:hAnsiTheme="minorHAnsi"/>
        </w:rPr>
        <w:t>Cooper 14</w:t>
      </w:r>
      <w:r w:rsidRPr="00A840DA">
        <w:rPr>
          <w:rFonts w:asciiTheme="minorHAnsi" w:hAnsiTheme="minorHAnsi"/>
        </w:rPr>
        <w:t xml:space="preserve"> [William, specialist in international trade and finance at CRS, “U.S.-Japan Economic Relations: Significance, Prospects, and Policy Options”, Congressional Research Service, 2/18/14, </w:t>
      </w:r>
      <w:hyperlink r:id="rId14" w:history="1">
        <w:r w:rsidRPr="00A840DA">
          <w:rPr>
            <w:rStyle w:val="Hyperlink"/>
            <w:rFonts w:asciiTheme="minorHAnsi" w:hAnsiTheme="minorHAnsi"/>
          </w:rPr>
          <w:t>https://www.fas.org/sgp/crs/row/RL32649.pdf</w:t>
        </w:r>
      </w:hyperlink>
      <w:r w:rsidRPr="00A840DA">
        <w:rPr>
          <w:rFonts w:asciiTheme="minorHAnsi" w:hAnsiTheme="minorHAnsi"/>
        </w:rPr>
        <w:t>] MG</w:t>
      </w:r>
    </w:p>
    <w:p w:rsidR="00EB2EBE" w:rsidRPr="00A840DA" w:rsidRDefault="00EB2EBE" w:rsidP="00EB2EBE">
      <w:pPr>
        <w:rPr>
          <w:rStyle w:val="StyleUnderline"/>
          <w:rFonts w:asciiTheme="minorHAnsi" w:hAnsiTheme="minorHAnsi"/>
        </w:rPr>
      </w:pPr>
      <w:r w:rsidRPr="00A840DA">
        <w:rPr>
          <w:rFonts w:asciiTheme="minorHAnsi" w:hAnsiTheme="minorHAnsi"/>
        </w:rPr>
        <w:t xml:space="preserve">By necessity, </w:t>
      </w:r>
      <w:r w:rsidRPr="00A840DA">
        <w:rPr>
          <w:rStyle w:val="StyleUnderline"/>
          <w:rFonts w:asciiTheme="minorHAnsi" w:hAnsiTheme="minorHAnsi"/>
        </w:rPr>
        <w:t>the United States and Japan have long given their bilateral economic relationship high priority</w:t>
      </w:r>
      <w:r w:rsidRPr="00A840DA">
        <w:rPr>
          <w:rFonts w:asciiTheme="minorHAnsi" w:hAnsiTheme="minorHAnsi"/>
        </w:rPr>
        <w:t xml:space="preserve">. For Japan </w:t>
      </w:r>
      <w:r w:rsidRPr="00A840DA">
        <w:rPr>
          <w:rStyle w:val="StyleUnderline"/>
          <w:rFonts w:asciiTheme="minorHAnsi" w:hAnsiTheme="minorHAnsi"/>
        </w:rPr>
        <w:t>the importance of the relationship has been rooted in the emergence of the United States as the world’s largest economic power; Japan’s dependence on the United States for national security</w:t>
      </w:r>
      <w:r w:rsidRPr="00A840DA">
        <w:rPr>
          <w:rFonts w:asciiTheme="minorHAnsi" w:hAnsiTheme="minorHAnsi"/>
        </w:rPr>
        <w:t xml:space="preserve">, especially during the Cold War; </w:t>
      </w:r>
      <w:r w:rsidRPr="00A840DA">
        <w:rPr>
          <w:rStyle w:val="StyleUnderline"/>
          <w:rFonts w:asciiTheme="minorHAnsi" w:hAnsiTheme="minorHAnsi"/>
        </w:rPr>
        <w:t>the dependence of Japanese manufacturing industries</w:t>
      </w:r>
      <w:r w:rsidRPr="00A840DA">
        <w:rPr>
          <w:rFonts w:asciiTheme="minorHAnsi" w:hAnsiTheme="minorHAnsi"/>
        </w:rPr>
        <w:t>—autos, consumer electronics, and others—</w:t>
      </w:r>
      <w:r w:rsidRPr="00A840DA">
        <w:rPr>
          <w:rStyle w:val="StyleUnderline"/>
          <w:rFonts w:asciiTheme="minorHAnsi" w:hAnsiTheme="minorHAnsi"/>
        </w:rPr>
        <w:t>on exports to the United States</w:t>
      </w:r>
      <w:r w:rsidRPr="00A840DA">
        <w:rPr>
          <w:rFonts w:asciiTheme="minorHAnsi" w:hAnsiTheme="minorHAnsi"/>
        </w:rPr>
        <w:t xml:space="preserve">; and the reliance of reform-minded Japanese political leaders on U.S. pressure, gaiatsu, to press for economic reforms in a political system that strongly protects the status quo. </w:t>
      </w:r>
      <w:r w:rsidRPr="00A840DA">
        <w:rPr>
          <w:rStyle w:val="StyleUnderline"/>
          <w:rFonts w:asciiTheme="minorHAnsi" w:hAnsiTheme="minorHAnsi"/>
        </w:rPr>
        <w:t>For the United States, the significance of the economic relationship with Japan has been grounded in its reliance on Japan as a critical ally;</w:t>
      </w:r>
      <w:r w:rsidRPr="00A840DA">
        <w:rPr>
          <w:rFonts w:asciiTheme="minorHAnsi" w:hAnsiTheme="minorHAnsi"/>
        </w:rPr>
        <w:t xml:space="preserve"> the emergence of Japan in the post-World War II period as an economic power in East Asia and, until recently, the second-largest economy (now the third largest economy) in the world; the advancing competition from Japanese manufacturers in industries, for example autos and steel and high tech industries, including semiconductors and computers, which employ large numbers of U.S. workers; the rising trade deficits with Japan; </w:t>
      </w:r>
      <w:r w:rsidRPr="00A840DA">
        <w:rPr>
          <w:rStyle w:val="StyleUnderline"/>
          <w:rFonts w:asciiTheme="minorHAnsi" w:hAnsiTheme="minorHAnsi"/>
        </w:rPr>
        <w:t>Japan’s emergence as a major source of investment in the United States</w:t>
      </w:r>
      <w:r w:rsidRPr="00A840DA">
        <w:rPr>
          <w:rFonts w:asciiTheme="minorHAnsi" w:hAnsiTheme="minorHAnsi"/>
        </w:rPr>
        <w:t xml:space="preserve">; and Japanese government policies that have protected vulnerable sectors and assisted exporters, often at the expense of U.S. competitors. For many years, </w:t>
      </w:r>
      <w:r w:rsidRPr="00A840DA">
        <w:rPr>
          <w:rStyle w:val="StyleUnderline"/>
          <w:rFonts w:asciiTheme="minorHAnsi" w:hAnsiTheme="minorHAnsi"/>
        </w:rPr>
        <w:t>the bilateral economic relationship was the centerpiece of U.S. and Japanese foreign economic agendas, and Japanese trade strongly influenced the making of overall U.S. trade policy</w:t>
      </w:r>
      <w:r w:rsidRPr="00A840DA">
        <w:rPr>
          <w:rFonts w:asciiTheme="minorHAnsi" w:hAnsiTheme="minorHAnsi"/>
        </w:rPr>
        <w:t>. Many scholarly and popular books and journals were written on the subject.</w:t>
      </w:r>
      <w:r w:rsidRPr="00A840DA">
        <w:rPr>
          <w:rStyle w:val="StyleUnderline"/>
          <w:rFonts w:asciiTheme="minorHAnsi" w:hAnsiTheme="minorHAnsi"/>
        </w:rPr>
        <w:t>10 One reason for the shift in priorities may be the rise of China as a trade power</w:t>
      </w:r>
      <w:r w:rsidRPr="00A840DA">
        <w:rPr>
          <w:rFonts w:asciiTheme="minorHAnsi" w:hAnsiTheme="minorHAnsi"/>
        </w:rPr>
        <w:t xml:space="preserve">. Since 2000, </w:t>
      </w:r>
      <w:r w:rsidRPr="00A840DA">
        <w:rPr>
          <w:rStyle w:val="StyleUnderline"/>
          <w:rFonts w:asciiTheme="minorHAnsi" w:hAnsiTheme="minorHAnsi"/>
        </w:rPr>
        <w:t>the U.S. bilateral trade deficit with China has exceeded the deficit with Japan, and the gap between the two deficits continues to grow.</w:t>
      </w:r>
      <w:r w:rsidRPr="00A840DA">
        <w:rPr>
          <w:rFonts w:asciiTheme="minorHAnsi" w:hAnsiTheme="minorHAnsi"/>
        </w:rPr>
        <w:t xml:space="preserve"> In 2013, the U.S. trade deficit with Japan was $73.4 billion; the deficit with China was $318.4 billion. The growing deficit with China has induced U.S. policymakers to address Chinese actions and policies that U.S. companies have asserted are unfair. These include barriers to U.S. exports, inadequate protection of intellectual property rights, an arguably undervalued exchange rate, and sales of products in the United States at less than fair value. Also, </w:t>
      </w:r>
      <w:r w:rsidRPr="00A840DA">
        <w:rPr>
          <w:rStyle w:val="StyleUnderline"/>
          <w:rFonts w:asciiTheme="minorHAnsi" w:hAnsiTheme="minorHAnsi"/>
        </w:rPr>
        <w:t>the relative economic decline of Japan and its economic problems has meant that Japan is not viewed as much as the “competitive threat” that it once was</w:t>
      </w:r>
      <w:r w:rsidRPr="00A840DA">
        <w:rPr>
          <w:rFonts w:asciiTheme="minorHAnsi" w:hAnsiTheme="minorHAnsi"/>
        </w:rPr>
        <w:t xml:space="preserve"> in the 1980s and early 1990s. </w:t>
      </w:r>
      <w:r w:rsidRPr="00A840DA">
        <w:rPr>
          <w:rStyle w:val="StyleUnderline"/>
          <w:rFonts w:asciiTheme="minorHAnsi" w:hAnsiTheme="minorHAnsi"/>
        </w:rPr>
        <w:t>For Japan, China has emerged both as a major economic competitor and partner in the region requiring more attention.</w:t>
      </w:r>
    </w:p>
    <w:p w:rsidR="003B4339" w:rsidRPr="00A840DA" w:rsidRDefault="003B4339" w:rsidP="003B4339">
      <w:pPr>
        <w:pStyle w:val="Heading3"/>
        <w:rPr>
          <w:rFonts w:asciiTheme="minorHAnsi" w:hAnsiTheme="minorHAnsi"/>
        </w:rPr>
      </w:pPr>
      <w:r w:rsidRPr="00A840DA">
        <w:rPr>
          <w:rFonts w:asciiTheme="minorHAnsi" w:hAnsiTheme="minorHAnsi"/>
        </w:rPr>
        <w:t xml:space="preserve">Link—Engagement </w:t>
      </w:r>
    </w:p>
    <w:p w:rsidR="003B4339" w:rsidRPr="00A840DA" w:rsidRDefault="003B4339" w:rsidP="003B4339">
      <w:pPr>
        <w:pStyle w:val="Heading4"/>
        <w:rPr>
          <w:rFonts w:asciiTheme="minorHAnsi" w:hAnsiTheme="minorHAnsi"/>
        </w:rPr>
      </w:pPr>
      <w:r w:rsidRPr="00A840DA">
        <w:rPr>
          <w:rFonts w:asciiTheme="minorHAnsi" w:hAnsiTheme="minorHAnsi"/>
        </w:rPr>
        <w:t>Status quo containment hurts the alliance but the plan reverses that</w:t>
      </w:r>
    </w:p>
    <w:p w:rsidR="003B4339" w:rsidRPr="00A840DA" w:rsidRDefault="003B4339" w:rsidP="003B4339">
      <w:pPr>
        <w:rPr>
          <w:rFonts w:asciiTheme="minorHAnsi" w:hAnsiTheme="minorHAnsi"/>
        </w:rPr>
      </w:pPr>
      <w:r w:rsidRPr="00A840DA">
        <w:rPr>
          <w:rFonts w:asciiTheme="minorHAnsi" w:hAnsiTheme="minorHAnsi"/>
          <w:b/>
        </w:rPr>
        <w:t xml:space="preserve">Carpenter 16 --- </w:t>
      </w:r>
      <w:r w:rsidRPr="00A840DA">
        <w:rPr>
          <w:rFonts w:asciiTheme="minorHAnsi" w:hAnsiTheme="minorHAnsi"/>
        </w:rPr>
        <w:t>senior fellow at the Cato Institute and a contributing editor to The National Interest. (Ted Galen Carpenter, “America's Doomed China Strategy”, National Interest, 5/26/16. http://nationalinterest.org/blog/the-skeptics/americas-doomed-china-strategy-16365)//ET</w:t>
      </w:r>
    </w:p>
    <w:p w:rsidR="003B4339" w:rsidRPr="00A840DA" w:rsidRDefault="003B4339" w:rsidP="003B4339">
      <w:pPr>
        <w:rPr>
          <w:rFonts w:asciiTheme="minorHAnsi" w:hAnsiTheme="minorHAnsi"/>
        </w:rPr>
      </w:pPr>
      <w:r w:rsidRPr="00A840DA">
        <w:rPr>
          <w:rFonts w:asciiTheme="minorHAnsi" w:hAnsiTheme="minorHAnsi"/>
        </w:rPr>
        <w:t xml:space="preserve">Two developments in the past month indicate that </w:t>
      </w:r>
      <w:r w:rsidRPr="00A840DA">
        <w:rPr>
          <w:rStyle w:val="StyleUnderline"/>
          <w:rFonts w:asciiTheme="minorHAnsi" w:hAnsiTheme="minorHAnsi"/>
        </w:rPr>
        <w:t xml:space="preserve">Washington’s mixed policy of </w:t>
      </w:r>
      <w:r w:rsidRPr="00A840DA">
        <w:rPr>
          <w:rFonts w:asciiTheme="minorHAnsi" w:hAnsiTheme="minorHAnsi"/>
        </w:rPr>
        <w:t>engagement and containment (or “</w:t>
      </w:r>
      <w:r w:rsidRPr="00A840DA">
        <w:rPr>
          <w:rStyle w:val="StyleUnderline"/>
          <w:rFonts w:asciiTheme="minorHAnsi" w:hAnsiTheme="minorHAnsi"/>
        </w:rPr>
        <w:t>congagement”) toward China has begun to tilt more toward containment</w:t>
      </w:r>
      <w:r w:rsidRPr="00A840DA">
        <w:rPr>
          <w:rFonts w:asciiTheme="minorHAnsi" w:hAnsiTheme="minorHAnsi"/>
        </w:rPr>
        <w:t>. The first development was the visit of Secretary of Defense Ashton Carter to India in mid-April and the signing of a bilateral cooperation agreement on military logistics. The other episode is President Obama’s just-completed trip to Vietnam and the announced lifting of the long-standing arms embargo on that country. As usual, American officials insist that the marked change in U.S. policy toward Hanoi is not in any way directed against China. But such statements strain credulity, especially when viewed in the larger context of U.S. warships conducting “freedom of navigation” patrols in the South China Sea and bluntly reminding Beijing of America’s security obligations to the Philippines under a bilateral defense treaty.</w:t>
      </w:r>
    </w:p>
    <w:p w:rsidR="003B4339" w:rsidRPr="00A840DA" w:rsidRDefault="003B4339" w:rsidP="003B4339">
      <w:pPr>
        <w:rPr>
          <w:rFonts w:asciiTheme="minorHAnsi" w:hAnsiTheme="minorHAnsi"/>
        </w:rPr>
      </w:pPr>
      <w:r w:rsidRPr="00A840DA">
        <w:rPr>
          <w:rFonts w:asciiTheme="minorHAnsi" w:hAnsiTheme="minorHAnsi"/>
        </w:rPr>
        <w:t xml:space="preserve">The containment side of U.S. policy has gone from merely assembling some of the necessary components, to be activated at a later date if necessary (first gear), to the initial phase of activation (second gear). </w:t>
      </w:r>
      <w:r w:rsidRPr="00A840DA">
        <w:rPr>
          <w:rStyle w:val="StyleUnderline"/>
          <w:rFonts w:asciiTheme="minorHAnsi" w:hAnsiTheme="minorHAnsi"/>
        </w:rPr>
        <w:t>More emphasis is likely to be placed on China as a serious strategic competitor, if not an outright adversary.</w:t>
      </w:r>
      <w:r w:rsidRPr="00A840DA">
        <w:rPr>
          <w:rFonts w:asciiTheme="minorHAnsi" w:hAnsiTheme="minorHAnsi"/>
        </w:rPr>
        <w:t xml:space="preserve"> But </w:t>
      </w:r>
      <w:r w:rsidRPr="00A840DA">
        <w:rPr>
          <w:rStyle w:val="StyleUnderline"/>
          <w:rFonts w:asciiTheme="minorHAnsi" w:hAnsiTheme="minorHAnsi"/>
        </w:rPr>
        <w:t>developing any kind of a containment policy against China is almost certain to prove hopelessly difficult.</w:t>
      </w:r>
      <w:r w:rsidRPr="00A840DA">
        <w:rPr>
          <w:rFonts w:asciiTheme="minorHAnsi" w:hAnsiTheme="minorHAnsi"/>
        </w:rPr>
        <w:t xml:space="preserve"> Despite the sometimes inflammatory rhetoric coming from Donald Trump and some other China bashers, the bilateral economic relationship remains quite extensive and crucial. China is America’s second largest trading partner. In 2015, the United States exported $116 billion in goods to China while importing $482 billion. Disrupting that relationship would be extremely costly and painful for both countries.</w:t>
      </w:r>
    </w:p>
    <w:p w:rsidR="003B4339" w:rsidRPr="00A840DA" w:rsidRDefault="003B4339" w:rsidP="003B4339">
      <w:pPr>
        <w:rPr>
          <w:rFonts w:asciiTheme="minorHAnsi" w:hAnsiTheme="minorHAnsi"/>
        </w:rPr>
      </w:pPr>
      <w:r w:rsidRPr="00A840DA">
        <w:rPr>
          <w:rFonts w:asciiTheme="minorHAnsi" w:hAnsiTheme="minorHAnsi"/>
        </w:rPr>
        <w:t xml:space="preserve">That point underscores one key reason why </w:t>
      </w:r>
      <w:r w:rsidRPr="00A840DA">
        <w:rPr>
          <w:rStyle w:val="StyleUnderline"/>
          <w:rFonts w:asciiTheme="minorHAnsi" w:hAnsiTheme="minorHAnsi"/>
        </w:rPr>
        <w:t>reviving anything even faintly resembling</w:t>
      </w:r>
      <w:r w:rsidRPr="00A840DA">
        <w:rPr>
          <w:rFonts w:asciiTheme="minorHAnsi" w:hAnsiTheme="minorHAnsi"/>
        </w:rPr>
        <w:t xml:space="preserve"> the Cold War–era </w:t>
      </w:r>
      <w:r w:rsidRPr="00A840DA">
        <w:rPr>
          <w:rStyle w:val="StyleUnderline"/>
          <w:rFonts w:asciiTheme="minorHAnsi" w:hAnsiTheme="minorHAnsi"/>
        </w:rPr>
        <w:t>containment policy</w:t>
      </w:r>
      <w:r w:rsidRPr="00A840DA">
        <w:rPr>
          <w:rFonts w:asciiTheme="minorHAnsi" w:hAnsiTheme="minorHAnsi"/>
        </w:rPr>
        <w:t xml:space="preserve"> that worked against the Soviet Union </w:t>
      </w:r>
      <w:r w:rsidRPr="00A840DA">
        <w:rPr>
          <w:rStyle w:val="StyleUnderline"/>
          <w:rFonts w:asciiTheme="minorHAnsi" w:hAnsiTheme="minorHAnsi"/>
        </w:rPr>
        <w:t>is a hopeless quest.</w:t>
      </w:r>
      <w:r w:rsidRPr="00A840DA">
        <w:rPr>
          <w:rFonts w:asciiTheme="minorHAnsi" w:hAnsiTheme="minorHAnsi"/>
        </w:rPr>
        <w:t xml:space="preserve"> America’s economic relations with the USSR were minuscule, so there was little sacrifice on that front in taking a hardline stance against Moscow. That is clearly not the case today regarding America’s economic connections to China.</w:t>
      </w:r>
    </w:p>
    <w:p w:rsidR="003B4339" w:rsidRPr="00A840DA" w:rsidRDefault="003B4339" w:rsidP="003B4339">
      <w:pPr>
        <w:rPr>
          <w:rStyle w:val="Emphasis"/>
          <w:rFonts w:asciiTheme="minorHAnsi" w:hAnsiTheme="minorHAnsi"/>
        </w:rPr>
      </w:pPr>
      <w:r w:rsidRPr="00A840DA">
        <w:rPr>
          <w:rStyle w:val="StyleUnderline"/>
          <w:rFonts w:asciiTheme="minorHAnsi" w:hAnsiTheme="minorHAnsi"/>
        </w:rPr>
        <w:t>There is also the matter of assembling a reliable alliance against Beijing</w:t>
      </w:r>
      <w:r w:rsidRPr="00A840DA">
        <w:rPr>
          <w:rFonts w:asciiTheme="minorHAnsi" w:hAnsiTheme="minorHAnsi"/>
        </w:rPr>
        <w:t>. Conducting a containment policy against the Soviet Union during the Cold War was feasible because (at least during the crucial formative stages) neither the United States nor its key allies had much of a political or economic relationship to lose with Moscow. The costs, therefore, of shunning Moscow were minimal. That is clearly not the case with China</w:t>
      </w:r>
      <w:r w:rsidRPr="00A840DA">
        <w:rPr>
          <w:rStyle w:val="StyleUnderline"/>
          <w:rFonts w:asciiTheme="minorHAnsi" w:hAnsiTheme="minorHAnsi"/>
        </w:rPr>
        <w:t xml:space="preserve">. </w:t>
      </w:r>
      <w:r w:rsidRPr="00A840DA">
        <w:rPr>
          <w:rFonts w:asciiTheme="minorHAnsi" w:hAnsiTheme="minorHAnsi"/>
        </w:rPr>
        <w:t xml:space="preserve">Most of the East Asian countries, including close U.S. allies </w:t>
      </w:r>
      <w:r w:rsidRPr="00A840DA">
        <w:rPr>
          <w:rStyle w:val="StyleUnderline"/>
          <w:rFonts w:asciiTheme="minorHAnsi" w:hAnsiTheme="minorHAnsi"/>
        </w:rPr>
        <w:t>Japan</w:t>
      </w:r>
      <w:r w:rsidRPr="00A840DA">
        <w:rPr>
          <w:rFonts w:asciiTheme="minorHAnsi" w:hAnsiTheme="minorHAnsi"/>
        </w:rPr>
        <w:t xml:space="preserve"> and South Korea, </w:t>
      </w:r>
      <w:r w:rsidRPr="00A840DA">
        <w:rPr>
          <w:rStyle w:val="StyleUnderline"/>
          <w:rFonts w:asciiTheme="minorHAnsi" w:hAnsiTheme="minorHAnsi"/>
        </w:rPr>
        <w:t xml:space="preserve">already have extensive economic links with Beijing. Indeed, China is Japan’s largest trading partner, </w:t>
      </w:r>
      <w:r w:rsidRPr="00A840DA">
        <w:rPr>
          <w:rFonts w:asciiTheme="minorHAnsi" w:hAnsiTheme="minorHAnsi"/>
        </w:rPr>
        <w:t>accounting for one-fifth of that country’s total trade</w:t>
      </w:r>
      <w:r w:rsidRPr="00A840DA">
        <w:rPr>
          <w:rStyle w:val="StyleUnderline"/>
          <w:rFonts w:asciiTheme="minorHAnsi" w:hAnsiTheme="minorHAnsi"/>
        </w:rPr>
        <w:t>. It would not be easy for those countries to jeopardize such stakes to support a confrontational, U.S.-led containment policy aimed at Beijing. Tokyo undoubtedly has concerns about</w:t>
      </w:r>
      <w:r w:rsidRPr="00A840DA">
        <w:rPr>
          <w:rFonts w:asciiTheme="minorHAnsi" w:hAnsiTheme="minorHAnsi"/>
        </w:rPr>
        <w:t xml:space="preserve"> China’s behavior in the East China Sea (and about </w:t>
      </w:r>
      <w:r w:rsidRPr="00A840DA">
        <w:rPr>
          <w:rStyle w:val="Emphasis"/>
          <w:rFonts w:asciiTheme="minorHAnsi" w:hAnsiTheme="minorHAnsi"/>
        </w:rPr>
        <w:t>overall Chinese ambitions), but it would still be a reluctant recruit in a hostile containment strategy.</w:t>
      </w:r>
    </w:p>
    <w:p w:rsidR="003B4339" w:rsidRDefault="003B4339" w:rsidP="003B4339">
      <w:pPr>
        <w:rPr>
          <w:rFonts w:asciiTheme="minorHAnsi" w:hAnsiTheme="minorHAnsi"/>
        </w:rPr>
      </w:pPr>
    </w:p>
    <w:p w:rsidR="00D87BEB" w:rsidRDefault="00D87BEB" w:rsidP="00D87BEB">
      <w:pPr>
        <w:pStyle w:val="Heading3"/>
      </w:pPr>
      <w:r>
        <w:t xml:space="preserve">Link—I-Law </w:t>
      </w:r>
    </w:p>
    <w:p w:rsidR="00D87BEB" w:rsidRDefault="00D87BEB" w:rsidP="00D87BEB">
      <w:pPr>
        <w:pStyle w:val="Heading4"/>
      </w:pPr>
      <w:r>
        <w:t>UNCLOS aligned their policies --- maintaining Chinese exclusion from Ilaw’s key to maintain that</w:t>
      </w:r>
    </w:p>
    <w:p w:rsidR="00D87BEB" w:rsidRDefault="00D87BEB" w:rsidP="00D87BEB">
      <w:r>
        <w:rPr>
          <w:b/>
        </w:rPr>
        <w:t xml:space="preserve">Lee 2016 --- </w:t>
      </w:r>
      <w:r>
        <w:t>journalist for Asia Times.</w:t>
      </w:r>
      <w:r>
        <w:rPr>
          <w:b/>
        </w:rPr>
        <w:t xml:space="preserve"> (</w:t>
      </w:r>
      <w:r>
        <w:t xml:space="preserve">PETER LEE, 7/14/16, “Scorched earth ruling on S China Sea”, Asia Times. </w:t>
      </w:r>
      <w:hyperlink r:id="rId15" w:history="1">
        <w:r w:rsidRPr="005379C4">
          <w:rPr>
            <w:rStyle w:val="Hyperlink"/>
          </w:rPr>
          <w:t>http://atimes.com/2016/07/scorched-earth-in-south-china-sea/)//ET</w:t>
        </w:r>
      </w:hyperlink>
    </w:p>
    <w:p w:rsidR="00D87BEB" w:rsidRDefault="00D87BEB" w:rsidP="00D87BEB">
      <w:r>
        <w:t xml:space="preserve">***we do not endorse the ableist language </w:t>
      </w:r>
    </w:p>
    <w:p w:rsidR="00D87BEB" w:rsidRPr="00D346F8" w:rsidRDefault="00D87BEB" w:rsidP="00D87BEB">
      <w:pPr>
        <w:rPr>
          <w:sz w:val="16"/>
        </w:rPr>
      </w:pPr>
      <w:r w:rsidRPr="00D346F8">
        <w:rPr>
          <w:rStyle w:val="StyleUnderline"/>
        </w:rPr>
        <w:t xml:space="preserve">Big winners in the UNCLOS affair are </w:t>
      </w:r>
      <w:r w:rsidRPr="00D346F8">
        <w:rPr>
          <w:rStyle w:val="Emphasis"/>
        </w:rPr>
        <w:t>the PRC’s zero-sum competitors</w:t>
      </w:r>
      <w:r w:rsidRPr="00D346F8">
        <w:rPr>
          <w:sz w:val="16"/>
        </w:rPr>
        <w:t xml:space="preserve">, </w:t>
      </w:r>
      <w:r w:rsidRPr="00D346F8">
        <w:rPr>
          <w:rStyle w:val="StyleUnderline"/>
        </w:rPr>
        <w:t>Japan and the United States.</w:t>
      </w:r>
      <w:r>
        <w:rPr>
          <w:rStyle w:val="StyleUnderline"/>
        </w:rPr>
        <w:t xml:space="preserve"> </w:t>
      </w:r>
      <w:r w:rsidRPr="00D346F8">
        <w:rPr>
          <w:rStyle w:val="StyleUnderline"/>
        </w:rPr>
        <w:t xml:space="preserve">The door is open </w:t>
      </w:r>
      <w:r w:rsidRPr="00D346F8">
        <w:rPr>
          <w:sz w:val="16"/>
        </w:rPr>
        <w:t xml:space="preserve">for America’s friends and allies to pursue more aggressive policies in the South China Sea, </w:t>
      </w:r>
      <w:r w:rsidRPr="00D346F8">
        <w:rPr>
          <w:rStyle w:val="StyleUnderline"/>
        </w:rPr>
        <w:t>and the United States gets to play the “international outlaw” card on China</w:t>
      </w:r>
      <w:r w:rsidRPr="00D346F8">
        <w:rPr>
          <w:sz w:val="16"/>
        </w:rPr>
        <w:t xml:space="preserve"> or, as Quartz usefully </w:t>
      </w:r>
      <w:r w:rsidRPr="00D346F8">
        <w:rPr>
          <w:rStyle w:val="StyleUnderline"/>
        </w:rPr>
        <w:t>framed it, China has no respect for international law, its neighbors, or marine life, tribunal rules.</w:t>
      </w:r>
      <w:r>
        <w:rPr>
          <w:rStyle w:val="StyleUnderline"/>
        </w:rPr>
        <w:t xml:space="preserve"> </w:t>
      </w:r>
      <w:r w:rsidRPr="00D346F8">
        <w:rPr>
          <w:sz w:val="16"/>
        </w:rPr>
        <w:t xml:space="preserve">More </w:t>
      </w:r>
      <w:r w:rsidRPr="00D346F8">
        <w:rPr>
          <w:rStyle w:val="StyleUnderline"/>
        </w:rPr>
        <w:t>grist for the mill that the United States is fighting “revisionist authoritarianism</w:t>
      </w:r>
      <w:r w:rsidRPr="00D346F8">
        <w:rPr>
          <w:sz w:val="16"/>
        </w:rPr>
        <w:t xml:space="preserve">” i.e. </w:t>
      </w:r>
      <w:r w:rsidRPr="00D346F8">
        <w:rPr>
          <w:rStyle w:val="StyleUnderline"/>
        </w:rPr>
        <w:t xml:space="preserve">China on behalf of the “international liberal order” </w:t>
      </w:r>
      <w:r w:rsidRPr="00D346F8">
        <w:rPr>
          <w:sz w:val="16"/>
        </w:rPr>
        <w:t xml:space="preserve">and not just engaged in great power jostling in the South China Sea. As for the PRC, in my opinion it hopes to continue doing what it’s been doing, skulking around the South China Sea with its fishing fleets and coast guard vessels, alternately harassing and compromising with its neighbors, trying to keep the conflict levels low enough to avoid military clashes and prevent its presence from escalating into a genuine security issue justifying the military intervention of the United States. As you might gather, I am not an adherent to the “South China Sea” = “China’s Sudetenland”–or “China’s Sudetenzee” for you German speakers—i.e. a springboard for aggression and conquest. The PRC, in my opinion, hoped to leverage its South China Sea claims in order to wean the Philippines from the United States and Finlandize Vietnam in order to strengthen a ring of sympathetic states around the South China Sea. This sort of vassalage is </w:t>
      </w:r>
      <w:r w:rsidRPr="00D346F8">
        <w:rPr>
          <w:rStyle w:val="StyleUnderline"/>
        </w:rPr>
        <w:t xml:space="preserve">anathema to the US and China-hawk and pro-US elements </w:t>
      </w:r>
      <w:r w:rsidRPr="00D346F8">
        <w:rPr>
          <w:sz w:val="16"/>
        </w:rPr>
        <w:t xml:space="preserve">in South East Asia, </w:t>
      </w:r>
      <w:r w:rsidRPr="00D346F8">
        <w:rPr>
          <w:rStyle w:val="StyleUnderline"/>
        </w:rPr>
        <w:t xml:space="preserve">and the UNCLOS ruling is an important step in efforts to </w:t>
      </w:r>
      <w:r>
        <w:rPr>
          <w:rStyle w:val="Emphasis"/>
          <w:strike/>
        </w:rPr>
        <w:t xml:space="preserve">cripple </w:t>
      </w:r>
      <w:r w:rsidRPr="00D346F8">
        <w:rPr>
          <w:rStyle w:val="Emphasis"/>
        </w:rPr>
        <w:t xml:space="preserve"> the PRC as a positive and significant economic force</w:t>
      </w:r>
      <w:r w:rsidRPr="00D346F8">
        <w:rPr>
          <w:sz w:val="16"/>
        </w:rPr>
        <w:t>—and supplier of attractive economic-friendly “security goods” like lighthouses, coast guard fleets, and so on—in the South China Sea.</w:t>
      </w:r>
    </w:p>
    <w:p w:rsidR="00D87BEB" w:rsidRDefault="00D87BEB" w:rsidP="0062027A"/>
    <w:p w:rsidR="0062027A" w:rsidRDefault="0062027A" w:rsidP="0062027A">
      <w:pPr>
        <w:pStyle w:val="Heading3"/>
      </w:pPr>
      <w:r>
        <w:t xml:space="preserve">Link—Perception </w:t>
      </w:r>
    </w:p>
    <w:p w:rsidR="0062027A" w:rsidRPr="00984B9E" w:rsidRDefault="0062027A" w:rsidP="0062027A">
      <w:pPr>
        <w:pStyle w:val="Heading4"/>
      </w:pPr>
      <w:r>
        <w:t xml:space="preserve">Perception of a broken alliance and criticism is </w:t>
      </w:r>
      <w:r>
        <w:rPr>
          <w:u w:val="single"/>
        </w:rPr>
        <w:t xml:space="preserve">sufficient </w:t>
      </w:r>
      <w:r>
        <w:t>to trigger the link</w:t>
      </w:r>
    </w:p>
    <w:p w:rsidR="0062027A" w:rsidRDefault="0062027A" w:rsidP="0062027A">
      <w:r>
        <w:rPr>
          <w:b/>
        </w:rPr>
        <w:t xml:space="preserve">Tanaka 2011 --- </w:t>
      </w:r>
      <w:r>
        <w:t>senior fellow @ Japan Center for International Exchange</w:t>
      </w:r>
      <w:r>
        <w:rPr>
          <w:b/>
        </w:rPr>
        <w:t xml:space="preserve"> </w:t>
      </w:r>
      <w:r>
        <w:t>(Hitoshi Tanaka, “US-Japan Relations:</w:t>
      </w:r>
    </w:p>
    <w:p w:rsidR="0062027A" w:rsidRPr="00984B9E" w:rsidRDefault="0062027A" w:rsidP="0062027A">
      <w:r>
        <w:t xml:space="preserve">Past, Present, and Future”, New Shimoda Conference. </w:t>
      </w:r>
      <w:hyperlink r:id="rId16" w:history="1">
        <w:r w:rsidRPr="00C41F6E">
          <w:rPr>
            <w:rStyle w:val="Hyperlink"/>
          </w:rPr>
          <w:t>http://www.jcie.org/researchpdfs/newshimoda/TanakaFinalE.pdf)//Et</w:t>
        </w:r>
      </w:hyperlink>
      <w:r>
        <w:tab/>
      </w:r>
    </w:p>
    <w:p w:rsidR="0062027A" w:rsidRDefault="0062027A" w:rsidP="0062027A">
      <w:r w:rsidRPr="00984B9E">
        <w:t xml:space="preserve">In the United States, there has been a perception that Japan is not adequately fulfilling its role as an alliance partner. At the same time, many in </w:t>
      </w:r>
      <w:r w:rsidRPr="00984B9E">
        <w:rPr>
          <w:rStyle w:val="StyleUnderline"/>
        </w:rPr>
        <w:t>Japan have held</w:t>
      </w:r>
      <w:r w:rsidRPr="00984B9E">
        <w:t xml:space="preserve"> a deep-seated </w:t>
      </w:r>
      <w:r w:rsidRPr="00984B9E">
        <w:rPr>
          <w:rStyle w:val="StyleUnderline"/>
        </w:rPr>
        <w:t>perception that their country is being treated like a dependent</w:t>
      </w:r>
      <w:r w:rsidRPr="00984B9E">
        <w:t xml:space="preserve"> by the United States. </w:t>
      </w:r>
      <w:r w:rsidRPr="00984B9E">
        <w:rPr>
          <w:rStyle w:val="Emphasis"/>
        </w:rPr>
        <w:t>The Japanese side has been particularly prone to making proclamations that the relationship is in crisis every time there is an isolated incident.</w:t>
      </w:r>
      <w:r w:rsidRPr="00984B9E">
        <w:t xml:space="preserve"> Recognizing this perception</w:t>
      </w:r>
      <w:r>
        <w:t xml:space="preserve"> gap between the two countries, every time there is a US-Japan summit, our leaders speak with a common voice to emphasize that the United States and Japan enjoy an “equal partnership.” Former Prime Minister Hatoyama’s calls for a more “equal US Japan relationship”—a kind of catch phrase of his administration—were also based on an awareness of this perception gap.</w:t>
      </w:r>
    </w:p>
    <w:p w:rsidR="0062027A" w:rsidRPr="00984B9E" w:rsidRDefault="0062027A" w:rsidP="0062027A">
      <w:r w:rsidRPr="00984B9E">
        <w:rPr>
          <w:rStyle w:val="StyleUnderline"/>
        </w:rPr>
        <w:t>The two countries have come to understand that managing US-Japan relations requires bearing in mind the different roles that each country plays.</w:t>
      </w:r>
      <w:r>
        <w:t xml:space="preserve"> Japan has expanded its role so that it could take on greater responsibilities in the international community, and the United States has begun showing greater concern for Japan’s sensitivities regarding the United States. On the security side, not only has Japan strengthened its contributions by increasing its defense budget and expanding its host nation support for US troops in Japan (the so-called “sympathy budget”), but it has also shown progress in adapting its security strategy. For example, over the past two decades, Japan has begun participating in peacekeeping operations, created the Guidelines for Japan-US Defense Cooperation, passed legislation to better enable it to defend itself and support operations by its allies—including the Law Concerning Measures to Ensure the Peace and Security of Japan in Situations in the Area Surrounding Japan and a series of emergency measures laws—and dispatched Japan Self-Defense Forces to the Indian Ocean to help with refueling for US-led forces in Afghanistan and to Iraq to provide humanitarian </w:t>
      </w:r>
      <w:r w:rsidRPr="00984B9E">
        <w:t>assistance for reconstruction.</w:t>
      </w:r>
    </w:p>
    <w:p w:rsidR="0062027A" w:rsidRDefault="0062027A" w:rsidP="0062027A">
      <w:r w:rsidRPr="00984B9E">
        <w:t>On the economic side, Japan’s official development assistance (ODA) grew rapidly, and Japan played its part in the liberalization of the international economic system by promoting free trade and deregulation</w:t>
      </w:r>
      <w:r>
        <w:t xml:space="preserve">. </w:t>
      </w:r>
      <w:r w:rsidRPr="00984B9E">
        <w:rPr>
          <w:rStyle w:val="StyleUnderline"/>
        </w:rPr>
        <w:t>The U</w:t>
      </w:r>
      <w:r>
        <w:t xml:space="preserve">nited </w:t>
      </w:r>
      <w:r w:rsidRPr="00984B9E">
        <w:rPr>
          <w:rStyle w:val="StyleUnderline"/>
        </w:rPr>
        <w:t>S</w:t>
      </w:r>
      <w:r>
        <w:t xml:space="preserve">tates </w:t>
      </w:r>
      <w:r w:rsidRPr="00984B9E">
        <w:rPr>
          <w:rStyle w:val="StyleUnderline"/>
        </w:rPr>
        <w:t>has welcomed these actions</w:t>
      </w:r>
      <w:r>
        <w:t xml:space="preserve">, </w:t>
      </w:r>
      <w:r w:rsidRPr="00984B9E">
        <w:rPr>
          <w:rStyle w:val="Emphasis"/>
        </w:rPr>
        <w:t xml:space="preserve">emphasizing consultation with Japan as an alliance partner </w:t>
      </w:r>
      <w:r>
        <w:t xml:space="preserve">and attempting to deal with sensitive issues quickly. </w:t>
      </w:r>
      <w:r w:rsidRPr="00984B9E">
        <w:rPr>
          <w:rStyle w:val="StyleUnderline"/>
        </w:rPr>
        <w:t xml:space="preserve">For the most part, the governments of both countries have managed the alliance relationship effectively, proving the </w:t>
      </w:r>
      <w:r>
        <w:t xml:space="preserve">late Ambassador Mansfield’s </w:t>
      </w:r>
      <w:r w:rsidRPr="00984B9E">
        <w:rPr>
          <w:rStyle w:val="StyleUnderline"/>
        </w:rPr>
        <w:t>assertion that “the US-Japan relationship is the most important bilateral relationship in the world,</w:t>
      </w:r>
      <w:r>
        <w:t xml:space="preserve"> bar none.” </w:t>
      </w:r>
    </w:p>
    <w:p w:rsidR="0062027A" w:rsidRDefault="0062027A" w:rsidP="0062027A"/>
    <w:p w:rsidR="0062027A" w:rsidRPr="0062027A" w:rsidRDefault="0062027A" w:rsidP="0062027A"/>
    <w:p w:rsidR="00D87BEB" w:rsidRDefault="00D87BEB" w:rsidP="00D87BEB">
      <w:pPr>
        <w:pStyle w:val="Heading3"/>
      </w:pPr>
      <w:r>
        <w:t xml:space="preserve">AT: </w:t>
      </w:r>
      <w:r w:rsidR="005C3071">
        <w:t>Link Non-Unique</w:t>
      </w:r>
    </w:p>
    <w:p w:rsidR="00D87BEB" w:rsidRPr="00B2250F" w:rsidRDefault="00D87BEB" w:rsidP="00D87BEB">
      <w:pPr>
        <w:pStyle w:val="Heading4"/>
      </w:pPr>
      <w:r>
        <w:t xml:space="preserve">Squo doesn’t non-uq the link --- it’s purely rhetorical and not genuine coop </w:t>
      </w:r>
    </w:p>
    <w:p w:rsidR="00D87BEB" w:rsidRPr="00B2250F" w:rsidRDefault="00D87BEB" w:rsidP="00D87BEB">
      <w:pPr>
        <w:rPr>
          <w:rStyle w:val="StyleUnderline"/>
          <w:u w:val="none"/>
        </w:rPr>
      </w:pPr>
      <w:r>
        <w:rPr>
          <w:rStyle w:val="StyleUnderline"/>
          <w:u w:val="none"/>
        </w:rPr>
        <w:t xml:space="preserve">Young-kwan 2014 --- </w:t>
      </w:r>
      <w:r w:rsidRPr="00B2250F">
        <w:rPr>
          <w:rStyle w:val="StyleUnderline"/>
          <w:u w:val="none"/>
        </w:rPr>
        <w:t>former minister of foreign affairs and trade of the Republic of Korea, is professor of international relations at Seoul National University.</w:t>
      </w:r>
      <w:r>
        <w:rPr>
          <w:rStyle w:val="StyleUnderline"/>
          <w:u w:val="none"/>
        </w:rPr>
        <w:t xml:space="preserve"> </w:t>
      </w:r>
      <w:r w:rsidRPr="00B2250F">
        <w:rPr>
          <w:rStyle w:val="StyleUnderline"/>
          <w:u w:val="none"/>
        </w:rPr>
        <w:t>(Yoon Young-kwan</w:t>
      </w:r>
      <w:r>
        <w:rPr>
          <w:rStyle w:val="StyleUnderline"/>
          <w:u w:val="none"/>
        </w:rPr>
        <w:t>, “Peace in Asia must be built on strong institutions”, South China Morning Post. http://www.scmp.com/comment/insight-opinion/article/1546652/peace-asia-must-be-built-strong-institutions)//ET</w:t>
      </w:r>
    </w:p>
    <w:p w:rsidR="00D87BEB" w:rsidRPr="00B2250F" w:rsidRDefault="00D87BEB" w:rsidP="00D87BEB">
      <w:pPr>
        <w:rPr>
          <w:rStyle w:val="StyleUnderline"/>
        </w:rPr>
      </w:pPr>
      <w:r w:rsidRPr="00B2250F">
        <w:rPr>
          <w:rStyle w:val="StyleUnderline"/>
        </w:rPr>
        <w:t xml:space="preserve">So far, US and East Asian leaders have done </w:t>
      </w:r>
      <w:r w:rsidRPr="00B2250F">
        <w:rPr>
          <w:rStyle w:val="Emphasis"/>
        </w:rPr>
        <w:t>little beyond offering rhetorical support</w:t>
      </w:r>
      <w:r w:rsidRPr="00B2250F">
        <w:rPr>
          <w:rStyle w:val="StyleUnderline"/>
        </w:rPr>
        <w:t xml:space="preserve"> for the creation of multilateral security institutions.</w:t>
      </w:r>
    </w:p>
    <w:p w:rsidR="00D87BEB" w:rsidRDefault="00D87BEB" w:rsidP="00D87BEB">
      <w:r>
        <w:t>Instead, East Asia's leaders resort to realpolitik. Unfortunately, Asia lacks leaders willing and able to look beyond their narrow national interests.</w:t>
      </w:r>
    </w:p>
    <w:p w:rsidR="00D87BEB" w:rsidRDefault="00D87BEB" w:rsidP="00D87BEB">
      <w:r>
        <w:t>For example, China's leaders seem to believe that the 2008 economic crisis and the high costs of two foreign wars have left the US in no position to exercise international leadership.</w:t>
      </w:r>
    </w:p>
    <w:p w:rsidR="00D87BEB" w:rsidRDefault="00D87BEB" w:rsidP="00D87BEB">
      <w:r>
        <w:t xml:space="preserve">Testing US power could prove to be a dangerous miscalculation. Though weakened economically, the US remains a military superpower and will not easily accept any </w:t>
      </w:r>
      <w:r w:rsidRPr="00B2250F">
        <w:t xml:space="preserve">Chinese challenge to its strategic position in the western Pacific, especially given that so many East Asian states are pleading for US protection. China and the US need to talk. </w:t>
      </w:r>
      <w:r w:rsidRPr="00B2250F">
        <w:rPr>
          <w:rStyle w:val="StyleUnderline"/>
        </w:rPr>
        <w:t>Despite their economic interdependence and some 90 channels for bilateral dialogue, the two are caught in a perilous tug of war</w:t>
      </w:r>
      <w:r w:rsidRPr="00B2250F">
        <w:t xml:space="preserve"> over interests in the East and South China seas and the western Pacific.</w:t>
      </w:r>
    </w:p>
    <w:p w:rsidR="00D87BEB" w:rsidRPr="00B2250F" w:rsidRDefault="00D87BEB" w:rsidP="00D87BEB">
      <w:pPr>
        <w:rPr>
          <w:rStyle w:val="Emphasis"/>
        </w:rPr>
      </w:pPr>
      <w:r>
        <w:t xml:space="preserve">Sino-Japanese relations are particularly fraught. </w:t>
      </w:r>
      <w:r w:rsidRPr="00B2250F">
        <w:rPr>
          <w:rStyle w:val="Emphasis"/>
        </w:rPr>
        <w:t>Having become accustomed to outsourcing its security to the US, Japan has neglected to develop its own constructive diplomatic vision.</w:t>
      </w:r>
    </w:p>
    <w:p w:rsidR="00D87BEB" w:rsidRPr="00B2250F" w:rsidRDefault="00D87BEB" w:rsidP="00D87BEB">
      <w:r>
        <w:t>It does not help that the US wants Japan to shoulder more of the burden of maintaining Asia's security, which betrays a lack of understanding of the political context. The US seems to underestimate regional concerns over Japan's potential remilitarisation.</w:t>
      </w:r>
    </w:p>
    <w:p w:rsidR="00D87BEB" w:rsidRDefault="003D6BEC" w:rsidP="003D6BEC">
      <w:pPr>
        <w:pStyle w:val="Heading3"/>
      </w:pPr>
      <w:r>
        <w:t xml:space="preserve">AT: Trilateral Cooperation </w:t>
      </w:r>
    </w:p>
    <w:p w:rsidR="003D6BEC" w:rsidRPr="003D6BEC" w:rsidRDefault="003D6BEC" w:rsidP="003D6BEC">
      <w:pPr>
        <w:pStyle w:val="Heading4"/>
      </w:pPr>
      <w:r w:rsidRPr="003D6BEC">
        <w:t xml:space="preserve">Trilateral cooperation fails – historical tensions </w:t>
      </w:r>
    </w:p>
    <w:p w:rsidR="003D6BEC" w:rsidRPr="003D6BEC" w:rsidRDefault="003D6BEC" w:rsidP="003D6BEC">
      <w:r w:rsidRPr="003D6BEC">
        <w:rPr>
          <w:rStyle w:val="Style13ptBold"/>
        </w:rPr>
        <w:t>Zagoria 14</w:t>
      </w:r>
      <w:r>
        <w:t xml:space="preserve"> [Donald S., NCAFP Senior Vice President and Project Director for Forum on Asia-Pacific Security, “The Future of U.S.-Japan-China Relations”, National Committee on American Foreign Policy, November 2014, </w:t>
      </w:r>
      <w:hyperlink r:id="rId17" w:history="1">
        <w:r w:rsidRPr="00605682">
          <w:rPr>
            <w:rStyle w:val="Hyperlink"/>
          </w:rPr>
          <w:t>https://www.ncafp.org/2016/wp-content/uploads/2014/12/NCAFP-US-Japan-China-Trilateral-Report_Tokyo-Nov-2014.pdf</w:t>
        </w:r>
      </w:hyperlink>
      <w:r>
        <w:t>] MG</w:t>
      </w:r>
    </w:p>
    <w:p w:rsidR="003D6BEC" w:rsidRPr="003D6BEC" w:rsidRDefault="003D6BEC" w:rsidP="003D6BEC">
      <w:pPr>
        <w:rPr>
          <w:sz w:val="16"/>
        </w:rPr>
      </w:pPr>
      <w:r w:rsidRPr="003D6BEC">
        <w:rPr>
          <w:rStyle w:val="StyleUnderline"/>
        </w:rPr>
        <w:t xml:space="preserve">There is no triangular or trilateral relationship among the United States, Japan and China, </w:t>
      </w:r>
      <w:r w:rsidRPr="003D6BEC">
        <w:rPr>
          <w:sz w:val="16"/>
        </w:rPr>
        <w:t>at least as far as the Chinese are concerned.</w:t>
      </w:r>
      <w:r w:rsidRPr="003D6BEC">
        <w:rPr>
          <w:rStyle w:val="StyleUnderline"/>
        </w:rPr>
        <w:t xml:space="preserve"> This is because the United States and Japan are close military allies</w:t>
      </w:r>
      <w:r w:rsidRPr="003D6BEC">
        <w:rPr>
          <w:sz w:val="16"/>
        </w:rPr>
        <w:t xml:space="preserve">. </w:t>
      </w:r>
      <w:r w:rsidRPr="003D6BEC">
        <w:rPr>
          <w:rStyle w:val="StyleUnderline"/>
        </w:rPr>
        <w:t>On security and even on economic issues such as</w:t>
      </w:r>
      <w:r w:rsidRPr="003D6BEC">
        <w:rPr>
          <w:sz w:val="16"/>
        </w:rPr>
        <w:t xml:space="preserve"> the Trans-Pacific Partnership (</w:t>
      </w:r>
      <w:r w:rsidRPr="003D6BEC">
        <w:rPr>
          <w:rStyle w:val="StyleUnderline"/>
        </w:rPr>
        <w:t>TPP</w:t>
      </w:r>
      <w:r w:rsidRPr="003D6BEC">
        <w:rPr>
          <w:sz w:val="16"/>
        </w:rPr>
        <w:t>) and Asian Infrastructure Investment Bank (</w:t>
      </w:r>
      <w:r w:rsidRPr="003D6BEC">
        <w:rPr>
          <w:rStyle w:val="StyleUnderline"/>
        </w:rPr>
        <w:t>AIIB), Washington and Tokyo are on one side and Beijing is on the other.</w:t>
      </w:r>
      <w:r w:rsidRPr="003D6BEC">
        <w:rPr>
          <w:sz w:val="16"/>
        </w:rPr>
        <w:t xml:space="preserve"> Therefore, </w:t>
      </w:r>
      <w:r w:rsidRPr="003D6BEC">
        <w:rPr>
          <w:rStyle w:val="StyleUnderline"/>
        </w:rPr>
        <w:t>the relations are basically bilateral in nature</w:t>
      </w:r>
      <w:r w:rsidRPr="003D6BEC">
        <w:rPr>
          <w:sz w:val="16"/>
        </w:rPr>
        <w:t xml:space="preserve">; and </w:t>
      </w:r>
      <w:r w:rsidRPr="003D6BEC">
        <w:rPr>
          <w:rStyle w:val="StyleUnderline"/>
        </w:rPr>
        <w:t>when we talk about relations among the three countries, we really are talking about the impact of</w:t>
      </w:r>
      <w:r w:rsidRPr="003D6BEC">
        <w:rPr>
          <w:sz w:val="16"/>
        </w:rPr>
        <w:t xml:space="preserve"> the third country, </w:t>
      </w:r>
      <w:r w:rsidRPr="003D6BEC">
        <w:rPr>
          <w:rStyle w:val="StyleUnderline"/>
        </w:rPr>
        <w:t>China</w:t>
      </w:r>
      <w:r w:rsidRPr="003D6BEC">
        <w:rPr>
          <w:sz w:val="16"/>
        </w:rPr>
        <w:t xml:space="preserve">, on the bilateral relations of the other two. In the post-Cold War period, the U.S.-Japanese alliance has been very concerned with China, what it is preparing to do on Taiwan and in the East and South China Seas, missile defense, cyber and space security, and China’s rise—including its military build-up. For its part, as a general principle, </w:t>
      </w:r>
      <w:r w:rsidRPr="003D6BEC">
        <w:rPr>
          <w:rStyle w:val="StyleUnderline"/>
        </w:rPr>
        <w:t>China has opposed the alliance between the United States and Japan</w:t>
      </w:r>
      <w:r w:rsidRPr="003D6BEC">
        <w:rPr>
          <w:sz w:val="16"/>
        </w:rPr>
        <w:t xml:space="preserve"> for a long time. However, it does not oppose the alliance totally. Beijing opposes the alliance only insofar as it targets China and tries to involve itself on Taiwan and the East and South China Seas. For decades, Chinese leaders have asserted to American leaders that China recognizes that America’s role in Asia and its security alliances are historical, and China accepts America’s playing a positive and constructive security role in the region. But </w:t>
      </w:r>
      <w:r w:rsidRPr="003D6BEC">
        <w:rPr>
          <w:rStyle w:val="StyleUnderline"/>
        </w:rPr>
        <w:t>to the Chinese leadership, any involvement in China’s “internal affairs,” such as in Taiwan, and any threats to China’s sovereignty and security in the East and South China Seas are neither “positive” nor “constructive.”</w:t>
      </w:r>
      <w:r w:rsidRPr="003D6BEC">
        <w:rPr>
          <w:sz w:val="16"/>
        </w:rPr>
        <w:t xml:space="preserve"> At the same time, a small number of policy people in China recognize that the U.S.-Japanese security alliance does have a positive and constructive function: to restrain Japanese military development and prevent Japan from developing nuclear weapons</w:t>
      </w:r>
      <w:r w:rsidRPr="003D6BEC">
        <w:rPr>
          <w:rStyle w:val="StyleUnderline"/>
        </w:rPr>
        <w:t>. China never agreed to nor accepted the contention that the U.S.-Japanese security alliance is the “cornerstone” of Asian security</w:t>
      </w:r>
      <w:r w:rsidRPr="003D6BEC">
        <w:rPr>
          <w:rStyle w:val="Emphasis"/>
        </w:rPr>
        <w:t>. To the Chinese, the alliance is a bilateral arrangement</w:t>
      </w:r>
      <w:r w:rsidRPr="003D6BEC">
        <w:rPr>
          <w:rStyle w:val="StyleUnderline"/>
        </w:rPr>
        <w:t>. It only has the right to defend the two countries of the alliance, not to secure or defend others, including the entire Asia-Pacific region</w:t>
      </w:r>
      <w:r w:rsidRPr="003D6BEC">
        <w:rPr>
          <w:sz w:val="16"/>
        </w:rPr>
        <w:t xml:space="preserve">. This is because not all the countries in the region “elected” the alliance to secure the region, nor do these countries participate in the decision-making of the bilateral alliance. </w:t>
      </w:r>
      <w:r w:rsidRPr="003D6BEC">
        <w:rPr>
          <w:rStyle w:val="StyleUnderline"/>
        </w:rPr>
        <w:t>Within the Chinese-American relationship, the United States has to care about what Japan is thinking</w:t>
      </w:r>
      <w:r w:rsidRPr="003D6BEC">
        <w:rPr>
          <w:sz w:val="16"/>
        </w:rPr>
        <w:t xml:space="preserve">, worrying and refusing to accept. The Americans must be careful not to let the development of U.S.-China relations weaken their bilateral alliance with Japan. </w:t>
      </w:r>
      <w:r w:rsidRPr="003D6BEC">
        <w:rPr>
          <w:rStyle w:val="StyleUnderline"/>
        </w:rPr>
        <w:t>Japan can live with relatively good relations between Beijing and Washington, but it has always worried that the two bigger countries might get too close and ignore Tokyo</w:t>
      </w:r>
      <w:r w:rsidRPr="003D6BEC">
        <w:rPr>
          <w:sz w:val="16"/>
        </w:rPr>
        <w:t xml:space="preserve">. The Japanese fear a recurrence of “the Nixon shock,” when in the early 1970s the United States improved relations with China without consulting Japan. Now, Japan also worries about the possibility of a “G2” between the United States and China. As to Chinese-Japanese relations, the Japanese consistently demand and expect American support when they have problems with China, such as with territorial disputes in the East China Sea and on historical issues. Japan also wants to work with Washington in calculating the rise of China and its military capacity. In response, </w:t>
      </w:r>
      <w:r w:rsidRPr="003D6BEC">
        <w:rPr>
          <w:rStyle w:val="StyleUnderline"/>
        </w:rPr>
        <w:t>the Americans have been careful to support the Japanese in their disputes with China, in order to maintain and strengthen the bilateral alliance</w:t>
      </w:r>
      <w:r w:rsidRPr="003D6BEC">
        <w:rPr>
          <w:sz w:val="16"/>
        </w:rPr>
        <w:t>. Thus, the United States has stated clearly that the alliance covers the disputed islands of Senkaku/Diaoyu; it recognizes Japanese de facto control over the islands and opposes any unilateral action to change Japan’s control. By contrast, on historical issues Washington has been careful not to take the same position as Japan, because these issues involve another America’s alliance with the ROK and they could become issues in the U.S.- Japanese relationship if Japan goes too far. To conclude</w:t>
      </w:r>
      <w:r w:rsidRPr="003D6BEC">
        <w:rPr>
          <w:rStyle w:val="StyleUnderline"/>
        </w:rPr>
        <w:t>, the three countries—the United States, Japan and China—do not have a standard trilateral relationship because two of them are in a close alliance. The relationship is very much bilateral in nature, between Japan and the United States</w:t>
      </w:r>
      <w:r w:rsidRPr="003D6BEC">
        <w:rPr>
          <w:sz w:val="16"/>
        </w:rPr>
        <w:t>, but China is a factor. Its policies have an impact on the other two countries. In fact, the policies of all three countries have to be carefully managed.</w:t>
      </w:r>
    </w:p>
    <w:p w:rsidR="003D6BEC" w:rsidRPr="003D6BEC" w:rsidRDefault="003D6BEC" w:rsidP="003D6BEC"/>
    <w:p w:rsidR="00BF5C4A" w:rsidRDefault="00BF5C4A" w:rsidP="00BF5C4A">
      <w:pPr>
        <w:pStyle w:val="Heading3"/>
      </w:pPr>
      <w:r>
        <w:t xml:space="preserve">AT: China-Japan Rels High </w:t>
      </w:r>
    </w:p>
    <w:p w:rsidR="00BF5C4A" w:rsidRPr="00B349FC" w:rsidRDefault="00BF5C4A" w:rsidP="00BF5C4A">
      <w:pPr>
        <w:rPr>
          <w:rStyle w:val="Style13ptBold"/>
        </w:rPr>
      </w:pPr>
      <w:r w:rsidRPr="00B349FC">
        <w:rPr>
          <w:rStyle w:val="Style13ptBold"/>
        </w:rPr>
        <w:t xml:space="preserve">China-Japan </w:t>
      </w:r>
      <w:r>
        <w:rPr>
          <w:rStyle w:val="Style13ptBold"/>
        </w:rPr>
        <w:t xml:space="preserve">relations </w:t>
      </w:r>
      <w:r w:rsidR="007A7FB6">
        <w:rPr>
          <w:rStyle w:val="Style13ptBold"/>
        </w:rPr>
        <w:t xml:space="preserve">low now, despite economic interdependence </w:t>
      </w:r>
    </w:p>
    <w:p w:rsidR="00BF5C4A" w:rsidRPr="00B349FC" w:rsidRDefault="00BF5C4A" w:rsidP="00BF5C4A">
      <w:r w:rsidRPr="00B349FC">
        <w:rPr>
          <w:rStyle w:val="Style13ptBold"/>
        </w:rPr>
        <w:t>Miller 2/12</w:t>
      </w:r>
      <w:r>
        <w:t xml:space="preserve"> [J. Berkshire, ten years of work experience on Asia and has held a variety of positions in the private and public sector, holds a fellowship with the Centre for Strategic and International Studies Pacific Forum, regular contributor to several journals, magazines and newspapers on Asia-Pacific security issues, “Avoiding Landmines: Trajectory of the Japan-China Relationship in 2016”, The Diplomat, 2/12/16, </w:t>
      </w:r>
      <w:hyperlink r:id="rId18" w:history="1">
        <w:r w:rsidRPr="00605682">
          <w:rPr>
            <w:rStyle w:val="Hyperlink"/>
          </w:rPr>
          <w:t>http://thediplomat.com/2016/02/avoiding-landmines-trajectory-of-the-japan-china-relationship-in-2016/</w:t>
        </w:r>
      </w:hyperlink>
      <w:r>
        <w:t>] MG</w:t>
      </w:r>
    </w:p>
    <w:p w:rsidR="00BF5C4A" w:rsidRDefault="00BF5C4A" w:rsidP="00BF5C4A">
      <w:r w:rsidRPr="00B349FC">
        <w:rPr>
          <w:rStyle w:val="StyleUnderline"/>
        </w:rPr>
        <w:t>From a surface view, it appears that strained relations between Tokyo and Beijing are experiencing a slight détente</w:t>
      </w:r>
      <w:r>
        <w:t xml:space="preserve">. Japan’s Prime Minister Shinzo Abe held two summit meetings with his Chinese counterparts—one with Chinese President Xi Jinping last April in Jakarta and the second with Premier Li Keqiang on the sidelines of the Trilateral Summit with South Korea this past November in Seoul. </w:t>
      </w:r>
      <w:r w:rsidRPr="00B349FC">
        <w:rPr>
          <w:rStyle w:val="StyleUnderline"/>
        </w:rPr>
        <w:t>There also has been increased dialogue between foreign ministers</w:t>
      </w:r>
      <w:r>
        <w:t xml:space="preserve">, resuscitated talks on security and maritime affairs, and high-level commitments </w:t>
      </w:r>
      <w:r w:rsidRPr="00B349FC">
        <w:rPr>
          <w:rStyle w:val="StyleUnderline"/>
        </w:rPr>
        <w:t>to implement crisis avoidance mechanisms to avert a potential clash over their dispute in the East China Sea.</w:t>
      </w:r>
    </w:p>
    <w:p w:rsidR="00BF5C4A" w:rsidRDefault="00BF5C4A" w:rsidP="00BF5C4A">
      <w:r>
        <w:t xml:space="preserve">There were other positive signs too. </w:t>
      </w:r>
      <w:r w:rsidRPr="00B349FC">
        <w:rPr>
          <w:rStyle w:val="StyleUnderline"/>
        </w:rPr>
        <w:t>Abe appears more willing to accommodate Chinese concerns about Japan’s approach toward history</w:t>
      </w:r>
      <w:r>
        <w:t xml:space="preserve"> through his decision not to visit the controversial Yasukuni shrine (after his provocative visit in December 2013 enraged Beijing). And, while it received boiler-plate criticism from Beijing, Abe’s statement on the 70th anniversary of the end of World War II last August made reference to upholding previous statements—including the Murayama Statement—on Japan’s wartime contrition and guilt.</w:t>
      </w:r>
    </w:p>
    <w:p w:rsidR="00BF5C4A" w:rsidRPr="00B349FC" w:rsidRDefault="00BF5C4A" w:rsidP="00BF5C4A">
      <w:pPr>
        <w:rPr>
          <w:b/>
          <w:u w:val="single"/>
        </w:rPr>
      </w:pPr>
      <w:r w:rsidRPr="00B349FC">
        <w:rPr>
          <w:rStyle w:val="StyleUnderline"/>
        </w:rPr>
        <w:t xml:space="preserve">China, too, has responded with a more pragmatic approach to its relations with Japan. </w:t>
      </w:r>
      <w:r>
        <w:t xml:space="preserve">Beijing finally abandoned its stubborn and ineffective approach of pre-conditioning high-level dialogue upon Japan’s willingness to make concessions over the disputed Senkaku (referred to as Diayou in China) Islands. Meanwhile, </w:t>
      </w:r>
      <w:r w:rsidRPr="00B349FC">
        <w:rPr>
          <w:rStyle w:val="StyleUnderline"/>
        </w:rPr>
        <w:t>despite constant public statements of concern, Beijing has ratcheted down the overt rhetoric of its criticisms of Japan’s attitude toward history.</w:t>
      </w:r>
    </w:p>
    <w:p w:rsidR="00BF5C4A" w:rsidRDefault="00BF5C4A" w:rsidP="00BF5C4A">
      <w:r w:rsidRPr="00B349FC">
        <w:rPr>
          <w:rStyle w:val="StyleUnderline"/>
        </w:rPr>
        <w:t>On the economic front, trade continues to be the linchpin of the relationship</w:t>
      </w:r>
      <w:r>
        <w:t>—</w:t>
      </w:r>
      <w:r w:rsidRPr="00B349FC">
        <w:rPr>
          <w:rStyle w:val="StyleUnderline"/>
        </w:rPr>
        <w:t>China remains Japan’s largest trading partner</w:t>
      </w:r>
      <w:r>
        <w:t xml:space="preserve"> by far; likewise, despite adverse impacts from their political rift, China also relies on trade with Japan (which is its second most important partner after the United States). According to Japan’s External Trade Organization, trade between the two countries amassed over $343.7 billion in 2014. Another positive is the momentum on a potentially historic trilateral free trade agreement (FTA), currently under advanced negotiation, alongside South Korea. The China-Japan-Korea FTA would combine three of the largest economies in the Asia-Pacific and represent a convergence of more than $16.5 trillion, as measured through gross domestic product.</w:t>
      </w:r>
    </w:p>
    <w:p w:rsidR="00BF5C4A" w:rsidRDefault="00BF5C4A" w:rsidP="00BF5C4A">
      <w:r>
        <w:t xml:space="preserve">However, </w:t>
      </w:r>
      <w:r w:rsidRPr="00B349FC">
        <w:rPr>
          <w:rStyle w:val="StyleUnderline"/>
        </w:rPr>
        <w:t>this “glass half-full perspective” should not blind observers to the real troubles that remain in the bilateral relationship</w:t>
      </w:r>
      <w:r>
        <w:t xml:space="preserve">—most of </w:t>
      </w:r>
      <w:r w:rsidRPr="00B349FC">
        <w:rPr>
          <w:rStyle w:val="StyleUnderline"/>
        </w:rPr>
        <w:t>which are systemic and bound up in the countries’ competing strategic interests in East Asia</w:t>
      </w:r>
      <w:r>
        <w:t xml:space="preserve">. Indeed, </w:t>
      </w:r>
      <w:r w:rsidRPr="00B349FC">
        <w:rPr>
          <w:rStyle w:val="StyleUnderline"/>
        </w:rPr>
        <w:t>despite their economic interconnectedness, Tokyo and Beijing appear to be diverging more than converging</w:t>
      </w:r>
      <w:r>
        <w:t xml:space="preserve">. Last year, </w:t>
      </w:r>
      <w:r w:rsidRPr="00B349FC">
        <w:rPr>
          <w:rStyle w:val="StyleUnderline"/>
        </w:rPr>
        <w:t>Japan refrained from joining the</w:t>
      </w:r>
      <w:r>
        <w:t xml:space="preserve"> Chinese-led Asian Infrastructure Investment Bank (</w:t>
      </w:r>
      <w:r w:rsidRPr="00B349FC">
        <w:rPr>
          <w:rStyle w:val="StyleUnderline"/>
        </w:rPr>
        <w:t>AIIB</w:t>
      </w:r>
      <w:r>
        <w:t>)—being the only country in East Asia besides North Korea that has opted out. Meanwhile</w:t>
      </w:r>
      <w:r w:rsidRPr="00B349FC">
        <w:rPr>
          <w:rStyle w:val="StyleUnderline"/>
        </w:rPr>
        <w:t>, Tokyo remains wary of China’s ambitious plans to increase connectivity and infrastructure through its “One Belt, One Road</w:t>
      </w:r>
      <w:r>
        <w:t>” strategy, which prescribes massive development in Central and South Asia.</w:t>
      </w:r>
    </w:p>
    <w:p w:rsidR="00BF5C4A" w:rsidRDefault="00BF5C4A" w:rsidP="00BF5C4A">
      <w:r>
        <w:t xml:space="preserve">Aside from these differences, </w:t>
      </w:r>
      <w:r w:rsidRPr="00B349FC">
        <w:rPr>
          <w:rStyle w:val="StyleUnderline"/>
        </w:rPr>
        <w:t>trade between Japan and China has also suffered.</w:t>
      </w:r>
      <w:r>
        <w:t xml:space="preserve"> According to JETRO, bilateral trade decreased 12.1 percent over the first half of 2015. The most precipitous decline was on Japanese imports of Chinese products, which plummeted more than 13 percent during this same period. </w:t>
      </w:r>
      <w:r w:rsidRPr="00B349FC">
        <w:rPr>
          <w:rStyle w:val="StyleUnderline"/>
        </w:rPr>
        <w:t>These trends are unlikely to subside</w:t>
      </w:r>
      <w:r>
        <w:t>. Indeed, some of the most impacted areas—such as trade in textiles—are likely to decline even more in the coming years as Japanese companies have relocated many of their manufacturing bases to Southeast Asian nations such as Vietnam or Indonesia.</w:t>
      </w:r>
    </w:p>
    <w:p w:rsidR="00BF5C4A" w:rsidRDefault="00BF5C4A" w:rsidP="00BF5C4A">
      <w:r w:rsidRPr="00B349FC">
        <w:rPr>
          <w:rStyle w:val="StyleUnderline"/>
        </w:rPr>
        <w:t>This economic decline is magnified by strained political relations that</w:t>
      </w:r>
      <w:r>
        <w:t>—despite the resumption of high-level dialogue—</w:t>
      </w:r>
      <w:r w:rsidRPr="00B349FC">
        <w:rPr>
          <w:rStyle w:val="StyleUnderline"/>
        </w:rPr>
        <w:t>remain at their nadir</w:t>
      </w:r>
      <w:r>
        <w:t xml:space="preserve">. </w:t>
      </w:r>
      <w:r w:rsidRPr="00B349FC">
        <w:rPr>
          <w:rStyle w:val="StyleUnderline"/>
        </w:rPr>
        <w:t>Beijing continues to play hardball with Japan over their dispute in the East China Sea and has upped the ante recently with the introduction of armed coast guard vessels traversing the territorial waters surrounding the Senkaku/Diayou islands</w:t>
      </w:r>
      <w:r>
        <w:t xml:space="preserve">. Meanwhile, the number of incursions by Chinese vessels over the past year has actually increased—despite Abe and Xi breaking the ice and sitting down twice to ostensibly improve bilateral relations. But perhaps most unnerving is the fact </w:t>
      </w:r>
      <w:r w:rsidRPr="00B349FC">
        <w:rPr>
          <w:rStyle w:val="StyleUnderline"/>
        </w:rPr>
        <w:t>that Tokyo and Beijing have failed to implement even the baseline crisis avoidance tools</w:t>
      </w:r>
      <w:r>
        <w:t xml:space="preserve"> in the disputed waters—such as a hotline or common radio frequency.</w:t>
      </w:r>
    </w:p>
    <w:p w:rsidR="00BF5C4A" w:rsidRPr="00B349FC" w:rsidRDefault="00BF5C4A" w:rsidP="00BF5C4A">
      <w:pPr>
        <w:rPr>
          <w:b/>
          <w:u w:val="single"/>
        </w:rPr>
      </w:pPr>
      <w:r w:rsidRPr="00B349FC">
        <w:rPr>
          <w:rStyle w:val="StyleUnderline"/>
        </w:rPr>
        <w:t>Political ties will likely suffer even more due to Japan’s improvement in relations with China’s neighbors. Abe has invested an unprecedented amount of travel time and political capital through international visits</w:t>
      </w:r>
      <w:r>
        <w:t xml:space="preserve">. Japan is also reaching new heights with its traditionally good relationships with Australia, India, and even Taiwan. Even ties with South Korea, which had been on ice since Abe was elected in late 2012, are improving now under the momentum of last month’s deal on “comfort women” (sex slaves). </w:t>
      </w:r>
      <w:r w:rsidRPr="00B349FC">
        <w:rPr>
          <w:rStyle w:val="StyleUnderline"/>
        </w:rPr>
        <w:t>Japan’s diplomatic surge in the region further isolates assertive Chinese behavior in the maritime domain</w:t>
      </w:r>
      <w:r>
        <w:t>—including the East and South China Seas—</w:t>
      </w:r>
      <w:r w:rsidRPr="00B349FC">
        <w:rPr>
          <w:rStyle w:val="StyleUnderline"/>
        </w:rPr>
        <w:t>and solidifies its image in China as a growing strategic competitor.</w:t>
      </w:r>
    </w:p>
    <w:p w:rsidR="00BF5C4A" w:rsidRDefault="00BF5C4A" w:rsidP="00BF5C4A">
      <w:r w:rsidRPr="00B349FC">
        <w:rPr>
          <w:rStyle w:val="StyleUnderline"/>
        </w:rPr>
        <w:t>The coming months provide opportunity for Japan and China to adopt a pragmatic approach to their ties.</w:t>
      </w:r>
      <w:r>
        <w:t xml:space="preserve"> Both sides should push through on crisis mitigation measures in the East China Sea before an unintended incident pits them in an intractable situation. Similarly, they can restore political trust through strong reengagement in the trilateral context with South Korea, with the priority being a swift conclusion of the CJK FTA. Whether the political leadership on both sides can overcome the pressures on the relationship will be the key determinant on whether pragmatism wins over antagonism.</w:t>
      </w:r>
    </w:p>
    <w:p w:rsidR="00BF5C4A" w:rsidRPr="00A86228" w:rsidRDefault="00BF5C4A" w:rsidP="00BF5C4A"/>
    <w:p w:rsidR="00FA31FF" w:rsidRPr="00A840DA" w:rsidRDefault="00FA31FF" w:rsidP="00FA31FF">
      <w:pPr>
        <w:pStyle w:val="Heading2"/>
        <w:rPr>
          <w:rFonts w:asciiTheme="minorHAnsi" w:hAnsiTheme="minorHAnsi"/>
        </w:rPr>
      </w:pPr>
      <w:r w:rsidRPr="00A840DA">
        <w:rPr>
          <w:rFonts w:asciiTheme="minorHAnsi" w:hAnsiTheme="minorHAnsi"/>
        </w:rPr>
        <w:t xml:space="preserve">Impact </w:t>
      </w:r>
    </w:p>
    <w:p w:rsidR="00B73C71" w:rsidRPr="00A840DA" w:rsidRDefault="00B73C71" w:rsidP="00B73C71">
      <w:pPr>
        <w:pStyle w:val="Heading3"/>
        <w:rPr>
          <w:rFonts w:asciiTheme="minorHAnsi" w:hAnsiTheme="minorHAnsi"/>
        </w:rPr>
      </w:pPr>
      <w:r w:rsidRPr="00A840DA">
        <w:rPr>
          <w:rFonts w:asciiTheme="minorHAnsi" w:hAnsiTheme="minorHAnsi"/>
        </w:rPr>
        <w:t xml:space="preserve">Impact—Laundry List </w:t>
      </w:r>
    </w:p>
    <w:p w:rsidR="00B73C71" w:rsidRPr="00A840DA" w:rsidRDefault="00B73C71" w:rsidP="00B73C71">
      <w:pPr>
        <w:pStyle w:val="Heading4"/>
        <w:rPr>
          <w:rFonts w:asciiTheme="minorHAnsi" w:hAnsiTheme="minorHAnsi"/>
        </w:rPr>
      </w:pPr>
      <w:r w:rsidRPr="00A840DA">
        <w:rPr>
          <w:rFonts w:asciiTheme="minorHAnsi" w:hAnsiTheme="minorHAnsi"/>
        </w:rPr>
        <w:t>U.S.-Japan relations are an impact filter</w:t>
      </w:r>
    </w:p>
    <w:p w:rsidR="00B73C71" w:rsidRPr="00A840DA" w:rsidRDefault="00B73C71" w:rsidP="00B73C71">
      <w:pPr>
        <w:rPr>
          <w:rFonts w:asciiTheme="minorHAnsi" w:hAnsiTheme="minorHAnsi"/>
        </w:rPr>
      </w:pPr>
      <w:r w:rsidRPr="00A840DA">
        <w:rPr>
          <w:rFonts w:asciiTheme="minorHAnsi" w:hAnsiTheme="minorHAnsi"/>
          <w:b/>
        </w:rPr>
        <w:t>Schoff 2015 ---</w:t>
      </w:r>
      <w:r w:rsidRPr="00A840DA">
        <w:rPr>
          <w:rFonts w:asciiTheme="minorHAnsi" w:hAnsiTheme="minorHAnsi"/>
        </w:rPr>
        <w:t xml:space="preserve"> senior associate in the Carnegie Asia Program with twenty-five years of experience with Japan in alliance relations. (James L. Schoff, “ Charting the Post–Cold War U.S.-Japan Alliance”, 12/9/15, Carnegie Endowment for International Peace. </w:t>
      </w:r>
      <w:hyperlink r:id="rId19" w:history="1">
        <w:r w:rsidRPr="00A840DA">
          <w:rPr>
            <w:rStyle w:val="Hyperlink"/>
            <w:rFonts w:asciiTheme="minorHAnsi" w:hAnsiTheme="minorHAnsi"/>
          </w:rPr>
          <w:t>http://carnegieendowment.org/publications/interactive/us-japan-initiatives/</w:t>
        </w:r>
      </w:hyperlink>
      <w:r w:rsidRPr="00A840DA">
        <w:rPr>
          <w:rFonts w:asciiTheme="minorHAnsi" w:hAnsiTheme="minorHAnsi"/>
        </w:rPr>
        <w:t>)//ET</w:t>
      </w:r>
    </w:p>
    <w:p w:rsidR="00B73C71" w:rsidRPr="00A840DA" w:rsidRDefault="00B73C71" w:rsidP="00B73C71">
      <w:pPr>
        <w:rPr>
          <w:rFonts w:asciiTheme="minorHAnsi" w:hAnsiTheme="minorHAnsi"/>
        </w:rPr>
      </w:pPr>
      <w:r w:rsidRPr="00A840DA">
        <w:rPr>
          <w:rFonts w:asciiTheme="minorHAnsi" w:hAnsiTheme="minorHAnsi"/>
        </w:rPr>
        <w:t>“Where do we go from here?” is not often a question you’ll find at the conclusion of a story. But at the end of the long saga that was the Cold War—which had shaped and sustained the U.S.-Japan alliance since its inception—this is exactly what U.S. and Japanese officials asked themselves. This resource helps explain their answer as it has evolved over twenty-five years.</w:t>
      </w:r>
    </w:p>
    <w:p w:rsidR="00B73C71" w:rsidRPr="00A840DA" w:rsidRDefault="00B73C71" w:rsidP="00B73C71">
      <w:pPr>
        <w:rPr>
          <w:rFonts w:asciiTheme="minorHAnsi" w:hAnsiTheme="minorHAnsi"/>
        </w:rPr>
      </w:pPr>
      <w:r w:rsidRPr="00A840DA">
        <w:rPr>
          <w:rFonts w:asciiTheme="minorHAnsi" w:hAnsiTheme="minorHAnsi"/>
        </w:rPr>
        <w:t xml:space="preserve">At the outset, grand rhetoric of a new Global Partnership and Common Agenda to address a wide range of international challenges belied an atmosphere of economic competition that marginalized cooperation efforts. Still, </w:t>
      </w:r>
      <w:r w:rsidRPr="00A840DA">
        <w:rPr>
          <w:rStyle w:val="StyleUnderline"/>
          <w:rFonts w:asciiTheme="minorHAnsi" w:hAnsiTheme="minorHAnsi"/>
        </w:rPr>
        <w:t>new relationships formed</w:t>
      </w:r>
      <w:r w:rsidRPr="00A840DA">
        <w:rPr>
          <w:rFonts w:asciiTheme="minorHAnsi" w:hAnsiTheme="minorHAnsi"/>
        </w:rPr>
        <w:t xml:space="preserve">, working-level coordination found opportunities to be productive, </w:t>
      </w:r>
      <w:r w:rsidRPr="00A840DA">
        <w:rPr>
          <w:rStyle w:val="StyleUnderline"/>
          <w:rFonts w:asciiTheme="minorHAnsi" w:hAnsiTheme="minorHAnsi"/>
        </w:rPr>
        <w:t>and a culture of bilateral collaboration solidified.</w:t>
      </w:r>
    </w:p>
    <w:p w:rsidR="00B73C71" w:rsidRPr="00A840DA" w:rsidRDefault="00B73C71" w:rsidP="00B73C71">
      <w:pPr>
        <w:rPr>
          <w:rFonts w:asciiTheme="minorHAnsi" w:hAnsiTheme="minorHAnsi"/>
        </w:rPr>
      </w:pPr>
      <w:r w:rsidRPr="00A840DA">
        <w:rPr>
          <w:rFonts w:asciiTheme="minorHAnsi" w:hAnsiTheme="minorHAnsi"/>
        </w:rPr>
        <w:t xml:space="preserve">Today, </w:t>
      </w:r>
      <w:r w:rsidRPr="00A840DA">
        <w:rPr>
          <w:rStyle w:val="StyleUnderline"/>
          <w:rFonts w:asciiTheme="minorHAnsi" w:hAnsiTheme="minorHAnsi"/>
        </w:rPr>
        <w:t>with trade frictions largely gone, the allies have listed common strategic objectives</w:t>
      </w:r>
      <w:r w:rsidRPr="00A840DA">
        <w:rPr>
          <w:rFonts w:asciiTheme="minorHAnsi" w:hAnsiTheme="minorHAnsi"/>
        </w:rPr>
        <w:t xml:space="preserve"> and outlined areas </w:t>
      </w:r>
      <w:r w:rsidRPr="00A840DA">
        <w:rPr>
          <w:rStyle w:val="StyleUnderline"/>
          <w:rFonts w:asciiTheme="minorHAnsi" w:hAnsiTheme="minorHAnsi"/>
        </w:rPr>
        <w:t xml:space="preserve">for </w:t>
      </w:r>
      <w:r w:rsidRPr="00A840DA">
        <w:rPr>
          <w:rFonts w:asciiTheme="minorHAnsi" w:hAnsiTheme="minorHAnsi"/>
        </w:rPr>
        <w:t>greater</w:t>
      </w:r>
      <w:r w:rsidRPr="00A840DA">
        <w:rPr>
          <w:rStyle w:val="StyleUnderline"/>
          <w:rFonts w:asciiTheme="minorHAnsi" w:hAnsiTheme="minorHAnsi"/>
        </w:rPr>
        <w:t xml:space="preserve"> U.S.-Japan cooperation</w:t>
      </w:r>
      <w:r w:rsidRPr="00A840DA">
        <w:rPr>
          <w:rFonts w:asciiTheme="minorHAnsi" w:hAnsiTheme="minorHAnsi"/>
        </w:rPr>
        <w:t xml:space="preserve"> going forward, </w:t>
      </w:r>
      <w:r w:rsidRPr="00A840DA">
        <w:rPr>
          <w:rStyle w:val="StyleUnderline"/>
          <w:rFonts w:asciiTheme="minorHAnsi" w:hAnsiTheme="minorHAnsi"/>
        </w:rPr>
        <w:t xml:space="preserve">such as technology, space exploration, energy, climate change, development, and cyberspace. These are some of the most complex and pressing modern global issues, and the United States and Japan need to cooperate to tackle them. </w:t>
      </w:r>
      <w:r w:rsidRPr="00A840DA">
        <w:rPr>
          <w:rFonts w:asciiTheme="minorHAnsi" w:hAnsiTheme="minorHAnsi"/>
        </w:rPr>
        <w:t>Understanding what the alliance has accomplished—and where it has stumbled—is crucial to maximize the potential benefit from expanding cooperation in the future.</w:t>
      </w:r>
    </w:p>
    <w:p w:rsidR="00A40391" w:rsidRPr="00A840DA" w:rsidRDefault="00A40391" w:rsidP="00A40391">
      <w:pPr>
        <w:pStyle w:val="Heading4"/>
        <w:rPr>
          <w:rFonts w:asciiTheme="minorHAnsi" w:hAnsiTheme="minorHAnsi"/>
        </w:rPr>
      </w:pPr>
      <w:r w:rsidRPr="00A840DA">
        <w:rPr>
          <w:rFonts w:asciiTheme="minorHAnsi" w:hAnsiTheme="minorHAnsi"/>
        </w:rPr>
        <w:t>U.S. Japan relations key to solve global threats --- joint commitment key</w:t>
      </w:r>
    </w:p>
    <w:p w:rsidR="00A40391" w:rsidRPr="00A840DA" w:rsidRDefault="00A40391" w:rsidP="00A40391">
      <w:pPr>
        <w:rPr>
          <w:rFonts w:asciiTheme="minorHAnsi" w:hAnsiTheme="minorHAnsi"/>
        </w:rPr>
      </w:pPr>
      <w:r w:rsidRPr="00A840DA">
        <w:rPr>
          <w:rFonts w:asciiTheme="minorHAnsi" w:hAnsiTheme="minorHAnsi"/>
          <w:b/>
        </w:rPr>
        <w:t xml:space="preserve">Johnson 2015 --- </w:t>
      </w:r>
      <w:r w:rsidRPr="00A840DA">
        <w:rPr>
          <w:rFonts w:asciiTheme="minorHAnsi" w:hAnsiTheme="minorHAnsi"/>
        </w:rPr>
        <w:t>intern in the Department of State's Bureau of East Asian and Pacific Affairs. (BETHANY JOHNSON, “An Exciting Time in U.S.-Japan Relations”, 5/25/15, State Department. https://blogs.state.gov/stories/2015/04/25/exciting-time-us-japan-relations)//ET</w:t>
      </w:r>
    </w:p>
    <w:p w:rsidR="00A40391" w:rsidRPr="00A840DA" w:rsidRDefault="00A40391" w:rsidP="00A40391">
      <w:pPr>
        <w:rPr>
          <w:rStyle w:val="StyleUnderline"/>
          <w:rFonts w:asciiTheme="minorHAnsi" w:hAnsiTheme="minorHAnsi"/>
        </w:rPr>
      </w:pPr>
      <w:r w:rsidRPr="00A840DA">
        <w:rPr>
          <w:rFonts w:asciiTheme="minorHAnsi" w:hAnsiTheme="minorHAnsi"/>
        </w:rPr>
        <w:t xml:space="preserve">Deputy Secretary Blinken underscored the importance of the relationship between the United States and Japan. Deputy Secretary Blinken said, “Today, the relationship between our countries is stronger than it has ever been. We’re close partners in trade, in entrepreneurship, in economic innovation. The United States is one of the largest foreign investors in Japan, and Japanese companies employ around 650,000 Americans, from Japanese automakers in Kentucky to electronics firms in New York.  Together we are working to pave the way for the historic Trans-Pacific Partnership agreement, a deal that will greatly expand trade and establish regional commitments to environmental protection, labor rights, and intellectual property, norms that both the United States and Japan hold dear. And of course, </w:t>
      </w:r>
      <w:r w:rsidRPr="00A840DA">
        <w:rPr>
          <w:rStyle w:val="StyleUnderline"/>
          <w:rFonts w:asciiTheme="minorHAnsi" w:hAnsiTheme="minorHAnsi"/>
        </w:rPr>
        <w:t>we are close partners on the world stage – fighting Ebola, mitigating the impact of climate change, countering violent extremism, eliminating the threat of ISIL, and other groups that challenge us.”</w:t>
      </w:r>
    </w:p>
    <w:p w:rsidR="00A40391" w:rsidRPr="00A840DA" w:rsidRDefault="00A40391" w:rsidP="00A40391">
      <w:pPr>
        <w:rPr>
          <w:rFonts w:asciiTheme="minorHAnsi" w:hAnsiTheme="minorHAnsi"/>
        </w:rPr>
      </w:pPr>
      <w:r w:rsidRPr="00A840DA">
        <w:rPr>
          <w:rFonts w:asciiTheme="minorHAnsi" w:hAnsiTheme="minorHAnsi"/>
        </w:rPr>
        <w:t xml:space="preserve">The Town Hall meeting engaged grassroots supporters of the U.S.-Japan relationship across America in a dialogue about our relationship with Japan, one of the United States’ most important allies. In conjunction with the Town Hall meeting, the National Association of Japan-America Societies and the Japan-U.S. Friendship Commission coordinated live viewing parties in Atlanta, Dallas, Minneapolis. My boss, Assistant Secretary of State for East Asian and Pacific Affairs Danny Russel engaged the viewing parties in a Google+ Hangout beforehand to hear their thoughts about the U.S.-Japan alliance.  </w:t>
      </w:r>
    </w:p>
    <w:p w:rsidR="00A40391" w:rsidRPr="00A840DA" w:rsidRDefault="00A40391" w:rsidP="00A40391">
      <w:pPr>
        <w:rPr>
          <w:rFonts w:asciiTheme="minorHAnsi" w:hAnsiTheme="minorHAnsi"/>
        </w:rPr>
      </w:pPr>
      <w:r w:rsidRPr="00A840DA">
        <w:rPr>
          <w:rFonts w:asciiTheme="minorHAnsi" w:hAnsiTheme="minorHAnsi"/>
        </w:rPr>
        <w:t>As a hopeful future diplomat, it has been both inspiring and enlightening to support projects and events like this for the past few weeks. Being able to watch this event live and to hear the perspectives of audiences -- online and in-person -- shows the important ways that the Department of State is engaging audiences, not just worldwide, but all across America.  Ultimately, that’s what the town hall was about -- recognizing the vital role that personal connections play in the U.S.-Japan relationship and in advancing that alliance.</w:t>
      </w:r>
    </w:p>
    <w:p w:rsidR="00A40391" w:rsidRPr="00A840DA" w:rsidRDefault="00A40391" w:rsidP="00A40391">
      <w:pPr>
        <w:rPr>
          <w:rFonts w:asciiTheme="minorHAnsi" w:hAnsiTheme="minorHAnsi"/>
        </w:rPr>
      </w:pPr>
      <w:r w:rsidRPr="00A840DA">
        <w:rPr>
          <w:rFonts w:asciiTheme="minorHAnsi" w:hAnsiTheme="minorHAnsi"/>
        </w:rPr>
        <w:t>And in a few days, I will be presented with yet another unique experience -- supporting my office as we prepare Japanese Prime Minister Abe’s official visit to the United States.</w:t>
      </w:r>
    </w:p>
    <w:p w:rsidR="00A40391" w:rsidRPr="00A840DA" w:rsidRDefault="00A40391" w:rsidP="00A40391">
      <w:pPr>
        <w:rPr>
          <w:rFonts w:asciiTheme="minorHAnsi" w:hAnsiTheme="minorHAnsi"/>
          <w:bCs/>
          <w:u w:val="single"/>
        </w:rPr>
      </w:pPr>
      <w:r w:rsidRPr="00A840DA">
        <w:rPr>
          <w:rStyle w:val="StyleUnderline"/>
          <w:rFonts w:asciiTheme="minorHAnsi" w:hAnsiTheme="minorHAnsi"/>
        </w:rPr>
        <w:t>This year is an exciting time in U.S.-Japan relations</w:t>
      </w:r>
      <w:r w:rsidRPr="00A840DA">
        <w:rPr>
          <w:rFonts w:asciiTheme="minorHAnsi" w:hAnsiTheme="minorHAnsi"/>
        </w:rPr>
        <w:t xml:space="preserve"> -- 2015 marks the 70th anniversary of the end of World War II and the subsequent peace between our nations.  Since that time, the United States and Japan have emerged from bitter adversaries to become the closest of friends and allies.  Today, Japan is a healthy democracy and a major contributor to peace and prosperity worldwide.  </w:t>
      </w:r>
      <w:r w:rsidRPr="00A840DA">
        <w:rPr>
          <w:rStyle w:val="StyleUnderline"/>
          <w:rFonts w:asciiTheme="minorHAnsi" w:hAnsiTheme="minorHAnsi"/>
        </w:rPr>
        <w:t>Thanks</w:t>
      </w:r>
      <w:r w:rsidRPr="00A840DA">
        <w:rPr>
          <w:rFonts w:asciiTheme="minorHAnsi" w:hAnsiTheme="minorHAnsi"/>
        </w:rPr>
        <w:t xml:space="preserve"> in part </w:t>
      </w:r>
      <w:r w:rsidRPr="00A840DA">
        <w:rPr>
          <w:rStyle w:val="StyleUnderline"/>
          <w:rFonts w:asciiTheme="minorHAnsi" w:hAnsiTheme="minorHAnsi"/>
        </w:rPr>
        <w:t>to close U.S.-Japan cooperation, the Asia-Pacific region is stable and prosperous.</w:t>
      </w:r>
    </w:p>
    <w:p w:rsidR="00A40391" w:rsidRPr="00A840DA" w:rsidRDefault="00A40391" w:rsidP="00A40391">
      <w:pPr>
        <w:rPr>
          <w:rStyle w:val="StyleUnderline"/>
          <w:rFonts w:asciiTheme="minorHAnsi" w:hAnsiTheme="minorHAnsi"/>
        </w:rPr>
      </w:pPr>
      <w:r w:rsidRPr="00A840DA">
        <w:rPr>
          <w:rStyle w:val="StyleUnderline"/>
          <w:rFonts w:asciiTheme="minorHAnsi" w:hAnsiTheme="minorHAnsi"/>
        </w:rPr>
        <w:t>This year also offers an opportunity to examine how much our relationship has matured</w:t>
      </w:r>
      <w:r w:rsidRPr="00A840DA">
        <w:rPr>
          <w:rFonts w:asciiTheme="minorHAnsi" w:hAnsiTheme="minorHAnsi"/>
        </w:rPr>
        <w:t xml:space="preserve"> in just a couple of generations. As the Deputy Secretary noted in his remarks, “Over these seven decades</w:t>
      </w:r>
      <w:r w:rsidRPr="00A840DA">
        <w:rPr>
          <w:rStyle w:val="StyleUnderline"/>
          <w:rFonts w:asciiTheme="minorHAnsi" w:hAnsiTheme="minorHAnsi"/>
        </w:rPr>
        <w:t xml:space="preserve">, </w:t>
      </w:r>
      <w:r w:rsidRPr="00A840DA">
        <w:rPr>
          <w:rStyle w:val="Emphasis"/>
          <w:rFonts w:asciiTheme="minorHAnsi" w:hAnsiTheme="minorHAnsi"/>
        </w:rPr>
        <w:t>we have shared an unwavering commitment to democracy, to human rights and the rule of law, and that in turn has helped shape the post-war order of peace and prosperity.”</w:t>
      </w:r>
      <w:r w:rsidRPr="00A840DA">
        <w:rPr>
          <w:rStyle w:val="StyleUnderline"/>
          <w:rFonts w:asciiTheme="minorHAnsi" w:hAnsiTheme="minorHAnsi"/>
        </w:rPr>
        <w:t xml:space="preserve"> </w:t>
      </w:r>
    </w:p>
    <w:p w:rsidR="00B73C71" w:rsidRPr="00A840DA" w:rsidRDefault="00B73C71" w:rsidP="00B73C71">
      <w:pPr>
        <w:rPr>
          <w:rFonts w:asciiTheme="minorHAnsi" w:hAnsiTheme="minorHAnsi"/>
        </w:rPr>
      </w:pPr>
    </w:p>
    <w:p w:rsidR="00C81B91" w:rsidRPr="00A840DA" w:rsidRDefault="00C81B91" w:rsidP="00F37A1C">
      <w:pPr>
        <w:pStyle w:val="Heading3"/>
        <w:rPr>
          <w:rFonts w:asciiTheme="minorHAnsi" w:hAnsiTheme="minorHAnsi"/>
        </w:rPr>
      </w:pPr>
      <w:r w:rsidRPr="00A840DA">
        <w:rPr>
          <w:rFonts w:asciiTheme="minorHAnsi" w:hAnsiTheme="minorHAnsi"/>
        </w:rPr>
        <w:t xml:space="preserve">Impact—Asia Pivot </w:t>
      </w:r>
    </w:p>
    <w:p w:rsidR="00C81B91" w:rsidRPr="00A840DA" w:rsidRDefault="00C81B91" w:rsidP="00C81B91">
      <w:pPr>
        <w:pStyle w:val="Heading4"/>
        <w:rPr>
          <w:rFonts w:asciiTheme="minorHAnsi" w:hAnsiTheme="minorHAnsi"/>
        </w:rPr>
      </w:pPr>
      <w:r w:rsidRPr="00A840DA">
        <w:rPr>
          <w:rFonts w:asciiTheme="minorHAnsi" w:hAnsiTheme="minorHAnsi"/>
        </w:rPr>
        <w:t>U.S.-Japan relations are key to Asia Pivot</w:t>
      </w:r>
    </w:p>
    <w:p w:rsidR="00C81B91" w:rsidRPr="00A840DA" w:rsidRDefault="00C81B91" w:rsidP="00C81B91">
      <w:pPr>
        <w:rPr>
          <w:rFonts w:asciiTheme="minorHAnsi" w:hAnsiTheme="minorHAnsi"/>
        </w:rPr>
      </w:pPr>
      <w:r w:rsidRPr="00A840DA">
        <w:rPr>
          <w:rFonts w:asciiTheme="minorHAnsi" w:hAnsiTheme="minorHAnsi"/>
          <w:b/>
        </w:rPr>
        <w:t xml:space="preserve">Colucci 2012 --- </w:t>
      </w:r>
      <w:r w:rsidRPr="00A840DA">
        <w:rPr>
          <w:rFonts w:asciiTheme="minorHAnsi" w:hAnsiTheme="minorHAnsi"/>
        </w:rPr>
        <w:t>chair of politics and government at Ripon College. (Colucci, “It’s Time to Strengthen U.S.-Japan Relations”, U.S. News and World Reports. http://www.usnews.com/opinion/blogs/world-report/2013/01/24/shinzo-abe-reopens-a-window-for-usjapan-relations)//ET</w:t>
      </w:r>
    </w:p>
    <w:p w:rsidR="00C81B91" w:rsidRPr="00A840DA" w:rsidRDefault="00C81B91" w:rsidP="00C81B91">
      <w:pPr>
        <w:rPr>
          <w:rFonts w:asciiTheme="minorHAnsi" w:hAnsiTheme="minorHAnsi"/>
        </w:rPr>
      </w:pPr>
      <w:r w:rsidRPr="00A840DA">
        <w:rPr>
          <w:rFonts w:asciiTheme="minorHAnsi" w:hAnsiTheme="minorHAnsi"/>
        </w:rPr>
        <w:t xml:space="preserve">The irony of Pearl Harbor is not lost on those students of history. Since the Second World War, </w:t>
      </w:r>
      <w:r w:rsidRPr="00A840DA">
        <w:rPr>
          <w:rStyle w:val="StyleUnderline"/>
          <w:rFonts w:asciiTheme="minorHAnsi" w:hAnsiTheme="minorHAnsi"/>
        </w:rPr>
        <w:t>Japan has been engaged in the role as America’s unsinkable aircraft carrier, and key to America’s entire strategy in Asia and the Pacific.</w:t>
      </w:r>
      <w:r w:rsidRPr="00A840DA">
        <w:rPr>
          <w:rFonts w:asciiTheme="minorHAnsi" w:hAnsiTheme="minorHAnsi"/>
        </w:rPr>
        <w:t xml:space="preserve"> There is simply no more important relationship to American national security in northeast Asia than Japan. In partnership with Australia, South Korea, and Taiwan, the United States is able to fulfill all four grand strategic goals. The Mutual Security Treaty system makes clear to any enemy of Japan, that an attack upon Japan is an attack upon the United States. Japan, critici007Azed by many in the media, may not reciprocate until she changes Article 9 of her American engineered constitution.</w:t>
      </w:r>
    </w:p>
    <w:p w:rsidR="00C81B91" w:rsidRPr="00A840DA" w:rsidRDefault="00C81B91" w:rsidP="00C81B91">
      <w:pPr>
        <w:rPr>
          <w:rFonts w:asciiTheme="minorHAnsi" w:hAnsiTheme="minorHAnsi"/>
        </w:rPr>
      </w:pPr>
      <w:r w:rsidRPr="00A840DA">
        <w:rPr>
          <w:rFonts w:asciiTheme="minorHAnsi" w:hAnsiTheme="minorHAnsi"/>
        </w:rPr>
        <w:t xml:space="preserve">The Cold War ensured that the relationship between the United States and Japan remained fixed. However, since 1991 the wind of change has been blowing. President Clinton prior and President Obama currently have devalued the relationship at a very critical time. </w:t>
      </w:r>
      <w:r w:rsidRPr="00A840DA">
        <w:rPr>
          <w:rStyle w:val="StyleUnderline"/>
          <w:rFonts w:asciiTheme="minorHAnsi" w:hAnsiTheme="minorHAnsi"/>
        </w:rPr>
        <w:t>Japan has been placed in a situation of anxiety over</w:t>
      </w:r>
      <w:r w:rsidRPr="00A840DA">
        <w:rPr>
          <w:rFonts w:asciiTheme="minorHAnsi" w:hAnsiTheme="minorHAnsi"/>
        </w:rPr>
        <w:t xml:space="preserve"> our hot and </w:t>
      </w:r>
      <w:r w:rsidRPr="00A840DA">
        <w:rPr>
          <w:rStyle w:val="StyleUnderline"/>
          <w:rFonts w:asciiTheme="minorHAnsi" w:hAnsiTheme="minorHAnsi"/>
        </w:rPr>
        <w:t>cold relationship with China,</w:t>
      </w:r>
      <w:r w:rsidRPr="00A840DA">
        <w:rPr>
          <w:rFonts w:asciiTheme="minorHAnsi" w:hAnsiTheme="minorHAnsi"/>
        </w:rPr>
        <w:t xml:space="preserve"> and our ambiguity regarding North Korea and Taiwan. </w:t>
      </w:r>
      <w:r w:rsidRPr="00A840DA">
        <w:rPr>
          <w:rStyle w:val="StyleUnderline"/>
          <w:rFonts w:asciiTheme="minorHAnsi" w:hAnsiTheme="minorHAnsi"/>
        </w:rPr>
        <w:t>This has been exacerbated by talk of American declinism</w:t>
      </w:r>
      <w:r w:rsidRPr="00A840DA">
        <w:rPr>
          <w:rFonts w:asciiTheme="minorHAnsi" w:hAnsiTheme="minorHAnsi"/>
        </w:rPr>
        <w:t xml:space="preserve"> and an inability to fully articulate what the “pivot to Asia” means in real terms.</w:t>
      </w:r>
    </w:p>
    <w:p w:rsidR="00C81B91" w:rsidRPr="00A840DA" w:rsidRDefault="00C81B91" w:rsidP="00C81B91">
      <w:pPr>
        <w:rPr>
          <w:rFonts w:asciiTheme="minorHAnsi" w:hAnsiTheme="minorHAnsi"/>
        </w:rPr>
      </w:pPr>
      <w:r w:rsidRPr="00A840DA">
        <w:rPr>
          <w:rStyle w:val="StyleUnderline"/>
          <w:rFonts w:asciiTheme="minorHAnsi" w:hAnsiTheme="minorHAnsi"/>
        </w:rPr>
        <w:t>The election of</w:t>
      </w:r>
      <w:r w:rsidRPr="00A840DA">
        <w:rPr>
          <w:rFonts w:asciiTheme="minorHAnsi" w:hAnsiTheme="minorHAnsi"/>
        </w:rPr>
        <w:t xml:space="preserve"> Prime Minister Shinzo </w:t>
      </w:r>
      <w:r w:rsidRPr="00A840DA">
        <w:rPr>
          <w:rStyle w:val="StyleUnderline"/>
          <w:rFonts w:asciiTheme="minorHAnsi" w:hAnsiTheme="minorHAnsi"/>
        </w:rPr>
        <w:t>Abe re-opens a window for U.S.-Japan relations</w:t>
      </w:r>
      <w:r w:rsidRPr="00A840DA">
        <w:rPr>
          <w:rFonts w:asciiTheme="minorHAnsi" w:hAnsiTheme="minorHAnsi"/>
        </w:rPr>
        <w:t>. Abe campaigned on a platform that stressed the alliance with America. The recent dust up over the Senkaku Islands where Japan recently scrambled F-15 fighters to reassert sovereignty after Chinese air and maritime incursions could be used to solidify U.S.-Japan relations. Japan established sovereignty in 1895, and China, notably, did not object to the islands falling under American control when the United States established the occupation of Japan and its territories. It was not until the 1970s, when oil was suspected, did China began to make claims.</w:t>
      </w:r>
    </w:p>
    <w:p w:rsidR="00C81B91" w:rsidRPr="00A840DA" w:rsidRDefault="00C81B91" w:rsidP="00C81B91">
      <w:pPr>
        <w:rPr>
          <w:rFonts w:asciiTheme="minorHAnsi" w:hAnsiTheme="minorHAnsi"/>
        </w:rPr>
      </w:pPr>
      <w:r w:rsidRPr="00A840DA">
        <w:rPr>
          <w:rFonts w:asciiTheme="minorHAnsi" w:hAnsiTheme="minorHAnsi"/>
        </w:rPr>
        <w:t xml:space="preserve">Many believe that </w:t>
      </w:r>
      <w:r w:rsidRPr="00A840DA">
        <w:rPr>
          <w:rStyle w:val="StyleUnderline"/>
          <w:rFonts w:asciiTheme="minorHAnsi" w:hAnsiTheme="minorHAnsi"/>
        </w:rPr>
        <w:t>the renewed aggression toward Japan is the first major attempt,</w:t>
      </w:r>
      <w:r w:rsidRPr="00A840DA">
        <w:rPr>
          <w:rFonts w:asciiTheme="minorHAnsi" w:hAnsiTheme="minorHAnsi"/>
        </w:rPr>
        <w:t xml:space="preserve"> with many more to come, </w:t>
      </w:r>
      <w:r w:rsidRPr="00A840DA">
        <w:rPr>
          <w:rStyle w:val="StyleUnderline"/>
          <w:rFonts w:asciiTheme="minorHAnsi" w:hAnsiTheme="minorHAnsi"/>
        </w:rPr>
        <w:t>to bully the Japanese</w:t>
      </w:r>
      <w:r w:rsidRPr="00A840DA">
        <w:rPr>
          <w:rFonts w:asciiTheme="minorHAnsi" w:hAnsiTheme="minorHAnsi"/>
        </w:rPr>
        <w:t xml:space="preserve">. The Communist Party of China always believes it can utilize anti-Japanese feeling for their own ends, but should be mindful that their ideologically bankrupt state can overcook nationalism (as they did with the Belgrade embassy bombing of 1999) to the point that it boils over into anti-government resentment. The </w:t>
      </w:r>
      <w:r w:rsidRPr="00A840DA">
        <w:rPr>
          <w:rStyle w:val="StyleUnderline"/>
          <w:rFonts w:asciiTheme="minorHAnsi" w:hAnsiTheme="minorHAnsi"/>
        </w:rPr>
        <w:t>Obama</w:t>
      </w:r>
      <w:r w:rsidRPr="00A840DA">
        <w:rPr>
          <w:rFonts w:asciiTheme="minorHAnsi" w:hAnsiTheme="minorHAnsi"/>
        </w:rPr>
        <w:t xml:space="preserve"> administration, which </w:t>
      </w:r>
      <w:r w:rsidRPr="00A840DA">
        <w:rPr>
          <w:rStyle w:val="StyleUnderline"/>
          <w:rFonts w:asciiTheme="minorHAnsi" w:hAnsiTheme="minorHAnsi"/>
        </w:rPr>
        <w:t>has delayed a request by the Japanese Prime Minister for an official visit, wants Japan to play a more active role in the stabilization of Asia</w:t>
      </w:r>
      <w:r w:rsidRPr="00A840DA">
        <w:rPr>
          <w:rFonts w:asciiTheme="minorHAnsi" w:hAnsiTheme="minorHAnsi"/>
        </w:rPr>
        <w:t xml:space="preserve">. There has been increasing incidents of Chinese military assets shadowing American military aircraft in the region. </w:t>
      </w:r>
      <w:r w:rsidRPr="00A840DA">
        <w:rPr>
          <w:rStyle w:val="StyleUnderline"/>
          <w:rFonts w:asciiTheme="minorHAnsi" w:hAnsiTheme="minorHAnsi"/>
        </w:rPr>
        <w:t xml:space="preserve">If China is making an opening gambit to assert regional primacy, then the United States must take this window of opportunity to meet it head on. </w:t>
      </w:r>
      <w:r w:rsidRPr="00A840DA">
        <w:rPr>
          <w:rStyle w:val="Emphasis"/>
          <w:rFonts w:asciiTheme="minorHAnsi" w:hAnsiTheme="minorHAnsi"/>
        </w:rPr>
        <w:t>This should</w:t>
      </w:r>
      <w:r w:rsidRPr="00A840DA">
        <w:rPr>
          <w:rStyle w:val="StyleUnderline"/>
          <w:rFonts w:asciiTheme="minorHAnsi" w:hAnsiTheme="minorHAnsi"/>
        </w:rPr>
        <w:t xml:space="preserve"> </w:t>
      </w:r>
      <w:r w:rsidRPr="00A840DA">
        <w:rPr>
          <w:rFonts w:asciiTheme="minorHAnsi" w:hAnsiTheme="minorHAnsi"/>
        </w:rPr>
        <w:t xml:space="preserve">not </w:t>
      </w:r>
      <w:r w:rsidRPr="00A840DA">
        <w:rPr>
          <w:rStyle w:val="Emphasis"/>
          <w:rFonts w:asciiTheme="minorHAnsi" w:hAnsiTheme="minorHAnsi"/>
        </w:rPr>
        <w:t>be done</w:t>
      </w:r>
      <w:r w:rsidRPr="00A840DA">
        <w:rPr>
          <w:rFonts w:asciiTheme="minorHAnsi" w:hAnsiTheme="minorHAnsi"/>
        </w:rPr>
        <w:t xml:space="preserve"> with pale and weak language about “recognizing Japanese administration”, but </w:t>
      </w:r>
      <w:r w:rsidRPr="00A840DA">
        <w:rPr>
          <w:rStyle w:val="Emphasis"/>
          <w:rFonts w:asciiTheme="minorHAnsi" w:hAnsiTheme="minorHAnsi"/>
        </w:rPr>
        <w:t>with an assertive declaration that the United States will not tolerate any attempt to coerce an American friend</w:t>
      </w:r>
      <w:r w:rsidRPr="00A840DA">
        <w:rPr>
          <w:rFonts w:asciiTheme="minorHAnsi" w:hAnsiTheme="minorHAnsi"/>
        </w:rPr>
        <w:t>. The United States should make the following crystal clear:</w:t>
      </w:r>
    </w:p>
    <w:p w:rsidR="00C81B91" w:rsidRPr="00A840DA" w:rsidRDefault="00C81B91" w:rsidP="00C81B91">
      <w:pPr>
        <w:rPr>
          <w:rFonts w:asciiTheme="minorHAnsi" w:hAnsiTheme="minorHAnsi"/>
        </w:rPr>
      </w:pPr>
    </w:p>
    <w:p w:rsidR="00A840DA" w:rsidRPr="00A840DA" w:rsidRDefault="00A840DA" w:rsidP="00A840DA">
      <w:pPr>
        <w:pStyle w:val="Heading3"/>
        <w:rPr>
          <w:rFonts w:asciiTheme="minorHAnsi" w:hAnsiTheme="minorHAnsi"/>
        </w:rPr>
      </w:pPr>
      <w:r w:rsidRPr="00A840DA">
        <w:rPr>
          <w:rFonts w:asciiTheme="minorHAnsi" w:hAnsiTheme="minorHAnsi"/>
        </w:rPr>
        <w:t>Impact—Asia Stability</w:t>
      </w:r>
    </w:p>
    <w:p w:rsidR="00A840DA" w:rsidRPr="00A840DA" w:rsidRDefault="00A840DA" w:rsidP="00A840DA">
      <w:pPr>
        <w:pStyle w:val="Heading4"/>
        <w:rPr>
          <w:rFonts w:asciiTheme="minorHAnsi" w:hAnsiTheme="minorHAnsi"/>
        </w:rPr>
      </w:pPr>
      <w:r w:rsidRPr="00A840DA">
        <w:rPr>
          <w:rFonts w:asciiTheme="minorHAnsi" w:hAnsiTheme="minorHAnsi"/>
        </w:rPr>
        <w:t xml:space="preserve">Northeast Asia is a conflict hotspot – US-Japan alliance key to ensure stability and deter escalation </w:t>
      </w:r>
    </w:p>
    <w:p w:rsidR="00A840DA" w:rsidRPr="00A840DA" w:rsidRDefault="00A840DA" w:rsidP="00A840DA">
      <w:pPr>
        <w:rPr>
          <w:rFonts w:asciiTheme="minorHAnsi" w:hAnsiTheme="minorHAnsi"/>
        </w:rPr>
      </w:pPr>
      <w:r w:rsidRPr="00A840DA">
        <w:rPr>
          <w:rStyle w:val="Style13ptBold"/>
          <w:rFonts w:asciiTheme="minorHAnsi" w:hAnsiTheme="minorHAnsi"/>
        </w:rPr>
        <w:t>Allen and Sugg 16</w:t>
      </w:r>
      <w:r w:rsidRPr="00A840DA">
        <w:rPr>
          <w:rFonts w:asciiTheme="minorHAnsi" w:hAnsiTheme="minorHAnsi"/>
        </w:rPr>
        <w:t xml:space="preserve"> [John, senior fellow and co-director of the Brookings Institution’s Center for 21st Century Security and Intelligence, he is a retired U.S. Marine Corps four-star general and former commander of the International Security Assistance Force in Afghanistan,  served as the principal director of Asia-Pacific policy in the Office of the Secretary of Defense, in which he was involved extensively on policy initiatives involving Mongolia, China, Taiwan, and Southeast Asia; Benjamin, research assistant at the Brookings Institution’s Center for 21st Century Security and Intelligence, “The U.S.-Japan Alliance”, Brookings Institute, Asian Alliances Working Paper Series, July 2016, </w:t>
      </w:r>
      <w:hyperlink r:id="rId20" w:history="1">
        <w:r w:rsidRPr="00A840DA">
          <w:rPr>
            <w:rStyle w:val="Hyperlink"/>
            <w:rFonts w:asciiTheme="minorHAnsi" w:hAnsiTheme="minorHAnsi"/>
          </w:rPr>
          <w:t>http://www.brookings.edu/~/media/Research/Files/Papers/2016/07/asia-pacific-alliances-us-commitments/Paper-2v2.pdf?la=en</w:t>
        </w:r>
      </w:hyperlink>
      <w:r w:rsidR="00852D5D">
        <w:rPr>
          <w:rFonts w:asciiTheme="minorHAnsi" w:hAnsiTheme="minorHAnsi"/>
        </w:rPr>
        <w:t>] MG</w:t>
      </w:r>
    </w:p>
    <w:p w:rsidR="00A840DA" w:rsidRPr="00A840DA" w:rsidRDefault="00A840DA" w:rsidP="00A840DA">
      <w:pPr>
        <w:rPr>
          <w:rFonts w:asciiTheme="minorHAnsi" w:hAnsiTheme="minorHAnsi"/>
        </w:rPr>
      </w:pPr>
      <w:r w:rsidRPr="00A840DA">
        <w:rPr>
          <w:rFonts w:asciiTheme="minorHAnsi" w:hAnsiTheme="minorHAnsi"/>
        </w:rPr>
        <w:t>Introduction</w:t>
      </w:r>
    </w:p>
    <w:p w:rsidR="00A840DA" w:rsidRPr="00A840DA" w:rsidRDefault="00A840DA" w:rsidP="00A840DA">
      <w:pPr>
        <w:rPr>
          <w:rStyle w:val="StyleUnderline"/>
          <w:rFonts w:asciiTheme="minorHAnsi" w:hAnsiTheme="minorHAnsi"/>
        </w:rPr>
      </w:pPr>
      <w:r w:rsidRPr="00A840DA">
        <w:rPr>
          <w:rFonts w:asciiTheme="minorHAnsi" w:hAnsiTheme="minorHAnsi"/>
        </w:rPr>
        <w:t xml:space="preserve">On the 6th of January 2016, </w:t>
      </w:r>
      <w:r w:rsidRPr="00A840DA">
        <w:rPr>
          <w:rStyle w:val="StyleUnderline"/>
          <w:rFonts w:asciiTheme="minorHAnsi" w:hAnsiTheme="minorHAnsi"/>
        </w:rPr>
        <w:t>the North Korean government announced that it had tested a hydrogen bomb</w:t>
      </w:r>
      <w:r w:rsidRPr="00A840DA">
        <w:rPr>
          <w:rFonts w:asciiTheme="minorHAnsi" w:hAnsiTheme="minorHAnsi"/>
        </w:rPr>
        <w:t xml:space="preserve"> 30 miles east of Kilju city.1 Just two months later Kim Jong-un declared the regime’s successful development of nuclear warheads small enough to fit on ballistic missiles.2 Earlier this year </w:t>
      </w:r>
      <w:r w:rsidRPr="00A840DA">
        <w:rPr>
          <w:rStyle w:val="StyleUnderline"/>
          <w:rFonts w:asciiTheme="minorHAnsi" w:hAnsiTheme="minorHAnsi"/>
        </w:rPr>
        <w:t>the Chinese government stepped up its incursions around the Senkaku Islands in the East China</w:t>
      </w:r>
      <w:r w:rsidRPr="00A840DA">
        <w:rPr>
          <w:rFonts w:asciiTheme="minorHAnsi" w:hAnsiTheme="minorHAnsi"/>
        </w:rPr>
        <w:t xml:space="preserve"> Sea, it has continued the construction and militarization of artificial islands in the South China Sea, and has recently announced its intentions to send nuclear armed submarines into the Pacific Ocean for the first time.3 </w:t>
      </w:r>
      <w:r w:rsidRPr="00A840DA">
        <w:rPr>
          <w:rStyle w:val="StyleUnderline"/>
          <w:rFonts w:asciiTheme="minorHAnsi" w:hAnsiTheme="minorHAnsi"/>
        </w:rPr>
        <w:t>These developments clearly illustrate the high level of tension that increasingly defines Japan’s security environment and affirm the essential nature of the U.S.-Japan alliance and its indispensable role in maintaining stability in Northeast Asia.</w:t>
      </w:r>
    </w:p>
    <w:p w:rsidR="00A840DA" w:rsidRPr="00A840DA" w:rsidRDefault="00A840DA" w:rsidP="00A840DA">
      <w:pPr>
        <w:rPr>
          <w:rFonts w:asciiTheme="minorHAnsi" w:hAnsiTheme="minorHAnsi"/>
        </w:rPr>
      </w:pPr>
      <w:r w:rsidRPr="00A840DA">
        <w:rPr>
          <w:rFonts w:asciiTheme="minorHAnsi" w:hAnsiTheme="minorHAnsi"/>
        </w:rPr>
        <w:t xml:space="preserve">The Alliance Established in the aftermath of the Second World War, </w:t>
      </w:r>
      <w:r w:rsidRPr="00A840DA">
        <w:rPr>
          <w:rStyle w:val="StyleUnderline"/>
          <w:rFonts w:asciiTheme="minorHAnsi" w:hAnsiTheme="minorHAnsi"/>
        </w:rPr>
        <w:t>the U.S.-Japan alliance has proven to be a remarkably resilient security partnership and the cornerstone of stability for the region</w:t>
      </w:r>
      <w:r w:rsidRPr="00A840DA">
        <w:rPr>
          <w:rFonts w:asciiTheme="minorHAnsi" w:hAnsiTheme="minorHAnsi"/>
        </w:rPr>
        <w:t>. First conceived as the Mutual Security Pact (1952), the alliance was later updated to the Treaty of Mutual Cooperation and Security (1960), whereby Japan agreed to provide U.S. forces with basing rights on its territory in exchange for the provision of security against external threats. Currently, the U.S. bases over 50,000 troops in Japan (over half of whom are located in Okinawa) and enjoys access to 89 facilities.</w:t>
      </w:r>
      <w:r w:rsidRPr="00A840DA">
        <w:rPr>
          <w:rStyle w:val="StyleUnderline"/>
          <w:rFonts w:asciiTheme="minorHAnsi" w:hAnsiTheme="minorHAnsi"/>
        </w:rPr>
        <w:t>4 This considerable forward deployed force in the Western Pacific,</w:t>
      </w:r>
      <w:r w:rsidRPr="00A840DA">
        <w:rPr>
          <w:rFonts w:asciiTheme="minorHAnsi" w:hAnsiTheme="minorHAnsi"/>
        </w:rPr>
        <w:t xml:space="preserve"> which includes one nuclear-powered aircraft carrier, </w:t>
      </w:r>
      <w:r w:rsidRPr="00A840DA">
        <w:rPr>
          <w:rStyle w:val="StyleUnderline"/>
          <w:rFonts w:asciiTheme="minorHAnsi" w:hAnsiTheme="minorHAnsi"/>
        </w:rPr>
        <w:t>allows military readiness in countering potential regional threats and maritime aggression, specifically the nuclear and ballistic missile capabilities of the opaque dictatorship in North Korea.</w:t>
      </w:r>
      <w:r w:rsidRPr="00A840DA">
        <w:rPr>
          <w:rFonts w:asciiTheme="minorHAnsi" w:hAnsiTheme="minorHAnsi"/>
        </w:rPr>
        <w:t xml:space="preserve"> While for the majority of its existence the alliance has been non-mutual, meaning that Japan has not been legally obligated to provide defense to the U.S. if it were attacked, </w:t>
      </w:r>
      <w:r w:rsidRPr="00A840DA">
        <w:rPr>
          <w:rStyle w:val="StyleUnderline"/>
          <w:rFonts w:asciiTheme="minorHAnsi" w:hAnsiTheme="minorHAnsi"/>
        </w:rPr>
        <w:t>new guidelines to the treaty established between the Abe and Obama administrations will now allow Japan to come to the defense of other countries,</w:t>
      </w:r>
      <w:r w:rsidRPr="00A840DA">
        <w:rPr>
          <w:rFonts w:asciiTheme="minorHAnsi" w:hAnsiTheme="minorHAnsi"/>
        </w:rPr>
        <w:t xml:space="preserve"> albeit within certain legal limitations, including the requirement of approval (or certainty of approval) by the Japanese Diet.5 </w:t>
      </w:r>
      <w:r w:rsidRPr="00A840DA">
        <w:rPr>
          <w:rStyle w:val="StyleUnderline"/>
          <w:rFonts w:asciiTheme="minorHAnsi" w:hAnsiTheme="minorHAnsi"/>
        </w:rPr>
        <w:t>The Japanese government has also conducted various overseas operations that directly contributed to U.S. operations in Afghanistan and Iraq</w:t>
      </w:r>
      <w:r w:rsidRPr="00A840DA">
        <w:rPr>
          <w:rFonts w:asciiTheme="minorHAnsi" w:hAnsiTheme="minorHAnsi"/>
        </w:rPr>
        <w:t xml:space="preserve">. These included a long-term naval refueling mission in the Indian Ocean supporting U.S. operations in Afghanistan and deploying some 600 troops to Iraq, </w:t>
      </w:r>
      <w:r w:rsidRPr="00A840DA">
        <w:rPr>
          <w:rStyle w:val="StyleUnderline"/>
          <w:rFonts w:asciiTheme="minorHAnsi" w:hAnsiTheme="minorHAnsi"/>
        </w:rPr>
        <w:t>where Japanese forces played an important role in Iraqi reconstruction operations after the U.S. invasion</w:t>
      </w:r>
      <w:r w:rsidRPr="00A840DA">
        <w:rPr>
          <w:rFonts w:asciiTheme="minorHAnsi" w:hAnsiTheme="minorHAnsi"/>
        </w:rPr>
        <w:t xml:space="preserve">.6 The “operational density,” or the extent to which the U.S. and Japanese defense establishments are integrated and participate in exercises together, has steadily grown stronger over the course of the alliance. </w:t>
      </w:r>
      <w:r w:rsidRPr="00A840DA">
        <w:rPr>
          <w:rStyle w:val="StyleUnderline"/>
          <w:rFonts w:asciiTheme="minorHAnsi" w:hAnsiTheme="minorHAnsi"/>
        </w:rPr>
        <w:t>Both states have increased bilateral coordination and communication, and have sought interoperability in areas such as ballistic missile defense (BMD), cyber security, and the use of space.</w:t>
      </w:r>
      <w:r w:rsidRPr="00A840DA">
        <w:rPr>
          <w:rFonts w:asciiTheme="minorHAnsi" w:hAnsiTheme="minorHAnsi"/>
        </w:rPr>
        <w:t xml:space="preserve"> The Bilateral Joint Operations Command Center at Yokota Air Base is a clear example of the extent of such integration where both parties share information to improve target identification, tracking, and interceptor cueing.7 Additionally, </w:t>
      </w:r>
      <w:r w:rsidRPr="00A840DA">
        <w:rPr>
          <w:rStyle w:val="StyleUnderline"/>
          <w:rFonts w:asciiTheme="minorHAnsi" w:hAnsiTheme="minorHAnsi"/>
        </w:rPr>
        <w:t>the U.S. and Japan have participated in a variety of multilateral exercises with other friendly nations in the region, including Australia and the Philippines. Complementing the security alliance, the U.S. and Japan have grown increasingly closer economically. Japan is currently the United States’ fourth largest trading partner</w:t>
      </w:r>
      <w:r w:rsidRPr="00A840DA">
        <w:rPr>
          <w:rFonts w:asciiTheme="minorHAnsi" w:hAnsiTheme="minorHAnsi"/>
        </w:rPr>
        <w:t>, and in 2014 the U.S. conducted more than $200 billion in trade with Japan.8 Both countries have also served key roles in the negotiations involving the Trans-Pacific Partnership Agreement (TPP), a sweeping Pacific free-trade agreement involving 12 nations, which is expected to be voted on by both houses of the U.S. Congress later this year. While elements of bipartisan opposition to the deal certainly pose challenges for ratification, if enacted, the TPP is projected to give Japan an additional 2.7 percent boost in economic growth by 2030, with a more modest boost for the U.S. at 0.4 percent.9 Additionally, for the past 28 years the U.S. and Japan have collaborated within the science and technology sectors under the auspices of the U.S.-Japan Science and Technology Agreement (1988) which has been particularly beneficial to both sides.</w:t>
      </w:r>
    </w:p>
    <w:p w:rsidR="00A840DA" w:rsidRPr="00A840DA" w:rsidRDefault="00A840DA" w:rsidP="00A840DA">
      <w:pPr>
        <w:rPr>
          <w:rFonts w:asciiTheme="minorHAnsi" w:hAnsiTheme="minorHAnsi"/>
        </w:rPr>
      </w:pPr>
      <w:r w:rsidRPr="00A840DA">
        <w:rPr>
          <w:rFonts w:asciiTheme="minorHAnsi" w:hAnsiTheme="minorHAnsi"/>
        </w:rPr>
        <w:t xml:space="preserve">Tensions </w:t>
      </w:r>
    </w:p>
    <w:p w:rsidR="00A840DA" w:rsidRPr="00A840DA" w:rsidRDefault="00A840DA" w:rsidP="00A840DA">
      <w:pPr>
        <w:rPr>
          <w:rFonts w:asciiTheme="minorHAnsi" w:hAnsiTheme="minorHAnsi"/>
        </w:rPr>
      </w:pPr>
      <w:r w:rsidRPr="00A840DA">
        <w:rPr>
          <w:rFonts w:asciiTheme="minorHAnsi" w:hAnsiTheme="minorHAnsi"/>
        </w:rPr>
        <w:t>Domestic Tensions</w:t>
      </w:r>
    </w:p>
    <w:p w:rsidR="00A840DA" w:rsidRPr="00A840DA" w:rsidRDefault="00A840DA" w:rsidP="00A840DA">
      <w:pPr>
        <w:rPr>
          <w:rFonts w:asciiTheme="minorHAnsi" w:hAnsiTheme="minorHAnsi"/>
        </w:rPr>
      </w:pPr>
      <w:r w:rsidRPr="00A840DA">
        <w:rPr>
          <w:rFonts w:asciiTheme="minorHAnsi" w:hAnsiTheme="minorHAnsi"/>
        </w:rPr>
        <w:t>Although the alliance has endured throughout the post-Cold War era and into the 21st century, the partnership has not been without its difficulties and critics. Arguably one of the most controversial aspects of the security arrangement has been the large number of U.S. forces stationed in Okinawa. According to a recent report by the Congressional Research Service, two regularly cited sources of opposition to the military bases include “(1) concerns that the American presence degrades the local quality-of-life with regard to personal safety, noise, crime, and the natural environment; and (2) pacifism and anti-militarism.”10 As part of a realignment effort between both states to address the issue, there have been plans to relocate Marine Corps Air Station (MCAS) Futenma to a less populated area in the northern portion of the island by 2022 as well as plans to relocate 9,000 marines (and their dependents) to Guam (5000), Australia (2,500), and Hawaii (1,500).11 While domestic tensions surrounding the basing issues are likely to continue between the conservative Liberal Democratic Party of Japan (LDP), the liberal Democratic Party (DP), and the locals of Okinawa, the fundamental and strategic premises of the U.S.-Japan alliance remain uncontested.</w:t>
      </w:r>
    </w:p>
    <w:p w:rsidR="00A840DA" w:rsidRPr="00A840DA" w:rsidRDefault="00A840DA" w:rsidP="00A840DA">
      <w:pPr>
        <w:rPr>
          <w:rFonts w:asciiTheme="minorHAnsi" w:hAnsiTheme="minorHAnsi"/>
        </w:rPr>
      </w:pPr>
      <w:r w:rsidRPr="00A840DA">
        <w:rPr>
          <w:rFonts w:asciiTheme="minorHAnsi" w:hAnsiTheme="minorHAnsi"/>
        </w:rPr>
        <w:t>Within the U.S., there have been calls to examine Japan’s overall contribution to the alliance. MIT political scientist Barry Posen has argued that Japan, who is technologically advanced and maintains a high per capita GDP, spends only 1.0 percent of its GDP on defense (compared to the U.S. who spends 4.6 percent), and should thus assume a much larger share of responsibility in maintaining its security.12 While Posen’s comparative analysis on defense spending between allies is worth consideration, it is important to note that the Japanese government provides nearly $2 billion a year to offset the cost of stationing U.S. forces in Japan by means of both the Special Measures Agreements (SMAs) and the Facilities Improvement Program (FIP).13</w:t>
      </w:r>
    </w:p>
    <w:p w:rsidR="00A840DA" w:rsidRPr="00A840DA" w:rsidRDefault="00A840DA" w:rsidP="00A840DA">
      <w:pPr>
        <w:rPr>
          <w:rFonts w:asciiTheme="minorHAnsi" w:hAnsiTheme="minorHAnsi"/>
        </w:rPr>
      </w:pPr>
      <w:r w:rsidRPr="00A840DA">
        <w:rPr>
          <w:rFonts w:asciiTheme="minorHAnsi" w:hAnsiTheme="minorHAnsi"/>
        </w:rPr>
        <w:t xml:space="preserve">China </w:t>
      </w:r>
    </w:p>
    <w:p w:rsidR="00A840DA" w:rsidRPr="00A840DA" w:rsidRDefault="00A840DA" w:rsidP="00A840DA">
      <w:pPr>
        <w:rPr>
          <w:rStyle w:val="StyleUnderline"/>
          <w:rFonts w:asciiTheme="minorHAnsi" w:hAnsiTheme="minorHAnsi"/>
        </w:rPr>
      </w:pPr>
      <w:r w:rsidRPr="00A840DA">
        <w:rPr>
          <w:rFonts w:asciiTheme="minorHAnsi" w:hAnsiTheme="minorHAnsi"/>
        </w:rPr>
        <w:t xml:space="preserve">Largely due to the liberalization reforms enacted during the Deng Xiaoping administration in the late 1970s, </w:t>
      </w:r>
      <w:r w:rsidRPr="00A840DA">
        <w:rPr>
          <w:rStyle w:val="StyleUnderline"/>
          <w:rFonts w:asciiTheme="minorHAnsi" w:hAnsiTheme="minorHAnsi"/>
        </w:rPr>
        <w:t>China has experienced a rapid</w:t>
      </w:r>
      <w:r w:rsidRPr="00A840DA">
        <w:rPr>
          <w:rFonts w:asciiTheme="minorHAnsi" w:hAnsiTheme="minorHAnsi"/>
        </w:rPr>
        <w:t xml:space="preserve"> and generally continuous</w:t>
      </w:r>
      <w:r w:rsidRPr="00A840DA">
        <w:rPr>
          <w:rStyle w:val="StyleUnderline"/>
          <w:rFonts w:asciiTheme="minorHAnsi" w:hAnsiTheme="minorHAnsi"/>
        </w:rPr>
        <w:t xml:space="preserve"> degree of economic growth, which in turn has significantly bolstered its ability to project its influence both economically and militarily. The latter is beginning to increase regional alarm</w:t>
      </w:r>
      <w:r w:rsidRPr="00A840DA">
        <w:rPr>
          <w:rFonts w:asciiTheme="minorHAnsi" w:hAnsiTheme="minorHAnsi"/>
        </w:rPr>
        <w:t xml:space="preserve">. While </w:t>
      </w:r>
      <w:r w:rsidRPr="00A840DA">
        <w:rPr>
          <w:rStyle w:val="StyleUnderline"/>
          <w:rFonts w:asciiTheme="minorHAnsi" w:hAnsiTheme="minorHAnsi"/>
        </w:rPr>
        <w:t>China’s</w:t>
      </w:r>
      <w:r w:rsidRPr="00A840DA">
        <w:rPr>
          <w:rFonts w:asciiTheme="minorHAnsi" w:hAnsiTheme="minorHAnsi"/>
        </w:rPr>
        <w:t xml:space="preserve"> rise has produced some positive outcomes, including but not limited to the improvement of the standard of living for tens of millions of Chinese citizens and the provision of low-cost exports and labor to the global market, its</w:t>
      </w:r>
      <w:r w:rsidRPr="00A840DA">
        <w:rPr>
          <w:rStyle w:val="StyleUnderline"/>
          <w:rFonts w:asciiTheme="minorHAnsi" w:hAnsiTheme="minorHAnsi"/>
        </w:rPr>
        <w:t xml:space="preserve"> increasingly aggressive maritime behavior in the East and South China Seas poses a serious challenge to regional stability, the strategic balance in the region, and the security of Japan and its neighbors.</w:t>
      </w:r>
    </w:p>
    <w:p w:rsidR="00A840DA" w:rsidRPr="00A840DA" w:rsidRDefault="00A840DA" w:rsidP="00A840DA">
      <w:pPr>
        <w:rPr>
          <w:rFonts w:asciiTheme="minorHAnsi" w:hAnsiTheme="minorHAnsi"/>
        </w:rPr>
      </w:pPr>
      <w:r w:rsidRPr="00A840DA">
        <w:rPr>
          <w:rFonts w:asciiTheme="minorHAnsi" w:hAnsiTheme="minorHAnsi"/>
        </w:rPr>
        <w:t xml:space="preserve">A fundamental aspect of China’s current and future power projection capabilities in the Asia-Pacific region is its strategy of anti-access/area denial (A2/ AD), and the array of weapons developed in support of this concept. Potential challenges posed by A2/ AD include the barring of U.S. forces and Japanese Self-Defense Forces (SDF) from the near-seas region and the potential to prohibit or interdict the use of the global commons by means of ballistic missiles, submarines, and offensive space and cyberspace assets.14 Inherent in China’s A2/AD strategy is its naval modernization efforts, which as identified by Naval Affairs Specialist Ronald O’Rourke, include its aircraft carrier program, anti-ship ballistic missiles (ASBMs), anti-ship cruise missiles (ASCMs), land-attack cruise missiles (LACMs), surface-to-air missiles, mines, manned aircraft, unmanned aircraft, submarines, destroyers, frigates, corvettes, patrol craft, amphibious ships, and mine countermeasures ships (MCMs).15 China’s announcement in 2013 of a new air defense identification zone (ADIZ) that includes airspace above the Japanese controlled Senkaku Islands potentially serves as a move to advance the country’s A2/AD strategy, but more importantly increases the potential for a destabilizing event to take place due to overlapping zones between the two countries.16 None of China’s moves in and of themselves creates the level of provocation or threat that demands a U.S. unilateral or a combined military response, but taken together, </w:t>
      </w:r>
      <w:r w:rsidRPr="00A840DA">
        <w:rPr>
          <w:rStyle w:val="StyleUnderline"/>
          <w:rFonts w:asciiTheme="minorHAnsi" w:hAnsiTheme="minorHAnsi"/>
        </w:rPr>
        <w:t>the trend line of improved Chinese capabilities with greater assertiveness in the region is worrisome and could potentially create a military confrontation with various escalatory risks.</w:t>
      </w:r>
    </w:p>
    <w:p w:rsidR="00A840DA" w:rsidRPr="00A840DA" w:rsidRDefault="00A840DA" w:rsidP="00A840DA">
      <w:pPr>
        <w:rPr>
          <w:rStyle w:val="StyleUnderline"/>
          <w:rFonts w:asciiTheme="minorHAnsi" w:hAnsiTheme="minorHAnsi"/>
        </w:rPr>
      </w:pPr>
      <w:r w:rsidRPr="00A840DA">
        <w:rPr>
          <w:rFonts w:asciiTheme="minorHAnsi" w:hAnsiTheme="minorHAnsi"/>
        </w:rPr>
        <w:t xml:space="preserve">As described in Article 5 of the 1960 U.S.-Japan security treaty, </w:t>
      </w:r>
      <w:r w:rsidRPr="00A840DA">
        <w:rPr>
          <w:rStyle w:val="StyleUnderline"/>
          <w:rFonts w:asciiTheme="minorHAnsi" w:hAnsiTheme="minorHAnsi"/>
        </w:rPr>
        <w:t>Japan enjoys extended deterrence provided by the U.S. across all territories under its administration, including the Senkaku Islands</w:t>
      </w:r>
      <w:r w:rsidRPr="00A840DA">
        <w:rPr>
          <w:rFonts w:asciiTheme="minorHAnsi" w:hAnsiTheme="minorHAnsi"/>
        </w:rPr>
        <w:t>. That being said, the U.S. holds a position of neutrality concerning the sovereignty of the islands, which has been interpreted as strategically ambiguous by some.17 Therefore in addition to countering China’s A2/AD strategy</w:t>
      </w:r>
      <w:r w:rsidRPr="00A840DA">
        <w:rPr>
          <w:rStyle w:val="StyleUnderline"/>
          <w:rFonts w:asciiTheme="minorHAnsi" w:hAnsiTheme="minorHAnsi"/>
        </w:rPr>
        <w:t>, the U.S. must work to assure Japan that its extended deterrence policy is unwavering in the provision of security for Japanese citizens while simultaneously weighing its own national interests in the potential escalation over what currently amounts to a non-existential, offshore, territorial dispute between Japan and China.</w:t>
      </w:r>
    </w:p>
    <w:p w:rsidR="00A840DA" w:rsidRPr="00A840DA" w:rsidRDefault="00A840DA" w:rsidP="00A840DA">
      <w:pPr>
        <w:rPr>
          <w:rFonts w:asciiTheme="minorHAnsi" w:hAnsiTheme="minorHAnsi"/>
        </w:rPr>
      </w:pPr>
      <w:r w:rsidRPr="00A840DA">
        <w:rPr>
          <w:rFonts w:asciiTheme="minorHAnsi" w:hAnsiTheme="minorHAnsi"/>
        </w:rPr>
        <w:t>North Korea</w:t>
      </w:r>
    </w:p>
    <w:p w:rsidR="00A840DA" w:rsidRPr="00A840DA" w:rsidRDefault="00A840DA" w:rsidP="00A840DA">
      <w:pPr>
        <w:rPr>
          <w:rFonts w:asciiTheme="minorHAnsi" w:hAnsiTheme="minorHAnsi"/>
        </w:rPr>
      </w:pPr>
      <w:r w:rsidRPr="00A840DA">
        <w:rPr>
          <w:rFonts w:asciiTheme="minorHAnsi" w:hAnsiTheme="minorHAnsi"/>
        </w:rPr>
        <w:t xml:space="preserve"> </w:t>
      </w:r>
      <w:r w:rsidRPr="00A840DA">
        <w:rPr>
          <w:rStyle w:val="StyleUnderline"/>
          <w:rFonts w:asciiTheme="minorHAnsi" w:hAnsiTheme="minorHAnsi"/>
        </w:rPr>
        <w:t>The North Korean regime presents a qualitatively different challenge to Japan’s security.</w:t>
      </w:r>
      <w:r w:rsidRPr="00A840DA">
        <w:rPr>
          <w:rFonts w:asciiTheme="minorHAnsi" w:hAnsiTheme="minorHAnsi"/>
        </w:rPr>
        <w:t xml:space="preserve"> While certainly aggressive in multiple respects, China is deeply integrated in the world economy and in 2014 conducted over $340 billion in trade with Japan alone.18 In contrast, </w:t>
      </w:r>
      <w:r w:rsidRPr="00A840DA">
        <w:rPr>
          <w:rStyle w:val="StyleUnderline"/>
          <w:rFonts w:asciiTheme="minorHAnsi" w:hAnsiTheme="minorHAnsi"/>
        </w:rPr>
        <w:t>North Korea is an isolated, revisionist state with no such skin in the international game</w:t>
      </w:r>
      <w:r w:rsidRPr="00A840DA">
        <w:rPr>
          <w:rFonts w:asciiTheme="minorHAnsi" w:hAnsiTheme="minorHAnsi"/>
        </w:rPr>
        <w:t xml:space="preserve">. Demonstrating its disregard for the established security order in the Asia-Pacific region, </w:t>
      </w:r>
      <w:r w:rsidRPr="00A840DA">
        <w:rPr>
          <w:rStyle w:val="StyleUnderline"/>
          <w:rFonts w:asciiTheme="minorHAnsi" w:hAnsiTheme="minorHAnsi"/>
        </w:rPr>
        <w:t>the North Korean regime has ramped up its nuclear weapons</w:t>
      </w:r>
      <w:r w:rsidRPr="00A840DA">
        <w:rPr>
          <w:rFonts w:asciiTheme="minorHAnsi" w:hAnsiTheme="minorHAnsi"/>
        </w:rPr>
        <w:t xml:space="preserve"> and ballistic missile efforts. At present, </w:t>
      </w:r>
      <w:r w:rsidRPr="00A840DA">
        <w:rPr>
          <w:rStyle w:val="StyleUnderline"/>
          <w:rFonts w:asciiTheme="minorHAnsi" w:hAnsiTheme="minorHAnsi"/>
        </w:rPr>
        <w:t>North Korea maintains the ability to strike Japan</w:t>
      </w:r>
      <w:r w:rsidRPr="00A840DA">
        <w:rPr>
          <w:rFonts w:asciiTheme="minorHAnsi" w:hAnsiTheme="minorHAnsi"/>
        </w:rPr>
        <w:t xml:space="preserve"> with its Musudan (3,000km) and Nodong missiles (1,300km). Although these missiles are largely viewed as inaccurate (the Musudan has never been tested publically), they certainly remain potential threats to the Japanese population and U.S. forces stationed in Japan. 19 </w:t>
      </w:r>
      <w:r w:rsidRPr="00A840DA">
        <w:rPr>
          <w:rStyle w:val="StyleUnderline"/>
          <w:rFonts w:asciiTheme="minorHAnsi" w:hAnsiTheme="minorHAnsi"/>
        </w:rPr>
        <w:t>Such threats have been noted, and the U.S. and Japan have fostered high levels of cooperation on BMD</w:t>
      </w:r>
      <w:r w:rsidRPr="00A840DA">
        <w:rPr>
          <w:rFonts w:asciiTheme="minorHAnsi" w:hAnsiTheme="minorHAnsi"/>
        </w:rPr>
        <w:t>, including the joint development of the U.S. Navy’s RIM-161 Standard Missile 3 (SM-3) ship-based missile system.20 The two allies have also engaged in developing interoperability with Patriot Advanced Capability-3 surface-to-air interceptor batteries (PAC-3), and Japanese officials have shown strong interest in purchasing the Terminal High Altitude Area Defense system (THAAD) and the Aegis Ashore system.21</w:t>
      </w:r>
    </w:p>
    <w:p w:rsidR="00A840DA" w:rsidRPr="00A840DA" w:rsidRDefault="00A840DA" w:rsidP="00A840DA">
      <w:pPr>
        <w:rPr>
          <w:rFonts w:asciiTheme="minorHAnsi" w:hAnsiTheme="minorHAnsi"/>
        </w:rPr>
      </w:pPr>
      <w:r w:rsidRPr="00A840DA">
        <w:rPr>
          <w:rFonts w:asciiTheme="minorHAnsi" w:hAnsiTheme="minorHAnsi"/>
        </w:rPr>
        <w:t>Following its formal withdrawal from the Non-Proliferation Treaty (NPT) in early 2003, North Korea accelerated its nuclear ambitions and in 2006 conducted its first nuclear weapons test. Since 2006 there have been additional tests, all of which have unsurprisingly raised tensions with its neighbors, including its sole regional partner, China. While unconfirmed by the international community and the nonproliferation regime, and widely dismissed as a hoax, North Korea’s recent announcement of its successful test of a hydrogen bomb illustrates its intentions to challenge the existing order and the security of U.S. allies in the Asia-Pacific region.</w:t>
      </w:r>
    </w:p>
    <w:p w:rsidR="00A840DA" w:rsidRPr="00A840DA" w:rsidRDefault="00A840DA" w:rsidP="00A840DA">
      <w:pPr>
        <w:rPr>
          <w:rFonts w:asciiTheme="minorHAnsi" w:hAnsiTheme="minorHAnsi"/>
        </w:rPr>
      </w:pPr>
      <w:r w:rsidRPr="00A840DA">
        <w:rPr>
          <w:rFonts w:asciiTheme="minorHAnsi" w:hAnsiTheme="minorHAnsi"/>
        </w:rPr>
        <w:t xml:space="preserve"> </w:t>
      </w:r>
      <w:r w:rsidRPr="00A840DA">
        <w:rPr>
          <w:rStyle w:val="StyleUnderline"/>
          <w:rFonts w:asciiTheme="minorHAnsi" w:hAnsiTheme="minorHAnsi"/>
        </w:rPr>
        <w:t xml:space="preserve">Geography necessitates that one of Japan’s primary national interests is the maintenance of stability on the Korean peninsula. The security threat posed by </w:t>
      </w:r>
      <w:r w:rsidRPr="00A840DA">
        <w:rPr>
          <w:rFonts w:asciiTheme="minorHAnsi" w:hAnsiTheme="minorHAnsi"/>
        </w:rPr>
        <w:t xml:space="preserve">the </w:t>
      </w:r>
      <w:r w:rsidRPr="00A840DA">
        <w:rPr>
          <w:rStyle w:val="StyleUnderline"/>
          <w:rFonts w:asciiTheme="minorHAnsi" w:hAnsiTheme="minorHAnsi"/>
        </w:rPr>
        <w:t>North Korea</w:t>
      </w:r>
      <w:r w:rsidRPr="00A840DA">
        <w:rPr>
          <w:rFonts w:asciiTheme="minorHAnsi" w:hAnsiTheme="minorHAnsi"/>
        </w:rPr>
        <w:t>n regime</w:t>
      </w:r>
      <w:r w:rsidRPr="00A840DA">
        <w:rPr>
          <w:rStyle w:val="StyleUnderline"/>
          <w:rFonts w:asciiTheme="minorHAnsi" w:hAnsiTheme="minorHAnsi"/>
        </w:rPr>
        <w:t xml:space="preserve"> underscores the importance of working to improve relations </w:t>
      </w:r>
      <w:r w:rsidRPr="00A840DA">
        <w:rPr>
          <w:rFonts w:asciiTheme="minorHAnsi" w:hAnsiTheme="minorHAnsi"/>
        </w:rPr>
        <w:t>between South Korea and Japan in order to ultimately establish effective trilateral coordination in Northeast Asia. The distrust between Japanese and South Korean officials, which is largely due to the countries’ antagonistic relationship during the 20th century and past aggressions by Imperial Japan, is a diplomatic obstacle between two liberal, free-market democracies that face nearly identical threats to their security.22 Although the re-establishment of broad-based ties between South Korea and Japan is a complicated and difficult process, it will be a crucial factor in Japan’s ability to counter future aggression by both North Korea and China.</w:t>
      </w:r>
    </w:p>
    <w:p w:rsidR="00A840DA" w:rsidRPr="00A840DA" w:rsidRDefault="00A840DA" w:rsidP="00A840DA">
      <w:pPr>
        <w:rPr>
          <w:rFonts w:asciiTheme="minorHAnsi" w:hAnsiTheme="minorHAnsi"/>
        </w:rPr>
      </w:pPr>
      <w:r w:rsidRPr="00A840DA">
        <w:rPr>
          <w:rFonts w:asciiTheme="minorHAnsi" w:hAnsiTheme="minorHAnsi"/>
        </w:rPr>
        <w:t xml:space="preserve">Conclusion </w:t>
      </w:r>
    </w:p>
    <w:p w:rsidR="00A840DA" w:rsidRPr="00A840DA" w:rsidRDefault="00A840DA" w:rsidP="00A840DA">
      <w:pPr>
        <w:rPr>
          <w:rFonts w:asciiTheme="minorHAnsi" w:hAnsiTheme="minorHAnsi"/>
        </w:rPr>
      </w:pPr>
      <w:r w:rsidRPr="00A840DA">
        <w:rPr>
          <w:rStyle w:val="StyleUnderline"/>
          <w:rFonts w:asciiTheme="minorHAnsi" w:hAnsiTheme="minorHAnsi"/>
        </w:rPr>
        <w:t>Threats in Northeast Asia will most likely continue to diversify for the near future, and therefore the relevance of the U.S.-Japan alliance will only increase in maintaining regional stability.</w:t>
      </w:r>
      <w:r w:rsidRPr="00A840DA">
        <w:rPr>
          <w:rFonts w:asciiTheme="minorHAnsi" w:hAnsiTheme="minorHAnsi"/>
        </w:rPr>
        <w:t xml:space="preserve"> Since 1945 U.S.-Japanese relations have weathered numerous wars (some of which took place in the region), the collapse of the Soviet Union, and the proliferation of transnational terrorism. As noted above, the tensions and disagreements that exist between the two countries on issues concerning basing in Okinawa and the asymmetry in defense spending are largely tactical and do not undermine the alliance in any strategic sense. </w:t>
      </w:r>
      <w:r w:rsidRPr="00A840DA">
        <w:rPr>
          <w:rStyle w:val="StyleUnderline"/>
          <w:rFonts w:asciiTheme="minorHAnsi" w:hAnsiTheme="minorHAnsi"/>
        </w:rPr>
        <w:t>In the context of the current U.S. “rebalancing” to the Pacific, the alliance is imperative to addressing the rise of China and the provocations of North Korea</w:t>
      </w:r>
      <w:r w:rsidRPr="00A840DA">
        <w:rPr>
          <w:rFonts w:asciiTheme="minorHAnsi" w:hAnsiTheme="minorHAnsi"/>
        </w:rPr>
        <w:t>.</w:t>
      </w:r>
    </w:p>
    <w:p w:rsidR="00A840DA" w:rsidRPr="00A840DA" w:rsidRDefault="00A840DA" w:rsidP="00A840DA">
      <w:pPr>
        <w:rPr>
          <w:rFonts w:asciiTheme="minorHAnsi" w:hAnsiTheme="minorHAnsi"/>
        </w:rPr>
      </w:pPr>
      <w:r w:rsidRPr="00A840DA">
        <w:rPr>
          <w:rStyle w:val="StyleUnderline"/>
          <w:rFonts w:asciiTheme="minorHAnsi" w:hAnsiTheme="minorHAnsi"/>
        </w:rPr>
        <w:t xml:space="preserve">China’s rise has produced a variety of geopolitical effects and consequences. </w:t>
      </w:r>
      <w:r w:rsidRPr="00A840DA">
        <w:rPr>
          <w:rFonts w:asciiTheme="minorHAnsi" w:hAnsiTheme="minorHAnsi"/>
        </w:rPr>
        <w:t>As previously stated,</w:t>
      </w:r>
      <w:r w:rsidRPr="00A840DA">
        <w:rPr>
          <w:rStyle w:val="StyleUnderline"/>
          <w:rFonts w:asciiTheme="minorHAnsi" w:hAnsiTheme="minorHAnsi"/>
        </w:rPr>
        <w:t xml:space="preserve"> its demeanor has become increasingly aggressive in its maritime operations in </w:t>
      </w:r>
      <w:r w:rsidRPr="00A840DA">
        <w:rPr>
          <w:rFonts w:asciiTheme="minorHAnsi" w:hAnsiTheme="minorHAnsi"/>
        </w:rPr>
        <w:t xml:space="preserve">both </w:t>
      </w:r>
      <w:r w:rsidRPr="00A840DA">
        <w:rPr>
          <w:rStyle w:val="StyleUnderline"/>
          <w:rFonts w:asciiTheme="minorHAnsi" w:hAnsiTheme="minorHAnsi"/>
        </w:rPr>
        <w:t xml:space="preserve">the East and South China Seas. China’s emerging A2/AD strategy, coupled with its </w:t>
      </w:r>
      <w:r w:rsidRPr="00A840DA">
        <w:rPr>
          <w:rFonts w:asciiTheme="minorHAnsi" w:hAnsiTheme="minorHAnsi"/>
        </w:rPr>
        <w:t>long-term and well-resourced</w:t>
      </w:r>
      <w:r w:rsidRPr="00A840DA">
        <w:rPr>
          <w:rStyle w:val="StyleUnderline"/>
          <w:rFonts w:asciiTheme="minorHAnsi" w:hAnsiTheme="minorHAnsi"/>
        </w:rPr>
        <w:t xml:space="preserve"> military modernization </w:t>
      </w:r>
      <w:r w:rsidRPr="00A840DA">
        <w:rPr>
          <w:rFonts w:asciiTheme="minorHAnsi" w:hAnsiTheme="minorHAnsi"/>
        </w:rPr>
        <w:t>and its</w:t>
      </w:r>
      <w:r w:rsidRPr="00A840DA">
        <w:rPr>
          <w:rStyle w:val="StyleUnderline"/>
          <w:rFonts w:asciiTheme="minorHAnsi" w:hAnsiTheme="minorHAnsi"/>
        </w:rPr>
        <w:t xml:space="preserve"> territorial claims </w:t>
      </w:r>
      <w:r w:rsidRPr="00A840DA">
        <w:rPr>
          <w:rFonts w:asciiTheme="minorHAnsi" w:hAnsiTheme="minorHAnsi"/>
        </w:rPr>
        <w:t>on the Senkaku Islands</w:t>
      </w:r>
      <w:r w:rsidRPr="00A840DA">
        <w:rPr>
          <w:rStyle w:val="StyleUnderline"/>
          <w:rFonts w:asciiTheme="minorHAnsi" w:hAnsiTheme="minorHAnsi"/>
        </w:rPr>
        <w:t xml:space="preserve"> are of immediate concern for Japan</w:t>
      </w:r>
      <w:r w:rsidRPr="00A840DA">
        <w:rPr>
          <w:rFonts w:asciiTheme="minorHAnsi" w:hAnsiTheme="minorHAnsi"/>
        </w:rPr>
        <w:t xml:space="preserve">. Additionally, </w:t>
      </w:r>
      <w:r w:rsidRPr="00A840DA">
        <w:rPr>
          <w:rStyle w:val="StyleUnderline"/>
          <w:rFonts w:asciiTheme="minorHAnsi" w:hAnsiTheme="minorHAnsi"/>
        </w:rPr>
        <w:t>North Korea’s nuclear and ballistic missile programs risk destabilizing the entire region. The regime’s opaque and hostile behavior acts as a constant and clear reminder of the importance for the U.S. to work on building trust and bridging relations</w:t>
      </w:r>
      <w:r w:rsidRPr="00A840DA">
        <w:rPr>
          <w:rFonts w:asciiTheme="minorHAnsi" w:hAnsiTheme="minorHAnsi"/>
        </w:rPr>
        <w:t xml:space="preserve"> between South Korean and Japanese governments. </w:t>
      </w:r>
    </w:p>
    <w:p w:rsidR="00A840DA" w:rsidRDefault="00A840DA" w:rsidP="00A840DA">
      <w:pPr>
        <w:rPr>
          <w:rFonts w:asciiTheme="minorHAnsi" w:hAnsiTheme="minorHAnsi"/>
        </w:rPr>
      </w:pPr>
      <w:r w:rsidRPr="00A840DA">
        <w:rPr>
          <w:rStyle w:val="StyleUnderline"/>
          <w:rFonts w:asciiTheme="minorHAnsi" w:hAnsiTheme="minorHAnsi"/>
        </w:rPr>
        <w:t xml:space="preserve">At a time when one of America’s closest allies is facing a variety of threats, some of which are existential, </w:t>
      </w:r>
      <w:r w:rsidRPr="00A840DA">
        <w:rPr>
          <w:rStyle w:val="Emphasis"/>
          <w:rFonts w:asciiTheme="minorHAnsi" w:hAnsiTheme="minorHAnsi"/>
        </w:rPr>
        <w:t>there are few things more damaging than fostering ambiguity about U.S. commitments to the maintenance of security and stability in the Asia Pacific</w:t>
      </w:r>
      <w:r w:rsidRPr="00A840DA">
        <w:rPr>
          <w:rFonts w:asciiTheme="minorHAnsi" w:hAnsiTheme="minorHAnsi"/>
        </w:rPr>
        <w:t>. Fiscal and political constraints will undoubtedly influence future relations between both countries, but these inescapable forces should not hinder Washington’s ability to assure Japan that its security, as well as the security of its neighbors, is deep-seated in U.S. grand strategy and the balance of power in the region.</w:t>
      </w:r>
    </w:p>
    <w:p w:rsidR="00A65645" w:rsidRDefault="00A65645" w:rsidP="00A840DA">
      <w:pPr>
        <w:rPr>
          <w:rFonts w:asciiTheme="minorHAnsi" w:hAnsiTheme="minorHAnsi"/>
        </w:rPr>
      </w:pPr>
    </w:p>
    <w:p w:rsidR="00A65645" w:rsidRPr="005B4A71" w:rsidRDefault="00A65645" w:rsidP="00A65645">
      <w:pPr>
        <w:pStyle w:val="Heading4"/>
      </w:pPr>
      <w:r w:rsidRPr="005B4A71">
        <w:t xml:space="preserve">US-Japan alliance key to stability in Asia, particularly in the face of a </w:t>
      </w:r>
      <w:r w:rsidRPr="005B4A71">
        <w:rPr>
          <w:u w:val="single"/>
        </w:rPr>
        <w:t>rising China</w:t>
      </w:r>
      <w:r w:rsidRPr="005B4A71">
        <w:t xml:space="preserve"> – its balance prevents conflict and serves as the US’s necessary inroad to regional influence </w:t>
      </w:r>
    </w:p>
    <w:p w:rsidR="00A65645" w:rsidRPr="005B4A71" w:rsidRDefault="00A65645" w:rsidP="00A65645">
      <w:pPr>
        <w:spacing w:after="158"/>
      </w:pPr>
      <w:r w:rsidRPr="005B4A71">
        <w:rPr>
          <w:rStyle w:val="Style13ptBold"/>
        </w:rPr>
        <w:t>Lynch 15</w:t>
      </w:r>
      <w:r w:rsidRPr="005B4A71">
        <w:t xml:space="preserve"> – Bachelor of Political Science from Xavier University, Dept. of Defense and Dept. of Justice’s Regional Environmental Counsel and Litigation Counsel (Edward, “Why US Japan Alliance Important,” </w:t>
      </w:r>
      <w:r w:rsidRPr="005B4A71">
        <w:rPr>
          <w:i/>
        </w:rPr>
        <w:t xml:space="preserve">Pacific Daily News, </w:t>
      </w:r>
      <w:r w:rsidRPr="005B4A71">
        <w:t>October 3</w:t>
      </w:r>
      <w:r w:rsidRPr="005B4A71">
        <w:rPr>
          <w:vertAlign w:val="superscript"/>
        </w:rPr>
        <w:t>rd</w:t>
      </w:r>
      <w:r w:rsidRPr="005B4A71">
        <w:t xml:space="preserve">, 2015, </w:t>
      </w:r>
      <w:hyperlink r:id="rId21" w:history="1">
        <w:r w:rsidRPr="005B4A71">
          <w:rPr>
            <w:rStyle w:val="Hyperlink"/>
          </w:rPr>
          <w:t>http://www.guampdn.com/story/opinion/2015/10/03/why-us-japan-alliance-important/73273438/)</w:t>
        </w:r>
      </w:hyperlink>
      <w:r w:rsidRPr="005B4A71">
        <w:t xml:space="preserve"> // EDP</w:t>
      </w:r>
    </w:p>
    <w:p w:rsidR="00A65645" w:rsidRPr="005B4A71" w:rsidRDefault="00A65645" w:rsidP="00A65645">
      <w:pPr>
        <w:rPr>
          <w:u w:val="single"/>
        </w:rPr>
      </w:pPr>
      <w:r w:rsidRPr="005B4A71">
        <w:rPr>
          <w:sz w:val="16"/>
        </w:rPr>
        <w:t xml:space="preserve">Why are Japan’s recent changes in foreign policy important? </w:t>
      </w:r>
      <w:r w:rsidRPr="005B4A71">
        <w:rPr>
          <w:u w:val="single"/>
        </w:rPr>
        <w:t xml:space="preserve">The </w:t>
      </w:r>
      <w:r w:rsidRPr="005B4A71">
        <w:rPr>
          <w:b/>
          <w:u w:val="single"/>
        </w:rPr>
        <w:t>U.S.-Japan alliance has secured peace in the northern Pacific</w:t>
      </w:r>
      <w:r w:rsidRPr="005B4A71">
        <w:rPr>
          <w:u w:val="single"/>
        </w:rPr>
        <w:t xml:space="preserve"> since the end of World War II. </w:t>
      </w:r>
      <w:r w:rsidRPr="005B4A71">
        <w:rPr>
          <w:sz w:val="16"/>
        </w:rPr>
        <w:t xml:space="preserve">Both Japan and China recognize that the U.S. is a Pacific nation, but it lies mainly on the North American side of the International Dateline. U.S. sovereign presence on the Asian side of the dateline is represented by a patchwork of military and business interests scattered on U.S. islands and foreign turf. Japan and China understand that Guam and CNMI are a 500-mile-long archipelago in the middle of what China has named “the Second Island Chain” but are the only U.S.-owned territory in the western Pacific. The islands of Guam and the Commonwealth of the Northern Mariana Islands are sovereign U.S. territory, inhabited by loyal U.S. citizens but also make up what China calls “the Chinese second island chain” or the “outer island chain of Asia”. </w:t>
      </w:r>
      <w:r w:rsidRPr="005B4A71">
        <w:rPr>
          <w:rStyle w:val="Strong"/>
          <w:rFonts w:cs="Arial"/>
          <w:color w:val="333333"/>
          <w:sz w:val="16"/>
          <w:szCs w:val="21"/>
        </w:rPr>
        <w:t>Stability</w:t>
      </w:r>
      <w:r w:rsidRPr="005B4A71">
        <w:rPr>
          <w:sz w:val="16"/>
        </w:rPr>
        <w:t xml:space="preserve"> </w:t>
      </w:r>
      <w:r w:rsidRPr="005B4A71">
        <w:rPr>
          <w:u w:val="single"/>
        </w:rPr>
        <w:t xml:space="preserve">While China’s rhetoric may cause one to question its motive for expansion, the real question is </w:t>
      </w:r>
      <w:r w:rsidRPr="005B4A71">
        <w:rPr>
          <w:sz w:val="16"/>
        </w:rPr>
        <w:t>not whether we should view China as looking to control the region, but rather</w:t>
      </w:r>
      <w:r w:rsidRPr="005B4A71">
        <w:rPr>
          <w:u w:val="single"/>
        </w:rPr>
        <w:t xml:space="preserve"> what influence the emergence of China has on the stability of Asia. The U.S.-Japan alliance, and the joint presence it brings, balances that question and makes it a non-issue. </w:t>
      </w:r>
      <w:r w:rsidRPr="005B4A71">
        <w:rPr>
          <w:sz w:val="16"/>
        </w:rPr>
        <w:t xml:space="preserve">This is important to the Marianas as stability is needed for economic development and prosperity. Whether you view the Chinese emerging presence in the Marianas as an aggressive land taking, or China’s hedge against perceived future aggression, the point cannot be emphasized enough that </w:t>
      </w:r>
      <w:r w:rsidRPr="005B4A71">
        <w:rPr>
          <w:u w:val="single"/>
        </w:rPr>
        <w:t xml:space="preserve">the U.S.-Japan rebalance of their alliance is not about containing China, but rather should be seen as a stabilizing force within Asia. </w:t>
      </w:r>
      <w:r w:rsidRPr="005B4A71">
        <w:rPr>
          <w:sz w:val="16"/>
        </w:rPr>
        <w:t xml:space="preserve">The recent </w:t>
      </w:r>
      <w:r w:rsidRPr="005B4A71">
        <w:rPr>
          <w:u w:val="single"/>
        </w:rPr>
        <w:t xml:space="preserve">actions of </w:t>
      </w:r>
      <w:r w:rsidRPr="005B4A71">
        <w:rPr>
          <w:sz w:val="16"/>
        </w:rPr>
        <w:t xml:space="preserve">both the </w:t>
      </w:r>
      <w:r w:rsidRPr="005B4A71">
        <w:rPr>
          <w:u w:val="single"/>
        </w:rPr>
        <w:t>U</w:t>
      </w:r>
      <w:r w:rsidRPr="005B4A71">
        <w:rPr>
          <w:sz w:val="16"/>
        </w:rPr>
        <w:t xml:space="preserve">nited </w:t>
      </w:r>
      <w:r w:rsidRPr="005B4A71">
        <w:rPr>
          <w:u w:val="single"/>
        </w:rPr>
        <w:t>S</w:t>
      </w:r>
      <w:r w:rsidRPr="005B4A71">
        <w:rPr>
          <w:sz w:val="16"/>
        </w:rPr>
        <w:t xml:space="preserve">tates </w:t>
      </w:r>
      <w:r w:rsidRPr="005B4A71">
        <w:rPr>
          <w:u w:val="single"/>
        </w:rPr>
        <w:t xml:space="preserve">and Japan are all about engaging the entire region for mutual prosperity while recognizing that China has focused a strategy of “soft power,” “economic hegemony” and outright possession of disputed real estate in the </w:t>
      </w:r>
      <w:r w:rsidRPr="005B4A71">
        <w:rPr>
          <w:sz w:val="16"/>
        </w:rPr>
        <w:t xml:space="preserve">region they call the </w:t>
      </w:r>
      <w:r w:rsidRPr="005B4A71">
        <w:rPr>
          <w:u w:val="single"/>
        </w:rPr>
        <w:t xml:space="preserve">Second Island Chain. </w:t>
      </w:r>
      <w:r w:rsidRPr="005B4A71">
        <w:rPr>
          <w:sz w:val="16"/>
        </w:rPr>
        <w:t xml:space="preserve">It should be recognized that </w:t>
      </w:r>
      <w:r w:rsidRPr="005B4A71">
        <w:rPr>
          <w:u w:val="single"/>
        </w:rPr>
        <w:t xml:space="preserve">it is the existence of the alliance, not just U.S. presence in Asia, that keeps the balance that prevents war </w:t>
      </w:r>
      <w:r w:rsidRPr="005B4A71">
        <w:rPr>
          <w:sz w:val="16"/>
        </w:rPr>
        <w:t xml:space="preserve">in Asia, regardless of your view of China’s recent actions in the China Sea or island nations. </w:t>
      </w:r>
      <w:r w:rsidRPr="005B4A71">
        <w:rPr>
          <w:rStyle w:val="Strong"/>
          <w:rFonts w:cs="Arial"/>
          <w:color w:val="333333"/>
          <w:sz w:val="16"/>
          <w:szCs w:val="21"/>
        </w:rPr>
        <w:t>Updated alliance</w:t>
      </w:r>
      <w:r w:rsidRPr="005B4A71">
        <w:rPr>
          <w:sz w:val="16"/>
        </w:rPr>
        <w:t xml:space="preserve"> The </w:t>
      </w:r>
      <w:r w:rsidRPr="005B4A71">
        <w:rPr>
          <w:u w:val="single"/>
        </w:rPr>
        <w:t>U.S.-Japan alliance</w:t>
      </w:r>
      <w:r w:rsidRPr="005B4A71">
        <w:rPr>
          <w:sz w:val="16"/>
        </w:rPr>
        <w:t xml:space="preserve"> recognized that the alliance developed out of the Cold War </w:t>
      </w:r>
      <w:r w:rsidRPr="005B4A71">
        <w:rPr>
          <w:u w:val="single"/>
        </w:rPr>
        <w:t>needs to be updated to assure a continued balance in Asia.</w:t>
      </w:r>
      <w:r w:rsidRPr="005B4A71">
        <w:rPr>
          <w:sz w:val="16"/>
        </w:rPr>
        <w:t xml:space="preserve"> This updated vision recognizes the realization that Japan is an equal partner with the U.S. and is the genesis for the recent changes in Japanese law. Japan can no longer be an isolationist country not involved in international affairs. The </w:t>
      </w:r>
      <w:r w:rsidRPr="005B4A71">
        <w:rPr>
          <w:u w:val="single"/>
        </w:rPr>
        <w:t xml:space="preserve">U.S.-Japan realignment of the alliance is not about fighting the next war, it is about shaping the regional environment to prevent the next conflict. </w:t>
      </w:r>
      <w:r w:rsidRPr="005B4A71">
        <w:rPr>
          <w:sz w:val="16"/>
        </w:rPr>
        <w:t xml:space="preserve">The alliance must adjust to remain relevant within the context of global security. </w:t>
      </w:r>
      <w:r w:rsidRPr="005B4A71">
        <w:rPr>
          <w:u w:val="single"/>
        </w:rPr>
        <w:t xml:space="preserve">U.S. presence must be forward and is part of a larger strategic plan to maintain the balance. </w:t>
      </w:r>
      <w:r w:rsidRPr="005B4A71">
        <w:rPr>
          <w:sz w:val="16"/>
        </w:rPr>
        <w:t xml:space="preserve">The U.S. territories in the Marianas, as U.S. in Asia, provide part of that balance; the other being Japan’s new role. </w:t>
      </w:r>
      <w:r w:rsidRPr="005B4A71">
        <w:rPr>
          <w:u w:val="single"/>
        </w:rPr>
        <w:t xml:space="preserve">The </w:t>
      </w:r>
      <w:r w:rsidRPr="005B4A71">
        <w:rPr>
          <w:b/>
          <w:u w:val="single"/>
        </w:rPr>
        <w:t>alliance builds confidence in other nations that the U.S. will be nearby when they need us</w:t>
      </w:r>
      <w:r w:rsidRPr="005B4A71">
        <w:rPr>
          <w:u w:val="single"/>
        </w:rPr>
        <w:t xml:space="preserve"> — whether that is for disaster response, nation-building or global deterrence, “presence matters.”</w:t>
      </w:r>
    </w:p>
    <w:p w:rsidR="00A65645" w:rsidRPr="00A840DA" w:rsidRDefault="00A65645" w:rsidP="00A840DA">
      <w:pPr>
        <w:rPr>
          <w:rFonts w:asciiTheme="minorHAnsi" w:hAnsiTheme="minorHAnsi"/>
        </w:rPr>
      </w:pPr>
    </w:p>
    <w:p w:rsidR="000946E3" w:rsidRPr="00A840DA" w:rsidRDefault="000946E3" w:rsidP="00F37A1C">
      <w:pPr>
        <w:pStyle w:val="Heading3"/>
        <w:rPr>
          <w:rFonts w:asciiTheme="minorHAnsi" w:hAnsiTheme="minorHAnsi"/>
        </w:rPr>
      </w:pPr>
      <w:r w:rsidRPr="00A840DA">
        <w:rPr>
          <w:rFonts w:asciiTheme="minorHAnsi" w:hAnsiTheme="minorHAnsi"/>
        </w:rPr>
        <w:t xml:space="preserve">Impact—China Rise </w:t>
      </w:r>
    </w:p>
    <w:p w:rsidR="000946E3" w:rsidRPr="00A840DA" w:rsidRDefault="000946E3" w:rsidP="000946E3">
      <w:pPr>
        <w:pStyle w:val="Heading4"/>
        <w:rPr>
          <w:rFonts w:asciiTheme="minorHAnsi" w:hAnsiTheme="minorHAnsi"/>
        </w:rPr>
      </w:pPr>
      <w:r w:rsidRPr="00A840DA">
        <w:rPr>
          <w:rFonts w:asciiTheme="minorHAnsi" w:hAnsiTheme="minorHAnsi"/>
        </w:rPr>
        <w:t xml:space="preserve">US-Japan cooperation key to preserve the rules-based Asia-Pacific order during China’s rise  </w:t>
      </w:r>
    </w:p>
    <w:p w:rsidR="000946E3" w:rsidRPr="00A840DA" w:rsidRDefault="000946E3" w:rsidP="000946E3">
      <w:pPr>
        <w:rPr>
          <w:rStyle w:val="Style13ptBold"/>
          <w:rFonts w:asciiTheme="minorHAnsi" w:hAnsiTheme="minorHAnsi"/>
        </w:rPr>
      </w:pPr>
      <w:r w:rsidRPr="00A840DA">
        <w:rPr>
          <w:rStyle w:val="Style13ptBold"/>
          <w:rFonts w:asciiTheme="minorHAnsi" w:hAnsiTheme="minorHAnsi"/>
        </w:rPr>
        <w:t xml:space="preserve">Johnson 14 </w:t>
      </w:r>
      <w:r w:rsidRPr="00A840DA">
        <w:rPr>
          <w:rFonts w:asciiTheme="minorHAnsi" w:hAnsiTheme="minorHAnsi"/>
        </w:rPr>
        <w:t xml:space="preserve">[Christopher, Senior advisor and Freeman Chair in China Studies at CSIS, “Decoding China’s Emerging “Great Power” Strategy in Asia”, CSIS, 5/5/14, </w:t>
      </w:r>
      <w:hyperlink r:id="rId22" w:history="1">
        <w:r w:rsidRPr="00A840DA">
          <w:rPr>
            <w:rStyle w:val="Hyperlink"/>
            <w:rFonts w:asciiTheme="minorHAnsi" w:hAnsiTheme="minorHAnsi"/>
          </w:rPr>
          <w:t>http://www.spfusa.org/wp-content/uploads/2015/02/1-Chinas-Great-Power.pdf</w:t>
        </w:r>
      </w:hyperlink>
      <w:r w:rsidRPr="00A840DA">
        <w:rPr>
          <w:rFonts w:asciiTheme="minorHAnsi" w:hAnsiTheme="minorHAnsi"/>
        </w:rPr>
        <w:t>] MG</w:t>
      </w:r>
    </w:p>
    <w:p w:rsidR="000946E3" w:rsidRPr="00A840DA" w:rsidRDefault="000946E3" w:rsidP="000946E3">
      <w:pPr>
        <w:rPr>
          <w:rStyle w:val="Style13ptBold"/>
          <w:rFonts w:asciiTheme="minorHAnsi" w:hAnsiTheme="minorHAnsi"/>
        </w:rPr>
      </w:pPr>
      <w:r w:rsidRPr="00A840DA">
        <w:rPr>
          <w:rFonts w:asciiTheme="minorHAnsi" w:hAnsiTheme="minorHAnsi"/>
        </w:rPr>
        <w:t>Mr. Christopher K. Johnson Senior Advisor and Freeman Chair in China Studies Center for Strategic and International Studies</w:t>
      </w:r>
    </w:p>
    <w:p w:rsidR="000946E3" w:rsidRPr="00A840DA" w:rsidRDefault="000946E3" w:rsidP="000946E3">
      <w:pPr>
        <w:rPr>
          <w:rStyle w:val="StyleUnderline"/>
          <w:rFonts w:asciiTheme="minorHAnsi" w:hAnsiTheme="minorHAnsi"/>
        </w:rPr>
      </w:pPr>
      <w:r w:rsidRPr="00A840DA">
        <w:rPr>
          <w:rFonts w:asciiTheme="minorHAnsi" w:hAnsiTheme="minorHAnsi"/>
          <w:sz w:val="16"/>
        </w:rPr>
        <w:t xml:space="preserve">INTRODUCTION </w:t>
      </w:r>
      <w:r w:rsidRPr="00A840DA">
        <w:rPr>
          <w:rStyle w:val="StyleUnderline"/>
          <w:rFonts w:asciiTheme="minorHAnsi" w:hAnsiTheme="minorHAnsi"/>
        </w:rPr>
        <w:t>The course charted by China’s reemergence as a great power over the next few decades represents the primary strategic challenge for the U.S.-Japan security alliance and for the East Asian security landscape</w:t>
      </w:r>
      <w:r w:rsidRPr="00A840DA">
        <w:rPr>
          <w:rFonts w:asciiTheme="minorHAnsi" w:hAnsiTheme="minorHAnsi"/>
          <w:sz w:val="16"/>
        </w:rPr>
        <w:t xml:space="preserve"> writ large. </w:t>
      </w:r>
      <w:r w:rsidRPr="00A840DA">
        <w:rPr>
          <w:rStyle w:val="StyleUnderline"/>
          <w:rFonts w:asciiTheme="minorHAnsi" w:hAnsiTheme="minorHAnsi"/>
        </w:rPr>
        <w:t>If China’s economic, military, and geopolitical influence continues to rise at even a modest pace during this period, we will witness the largest shift in the global distribution</w:t>
      </w:r>
      <w:r w:rsidRPr="00A840DA">
        <w:rPr>
          <w:rFonts w:asciiTheme="minorHAnsi" w:hAnsiTheme="minorHAnsi"/>
          <w:sz w:val="16"/>
        </w:rPr>
        <w:t xml:space="preserve"> of power since the rise of the United States in the late 19th and early 20th Centuries. And, if China in the next 10-15 years surpasses the United States in purchasing power parity (PPP) terms as the world largest economy, it will mark the first time in centuries that the world’s economic leader will be non-English speaking, non-Western, and non-democratic. Of course, these are some pretty big ifs. To stay on the path toward realizing this new global balance of power, </w:t>
      </w:r>
      <w:r w:rsidRPr="00A840DA">
        <w:rPr>
          <w:rStyle w:val="StyleUnderline"/>
          <w:rFonts w:asciiTheme="minorHAnsi" w:hAnsiTheme="minorHAnsi"/>
        </w:rPr>
        <w:t>China’s leaders will have to successfully navigate the many challenges they face both at home and abroad.</w:t>
      </w:r>
      <w:r w:rsidRPr="00A840DA">
        <w:rPr>
          <w:rFonts w:asciiTheme="minorHAnsi" w:hAnsiTheme="minorHAnsi"/>
          <w:sz w:val="16"/>
        </w:rPr>
        <w:t xml:space="preserve"> They will have to demonstrate sufficient foresight and flexibility to respond to immediate tactical concerns while always staying mindful of their geostrategic long game. They will have to prove that China’s political and economic rise will be as sustainable over the next thirty years as it has been over the last third of a century, even though the task they are confronting now arguably is much more complex than that faced by their predecessors</w:t>
      </w:r>
      <w:r w:rsidRPr="00A840DA">
        <w:rPr>
          <w:rStyle w:val="StyleUnderline"/>
          <w:rFonts w:asciiTheme="minorHAnsi" w:hAnsiTheme="minorHAnsi"/>
        </w:rPr>
        <w:t>. They will have to craft a workable strategic framework for channeling the country’s growing wealth and power in a way that facilitates China’s return</w:t>
      </w:r>
      <w:r w:rsidRPr="00A840DA">
        <w:rPr>
          <w:rFonts w:asciiTheme="minorHAnsi" w:hAnsiTheme="minorHAnsi"/>
          <w:sz w:val="16"/>
        </w:rPr>
        <w:t xml:space="preserve"> to the dominant position in East Asia </w:t>
      </w:r>
      <w:r w:rsidRPr="00A840DA">
        <w:rPr>
          <w:rStyle w:val="StyleUnderline"/>
          <w:rFonts w:asciiTheme="minorHAnsi" w:hAnsiTheme="minorHAnsi"/>
        </w:rPr>
        <w:t>without sparking conflict with their neighbors or</w:t>
      </w:r>
      <w:r w:rsidRPr="00A840DA">
        <w:rPr>
          <w:rFonts w:asciiTheme="minorHAnsi" w:hAnsiTheme="minorHAnsi"/>
          <w:sz w:val="16"/>
        </w:rPr>
        <w:t xml:space="preserve">, more importantly, with </w:t>
      </w:r>
      <w:r w:rsidRPr="00A840DA">
        <w:rPr>
          <w:rStyle w:val="StyleUnderline"/>
          <w:rFonts w:asciiTheme="minorHAnsi" w:hAnsiTheme="minorHAnsi"/>
        </w:rPr>
        <w:t>the United States</w:t>
      </w:r>
      <w:r w:rsidRPr="00A840DA">
        <w:rPr>
          <w:rFonts w:asciiTheme="minorHAnsi" w:hAnsiTheme="minorHAnsi"/>
          <w:sz w:val="16"/>
        </w:rPr>
        <w:t xml:space="preserve">. And they must find an answer to the nagging question of what type of great power China wants to be in terms of whether or not to adhere to long-established global rules of the game that they had no hand in shaping. Against this backdrop, finding a means to navigate these challenges in a way that avoids war and promotes sustained regional—and ultimately global—economic growth is essential to assuring stability and prosperity in Asia into the future. Successfully establishing a favorable balance of power in East Asia will be impossible, however, without a clearer understanding of the fundamental underpinnings and trajectory of China’s foreign policy and security strategies toward the region under the new Chinese leadership that took power just over a year ago. For the regional countries, getting China right will be essential to determining how they can contribute both individually and collectively to keeping Asia safe and prosperous in a period of great uncertainty and diminishing resources. President and Chinese Communist Party (CCP) General Secretary Xi Jinping’s speedy accretion of political power means that glimpses of the broad sweep of his domestic and foreign policy vision have started to emerge more quickly than previous Chinese power transitions might suggest. Nevertheless, </w:t>
      </w:r>
      <w:r w:rsidRPr="00A840DA">
        <w:rPr>
          <w:rStyle w:val="StyleUnderline"/>
          <w:rFonts w:asciiTheme="minorHAnsi" w:hAnsiTheme="minorHAnsi"/>
        </w:rPr>
        <w:t>it is still very early in his presumed decade-long tenure in power, and it would be foolish to suggest at this point that we are seeing anything approximating a complete picture of where he may ultimately want to take the country</w:t>
      </w:r>
      <w:r w:rsidRPr="00A840DA">
        <w:rPr>
          <w:rFonts w:asciiTheme="minorHAnsi" w:hAnsiTheme="minorHAnsi"/>
          <w:sz w:val="16"/>
        </w:rPr>
        <w:t xml:space="preserve">. In fact, there is a solid case to be made that, aside from some general principles, </w:t>
      </w:r>
      <w:r w:rsidRPr="00A840DA">
        <w:rPr>
          <w:rStyle w:val="StyleUnderline"/>
          <w:rFonts w:asciiTheme="minorHAnsi" w:hAnsiTheme="minorHAnsi"/>
        </w:rPr>
        <w:t>Xi himself may not yet have a fully fleshed out worldview.</w:t>
      </w:r>
      <w:r w:rsidRPr="00A840DA">
        <w:rPr>
          <w:rFonts w:asciiTheme="minorHAnsi" w:hAnsiTheme="minorHAnsi"/>
          <w:sz w:val="16"/>
        </w:rPr>
        <w:t xml:space="preserve"> The challenge is compounded by the many seemingly contradictory policy inclinations that appear to be guiding Xi and his colleagues at this point in their collective term. To give just a few examples, at home, there is, at least to Western eyes, the uncomfortable pairing of a bold economic reform blueprint that calls for freeing up market forces with an unrelenting ideological retrenchment and the return of Maoflavored rhetoric and party rectification tools not seen in several decades. Externally, leaders in China’s neighboring countries are befuddled by the leadership’s ostensible inability, at least so far, to sustainably reconcile the contending impulses to seek improvements in relations on China’s periphery while simultaneously pushing hard to reinforce Beijing’s expansive territorial claims and to expand its military footprint. Consequently, the goal of this enterprise is not to attempt a crystal ball-gazing exercise leading to undoubtedly dubious conclusions about China’s future course. Instead, it is to craft an analytic construct that, to the degree possible, rigorously seeks to illuminate the new leadership’s preoccupations, priorities, and policy predilections. As such, the project will be a success if it offers a suitable conceptual framework for interpreting new developments and a baseline assessment for conducting further research. </w:t>
      </w:r>
      <w:r w:rsidRPr="00A840DA">
        <w:rPr>
          <w:rStyle w:val="StyleUnderline"/>
          <w:rFonts w:asciiTheme="minorHAnsi" w:hAnsiTheme="minorHAnsi"/>
        </w:rPr>
        <w:t>It will be important that the United States and Japan are guided by a common –or at least consistent— assessment of how China is using its growing power. Divergence among the major democracies and stakeholders with respect to assessments and responses to China’s growing role would be highly damaging to our efforts to integrate China into the rules-based order that the United States, Japan and other democratic allies helped to build</w:t>
      </w:r>
      <w:r w:rsidRPr="00A840DA">
        <w:rPr>
          <w:rFonts w:asciiTheme="minorHAnsi" w:hAnsiTheme="minorHAnsi"/>
          <w:sz w:val="16"/>
        </w:rPr>
        <w:t xml:space="preserve"> in the Asia-Pacific region over the previous six decades and that has benefited China itself in so many ways. </w:t>
      </w:r>
      <w:r w:rsidRPr="00A840DA">
        <w:rPr>
          <w:rStyle w:val="StyleUnderline"/>
          <w:rFonts w:asciiTheme="minorHAnsi" w:hAnsiTheme="minorHAnsi"/>
        </w:rPr>
        <w:t>Both the United States and Japan have a stake in China’s success with myriad challenges ranging from breaking out of the Middle Income Trap to fighting rampant pollution and corruption</w:t>
      </w:r>
      <w:r w:rsidRPr="00A840DA">
        <w:rPr>
          <w:rFonts w:asciiTheme="minorHAnsi" w:hAnsiTheme="minorHAnsi"/>
          <w:sz w:val="16"/>
        </w:rPr>
        <w:t xml:space="preserve">. And </w:t>
      </w:r>
      <w:r w:rsidRPr="00A840DA">
        <w:rPr>
          <w:rStyle w:val="StyleUnderline"/>
          <w:rFonts w:asciiTheme="minorHAnsi" w:hAnsiTheme="minorHAnsi"/>
        </w:rPr>
        <w:t>both the United States and Japan have a responsibility to work in concert to dissuade destabilizing behavior and encourage cooperation, transparency and trust</w:t>
      </w:r>
      <w:r w:rsidRPr="00A840DA">
        <w:rPr>
          <w:rFonts w:asciiTheme="minorHAnsi" w:hAnsiTheme="minorHAnsi"/>
          <w:sz w:val="16"/>
        </w:rPr>
        <w:t xml:space="preserve">. This shared regional assessment is particularly crucial because </w:t>
      </w:r>
      <w:r w:rsidRPr="00A840DA">
        <w:rPr>
          <w:rStyle w:val="StyleUnderline"/>
          <w:rFonts w:asciiTheme="minorHAnsi" w:hAnsiTheme="minorHAnsi"/>
        </w:rPr>
        <w:t>the United States and Japan sometimes focus on different aspects of China’s international personality</w:t>
      </w:r>
      <w:r w:rsidRPr="00A840DA">
        <w:rPr>
          <w:rFonts w:asciiTheme="minorHAnsi" w:hAnsiTheme="minorHAnsi"/>
          <w:sz w:val="16"/>
        </w:rPr>
        <w:t xml:space="preserve">. Rising powers are typically free-riders on the global scale and more revisionist on the regional front. For Japan, the revisionism regionally is immediate. For the United States, the desire for Chinese help combatting proliferation, climate change and other challenges often carries greater weight than it would for Japan. </w:t>
      </w:r>
      <w:r w:rsidRPr="00A840DA">
        <w:rPr>
          <w:rStyle w:val="StyleUnderline"/>
          <w:rFonts w:asciiTheme="minorHAnsi" w:hAnsiTheme="minorHAnsi"/>
        </w:rPr>
        <w:t>If China challenges the status</w:t>
      </w:r>
      <w:r w:rsidRPr="00A840DA">
        <w:rPr>
          <w:rFonts w:asciiTheme="minorHAnsi" w:hAnsiTheme="minorHAnsi"/>
          <w:sz w:val="16"/>
        </w:rPr>
        <w:t xml:space="preserve"> </w:t>
      </w:r>
      <w:r w:rsidRPr="00A840DA">
        <w:rPr>
          <w:rStyle w:val="StyleUnderline"/>
          <w:rFonts w:asciiTheme="minorHAnsi" w:hAnsiTheme="minorHAnsi"/>
        </w:rPr>
        <w:t>quo</w:t>
      </w:r>
      <w:r w:rsidRPr="00A840DA">
        <w:rPr>
          <w:rFonts w:asciiTheme="minorHAnsi" w:hAnsiTheme="minorHAnsi"/>
          <w:sz w:val="16"/>
        </w:rPr>
        <w:t xml:space="preserve">, however, </w:t>
      </w:r>
      <w:r w:rsidRPr="00A840DA">
        <w:rPr>
          <w:rStyle w:val="StyleUnderline"/>
          <w:rFonts w:asciiTheme="minorHAnsi" w:hAnsiTheme="minorHAnsi"/>
        </w:rPr>
        <w:t>it is more likely to come in Japan’s immediate neighborhood, where there must be no divergence in U.S. and Japanese approaches.</w:t>
      </w:r>
    </w:p>
    <w:p w:rsidR="000946E3" w:rsidRPr="00A840DA" w:rsidRDefault="000946E3" w:rsidP="000946E3">
      <w:pPr>
        <w:rPr>
          <w:rFonts w:asciiTheme="minorHAnsi" w:hAnsiTheme="minorHAnsi"/>
        </w:rPr>
      </w:pPr>
    </w:p>
    <w:p w:rsidR="00E537C4" w:rsidRPr="00A840DA" w:rsidRDefault="00E54814" w:rsidP="00F37A1C">
      <w:pPr>
        <w:pStyle w:val="Heading3"/>
        <w:rPr>
          <w:rFonts w:asciiTheme="minorHAnsi" w:hAnsiTheme="minorHAnsi"/>
        </w:rPr>
      </w:pPr>
      <w:r w:rsidRPr="00A840DA">
        <w:rPr>
          <w:rFonts w:asciiTheme="minorHAnsi" w:hAnsiTheme="minorHAnsi"/>
        </w:rPr>
        <w:t xml:space="preserve">Impact—Cybersecurity </w:t>
      </w:r>
    </w:p>
    <w:p w:rsidR="00F37A1C" w:rsidRPr="00A840DA" w:rsidRDefault="00F37A1C" w:rsidP="00F37A1C">
      <w:pPr>
        <w:pStyle w:val="Heading4"/>
        <w:rPr>
          <w:rFonts w:asciiTheme="minorHAnsi" w:hAnsiTheme="minorHAnsi"/>
        </w:rPr>
      </w:pPr>
      <w:r w:rsidRPr="00A840DA">
        <w:rPr>
          <w:rFonts w:asciiTheme="minorHAnsi" w:hAnsiTheme="minorHAnsi"/>
        </w:rPr>
        <w:t xml:space="preserve">US-Japan alliance key to global cybersecurity </w:t>
      </w:r>
    </w:p>
    <w:p w:rsidR="00F37A1C" w:rsidRPr="00A840DA" w:rsidRDefault="00F37A1C" w:rsidP="00F37A1C">
      <w:pPr>
        <w:rPr>
          <w:rFonts w:asciiTheme="minorHAnsi" w:hAnsiTheme="minorHAnsi"/>
        </w:rPr>
      </w:pPr>
      <w:r w:rsidRPr="00A840DA">
        <w:rPr>
          <w:rFonts w:asciiTheme="minorHAnsi" w:hAnsiTheme="minorHAnsi"/>
        </w:rPr>
        <w:t xml:space="preserve">Lewis 15 [James Andrew, senior VP at CSIS, led the 2015 UN Group of Government Experts on Information Security, internationally recognized cybersecurity expert, he was quoted in President Obama’s first speech on cybersecurity,“US-Japan Cooperation in Cybersecurity”, Center for Strategic and International Studies, November 2015, </w:t>
      </w:r>
      <w:hyperlink r:id="rId23" w:history="1">
        <w:r w:rsidRPr="00A840DA">
          <w:rPr>
            <w:rStyle w:val="Hyperlink"/>
            <w:rFonts w:asciiTheme="minorHAnsi" w:hAnsiTheme="minorHAnsi"/>
          </w:rPr>
          <w:t>https://csis-prod.s3.amazonaws.com/s3fs-public/legacy_files/files/publication/151105_Lewis_USJapanCyber_Web.pdf</w:t>
        </w:r>
      </w:hyperlink>
      <w:r w:rsidRPr="00A840DA">
        <w:rPr>
          <w:rFonts w:asciiTheme="minorHAnsi" w:hAnsiTheme="minorHAnsi"/>
        </w:rPr>
        <w:t>] MG</w:t>
      </w:r>
    </w:p>
    <w:p w:rsidR="00F37A1C" w:rsidRPr="00A840DA" w:rsidRDefault="00F37A1C" w:rsidP="00F37A1C">
      <w:pPr>
        <w:rPr>
          <w:rFonts w:asciiTheme="minorHAnsi" w:hAnsiTheme="minorHAnsi"/>
        </w:rPr>
      </w:pPr>
      <w:r w:rsidRPr="00A840DA">
        <w:rPr>
          <w:rFonts w:asciiTheme="minorHAnsi" w:hAnsiTheme="minorHAnsi"/>
        </w:rPr>
        <w:t xml:space="preserve">Introduction </w:t>
      </w:r>
    </w:p>
    <w:p w:rsidR="00F37A1C" w:rsidRPr="00A840DA" w:rsidRDefault="00F37A1C" w:rsidP="00F37A1C">
      <w:pPr>
        <w:rPr>
          <w:rFonts w:asciiTheme="minorHAnsi" w:hAnsiTheme="minorHAnsi"/>
        </w:rPr>
      </w:pPr>
      <w:r w:rsidRPr="00A840DA">
        <w:rPr>
          <w:rFonts w:asciiTheme="minorHAnsi" w:hAnsiTheme="minorHAnsi"/>
        </w:rPr>
        <w:t>The challenges of international security are not static. Deep political forces and the unexpected results of technological change can create new threats to peace and stability</w:t>
      </w:r>
      <w:r w:rsidRPr="00A840DA">
        <w:rPr>
          <w:rStyle w:val="StyleUnderline"/>
          <w:rFonts w:asciiTheme="minorHAnsi" w:hAnsiTheme="minorHAnsi"/>
        </w:rPr>
        <w:t>. While the threats that faced the U.S.-Japan alliance were largely unchanged for many decades, today's security environment is very different. Japan and the United States need to define a stable relationship with a resurgent China</w:t>
      </w:r>
      <w:r w:rsidRPr="00A840DA">
        <w:rPr>
          <w:rFonts w:asciiTheme="minorHAnsi" w:hAnsiTheme="minorHAnsi"/>
        </w:rPr>
        <w:t>, deal with the risks of an erratic and increasingly isolated North Korea, and manage the results of instability in the Middle East that threaten the safety and prosperity of both countries. The role played by a more assertive and nationalistic Russia could further complicate any one of these already-complex problems</w:t>
      </w:r>
      <w:r w:rsidRPr="00A840DA">
        <w:rPr>
          <w:rStyle w:val="StyleUnderline"/>
          <w:rFonts w:asciiTheme="minorHAnsi" w:hAnsiTheme="minorHAnsi"/>
        </w:rPr>
        <w:t>. These new challenges come at a time of significant international change</w:t>
      </w:r>
      <w:r w:rsidRPr="00A840DA">
        <w:rPr>
          <w:rFonts w:asciiTheme="minorHAnsi" w:hAnsiTheme="minorHAnsi"/>
        </w:rPr>
        <w:t xml:space="preserve">, as countries like Brazil and India gain economic power and wish to expand their global influence commensurate with their new wealth. </w:t>
      </w:r>
    </w:p>
    <w:p w:rsidR="00F37A1C" w:rsidRPr="00A840DA" w:rsidRDefault="00F37A1C" w:rsidP="00F37A1C">
      <w:pPr>
        <w:rPr>
          <w:rStyle w:val="StyleUnderline"/>
          <w:rFonts w:asciiTheme="minorHAnsi" w:hAnsiTheme="minorHAnsi"/>
        </w:rPr>
      </w:pPr>
      <w:r w:rsidRPr="00A840DA">
        <w:rPr>
          <w:rFonts w:asciiTheme="minorHAnsi" w:hAnsiTheme="minorHAnsi"/>
        </w:rPr>
        <w:t xml:space="preserve">International relations are also not static or predetermined. The actions of powerful states define international relations. </w:t>
      </w:r>
      <w:r w:rsidRPr="00A840DA">
        <w:rPr>
          <w:rStyle w:val="Emphasis"/>
          <w:rFonts w:asciiTheme="minorHAnsi" w:hAnsiTheme="minorHAnsi"/>
        </w:rPr>
        <w:t>The United States and Japan can help define and shape the nature of change,</w:t>
      </w:r>
      <w:r w:rsidRPr="00A840DA">
        <w:rPr>
          <w:rStyle w:val="StyleUnderline"/>
          <w:rFonts w:asciiTheme="minorHAnsi" w:hAnsiTheme="minorHAnsi"/>
        </w:rPr>
        <w:t xml:space="preserve"> as international institutions evolve, as new countries assert their influence, and as the norms and principles for trade, human rights, and security that emerged in the late 1940s are challenged</w:t>
      </w:r>
      <w:r w:rsidRPr="00A840DA">
        <w:rPr>
          <w:rFonts w:asciiTheme="minorHAnsi" w:hAnsiTheme="minorHAnsi"/>
        </w:rPr>
        <w:t xml:space="preserve">. </w:t>
      </w:r>
      <w:r w:rsidRPr="00A840DA">
        <w:rPr>
          <w:rStyle w:val="Emphasis"/>
          <w:rFonts w:asciiTheme="minorHAnsi" w:hAnsiTheme="minorHAnsi"/>
        </w:rPr>
        <w:t>This is particularly important for cyberspace</w:t>
      </w:r>
      <w:r w:rsidRPr="00A840DA">
        <w:rPr>
          <w:rFonts w:asciiTheme="minorHAnsi" w:hAnsiTheme="minorHAnsi"/>
        </w:rPr>
        <w:t xml:space="preserve">, which has become a fundamental element of international business and security. </w:t>
      </w:r>
      <w:r w:rsidRPr="00A840DA">
        <w:rPr>
          <w:rStyle w:val="StyleUnderline"/>
          <w:rFonts w:asciiTheme="minorHAnsi" w:hAnsiTheme="minorHAnsi"/>
        </w:rPr>
        <w:t xml:space="preserve">National policies and strategies have not fully taken this development into account and the challenge cybersecurity poses for the alliance is how to take a twentieth-century alliance and remake it for the twenty-first century. </w:t>
      </w:r>
    </w:p>
    <w:p w:rsidR="00F37A1C" w:rsidRPr="00A840DA" w:rsidRDefault="00F37A1C" w:rsidP="00F37A1C">
      <w:pPr>
        <w:rPr>
          <w:rFonts w:asciiTheme="minorHAnsi" w:hAnsiTheme="minorHAnsi"/>
        </w:rPr>
      </w:pPr>
      <w:r w:rsidRPr="00A840DA">
        <w:rPr>
          <w:rFonts w:asciiTheme="minorHAnsi" w:hAnsiTheme="minorHAnsi"/>
        </w:rPr>
        <w:t xml:space="preserve">States manage their international relations using a variety of tools for persuasion, coercion, and influence. </w:t>
      </w:r>
      <w:r w:rsidRPr="00A840DA">
        <w:rPr>
          <w:rStyle w:val="StyleUnderline"/>
          <w:rFonts w:asciiTheme="minorHAnsi" w:hAnsiTheme="minorHAnsi"/>
        </w:rPr>
        <w:t>Cyber capabilities are a new tool for state power. China, Russia, and North Korea have been quick to adopt cyber tools for use against the United States and Japan. Cybersecurity involves the policies and programs needed to defend against and mitigate the consequences from the use of this new tool of state power</w:t>
      </w:r>
      <w:r w:rsidRPr="00A840DA">
        <w:rPr>
          <w:rFonts w:asciiTheme="minorHAnsi" w:hAnsiTheme="minorHAnsi"/>
        </w:rPr>
        <w:t xml:space="preserve">. </w:t>
      </w:r>
    </w:p>
    <w:p w:rsidR="00F37A1C" w:rsidRPr="00A840DA" w:rsidRDefault="00F37A1C" w:rsidP="00F37A1C">
      <w:pPr>
        <w:rPr>
          <w:rStyle w:val="StyleUnderline"/>
          <w:rFonts w:asciiTheme="minorHAnsi" w:hAnsiTheme="minorHAnsi"/>
        </w:rPr>
      </w:pPr>
      <w:r w:rsidRPr="00A840DA">
        <w:rPr>
          <w:rStyle w:val="StyleUnderline"/>
          <w:rFonts w:asciiTheme="minorHAnsi" w:hAnsiTheme="minorHAnsi"/>
        </w:rPr>
        <w:t>Cybersecurity is an increasingly important problem for collective self-defense.</w:t>
      </w:r>
      <w:r w:rsidRPr="00A840DA">
        <w:rPr>
          <w:rFonts w:asciiTheme="minorHAnsi" w:hAnsiTheme="minorHAnsi"/>
        </w:rPr>
        <w:t xml:space="preserve"> Both parties in the alliance have work to do to address it. Japan has made significant strides to improve its cybersecurity posture in the last few years, </w:t>
      </w:r>
      <w:r w:rsidRPr="00A840DA">
        <w:rPr>
          <w:rStyle w:val="StyleUnderline"/>
          <w:rFonts w:asciiTheme="minorHAnsi" w:hAnsiTheme="minorHAnsi"/>
        </w:rPr>
        <w:t>but cybersecurity remains an area of vulnerability for Japan and the bilateral security alliance</w:t>
      </w:r>
      <w:r w:rsidRPr="00A840DA">
        <w:rPr>
          <w:rFonts w:asciiTheme="minorHAnsi" w:hAnsiTheme="minorHAnsi"/>
        </w:rPr>
        <w:t xml:space="preserve">. The most important improvements have been the Japanese Diet's passage of the Basic Law for Cybersecurity and the Act on the Protection of Specially Designated Secrets. The most important weaknesses remain a startling lack of resources, complicated interagency coordination processes, and an approach to cybersecurity that is overly cautious in some areas while underestimating risk in others. For both the safety of its own public and strengthened cooperation under the Mutual Defense Assistance Agreement, Japan needs to build on recent policy and legislative successes to expand and improve its cyber defense capabilities. Moving forward, </w:t>
      </w:r>
      <w:r w:rsidRPr="00A840DA">
        <w:rPr>
          <w:rStyle w:val="StyleUnderline"/>
          <w:rFonts w:asciiTheme="minorHAnsi" w:hAnsiTheme="minorHAnsi"/>
        </w:rPr>
        <w:t xml:space="preserve">the bilateral relationship will require </w:t>
      </w:r>
      <w:r w:rsidRPr="00A840DA">
        <w:rPr>
          <w:rFonts w:asciiTheme="minorHAnsi" w:hAnsiTheme="minorHAnsi"/>
        </w:rPr>
        <w:t>both greater</w:t>
      </w:r>
      <w:r w:rsidRPr="00A840DA">
        <w:rPr>
          <w:rStyle w:val="StyleUnderline"/>
          <w:rFonts w:asciiTheme="minorHAnsi" w:hAnsiTheme="minorHAnsi"/>
        </w:rPr>
        <w:t xml:space="preserve"> cooperation and</w:t>
      </w:r>
      <w:r w:rsidRPr="00A840DA">
        <w:rPr>
          <w:rFonts w:asciiTheme="minorHAnsi" w:hAnsiTheme="minorHAnsi"/>
        </w:rPr>
        <w:t xml:space="preserve"> greater </w:t>
      </w:r>
      <w:r w:rsidRPr="00A840DA">
        <w:rPr>
          <w:rStyle w:val="StyleUnderline"/>
          <w:rFonts w:asciiTheme="minorHAnsi" w:hAnsiTheme="minorHAnsi"/>
        </w:rPr>
        <w:t xml:space="preserve">effort in cybersecurity. </w:t>
      </w:r>
    </w:p>
    <w:p w:rsidR="00F37A1C" w:rsidRPr="00A840DA" w:rsidRDefault="00F37A1C" w:rsidP="00F37A1C">
      <w:pPr>
        <w:rPr>
          <w:rFonts w:asciiTheme="minorHAnsi" w:hAnsiTheme="minorHAnsi"/>
        </w:rPr>
      </w:pPr>
      <w:r w:rsidRPr="00A840DA">
        <w:rPr>
          <w:rFonts w:asciiTheme="minorHAnsi" w:hAnsiTheme="minorHAnsi"/>
        </w:rPr>
        <w:t xml:space="preserve">There is a decidedly defensive orientation in alliance thinking about cybersecurity (although the United States has very advanced offensive capabilities), and Japan will confront problems where the best defense may require an ability to use some offensive cyber capabilities to guide and inform defensive purposes. This issue is linked in part to the larger constitutional debate in Japan over the role of the armed forces and redefining the scope of self-defense. However, Japan could acquire cyberattack capabilities under the current interpretation of the constitution, since attack capabilities play an increasingly important role in cyber defense and can be limited to defensive purposes. </w:t>
      </w:r>
    </w:p>
    <w:p w:rsidR="00F37A1C" w:rsidRPr="00A840DA" w:rsidRDefault="00F37A1C" w:rsidP="00F37A1C">
      <w:pPr>
        <w:rPr>
          <w:rFonts w:asciiTheme="minorHAnsi" w:hAnsiTheme="minorHAnsi"/>
        </w:rPr>
      </w:pPr>
      <w:r w:rsidRPr="00A840DA">
        <w:rPr>
          <w:rFonts w:asciiTheme="minorHAnsi" w:hAnsiTheme="minorHAnsi"/>
        </w:rPr>
        <w:t xml:space="preserve">In the last few years, </w:t>
      </w:r>
      <w:r w:rsidRPr="00A840DA">
        <w:rPr>
          <w:rStyle w:val="StyleUnderline"/>
          <w:rFonts w:asciiTheme="minorHAnsi" w:hAnsiTheme="minorHAnsi"/>
        </w:rPr>
        <w:t>the United States has worked with its allies, including Japan, to create structures and capabilities for collective cyber defense. The defense activities are integrated into a larger international strategy to build stability and security in cyberspace</w:t>
      </w:r>
      <w:r w:rsidRPr="00A840DA">
        <w:rPr>
          <w:rFonts w:asciiTheme="minorHAnsi" w:hAnsiTheme="minorHAnsi"/>
        </w:rPr>
        <w:t xml:space="preserve">. The transfer of capabilities has been uneven and mutual defense is only weakly linked to the larger strategy, which itself is not seriously pursued by senior administration officials—berating China over cyber espionage is not the same thing as constructing a global approach to cybersecurity. Given its unique relationship with Japan, the United States needs a more active approach to mutual cyber defense and to ensuring that this active approach is a component of a larger international strategy. </w:t>
      </w:r>
    </w:p>
    <w:p w:rsidR="00F37A1C" w:rsidRPr="00A840DA" w:rsidRDefault="00F37A1C" w:rsidP="00F37A1C">
      <w:pPr>
        <w:rPr>
          <w:rStyle w:val="Emphasis"/>
          <w:rFonts w:asciiTheme="minorHAnsi" w:hAnsiTheme="minorHAnsi"/>
        </w:rPr>
      </w:pPr>
      <w:r w:rsidRPr="00A840DA">
        <w:rPr>
          <w:rStyle w:val="StyleUnderline"/>
          <w:rFonts w:asciiTheme="minorHAnsi" w:hAnsiTheme="minorHAnsi"/>
        </w:rPr>
        <w:t>Attention to international aspects of cybersecurity is essential for a successful defense strategy. A domestic approach, or an approach limited to private-sector actions, will fail because the primary opponents are well-resourced and determined state actors. Existing mechanisms for international stability—treaties, common understandings, institutions, and law</w:t>
      </w:r>
      <w:r w:rsidRPr="00A840DA">
        <w:rPr>
          <w:rFonts w:asciiTheme="minorHAnsi" w:hAnsiTheme="minorHAnsi"/>
        </w:rPr>
        <w:t xml:space="preserve">—developed since the 1940s were always somewhat weak (especially in regard to international security) and </w:t>
      </w:r>
      <w:r w:rsidRPr="00A840DA">
        <w:rPr>
          <w:rStyle w:val="StyleUnderline"/>
          <w:rFonts w:asciiTheme="minorHAnsi" w:hAnsiTheme="minorHAnsi"/>
        </w:rPr>
        <w:t>are becoming weaker</w:t>
      </w:r>
      <w:r w:rsidRPr="00A840DA">
        <w:rPr>
          <w:rFonts w:asciiTheme="minorHAnsi" w:hAnsiTheme="minorHAnsi"/>
        </w:rPr>
        <w:t xml:space="preserve"> in the face of a declining Europe and the rise of new economic powers. </w:t>
      </w:r>
      <w:r w:rsidRPr="00A840DA">
        <w:rPr>
          <w:rStyle w:val="Emphasis"/>
          <w:rFonts w:asciiTheme="minorHAnsi" w:hAnsiTheme="minorHAnsi"/>
        </w:rPr>
        <w:t>Agreement among nations on responsible state behavior is the foundation for cybersecurity.</w:t>
      </w:r>
    </w:p>
    <w:p w:rsidR="00E54814" w:rsidRPr="00A840DA" w:rsidRDefault="00E54814" w:rsidP="00E54814">
      <w:pPr>
        <w:rPr>
          <w:rFonts w:asciiTheme="minorHAnsi" w:hAnsiTheme="minorHAnsi"/>
        </w:rPr>
      </w:pPr>
    </w:p>
    <w:p w:rsidR="00E54814" w:rsidRPr="00A840DA" w:rsidRDefault="00E54814" w:rsidP="00E54814">
      <w:pPr>
        <w:pStyle w:val="Heading4"/>
        <w:rPr>
          <w:rFonts w:asciiTheme="minorHAnsi" w:hAnsiTheme="minorHAnsi"/>
        </w:rPr>
      </w:pPr>
      <w:r w:rsidRPr="00A840DA">
        <w:rPr>
          <w:rFonts w:asciiTheme="minorHAnsi" w:hAnsiTheme="minorHAnsi"/>
        </w:rPr>
        <w:t xml:space="preserve">Cyberattacks escalate to nuclear war  </w:t>
      </w:r>
    </w:p>
    <w:p w:rsidR="00E54814" w:rsidRPr="00A840DA" w:rsidRDefault="00E54814" w:rsidP="00E54814">
      <w:pPr>
        <w:rPr>
          <w:rFonts w:asciiTheme="minorHAnsi" w:hAnsiTheme="minorHAnsi"/>
        </w:rPr>
      </w:pPr>
      <w:r w:rsidRPr="00A840DA">
        <w:rPr>
          <w:rStyle w:val="Style13ptBold"/>
          <w:rFonts w:asciiTheme="minorHAnsi" w:hAnsiTheme="minorHAnsi"/>
        </w:rPr>
        <w:t>Nolan, 15</w:t>
      </w:r>
      <w:r w:rsidRPr="00A840DA">
        <w:rPr>
          <w:rFonts w:asciiTheme="minorHAnsi" w:hAnsiTheme="minorHAnsi"/>
        </w:rPr>
        <w:t xml:space="preserve"> </w:t>
      </w:r>
    </w:p>
    <w:p w:rsidR="00E54814" w:rsidRPr="00A840DA" w:rsidRDefault="00E54814" w:rsidP="00E54814">
      <w:pPr>
        <w:rPr>
          <w:rFonts w:asciiTheme="minorHAnsi" w:hAnsiTheme="minorHAnsi"/>
        </w:rPr>
      </w:pPr>
      <w:r w:rsidRPr="00A840DA">
        <w:rPr>
          <w:rFonts w:asciiTheme="minorHAnsi" w:hAnsiTheme="minorHAnsi"/>
        </w:rPr>
        <w:t xml:space="preserve">Andrew Nolan, Legislative Attorney at the Congressional Research Service, former Trial Attorney at the United States Department of Justice, holds a J.D. from George Washington University, 2015 (“Cybersecurity and Information Sharing: Legal Challenges and Solutions,” CRS Report to Congress, March 16th, Available Online at </w:t>
      </w:r>
      <w:hyperlink r:id="rId24" w:history="1">
        <w:r w:rsidRPr="00A840DA">
          <w:rPr>
            <w:rStyle w:val="Hyperlink"/>
            <w:rFonts w:asciiTheme="minorHAnsi" w:hAnsiTheme="minorHAnsi"/>
          </w:rPr>
          <w:t>http://fas.org/sgp/crs/intel/R43941.pdf</w:t>
        </w:r>
      </w:hyperlink>
      <w:r w:rsidRPr="00A840DA">
        <w:rPr>
          <w:rFonts w:asciiTheme="minorHAnsi" w:hAnsiTheme="minorHAnsi"/>
        </w:rPr>
        <w:t>, Accessed 07-05-2015, p. 1-3)</w:t>
      </w:r>
    </w:p>
    <w:p w:rsidR="00E54814" w:rsidRPr="00A840DA" w:rsidRDefault="00E54814" w:rsidP="00E54814">
      <w:pPr>
        <w:rPr>
          <w:rFonts w:asciiTheme="minorHAnsi" w:hAnsiTheme="minorHAnsi"/>
        </w:rPr>
      </w:pPr>
      <w:r w:rsidRPr="00A840DA">
        <w:rPr>
          <w:rStyle w:val="StyleUnderline"/>
          <w:rFonts w:asciiTheme="minorHAnsi" w:hAnsiTheme="minorHAnsi"/>
        </w:rPr>
        <w:t>The high profile cyberattacks of 2014 and early 2015 appear to be indicative of a broader trend: the frequency and ferocity of cyberattacks are increasing,11</w:t>
      </w:r>
      <w:r w:rsidRPr="00A840DA">
        <w:rPr>
          <w:rFonts w:asciiTheme="minorHAnsi" w:hAnsiTheme="minorHAnsi"/>
        </w:rPr>
        <w:t xml:space="preserve"> </w:t>
      </w:r>
      <w:r w:rsidRPr="00A840DA">
        <w:rPr>
          <w:rStyle w:val="Emphasis"/>
          <w:rFonts w:asciiTheme="minorHAnsi" w:hAnsiTheme="minorHAnsi"/>
        </w:rPr>
        <w:t>posing grave threats to the national interests</w:t>
      </w:r>
      <w:r w:rsidRPr="00A840DA">
        <w:rPr>
          <w:rFonts w:asciiTheme="minorHAnsi" w:hAnsiTheme="minorHAnsi"/>
        </w:rPr>
        <w:t xml:space="preserve">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w:t>
      </w:r>
      <w:r w:rsidRPr="00A840DA">
        <w:rPr>
          <w:rStyle w:val="Emphasis"/>
          <w:rFonts w:asciiTheme="minorHAnsi" w:hAnsiTheme="minorHAnsi"/>
        </w:rPr>
        <w:t>43% of firms in the United States had experienced a data breach in the past year</w:t>
      </w:r>
      <w:r w:rsidRPr="00A840DA">
        <w:rPr>
          <w:rFonts w:asciiTheme="minorHAnsi" w:hAnsiTheme="minorHAnsi"/>
        </w:rPr>
        <w:t xml:space="preserve">.14 Moreover, just as the cyberattacks of 2013—which included incidents involving companies like the New York Times, Facebook, Twitter, Apple, and Microsoft15—were eclipsed by those that occurred in 2014,16 </w:t>
      </w:r>
      <w:r w:rsidRPr="00A840DA">
        <w:rPr>
          <w:rStyle w:val="StyleUnderline"/>
          <w:rFonts w:asciiTheme="minorHAnsi" w:hAnsiTheme="minorHAnsi"/>
        </w:rPr>
        <w:t>the consensus view is that 2015 and beyond will witness more frequent and more sophisticated cyber incidents.</w:t>
      </w:r>
      <w:r w:rsidRPr="00A840DA">
        <w:rPr>
          <w:rFonts w:asciiTheme="minorHAnsi" w:hAnsiTheme="minorHAnsi"/>
        </w:rPr>
        <w:t xml:space="preserve">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w:t>
      </w:r>
      <w:r w:rsidRPr="00A840DA">
        <w:rPr>
          <w:rStyle w:val="StyleUnderline"/>
          <w:rFonts w:asciiTheme="minorHAnsi" w:hAnsiTheme="minorHAnsi"/>
        </w:rPr>
        <w:t>cyberattack can be extremely costly</w:t>
      </w:r>
      <w:r w:rsidRPr="00A840DA">
        <w:rPr>
          <w:rFonts w:asciiTheme="minorHAnsi" w:hAnsiTheme="minorHAnsi"/>
        </w:rPr>
        <w:t xml:space="preserve">.18 And the resulting effects of a cyberattack can have effects beyond a single company’s bottom line. As “nations are becoming ever more dependent on information and information technology,”19 </w:t>
      </w:r>
      <w:r w:rsidRPr="00A840DA">
        <w:rPr>
          <w:rStyle w:val="StyleUnderline"/>
          <w:rFonts w:asciiTheme="minorHAnsi" w:hAnsiTheme="minorHAnsi"/>
        </w:rPr>
        <w:t xml:space="preserve">the threat posed by any one cyberattack [end page 2] can have “devastating collateral and cascading effects across a wide range of </w:t>
      </w:r>
      <w:r w:rsidRPr="00A840DA">
        <w:rPr>
          <w:rFonts w:asciiTheme="minorHAnsi" w:hAnsiTheme="minorHAnsi"/>
        </w:rPr>
        <w:t xml:space="preserve">physical, economic and social </w:t>
      </w:r>
      <w:r w:rsidRPr="00A840DA">
        <w:rPr>
          <w:rStyle w:val="StyleUnderline"/>
          <w:rFonts w:asciiTheme="minorHAnsi" w:hAnsiTheme="minorHAnsi"/>
        </w:rPr>
        <w:t>systems.”20 With</w:t>
      </w:r>
      <w:r w:rsidRPr="00A840DA">
        <w:rPr>
          <w:rFonts w:asciiTheme="minorHAnsi" w:hAnsiTheme="minorHAnsi"/>
        </w:rPr>
        <w:t xml:space="preserve"> reports that </w:t>
      </w:r>
      <w:r w:rsidRPr="00A840DA">
        <w:rPr>
          <w:rStyle w:val="StyleUnderline"/>
          <w:rFonts w:asciiTheme="minorHAnsi" w:hAnsiTheme="minorHAnsi"/>
        </w:rPr>
        <w:t>foreign nations—such as Russia, China, Iran, and North Korea</w:t>
      </w:r>
      <w:r w:rsidRPr="00A840DA">
        <w:rPr>
          <w:rFonts w:asciiTheme="minorHAnsi" w:hAnsiTheme="minorHAnsi"/>
        </w:rPr>
        <w:t xml:space="preserve">—may be </w:t>
      </w:r>
      <w:r w:rsidRPr="00A840DA">
        <w:rPr>
          <w:rStyle w:val="StyleUnderline"/>
          <w:rFonts w:asciiTheme="minorHAnsi" w:hAnsiTheme="minorHAnsi"/>
        </w:rPr>
        <w:t>using cyberspace as a new front to wage war,</w:t>
      </w:r>
      <w:r w:rsidRPr="00A840DA">
        <w:rPr>
          <w:rFonts w:asciiTheme="minorHAnsi" w:hAnsiTheme="minorHAnsi"/>
        </w:rPr>
        <w:t xml:space="preserve">21 fears abound that </w:t>
      </w:r>
      <w:r w:rsidRPr="00A840DA">
        <w:rPr>
          <w:rStyle w:val="StyleUnderline"/>
          <w:rFonts w:asciiTheme="minorHAnsi" w:hAnsiTheme="minorHAnsi"/>
        </w:rPr>
        <w:t>a cyberattack could be used to shut down the nation’s electrical grid</w:t>
      </w:r>
      <w:r w:rsidRPr="00A840DA">
        <w:rPr>
          <w:rFonts w:asciiTheme="minorHAnsi" w:hAnsiTheme="minorHAnsi"/>
        </w:rPr>
        <w:t xml:space="preserve">,22 hijack a commercial airliner,23 or even </w:t>
      </w:r>
      <w:r w:rsidRPr="00A840DA">
        <w:rPr>
          <w:rStyle w:val="Emphasis"/>
          <w:rFonts w:asciiTheme="minorHAnsi" w:hAnsiTheme="minorHAnsi"/>
        </w:rPr>
        <w:t>launch a nuclear weapon with a single keystroke</w:t>
      </w:r>
      <w:r w:rsidRPr="00A840DA">
        <w:rPr>
          <w:rFonts w:asciiTheme="minorHAnsi" w:hAnsiTheme="minorHAnsi"/>
        </w:rPr>
        <w:t xml:space="preserve">.24 In short, the potential exists that </w:t>
      </w:r>
      <w:r w:rsidRPr="00A840DA">
        <w:rPr>
          <w:rStyle w:val="StyleUnderline"/>
          <w:rFonts w:asciiTheme="minorHAnsi" w:hAnsiTheme="minorHAnsi"/>
        </w:rPr>
        <w:t>the United States could suffer a “cyber Pearl Harbor,” an attack that would “cause physical destruction and loss of life”25 and expose—in the words of one prominent cybersecurity expert—“vulnerabilities of staggering proportions.”</w:t>
      </w:r>
      <w:r w:rsidRPr="00A840DA">
        <w:rPr>
          <w:rFonts w:asciiTheme="minorHAnsi" w:hAnsiTheme="minorHAnsi"/>
        </w:rPr>
        <w:t>26</w:t>
      </w:r>
    </w:p>
    <w:p w:rsidR="00F37A1C" w:rsidRPr="00A840DA" w:rsidRDefault="00F37A1C" w:rsidP="00E537C4">
      <w:pPr>
        <w:rPr>
          <w:rFonts w:asciiTheme="minorHAnsi" w:hAnsiTheme="minorHAnsi"/>
        </w:rPr>
      </w:pPr>
    </w:p>
    <w:p w:rsidR="00EB2EBE" w:rsidRPr="00A840DA" w:rsidRDefault="00E54814" w:rsidP="00EB2EBE">
      <w:pPr>
        <w:pStyle w:val="Heading3"/>
        <w:rPr>
          <w:rFonts w:asciiTheme="minorHAnsi" w:hAnsiTheme="minorHAnsi"/>
        </w:rPr>
      </w:pPr>
      <w:r w:rsidRPr="00A840DA">
        <w:rPr>
          <w:rFonts w:asciiTheme="minorHAnsi" w:hAnsiTheme="minorHAnsi"/>
        </w:rPr>
        <w:t xml:space="preserve">Impact—Economy </w:t>
      </w:r>
    </w:p>
    <w:p w:rsidR="00EB2EBE" w:rsidRPr="00A840DA" w:rsidRDefault="00EB2EBE" w:rsidP="00EB2EBE">
      <w:pPr>
        <w:pStyle w:val="Heading4"/>
        <w:rPr>
          <w:rFonts w:asciiTheme="minorHAnsi" w:hAnsiTheme="minorHAnsi"/>
        </w:rPr>
      </w:pPr>
      <w:r w:rsidRPr="00A840DA">
        <w:rPr>
          <w:rFonts w:asciiTheme="minorHAnsi" w:hAnsiTheme="minorHAnsi"/>
        </w:rPr>
        <w:t xml:space="preserve">Decline in US-Japan economic relations spills over to the global economy </w:t>
      </w:r>
    </w:p>
    <w:p w:rsidR="00EB2EBE" w:rsidRPr="00A840DA" w:rsidRDefault="00EB2EBE" w:rsidP="00EB2EBE">
      <w:pPr>
        <w:rPr>
          <w:rFonts w:asciiTheme="minorHAnsi" w:hAnsiTheme="minorHAnsi"/>
        </w:rPr>
      </w:pPr>
      <w:r w:rsidRPr="00A840DA">
        <w:rPr>
          <w:rStyle w:val="Style13ptBold"/>
          <w:rFonts w:asciiTheme="minorHAnsi" w:hAnsiTheme="minorHAnsi"/>
        </w:rPr>
        <w:t>Cooper 14</w:t>
      </w:r>
      <w:r w:rsidRPr="00A840DA">
        <w:rPr>
          <w:rFonts w:asciiTheme="minorHAnsi" w:hAnsiTheme="minorHAnsi"/>
        </w:rPr>
        <w:t xml:space="preserve"> [William, specialist in international trade and finance at CRS, “U.S.-Japan Economic Relations: Significance, Prospects, and Policy Options”, Congressional Research Service, 2/18/14, </w:t>
      </w:r>
      <w:hyperlink r:id="rId25" w:history="1">
        <w:r w:rsidRPr="00A840DA">
          <w:rPr>
            <w:rStyle w:val="Hyperlink"/>
            <w:rFonts w:asciiTheme="minorHAnsi" w:hAnsiTheme="minorHAnsi"/>
          </w:rPr>
          <w:t>https://www.fas.org/sgp/crs/row/RL32649.pdf</w:t>
        </w:r>
      </w:hyperlink>
      <w:r w:rsidRPr="00A840DA">
        <w:rPr>
          <w:rFonts w:asciiTheme="minorHAnsi" w:hAnsiTheme="minorHAnsi"/>
        </w:rPr>
        <w:t>] MG</w:t>
      </w:r>
    </w:p>
    <w:p w:rsidR="00EB2EBE" w:rsidRPr="00A840DA" w:rsidRDefault="00EB2EBE" w:rsidP="00EB2EBE">
      <w:pPr>
        <w:rPr>
          <w:rFonts w:asciiTheme="minorHAnsi" w:hAnsiTheme="minorHAnsi"/>
          <w:sz w:val="16"/>
        </w:rPr>
      </w:pPr>
      <w:r w:rsidRPr="00A840DA">
        <w:rPr>
          <w:rStyle w:val="StyleUnderline"/>
          <w:rFonts w:asciiTheme="minorHAnsi" w:hAnsiTheme="minorHAnsi"/>
        </w:rPr>
        <w:t>Japan and the United States are two major economic powers.</w:t>
      </w:r>
      <w:r w:rsidRPr="00A840DA">
        <w:rPr>
          <w:rFonts w:asciiTheme="minorHAnsi" w:hAnsiTheme="minorHAnsi"/>
          <w:sz w:val="16"/>
        </w:rPr>
        <w:t xml:space="preserve"> Together </w:t>
      </w:r>
      <w:r w:rsidRPr="00A840DA">
        <w:rPr>
          <w:rStyle w:val="StyleUnderline"/>
          <w:rFonts w:asciiTheme="minorHAnsi" w:hAnsiTheme="minorHAnsi"/>
        </w:rPr>
        <w:t xml:space="preserve">they account for over 30% of world domestic </w:t>
      </w:r>
      <w:r w:rsidRPr="00A840DA">
        <w:rPr>
          <w:rStyle w:val="Style13ptBold"/>
          <w:rFonts w:asciiTheme="minorHAnsi" w:hAnsiTheme="minorHAnsi"/>
          <w:sz w:val="16"/>
        </w:rPr>
        <w:t>product</w:t>
      </w:r>
      <w:r w:rsidRPr="00A840DA">
        <w:rPr>
          <w:rFonts w:asciiTheme="minorHAnsi" w:hAnsiTheme="minorHAnsi"/>
          <w:sz w:val="16"/>
        </w:rPr>
        <w:t xml:space="preserve">, for </w:t>
      </w:r>
      <w:r w:rsidRPr="00A840DA">
        <w:rPr>
          <w:rStyle w:val="StyleUnderline"/>
          <w:rFonts w:asciiTheme="minorHAnsi" w:hAnsiTheme="minorHAnsi"/>
        </w:rPr>
        <w:t>a significant portion of international trade</w:t>
      </w:r>
      <w:r w:rsidRPr="00A840DA">
        <w:rPr>
          <w:rFonts w:asciiTheme="minorHAnsi" w:hAnsiTheme="minorHAnsi"/>
          <w:sz w:val="16"/>
        </w:rPr>
        <w:t xml:space="preserve"> in goods and services</w:t>
      </w:r>
      <w:r w:rsidRPr="00A840DA">
        <w:rPr>
          <w:rStyle w:val="StyleUnderline"/>
          <w:rFonts w:asciiTheme="minorHAnsi" w:hAnsiTheme="minorHAnsi"/>
        </w:rPr>
        <w:t>, and</w:t>
      </w:r>
      <w:r w:rsidRPr="00A840DA">
        <w:rPr>
          <w:rFonts w:asciiTheme="minorHAnsi" w:hAnsiTheme="minorHAnsi"/>
          <w:sz w:val="16"/>
        </w:rPr>
        <w:t xml:space="preserve"> for a major portion of </w:t>
      </w:r>
      <w:r w:rsidRPr="00A840DA">
        <w:rPr>
          <w:rStyle w:val="StyleUnderline"/>
          <w:rFonts w:asciiTheme="minorHAnsi" w:hAnsiTheme="minorHAnsi"/>
        </w:rPr>
        <w:t xml:space="preserve">international investment. This economic clout makes the United States and Japan </w:t>
      </w:r>
      <w:r w:rsidRPr="00A840DA">
        <w:rPr>
          <w:rFonts w:asciiTheme="minorHAnsi" w:hAnsiTheme="minorHAnsi"/>
          <w:sz w:val="16"/>
        </w:rPr>
        <w:t>potentially</w:t>
      </w:r>
      <w:r w:rsidRPr="00A840DA">
        <w:rPr>
          <w:rStyle w:val="StyleUnderline"/>
          <w:rFonts w:asciiTheme="minorHAnsi" w:hAnsiTheme="minorHAnsi"/>
        </w:rPr>
        <w:t xml:space="preserve"> powerful actors in the world economy</w:t>
      </w:r>
      <w:r w:rsidRPr="00A840DA">
        <w:rPr>
          <w:rStyle w:val="Emphasis"/>
          <w:rFonts w:asciiTheme="minorHAnsi" w:hAnsiTheme="minorHAnsi"/>
        </w:rPr>
        <w:t>. Economic conditions in the United States and Japan have a significant impact on the rest of the world</w:t>
      </w:r>
      <w:r w:rsidRPr="00A840DA">
        <w:rPr>
          <w:rStyle w:val="StyleUnderline"/>
          <w:rFonts w:asciiTheme="minorHAnsi" w:hAnsiTheme="minorHAnsi"/>
        </w:rPr>
        <w:t>.</w:t>
      </w:r>
      <w:r w:rsidRPr="00A840DA">
        <w:rPr>
          <w:rFonts w:asciiTheme="minorHAnsi" w:hAnsiTheme="minorHAnsi"/>
          <w:sz w:val="16"/>
        </w:rPr>
        <w:t xml:space="preserve"> Furthermore, </w:t>
      </w:r>
      <w:r w:rsidRPr="00A840DA">
        <w:rPr>
          <w:rStyle w:val="Emphasis"/>
          <w:rFonts w:asciiTheme="minorHAnsi" w:hAnsiTheme="minorHAnsi"/>
        </w:rPr>
        <w:t>the U.S.-Japan bilateral economic relationship can influence economic conditions in other countries</w:t>
      </w:r>
      <w:r w:rsidRPr="00A840DA">
        <w:rPr>
          <w:rFonts w:asciiTheme="minorHAnsi" w:hAnsiTheme="minorHAnsi"/>
          <w:sz w:val="16"/>
        </w:rPr>
        <w:t xml:space="preserve">. </w:t>
      </w:r>
      <w:r w:rsidRPr="00A840DA">
        <w:rPr>
          <w:rStyle w:val="StyleUnderline"/>
          <w:rFonts w:asciiTheme="minorHAnsi" w:hAnsiTheme="minorHAnsi"/>
        </w:rPr>
        <w:t>The U.S.-Japan economic relationship is strong and mutually advantageous.</w:t>
      </w:r>
      <w:r w:rsidRPr="00A840DA">
        <w:rPr>
          <w:rFonts w:asciiTheme="minorHAnsi" w:hAnsiTheme="minorHAnsi"/>
          <w:sz w:val="16"/>
        </w:rPr>
        <w:t xml:space="preserve"> The two economies are highly integrated via trade in goods and services—they are large markets for each other’s exports and important sources of imports. More importantly, Japan and the United States are closely connected via capital flows. Japan is a major foreign source of financing of the U.S. national debt and will likely remain so for the foreseeable future, as the mounting U.S. public debt needs to be financed and the stock of U.S. domestic savings remains insufficient to meet the investment needs. Japan is also a significant source of foreign private portfolio and direct investment in the United States, and the United States is the origin of much of the foreign investment in Japan. </w:t>
      </w:r>
      <w:r w:rsidRPr="00A840DA">
        <w:rPr>
          <w:rStyle w:val="StyleUnderline"/>
          <w:rFonts w:asciiTheme="minorHAnsi" w:hAnsiTheme="minorHAnsi"/>
        </w:rPr>
        <w:t xml:space="preserve">The relative significance of </w:t>
      </w:r>
      <w:r w:rsidRPr="00A840DA">
        <w:rPr>
          <w:rStyle w:val="Emphasis"/>
          <w:rFonts w:asciiTheme="minorHAnsi" w:hAnsiTheme="minorHAnsi"/>
        </w:rPr>
        <w:t>Japan and the United States as each other’s economic partner has diminished. This trend is due in part to the rise of China</w:t>
      </w:r>
      <w:r w:rsidRPr="00A840DA">
        <w:rPr>
          <w:rStyle w:val="StyleUnderline"/>
          <w:rFonts w:asciiTheme="minorHAnsi" w:hAnsiTheme="minorHAnsi"/>
        </w:rPr>
        <w:t xml:space="preserve"> </w:t>
      </w:r>
      <w:r w:rsidRPr="00A840DA">
        <w:rPr>
          <w:rFonts w:asciiTheme="minorHAnsi" w:hAnsiTheme="minorHAnsi"/>
          <w:sz w:val="16"/>
        </w:rPr>
        <w:t xml:space="preserve">and other emerging economic powers. </w:t>
      </w:r>
      <w:r w:rsidRPr="00A840DA">
        <w:rPr>
          <w:rStyle w:val="StyleUnderline"/>
          <w:rFonts w:asciiTheme="minorHAnsi" w:hAnsiTheme="minorHAnsi"/>
        </w:rPr>
        <w:t>For example, China has overtaken Japan as the largest source of foreign financing of the U.S. national debt</w:t>
      </w:r>
      <w:r w:rsidRPr="00A840DA">
        <w:rPr>
          <w:rFonts w:asciiTheme="minorHAnsi" w:hAnsiTheme="minorHAnsi"/>
          <w:sz w:val="16"/>
        </w:rPr>
        <w:t>. Nevertheless, analyses of trade and other economic data suggest that</w:t>
      </w:r>
      <w:r w:rsidRPr="00A840DA">
        <w:rPr>
          <w:rStyle w:val="StyleUnderline"/>
          <w:rFonts w:asciiTheme="minorHAnsi" w:hAnsiTheme="minorHAnsi"/>
        </w:rPr>
        <w:t xml:space="preserve"> the bilateral relationship remains important, and policy </w:t>
      </w:r>
      <w:r w:rsidRPr="00A840DA">
        <w:rPr>
          <w:rStyle w:val="Emphasis"/>
          <w:rFonts w:asciiTheme="minorHAnsi" w:hAnsiTheme="minorHAnsi"/>
        </w:rPr>
        <w:t>leaders from both countries face the challenge of how to manage it.</w:t>
      </w:r>
      <w:r w:rsidRPr="00A840DA">
        <w:rPr>
          <w:rFonts w:asciiTheme="minorHAnsi" w:hAnsiTheme="minorHAnsi"/>
          <w:sz w:val="16"/>
        </w:rPr>
        <w:t xml:space="preserve"> </w:t>
      </w:r>
      <w:r w:rsidRPr="00A840DA">
        <w:rPr>
          <w:rStyle w:val="StyleUnderline"/>
          <w:rFonts w:asciiTheme="minorHAnsi" w:hAnsiTheme="minorHAnsi"/>
        </w:rPr>
        <w:t>The trend is also due to the mediocre performance of the Japanese economy</w:t>
      </w:r>
      <w:r w:rsidRPr="00A840DA">
        <w:rPr>
          <w:rFonts w:asciiTheme="minorHAnsi" w:hAnsiTheme="minorHAnsi"/>
          <w:sz w:val="16"/>
        </w:rPr>
        <w:t xml:space="preserve"> over the last two decades, which was exacerbated by the global economic slowdown beginning in 2008, and other setbacks, including the tsunami, earthquake, and nuclear accidents that occurred in March 2011. </w:t>
      </w:r>
      <w:r w:rsidRPr="00A840DA">
        <w:rPr>
          <w:rStyle w:val="StyleUnderline"/>
          <w:rFonts w:asciiTheme="minorHAnsi" w:hAnsiTheme="minorHAnsi"/>
        </w:rPr>
        <w:t>Japan is still struggling to achieve sustained economic recovery.</w:t>
      </w:r>
      <w:r w:rsidRPr="00A840DA">
        <w:rPr>
          <w:rFonts w:asciiTheme="minorHAnsi" w:hAnsiTheme="minorHAnsi"/>
          <w:sz w:val="16"/>
        </w:rPr>
        <w:t xml:space="preserve"> However, during the last decade, </w:t>
      </w:r>
      <w:r w:rsidRPr="00A840DA">
        <w:rPr>
          <w:rStyle w:val="StyleUnderline"/>
          <w:rFonts w:asciiTheme="minorHAnsi" w:hAnsiTheme="minorHAnsi"/>
        </w:rPr>
        <w:t>U.S. and Japanese policy leaders seem to have made a deliberate effort to drastically reduce the friction that prevailed in the economic relationship</w:t>
      </w:r>
      <w:r w:rsidRPr="00A840DA">
        <w:rPr>
          <w:rFonts w:asciiTheme="minorHAnsi" w:hAnsiTheme="minorHAnsi"/>
          <w:sz w:val="16"/>
        </w:rPr>
        <w:t xml:space="preserve"> during the 1970s, 1980s, and the first half of the 1990s. On the one hand, this calmer environment has stabilized the bilateral relationship and permitted the two countries to focus their attention on other issues of mutual interest, such as national security. On the other hand, as some have argued, </w:t>
      </w:r>
      <w:r w:rsidRPr="00A840DA">
        <w:rPr>
          <w:rStyle w:val="StyleUnderline"/>
          <w:rFonts w:asciiTheme="minorHAnsi" w:hAnsiTheme="minorHAnsi"/>
        </w:rPr>
        <w:t>the friendlier environment masks serious problems that require more attention</w:t>
      </w:r>
      <w:r w:rsidRPr="00A840DA">
        <w:rPr>
          <w:rFonts w:asciiTheme="minorHAnsi" w:hAnsiTheme="minorHAnsi"/>
          <w:sz w:val="16"/>
        </w:rPr>
        <w:t>, such as Japan’s continuing failure to resolve long-standing market access barriers to U.S. exports. Failure to resolve any of these outstanding issues could heighten friction between the two countries. More generally, other issues regarding U.S.-Japan economic relations have emerged on the agenda of the 113th Congress. U.S. and Japanese leaders have several options on how to manage their relationship, including stronger reliance on the World Trade Organization; special bilateral discussion frameworks and agreements; or a free trade agreement such as the potential TransPacific Partnership (TPP) agreement in which Japan has decided to participate. Japan’s participation in the TPP has renewed concerns of some Members of Congress over a number of Japanese trade practices.</w:t>
      </w:r>
    </w:p>
    <w:p w:rsidR="00EB2EBE" w:rsidRPr="00A840DA" w:rsidRDefault="00EB2EBE" w:rsidP="00EB2EBE">
      <w:pPr>
        <w:rPr>
          <w:rFonts w:asciiTheme="minorHAnsi" w:hAnsiTheme="minorHAnsi"/>
        </w:rPr>
      </w:pPr>
    </w:p>
    <w:p w:rsidR="00EB2EBE" w:rsidRPr="00A840DA" w:rsidRDefault="00EB2EBE" w:rsidP="00EB2EBE">
      <w:pPr>
        <w:rPr>
          <w:rFonts w:asciiTheme="minorHAnsi" w:hAnsiTheme="minorHAnsi"/>
        </w:rPr>
      </w:pPr>
    </w:p>
    <w:p w:rsidR="00FA31FF" w:rsidRPr="00A840DA" w:rsidRDefault="00FA31FF" w:rsidP="00FA31FF">
      <w:pPr>
        <w:rPr>
          <w:rFonts w:asciiTheme="minorHAnsi" w:hAnsiTheme="minorHAnsi"/>
        </w:rPr>
      </w:pPr>
    </w:p>
    <w:p w:rsidR="00E537C4" w:rsidRPr="00A840DA" w:rsidRDefault="00E54814" w:rsidP="00E537C4">
      <w:pPr>
        <w:pStyle w:val="Heading3"/>
        <w:rPr>
          <w:rFonts w:asciiTheme="minorHAnsi" w:hAnsiTheme="minorHAnsi"/>
        </w:rPr>
      </w:pPr>
      <w:r w:rsidRPr="00A840DA">
        <w:rPr>
          <w:rFonts w:asciiTheme="minorHAnsi" w:hAnsiTheme="minorHAnsi"/>
        </w:rPr>
        <w:t xml:space="preserve">Impact—Iran Sanctions </w:t>
      </w:r>
    </w:p>
    <w:p w:rsidR="00E537C4" w:rsidRPr="00A840DA" w:rsidRDefault="00E537C4" w:rsidP="00E537C4">
      <w:pPr>
        <w:pStyle w:val="Heading4"/>
        <w:rPr>
          <w:rFonts w:asciiTheme="minorHAnsi" w:hAnsiTheme="minorHAnsi"/>
        </w:rPr>
      </w:pPr>
      <w:r w:rsidRPr="00A840DA">
        <w:rPr>
          <w:rFonts w:asciiTheme="minorHAnsi" w:hAnsiTheme="minorHAnsi"/>
        </w:rPr>
        <w:t xml:space="preserve">Iran sanctions are successful now but sustained US-Japan cooperation is key </w:t>
      </w:r>
    </w:p>
    <w:p w:rsidR="00E537C4" w:rsidRPr="00A840DA" w:rsidRDefault="00E537C4" w:rsidP="00E537C4">
      <w:pPr>
        <w:rPr>
          <w:rFonts w:asciiTheme="minorHAnsi" w:hAnsiTheme="minorHAnsi"/>
        </w:rPr>
      </w:pPr>
      <w:r w:rsidRPr="00A840DA">
        <w:rPr>
          <w:rStyle w:val="Style13ptBold"/>
          <w:rFonts w:asciiTheme="minorHAnsi" w:hAnsiTheme="minorHAnsi"/>
        </w:rPr>
        <w:t>McKenzie and Ossoff 16</w:t>
      </w:r>
      <w:r w:rsidRPr="00A840DA">
        <w:rPr>
          <w:rFonts w:asciiTheme="minorHAnsi" w:hAnsiTheme="minorHAnsi"/>
        </w:rPr>
        <w:t xml:space="preserve"> [Cory, junior fellow in the Asia Program at the Carnegie Endowment for International Peace, William, junior fellow in the Nuclear Policy Program at the Carnegie Endowment for International Peace, “Tokyo-Tehran Ties and the US-Japan Alliance”, The Diplomat, 5/4/16, </w:t>
      </w:r>
      <w:hyperlink r:id="rId26" w:history="1">
        <w:r w:rsidRPr="00A840DA">
          <w:rPr>
            <w:rStyle w:val="Hyperlink"/>
            <w:rFonts w:asciiTheme="minorHAnsi" w:hAnsiTheme="minorHAnsi"/>
          </w:rPr>
          <w:t>http://thediplomat.com/2016/05/tokyo-tehran-ties-and-the-us-japan-alliance/</w:t>
        </w:r>
      </w:hyperlink>
      <w:r w:rsidR="00852D5D">
        <w:rPr>
          <w:rFonts w:asciiTheme="minorHAnsi" w:hAnsiTheme="minorHAnsi"/>
        </w:rPr>
        <w:t>] MG</w:t>
      </w:r>
    </w:p>
    <w:p w:rsidR="00E537C4" w:rsidRPr="00A840DA" w:rsidRDefault="00E537C4" w:rsidP="00E537C4">
      <w:pPr>
        <w:rPr>
          <w:rFonts w:asciiTheme="minorHAnsi" w:hAnsiTheme="minorHAnsi"/>
        </w:rPr>
      </w:pPr>
      <w:r w:rsidRPr="00A840DA">
        <w:rPr>
          <w:rStyle w:val="StyleUnderline"/>
          <w:rFonts w:asciiTheme="minorHAnsi" w:hAnsiTheme="minorHAnsi"/>
        </w:rPr>
        <w:t>While Japan is not a party to the</w:t>
      </w:r>
      <w:r w:rsidRPr="00A840DA">
        <w:rPr>
          <w:rFonts w:asciiTheme="minorHAnsi" w:hAnsiTheme="minorHAnsi"/>
        </w:rPr>
        <w:t xml:space="preserve"> Joint Comprehensive Plan of Action (JCPOA), popularly known as “the </w:t>
      </w:r>
      <w:r w:rsidRPr="00A840DA">
        <w:rPr>
          <w:rStyle w:val="StyleUnderline"/>
          <w:rFonts w:asciiTheme="minorHAnsi" w:hAnsiTheme="minorHAnsi"/>
        </w:rPr>
        <w:t>Iran nuclear deal</w:t>
      </w:r>
      <w:r w:rsidRPr="00A840DA">
        <w:rPr>
          <w:rFonts w:asciiTheme="minorHAnsi" w:hAnsiTheme="minorHAnsi"/>
        </w:rPr>
        <w:t xml:space="preserve">,” </w:t>
      </w:r>
      <w:r w:rsidRPr="00A840DA">
        <w:rPr>
          <w:rStyle w:val="StyleUnderline"/>
          <w:rFonts w:asciiTheme="minorHAnsi" w:hAnsiTheme="minorHAnsi"/>
        </w:rPr>
        <w:t>it played an important role in the conclusion of this international agreement and could be influential in its implementation</w:t>
      </w:r>
      <w:r w:rsidRPr="00A840DA">
        <w:rPr>
          <w:rFonts w:asciiTheme="minorHAnsi" w:hAnsiTheme="minorHAnsi"/>
        </w:rPr>
        <w:t xml:space="preserve">. </w:t>
      </w:r>
      <w:r w:rsidRPr="00A840DA">
        <w:rPr>
          <w:rStyle w:val="StyleUnderline"/>
          <w:rFonts w:asciiTheme="minorHAnsi" w:hAnsiTheme="minorHAnsi"/>
        </w:rPr>
        <w:t>The global sanctions regime that helped drive Iran to the negotiating table depended upon the participation of major economic players like Japan</w:t>
      </w:r>
      <w:r w:rsidRPr="00A840DA">
        <w:rPr>
          <w:rFonts w:asciiTheme="minorHAnsi" w:hAnsiTheme="minorHAnsi"/>
        </w:rPr>
        <w:t>. In concert with its U.S. ally and the rest of the international community</w:t>
      </w:r>
      <w:r w:rsidRPr="00A840DA">
        <w:rPr>
          <w:rStyle w:val="StyleUnderline"/>
          <w:rFonts w:asciiTheme="minorHAnsi" w:hAnsiTheme="minorHAnsi"/>
        </w:rPr>
        <w:t>, Japan endured economic costs in pursuit of shared nuclear nonproliferation principles and broader national interest</w:t>
      </w:r>
      <w:r w:rsidRPr="00A840DA">
        <w:rPr>
          <w:rFonts w:asciiTheme="minorHAnsi" w:hAnsiTheme="minorHAnsi"/>
        </w:rPr>
        <w:t>s. The JCPOA is an underappreciated example of cooperation between the United States and Japan on this front.</w:t>
      </w:r>
    </w:p>
    <w:p w:rsidR="00E537C4" w:rsidRPr="00A840DA" w:rsidRDefault="00E537C4" w:rsidP="00E537C4">
      <w:pPr>
        <w:rPr>
          <w:rFonts w:asciiTheme="minorHAnsi" w:hAnsiTheme="minorHAnsi"/>
        </w:rPr>
      </w:pPr>
      <w:r w:rsidRPr="00A840DA">
        <w:rPr>
          <w:rFonts w:asciiTheme="minorHAnsi" w:hAnsiTheme="minorHAnsi"/>
        </w:rPr>
        <w:t xml:space="preserve">However, </w:t>
      </w:r>
      <w:r w:rsidRPr="00A840DA">
        <w:rPr>
          <w:rStyle w:val="StyleUnderline"/>
          <w:rFonts w:asciiTheme="minorHAnsi" w:hAnsiTheme="minorHAnsi"/>
        </w:rPr>
        <w:t>as the one-year anniversary of the JCPOA approaches in July, U.S. and Japanese interests are showing signs of divergence. Japan is expanding investment in Iran’s energy sector while the United States remains at odds with Iran over non-nuclear issues</w:t>
      </w:r>
      <w:r w:rsidRPr="00A840DA">
        <w:rPr>
          <w:rFonts w:asciiTheme="minorHAnsi" w:hAnsiTheme="minorHAnsi"/>
        </w:rPr>
        <w:t>. How will Japan’s deepening economic partnership with Iran impact international nonproliferation efforts and the U.S.-Japan Alliance?</w:t>
      </w:r>
    </w:p>
    <w:p w:rsidR="00E537C4" w:rsidRPr="00A840DA" w:rsidRDefault="00E537C4" w:rsidP="00E537C4">
      <w:pPr>
        <w:rPr>
          <w:rFonts w:asciiTheme="minorHAnsi" w:hAnsiTheme="minorHAnsi"/>
          <w:b/>
          <w:u w:val="single"/>
        </w:rPr>
      </w:pPr>
      <w:r w:rsidRPr="00A840DA">
        <w:rPr>
          <w:rFonts w:asciiTheme="minorHAnsi" w:hAnsiTheme="minorHAnsi"/>
        </w:rPr>
        <w:t xml:space="preserve">In his official response to the JCPOA, Japanese Foreign Minister Fumio Kishida cited the “historically friendly relationship between Japan and Iran.” Prior to the imposition of UN sanctions on Iran’s nuclear program, Japanese corporations were heavily invested in Iran. </w:t>
      </w:r>
      <w:r w:rsidRPr="00A840DA">
        <w:rPr>
          <w:rStyle w:val="StyleUnderline"/>
          <w:rFonts w:asciiTheme="minorHAnsi" w:hAnsiTheme="minorHAnsi"/>
        </w:rPr>
        <w:t>As a resource-poor country that depends on crude oil imports for more than 40 percent of its energy, Japan had been importing oil from Iran for decades.</w:t>
      </w:r>
    </w:p>
    <w:p w:rsidR="00E537C4" w:rsidRPr="00A840DA" w:rsidRDefault="00E537C4" w:rsidP="00E537C4">
      <w:pPr>
        <w:rPr>
          <w:rFonts w:asciiTheme="minorHAnsi" w:hAnsiTheme="minorHAnsi"/>
          <w:b/>
          <w:u w:val="single"/>
        </w:rPr>
      </w:pPr>
      <w:r w:rsidRPr="00A840DA">
        <w:rPr>
          <w:rFonts w:asciiTheme="minorHAnsi" w:hAnsiTheme="minorHAnsi"/>
        </w:rPr>
        <w:t>In 2010, Iran was the source of almost 10 percent of Japan’s oil imports, and this percentage increased after the Fukushima Daiichi nuclear disaster in March 2011 and the energy crisis that ensued. Despite this energy crisis and its good relations with Iran</w:t>
      </w:r>
      <w:r w:rsidRPr="00A840DA">
        <w:rPr>
          <w:rStyle w:val="StyleUnderline"/>
          <w:rFonts w:asciiTheme="minorHAnsi" w:hAnsiTheme="minorHAnsi"/>
        </w:rPr>
        <w:t>, in 2012 Japan supported the U.S.-led sanctions regime on Iran by cutting its oil imports from Iran by nearly 80 percent, a blow to the Iranian economy that certainly helped to push Iran to the negotiating table.</w:t>
      </w:r>
    </w:p>
    <w:p w:rsidR="00E537C4" w:rsidRPr="00A840DA" w:rsidRDefault="00E537C4" w:rsidP="00E537C4">
      <w:pPr>
        <w:rPr>
          <w:rFonts w:asciiTheme="minorHAnsi" w:hAnsiTheme="minorHAnsi"/>
          <w:b/>
          <w:u w:val="single"/>
        </w:rPr>
      </w:pPr>
      <w:r w:rsidRPr="00A840DA">
        <w:rPr>
          <w:rStyle w:val="StyleUnderline"/>
          <w:rFonts w:asciiTheme="minorHAnsi" w:hAnsiTheme="minorHAnsi"/>
        </w:rPr>
        <w:t>Now that the JCPOA has been implemented, Japan has lifted its sanctions and is importing more oil from Iran</w:t>
      </w:r>
      <w:r w:rsidRPr="00A840DA">
        <w:rPr>
          <w:rFonts w:asciiTheme="minorHAnsi" w:hAnsiTheme="minorHAnsi"/>
        </w:rPr>
        <w:t xml:space="preserve">. On February 5, </w:t>
      </w:r>
      <w:r w:rsidRPr="00A840DA">
        <w:rPr>
          <w:rStyle w:val="StyleUnderline"/>
          <w:rFonts w:asciiTheme="minorHAnsi" w:hAnsiTheme="minorHAnsi"/>
        </w:rPr>
        <w:t>the two nations signed a bilateral investment agreement</w:t>
      </w:r>
      <w:r w:rsidRPr="00A840DA">
        <w:rPr>
          <w:rFonts w:asciiTheme="minorHAnsi" w:hAnsiTheme="minorHAnsi"/>
        </w:rPr>
        <w:t>, which promises $10 billion in export credits from the Japan Bank for International Cooperation, guaranteed by Nippon Export and Investment Insurance – both of which are arms of the Japanese government. With 65 percent of Japan’s oil imports currently coming from only two countries, Saudi Arabia and the United Arab Emirates</w:t>
      </w:r>
      <w:r w:rsidRPr="00A840DA">
        <w:rPr>
          <w:rStyle w:val="StyleUnderline"/>
          <w:rFonts w:asciiTheme="minorHAnsi" w:hAnsiTheme="minorHAnsi"/>
        </w:rPr>
        <w:t>, Iran provides an opportunity for Japan to diversify its sources of energy</w:t>
      </w:r>
      <w:r w:rsidRPr="00A840DA">
        <w:rPr>
          <w:rFonts w:asciiTheme="minorHAnsi" w:hAnsiTheme="minorHAnsi"/>
        </w:rPr>
        <w:t xml:space="preserve">. For Iran, still recovering from the effects of sanctions, oil-hungry Japan can contribute to its economic recovery. As a further sign of the economic ties between the two nations, </w:t>
      </w:r>
      <w:r w:rsidRPr="00A840DA">
        <w:rPr>
          <w:rStyle w:val="StyleUnderline"/>
          <w:rFonts w:asciiTheme="minorHAnsi" w:hAnsiTheme="minorHAnsi"/>
        </w:rPr>
        <w:t>Prime Minister Shinzo Abe is expected to visit Tehran this summer, the first visit by a Japanese leader to Iran in thirty-eight years.</w:t>
      </w:r>
    </w:p>
    <w:p w:rsidR="00E537C4" w:rsidRPr="00A840DA" w:rsidRDefault="00E537C4" w:rsidP="00E537C4">
      <w:pPr>
        <w:rPr>
          <w:rFonts w:asciiTheme="minorHAnsi" w:hAnsiTheme="minorHAnsi"/>
        </w:rPr>
      </w:pPr>
      <w:r w:rsidRPr="00A840DA">
        <w:rPr>
          <w:rFonts w:asciiTheme="minorHAnsi" w:hAnsiTheme="minorHAnsi"/>
        </w:rPr>
        <w:t>In contrast to the cordial relations between Tokyo and Tehran</w:t>
      </w:r>
      <w:r w:rsidRPr="00A840DA">
        <w:rPr>
          <w:rStyle w:val="StyleUnderline"/>
          <w:rFonts w:asciiTheme="minorHAnsi" w:hAnsiTheme="minorHAnsi"/>
        </w:rPr>
        <w:t>, it is difficult to imagine anyone in Washington describing U.S.-Iran relations as “historically friendly.” Washington is expected to maintain non-nuclear sanctions on Iran</w:t>
      </w:r>
      <w:r w:rsidRPr="00A840DA">
        <w:rPr>
          <w:rFonts w:asciiTheme="minorHAnsi" w:hAnsiTheme="minorHAnsi"/>
        </w:rPr>
        <w:t xml:space="preserve"> for its ballistic missile program, support of terrorism, and human rights violations. In addition, the United States can unilaterally force the reimposition of UN sanctions related to Iran’s nuclear program through the “snapback” mechanism in the JCPOA. There are a number of real potential Iranian violations that could invoke an outcry in the United States and spark demands to reimpose sanctions. It is also not difficult to imagine a future U.S. administration, especially one that is politically opposed to the JCPOA, using a minor implementation problem as a convenient excuse to reimpose sanctions.</w:t>
      </w:r>
    </w:p>
    <w:p w:rsidR="00E537C4" w:rsidRPr="00A840DA" w:rsidRDefault="00E537C4" w:rsidP="00E537C4">
      <w:pPr>
        <w:rPr>
          <w:rFonts w:asciiTheme="minorHAnsi" w:hAnsiTheme="minorHAnsi"/>
          <w:b/>
          <w:u w:val="single"/>
        </w:rPr>
      </w:pPr>
      <w:r w:rsidRPr="00A840DA">
        <w:rPr>
          <w:rFonts w:asciiTheme="minorHAnsi" w:hAnsiTheme="minorHAnsi"/>
        </w:rPr>
        <w:t xml:space="preserve">Japan, for the reasons discussed above, will be more measured in response to any potential Iranian violation. And </w:t>
      </w:r>
      <w:r w:rsidRPr="00A840DA">
        <w:rPr>
          <w:rStyle w:val="StyleUnderline"/>
          <w:rFonts w:asciiTheme="minorHAnsi" w:hAnsiTheme="minorHAnsi"/>
        </w:rPr>
        <w:t>once Japanese business interests again become entrenched in Iran, it might be difficult to convince Tokyo to participate in a renewed sanctions regime, especially if it believes that Washington’s position is politically motivated.</w:t>
      </w:r>
    </w:p>
    <w:p w:rsidR="00E537C4" w:rsidRPr="00A840DA" w:rsidRDefault="00E537C4" w:rsidP="00E537C4">
      <w:pPr>
        <w:rPr>
          <w:rFonts w:asciiTheme="minorHAnsi" w:hAnsiTheme="minorHAnsi"/>
          <w:b/>
          <w:u w:val="single"/>
        </w:rPr>
      </w:pPr>
      <w:r w:rsidRPr="00A840DA">
        <w:rPr>
          <w:rFonts w:asciiTheme="minorHAnsi" w:hAnsiTheme="minorHAnsi"/>
        </w:rPr>
        <w:t xml:space="preserve">That said, </w:t>
      </w:r>
      <w:r w:rsidRPr="00A840DA">
        <w:rPr>
          <w:rStyle w:val="StyleUnderline"/>
          <w:rFonts w:asciiTheme="minorHAnsi" w:hAnsiTheme="minorHAnsi"/>
        </w:rPr>
        <w:t>Japan’s support will be crucial to any U.S. effort to regain international support for a sanctions regime</w:t>
      </w:r>
      <w:r w:rsidRPr="00A840DA">
        <w:rPr>
          <w:rFonts w:asciiTheme="minorHAnsi" w:hAnsiTheme="minorHAnsi"/>
        </w:rPr>
        <w:t xml:space="preserve">. Japanese skepticism about the severity of a violation would undermine the credibility of U.S. claims. Furthermore, while the snapback provision allows for automatic reinstatement of UN-mandated sanctions, </w:t>
      </w:r>
      <w:r w:rsidRPr="00A840DA">
        <w:rPr>
          <w:rStyle w:val="StyleUnderline"/>
          <w:rFonts w:asciiTheme="minorHAnsi" w:hAnsiTheme="minorHAnsi"/>
        </w:rPr>
        <w:t>states must voluntarily agree to abide by any U.S.-imposed sanctions.</w:t>
      </w:r>
      <w:r w:rsidRPr="00A840DA">
        <w:rPr>
          <w:rFonts w:asciiTheme="minorHAnsi" w:hAnsiTheme="minorHAnsi"/>
        </w:rPr>
        <w:t xml:space="preserve">  And </w:t>
      </w:r>
      <w:r w:rsidRPr="00A840DA">
        <w:rPr>
          <w:rStyle w:val="StyleUnderline"/>
          <w:rFonts w:asciiTheme="minorHAnsi" w:hAnsiTheme="minorHAnsi"/>
        </w:rPr>
        <w:t>a lack of</w:t>
      </w:r>
      <w:r w:rsidRPr="00A840DA">
        <w:rPr>
          <w:rFonts w:asciiTheme="minorHAnsi" w:hAnsiTheme="minorHAnsi"/>
        </w:rPr>
        <w:t xml:space="preserve"> </w:t>
      </w:r>
      <w:r w:rsidRPr="00A840DA">
        <w:rPr>
          <w:rStyle w:val="StyleUnderline"/>
          <w:rFonts w:asciiTheme="minorHAnsi" w:hAnsiTheme="minorHAnsi"/>
        </w:rPr>
        <w:t>support from Japan, a major investor in Iran’s oil and gas sectors, would severely reduce the bite of any new U.S. sanctions.</w:t>
      </w:r>
    </w:p>
    <w:p w:rsidR="00E537C4" w:rsidRPr="00A840DA" w:rsidRDefault="00E537C4" w:rsidP="00E537C4">
      <w:pPr>
        <w:rPr>
          <w:rFonts w:asciiTheme="minorHAnsi" w:hAnsiTheme="minorHAnsi"/>
        </w:rPr>
      </w:pPr>
      <w:r w:rsidRPr="00A840DA">
        <w:rPr>
          <w:rFonts w:asciiTheme="minorHAnsi" w:hAnsiTheme="minorHAnsi"/>
        </w:rPr>
        <w:t>To be sure, U.S. policymakers should not view Japan’s ties with Iran as an obstacle to implementation of the Iran deal. After all, in 2012 Japan proved itself willing to sacrifice its own economic interest for the sake of nonproliferation and the U.S.-Japan alliance. Moreover, the fear of severed economic ties with Japan might make Iran think twice about testing the limits of the JCPOA.</w:t>
      </w:r>
    </w:p>
    <w:p w:rsidR="00E537C4" w:rsidRPr="00A840DA" w:rsidRDefault="00E537C4" w:rsidP="00E537C4">
      <w:pPr>
        <w:rPr>
          <w:rFonts w:asciiTheme="minorHAnsi" w:hAnsiTheme="minorHAnsi"/>
          <w:b/>
          <w:u w:val="single"/>
        </w:rPr>
      </w:pPr>
      <w:r w:rsidRPr="00A840DA">
        <w:rPr>
          <w:rFonts w:asciiTheme="minorHAnsi" w:hAnsiTheme="minorHAnsi"/>
        </w:rPr>
        <w:t xml:space="preserve">Ultimately, </w:t>
      </w:r>
      <w:r w:rsidRPr="00A840DA">
        <w:rPr>
          <w:rStyle w:val="StyleUnderline"/>
          <w:rFonts w:asciiTheme="minorHAnsi" w:hAnsiTheme="minorHAnsi"/>
        </w:rPr>
        <w:t>what is important is that the United States and Japan reach some common understanding on the scenarios that could legitimately justify a return to sanctions</w:t>
      </w:r>
      <w:r w:rsidRPr="00A840DA">
        <w:rPr>
          <w:rFonts w:asciiTheme="minorHAnsi" w:hAnsiTheme="minorHAnsi"/>
        </w:rPr>
        <w:t xml:space="preserve">. These standards should not be made public – </w:t>
      </w:r>
      <w:r w:rsidRPr="00A840DA">
        <w:rPr>
          <w:rFonts w:asciiTheme="minorHAnsi" w:hAnsiTheme="minorHAnsi"/>
        </w:rPr>
        <w:fldChar w:fldCharType="begin"/>
      </w:r>
      <w:r w:rsidRPr="00A840DA">
        <w:rPr>
          <w:rFonts w:asciiTheme="minorHAnsi" w:hAnsiTheme="minorHAnsi"/>
        </w:rPr>
        <w:instrText xml:space="preserve"> the uncertainty can help restrain Iranian activities, and a clear framework of violations will give Iran more opportunities to find loopholes </w:instrText>
      </w:r>
      <w:r w:rsidRPr="00A840DA">
        <w:rPr>
          <w:rFonts w:asciiTheme="minorHAnsi" w:hAnsiTheme="minorHAnsi"/>
        </w:rPr>
        <w:fldChar w:fldCharType="end"/>
      </w:r>
      <w:r w:rsidRPr="00A840DA">
        <w:rPr>
          <w:rFonts w:asciiTheme="minorHAnsi" w:hAnsiTheme="minorHAnsi"/>
        </w:rPr>
        <w:t>. However</w:t>
      </w:r>
      <w:r w:rsidRPr="00A840DA">
        <w:rPr>
          <w:rStyle w:val="StyleUnderline"/>
          <w:rFonts w:asciiTheme="minorHAnsi" w:hAnsiTheme="minorHAnsi"/>
        </w:rPr>
        <w:t>, it is important that the United States and its allies are on the same page – both to demonstrate to Iran the severity of the costs of its actions, and to maintain the strength of these alliances.</w:t>
      </w:r>
    </w:p>
    <w:p w:rsidR="00E537C4" w:rsidRPr="00A840DA" w:rsidRDefault="00E537C4" w:rsidP="00E537C4">
      <w:pPr>
        <w:rPr>
          <w:rFonts w:asciiTheme="minorHAnsi" w:hAnsiTheme="minorHAnsi"/>
        </w:rPr>
      </w:pPr>
      <w:r w:rsidRPr="00A840DA">
        <w:rPr>
          <w:rFonts w:asciiTheme="minorHAnsi" w:hAnsiTheme="minorHAnsi"/>
        </w:rPr>
        <w:t xml:space="preserve">If they have not already privately done so, </w:t>
      </w:r>
      <w:r w:rsidRPr="00A840DA">
        <w:rPr>
          <w:rStyle w:val="StyleUnderline"/>
          <w:rFonts w:asciiTheme="minorHAnsi" w:hAnsiTheme="minorHAnsi"/>
        </w:rPr>
        <w:t>the United States and Japan should ensure that this common understanding on violations is spelled out in some sort of formal or informal bilateral agreement before the 2016 U.S. presidential election</w:t>
      </w:r>
      <w:r w:rsidRPr="00A840DA">
        <w:rPr>
          <w:rFonts w:asciiTheme="minorHAnsi" w:hAnsiTheme="minorHAnsi"/>
        </w:rPr>
        <w:t>. While such an agreement may not stop a future president from trying to undermine the Iran deal, it will present one additional consequence to consider.</w:t>
      </w:r>
    </w:p>
    <w:p w:rsidR="00A840DA" w:rsidRPr="00A840DA" w:rsidRDefault="00A840DA" w:rsidP="00A840DA">
      <w:pPr>
        <w:pStyle w:val="Heading3"/>
        <w:rPr>
          <w:rFonts w:asciiTheme="minorHAnsi" w:hAnsiTheme="minorHAnsi"/>
        </w:rPr>
      </w:pPr>
      <w:r w:rsidRPr="00A840DA">
        <w:rPr>
          <w:rFonts w:asciiTheme="minorHAnsi" w:hAnsiTheme="minorHAnsi"/>
        </w:rPr>
        <w:t>Impact—North Korea</w:t>
      </w:r>
    </w:p>
    <w:p w:rsidR="00A840DA" w:rsidRPr="00A840DA" w:rsidRDefault="00A840DA" w:rsidP="00A840DA">
      <w:pPr>
        <w:pStyle w:val="Heading4"/>
        <w:rPr>
          <w:rFonts w:asciiTheme="minorHAnsi" w:hAnsiTheme="minorHAnsi"/>
        </w:rPr>
      </w:pPr>
      <w:r w:rsidRPr="00A840DA">
        <w:rPr>
          <w:rFonts w:asciiTheme="minorHAnsi" w:hAnsiTheme="minorHAnsi"/>
        </w:rPr>
        <w:t>U.S. Japan relations key to sanction north korea and solve escalation</w:t>
      </w:r>
    </w:p>
    <w:p w:rsidR="00A840DA" w:rsidRPr="00A840DA" w:rsidRDefault="00A840DA" w:rsidP="00A840DA">
      <w:pPr>
        <w:rPr>
          <w:rFonts w:asciiTheme="minorHAnsi" w:hAnsiTheme="minorHAnsi"/>
        </w:rPr>
      </w:pPr>
      <w:r w:rsidRPr="00A840DA">
        <w:rPr>
          <w:rFonts w:asciiTheme="minorHAnsi" w:hAnsiTheme="minorHAnsi"/>
          <w:b/>
        </w:rPr>
        <w:t xml:space="preserve">Smith and Mclean 2016 --- </w:t>
      </w:r>
      <w:r w:rsidRPr="00A840DA">
        <w:rPr>
          <w:rFonts w:asciiTheme="minorHAnsi" w:hAnsiTheme="minorHAnsi"/>
        </w:rPr>
        <w:t xml:space="preserve">Smith is a Senior Fellow for Japan Studies at the Council on Foreign Relations with a PhD in political science from Columbia University. </w:t>
      </w:r>
      <w:r w:rsidRPr="00A840DA">
        <w:rPr>
          <w:rFonts w:asciiTheme="minorHAnsi" w:hAnsiTheme="minorHAnsi"/>
          <w:b/>
        </w:rPr>
        <w:t xml:space="preserve"> </w:t>
      </w:r>
      <w:r w:rsidRPr="00A840DA">
        <w:rPr>
          <w:rFonts w:asciiTheme="minorHAnsi" w:hAnsiTheme="minorHAnsi"/>
        </w:rPr>
        <w:t>McLean is a political science PhD candidate at UC San Diego. (Sheila Smith and Charles Mclean, “US-Japan Relations: 2016 Opens with a Bang”, 5/18//16, Comparitive Connections. https://gallery.mailchimp.com/fdfd9b07c6818bebcd9951d95/files/1601qus_japan.pdf)//ET</w:t>
      </w:r>
    </w:p>
    <w:p w:rsidR="00A840DA" w:rsidRPr="00A840DA" w:rsidRDefault="00A840DA" w:rsidP="00A840DA">
      <w:pPr>
        <w:rPr>
          <w:rFonts w:asciiTheme="minorHAnsi" w:hAnsiTheme="minorHAnsi"/>
        </w:rPr>
      </w:pPr>
      <w:r w:rsidRPr="00A840DA">
        <w:rPr>
          <w:rFonts w:asciiTheme="minorHAnsi" w:hAnsiTheme="minorHAnsi"/>
        </w:rPr>
        <w:t xml:space="preserve">The North Koreans test again </w:t>
      </w:r>
    </w:p>
    <w:p w:rsidR="00A840DA" w:rsidRPr="00A840DA" w:rsidRDefault="00A840DA" w:rsidP="00A840DA">
      <w:pPr>
        <w:rPr>
          <w:rStyle w:val="StyleUnderline"/>
          <w:rFonts w:asciiTheme="minorHAnsi" w:hAnsiTheme="minorHAnsi"/>
        </w:rPr>
      </w:pPr>
      <w:r w:rsidRPr="00A840DA">
        <w:rPr>
          <w:rFonts w:asciiTheme="minorHAnsi" w:hAnsiTheme="minorHAnsi"/>
        </w:rPr>
        <w:t xml:space="preserve">On Jan. 6, </w:t>
      </w:r>
      <w:r w:rsidRPr="00A840DA">
        <w:rPr>
          <w:rStyle w:val="StyleUnderline"/>
          <w:rFonts w:asciiTheme="minorHAnsi" w:hAnsiTheme="minorHAnsi"/>
        </w:rPr>
        <w:t>the North Koreans conducted their fourth nuclear test</w:t>
      </w:r>
      <w:r w:rsidRPr="00A840DA">
        <w:rPr>
          <w:rFonts w:asciiTheme="minorHAnsi" w:hAnsiTheme="minorHAnsi"/>
        </w:rPr>
        <w:t xml:space="preserve">, followed one month later with the launch of an intermediate range missile. Within several weeks, </w:t>
      </w:r>
      <w:r w:rsidRPr="00A840DA">
        <w:rPr>
          <w:rStyle w:val="StyleUnderline"/>
          <w:rFonts w:asciiTheme="minorHAnsi" w:hAnsiTheme="minorHAnsi"/>
        </w:rPr>
        <w:t>Pyongyang followed up with a series of rocket launches that were aimed at the Sea of Japan,</w:t>
      </w:r>
      <w:r w:rsidRPr="00A840DA">
        <w:rPr>
          <w:rFonts w:asciiTheme="minorHAnsi" w:hAnsiTheme="minorHAnsi"/>
        </w:rPr>
        <w:t xml:space="preserve"> and on April 24, </w:t>
      </w:r>
      <w:r w:rsidRPr="00A840DA">
        <w:rPr>
          <w:rStyle w:val="StyleUnderline"/>
          <w:rFonts w:asciiTheme="minorHAnsi" w:hAnsiTheme="minorHAnsi"/>
        </w:rPr>
        <w:t xml:space="preserve">reportedly conducted a submarine-launched ballistic missile test. </w:t>
      </w:r>
      <w:r w:rsidRPr="00A840DA">
        <w:rPr>
          <w:rFonts w:asciiTheme="minorHAnsi" w:hAnsiTheme="minorHAnsi"/>
        </w:rPr>
        <w:t xml:space="preserve">While the rocket tests failed and the SLBM launch was widely viewed as suspect, </w:t>
      </w:r>
      <w:r w:rsidRPr="00A840DA">
        <w:rPr>
          <w:rStyle w:val="StyleUnderline"/>
          <w:rFonts w:asciiTheme="minorHAnsi" w:hAnsiTheme="minorHAnsi"/>
        </w:rPr>
        <w:t xml:space="preserve">they nonetheless demonstrated Kim Jong-un’s intent to accelerate the acquisition of an arsenal capable of challenging the regional security order. </w:t>
      </w:r>
      <w:r w:rsidRPr="00A840DA">
        <w:rPr>
          <w:rFonts w:asciiTheme="minorHAnsi" w:hAnsiTheme="minorHAnsi"/>
        </w:rPr>
        <w:t xml:space="preserve">Photos of </w:t>
      </w:r>
      <w:r w:rsidRPr="00A840DA">
        <w:rPr>
          <w:rStyle w:val="StyleUnderline"/>
          <w:rFonts w:asciiTheme="minorHAnsi" w:hAnsiTheme="minorHAnsi"/>
        </w:rPr>
        <w:t>Kim</w:t>
      </w:r>
      <w:r w:rsidRPr="00A840DA">
        <w:rPr>
          <w:rFonts w:asciiTheme="minorHAnsi" w:hAnsiTheme="minorHAnsi"/>
        </w:rPr>
        <w:t xml:space="preserve"> in front of the missile launch pad only added to the sense that he </w:t>
      </w:r>
      <w:r w:rsidRPr="00A840DA">
        <w:rPr>
          <w:rStyle w:val="StyleUnderline"/>
          <w:rFonts w:asciiTheme="minorHAnsi" w:hAnsiTheme="minorHAnsi"/>
        </w:rPr>
        <w:t>is intent on continued provocation.</w:t>
      </w:r>
    </w:p>
    <w:p w:rsidR="00A840DA" w:rsidRPr="00A840DA" w:rsidRDefault="00A840DA" w:rsidP="00A840DA">
      <w:pPr>
        <w:rPr>
          <w:rStyle w:val="StyleUnderline"/>
          <w:rFonts w:asciiTheme="minorHAnsi" w:hAnsiTheme="minorHAnsi"/>
        </w:rPr>
      </w:pPr>
      <w:r w:rsidRPr="00A840DA">
        <w:rPr>
          <w:rStyle w:val="StyleUnderline"/>
          <w:rFonts w:asciiTheme="minorHAnsi" w:hAnsiTheme="minorHAnsi"/>
        </w:rPr>
        <w:t>Tokyo and Washington remained in close contact throughout,</w:t>
      </w:r>
      <w:r w:rsidRPr="00A840DA">
        <w:rPr>
          <w:rFonts w:asciiTheme="minorHAnsi" w:hAnsiTheme="minorHAnsi"/>
        </w:rPr>
        <w:t xml:space="preserve"> and trilateral cooperation with Seoul deepened. </w:t>
      </w:r>
      <w:r w:rsidRPr="00A840DA">
        <w:rPr>
          <w:rStyle w:val="Emphasis"/>
          <w:rFonts w:asciiTheme="minorHAnsi" w:hAnsiTheme="minorHAnsi"/>
        </w:rPr>
        <w:t>The conclusion of the bilateral Japan-ROK agreement</w:t>
      </w:r>
      <w:r w:rsidRPr="00A840DA">
        <w:rPr>
          <w:rFonts w:asciiTheme="minorHAnsi" w:hAnsiTheme="minorHAnsi"/>
        </w:rPr>
        <w:t xml:space="preserve"> on the so-called comfort women in the final days of 2015 </w:t>
      </w:r>
      <w:r w:rsidRPr="00A840DA">
        <w:rPr>
          <w:rStyle w:val="StyleUnderline"/>
          <w:rFonts w:asciiTheme="minorHAnsi" w:hAnsiTheme="minorHAnsi"/>
        </w:rPr>
        <w:t>a</w:t>
      </w:r>
      <w:r w:rsidRPr="00A840DA">
        <w:rPr>
          <w:rStyle w:val="Emphasis"/>
          <w:rFonts w:asciiTheme="minorHAnsi" w:hAnsiTheme="minorHAnsi"/>
        </w:rPr>
        <w:t>llowed for a smoother diplomatic conversation between Seoul and Tokyo on how to respond to the North.</w:t>
      </w:r>
      <w:r w:rsidRPr="00A840DA">
        <w:rPr>
          <w:rFonts w:asciiTheme="minorHAnsi" w:hAnsiTheme="minorHAnsi"/>
        </w:rPr>
        <w:t xml:space="preserve"> At the United </w:t>
      </w:r>
      <w:r w:rsidRPr="00A840DA">
        <w:rPr>
          <w:rStyle w:val="StyleUnderline"/>
          <w:rFonts w:asciiTheme="minorHAnsi" w:hAnsiTheme="minorHAnsi"/>
        </w:rPr>
        <w:t>Nations, Japan’s seat on the UN Security Council facilitated a quick diplomatic response, and the US and Japan proposed a new harsher round of sanctions.</w:t>
      </w:r>
      <w:r w:rsidRPr="00A840DA">
        <w:rPr>
          <w:rFonts w:asciiTheme="minorHAnsi" w:hAnsiTheme="minorHAnsi"/>
        </w:rPr>
        <w:t xml:space="preserve"> But Japan had no direct line to Beijing this round, a notable difference from the last time North Korea conducted a nuclear test. Washington and Beijing did not reach an agreement until April when Foreign Minister Wang Yi visited the United States. The North Korean tests provided the first opportunity to use the newly created US-Japan Alliance Coordination Mechanism, allowing for real-time, close consultations between Washington and Tokyo. In March, Minister of Defense Nakatani Gen ordered Aegis ballisticmissile defense warships and land-based Patriot PAC-3 rocket to intercept any missiles that showed signs of reaching Japanese territory. </w:t>
      </w:r>
      <w:r w:rsidRPr="00A840DA">
        <w:rPr>
          <w:rStyle w:val="StyleUnderline"/>
          <w:rFonts w:asciiTheme="minorHAnsi" w:hAnsiTheme="minorHAnsi"/>
        </w:rPr>
        <w:t xml:space="preserve">Japan’s missile defense system remained on high alert until May, when the government canceled the order after concluding that there was no longer any immediate danger of incoming missiles. </w:t>
      </w:r>
    </w:p>
    <w:p w:rsidR="00A65645" w:rsidRDefault="00A65645" w:rsidP="00A65645">
      <w:pPr>
        <w:pStyle w:val="Heading3"/>
      </w:pPr>
      <w:r>
        <w:t xml:space="preserve">Impact—Prolif </w:t>
      </w:r>
    </w:p>
    <w:p w:rsidR="00BD215E" w:rsidRPr="00A65645" w:rsidRDefault="00BD215E" w:rsidP="00BD215E">
      <w:pPr>
        <w:pStyle w:val="Heading3"/>
      </w:pPr>
      <w:r>
        <w:t>---AT: Security Umbrella Checks</w:t>
      </w:r>
    </w:p>
    <w:p w:rsidR="00BD215E" w:rsidRPr="006D656E" w:rsidRDefault="00BD215E" w:rsidP="00BD215E">
      <w:pPr>
        <w:pStyle w:val="Heading4"/>
      </w:pPr>
      <w:r>
        <w:t xml:space="preserve">Risk of prolif’s likely --- countering China’s key </w:t>
      </w:r>
    </w:p>
    <w:p w:rsidR="00BD215E" w:rsidRPr="00984B9E" w:rsidRDefault="00BD215E" w:rsidP="00BD215E">
      <w:r>
        <w:rPr>
          <w:b/>
        </w:rPr>
        <w:t xml:space="preserve">Burns 2010 --- </w:t>
      </w:r>
      <w:r>
        <w:t>graduate student at The Johns Hopkins University (Alan Burns, “THE CHANGING ROLE OF NUCLEAR WEAPONS IN THE U.S.-JAPAN ALLIANCE”, Edwin O’Reischauer Center. http://www.reischauercenter.org/wp-content/uploads/2016/02/The-US-and-Japan-in-Global-Context-2010-FINAL-Ia.pdf)//ET</w:t>
      </w:r>
    </w:p>
    <w:p w:rsidR="00BD215E" w:rsidRPr="00984B9E" w:rsidRDefault="00BD215E" w:rsidP="00BD215E">
      <w:r>
        <w:t xml:space="preserve">Turning to the strategic side of the U.S.-Japan relationship, Alan Burns examines the changing role of nuclear weapons in the Alliance. Noting that </w:t>
      </w:r>
      <w:r w:rsidRPr="006D656E">
        <w:rPr>
          <w:rStyle w:val="StyleUnderline"/>
        </w:rPr>
        <w:t>America’s extended deterrence has been instrumental in regional stability and discouraging proliferation</w:t>
      </w:r>
      <w:r>
        <w:t xml:space="preserve"> of nuclear weapons, the author describes the </w:t>
      </w:r>
      <w:r w:rsidRPr="006D656E">
        <w:rPr>
          <w:rStyle w:val="StyleUnderline"/>
        </w:rPr>
        <w:t>contradiction between Japan’s “nuclear allergy” and its dependence on the U.S. nuclear umbrella.</w:t>
      </w:r>
      <w:r>
        <w:t xml:space="preserve"> He notes the </w:t>
      </w:r>
      <w:r w:rsidRPr="006D656E">
        <w:rPr>
          <w:rStyle w:val="StyleUnderline"/>
        </w:rPr>
        <w:t>changing perception of the role of nuclear weapons</w:t>
      </w:r>
      <w:r>
        <w:t xml:space="preserve"> since the end of the Cold War, as exemplified by President Obama’s Prague speech calling for a “nuclear free world.” The speech outlines an admirable and idealistic goal but one </w:t>
      </w:r>
      <w:r w:rsidRPr="006D656E">
        <w:rPr>
          <w:rStyle w:val="Emphasis"/>
        </w:rPr>
        <w:t>that could weaken Japan’s confidence in the U.S. commitment to extended deterrence and therefore the credibility of the Alliance in the face China’s rising power</w:t>
      </w:r>
      <w:r>
        <w:t xml:space="preserve"> and the North Korean nuclear threat. At the same time, </w:t>
      </w:r>
      <w:r w:rsidRPr="006D656E">
        <w:rPr>
          <w:rStyle w:val="StyleUnderline"/>
        </w:rPr>
        <w:t>the</w:t>
      </w:r>
      <w:r>
        <w:t xml:space="preserve"> advent of the DPJ </w:t>
      </w:r>
      <w:r w:rsidRPr="006D656E">
        <w:rPr>
          <w:rStyle w:val="StyleUnderline"/>
        </w:rPr>
        <w:t>government has created new uncertainties about Japan’s approach to the Alliance, including the nuclear umbrella</w:t>
      </w:r>
      <w:r>
        <w:t xml:space="preserve">. Mr. Burns concludes that in this shifting environment, both Washington and Tokyo should emphasize pragmatism over idealism as they engage in developing a common approach to emerging security challenges. </w:t>
      </w:r>
    </w:p>
    <w:p w:rsidR="00BD215E" w:rsidRPr="00A65645" w:rsidRDefault="00BD215E" w:rsidP="00BD215E"/>
    <w:p w:rsidR="00BD215E" w:rsidRPr="00A840DA" w:rsidRDefault="00BD215E" w:rsidP="00BD215E">
      <w:pPr>
        <w:rPr>
          <w:rFonts w:asciiTheme="minorHAnsi" w:hAnsiTheme="minorHAnsi"/>
        </w:rPr>
      </w:pPr>
    </w:p>
    <w:p w:rsidR="00C81B91" w:rsidRPr="00A840DA" w:rsidRDefault="00C81B91" w:rsidP="00C81B91">
      <w:pPr>
        <w:pStyle w:val="Heading3"/>
        <w:rPr>
          <w:rFonts w:asciiTheme="minorHAnsi" w:hAnsiTheme="minorHAnsi"/>
        </w:rPr>
      </w:pPr>
      <w:r w:rsidRPr="00A840DA">
        <w:rPr>
          <w:rFonts w:asciiTheme="minorHAnsi" w:hAnsiTheme="minorHAnsi"/>
        </w:rPr>
        <w:t>Impact—SCS</w:t>
      </w:r>
    </w:p>
    <w:p w:rsidR="00C81B91" w:rsidRPr="00A840DA" w:rsidRDefault="00C81B91" w:rsidP="00C81B91">
      <w:pPr>
        <w:pStyle w:val="Heading4"/>
        <w:rPr>
          <w:rFonts w:asciiTheme="minorHAnsi" w:hAnsiTheme="minorHAnsi"/>
        </w:rPr>
      </w:pPr>
      <w:r w:rsidRPr="00A840DA">
        <w:rPr>
          <w:rFonts w:asciiTheme="minorHAnsi" w:hAnsiTheme="minorHAnsi"/>
        </w:rPr>
        <w:br/>
        <w:t>U.S-Japan relations key to solve South China Sea disputes</w:t>
      </w:r>
    </w:p>
    <w:p w:rsidR="00C81B91" w:rsidRPr="00A840DA" w:rsidRDefault="00C81B91" w:rsidP="00C81B91">
      <w:pPr>
        <w:rPr>
          <w:rFonts w:asciiTheme="minorHAnsi" w:hAnsiTheme="minorHAnsi"/>
        </w:rPr>
      </w:pPr>
      <w:r w:rsidRPr="00A840DA">
        <w:rPr>
          <w:rFonts w:asciiTheme="minorHAnsi" w:hAnsiTheme="minorHAnsi"/>
          <w:b/>
        </w:rPr>
        <w:t xml:space="preserve">Smith and Mclean 2016 --- </w:t>
      </w:r>
      <w:r w:rsidRPr="00A840DA">
        <w:rPr>
          <w:rFonts w:asciiTheme="minorHAnsi" w:hAnsiTheme="minorHAnsi"/>
        </w:rPr>
        <w:t xml:space="preserve">Smith is a Senior Fellow for Japan Studies at the Council on Foreign Relations with a PhD in political science from Columbia University. </w:t>
      </w:r>
      <w:r w:rsidRPr="00A840DA">
        <w:rPr>
          <w:rFonts w:asciiTheme="minorHAnsi" w:hAnsiTheme="minorHAnsi"/>
          <w:b/>
        </w:rPr>
        <w:t xml:space="preserve"> </w:t>
      </w:r>
      <w:r w:rsidRPr="00A840DA">
        <w:rPr>
          <w:rFonts w:asciiTheme="minorHAnsi" w:hAnsiTheme="minorHAnsi"/>
        </w:rPr>
        <w:t>McLean is a political science PhD candidate at UC San Diego. (Sheila Smith and Charles Mclean, “US-Japan Relations: 2016 Opens with a Bang”, 5/18//16, Comparitive Connections. https://gallery.mailchimp.com/fdfd9b07c6818bebcd9951d95/files/1601qus_japan.pdf)//ET</w:t>
      </w:r>
    </w:p>
    <w:p w:rsidR="00C81B91" w:rsidRPr="00A840DA" w:rsidRDefault="00C81B91" w:rsidP="00C81B91">
      <w:pPr>
        <w:rPr>
          <w:rFonts w:asciiTheme="minorHAnsi" w:hAnsiTheme="minorHAnsi"/>
        </w:rPr>
      </w:pPr>
      <w:r w:rsidRPr="00A840DA">
        <w:rPr>
          <w:rFonts w:asciiTheme="minorHAnsi" w:hAnsiTheme="minorHAnsi"/>
        </w:rPr>
        <w:t>US-Japan cooperation on the South China Sea continues</w:t>
      </w:r>
    </w:p>
    <w:p w:rsidR="00C81B91" w:rsidRPr="00A840DA" w:rsidRDefault="00C81B91" w:rsidP="00C81B91">
      <w:pPr>
        <w:rPr>
          <w:rFonts w:asciiTheme="minorHAnsi" w:hAnsiTheme="minorHAnsi"/>
        </w:rPr>
      </w:pPr>
      <w:r w:rsidRPr="00A840DA">
        <w:rPr>
          <w:rStyle w:val="StyleUnderline"/>
          <w:rFonts w:asciiTheme="minorHAnsi" w:hAnsiTheme="minorHAnsi"/>
        </w:rPr>
        <w:t xml:space="preserve">The United States and Japan </w:t>
      </w:r>
      <w:r w:rsidRPr="00A840DA">
        <w:rPr>
          <w:rStyle w:val="Emphasis"/>
          <w:rFonts w:asciiTheme="minorHAnsi" w:hAnsiTheme="minorHAnsi"/>
        </w:rPr>
        <w:t>continue to consult on how to respond to China’s land reclamation in the South China Sea.</w:t>
      </w:r>
      <w:r w:rsidRPr="00A840DA">
        <w:rPr>
          <w:rStyle w:val="StyleUnderline"/>
          <w:rFonts w:asciiTheme="minorHAnsi" w:hAnsiTheme="minorHAnsi"/>
        </w:rPr>
        <w:t xml:space="preserve"> Tokyo announced a new agreement with Manila to provide military equipment and conduct joint research and development</w:t>
      </w:r>
      <w:r w:rsidRPr="00A840DA">
        <w:rPr>
          <w:rFonts w:asciiTheme="minorHAnsi" w:hAnsiTheme="minorHAnsi"/>
        </w:rPr>
        <w:t xml:space="preserve"> on March 27, </w:t>
      </w:r>
      <w:r w:rsidRPr="00A840DA">
        <w:rPr>
          <w:rStyle w:val="StyleUnderline"/>
          <w:rFonts w:asciiTheme="minorHAnsi" w:hAnsiTheme="minorHAnsi"/>
        </w:rPr>
        <w:t>including</w:t>
      </w:r>
      <w:r w:rsidRPr="00A840DA">
        <w:rPr>
          <w:rFonts w:asciiTheme="minorHAnsi" w:hAnsiTheme="minorHAnsi"/>
        </w:rPr>
        <w:t xml:space="preserve"> five second-hand Beechcraft TC-90 King Air </w:t>
      </w:r>
      <w:r w:rsidRPr="00A840DA">
        <w:rPr>
          <w:rStyle w:val="StyleUnderline"/>
          <w:rFonts w:asciiTheme="minorHAnsi" w:hAnsiTheme="minorHAnsi"/>
        </w:rPr>
        <w:t>reconnaissance planes</w:t>
      </w:r>
      <w:r w:rsidRPr="00A840DA">
        <w:rPr>
          <w:rFonts w:asciiTheme="minorHAnsi" w:hAnsiTheme="minorHAnsi"/>
        </w:rPr>
        <w:t xml:space="preserve"> previously used by the Maritime Self-Defense Force (MSDF) for training. On April 3, two MSDF destroyers and a training submarine visited the Philippines to observe the annual US-Philippine Balikatan exercises, the first port call to include a submarine in 15 years. This year’s exercises included a maritime defense component, and Japan will join as a formal member next year. Following their visit to Manila, the two destroyers then visited Cam Ranh Bay in Vietnam, the first Japanese military port call since the end of World War II. At a press conference in Tokyo, Minister of Defense Nakatani said that the Japanese government hoped to use the port call as an opportunity to further develop Japan Vietnam relations and defense cooperation.</w:t>
      </w:r>
    </w:p>
    <w:p w:rsidR="00C81B91" w:rsidRPr="00A840DA" w:rsidRDefault="00C81B91" w:rsidP="00C81B91">
      <w:pPr>
        <w:rPr>
          <w:rStyle w:val="StyleUnderline"/>
          <w:rFonts w:asciiTheme="minorHAnsi" w:hAnsiTheme="minorHAnsi"/>
        </w:rPr>
      </w:pPr>
      <w:r w:rsidRPr="00A840DA">
        <w:rPr>
          <w:rFonts w:asciiTheme="minorHAnsi" w:hAnsiTheme="minorHAnsi"/>
        </w:rPr>
        <w:t xml:space="preserve">These port visits to Manila and Cam Ranh Bay came as Permanent Court of Arbitration in The Hague is expected to issue a ruling in the coming weeks concerning an arbitration case lodged by the Philippines concerning China’s maritime claims in the South China Sea. China has continued to boycott the proceedings, and has said it will not abide by the ruling. In the lead-up to the G7 Summit meeting in Hiroshima in April, the Chinese Foreign Ministry repeatedly called on Prime Minister Abe and the Japanese government not to comment on the South China Sea. On Jan. 17, </w:t>
      </w:r>
      <w:r w:rsidRPr="00A840DA">
        <w:rPr>
          <w:rStyle w:val="StyleUnderline"/>
          <w:rFonts w:asciiTheme="minorHAnsi" w:hAnsiTheme="minorHAnsi"/>
        </w:rPr>
        <w:t>Abe said in an interview with the Financial Times that Japan “harbours very strong concern”</w:t>
      </w:r>
    </w:p>
    <w:p w:rsidR="00C81B91" w:rsidRPr="00A840DA" w:rsidRDefault="00C81B91" w:rsidP="00C81B91">
      <w:pPr>
        <w:rPr>
          <w:rFonts w:asciiTheme="minorHAnsi" w:hAnsiTheme="minorHAnsi"/>
        </w:rPr>
      </w:pPr>
    </w:p>
    <w:p w:rsidR="00E537C4" w:rsidRPr="00A840DA" w:rsidRDefault="00E54814" w:rsidP="00E537C4">
      <w:pPr>
        <w:pStyle w:val="Heading3"/>
        <w:rPr>
          <w:rFonts w:asciiTheme="minorHAnsi" w:hAnsiTheme="minorHAnsi"/>
        </w:rPr>
      </w:pPr>
      <w:r w:rsidRPr="00A840DA">
        <w:rPr>
          <w:rFonts w:asciiTheme="minorHAnsi" w:hAnsiTheme="minorHAnsi"/>
        </w:rPr>
        <w:t xml:space="preserve">Impact—Terror </w:t>
      </w:r>
    </w:p>
    <w:p w:rsidR="00E537C4" w:rsidRPr="00A840DA" w:rsidRDefault="00E537C4" w:rsidP="00E537C4">
      <w:pPr>
        <w:pStyle w:val="Heading4"/>
        <w:rPr>
          <w:rFonts w:asciiTheme="minorHAnsi" w:hAnsiTheme="minorHAnsi"/>
        </w:rPr>
      </w:pPr>
      <w:r w:rsidRPr="00A840DA">
        <w:rPr>
          <w:rFonts w:asciiTheme="minorHAnsi" w:hAnsiTheme="minorHAnsi"/>
        </w:rPr>
        <w:t xml:space="preserve">US-Japan coordination key to effective counterterrorism efforts </w:t>
      </w:r>
    </w:p>
    <w:p w:rsidR="00E537C4" w:rsidRPr="00A840DA" w:rsidRDefault="00E537C4" w:rsidP="00E537C4">
      <w:pPr>
        <w:rPr>
          <w:rStyle w:val="Style13ptBold"/>
          <w:rFonts w:asciiTheme="minorHAnsi" w:hAnsiTheme="minorHAnsi"/>
        </w:rPr>
      </w:pPr>
      <w:r w:rsidRPr="00A840DA">
        <w:rPr>
          <w:rStyle w:val="Style13ptBold"/>
          <w:rFonts w:asciiTheme="minorHAnsi" w:hAnsiTheme="minorHAnsi"/>
        </w:rPr>
        <w:t xml:space="preserve">Zarate 16 </w:t>
      </w:r>
      <w:r w:rsidRPr="00A840DA">
        <w:rPr>
          <w:rFonts w:asciiTheme="minorHAnsi" w:hAnsiTheme="minorHAnsi"/>
        </w:rPr>
        <w:t xml:space="preserve">[Juan, was a Deputy Assistant to the President and Deputy National Security Advisor for Combating Terrorism,  “The Japan-U.S. Counterterrorism Alliance In an Age of Global Terrorism”, Center For Strategic And International Studies, March 2016, </w:t>
      </w:r>
      <w:hyperlink r:id="rId27" w:history="1">
        <w:r w:rsidRPr="00A840DA">
          <w:rPr>
            <w:rStyle w:val="Hyperlink"/>
            <w:rFonts w:asciiTheme="minorHAnsi" w:hAnsiTheme="minorHAnsi"/>
          </w:rPr>
          <w:t>https://csis-prod.s3.amazonaws.com/s3fs-public/160407_Zarate_US-Japan_Counterterrorism_Cooperation.pdf</w:t>
        </w:r>
      </w:hyperlink>
      <w:r w:rsidRPr="00A840DA">
        <w:rPr>
          <w:rFonts w:asciiTheme="minorHAnsi" w:hAnsiTheme="minorHAnsi"/>
        </w:rPr>
        <w:t>] MG</w:t>
      </w:r>
    </w:p>
    <w:p w:rsidR="00E537C4" w:rsidRPr="00A840DA" w:rsidRDefault="00E537C4" w:rsidP="00E537C4">
      <w:pPr>
        <w:rPr>
          <w:rFonts w:asciiTheme="minorHAnsi" w:hAnsiTheme="minorHAnsi"/>
        </w:rPr>
      </w:pPr>
      <w:r w:rsidRPr="00A840DA">
        <w:rPr>
          <w:rStyle w:val="StyleUnderline"/>
          <w:rFonts w:asciiTheme="minorHAnsi" w:hAnsiTheme="minorHAnsi"/>
        </w:rPr>
        <w:t>Because the threat environment is constantly evolving, Japan will need to embed</w:t>
      </w:r>
      <w:r w:rsidRPr="00A840DA">
        <w:rPr>
          <w:rFonts w:asciiTheme="minorHAnsi" w:hAnsiTheme="minorHAnsi"/>
        </w:rPr>
        <w:t xml:space="preserve"> strategic and operational </w:t>
      </w:r>
      <w:r w:rsidRPr="00A840DA">
        <w:rPr>
          <w:rStyle w:val="StyleUnderline"/>
          <w:rFonts w:asciiTheme="minorHAnsi" w:hAnsiTheme="minorHAnsi"/>
        </w:rPr>
        <w:t xml:space="preserve">flexibility into its counterterrorism approach </w:t>
      </w:r>
      <w:r w:rsidRPr="00A840DA">
        <w:rPr>
          <w:rFonts w:asciiTheme="minorHAnsi" w:hAnsiTheme="minorHAnsi"/>
        </w:rPr>
        <w:t>and planning</w:t>
      </w:r>
      <w:r w:rsidRPr="00A840DA">
        <w:rPr>
          <w:rStyle w:val="StyleUnderline"/>
          <w:rFonts w:asciiTheme="minorHAnsi" w:hAnsiTheme="minorHAnsi"/>
        </w:rPr>
        <w:t xml:space="preserve"> and increase its coordination with</w:t>
      </w:r>
      <w:r w:rsidRPr="00A840DA">
        <w:rPr>
          <w:rFonts w:asciiTheme="minorHAnsi" w:hAnsiTheme="minorHAnsi"/>
        </w:rPr>
        <w:t xml:space="preserve"> both</w:t>
      </w:r>
      <w:r w:rsidRPr="00A840DA">
        <w:rPr>
          <w:rStyle w:val="StyleUnderline"/>
          <w:rFonts w:asciiTheme="minorHAnsi" w:hAnsiTheme="minorHAnsi"/>
        </w:rPr>
        <w:t xml:space="preserve"> the United States </w:t>
      </w:r>
      <w:r w:rsidRPr="00A840DA">
        <w:rPr>
          <w:rFonts w:asciiTheme="minorHAnsi" w:hAnsiTheme="minorHAnsi"/>
        </w:rPr>
        <w:t>and other allies</w:t>
      </w:r>
      <w:r w:rsidRPr="00A840DA">
        <w:rPr>
          <w:rStyle w:val="StyleUnderline"/>
          <w:rFonts w:asciiTheme="minorHAnsi" w:hAnsiTheme="minorHAnsi"/>
        </w:rPr>
        <w:t xml:space="preserve"> in terrorism prevention and response, </w:t>
      </w:r>
      <w:r w:rsidRPr="00A840DA">
        <w:rPr>
          <w:rFonts w:asciiTheme="minorHAnsi" w:hAnsiTheme="minorHAnsi"/>
        </w:rPr>
        <w:t xml:space="preserve">as well as post-conflict transitions. In its National Security Strategy, </w:t>
      </w:r>
      <w:r w:rsidRPr="00A840DA">
        <w:rPr>
          <w:rStyle w:val="StyleUnderline"/>
          <w:rFonts w:asciiTheme="minorHAnsi" w:hAnsiTheme="minorHAnsi"/>
        </w:rPr>
        <w:t>Japan identified ways in which it can improve its deterrence capabilities with regards to the alliance</w:t>
      </w:r>
      <w:r w:rsidRPr="00A840DA">
        <w:rPr>
          <w:rFonts w:asciiTheme="minorHAnsi" w:hAnsiTheme="minorHAnsi"/>
        </w:rPr>
        <w:t xml:space="preserve"> including advanced joint training, joint ISR activities, and joint/shared use of facilities by SDF/USF.71</w:t>
      </w:r>
    </w:p>
    <w:p w:rsidR="00E537C4" w:rsidRPr="00A840DA" w:rsidRDefault="00E537C4" w:rsidP="00E537C4">
      <w:pPr>
        <w:rPr>
          <w:rFonts w:asciiTheme="minorHAnsi" w:hAnsiTheme="minorHAnsi"/>
        </w:rPr>
      </w:pPr>
      <w:r w:rsidRPr="00A840DA">
        <w:rPr>
          <w:rFonts w:asciiTheme="minorHAnsi" w:hAnsiTheme="minorHAnsi"/>
        </w:rPr>
        <w:t xml:space="preserve">Though Japan has a longstanding reputation for its foreign assistance programs, </w:t>
      </w:r>
      <w:r w:rsidRPr="00A840DA">
        <w:rPr>
          <w:rStyle w:val="Emphasis"/>
          <w:rFonts w:asciiTheme="minorHAnsi" w:hAnsiTheme="minorHAnsi"/>
        </w:rPr>
        <w:t>there is room for greater coordination with U.S.</w:t>
      </w:r>
      <w:r w:rsidRPr="00A840DA">
        <w:rPr>
          <w:rFonts w:asciiTheme="minorHAnsi" w:hAnsiTheme="minorHAnsi"/>
        </w:rPr>
        <w:t xml:space="preserve"> </w:t>
      </w:r>
      <w:r w:rsidRPr="00A840DA">
        <w:rPr>
          <w:rStyle w:val="StyleUnderline"/>
          <w:rFonts w:asciiTheme="minorHAnsi" w:hAnsiTheme="minorHAnsi"/>
        </w:rPr>
        <w:t xml:space="preserve">priorities in stabilization missions </w:t>
      </w:r>
      <w:r w:rsidRPr="00A840DA">
        <w:rPr>
          <w:rFonts w:asciiTheme="minorHAnsi" w:hAnsiTheme="minorHAnsi"/>
        </w:rPr>
        <w:t xml:space="preserve">as well as with the recipient country. </w:t>
      </w:r>
      <w:r w:rsidRPr="00A840DA">
        <w:rPr>
          <w:rStyle w:val="StyleUnderline"/>
          <w:rFonts w:asciiTheme="minorHAnsi" w:hAnsiTheme="minorHAnsi"/>
        </w:rPr>
        <w:t xml:space="preserve">This could be an opportunity for </w:t>
      </w:r>
      <w:r w:rsidRPr="00A840DA">
        <w:rPr>
          <w:rStyle w:val="Emphasis"/>
          <w:rFonts w:asciiTheme="minorHAnsi" w:hAnsiTheme="minorHAnsi"/>
        </w:rPr>
        <w:t>the U.S. and Japan to have a unified voice in promoting stronger governance, democracy, human rights, and rule of law</w:t>
      </w:r>
      <w:r w:rsidRPr="00A840DA">
        <w:rPr>
          <w:rStyle w:val="StyleUnderline"/>
          <w:rFonts w:asciiTheme="minorHAnsi" w:hAnsiTheme="minorHAnsi"/>
        </w:rPr>
        <w:t>, both in Southeast Asia and in other regions vulnerable to terrorism</w:t>
      </w:r>
      <w:r w:rsidRPr="00A840DA">
        <w:rPr>
          <w:rFonts w:asciiTheme="minorHAnsi" w:hAnsiTheme="minorHAnsi"/>
        </w:rPr>
        <w:t>.</w:t>
      </w:r>
      <w:r w:rsidRPr="00A840DA">
        <w:rPr>
          <w:rStyle w:val="StyleUnderline"/>
          <w:rFonts w:asciiTheme="minorHAnsi" w:hAnsiTheme="minorHAnsi"/>
        </w:rPr>
        <w:t>72 Japan has repeatedly demonstrated its commitment to eradicating underlying conditions that may give rise or be exploited by terrorist organizations</w:t>
      </w:r>
      <w:r w:rsidRPr="00A840DA">
        <w:rPr>
          <w:rFonts w:asciiTheme="minorHAnsi" w:hAnsiTheme="minorHAnsi"/>
        </w:rPr>
        <w:t xml:space="preserve"> and ideologies, and coordinating aid and development work would be another opportunity to address such conditions.</w:t>
      </w:r>
    </w:p>
    <w:p w:rsidR="00E537C4" w:rsidRPr="00A840DA" w:rsidRDefault="00E537C4" w:rsidP="00E537C4">
      <w:pPr>
        <w:rPr>
          <w:rFonts w:asciiTheme="minorHAnsi" w:hAnsiTheme="minorHAnsi"/>
        </w:rPr>
      </w:pPr>
      <w:r w:rsidRPr="00A840DA">
        <w:rPr>
          <w:rFonts w:asciiTheme="minorHAnsi" w:hAnsiTheme="minorHAnsi"/>
        </w:rPr>
        <w:t xml:space="preserve">Partner countries receiving foreign aid also resent the burden of having to accommodate differing priorities, activities, and modes of operation of various bilateral donors.73 </w:t>
      </w:r>
      <w:r w:rsidRPr="00A840DA">
        <w:rPr>
          <w:rStyle w:val="StyleUnderline"/>
          <w:rFonts w:asciiTheme="minorHAnsi" w:hAnsiTheme="minorHAnsi"/>
        </w:rPr>
        <w:t>If the U.S. and Japan strategically coordinate their development activities in the Middle East and other conflict zones</w:t>
      </w:r>
      <w:r w:rsidRPr="00A840DA">
        <w:rPr>
          <w:rFonts w:asciiTheme="minorHAnsi" w:hAnsiTheme="minorHAnsi"/>
        </w:rPr>
        <w:t>, particularly in consultation with the partner country</w:t>
      </w:r>
      <w:r w:rsidRPr="00A840DA">
        <w:rPr>
          <w:rStyle w:val="StyleUnderline"/>
          <w:rFonts w:asciiTheme="minorHAnsi" w:hAnsiTheme="minorHAnsi"/>
        </w:rPr>
        <w:t>, they will be able to make a greater impact in CVE activities through more effective aid by removing bureaucratic obstacles and echoing and demanding the same standards</w:t>
      </w:r>
      <w:r w:rsidRPr="00A840DA">
        <w:rPr>
          <w:rFonts w:asciiTheme="minorHAnsi" w:hAnsiTheme="minorHAnsi"/>
        </w:rPr>
        <w:t xml:space="preserve">. </w:t>
      </w:r>
    </w:p>
    <w:p w:rsidR="00E537C4" w:rsidRPr="00A840DA" w:rsidRDefault="00E537C4" w:rsidP="00E537C4">
      <w:pPr>
        <w:rPr>
          <w:rFonts w:asciiTheme="minorHAnsi" w:hAnsiTheme="minorHAnsi"/>
        </w:rPr>
      </w:pPr>
      <w:r w:rsidRPr="00A840DA">
        <w:rPr>
          <w:rFonts w:asciiTheme="minorHAnsi" w:hAnsiTheme="minorHAnsi"/>
        </w:rPr>
        <w:t>The FATF has identified gaps in JAFIC’s commitment to counterterrorist policies and the incomplete implementation of them. Beyond the FATF’s assessment, there is room for closer coordination with the U.S. government on sharing sensitive information, which could be facilitated through the Specially Designated Secrets law. Creative and aggressive information sharing regarding terrorist financing, illicit trade, and financial sector vulnerabilities could prove valuable for both countries, in particular greater collaboration between the U.S. Financial Crimes Enforcement Network (FinCEN), the U.S. financial intelligence unit at the U.S. Treasury, and JAFIC.</w:t>
      </w:r>
    </w:p>
    <w:p w:rsidR="00E537C4" w:rsidRDefault="00E537C4" w:rsidP="00E537C4">
      <w:pPr>
        <w:rPr>
          <w:rFonts w:asciiTheme="minorHAnsi" w:hAnsiTheme="minorHAnsi"/>
        </w:rPr>
      </w:pPr>
      <w:r w:rsidRPr="00A840DA">
        <w:rPr>
          <w:rStyle w:val="StyleUnderline"/>
          <w:rFonts w:asciiTheme="minorHAnsi" w:hAnsiTheme="minorHAnsi"/>
        </w:rPr>
        <w:t>With mutual interests in the integrity of the global financial system and the security of the Japanese and American financial and commercial systems, both countries could benefit from more aggressive collaboration</w:t>
      </w:r>
      <w:r w:rsidRPr="00A840DA">
        <w:rPr>
          <w:rFonts w:asciiTheme="minorHAnsi" w:hAnsiTheme="minorHAnsi"/>
        </w:rPr>
        <w:t xml:space="preserve">, including in the cyber financial domain, to ensure the resilience and redundancy of key systems essential to both nations’ economies. </w:t>
      </w:r>
      <w:r w:rsidRPr="00A840DA">
        <w:rPr>
          <w:rStyle w:val="StyleUnderline"/>
          <w:rFonts w:asciiTheme="minorHAnsi" w:hAnsiTheme="minorHAnsi"/>
        </w:rPr>
        <w:t>Japan can subsequently leverage this increased capacity</w:t>
      </w:r>
      <w:r w:rsidRPr="00A840DA">
        <w:rPr>
          <w:rFonts w:asciiTheme="minorHAnsi" w:hAnsiTheme="minorHAnsi"/>
        </w:rPr>
        <w:t xml:space="preserve"> in anti-money laundering, </w:t>
      </w:r>
      <w:r w:rsidRPr="00A840DA">
        <w:rPr>
          <w:rStyle w:val="StyleUnderline"/>
          <w:rFonts w:asciiTheme="minorHAnsi" w:hAnsiTheme="minorHAnsi"/>
        </w:rPr>
        <w:t>countering the financing of terrorism</w:t>
      </w:r>
      <w:r w:rsidRPr="00A840DA">
        <w:rPr>
          <w:rFonts w:asciiTheme="minorHAnsi" w:hAnsiTheme="minorHAnsi"/>
        </w:rPr>
        <w:t>, and economic defense and resilience to improve capacity in the ASEAN community</w:t>
      </w:r>
      <w:r w:rsidR="00594BE0">
        <w:rPr>
          <w:rFonts w:asciiTheme="minorHAnsi" w:hAnsiTheme="minorHAnsi"/>
        </w:rPr>
        <w:t>.</w:t>
      </w:r>
    </w:p>
    <w:p w:rsidR="00594BE0" w:rsidRDefault="00594BE0" w:rsidP="00594BE0">
      <w:pPr>
        <w:rPr>
          <w:rStyle w:val="Style13ptBold"/>
        </w:rPr>
      </w:pPr>
    </w:p>
    <w:p w:rsidR="00594BE0" w:rsidRPr="00A840DA" w:rsidRDefault="00594BE0" w:rsidP="00E537C4">
      <w:pPr>
        <w:rPr>
          <w:rFonts w:asciiTheme="minorHAnsi" w:hAnsiTheme="minorHAnsi"/>
        </w:rPr>
      </w:pPr>
    </w:p>
    <w:p w:rsidR="00E537C4" w:rsidRPr="00A840DA" w:rsidRDefault="00E537C4" w:rsidP="00E537C4">
      <w:pPr>
        <w:rPr>
          <w:rFonts w:asciiTheme="minorHAnsi" w:hAnsiTheme="minorHAnsi"/>
        </w:rPr>
      </w:pPr>
    </w:p>
    <w:p w:rsidR="00C81B91" w:rsidRPr="00A840DA" w:rsidRDefault="00C81B91" w:rsidP="00C81B91">
      <w:pPr>
        <w:pStyle w:val="Heading3"/>
        <w:rPr>
          <w:rFonts w:asciiTheme="minorHAnsi" w:hAnsiTheme="minorHAnsi"/>
        </w:rPr>
      </w:pPr>
      <w:r w:rsidRPr="00A840DA">
        <w:rPr>
          <w:rFonts w:asciiTheme="minorHAnsi" w:hAnsiTheme="minorHAnsi"/>
        </w:rPr>
        <w:t xml:space="preserve">Impact—Warming </w:t>
      </w:r>
    </w:p>
    <w:p w:rsidR="00C81B91" w:rsidRPr="00A840DA" w:rsidRDefault="00C81B91" w:rsidP="00C81B91">
      <w:pPr>
        <w:pStyle w:val="Heading4"/>
        <w:rPr>
          <w:rFonts w:asciiTheme="minorHAnsi" w:hAnsiTheme="minorHAnsi"/>
        </w:rPr>
      </w:pPr>
      <w:r w:rsidRPr="00A840DA">
        <w:rPr>
          <w:rFonts w:asciiTheme="minorHAnsi" w:hAnsiTheme="minorHAnsi"/>
        </w:rPr>
        <w:t>U.S. Japan relations are key to Paris and warming --- coop key to broader Asian emissions</w:t>
      </w:r>
    </w:p>
    <w:p w:rsidR="00C81B91" w:rsidRPr="00A840DA" w:rsidRDefault="00C81B91" w:rsidP="00C81B91">
      <w:pPr>
        <w:rPr>
          <w:rFonts w:asciiTheme="minorHAnsi" w:hAnsiTheme="minorHAnsi"/>
        </w:rPr>
      </w:pPr>
      <w:r w:rsidRPr="00A840DA">
        <w:rPr>
          <w:rFonts w:asciiTheme="minorHAnsi" w:hAnsiTheme="minorHAnsi"/>
          <w:b/>
        </w:rPr>
        <w:t>Sofer</w:t>
      </w:r>
      <w:r w:rsidRPr="00A840DA">
        <w:rPr>
          <w:rFonts w:asciiTheme="minorHAnsi" w:hAnsiTheme="minorHAnsi"/>
        </w:rPr>
        <w:t xml:space="preserve"> </w:t>
      </w:r>
      <w:r w:rsidRPr="00A840DA">
        <w:rPr>
          <w:rFonts w:asciiTheme="minorHAnsi" w:hAnsiTheme="minorHAnsi"/>
          <w:b/>
        </w:rPr>
        <w:t xml:space="preserve">2016 --- </w:t>
      </w:r>
      <w:r w:rsidRPr="00A840DA">
        <w:rPr>
          <w:rFonts w:asciiTheme="minorHAnsi" w:hAnsiTheme="minorHAnsi"/>
        </w:rPr>
        <w:t>Senior Policy Advisor with the National Security and International Policy team at the Center for American Progress and a fellow at Princeton. (Ken Sofer, “Climate Politics in Japan ”, 5/20/2016, Sasakawa Peace Foundation. http://spfusa.org/wp-content/uploads/2016/05/Sofer-Climate-Politics-in-Japan.pdf)//ET</w:t>
      </w:r>
    </w:p>
    <w:p w:rsidR="00C81B91" w:rsidRPr="00A840DA" w:rsidRDefault="00C81B91" w:rsidP="00C81B91">
      <w:pPr>
        <w:rPr>
          <w:rFonts w:asciiTheme="minorHAnsi" w:hAnsiTheme="minorHAnsi"/>
        </w:rPr>
      </w:pPr>
      <w:r w:rsidRPr="00A840DA">
        <w:rPr>
          <w:rFonts w:asciiTheme="minorHAnsi" w:hAnsiTheme="minorHAnsi"/>
        </w:rPr>
        <w:t>Future Opportunities for U.S.-Japan Cooperation As the United States and Japan move beyond the Paris negotiations and into the next phase of climate change action at home and abroad, they will have to grapple not only with the difficult international politics of the issue, but also their own frequently messy domestic politics. While the U.S. and Japan may not pursue the same climate strategies at home, there are five areas on which they can work together to tackle this challenge and help one another achieve their emissions targets. First, though the two countries have divergent approaches to emissions reductions—the United States focuses on supply-side reforms through the Clean Power Plan, while Japan focuses on demand-side reforms through efficiency improvements—they can learn from and incorporate each other’s best practices into their own climate actions. The more progress the United States makes in reducing the cost of renewable energy production and storage, the easier it will be for METI to convince businesses and consumers that increasing renewables in the energy portfolio will not further drive up energy costs. Similarly, the more progress Japan makes on energy efficiency, the less challenging the U.S. Environmental Protection Agency’s efficiency standards will be for U.S. companies.</w:t>
      </w:r>
    </w:p>
    <w:p w:rsidR="00C81B91" w:rsidRPr="00A840DA" w:rsidRDefault="00C81B91" w:rsidP="00C81B91">
      <w:pPr>
        <w:rPr>
          <w:rFonts w:asciiTheme="minorHAnsi" w:hAnsiTheme="minorHAnsi"/>
        </w:rPr>
      </w:pPr>
      <w:r w:rsidRPr="00A840DA">
        <w:rPr>
          <w:rFonts w:asciiTheme="minorHAnsi" w:hAnsiTheme="minorHAnsi"/>
        </w:rPr>
        <w:t xml:space="preserve">Second, </w:t>
      </w:r>
      <w:r w:rsidRPr="00A840DA">
        <w:rPr>
          <w:rStyle w:val="StyleUnderline"/>
          <w:rFonts w:asciiTheme="minorHAnsi" w:hAnsiTheme="minorHAnsi"/>
        </w:rPr>
        <w:t>as two of the major scientific and technological leaders</w:t>
      </w:r>
      <w:r w:rsidRPr="00A840DA">
        <w:rPr>
          <w:rFonts w:asciiTheme="minorHAnsi" w:hAnsiTheme="minorHAnsi"/>
        </w:rPr>
        <w:t xml:space="preserve"> on the planet</w:t>
      </w:r>
      <w:r w:rsidRPr="00A840DA">
        <w:rPr>
          <w:rStyle w:val="StyleUnderline"/>
          <w:rFonts w:asciiTheme="minorHAnsi" w:hAnsiTheme="minorHAnsi"/>
        </w:rPr>
        <w:t>, the United States and Japan</w:t>
      </w:r>
      <w:r w:rsidRPr="00A840DA">
        <w:rPr>
          <w:rFonts w:asciiTheme="minorHAnsi" w:hAnsiTheme="minorHAnsi"/>
        </w:rPr>
        <w:t xml:space="preserve"> can expand existing cooperation under the U.S.-Japan Science and Technology Agreement, with a </w:t>
      </w:r>
      <w:r w:rsidRPr="00A840DA">
        <w:rPr>
          <w:rStyle w:val="StyleUnderline"/>
          <w:rFonts w:asciiTheme="minorHAnsi" w:hAnsiTheme="minorHAnsi"/>
        </w:rPr>
        <w:t>focus on innovation and research and development for renewable energy, energy efficiency, carbon capture and storage, and better electrical grid management. Carbon capture and storage will be particularly important for Japan</w:t>
      </w:r>
      <w:r w:rsidRPr="00A840DA">
        <w:rPr>
          <w:rFonts w:asciiTheme="minorHAnsi" w:hAnsiTheme="minorHAnsi"/>
        </w:rPr>
        <w:t xml:space="preserve">, given the electricity sector’s continued preference for coal, which will make any emissions reductions target difficult to reach. </w:t>
      </w:r>
      <w:r w:rsidRPr="00A840DA">
        <w:rPr>
          <w:rStyle w:val="StyleUnderline"/>
          <w:rFonts w:asciiTheme="minorHAnsi" w:hAnsiTheme="minorHAnsi"/>
        </w:rPr>
        <w:t>Technological breakthroughs and cost reductions in these areas will be critica</w:t>
      </w:r>
      <w:r w:rsidRPr="00A840DA">
        <w:rPr>
          <w:rFonts w:asciiTheme="minorHAnsi" w:hAnsiTheme="minorHAnsi"/>
        </w:rPr>
        <w:t>l to redefining the economic equation on climate action and promoting more ambitious emissions targets in the future. Third, as two of the three biggest economies on the planet</w:t>
      </w:r>
      <w:r w:rsidRPr="00A840DA">
        <w:rPr>
          <w:rStyle w:val="StyleUnderline"/>
          <w:rFonts w:asciiTheme="minorHAnsi" w:hAnsiTheme="minorHAnsi"/>
        </w:rPr>
        <w:t>, the United States and Japan must coordinate their economic support for low-carbon development in low- and middle-income countries. Ensuring that rapidly growing countries in Africa, South Asia, and Southeast Asia</w:t>
      </w:r>
      <w:r w:rsidRPr="00A840DA">
        <w:rPr>
          <w:rFonts w:asciiTheme="minorHAnsi" w:hAnsiTheme="minorHAnsi"/>
        </w:rPr>
        <w:t xml:space="preserve"> are making investments in a low-carbon future, instead of getting trapped in carbon-intensive economies, should be a top international development priority for the United States and Japan. The two allies have significant influence over a variety of tools and financing mechanisms to encourage this sort of investment, from the World Bank and the International Monetary Fund to the Asian Development Bank and the Green Climate Fund, and should ensure that these green financing initiatives are all coordinated with similar standards and best practices. Such efforts will support the Japanese public’s belief that developing countries should be contributing equally to international mitigation efforts.</w:t>
      </w:r>
    </w:p>
    <w:p w:rsidR="00C81B91" w:rsidRPr="00A840DA" w:rsidRDefault="00C81B91" w:rsidP="00C81B91">
      <w:pPr>
        <w:rPr>
          <w:rFonts w:asciiTheme="minorHAnsi" w:hAnsiTheme="minorHAnsi"/>
        </w:rPr>
      </w:pPr>
      <w:r w:rsidRPr="00A840DA">
        <w:rPr>
          <w:rFonts w:asciiTheme="minorHAnsi" w:hAnsiTheme="minorHAnsi"/>
        </w:rPr>
        <w:t>Fourth, the United States and Japan should ensure that the G7 remains a global leader on climate policy, by using the forum to keep emissions reductions on the international agenda, galvanize public and private capital, and form a strong negotiating bloc at the G20 and future United Nations Framework Convention on Climate Change conferences.59 Japan has a crucial role to play in this space as it hosts the G7 summit at the end of May in Mie Prefecture, and can use this forum to support Prime Minister Abe’s efforts to reassert Japan’s role as an international leader. The focus on climate in such high profile international forums will likely also give MOE greater support from MOFA and the Cabinet Office in its policy debates with METI.</w:t>
      </w:r>
    </w:p>
    <w:p w:rsidR="00C81B91" w:rsidRPr="00A840DA" w:rsidRDefault="00C81B91" w:rsidP="00C81B91">
      <w:pPr>
        <w:rPr>
          <w:rFonts w:asciiTheme="minorHAnsi" w:hAnsiTheme="minorHAnsi"/>
        </w:rPr>
      </w:pPr>
      <w:r w:rsidRPr="00A840DA">
        <w:rPr>
          <w:rFonts w:asciiTheme="minorHAnsi" w:hAnsiTheme="minorHAnsi"/>
        </w:rPr>
        <w:t xml:space="preserve">Finally, </w:t>
      </w:r>
      <w:r w:rsidRPr="00A840DA">
        <w:rPr>
          <w:rStyle w:val="StyleUnderline"/>
          <w:rFonts w:asciiTheme="minorHAnsi" w:hAnsiTheme="minorHAnsi"/>
        </w:rPr>
        <w:t>both countries must use their relationships and leadership roles in the Asia-Pacific to encourage this rapidly growing region to take concrete steps to reduce emissions and de-carbonize their economies. This will be most important in India, where both the United States and Japan have strong, bilateral relationships</w:t>
      </w:r>
      <w:r w:rsidRPr="00A840DA">
        <w:rPr>
          <w:rFonts w:asciiTheme="minorHAnsi" w:hAnsiTheme="minorHAnsi"/>
        </w:rPr>
        <w:t>, and Southeast Asia, where both the United States and Japan are actively engaged with the Association of Southeast Asian Nations.</w:t>
      </w:r>
    </w:p>
    <w:p w:rsidR="00C81B91" w:rsidRDefault="00C81B91" w:rsidP="00C81B91">
      <w:pPr>
        <w:rPr>
          <w:rFonts w:asciiTheme="minorHAnsi" w:hAnsiTheme="minorHAnsi"/>
        </w:rPr>
      </w:pPr>
      <w:r w:rsidRPr="00A840DA">
        <w:rPr>
          <w:rStyle w:val="StyleUnderline"/>
          <w:rFonts w:asciiTheme="minorHAnsi" w:hAnsiTheme="minorHAnsi"/>
        </w:rPr>
        <w:t>Climate change is the type of immense global challenge that is impossible to address without the coordinated action of the world’s leading countries. The United States and Japan</w:t>
      </w:r>
      <w:r w:rsidRPr="00A840DA">
        <w:rPr>
          <w:rFonts w:asciiTheme="minorHAnsi" w:hAnsiTheme="minorHAnsi"/>
        </w:rPr>
        <w:t xml:space="preserve"> are two of these global leaders and </w:t>
      </w:r>
      <w:r w:rsidRPr="00A840DA">
        <w:rPr>
          <w:rStyle w:val="StyleUnderline"/>
          <w:rFonts w:asciiTheme="minorHAnsi" w:hAnsiTheme="minorHAnsi"/>
        </w:rPr>
        <w:t>will need to work hand in hand to prevent the worst effects of a rapidly warming planet.</w:t>
      </w:r>
      <w:r w:rsidRPr="00A840DA">
        <w:rPr>
          <w:rFonts w:asciiTheme="minorHAnsi" w:hAnsiTheme="minorHAnsi"/>
        </w:rPr>
        <w:t xml:space="preserve"> But this coordination and leadership will not happen in a vacuum. Both countries will create national and international climate policy in the context of their domestic politics, where public opinion, bureaucratic competition, and the power of interest groups all shape what is politically feasible. In the context of a postParis world, U.S. policymakers must understand not just the outcomes of Japanese climate policy, but also the process by which these policies are created and the domestic actors who participate in this process. Understanding the domestic politics of climate change in Japan will help the United States find better areas for cooperation and influence that can benefit both countries and, hopefully, save the planet from itself.</w:t>
      </w:r>
    </w:p>
    <w:p w:rsidR="003D6BEC" w:rsidRDefault="003D6BEC" w:rsidP="003D6BEC">
      <w:pPr>
        <w:pStyle w:val="Heading3"/>
      </w:pPr>
      <w:r>
        <w:t xml:space="preserve">AT: Impact Turn </w:t>
      </w:r>
    </w:p>
    <w:p w:rsidR="003D6BEC" w:rsidRDefault="003D6BEC" w:rsidP="003D6BEC">
      <w:pPr>
        <w:pStyle w:val="Heading4"/>
      </w:pPr>
      <w:r>
        <w:t xml:space="preserve">US-Japan alliance doesn’t increase regional tensions  </w:t>
      </w:r>
    </w:p>
    <w:p w:rsidR="003D6BEC" w:rsidRDefault="003D6BEC" w:rsidP="003D6BEC">
      <w:r w:rsidRPr="003D6BEC">
        <w:rPr>
          <w:rStyle w:val="Style13ptBold"/>
        </w:rPr>
        <w:t>Zagoria 14</w:t>
      </w:r>
      <w:r>
        <w:t xml:space="preserve"> [Donald S., NCAFP Senior Vice President and Project Director for Forum on Asia-Pacific Security, “The Future of U.S.-Japan-China Relations”, National Committee on American Foreign Policy, November 2014, </w:t>
      </w:r>
      <w:hyperlink r:id="rId28" w:history="1">
        <w:r w:rsidRPr="00605682">
          <w:rPr>
            <w:rStyle w:val="Hyperlink"/>
          </w:rPr>
          <w:t>https://www.ncafp.org/2016/wp-content/uploads/2014/12/NCAFP-US-Japan-China-Trilateral-Report_Tokyo-Nov-2014.pdf</w:t>
        </w:r>
      </w:hyperlink>
      <w:r>
        <w:t>] MG</w:t>
      </w:r>
    </w:p>
    <w:p w:rsidR="003D6BEC" w:rsidRDefault="003D6BEC" w:rsidP="003D6BEC">
      <w:r w:rsidRPr="004E6EF3">
        <w:rPr>
          <w:rStyle w:val="StyleUnderline"/>
        </w:rPr>
        <w:t>The U.S.-Japan alliance was founded in the crucible of the Cold War</w:t>
      </w:r>
      <w:r>
        <w:t xml:space="preserve"> as part of a global U.S. containment strategy vis-à-vis the Soviet Union. In that bipolar system, the U.S. commitment to Japanese security was ironclad, making it possible for Japan to feel secure without engaging in a major rearmament of its own. Although China was on record as opposing the U.S.-Japan security treaty when Henry Kissinger made his secret trip to Beijing in 1971, he convinced Chou En-Lai that the alliance served Chinese security interests by acting as a restraint on Japan’s remilitarization. The world now is a very different place and so is East Asia. Bipolarity has given way to a fluid, uncertain multi-polar system. China has not replaced the Soviet Union as the object of a containment policy, either on the part of the United States or Japan. </w:t>
      </w:r>
      <w:r w:rsidRPr="003D6BEC">
        <w:rPr>
          <w:rStyle w:val="StyleUnderline"/>
        </w:rPr>
        <w:t>Containment of China, contrary to what many Chinese (and some Japanese and Americans as well) seem to believe, is not a U.S. or Japanese goal and it would be unobtainable if it were to be adopted as a goal. If the U.S. or Japan were intent on containing China they would not be investing in China, welcoming China into the WTO and expanding trade relations with it</w:t>
      </w:r>
      <w:r>
        <w:t xml:space="preserve">, and making a major contribution to China’s emergence as the second largest economy in the world. </w:t>
      </w:r>
      <w:r w:rsidRPr="003D6BEC">
        <w:rPr>
          <w:rStyle w:val="StyleUnderline"/>
        </w:rPr>
        <w:t>The national security interests and the prosperity of Japan and the United States are served by the rise of a peaceful and prosperous China.</w:t>
      </w:r>
      <w:r>
        <w:t xml:space="preserve"> Those interests are reflected in their respective policies. </w:t>
      </w:r>
      <w:r w:rsidRPr="003D6BEC">
        <w:rPr>
          <w:rStyle w:val="StyleUnderline"/>
        </w:rPr>
        <w:t>The purpose of the U.S.-Japan alliance is not to contain China but to sustain a balance of power in Asia and to foster U.S.-Japanese cooperation in dealing with a host of regional and global common issues</w:t>
      </w:r>
      <w:r>
        <w:t xml:space="preserve">. </w:t>
      </w:r>
      <w:r w:rsidRPr="003D6BEC">
        <w:rPr>
          <w:rStyle w:val="StyleUnderline"/>
        </w:rPr>
        <w:t>Chinese who believe that the purpose of the alliance is to contain China</w:t>
      </w:r>
      <w:r>
        <w:t xml:space="preserve"> and to encourage Japan’s revival as a major military power </w:t>
      </w:r>
      <w:r w:rsidRPr="003D6BEC">
        <w:rPr>
          <w:rStyle w:val="StyleUnderline"/>
        </w:rPr>
        <w:t>should ponder what an American withdrawal from the alliance and retreat from Asia would mean</w:t>
      </w:r>
      <w:r>
        <w:t>. It would leave the Japanese feeling intensely vulnerable and insecure and would result in a major Japanese military buildup. The purpose and the actual effects of the U.S.-Japan alliance are to contribute to stability in the East Asian international system.</w:t>
      </w:r>
    </w:p>
    <w:p w:rsidR="00FA31FF" w:rsidRPr="00A840DA" w:rsidRDefault="00FA31FF" w:rsidP="00FA31FF">
      <w:pPr>
        <w:pStyle w:val="Heading1"/>
        <w:rPr>
          <w:rFonts w:asciiTheme="minorHAnsi" w:hAnsiTheme="minorHAnsi"/>
        </w:rPr>
      </w:pPr>
      <w:r w:rsidRPr="00A840DA">
        <w:rPr>
          <w:rFonts w:asciiTheme="minorHAnsi" w:hAnsiTheme="minorHAnsi"/>
        </w:rPr>
        <w:t xml:space="preserve">Affirmative </w:t>
      </w:r>
    </w:p>
    <w:p w:rsidR="00A65645" w:rsidRDefault="00EB260D" w:rsidP="00FA31FF">
      <w:pPr>
        <w:pStyle w:val="Heading2"/>
        <w:rPr>
          <w:rFonts w:asciiTheme="minorHAnsi" w:hAnsiTheme="minorHAnsi"/>
        </w:rPr>
      </w:pPr>
      <w:r>
        <w:rPr>
          <w:rFonts w:asciiTheme="minorHAnsi" w:hAnsiTheme="minorHAnsi"/>
        </w:rPr>
        <w:t xml:space="preserve">AT: </w:t>
      </w:r>
      <w:r w:rsidR="00FA31FF" w:rsidRPr="00A840DA">
        <w:rPr>
          <w:rFonts w:asciiTheme="minorHAnsi" w:hAnsiTheme="minorHAnsi"/>
        </w:rPr>
        <w:t>Uniqueness</w:t>
      </w:r>
    </w:p>
    <w:p w:rsidR="00A65645" w:rsidRPr="00A65645" w:rsidRDefault="00A65645" w:rsidP="00A65645">
      <w:pPr>
        <w:pStyle w:val="Heading3"/>
      </w:pPr>
      <w:r>
        <w:t xml:space="preserve">Relations </w:t>
      </w:r>
      <w:r w:rsidR="008E2E9E">
        <w:t>High</w:t>
      </w:r>
    </w:p>
    <w:p w:rsidR="00594BE0" w:rsidRPr="005B4A71" w:rsidRDefault="00594BE0" w:rsidP="00594BE0">
      <w:pPr>
        <w:pStyle w:val="Heading4"/>
      </w:pPr>
      <w:r w:rsidRPr="005B4A71">
        <w:t xml:space="preserve">US-Japan alliance is at an all-time high – increased cooperation over a multitude of issues </w:t>
      </w:r>
    </w:p>
    <w:p w:rsidR="00594BE0" w:rsidRPr="005B4A71" w:rsidRDefault="00594BE0" w:rsidP="00594BE0">
      <w:pPr>
        <w:spacing w:after="158"/>
      </w:pPr>
      <w:r w:rsidRPr="005B4A71">
        <w:rPr>
          <w:rStyle w:val="Style13ptBold"/>
        </w:rPr>
        <w:t>Xu 14</w:t>
      </w:r>
      <w:r w:rsidRPr="005B4A71">
        <w:t xml:space="preserve"> – Bachelor of Journalism from NYU, editor and writer for CFR think tank (Beina, “The US-Japan Security Alliance,” </w:t>
      </w:r>
      <w:r w:rsidRPr="005B4A71">
        <w:rPr>
          <w:i/>
        </w:rPr>
        <w:t xml:space="preserve">Council on Foreign Relations, </w:t>
      </w:r>
      <w:r w:rsidRPr="005B4A71">
        <w:t>July 1</w:t>
      </w:r>
      <w:r w:rsidRPr="005B4A71">
        <w:rPr>
          <w:vertAlign w:val="superscript"/>
        </w:rPr>
        <w:t>st</w:t>
      </w:r>
      <w:r w:rsidRPr="005B4A71">
        <w:t xml:space="preserve">, 2014, </w:t>
      </w:r>
      <w:hyperlink r:id="rId29" w:history="1">
        <w:r w:rsidRPr="005B4A71">
          <w:rPr>
            <w:rStyle w:val="Hyperlink"/>
          </w:rPr>
          <w:t>http://www.cfr.org/japan/us-japan-security-alliance/p31437)</w:t>
        </w:r>
      </w:hyperlink>
      <w:r w:rsidRPr="005B4A71">
        <w:t xml:space="preserve"> // EDP </w:t>
      </w:r>
    </w:p>
    <w:p w:rsidR="00594BE0" w:rsidRDefault="00594BE0" w:rsidP="00594BE0">
      <w:pPr>
        <w:rPr>
          <w:color w:val="000000" w:themeColor="text1"/>
          <w:u w:val="single"/>
        </w:rPr>
      </w:pPr>
      <w:r w:rsidRPr="005B4A71">
        <w:rPr>
          <w:color w:val="000000" w:themeColor="text1"/>
          <w:sz w:val="16"/>
        </w:rPr>
        <w:t xml:space="preserve">The </w:t>
      </w:r>
      <w:r w:rsidRPr="005B4A71">
        <w:rPr>
          <w:color w:val="000000" w:themeColor="text1"/>
          <w:u w:val="single"/>
        </w:rPr>
        <w:t>coordination between U.S. and Japanese military forces after</w:t>
      </w:r>
      <w:r w:rsidRPr="005B4A71">
        <w:rPr>
          <w:color w:val="000000" w:themeColor="text1"/>
          <w:sz w:val="16"/>
        </w:rPr>
        <w:t xml:space="preserve"> the devastating March </w:t>
      </w:r>
      <w:r w:rsidRPr="005B4A71">
        <w:rPr>
          <w:color w:val="000000" w:themeColor="text1"/>
          <w:u w:val="single"/>
        </w:rPr>
        <w:t xml:space="preserve">2011 earthquake and </w:t>
      </w:r>
      <w:r w:rsidRPr="005B4A71">
        <w:rPr>
          <w:color w:val="000000" w:themeColor="text1"/>
          <w:sz w:val="16"/>
        </w:rPr>
        <w:t xml:space="preserve">consequent </w:t>
      </w:r>
      <w:r w:rsidRPr="005B4A71">
        <w:rPr>
          <w:color w:val="000000" w:themeColor="text1"/>
          <w:u w:val="single"/>
        </w:rPr>
        <w:t xml:space="preserve">tsunami </w:t>
      </w:r>
      <w:r w:rsidRPr="005B4A71">
        <w:rPr>
          <w:color w:val="000000" w:themeColor="text1"/>
          <w:sz w:val="16"/>
        </w:rPr>
        <w:t>that struck Tohoku</w:t>
      </w:r>
      <w:r w:rsidRPr="005B4A71">
        <w:rPr>
          <w:rStyle w:val="apple-converted-space"/>
          <w:color w:val="000000" w:themeColor="text1"/>
          <w:sz w:val="16"/>
        </w:rPr>
        <w:t xml:space="preserve"> </w:t>
      </w:r>
      <w:hyperlink r:id="rId30" w:tgtFrame="_blank" w:history="1">
        <w:r w:rsidRPr="005B4A71">
          <w:rPr>
            <w:rStyle w:val="Hyperlink"/>
            <w:b/>
            <w:color w:val="000000" w:themeColor="text1"/>
            <w:u w:val="single"/>
            <w:bdr w:val="none" w:sz="0" w:space="0" w:color="auto" w:frame="1"/>
          </w:rPr>
          <w:t>demonstrated the resilience</w:t>
        </w:r>
      </w:hyperlink>
      <w:r w:rsidRPr="005B4A71">
        <w:rPr>
          <w:rStyle w:val="apple-converted-space"/>
          <w:b/>
          <w:color w:val="000000" w:themeColor="text1"/>
          <w:u w:val="single"/>
        </w:rPr>
        <w:t xml:space="preserve"> </w:t>
      </w:r>
      <w:r w:rsidRPr="005B4A71">
        <w:rPr>
          <w:b/>
          <w:color w:val="000000" w:themeColor="text1"/>
          <w:u w:val="single"/>
        </w:rPr>
        <w:t xml:space="preserve">of the alliance. </w:t>
      </w:r>
      <w:r w:rsidRPr="005B4A71">
        <w:rPr>
          <w:color w:val="000000" w:themeColor="text1"/>
          <w:u w:val="single"/>
        </w:rPr>
        <w:t>The SDF conducted rescue operations in tandem with thousands of U.S. forces</w:t>
      </w:r>
      <w:r w:rsidRPr="005B4A71">
        <w:rPr>
          <w:color w:val="000000" w:themeColor="text1"/>
          <w:sz w:val="16"/>
        </w:rPr>
        <w:t xml:space="preserve"> under Operation Tomodachi, the </w:t>
      </w:r>
      <w:r w:rsidRPr="005B4A71">
        <w:rPr>
          <w:color w:val="000000" w:themeColor="text1"/>
          <w:u w:val="single"/>
        </w:rPr>
        <w:t>largest bilateral mission in the history of the alliance</w:t>
      </w:r>
      <w:r w:rsidRPr="005B4A71">
        <w:rPr>
          <w:color w:val="000000" w:themeColor="text1"/>
          <w:sz w:val="16"/>
        </w:rPr>
        <w:t xml:space="preserve">. U.S. forces aided the SDF in clearing Sendai's airport, assisted in search-and-rescue teams, and prepared Japan's defense readiness. This high level of support echoed Japan's own cooperation during the Gulf and Iraq wars. In November 2001, the government of Junichiro Koizumi dispatched the Maritime Self-Defense Force to the Indian Ocean to support U.S. military operations in Afghanistan, marking Japan's first overseas military action during a combat operation. A year later, Japan drafted a bill that would allow the SDF to be dispatched to postwar Iraq, and in 2003 it sent forces to aid in postwar reconstruction efforts. At a 2 + 2 meeting in early October 2013, the </w:t>
      </w:r>
      <w:r w:rsidRPr="005B4A71">
        <w:rPr>
          <w:color w:val="000000" w:themeColor="text1"/>
          <w:u w:val="single"/>
        </w:rPr>
        <w:t>U</w:t>
      </w:r>
      <w:r w:rsidRPr="005B4A71">
        <w:rPr>
          <w:color w:val="000000" w:themeColor="text1"/>
          <w:sz w:val="16"/>
        </w:rPr>
        <w:t xml:space="preserve">nited </w:t>
      </w:r>
      <w:r w:rsidRPr="005B4A71">
        <w:rPr>
          <w:color w:val="000000" w:themeColor="text1"/>
          <w:u w:val="single"/>
        </w:rPr>
        <w:t>S</w:t>
      </w:r>
      <w:r w:rsidRPr="005B4A71">
        <w:rPr>
          <w:color w:val="000000" w:themeColor="text1"/>
          <w:sz w:val="16"/>
        </w:rPr>
        <w:t xml:space="preserve">tates </w:t>
      </w:r>
      <w:r w:rsidRPr="005B4A71">
        <w:rPr>
          <w:color w:val="000000" w:themeColor="text1"/>
          <w:u w:val="single"/>
        </w:rPr>
        <w:t xml:space="preserve">agreed to deploy reconnaissance drones to Japan, </w:t>
      </w:r>
      <w:r w:rsidRPr="005B4A71">
        <w:rPr>
          <w:color w:val="000000" w:themeColor="text1"/>
          <w:sz w:val="16"/>
        </w:rPr>
        <w:t xml:space="preserve">which also pledged up to $3.1 billion to relocate five thousand U.S. Marines from Okinawa to Guam. </w:t>
      </w:r>
      <w:r w:rsidRPr="005B4A71">
        <w:rPr>
          <w:color w:val="000000" w:themeColor="text1"/>
          <w:u w:val="single"/>
        </w:rPr>
        <w:t>Ministers also agreed to</w:t>
      </w:r>
      <w:r w:rsidRPr="005B4A71">
        <w:rPr>
          <w:rStyle w:val="apple-converted-space"/>
          <w:color w:val="000000" w:themeColor="text1"/>
          <w:u w:val="single"/>
        </w:rPr>
        <w:t xml:space="preserve"> </w:t>
      </w:r>
      <w:hyperlink r:id="rId31" w:tgtFrame="_blank" w:history="1">
        <w:r w:rsidRPr="005B4A71">
          <w:rPr>
            <w:rStyle w:val="Hyperlink"/>
            <w:color w:val="000000" w:themeColor="text1"/>
            <w:u w:val="single"/>
            <w:bdr w:val="none" w:sz="0" w:space="0" w:color="auto" w:frame="1"/>
          </w:rPr>
          <w:t>rewrite the guidelines</w:t>
        </w:r>
      </w:hyperlink>
      <w:r w:rsidRPr="005B4A71">
        <w:rPr>
          <w:rStyle w:val="apple-converted-space"/>
          <w:color w:val="000000" w:themeColor="text1"/>
          <w:u w:val="single"/>
        </w:rPr>
        <w:t xml:space="preserve"> </w:t>
      </w:r>
      <w:r w:rsidRPr="005B4A71">
        <w:rPr>
          <w:color w:val="000000" w:themeColor="text1"/>
          <w:u w:val="single"/>
        </w:rPr>
        <w:t xml:space="preserve">for U.S.-Japanese Defense Cooperation for the first time since 1997 in revisions that would expand cooperation on counterterrorism and bolster the allies' ability to respond to an attack on Japan. </w:t>
      </w:r>
      <w:r w:rsidRPr="005B4A71">
        <w:rPr>
          <w:color w:val="000000" w:themeColor="text1"/>
          <w:sz w:val="16"/>
        </w:rPr>
        <w:t xml:space="preserve">In July 2014, </w:t>
      </w:r>
      <w:r w:rsidRPr="005B4A71">
        <w:rPr>
          <w:color w:val="000000" w:themeColor="text1"/>
          <w:u w:val="single"/>
        </w:rPr>
        <w:t xml:space="preserve">Japan took a step toward a more active role in regional security when </w:t>
      </w:r>
      <w:r w:rsidRPr="005B4A71">
        <w:rPr>
          <w:color w:val="000000" w:themeColor="text1"/>
          <w:sz w:val="16"/>
        </w:rPr>
        <w:t xml:space="preserve">Abe announced that his </w:t>
      </w:r>
      <w:r w:rsidRPr="005B4A71">
        <w:rPr>
          <w:color w:val="000000" w:themeColor="text1"/>
          <w:u w:val="single"/>
        </w:rPr>
        <w:t>cabinet</w:t>
      </w:r>
      <w:r w:rsidRPr="005B4A71">
        <w:rPr>
          <w:color w:val="000000" w:themeColor="text1"/>
          <w:sz w:val="16"/>
        </w:rPr>
        <w:t xml:space="preserve"> had</w:t>
      </w:r>
      <w:r w:rsidRPr="005B4A71">
        <w:rPr>
          <w:rStyle w:val="apple-converted-space"/>
          <w:color w:val="000000" w:themeColor="text1"/>
          <w:sz w:val="16"/>
        </w:rPr>
        <w:t xml:space="preserve"> </w:t>
      </w:r>
      <w:hyperlink r:id="rId32" w:tgtFrame="_blank" w:history="1">
        <w:r w:rsidRPr="005B4A71">
          <w:rPr>
            <w:rStyle w:val="Hyperlink"/>
            <w:color w:val="000000" w:themeColor="text1"/>
            <w:u w:val="single"/>
            <w:bdr w:val="none" w:sz="0" w:space="0" w:color="auto" w:frame="1"/>
          </w:rPr>
          <w:t>approved a reinterpretation</w:t>
        </w:r>
      </w:hyperlink>
      <w:r w:rsidRPr="005B4A71">
        <w:rPr>
          <w:rStyle w:val="apple-converted-space"/>
          <w:color w:val="000000" w:themeColor="text1"/>
          <w:u w:val="single"/>
        </w:rPr>
        <w:t xml:space="preserve"> </w:t>
      </w:r>
      <w:r w:rsidRPr="005B4A71">
        <w:rPr>
          <w:color w:val="000000" w:themeColor="text1"/>
          <w:u w:val="single"/>
        </w:rPr>
        <w:t xml:space="preserve">of the antiwar Constitution that would allow Japanese forces to aid friendly nations under attack. The decision marks a significant shift from a position that had strictly limited Japan to act solely in its own defense. </w:t>
      </w:r>
      <w:r w:rsidRPr="005B4A71">
        <w:rPr>
          <w:color w:val="000000" w:themeColor="text1"/>
          <w:sz w:val="16"/>
        </w:rPr>
        <w:t xml:space="preserve">"Japan, for half a century, has expanded its military capability in ways that raise questions about the interpretation of Article Nine in its constitution," says Smith. "And the question has become, 'How much can Japan do in the alliance?'" Some </w:t>
      </w:r>
      <w:r w:rsidRPr="005B4A71">
        <w:rPr>
          <w:color w:val="000000" w:themeColor="text1"/>
          <w:u w:val="single"/>
        </w:rPr>
        <w:t>experts have</w:t>
      </w:r>
      <w:r w:rsidRPr="005B4A71">
        <w:rPr>
          <w:color w:val="000000" w:themeColor="text1"/>
          <w:sz w:val="16"/>
        </w:rPr>
        <w:t xml:space="preserve"> defined the </w:t>
      </w:r>
      <w:r w:rsidRPr="005B4A71">
        <w:rPr>
          <w:color w:val="000000" w:themeColor="text1"/>
          <w:u w:val="single"/>
        </w:rPr>
        <w:t>modern-day alliance to</w:t>
      </w:r>
      <w:r w:rsidRPr="005B4A71">
        <w:rPr>
          <w:color w:val="000000" w:themeColor="text1"/>
          <w:sz w:val="16"/>
        </w:rPr>
        <w:t xml:space="preserve"> be </w:t>
      </w:r>
      <w:r w:rsidRPr="005B4A71">
        <w:rPr>
          <w:color w:val="000000" w:themeColor="text1"/>
          <w:u w:val="single"/>
        </w:rPr>
        <w:t>more inclusive, advocating initiatives such as</w:t>
      </w:r>
      <w:r w:rsidRPr="005B4A71">
        <w:rPr>
          <w:rStyle w:val="apple-converted-space"/>
          <w:color w:val="000000" w:themeColor="text1"/>
          <w:u w:val="single"/>
        </w:rPr>
        <w:t xml:space="preserve"> </w:t>
      </w:r>
      <w:hyperlink r:id="rId33" w:tgtFrame="_blank" w:history="1">
        <w:r w:rsidRPr="005B4A71">
          <w:rPr>
            <w:rStyle w:val="Hyperlink"/>
            <w:color w:val="000000" w:themeColor="text1"/>
            <w:u w:val="single"/>
            <w:bdr w:val="none" w:sz="0" w:space="0" w:color="auto" w:frame="1"/>
          </w:rPr>
          <w:t>trade and energy cooperation</w:t>
        </w:r>
      </w:hyperlink>
      <w:r w:rsidRPr="005B4A71">
        <w:rPr>
          <w:rStyle w:val="apple-converted-space"/>
          <w:color w:val="000000" w:themeColor="text1"/>
          <w:u w:val="single"/>
        </w:rPr>
        <w:t xml:space="preserve"> </w:t>
      </w:r>
      <w:r w:rsidRPr="005B4A71">
        <w:rPr>
          <w:color w:val="000000" w:themeColor="text1"/>
          <w:u w:val="single"/>
        </w:rPr>
        <w:t>as the road to a future framework</w:t>
      </w:r>
      <w:r w:rsidRPr="005B4A71">
        <w:rPr>
          <w:color w:val="000000" w:themeColor="text1"/>
          <w:sz w:val="16"/>
        </w:rPr>
        <w:t>. "</w:t>
      </w:r>
      <w:r w:rsidRPr="005B4A71">
        <w:rPr>
          <w:color w:val="000000" w:themeColor="text1"/>
          <w:u w:val="single"/>
        </w:rPr>
        <w:t>This is bigger than just the military. These are instruments we use to improve</w:t>
      </w:r>
      <w:r w:rsidRPr="005B4A71">
        <w:rPr>
          <w:color w:val="000000" w:themeColor="text1"/>
          <w:sz w:val="16"/>
        </w:rPr>
        <w:t xml:space="preserve"> our own </w:t>
      </w:r>
      <w:r w:rsidRPr="005B4A71">
        <w:rPr>
          <w:color w:val="000000" w:themeColor="text1"/>
          <w:u w:val="single"/>
        </w:rPr>
        <w:t>national prosperity and security, and that's</w:t>
      </w:r>
      <w:r w:rsidRPr="005B4A71">
        <w:rPr>
          <w:color w:val="000000" w:themeColor="text1"/>
          <w:sz w:val="16"/>
        </w:rPr>
        <w:t xml:space="preserve"> fundamentally </w:t>
      </w:r>
      <w:r w:rsidRPr="005B4A71">
        <w:rPr>
          <w:color w:val="000000" w:themeColor="text1"/>
          <w:u w:val="single"/>
        </w:rPr>
        <w:t>what this alliance should be about</w:t>
      </w:r>
      <w:r w:rsidRPr="005B4A71">
        <w:rPr>
          <w:color w:val="000000" w:themeColor="text1"/>
          <w:sz w:val="16"/>
        </w:rPr>
        <w:t>," Smith says. The multilateral</w:t>
      </w:r>
      <w:r w:rsidRPr="005B4A71">
        <w:rPr>
          <w:rStyle w:val="apple-converted-space"/>
          <w:color w:val="000000" w:themeColor="text1"/>
          <w:sz w:val="16"/>
        </w:rPr>
        <w:t xml:space="preserve"> </w:t>
      </w:r>
      <w:r w:rsidRPr="005B4A71">
        <w:rPr>
          <w:color w:val="000000" w:themeColor="text1"/>
          <w:u w:val="single"/>
          <w:bdr w:val="none" w:sz="0" w:space="0" w:color="auto" w:frame="1"/>
        </w:rPr>
        <w:t>T</w:t>
      </w:r>
      <w:r w:rsidRPr="005B4A71">
        <w:rPr>
          <w:color w:val="000000" w:themeColor="text1"/>
          <w:sz w:val="16"/>
          <w:bdr w:val="none" w:sz="0" w:space="0" w:color="auto" w:frame="1"/>
        </w:rPr>
        <w:t>rans-</w:t>
      </w:r>
      <w:r w:rsidRPr="005B4A71">
        <w:rPr>
          <w:color w:val="000000" w:themeColor="text1"/>
          <w:u w:val="single"/>
          <w:bdr w:val="none" w:sz="0" w:space="0" w:color="auto" w:frame="1"/>
        </w:rPr>
        <w:t>P</w:t>
      </w:r>
      <w:r w:rsidRPr="005B4A71">
        <w:rPr>
          <w:color w:val="000000" w:themeColor="text1"/>
          <w:sz w:val="16"/>
          <w:bdr w:val="none" w:sz="0" w:space="0" w:color="auto" w:frame="1"/>
        </w:rPr>
        <w:t xml:space="preserve">acific </w:t>
      </w:r>
      <w:r w:rsidRPr="005B4A71">
        <w:rPr>
          <w:color w:val="000000" w:themeColor="text1"/>
          <w:u w:val="single"/>
          <w:bdr w:val="none" w:sz="0" w:space="0" w:color="auto" w:frame="1"/>
        </w:rPr>
        <w:t>P</w:t>
      </w:r>
      <w:r w:rsidRPr="005B4A71">
        <w:rPr>
          <w:color w:val="000000" w:themeColor="text1"/>
          <w:sz w:val="16"/>
          <w:bdr w:val="none" w:sz="0" w:space="0" w:color="auto" w:frame="1"/>
        </w:rPr>
        <w:t>artnership</w:t>
      </w:r>
      <w:r w:rsidRPr="005B4A71">
        <w:rPr>
          <w:rStyle w:val="apple-converted-space"/>
          <w:color w:val="000000" w:themeColor="text1"/>
          <w:sz w:val="16"/>
        </w:rPr>
        <w:t xml:space="preserve"> </w:t>
      </w:r>
      <w:r w:rsidRPr="005B4A71">
        <w:rPr>
          <w:color w:val="000000" w:themeColor="text1"/>
          <w:u w:val="single"/>
        </w:rPr>
        <w:t>has been a highly promising economic development that</w:t>
      </w:r>
      <w:r w:rsidRPr="005B4A71">
        <w:rPr>
          <w:color w:val="000000" w:themeColor="text1"/>
          <w:sz w:val="16"/>
        </w:rPr>
        <w:t xml:space="preserve"> observers hope </w:t>
      </w:r>
      <w:r w:rsidRPr="005B4A71">
        <w:rPr>
          <w:color w:val="000000" w:themeColor="text1"/>
          <w:u w:val="single"/>
        </w:rPr>
        <w:t>will tighten the alliance</w:t>
      </w:r>
      <w:r w:rsidRPr="005B4A71">
        <w:rPr>
          <w:color w:val="000000" w:themeColor="text1"/>
          <w:sz w:val="16"/>
        </w:rPr>
        <w:t>. After the</w:t>
      </w:r>
      <w:r w:rsidRPr="005B4A71">
        <w:rPr>
          <w:rStyle w:val="apple-converted-space"/>
          <w:color w:val="000000" w:themeColor="text1"/>
          <w:sz w:val="16"/>
        </w:rPr>
        <w:t xml:space="preserve"> </w:t>
      </w:r>
      <w:hyperlink r:id="rId34" w:anchor=".UjZ-FmSDR4c" w:tgtFrame="_blank" w:history="1">
        <w:r w:rsidRPr="005B4A71">
          <w:rPr>
            <w:rStyle w:val="Hyperlink"/>
            <w:color w:val="000000" w:themeColor="text1"/>
            <w:sz w:val="16"/>
            <w:bdr w:val="none" w:sz="0" w:space="0" w:color="auto" w:frame="1"/>
          </w:rPr>
          <w:t>Fukushima nuclear disaster</w:t>
        </w:r>
      </w:hyperlink>
      <w:r w:rsidRPr="005B4A71">
        <w:rPr>
          <w:rStyle w:val="apple-converted-space"/>
          <w:color w:val="000000" w:themeColor="text1"/>
          <w:sz w:val="16"/>
        </w:rPr>
        <w:t xml:space="preserve"> </w:t>
      </w:r>
      <w:r w:rsidRPr="005B4A71">
        <w:rPr>
          <w:color w:val="000000" w:themeColor="text1"/>
          <w:sz w:val="16"/>
        </w:rPr>
        <w:t xml:space="preserve">forced Japan to reconsider its energy policies, </w:t>
      </w:r>
      <w:r w:rsidRPr="005B4A71">
        <w:rPr>
          <w:color w:val="000000" w:themeColor="text1"/>
          <w:u w:val="single"/>
        </w:rPr>
        <w:t>Washington agreed to a</w:t>
      </w:r>
      <w:r w:rsidRPr="005B4A71">
        <w:rPr>
          <w:color w:val="000000" w:themeColor="text1"/>
          <w:sz w:val="16"/>
        </w:rPr>
        <w:t xml:space="preserve"> long-term liquefied </w:t>
      </w:r>
      <w:r w:rsidRPr="005B4A71">
        <w:rPr>
          <w:color w:val="000000" w:themeColor="text1"/>
          <w:u w:val="single"/>
        </w:rPr>
        <w:t>natural gas export deal with Japan that could see the U</w:t>
      </w:r>
      <w:r w:rsidRPr="005B4A71">
        <w:rPr>
          <w:color w:val="000000" w:themeColor="text1"/>
          <w:sz w:val="16"/>
        </w:rPr>
        <w:t>nited</w:t>
      </w:r>
      <w:r w:rsidRPr="005B4A71">
        <w:rPr>
          <w:color w:val="000000" w:themeColor="text1"/>
          <w:u w:val="single"/>
        </w:rPr>
        <w:t xml:space="preserve"> S</w:t>
      </w:r>
      <w:r w:rsidRPr="005B4A71">
        <w:rPr>
          <w:color w:val="000000" w:themeColor="text1"/>
          <w:sz w:val="16"/>
        </w:rPr>
        <w:t xml:space="preserve">tates </w:t>
      </w:r>
      <w:hyperlink r:id="rId35" w:anchor=".UjZ_j2SDR4c" w:tgtFrame="_blank" w:history="1">
        <w:r w:rsidRPr="005B4A71">
          <w:rPr>
            <w:rStyle w:val="Hyperlink"/>
            <w:color w:val="000000" w:themeColor="text1"/>
            <w:u w:val="single"/>
            <w:bdr w:val="none" w:sz="0" w:space="0" w:color="auto" w:frame="1"/>
          </w:rPr>
          <w:t>become a supplier</w:t>
        </w:r>
      </w:hyperlink>
      <w:r w:rsidRPr="005B4A71">
        <w:rPr>
          <w:rStyle w:val="apple-converted-space"/>
          <w:color w:val="000000" w:themeColor="text1"/>
          <w:u w:val="single"/>
        </w:rPr>
        <w:t xml:space="preserve"> </w:t>
      </w:r>
      <w:r w:rsidRPr="005B4A71">
        <w:rPr>
          <w:color w:val="000000" w:themeColor="text1"/>
          <w:sz w:val="16"/>
        </w:rPr>
        <w:t>for the island country. "</w:t>
      </w:r>
      <w:r w:rsidRPr="005B4A71">
        <w:rPr>
          <w:color w:val="000000" w:themeColor="text1"/>
          <w:u w:val="single"/>
        </w:rPr>
        <w:t xml:space="preserve">This is the </w:t>
      </w:r>
      <w:r w:rsidRPr="005B4A71">
        <w:rPr>
          <w:b/>
          <w:color w:val="000000" w:themeColor="text1"/>
          <w:u w:val="single"/>
        </w:rPr>
        <w:t>most relevant the alliance has been in a long time,"</w:t>
      </w:r>
      <w:r w:rsidRPr="005B4A71">
        <w:rPr>
          <w:color w:val="000000" w:themeColor="text1"/>
          <w:u w:val="single"/>
        </w:rPr>
        <w:t xml:space="preserve"> </w:t>
      </w:r>
      <w:r w:rsidRPr="005B4A71">
        <w:rPr>
          <w:color w:val="000000" w:themeColor="text1"/>
          <w:sz w:val="16"/>
        </w:rPr>
        <w:t>says Lind. "</w:t>
      </w:r>
      <w:r w:rsidRPr="005B4A71">
        <w:rPr>
          <w:color w:val="000000" w:themeColor="text1"/>
          <w:u w:val="single"/>
        </w:rPr>
        <w:t>With the ebb and flow of what's going on in the region, these are two countries that are highly incentivized to make this work."</w:t>
      </w:r>
    </w:p>
    <w:p w:rsidR="008E2E9E" w:rsidRDefault="008E2E9E" w:rsidP="008E2E9E">
      <w:pPr>
        <w:pStyle w:val="Heading3"/>
      </w:pPr>
      <w:r>
        <w:t>---XT: Momentum</w:t>
      </w:r>
    </w:p>
    <w:p w:rsidR="003238A5" w:rsidRDefault="003238A5" w:rsidP="003238A5">
      <w:pPr>
        <w:pStyle w:val="Heading4"/>
      </w:pPr>
      <w:r>
        <w:t>Alliance is growing stronger – Abe passed new Japanese security legislation to strengthen the alliance</w:t>
      </w:r>
    </w:p>
    <w:p w:rsidR="003238A5" w:rsidRPr="003238A5" w:rsidRDefault="003238A5" w:rsidP="003238A5">
      <w:r w:rsidRPr="003238A5">
        <w:rPr>
          <w:rStyle w:val="Style13ptBold"/>
        </w:rPr>
        <w:t>Gupta 15</w:t>
      </w:r>
      <w:r>
        <w:t xml:space="preserve"> [Saurabh, senior research associate at Samuels International Associates, Inc., “Abe’s new security legislation doubles-down on the US alliance”, East Asia Forum, 9/20/15, </w:t>
      </w:r>
      <w:hyperlink r:id="rId36" w:history="1">
        <w:r w:rsidRPr="005379C4">
          <w:rPr>
            <w:rStyle w:val="Hyperlink"/>
          </w:rPr>
          <w:t>http://www.eastasiaforum.org/2015/09/20/abes-new-security-legislation-doubles-down-on-the-us-alliance/</w:t>
        </w:r>
      </w:hyperlink>
      <w:r>
        <w:t>] MG</w:t>
      </w:r>
    </w:p>
    <w:p w:rsidR="003238A5" w:rsidRPr="003238A5" w:rsidRDefault="003238A5" w:rsidP="003238A5">
      <w:r w:rsidRPr="003238A5">
        <w:t>In the wee hours of the morning yesterday, Japan’s ruling Liberal Democratic Party (</w:t>
      </w:r>
      <w:r w:rsidRPr="003238A5">
        <w:rPr>
          <w:rStyle w:val="StyleUnderline"/>
        </w:rPr>
        <w:t>LDP</w:t>
      </w:r>
      <w:r w:rsidRPr="003238A5">
        <w:t xml:space="preserve">)–Komeito coalition </w:t>
      </w:r>
      <w:r w:rsidRPr="003238A5">
        <w:rPr>
          <w:rStyle w:val="StyleUnderline"/>
        </w:rPr>
        <w:t>muscled a suite of security-related bills through the upper house</w:t>
      </w:r>
      <w:r w:rsidRPr="003238A5">
        <w:t xml:space="preserve"> of the Diet. The bills, now certain to become law, fundamentally re-draw the legal parameters of security cooperation in which the Self-Defense Forces (SDF) may now engage.</w:t>
      </w:r>
    </w:p>
    <w:p w:rsidR="003238A5" w:rsidRDefault="003238A5" w:rsidP="003238A5">
      <w:r>
        <w:t>Under the laws</w:t>
      </w:r>
      <w:r w:rsidRPr="003238A5">
        <w:rPr>
          <w:rStyle w:val="StyleUnderline"/>
        </w:rPr>
        <w:t>, the Japanese government will be allowed to exercise a constrained form of the right to collective self-defence</w:t>
      </w:r>
      <w:r>
        <w:t xml:space="preserve"> (CSD) </w:t>
      </w:r>
      <w:r w:rsidRPr="003238A5">
        <w:rPr>
          <w:rStyle w:val="StyleUnderline"/>
        </w:rPr>
        <w:t>and assist an ally during a military contingency, even if Japan is not directly under attack</w:t>
      </w:r>
      <w:r>
        <w:t xml:space="preserve">. Prime Minister Shinzo </w:t>
      </w:r>
      <w:r w:rsidRPr="003238A5">
        <w:rPr>
          <w:rStyle w:val="StyleUnderline"/>
        </w:rPr>
        <w:t xml:space="preserve">Abe’s private advisory panel had argued that the potential to undermine trust in the US–Japan alliance </w:t>
      </w:r>
      <w:r>
        <w:t xml:space="preserve">— and thereby its deterrence capability — </w:t>
      </w:r>
      <w:r w:rsidRPr="003238A5">
        <w:rPr>
          <w:rStyle w:val="StyleUnderline"/>
        </w:rPr>
        <w:t>if Tokyo did not assist during a contingency should itself be a sufficient basis to exercise this right.</w:t>
      </w:r>
      <w:r>
        <w:t xml:space="preserve"> The LDP bosses too had held out for a lenient reinterpretation.</w:t>
      </w:r>
    </w:p>
    <w:p w:rsidR="003238A5" w:rsidRPr="003238A5" w:rsidRDefault="003238A5" w:rsidP="003238A5">
      <w:r w:rsidRPr="003238A5">
        <w:t>But due to pressure from the LDP’s pacifist junior coalition partner, Komeito, the legislation allows Tokyo to exercise the right only when ‘an armed attack against a foreign country that is in a close relationship with Japan occurs … [which] poses a clear danger to [the Japanese people] …and there are no appropriate means available to repel the attack and ensure Japan’s survival’. The United States is for now envisaged as the only such collective self-defence partner.</w:t>
      </w:r>
    </w:p>
    <w:p w:rsidR="003238A5" w:rsidRPr="003238A5" w:rsidRDefault="003238A5" w:rsidP="003238A5">
      <w:r w:rsidRPr="003238A5">
        <w:t>The legislation also expands the range of the SDF’s logistics support functions during a regional contingency or multinational mission that are not considered to be ‘integrated with the use of force’. Abe’s advisors had called for the discontinuation of this concept altogether, while the LDP had sought to authorise most forms of logistics support to foreign troops even in combat areas. But, after more pressure from Komeito, support activities can henceforth be conducted in a military theatre only if it is ‘not the scene where combat activities are actually being conducted’. The U.S. and Australia during regional contingencies and Tokyo’s multinational partners in ‘coalition of the willing’ peace enforcement missions are expected to be the beneficiaries of such assistance.</w:t>
      </w:r>
    </w:p>
    <w:p w:rsidR="003238A5" w:rsidRPr="003238A5" w:rsidRDefault="003238A5" w:rsidP="003238A5">
      <w:r w:rsidRPr="003238A5">
        <w:rPr>
          <w:rStyle w:val="StyleUnderline"/>
        </w:rPr>
        <w:t>Two key rationalisations underpin the security bills: that Japan’s external security environment is rapidly deteriorating; and that US deterrent power in Asia is diminishing, with knock-on effects for US–Japan security arrangements</w:t>
      </w:r>
      <w:r w:rsidRPr="003238A5">
        <w:t>. Hence the imperative to reinterpret the SDF’s ‘self-defence’ and ‘use of force’ powers to enable seamless alliance cooperation and ‘preemptively diminish the potential for conflict by enhancing deterrence’.</w:t>
      </w:r>
    </w:p>
    <w:p w:rsidR="003238A5" w:rsidRPr="003238A5" w:rsidRDefault="003238A5" w:rsidP="003238A5">
      <w:r w:rsidRPr="003238A5">
        <w:rPr>
          <w:rStyle w:val="StyleUnderline"/>
        </w:rPr>
        <w:t>Both rationalisations are contestable. The withering of Japan’s security environment is a function of the insecurity generated by its own economic decline (rather than China’s rise</w:t>
      </w:r>
      <w:r w:rsidRPr="003238A5">
        <w:t xml:space="preserve">) and its discomfiture in striking up a mutually beneficial political equation with Beijing. Meanwhile, the </w:t>
      </w:r>
      <w:r w:rsidRPr="003238A5">
        <w:rPr>
          <w:rStyle w:val="StyleUnderline"/>
        </w:rPr>
        <w:t>pre-eminence of US hard power in Asia seems assured</w:t>
      </w:r>
      <w:r w:rsidRPr="003238A5">
        <w:t>. ‘Escaping the post-war regime’ and its pacifist constraints, rather than deterrence, appears to provide a more likely motivation.</w:t>
      </w:r>
    </w:p>
    <w:p w:rsidR="003238A5" w:rsidRPr="003238A5" w:rsidRDefault="003238A5" w:rsidP="003238A5"/>
    <w:p w:rsidR="003238A5" w:rsidRPr="005B4A71" w:rsidRDefault="003238A5" w:rsidP="00594BE0">
      <w:pPr>
        <w:rPr>
          <w:color w:val="000000" w:themeColor="text1"/>
          <w:u w:val="single"/>
        </w:rPr>
      </w:pPr>
    </w:p>
    <w:p w:rsidR="00594BE0" w:rsidRDefault="00594BE0" w:rsidP="00A65645">
      <w:pPr>
        <w:rPr>
          <w:sz w:val="16"/>
        </w:rPr>
      </w:pPr>
    </w:p>
    <w:p w:rsidR="00A65645" w:rsidRPr="005B4A71" w:rsidRDefault="00EB260D" w:rsidP="00A65645">
      <w:pPr>
        <w:pStyle w:val="Heading3"/>
      </w:pPr>
      <w:r>
        <w:t>---</w:t>
      </w:r>
      <w:r w:rsidR="008E2E9E">
        <w:t xml:space="preserve">XT: </w:t>
      </w:r>
      <w:r>
        <w:t xml:space="preserve">Rels Resilient </w:t>
      </w:r>
    </w:p>
    <w:p w:rsidR="00A65645" w:rsidRPr="005B4A71" w:rsidRDefault="00A65645" w:rsidP="00A65645">
      <w:pPr>
        <w:pStyle w:val="Heading4"/>
      </w:pPr>
      <w:r w:rsidRPr="005B4A71">
        <w:t xml:space="preserve">US-Japan relations are resilient and sustainable – new guidelines ensure a common vision, integrated operations, and reciprocal benefits </w:t>
      </w:r>
    </w:p>
    <w:p w:rsidR="00A65645" w:rsidRPr="005B4A71" w:rsidRDefault="00A65645" w:rsidP="00A65645">
      <w:pPr>
        <w:spacing w:after="158"/>
      </w:pPr>
      <w:r w:rsidRPr="005B4A71">
        <w:rPr>
          <w:rStyle w:val="Style13ptBold"/>
        </w:rPr>
        <w:t>Sullivan 15</w:t>
      </w:r>
      <w:r w:rsidRPr="005B4A71">
        <w:rPr>
          <w:shd w:val="clear" w:color="auto" w:fill="FFFFFF"/>
        </w:rPr>
        <w:t xml:space="preserve"> – Research Associate in the Asia-Pacific Security Program (Alexander, “The New and Improved U.S.- Japan Alliance: A Good Deal for Washington?” </w:t>
      </w:r>
      <w:r w:rsidRPr="005B4A71">
        <w:rPr>
          <w:i/>
          <w:shd w:val="clear" w:color="auto" w:fill="FFFFFF"/>
        </w:rPr>
        <w:t xml:space="preserve">The National Interest, </w:t>
      </w:r>
      <w:r w:rsidRPr="005B4A71">
        <w:rPr>
          <w:shd w:val="clear" w:color="auto" w:fill="FFFFFF"/>
        </w:rPr>
        <w:t>May 1</w:t>
      </w:r>
      <w:r w:rsidRPr="005B4A71">
        <w:rPr>
          <w:shd w:val="clear" w:color="auto" w:fill="FFFFFF"/>
          <w:vertAlign w:val="superscript"/>
        </w:rPr>
        <w:t>st</w:t>
      </w:r>
      <w:r w:rsidRPr="005B4A71">
        <w:rPr>
          <w:shd w:val="clear" w:color="auto" w:fill="FFFFFF"/>
        </w:rPr>
        <w:t>, 2015,</w:t>
      </w:r>
      <w:r w:rsidRPr="005B4A71">
        <w:t xml:space="preserve"> </w:t>
      </w:r>
      <w:hyperlink r:id="rId37" w:history="1">
        <w:r w:rsidRPr="005B4A71">
          <w:rPr>
            <w:rStyle w:val="Hyperlink"/>
            <w:shd w:val="clear" w:color="auto" w:fill="FFFFFF"/>
          </w:rPr>
          <w:t>http://nationalinterest.org/feature/the-new-improved-us-japan-alliance-good-deal-washington-12781?page=2)</w:t>
        </w:r>
      </w:hyperlink>
      <w:r w:rsidRPr="005B4A71">
        <w:rPr>
          <w:shd w:val="clear" w:color="auto" w:fill="FFFFFF"/>
        </w:rPr>
        <w:t xml:space="preserve"> // EDP </w:t>
      </w:r>
    </w:p>
    <w:p w:rsidR="00A65645" w:rsidRPr="005B4A71" w:rsidRDefault="00A65645" w:rsidP="00A65645">
      <w:pPr>
        <w:rPr>
          <w:color w:val="000000" w:themeColor="text1"/>
          <w:u w:val="single"/>
        </w:rPr>
      </w:pPr>
      <w:r w:rsidRPr="005B4A71">
        <w:rPr>
          <w:color w:val="000000" w:themeColor="text1"/>
          <w:sz w:val="16"/>
          <w:shd w:val="clear" w:color="auto" w:fill="FFFFFF"/>
        </w:rPr>
        <w:t xml:space="preserve">The </w:t>
      </w:r>
      <w:r w:rsidRPr="005B4A71">
        <w:rPr>
          <w:color w:val="000000" w:themeColor="text1"/>
          <w:u w:val="single"/>
          <w:shd w:val="clear" w:color="auto" w:fill="FFFFFF"/>
        </w:rPr>
        <w:t xml:space="preserve">new U.S.-Japan guidelines address </w:t>
      </w:r>
      <w:r w:rsidRPr="005B4A71">
        <w:rPr>
          <w:color w:val="000000" w:themeColor="text1"/>
          <w:sz w:val="16"/>
          <w:shd w:val="clear" w:color="auto" w:fill="FFFFFF"/>
        </w:rPr>
        <w:t>all of these</w:t>
      </w:r>
      <w:r w:rsidRPr="005B4A71">
        <w:rPr>
          <w:color w:val="000000" w:themeColor="text1"/>
          <w:u w:val="single"/>
          <w:shd w:val="clear" w:color="auto" w:fill="FFFFFF"/>
        </w:rPr>
        <w:t xml:space="preserve"> issues</w:t>
      </w:r>
      <w:r w:rsidRPr="005B4A71">
        <w:rPr>
          <w:color w:val="000000" w:themeColor="text1"/>
          <w:sz w:val="16"/>
          <w:shd w:val="clear" w:color="auto" w:fill="FFFFFF"/>
        </w:rPr>
        <w:t xml:space="preserve">. With </w:t>
      </w:r>
      <w:r w:rsidRPr="005B4A71">
        <w:rPr>
          <w:color w:val="000000" w:themeColor="text1"/>
          <w:u w:val="single"/>
          <w:shd w:val="clear" w:color="auto" w:fill="FFFFFF"/>
        </w:rPr>
        <w:t xml:space="preserve">the alliance’s broader geographic scope and expanded provision for Japanese logistical support and integration with U.S. operations, </w:t>
      </w:r>
      <w:r w:rsidRPr="005B4A71">
        <w:rPr>
          <w:color w:val="000000" w:themeColor="text1"/>
          <w:sz w:val="16"/>
          <w:shd w:val="clear" w:color="auto" w:fill="FFFFFF"/>
        </w:rPr>
        <w:t xml:space="preserve">the JSDF can </w:t>
      </w:r>
      <w:r w:rsidRPr="005B4A71">
        <w:rPr>
          <w:color w:val="000000" w:themeColor="text1"/>
          <w:u w:val="single"/>
          <w:shd w:val="clear" w:color="auto" w:fill="FFFFFF"/>
        </w:rPr>
        <w:t>supplement U.S. capacity across the spectrum of operations, including</w:t>
      </w:r>
      <w:r w:rsidRPr="005B4A71">
        <w:rPr>
          <w:color w:val="000000" w:themeColor="text1"/>
          <w:sz w:val="16"/>
          <w:shd w:val="clear" w:color="auto" w:fill="FFFFFF"/>
        </w:rPr>
        <w:t xml:space="preserve"> in scarce capabilities such as </w:t>
      </w:r>
      <w:r w:rsidRPr="005B4A71">
        <w:rPr>
          <w:color w:val="000000" w:themeColor="text1"/>
          <w:u w:val="single"/>
          <w:shd w:val="clear" w:color="auto" w:fill="FFFFFF"/>
        </w:rPr>
        <w:t>intelligence, surveillance, and reconnaissance</w:t>
      </w:r>
      <w:r w:rsidRPr="005B4A71">
        <w:rPr>
          <w:color w:val="000000" w:themeColor="text1"/>
          <w:sz w:val="16"/>
          <w:shd w:val="clear" w:color="auto" w:fill="FFFFFF"/>
        </w:rPr>
        <w:t xml:space="preserve"> (ISR), airborne command and control, and boutique antisubmarine warfare and amphibious systems.</w:t>
      </w:r>
      <w:r w:rsidRPr="005B4A71">
        <w:rPr>
          <w:color w:val="000000" w:themeColor="text1"/>
          <w:sz w:val="16"/>
        </w:rPr>
        <w:t xml:space="preserve"> </w:t>
      </w:r>
      <w:r w:rsidRPr="005B4A71">
        <w:rPr>
          <w:color w:val="000000" w:themeColor="text1"/>
          <w:sz w:val="16"/>
          <w:shd w:val="clear" w:color="auto" w:fill="FFFFFF"/>
        </w:rPr>
        <w:t>The guidelines also commit both sides to study how U.S. forces can be dispersed throughout Japan, through both expanded steady-state shared use of JSDF facilities and emergency access to civilian airports and seaports, to “expand interoperability and improve flexibility and resiliency” for the defense of Japan. Dispersal would significantly complicate the targeting problem for hostile missile forces, potentially deterring a strike to begin with and certainly increasing the ability of U.S. forces to survive any initial barrage.</w:t>
      </w:r>
      <w:r w:rsidRPr="005B4A71">
        <w:rPr>
          <w:color w:val="000000" w:themeColor="text1"/>
          <w:sz w:val="16"/>
        </w:rPr>
        <w:t xml:space="preserve"> Thirdly, the guidelines devote significant attention to cooperation in space and cyberspace, neither of which was a contested domain when the guidelines were last revised in 1997. The parameters for collaboration are broad enough to accommodate the rapid changes in both domains, but portend deepened cooperation that will improve the resiliency of both militaries and societies overall. Indeed, beyond near-term matters, </w:t>
      </w:r>
      <w:r w:rsidRPr="005B4A71">
        <w:rPr>
          <w:color w:val="000000" w:themeColor="text1"/>
          <w:u w:val="single"/>
        </w:rPr>
        <w:t>a new bilateral planning mechanism</w:t>
      </w:r>
      <w:r w:rsidRPr="005B4A71">
        <w:rPr>
          <w:color w:val="000000" w:themeColor="text1"/>
          <w:sz w:val="16"/>
        </w:rPr>
        <w:t xml:space="preserve">, as well as closer cooperation in intelligence, defense technology, and the defense industrial base, </w:t>
      </w:r>
      <w:r w:rsidRPr="005B4A71">
        <w:rPr>
          <w:color w:val="000000" w:themeColor="text1"/>
          <w:u w:val="single"/>
        </w:rPr>
        <w:t xml:space="preserve">seek to enhance long-term resilience by making sure </w:t>
      </w:r>
      <w:r w:rsidRPr="005B4A71">
        <w:rPr>
          <w:b/>
          <w:color w:val="000000" w:themeColor="text1"/>
          <w:u w:val="single"/>
        </w:rPr>
        <w:t xml:space="preserve">the alliance’s military edge doesn’t have an expiration date. </w:t>
      </w:r>
      <w:r w:rsidRPr="005B4A71">
        <w:rPr>
          <w:bCs/>
          <w:color w:val="000000" w:themeColor="text1"/>
          <w:sz w:val="16"/>
        </w:rPr>
        <w:t>Politically Sustainable</w:t>
      </w:r>
      <w:r w:rsidRPr="005B4A71">
        <w:rPr>
          <w:color w:val="000000" w:themeColor="text1"/>
          <w:sz w:val="16"/>
        </w:rPr>
        <w:t xml:space="preserve"> The </w:t>
      </w:r>
      <w:r w:rsidRPr="005B4A71">
        <w:rPr>
          <w:color w:val="000000" w:themeColor="text1"/>
          <w:u w:val="single"/>
        </w:rPr>
        <w:t>United States’ strategic and military presence in the Asia-Pacific has lent the region relative stability and enabled historic gains in prosperity, a</w:t>
      </w:r>
      <w:r w:rsidRPr="005B4A71">
        <w:rPr>
          <w:color w:val="000000" w:themeColor="text1"/>
          <w:sz w:val="16"/>
        </w:rPr>
        <w:t xml:space="preserve">nd is welcomed today by nearly all countries in the region. Nevertheless, </w:t>
      </w:r>
      <w:hyperlink r:id="rId38" w:history="1">
        <w:r w:rsidRPr="005B4A71">
          <w:rPr>
            <w:color w:val="000000" w:themeColor="text1"/>
            <w:sz w:val="16"/>
          </w:rPr>
          <w:t>as CNAS research has demonstrated</w:t>
        </w:r>
      </w:hyperlink>
      <w:r w:rsidRPr="005B4A71">
        <w:rPr>
          <w:color w:val="000000" w:themeColor="text1"/>
          <w:sz w:val="16"/>
        </w:rPr>
        <w:t>, “</w:t>
      </w:r>
      <w:r w:rsidRPr="005B4A71">
        <w:rPr>
          <w:color w:val="000000" w:themeColor="text1"/>
          <w:u w:val="single"/>
        </w:rPr>
        <w:t>the nature of America’s military presence in Asia must be based on viable and enduring political arrangements</w:t>
      </w:r>
      <w:r w:rsidRPr="005B4A71">
        <w:rPr>
          <w:color w:val="000000" w:themeColor="text1"/>
          <w:sz w:val="16"/>
        </w:rPr>
        <w:t xml:space="preserve"> and conducted in ways that contribute to (or at least do not undermine) vital political support in host countries.” </w:t>
      </w:r>
      <w:r w:rsidRPr="005B4A71">
        <w:rPr>
          <w:color w:val="000000" w:themeColor="text1"/>
          <w:u w:val="single"/>
        </w:rPr>
        <w:t>The announcements made during Abe’s visit contribute to the long-term sustainability of U.S. strategic presence in Japan and the broader region</w:t>
      </w:r>
      <w:r w:rsidRPr="005B4A71">
        <w:rPr>
          <w:color w:val="000000" w:themeColor="text1"/>
          <w:sz w:val="16"/>
        </w:rPr>
        <w:t xml:space="preserve"> in at least four ways. Firstly, the </w:t>
      </w:r>
      <w:hyperlink r:id="rId39" w:history="1">
        <w:r w:rsidRPr="005B4A71">
          <w:rPr>
            <w:color w:val="000000" w:themeColor="text1"/>
            <w:u w:val="single"/>
          </w:rPr>
          <w:t>statements accompanying the guidelines</w:t>
        </w:r>
      </w:hyperlink>
      <w:r w:rsidRPr="005B4A71">
        <w:rPr>
          <w:color w:val="000000" w:themeColor="text1"/>
          <w:u w:val="single"/>
        </w:rPr>
        <w:t xml:space="preserve"> articulate a positive strategic vision that the two countries share: f</w:t>
      </w:r>
      <w:r w:rsidRPr="005B4A71">
        <w:rPr>
          <w:color w:val="000000" w:themeColor="text1"/>
          <w:sz w:val="16"/>
        </w:rPr>
        <w:t>or “</w:t>
      </w:r>
      <w:r w:rsidRPr="005B4A71">
        <w:rPr>
          <w:color w:val="000000" w:themeColor="text1"/>
          <w:u w:val="single"/>
        </w:rPr>
        <w:t>a strong rules-based international order based on a commitment to rules, norms and institutions</w:t>
      </w:r>
      <w:r w:rsidRPr="005B4A71">
        <w:rPr>
          <w:color w:val="000000" w:themeColor="text1"/>
          <w:sz w:val="16"/>
        </w:rPr>
        <w:t xml:space="preserve"> that are the foundation of global affairs and our way of life.” </w:t>
      </w:r>
      <w:r w:rsidRPr="005B4A71">
        <w:rPr>
          <w:b/>
          <w:color w:val="000000" w:themeColor="text1"/>
          <w:u w:val="single"/>
        </w:rPr>
        <w:t>This depth of common purpose lends the alliance a durability that makes a crisis</w:t>
      </w:r>
      <w:r w:rsidRPr="005B4A71">
        <w:rPr>
          <w:color w:val="000000" w:themeColor="text1"/>
          <w:u w:val="single"/>
        </w:rPr>
        <w:t xml:space="preserve"> </w:t>
      </w:r>
      <w:r w:rsidRPr="005B4A71">
        <w:rPr>
          <w:color w:val="000000" w:themeColor="text1"/>
          <w:sz w:val="16"/>
        </w:rPr>
        <w:t xml:space="preserve">or mere strategic drift </w:t>
      </w:r>
      <w:r w:rsidRPr="005B4A71">
        <w:rPr>
          <w:b/>
          <w:color w:val="000000" w:themeColor="text1"/>
          <w:u w:val="single"/>
        </w:rPr>
        <w:t xml:space="preserve">unlikely to dislodge each nation from the other. </w:t>
      </w:r>
      <w:r w:rsidRPr="005B4A71">
        <w:rPr>
          <w:color w:val="000000" w:themeColor="text1"/>
          <w:sz w:val="16"/>
        </w:rPr>
        <w:t xml:space="preserve">Secondly, </w:t>
      </w:r>
      <w:r w:rsidRPr="005B4A71">
        <w:rPr>
          <w:color w:val="000000" w:themeColor="text1"/>
          <w:u w:val="single"/>
        </w:rPr>
        <w:t>the alliance is more sustainable when it is stronger.</w:t>
      </w:r>
      <w:r w:rsidRPr="005B4A71">
        <w:rPr>
          <w:color w:val="000000" w:themeColor="text1"/>
          <w:sz w:val="16"/>
        </w:rPr>
        <w:t xml:space="preserve"> </w:t>
      </w:r>
      <w:r w:rsidRPr="005B4A71">
        <w:rPr>
          <w:color w:val="000000" w:themeColor="text1"/>
          <w:u w:val="single"/>
        </w:rPr>
        <w:t>The guidelines</w:t>
      </w:r>
      <w:r w:rsidRPr="005B4A71">
        <w:rPr>
          <w:color w:val="000000" w:themeColor="text1"/>
          <w:sz w:val="16"/>
        </w:rPr>
        <w:t>—especially the new seamless, whole-of-government standing alliance coordination mechanism—</w:t>
      </w:r>
      <w:r w:rsidRPr="005B4A71">
        <w:rPr>
          <w:color w:val="000000" w:themeColor="text1"/>
          <w:u w:val="single"/>
        </w:rPr>
        <w:t>make it more capable and interoperable, and therefore increase its deterrent power. This lessens both the likelihood of a crisis erupting and the chance that</w:t>
      </w:r>
      <w:r w:rsidRPr="005B4A71">
        <w:rPr>
          <w:color w:val="000000" w:themeColor="text1"/>
          <w:sz w:val="16"/>
        </w:rPr>
        <w:t xml:space="preserve"> any potential </w:t>
      </w:r>
      <w:r w:rsidRPr="005B4A71">
        <w:rPr>
          <w:color w:val="000000" w:themeColor="text1"/>
          <w:u w:val="single"/>
        </w:rPr>
        <w:t xml:space="preserve">crisis could go wrong in a way that sunders the alliance. </w:t>
      </w:r>
      <w:r w:rsidRPr="005B4A71">
        <w:rPr>
          <w:color w:val="000000" w:themeColor="text1"/>
          <w:sz w:val="16"/>
        </w:rPr>
        <w:t xml:space="preserve">Thirdly and relatedly, </w:t>
      </w:r>
      <w:r w:rsidRPr="005B4A71">
        <w:rPr>
          <w:color w:val="000000" w:themeColor="text1"/>
          <w:u w:val="single"/>
        </w:rPr>
        <w:t>the guidelines</w:t>
      </w:r>
      <w:r w:rsidRPr="005B4A71">
        <w:rPr>
          <w:color w:val="000000" w:themeColor="text1"/>
          <w:sz w:val="16"/>
        </w:rPr>
        <w:t xml:space="preserve"> seek to “</w:t>
      </w:r>
      <w:r w:rsidRPr="005B4A71">
        <w:rPr>
          <w:color w:val="000000" w:themeColor="text1"/>
          <w:u w:val="single"/>
        </w:rPr>
        <w:t>promote a more balanced and effective Alliance” by committing Japan to come to the aid of U.S. forces under attack even if no armed attack against Japan has taken place. This hedges against a potentially extreme disjuncture in the alliance in which Japan</w:t>
      </w:r>
      <w:r w:rsidRPr="005B4A71">
        <w:rPr>
          <w:color w:val="000000" w:themeColor="text1"/>
          <w:sz w:val="16"/>
        </w:rPr>
        <w:t>—under its old strictures—</w:t>
      </w:r>
      <w:r w:rsidRPr="005B4A71">
        <w:rPr>
          <w:color w:val="000000" w:themeColor="text1"/>
          <w:u w:val="single"/>
        </w:rPr>
        <w:t xml:space="preserve">could not have used force to protect Americans in danger. A more equal footing for the alliance helps to secure its future for the long term. </w:t>
      </w:r>
      <w:r w:rsidRPr="005B4A71">
        <w:rPr>
          <w:color w:val="000000" w:themeColor="text1"/>
          <w:sz w:val="16"/>
        </w:rPr>
        <w:t xml:space="preserve">Finally, the Japanese government is dedicated to finding a sustainable footprint for U.S. forces on Japanese soil, including through the U.S. Marine Corps’ distributed laydown. As the U.S.-Japan Joint Vision Statement put it, Prime Minister </w:t>
      </w:r>
      <w:r w:rsidRPr="005B4A71">
        <w:rPr>
          <w:color w:val="000000" w:themeColor="text1"/>
          <w:u w:val="single"/>
        </w:rPr>
        <w:t>Abe’s visit “marks a historic step forward in transforming the U.S.-Japan partnership.”</w:t>
      </w:r>
      <w:r w:rsidRPr="005B4A71">
        <w:rPr>
          <w:color w:val="000000" w:themeColor="text1"/>
          <w:sz w:val="16"/>
        </w:rPr>
        <w:t xml:space="preserve"> Much will depend on implementation and could be attenuated by legislative battles in Japan. But </w:t>
      </w:r>
      <w:r w:rsidRPr="005B4A71">
        <w:rPr>
          <w:b/>
          <w:color w:val="000000" w:themeColor="text1"/>
          <w:u w:val="single"/>
        </w:rPr>
        <w:t>the revitalized alliance i</w:t>
      </w:r>
      <w:r w:rsidRPr="005B4A71">
        <w:rPr>
          <w:color w:val="000000" w:themeColor="text1"/>
          <w:u w:val="single"/>
        </w:rPr>
        <w:t xml:space="preserve">s making the U.S. position in Asia more geographically distributed, operationally resilient, and politically sustainable. </w:t>
      </w:r>
      <w:r w:rsidRPr="005B4A71">
        <w:rPr>
          <w:color w:val="000000" w:themeColor="text1"/>
          <w:sz w:val="16"/>
        </w:rPr>
        <w:t xml:space="preserve">Among many other achievements, </w:t>
      </w:r>
      <w:r w:rsidRPr="005B4A71">
        <w:rPr>
          <w:color w:val="000000" w:themeColor="text1"/>
          <w:u w:val="single"/>
        </w:rPr>
        <w:t xml:space="preserve">this should be cause for celebration in Washington and Tokyo. </w:t>
      </w:r>
    </w:p>
    <w:p w:rsidR="00594BE0" w:rsidRPr="005B4A71" w:rsidRDefault="00FA31FF" w:rsidP="00594BE0">
      <w:pPr>
        <w:pStyle w:val="Heading4"/>
      </w:pPr>
      <w:r w:rsidRPr="00A840DA">
        <w:t xml:space="preserve"> </w:t>
      </w:r>
      <w:r w:rsidR="00594BE0" w:rsidRPr="005B4A71">
        <w:t>US-Japan alliance is resilient – it has endured and resolved countless internal conflicts, and is still strong despite remaining differences – the plan is a drop in the bucket</w:t>
      </w:r>
    </w:p>
    <w:p w:rsidR="00594BE0" w:rsidRPr="005B4A71" w:rsidRDefault="00594BE0" w:rsidP="00594BE0">
      <w:pPr>
        <w:spacing w:after="158"/>
      </w:pPr>
      <w:r w:rsidRPr="005B4A71">
        <w:rPr>
          <w:rStyle w:val="Style13ptBold"/>
        </w:rPr>
        <w:t>Lynch 15</w:t>
      </w:r>
      <w:r w:rsidRPr="005B4A71">
        <w:t xml:space="preserve"> – Bachelor of Political Science from Xavier University, Dept. of Defense and Dept. of Justice’s Regional Environmental Counsel and Litigation Counsel (Edward, “Why US Japan Alliance Important,” </w:t>
      </w:r>
      <w:r w:rsidRPr="005B4A71">
        <w:rPr>
          <w:i/>
        </w:rPr>
        <w:t xml:space="preserve">Pacific Daily News, </w:t>
      </w:r>
      <w:r w:rsidRPr="005B4A71">
        <w:t>October 3</w:t>
      </w:r>
      <w:r w:rsidRPr="005B4A71">
        <w:rPr>
          <w:vertAlign w:val="superscript"/>
        </w:rPr>
        <w:t>rd</w:t>
      </w:r>
      <w:r w:rsidRPr="005B4A71">
        <w:t xml:space="preserve">, 2015, </w:t>
      </w:r>
      <w:hyperlink r:id="rId40" w:history="1">
        <w:r w:rsidRPr="005B4A71">
          <w:rPr>
            <w:rStyle w:val="Hyperlink"/>
          </w:rPr>
          <w:t>http://www.guampdn.com/story/opinion/2015/10/03/why-us-japan-alliance-important/73273438/)</w:t>
        </w:r>
      </w:hyperlink>
      <w:r w:rsidRPr="005B4A71">
        <w:t xml:space="preserve"> // ED</w:t>
      </w:r>
      <w:r>
        <w:t>P</w:t>
      </w:r>
    </w:p>
    <w:p w:rsidR="00594BE0" w:rsidRPr="005B4A71" w:rsidRDefault="00594BE0" w:rsidP="00594BE0">
      <w:pPr>
        <w:rPr>
          <w:color w:val="000000" w:themeColor="text1"/>
          <w:u w:val="single"/>
        </w:rPr>
      </w:pPr>
      <w:r w:rsidRPr="005B4A71">
        <w:rPr>
          <w:color w:val="000000" w:themeColor="text1"/>
          <w:sz w:val="16"/>
        </w:rPr>
        <w:t xml:space="preserve">Forged in the wake of World War II, the </w:t>
      </w:r>
      <w:r w:rsidRPr="005B4A71">
        <w:rPr>
          <w:color w:val="000000" w:themeColor="text1"/>
          <w:u w:val="single"/>
        </w:rPr>
        <w:t>U.S.-Japan security alliance has served as one of the region's most important military relationships and as an anchor of the U.S. security role in Asia.</w:t>
      </w:r>
      <w:r w:rsidRPr="005B4A71">
        <w:rPr>
          <w:color w:val="000000" w:themeColor="text1"/>
          <w:sz w:val="16"/>
        </w:rPr>
        <w:t xml:space="preserve"> Revised in 1960, the</w:t>
      </w:r>
      <w:r w:rsidRPr="005B4A71">
        <w:rPr>
          <w:rStyle w:val="apple-converted-space"/>
          <w:color w:val="000000" w:themeColor="text1"/>
          <w:sz w:val="16"/>
        </w:rPr>
        <w:t xml:space="preserve"> </w:t>
      </w:r>
      <w:hyperlink r:id="rId41" w:history="1">
        <w:r w:rsidRPr="005B4A71">
          <w:rPr>
            <w:rStyle w:val="Hyperlink"/>
            <w:color w:val="000000" w:themeColor="text1"/>
            <w:sz w:val="16"/>
            <w:bdr w:val="none" w:sz="0" w:space="0" w:color="auto" w:frame="1"/>
          </w:rPr>
          <w:t>Treaty of Mutual Cooperation and Security</w:t>
        </w:r>
      </w:hyperlink>
      <w:r w:rsidRPr="005B4A71">
        <w:rPr>
          <w:color w:val="000000" w:themeColor="text1"/>
          <w:sz w:val="16"/>
        </w:rPr>
        <w:t xml:space="preserve">grants the United States the right to military bases on the archipelago in exchange for a U.S. pledge to defend Japan in the event of an attack. </w:t>
      </w:r>
      <w:r w:rsidRPr="005B4A71">
        <w:rPr>
          <w:b/>
          <w:color w:val="000000" w:themeColor="text1"/>
          <w:u w:val="single"/>
        </w:rPr>
        <w:t>The partnership has endured several geopolitical transitions,</w:t>
      </w:r>
      <w:r w:rsidRPr="005B4A71">
        <w:rPr>
          <w:color w:val="000000" w:themeColor="text1"/>
          <w:u w:val="single"/>
        </w:rPr>
        <w:t xml:space="preserve"> rooting its framework in the postwar security environment and expanding in the aftermath of the Cold War with the rise of China and a nuclearizing North Korea</w:t>
      </w:r>
      <w:r w:rsidRPr="005B4A71">
        <w:rPr>
          <w:color w:val="000000" w:themeColor="text1"/>
          <w:sz w:val="16"/>
        </w:rPr>
        <w:t xml:space="preserve">. Cooperation during the Gulf and Iraq wars and the March 2011 Tohoku earthquake reaffirmed the strength of the alliance, but </w:t>
      </w:r>
      <w:r w:rsidRPr="005B4A71">
        <w:rPr>
          <w:color w:val="000000" w:themeColor="text1"/>
          <w:u w:val="single"/>
        </w:rPr>
        <w:t>challenges remain.</w:t>
      </w:r>
      <w:r w:rsidRPr="005B4A71">
        <w:rPr>
          <w:color w:val="000000" w:themeColor="text1"/>
          <w:sz w:val="16"/>
        </w:rPr>
        <w:t xml:space="preserve"> </w:t>
      </w:r>
      <w:r w:rsidRPr="005B4A71">
        <w:rPr>
          <w:color w:val="000000" w:themeColor="text1"/>
          <w:u w:val="single"/>
        </w:rPr>
        <w:t>The U.S. military presence on Okinawa, North Korea's nuclearization, territorial disputes with China, and Japan's recent push to upgrade its defense preparedness have all challenged the alliance's resilience</w:t>
      </w:r>
      <w:r w:rsidRPr="005B4A71">
        <w:rPr>
          <w:color w:val="000000" w:themeColor="text1"/>
          <w:sz w:val="16"/>
        </w:rPr>
        <w:t xml:space="preserve"> as the Obama administration considers the direction of its strategic pivot to the Asia-Pacific region. </w:t>
      </w:r>
      <w:r w:rsidRPr="005B4A71">
        <w:rPr>
          <w:rFonts w:eastAsia="Times New Roman"/>
          <w:bCs/>
          <w:color w:val="000000" w:themeColor="text1"/>
          <w:sz w:val="16"/>
          <w:bdr w:val="none" w:sz="0" w:space="0" w:color="auto" w:frame="1"/>
        </w:rPr>
        <w:t>U.S.-Japan Defense Treaty</w:t>
      </w:r>
      <w:r w:rsidRPr="005B4A71">
        <w:rPr>
          <w:rFonts w:eastAsia="Times New Roman"/>
          <w:color w:val="000000" w:themeColor="text1"/>
          <w:sz w:val="16"/>
        </w:rPr>
        <w:t xml:space="preserve"> </w:t>
      </w:r>
      <w:r w:rsidRPr="005B4A71">
        <w:rPr>
          <w:color w:val="000000" w:themeColor="text1"/>
          <w:sz w:val="16"/>
        </w:rPr>
        <w:t>Signed in 1951 alongside the Treaty of San Francisco that ended World War II, the original</w:t>
      </w:r>
      <w:r w:rsidRPr="005B4A71">
        <w:rPr>
          <w:rStyle w:val="apple-converted-space"/>
          <w:color w:val="000000" w:themeColor="text1"/>
          <w:sz w:val="16"/>
        </w:rPr>
        <w:t xml:space="preserve"> </w:t>
      </w:r>
      <w:hyperlink r:id="rId42" w:tgtFrame="_blank" w:history="1">
        <w:r w:rsidRPr="005B4A71">
          <w:rPr>
            <w:rStyle w:val="Hyperlink"/>
            <w:color w:val="000000" w:themeColor="text1"/>
            <w:sz w:val="16"/>
            <w:bdr w:val="none" w:sz="0" w:space="0" w:color="auto" w:frame="1"/>
          </w:rPr>
          <w:t>U.S.-Japan Mutual Security Treaty</w:t>
        </w:r>
      </w:hyperlink>
      <w:r w:rsidRPr="005B4A71">
        <w:rPr>
          <w:rStyle w:val="apple-converted-space"/>
          <w:color w:val="000000" w:themeColor="text1"/>
          <w:sz w:val="16"/>
        </w:rPr>
        <w:t xml:space="preserve"> </w:t>
      </w:r>
      <w:r w:rsidRPr="005B4A71">
        <w:rPr>
          <w:color w:val="000000" w:themeColor="text1"/>
          <w:sz w:val="16"/>
        </w:rPr>
        <w:t>was a ten-year, renewable military agreement that outlined a security arrangement for Japan in light of its pacifist constitution. U.S. forces would remain on Japanese soil after Japan regained sovereignty. This early security pact with Washington dovetailed with the</w:t>
      </w:r>
      <w:r w:rsidRPr="005B4A71">
        <w:rPr>
          <w:rStyle w:val="apple-converted-space"/>
          <w:color w:val="000000" w:themeColor="text1"/>
          <w:sz w:val="16"/>
        </w:rPr>
        <w:t xml:space="preserve"> </w:t>
      </w:r>
      <w:hyperlink r:id="rId43" w:tgtFrame="_blank" w:history="1">
        <w:r w:rsidRPr="005B4A71">
          <w:rPr>
            <w:rStyle w:val="Hyperlink"/>
            <w:color w:val="000000" w:themeColor="text1"/>
            <w:sz w:val="16"/>
            <w:bdr w:val="none" w:sz="0" w:space="0" w:color="auto" w:frame="1"/>
          </w:rPr>
          <w:t>Yoshida Doctrine</w:t>
        </w:r>
      </w:hyperlink>
      <w:r w:rsidRPr="005B4A71">
        <w:rPr>
          <w:rStyle w:val="apple-converted-space"/>
          <w:color w:val="000000" w:themeColor="text1"/>
          <w:sz w:val="16"/>
        </w:rPr>
        <w:t xml:space="preserve"> </w:t>
      </w:r>
      <w:r w:rsidRPr="005B4A71">
        <w:rPr>
          <w:color w:val="000000" w:themeColor="text1"/>
          <w:sz w:val="16"/>
        </w:rPr>
        <w:t>[PDF]—a grand strategy for postwar Japan laid out by then prime minister Yoshida Shigeru that saw Japan rely on the United States for its security needs so the country could focus on its own economic recovery. At the time, the United States was keen on keeping its presence in Japan and using the alliance to bolster its strategic presence in East Asia. It faced a divided Korean peninsula in the wake of the Korean War, and a Cold War climate in which Chinese and Soviet militaries were expanding their breadth and capabilities. Against this security backdrop, Yoshida's government created the</w:t>
      </w:r>
      <w:r w:rsidRPr="005B4A71">
        <w:rPr>
          <w:rStyle w:val="apple-converted-space"/>
          <w:color w:val="000000" w:themeColor="text1"/>
          <w:sz w:val="16"/>
        </w:rPr>
        <w:t xml:space="preserve"> </w:t>
      </w:r>
      <w:hyperlink r:id="rId44" w:tgtFrame="_blank" w:history="1">
        <w:r w:rsidRPr="005B4A71">
          <w:rPr>
            <w:rStyle w:val="Hyperlink"/>
            <w:color w:val="000000" w:themeColor="text1"/>
            <w:sz w:val="16"/>
            <w:bdr w:val="none" w:sz="0" w:space="0" w:color="auto" w:frame="1"/>
          </w:rPr>
          <w:t>Self-Defense Force</w:t>
        </w:r>
      </w:hyperlink>
      <w:r w:rsidRPr="005B4A71">
        <w:rPr>
          <w:rStyle w:val="apple-converted-space"/>
          <w:color w:val="000000" w:themeColor="text1"/>
          <w:sz w:val="16"/>
        </w:rPr>
        <w:t xml:space="preserve"> </w:t>
      </w:r>
      <w:r w:rsidRPr="005B4A71">
        <w:rPr>
          <w:color w:val="000000" w:themeColor="text1"/>
          <w:sz w:val="16"/>
        </w:rPr>
        <w:t xml:space="preserve">(SDF) in 1954, despite strong domestic objections based on Article Nine of the postwar constitution, which eschews the maintenance of military forces or the use of those forces to settle international disputes. Japan had assumed a minimal military role within the alliance in the early post–World War II years, interpreting the constitution to prevent the overseas deployment of Japanese troops. The value of the security pact to Washington, however, was the use of Japanese bases that allowed for the forward deployment of U.S. forces in Asia. </w:t>
      </w:r>
      <w:r w:rsidRPr="005B4A71">
        <w:rPr>
          <w:color w:val="000000" w:themeColor="text1"/>
          <w:u w:val="single"/>
        </w:rPr>
        <w:t>The U.S. military used Japanese bases for combat operations during the Vietnam War, which drew vehement opposition in Japan and triggered fears of entrapment within the security alliance. In 1967, then prime minister Sato Eisaku enacted the Three Non-Nuclear Principles—no possession, production, or introduction—in part to allay concerns that the presence of nuclear arms on U.S. bases in Japan would expose the country to attacks. Since then, Japan has relied on the U.S. nuclear umbrella for extended deterrence.</w:t>
      </w:r>
      <w:r w:rsidRPr="005B4A71">
        <w:rPr>
          <w:color w:val="000000" w:themeColor="text1"/>
        </w:rPr>
        <w:t xml:space="preserve"> </w:t>
      </w:r>
      <w:r w:rsidRPr="005B4A71">
        <w:rPr>
          <w:color w:val="000000" w:themeColor="text1"/>
          <w:sz w:val="16"/>
        </w:rPr>
        <w:t>In the 1970s, Japan began to increase its role within the alliance, while the United States disengaged from the Vietnam War. In 1976, Japan put out a National Defense Program Outline, its first comprehensive postwar defense strategy. Two years later, the 1978</w:t>
      </w:r>
      <w:hyperlink r:id="rId45" w:tgtFrame="_blank" w:history="1">
        <w:r w:rsidRPr="005B4A71">
          <w:rPr>
            <w:rStyle w:val="Hyperlink"/>
            <w:color w:val="000000" w:themeColor="text1"/>
            <w:sz w:val="16"/>
            <w:bdr w:val="none" w:sz="0" w:space="0" w:color="auto" w:frame="1"/>
          </w:rPr>
          <w:t>Guidelines for Defense Cooperation</w:t>
        </w:r>
      </w:hyperlink>
      <w:r w:rsidRPr="005B4A71">
        <w:rPr>
          <w:rStyle w:val="apple-converted-space"/>
          <w:color w:val="000000" w:themeColor="text1"/>
          <w:sz w:val="16"/>
        </w:rPr>
        <w:t xml:space="preserve"> </w:t>
      </w:r>
      <w:r w:rsidRPr="005B4A71">
        <w:rPr>
          <w:color w:val="000000" w:themeColor="text1"/>
          <w:sz w:val="16"/>
        </w:rPr>
        <w:t xml:space="preserve">it signed with the United States established a framework for the roles between the two militaries for Japan's defense. Washington and Tokyo began joint studies on interoperability and, most notably, launched joint training and exercises. The 1990–91 Gulf War prompted a new debate in Japan about SDF participation in UN-sponsored peacekeeping operations. A new law was adopted stipulating the conditions for SDF deployment abroad in UN peacekeeping operations, and the first SDF unit was sent to Cambodia. </w:t>
      </w:r>
      <w:r w:rsidRPr="005B4A71">
        <w:rPr>
          <w:rFonts w:eastAsia="Times New Roman"/>
          <w:bCs/>
          <w:color w:val="000000" w:themeColor="text1"/>
          <w:sz w:val="16"/>
          <w:bdr w:val="none" w:sz="0" w:space="0" w:color="auto" w:frame="1"/>
        </w:rPr>
        <w:t>North Korea and the Nuclear Question</w:t>
      </w:r>
      <w:r w:rsidRPr="005B4A71">
        <w:rPr>
          <w:rFonts w:eastAsia="Times New Roman"/>
          <w:color w:val="000000" w:themeColor="text1"/>
          <w:sz w:val="16"/>
        </w:rPr>
        <w:t xml:space="preserve"> </w:t>
      </w:r>
      <w:r w:rsidRPr="005B4A71">
        <w:rPr>
          <w:color w:val="000000" w:themeColor="text1"/>
          <w:sz w:val="16"/>
        </w:rPr>
        <w:t>The fall of the Soviet Union marked a drastic shift in the regional security environment, with an ascendant China emerging alongside a nuclearizing North Korea. Pyongyang's fast-developing ballistic missile and nuclear program began to pose an existential military threat that</w:t>
      </w:r>
      <w:r w:rsidRPr="005B4A71">
        <w:rPr>
          <w:rStyle w:val="apple-converted-space"/>
          <w:color w:val="000000" w:themeColor="text1"/>
          <w:sz w:val="16"/>
        </w:rPr>
        <w:t xml:space="preserve"> </w:t>
      </w:r>
      <w:hyperlink r:id="rId46" w:tgtFrame="_blank" w:history="1">
        <w:r w:rsidRPr="005B4A71">
          <w:rPr>
            <w:rStyle w:val="Hyperlink"/>
            <w:color w:val="000000" w:themeColor="text1"/>
            <w:sz w:val="16"/>
            <w:bdr w:val="none" w:sz="0" w:space="0" w:color="auto" w:frame="1"/>
          </w:rPr>
          <w:t>exposed limitations</w:t>
        </w:r>
      </w:hyperlink>
      <w:r w:rsidRPr="005B4A71">
        <w:rPr>
          <w:rStyle w:val="apple-converted-space"/>
          <w:color w:val="000000" w:themeColor="text1"/>
          <w:sz w:val="16"/>
        </w:rPr>
        <w:t xml:space="preserve"> </w:t>
      </w:r>
      <w:r w:rsidRPr="005B4A71">
        <w:rPr>
          <w:color w:val="000000" w:themeColor="text1"/>
          <w:sz w:val="16"/>
        </w:rPr>
        <w:t xml:space="preserve">[PDF] in the alliance. Such </w:t>
      </w:r>
      <w:r w:rsidRPr="005B4A71">
        <w:rPr>
          <w:color w:val="000000" w:themeColor="text1"/>
          <w:u w:val="single"/>
        </w:rPr>
        <w:t xml:space="preserve">fissures arose during the North Korean missile crisis </w:t>
      </w:r>
      <w:r w:rsidRPr="005B4A71">
        <w:rPr>
          <w:color w:val="000000" w:themeColor="text1"/>
          <w:sz w:val="16"/>
        </w:rPr>
        <w:t>of the mid-1990s. In May 1993, North Korea launched a</w:t>
      </w:r>
      <w:r w:rsidRPr="005B4A71">
        <w:rPr>
          <w:rStyle w:val="apple-converted-space"/>
          <w:color w:val="000000" w:themeColor="text1"/>
          <w:sz w:val="16"/>
        </w:rPr>
        <w:t xml:space="preserve"> </w:t>
      </w:r>
      <w:hyperlink r:id="rId47" w:tgtFrame="_blank" w:history="1">
        <w:r w:rsidRPr="005B4A71">
          <w:rPr>
            <w:rStyle w:val="Hyperlink"/>
            <w:color w:val="000000" w:themeColor="text1"/>
            <w:sz w:val="16"/>
            <w:bdr w:val="none" w:sz="0" w:space="0" w:color="auto" w:frame="1"/>
          </w:rPr>
          <w:t>Nodong missile</w:t>
        </w:r>
      </w:hyperlink>
      <w:r w:rsidRPr="005B4A71">
        <w:rPr>
          <w:rStyle w:val="apple-converted-space"/>
          <w:color w:val="000000" w:themeColor="text1"/>
          <w:sz w:val="16"/>
        </w:rPr>
        <w:t xml:space="preserve"> </w:t>
      </w:r>
      <w:r w:rsidRPr="005B4A71">
        <w:rPr>
          <w:color w:val="000000" w:themeColor="text1"/>
          <w:sz w:val="16"/>
        </w:rPr>
        <w:t>into the Sea of Japan and withdrew from the</w:t>
      </w:r>
      <w:r w:rsidRPr="005B4A71">
        <w:rPr>
          <w:rStyle w:val="apple-converted-space"/>
          <w:color w:val="000000" w:themeColor="text1"/>
          <w:sz w:val="16"/>
        </w:rPr>
        <w:t xml:space="preserve"> </w:t>
      </w:r>
      <w:hyperlink r:id="rId48" w:tgtFrame="_blank" w:history="1">
        <w:r w:rsidRPr="005B4A71">
          <w:rPr>
            <w:rStyle w:val="Hyperlink"/>
            <w:color w:val="000000" w:themeColor="text1"/>
            <w:sz w:val="16"/>
            <w:bdr w:val="none" w:sz="0" w:space="0" w:color="auto" w:frame="1"/>
          </w:rPr>
          <w:t>Nuclear Nonproliferation Treaty</w:t>
        </w:r>
      </w:hyperlink>
      <w:r w:rsidRPr="005B4A71">
        <w:rPr>
          <w:rStyle w:val="apple-converted-space"/>
          <w:color w:val="000000" w:themeColor="text1"/>
          <w:sz w:val="16"/>
        </w:rPr>
        <w:t xml:space="preserve"> </w:t>
      </w:r>
      <w:r w:rsidRPr="005B4A71">
        <w:rPr>
          <w:color w:val="000000" w:themeColor="text1"/>
          <w:sz w:val="16"/>
        </w:rPr>
        <w:t xml:space="preserve">to begin developing nuclear weapons material. The </w:t>
      </w:r>
      <w:r w:rsidRPr="005B4A71">
        <w:rPr>
          <w:color w:val="000000" w:themeColor="text1"/>
          <w:u w:val="single"/>
        </w:rPr>
        <w:t>U</w:t>
      </w:r>
      <w:r w:rsidRPr="005B4A71">
        <w:rPr>
          <w:color w:val="000000" w:themeColor="text1"/>
          <w:sz w:val="16"/>
        </w:rPr>
        <w:t xml:space="preserve">nited </w:t>
      </w:r>
      <w:r w:rsidRPr="005B4A71">
        <w:rPr>
          <w:color w:val="000000" w:themeColor="text1"/>
          <w:u w:val="single"/>
        </w:rPr>
        <w:t>S</w:t>
      </w:r>
      <w:r w:rsidRPr="005B4A71">
        <w:rPr>
          <w:color w:val="000000" w:themeColor="text1"/>
          <w:sz w:val="16"/>
        </w:rPr>
        <w:t>tates, k</w:t>
      </w:r>
      <w:r w:rsidRPr="005B4A71">
        <w:rPr>
          <w:color w:val="000000" w:themeColor="text1"/>
          <w:u w:val="single"/>
        </w:rPr>
        <w:t>een on preserving stability in the region, found that Japan's constitutional limitations and the 1978 guidelines hindered its military preparations for a contingency on the peninsula. E</w:t>
      </w:r>
      <w:r w:rsidRPr="005B4A71">
        <w:rPr>
          <w:color w:val="000000" w:themeColor="text1"/>
          <w:sz w:val="16"/>
        </w:rPr>
        <w:t>xacerbating regional tensions was the 1996</w:t>
      </w:r>
      <w:r w:rsidRPr="005B4A71">
        <w:rPr>
          <w:rStyle w:val="apple-converted-space"/>
          <w:color w:val="000000" w:themeColor="text1"/>
          <w:sz w:val="16"/>
        </w:rPr>
        <w:t xml:space="preserve"> </w:t>
      </w:r>
      <w:hyperlink r:id="rId49" w:tgtFrame="_blank" w:history="1">
        <w:r w:rsidRPr="005B4A71">
          <w:rPr>
            <w:rStyle w:val="Hyperlink"/>
            <w:color w:val="000000" w:themeColor="text1"/>
            <w:sz w:val="16"/>
            <w:bdr w:val="none" w:sz="0" w:space="0" w:color="auto" w:frame="1"/>
          </w:rPr>
          <w:t>Taiwan Strait Missile Crisis</w:t>
        </w:r>
      </w:hyperlink>
      <w:r w:rsidRPr="005B4A71">
        <w:rPr>
          <w:rStyle w:val="apple-converted-space"/>
          <w:color w:val="000000" w:themeColor="text1"/>
          <w:sz w:val="16"/>
        </w:rPr>
        <w:t xml:space="preserve"> </w:t>
      </w:r>
      <w:r w:rsidRPr="005B4A71">
        <w:rPr>
          <w:color w:val="000000" w:themeColor="text1"/>
          <w:sz w:val="16"/>
        </w:rPr>
        <w:t xml:space="preserve">[PDF], during which two U.S. aircraft carriers flew over the strait in response to Chinese missile tests. </w:t>
      </w:r>
      <w:r w:rsidRPr="005B4A71">
        <w:rPr>
          <w:color w:val="000000" w:themeColor="text1"/>
          <w:u w:val="single"/>
        </w:rPr>
        <w:t>In response to the burgeoning security instability, the alliance adopted the new U.S.-Japan</w:t>
      </w:r>
      <w:r w:rsidRPr="005B4A71">
        <w:rPr>
          <w:rStyle w:val="apple-converted-space"/>
          <w:color w:val="000000" w:themeColor="text1"/>
          <w:u w:val="single"/>
        </w:rPr>
        <w:t xml:space="preserve"> </w:t>
      </w:r>
      <w:hyperlink r:id="rId50" w:tgtFrame="_blank" w:history="1">
        <w:r w:rsidRPr="005B4A71">
          <w:rPr>
            <w:rStyle w:val="Hyperlink"/>
            <w:color w:val="000000" w:themeColor="text1"/>
            <w:u w:val="single"/>
            <w:bdr w:val="none" w:sz="0" w:space="0" w:color="auto" w:frame="1"/>
          </w:rPr>
          <w:t>Defense Guidelines</w:t>
        </w:r>
      </w:hyperlink>
      <w:r w:rsidRPr="005B4A71">
        <w:rPr>
          <w:rStyle w:val="apple-converted-space"/>
          <w:color w:val="000000" w:themeColor="text1"/>
          <w:u w:val="single"/>
        </w:rPr>
        <w:t xml:space="preserve"> </w:t>
      </w:r>
      <w:r w:rsidRPr="005B4A71">
        <w:rPr>
          <w:color w:val="000000" w:themeColor="text1"/>
          <w:u w:val="single"/>
        </w:rPr>
        <w:t>in September 1997 that expanded the allowance of Japan's military operations from its home islands to "surrounding areas</w:t>
      </w:r>
      <w:r w:rsidRPr="005B4A71">
        <w:rPr>
          <w:color w:val="000000" w:themeColor="text1"/>
          <w:sz w:val="16"/>
        </w:rPr>
        <w:t xml:space="preserve">"—a move some perceived as Japan taking greater responsibility for its own defense. "These crises reminded us in Washington and Tokyo that we weren't really quite out of the Cold War in Northeast Asia," says CFR Senior Fellow Sheila Smith. "The flash points [in the 1990s] continued to challenge the alliance and its response." </w:t>
      </w:r>
      <w:r w:rsidRPr="005B4A71">
        <w:rPr>
          <w:color w:val="000000" w:themeColor="text1"/>
          <w:u w:val="single"/>
        </w:rPr>
        <w:t>Tokyo and Washington consolidated their development of ballistic missile defense programs after North Korea fired another missile over Japanese airspace</w:t>
      </w:r>
      <w:r w:rsidRPr="005B4A71">
        <w:rPr>
          <w:color w:val="000000" w:themeColor="text1"/>
          <w:sz w:val="16"/>
        </w:rPr>
        <w:t xml:space="preserve"> in mid-1998. A 2006 nuclear test and more recent provocations from North Korea ignited</w:t>
      </w:r>
      <w:r w:rsidRPr="005B4A71">
        <w:rPr>
          <w:rStyle w:val="apple-converted-space"/>
          <w:color w:val="000000" w:themeColor="text1"/>
          <w:sz w:val="16"/>
        </w:rPr>
        <w:t xml:space="preserve"> </w:t>
      </w:r>
      <w:hyperlink r:id="rId51" w:tgtFrame="_blank" w:history="1">
        <w:r w:rsidRPr="005B4A71">
          <w:rPr>
            <w:rStyle w:val="Hyperlink"/>
            <w:color w:val="000000" w:themeColor="text1"/>
            <w:sz w:val="16"/>
            <w:bdr w:val="none" w:sz="0" w:space="0" w:color="auto" w:frame="1"/>
          </w:rPr>
          <w:t>a debate</w:t>
        </w:r>
      </w:hyperlink>
      <w:r w:rsidRPr="005B4A71">
        <w:rPr>
          <w:rStyle w:val="apple-converted-space"/>
          <w:color w:val="000000" w:themeColor="text1"/>
          <w:sz w:val="16"/>
        </w:rPr>
        <w:t xml:space="preserve"> </w:t>
      </w:r>
      <w:r w:rsidRPr="005B4A71">
        <w:rPr>
          <w:color w:val="000000" w:themeColor="text1"/>
          <w:sz w:val="16"/>
        </w:rPr>
        <w:t xml:space="preserve">in Japan about the acquisition of nuclear weapons for its self-defense. In 2008, the Bush administration removed North Korea from its list of state sponsors of terrorism in exchange for concessions on its nuclear program. </w:t>
      </w:r>
      <w:r w:rsidRPr="005B4A71">
        <w:rPr>
          <w:color w:val="000000" w:themeColor="text1"/>
          <w:u w:val="single"/>
        </w:rPr>
        <w:t xml:space="preserve">The shift toward negotiations with Pyongyang triggered fears in Tokyo that Washington could accept a nuclear North Korea, diminishing the U.S. security guarantee for Japan. </w:t>
      </w:r>
      <w:r w:rsidRPr="005B4A71">
        <w:rPr>
          <w:rFonts w:eastAsia="Times New Roman"/>
          <w:bCs/>
          <w:color w:val="000000" w:themeColor="text1"/>
          <w:sz w:val="16"/>
          <w:bdr w:val="none" w:sz="0" w:space="0" w:color="auto" w:frame="1"/>
        </w:rPr>
        <w:t>China and the Diaoyu/Senkaku Islands Dispute</w:t>
      </w:r>
      <w:r w:rsidRPr="005B4A71">
        <w:rPr>
          <w:rFonts w:eastAsia="Times New Roman"/>
          <w:color w:val="000000" w:themeColor="text1"/>
          <w:sz w:val="16"/>
        </w:rPr>
        <w:t xml:space="preserve"> </w:t>
      </w:r>
      <w:r w:rsidRPr="005B4A71">
        <w:rPr>
          <w:color w:val="000000" w:themeColor="text1"/>
          <w:sz w:val="16"/>
        </w:rPr>
        <w:t>As the United States makes its</w:t>
      </w:r>
      <w:r w:rsidRPr="005B4A71">
        <w:rPr>
          <w:rStyle w:val="apple-converted-space"/>
          <w:color w:val="000000" w:themeColor="text1"/>
          <w:sz w:val="16"/>
        </w:rPr>
        <w:t xml:space="preserve"> </w:t>
      </w:r>
      <w:hyperlink r:id="rId52" w:tgtFrame="_blank" w:history="1">
        <w:r w:rsidRPr="005B4A71">
          <w:rPr>
            <w:rStyle w:val="Hyperlink"/>
            <w:color w:val="000000" w:themeColor="text1"/>
            <w:sz w:val="16"/>
            <w:bdr w:val="none" w:sz="0" w:space="0" w:color="auto" w:frame="1"/>
          </w:rPr>
          <w:t>"pivot"</w:t>
        </w:r>
      </w:hyperlink>
      <w:r w:rsidRPr="005B4A71">
        <w:rPr>
          <w:rStyle w:val="apple-converted-space"/>
          <w:color w:val="000000" w:themeColor="text1"/>
          <w:sz w:val="16"/>
        </w:rPr>
        <w:t xml:space="preserve"> </w:t>
      </w:r>
      <w:r w:rsidRPr="005B4A71">
        <w:rPr>
          <w:color w:val="000000" w:themeColor="text1"/>
          <w:sz w:val="16"/>
        </w:rPr>
        <w:t>to the Asia-Pacific region, China's rapid rise has been at the center of alliance concerns. In 2010, it</w:t>
      </w:r>
      <w:r w:rsidRPr="005B4A71">
        <w:rPr>
          <w:rStyle w:val="apple-converted-space"/>
          <w:color w:val="000000" w:themeColor="text1"/>
          <w:sz w:val="16"/>
        </w:rPr>
        <w:t xml:space="preserve"> </w:t>
      </w:r>
      <w:hyperlink r:id="rId53" w:tgtFrame="_blank" w:history="1">
        <w:r w:rsidRPr="005B4A71">
          <w:rPr>
            <w:rStyle w:val="Hyperlink"/>
            <w:color w:val="000000" w:themeColor="text1"/>
            <w:sz w:val="16"/>
            <w:bdr w:val="none" w:sz="0" w:space="0" w:color="auto" w:frame="1"/>
          </w:rPr>
          <w:t>surpassed Japan</w:t>
        </w:r>
      </w:hyperlink>
      <w:r w:rsidRPr="005B4A71">
        <w:rPr>
          <w:rStyle w:val="apple-converted-space"/>
          <w:color w:val="000000" w:themeColor="text1"/>
          <w:sz w:val="16"/>
        </w:rPr>
        <w:t xml:space="preserve"> </w:t>
      </w:r>
      <w:r w:rsidRPr="005B4A71">
        <w:rPr>
          <w:color w:val="000000" w:themeColor="text1"/>
          <w:sz w:val="16"/>
        </w:rPr>
        <w:t>as the world's second-largest economy, and its growing assertiveness in the East and South China Seas have prompted worries about its regional ambitions. The escalating territorial dispute over the Diaoyu/Senkaku Islands, a cluster of uninhabited islets in the East China Sea, has riled bilateral relations and led many observers to</w:t>
      </w:r>
      <w:r w:rsidRPr="005B4A71">
        <w:rPr>
          <w:rStyle w:val="apple-converted-space"/>
          <w:color w:val="000000" w:themeColor="text1"/>
          <w:sz w:val="16"/>
        </w:rPr>
        <w:t xml:space="preserve"> </w:t>
      </w:r>
      <w:hyperlink r:id="rId54" w:history="1">
        <w:r w:rsidRPr="005B4A71">
          <w:rPr>
            <w:rStyle w:val="Hyperlink"/>
            <w:color w:val="000000" w:themeColor="text1"/>
            <w:sz w:val="16"/>
            <w:bdr w:val="none" w:sz="0" w:space="0" w:color="auto" w:frame="1"/>
          </w:rPr>
          <w:t>fear a military clash</w:t>
        </w:r>
        <w:r w:rsidRPr="005B4A71">
          <w:rPr>
            <w:rStyle w:val="apple-converted-space"/>
            <w:color w:val="000000" w:themeColor="text1"/>
            <w:sz w:val="16"/>
            <w:bdr w:val="none" w:sz="0" w:space="0" w:color="auto" w:frame="1"/>
          </w:rPr>
          <w:t xml:space="preserve"> </w:t>
        </w:r>
      </w:hyperlink>
      <w:r w:rsidRPr="005B4A71">
        <w:rPr>
          <w:color w:val="000000" w:themeColor="text1"/>
          <w:sz w:val="16"/>
        </w:rPr>
        <w:t>in those waters. Although Washington has maintained that it does not take a stance on the islands' sovereignty status, it considers them to be under Japanese administration and thus covered by the security treaty. "Here's an area where we see a really fascinating transformation in the alliance dynamic, where there's been a complete swing in the fear of entrapment," says Jennifer Lind, associate professor of government at Dartmouth College. "For sixty years, the Japanese were afraid that we would drag them into a war. Now, we have the opposite problem in the Diaoyu/Senkakus." Though territorial skirmishes had flared in the area for years, Sino-Japanese relations hit a nadir in the summer of 2012, when Chinese</w:t>
      </w:r>
      <w:r w:rsidRPr="005B4A71">
        <w:rPr>
          <w:rStyle w:val="apple-converted-space"/>
          <w:color w:val="000000" w:themeColor="text1"/>
          <w:sz w:val="16"/>
        </w:rPr>
        <w:t xml:space="preserve"> </w:t>
      </w:r>
      <w:hyperlink r:id="rId55" w:tgtFrame="_blank" w:history="1">
        <w:r w:rsidRPr="005B4A71">
          <w:rPr>
            <w:rStyle w:val="Hyperlink"/>
            <w:color w:val="000000" w:themeColor="text1"/>
            <w:sz w:val="16"/>
            <w:bdr w:val="none" w:sz="0" w:space="0" w:color="auto" w:frame="1"/>
          </w:rPr>
          <w:t>activists landed</w:t>
        </w:r>
      </w:hyperlink>
      <w:r w:rsidRPr="005B4A71">
        <w:rPr>
          <w:rStyle w:val="apple-converted-space"/>
          <w:color w:val="000000" w:themeColor="text1"/>
          <w:sz w:val="16"/>
        </w:rPr>
        <w:t xml:space="preserve"> </w:t>
      </w:r>
      <w:r w:rsidRPr="005B4A71">
        <w:rPr>
          <w:color w:val="000000" w:themeColor="text1"/>
          <w:sz w:val="16"/>
        </w:rPr>
        <w:t>on the disputed islands, triggering Japanese activists to reciprocate. Tokyo's government, led by then prime minister Yoshihiko Noda, proceeded to purchase three of the five islands from a private landowner for two billion yen in September, despite</w:t>
      </w:r>
      <w:r w:rsidRPr="005B4A71">
        <w:rPr>
          <w:rStyle w:val="apple-converted-space"/>
          <w:color w:val="000000" w:themeColor="text1"/>
          <w:sz w:val="16"/>
        </w:rPr>
        <w:t xml:space="preserve"> </w:t>
      </w:r>
      <w:hyperlink r:id="rId56" w:anchor=".UjHrY8ash8E" w:tgtFrame="_blank" w:history="1">
        <w:r w:rsidRPr="005B4A71">
          <w:rPr>
            <w:rStyle w:val="Hyperlink"/>
            <w:color w:val="000000" w:themeColor="text1"/>
            <w:sz w:val="16"/>
            <w:bdr w:val="none" w:sz="0" w:space="0" w:color="auto" w:frame="1"/>
          </w:rPr>
          <w:t>State Department warnings</w:t>
        </w:r>
      </w:hyperlink>
      <w:r w:rsidRPr="005B4A71">
        <w:rPr>
          <w:color w:val="000000" w:themeColor="text1"/>
          <w:sz w:val="16"/>
        </w:rPr>
        <w:t>. The move ignited a wave of</w:t>
      </w:r>
      <w:r w:rsidRPr="005B4A71">
        <w:rPr>
          <w:rStyle w:val="apple-converted-space"/>
          <w:color w:val="000000" w:themeColor="text1"/>
          <w:sz w:val="16"/>
        </w:rPr>
        <w:t xml:space="preserve"> </w:t>
      </w:r>
      <w:hyperlink r:id="rId57" w:tgtFrame="_blank" w:history="1">
        <w:r w:rsidRPr="005B4A71">
          <w:rPr>
            <w:rStyle w:val="Hyperlink"/>
            <w:color w:val="000000" w:themeColor="text1"/>
            <w:sz w:val="16"/>
            <w:bdr w:val="none" w:sz="0" w:space="0" w:color="auto" w:frame="1"/>
          </w:rPr>
          <w:t>anti-Japanese protests</w:t>
        </w:r>
      </w:hyperlink>
      <w:r w:rsidRPr="005B4A71">
        <w:rPr>
          <w:rStyle w:val="apple-converted-space"/>
          <w:color w:val="000000" w:themeColor="text1"/>
          <w:sz w:val="16"/>
        </w:rPr>
        <w:t xml:space="preserve"> </w:t>
      </w:r>
      <w:r w:rsidRPr="005B4A71">
        <w:rPr>
          <w:color w:val="000000" w:themeColor="text1"/>
          <w:sz w:val="16"/>
        </w:rPr>
        <w:t>across China that included a monthlong boycott of Japanese goods, bruising Japanese exports. The heightened tensions led the Japanese Coast Guard to bolster its surveillance of the waters and renew calls for stationing permanent structures and personnel on the islands. Tensions flared again in November 2013, when China's Ministry of Defense announced the creation of an East China Sea</w:t>
      </w:r>
      <w:r w:rsidRPr="005B4A71">
        <w:rPr>
          <w:rStyle w:val="apple-converted-space"/>
          <w:color w:val="000000" w:themeColor="text1"/>
          <w:sz w:val="16"/>
        </w:rPr>
        <w:t xml:space="preserve"> </w:t>
      </w:r>
      <w:hyperlink r:id="rId58" w:tgtFrame="_blank" w:history="1">
        <w:r w:rsidRPr="005B4A71">
          <w:rPr>
            <w:rStyle w:val="Hyperlink"/>
            <w:color w:val="000000" w:themeColor="text1"/>
            <w:sz w:val="16"/>
            <w:bdr w:val="none" w:sz="0" w:space="0" w:color="auto" w:frame="1"/>
          </w:rPr>
          <w:t>Air Defense Identification Zone</w:t>
        </w:r>
      </w:hyperlink>
      <w:r w:rsidRPr="005B4A71">
        <w:rPr>
          <w:color w:val="000000" w:themeColor="text1"/>
          <w:sz w:val="16"/>
        </w:rPr>
        <w:t>. The protocol requires all noncommercial air traffic to submit flight plans before entering the area, which encompasses most of the East China Sea and includes the Diaoyu/Senkaku Islands. In response, U.S. secretary of defense Chuck Hagel reaffirmed that the U.S.-Japan Mutual Defense Treaty covered the disputed islands, and Vice President Joe Biden, on a week-long trip to the region,</w:t>
      </w:r>
      <w:r w:rsidRPr="005B4A71">
        <w:rPr>
          <w:rStyle w:val="apple-converted-space"/>
          <w:color w:val="000000" w:themeColor="text1"/>
          <w:sz w:val="16"/>
        </w:rPr>
        <w:t xml:space="preserve"> </w:t>
      </w:r>
      <w:hyperlink r:id="rId59" w:tgtFrame="_blank" w:history="1">
        <w:r w:rsidRPr="005B4A71">
          <w:rPr>
            <w:rStyle w:val="Hyperlink"/>
            <w:color w:val="000000" w:themeColor="text1"/>
            <w:sz w:val="16"/>
            <w:bdr w:val="none" w:sz="0" w:space="0" w:color="auto" w:frame="1"/>
          </w:rPr>
          <w:t>expressed deep concern</w:t>
        </w:r>
      </w:hyperlink>
      <w:r w:rsidRPr="005B4A71">
        <w:rPr>
          <w:rStyle w:val="apple-converted-space"/>
          <w:color w:val="000000" w:themeColor="text1"/>
          <w:sz w:val="16"/>
        </w:rPr>
        <w:t xml:space="preserve"> </w:t>
      </w:r>
      <w:r w:rsidRPr="005B4A71">
        <w:rPr>
          <w:color w:val="000000" w:themeColor="text1"/>
          <w:sz w:val="16"/>
        </w:rPr>
        <w:t>regarding China's assertions. Further underscoring U.S. support for Japan's security, President Obama</w:t>
      </w:r>
      <w:r w:rsidRPr="005B4A71">
        <w:rPr>
          <w:rStyle w:val="apple-converted-space"/>
          <w:color w:val="000000" w:themeColor="text1"/>
          <w:sz w:val="16"/>
        </w:rPr>
        <w:t xml:space="preserve"> </w:t>
      </w:r>
      <w:hyperlink r:id="rId60" w:tgtFrame="_blank" w:history="1">
        <w:r w:rsidRPr="005B4A71">
          <w:rPr>
            <w:rStyle w:val="Hyperlink"/>
            <w:color w:val="000000" w:themeColor="text1"/>
            <w:sz w:val="16"/>
            <w:bdr w:val="none" w:sz="0" w:space="0" w:color="auto" w:frame="1"/>
          </w:rPr>
          <w:t>backed Tokyo's administration</w:t>
        </w:r>
      </w:hyperlink>
      <w:r w:rsidRPr="005B4A71">
        <w:rPr>
          <w:rStyle w:val="apple-converted-space"/>
          <w:color w:val="000000" w:themeColor="text1"/>
          <w:sz w:val="16"/>
        </w:rPr>
        <w:t xml:space="preserve"> </w:t>
      </w:r>
      <w:r w:rsidRPr="005B4A71">
        <w:rPr>
          <w:color w:val="000000" w:themeColor="text1"/>
          <w:sz w:val="16"/>
        </w:rPr>
        <w:t xml:space="preserve">of the islands during an April 2014 visit to the region. "What is a consistent part of the alliance is that the treaty covers all territories administered by Japan," he said. Given the impasse between Beijing and Tokyo, many have called on the United States to increase its role as a mediator in the escalation. "China will not listen to Japan about the [Diaoyu] Senkakus; it is only the United States that can deter their actions," said Yukio Okamoto, former special adviser to prime ministers Ryutaro Hashimoto and Junichiro Koizumi, in a September 2013 speech. "The United States has an even bigger role—to not only mediate, but create a new framework of cooperation in the region." </w:t>
      </w:r>
      <w:r w:rsidRPr="005B4A71">
        <w:rPr>
          <w:color w:val="000000" w:themeColor="text1"/>
          <w:sz w:val="16"/>
          <w:bdr w:val="none" w:sz="0" w:space="0" w:color="auto" w:frame="1"/>
        </w:rPr>
        <w:t>The Okinawa Issue</w:t>
      </w:r>
      <w:r w:rsidRPr="005B4A71">
        <w:rPr>
          <w:color w:val="000000" w:themeColor="text1"/>
          <w:sz w:val="16"/>
        </w:rPr>
        <w:t xml:space="preserve"> </w:t>
      </w:r>
      <w:r w:rsidRPr="005B4A71">
        <w:rPr>
          <w:color w:val="000000" w:themeColor="text1"/>
          <w:u w:val="single"/>
        </w:rPr>
        <w:t xml:space="preserve">One of the most contentious issues in the alliance has been the stationing of U.S. Marines on Japan's Okinawa prefecture, which hosts around 65 percent of total U.S. forces in Japan </w:t>
      </w:r>
      <w:r w:rsidRPr="005B4A71">
        <w:rPr>
          <w:color w:val="000000" w:themeColor="text1"/>
          <w:sz w:val="16"/>
        </w:rPr>
        <w:t>and is also the poorest of Japan's forty-seven prefectures</w:t>
      </w:r>
      <w:r w:rsidRPr="005B4A71">
        <w:rPr>
          <w:color w:val="000000" w:themeColor="text1"/>
          <w:u w:val="single"/>
        </w:rPr>
        <w:t>.</w:t>
      </w:r>
      <w:r w:rsidRPr="005B4A71">
        <w:rPr>
          <w:color w:val="000000" w:themeColor="text1"/>
          <w:sz w:val="16"/>
        </w:rPr>
        <w:t xml:space="preserve"> </w:t>
      </w:r>
      <w:r w:rsidRPr="005B4A71">
        <w:rPr>
          <w:color w:val="000000" w:themeColor="text1"/>
          <w:u w:val="single"/>
        </w:rPr>
        <w:t>Locals deeply resent</w:t>
      </w:r>
      <w:r w:rsidRPr="005B4A71">
        <w:rPr>
          <w:color w:val="000000" w:themeColor="text1"/>
          <w:sz w:val="16"/>
        </w:rPr>
        <w:t xml:space="preserve"> the outsize burden of h</w:t>
      </w:r>
      <w:r w:rsidRPr="005B4A71">
        <w:rPr>
          <w:color w:val="000000" w:themeColor="text1"/>
          <w:u w:val="single"/>
        </w:rPr>
        <w:t xml:space="preserve">osting U.S. troops at the Futenma base and have voiced serious concerns about the accidents and </w:t>
      </w:r>
      <w:r w:rsidRPr="005B4A71">
        <w:rPr>
          <w:color w:val="000000" w:themeColor="text1"/>
          <w:sz w:val="16"/>
        </w:rPr>
        <w:t xml:space="preserve">incidents of </w:t>
      </w:r>
      <w:r w:rsidRPr="005B4A71">
        <w:rPr>
          <w:color w:val="000000" w:themeColor="text1"/>
          <w:u w:val="single"/>
        </w:rPr>
        <w:t xml:space="preserve">crime </w:t>
      </w:r>
      <w:r w:rsidRPr="005B4A71">
        <w:rPr>
          <w:color w:val="000000" w:themeColor="text1"/>
          <w:sz w:val="16"/>
        </w:rPr>
        <w:t xml:space="preserve">(including recurring cases of sexual assault) </w:t>
      </w:r>
      <w:r w:rsidRPr="005B4A71">
        <w:rPr>
          <w:color w:val="000000" w:themeColor="text1"/>
          <w:u w:val="single"/>
        </w:rPr>
        <w:t>that have persisted on the base. T</w:t>
      </w:r>
      <w:r w:rsidRPr="005B4A71">
        <w:rPr>
          <w:color w:val="000000" w:themeColor="text1"/>
          <w:sz w:val="16"/>
        </w:rPr>
        <w:t>he gang rape of a twelve-year-old girl in 1995 by three U.S. servicemen galvanized eighty-five thousand locals to protest. A year after the mass demonstration, then prime minister Ryutaro Hashimoto directly asked then U.S. president Bill Clinton to return Futenma to Japanese control. Other allegations of sexual violence by U.S. military personnel in Okinawa surfaced in</w:t>
      </w:r>
      <w:r w:rsidRPr="005B4A71">
        <w:rPr>
          <w:rStyle w:val="apple-converted-space"/>
          <w:color w:val="000000" w:themeColor="text1"/>
          <w:sz w:val="16"/>
        </w:rPr>
        <w:t xml:space="preserve"> </w:t>
      </w:r>
      <w:hyperlink r:id="rId61" w:anchor=".U2pXhPldXzg" w:tgtFrame="_blank" w:history="1">
        <w:r w:rsidRPr="005B4A71">
          <w:rPr>
            <w:rStyle w:val="Hyperlink"/>
            <w:color w:val="000000" w:themeColor="text1"/>
            <w:sz w:val="16"/>
            <w:bdr w:val="none" w:sz="0" w:space="0" w:color="auto" w:frame="1"/>
          </w:rPr>
          <w:t>2008</w:t>
        </w:r>
      </w:hyperlink>
      <w:r w:rsidRPr="005B4A71">
        <w:rPr>
          <w:color w:val="000000" w:themeColor="text1"/>
          <w:sz w:val="16"/>
        </w:rPr>
        <w:t>and</w:t>
      </w:r>
      <w:r w:rsidRPr="005B4A71">
        <w:rPr>
          <w:rStyle w:val="apple-converted-space"/>
          <w:color w:val="000000" w:themeColor="text1"/>
          <w:sz w:val="16"/>
        </w:rPr>
        <w:t xml:space="preserve"> </w:t>
      </w:r>
      <w:hyperlink r:id="rId62" w:tgtFrame="_blank" w:history="1">
        <w:r w:rsidRPr="005B4A71">
          <w:rPr>
            <w:rStyle w:val="Hyperlink"/>
            <w:color w:val="000000" w:themeColor="text1"/>
            <w:sz w:val="16"/>
            <w:bdr w:val="none" w:sz="0" w:space="0" w:color="auto" w:frame="1"/>
          </w:rPr>
          <w:t>2012</w:t>
        </w:r>
      </w:hyperlink>
      <w:r w:rsidRPr="005B4A71">
        <w:rPr>
          <w:color w:val="000000" w:themeColor="text1"/>
          <w:sz w:val="16"/>
        </w:rPr>
        <w:t xml:space="preserve">, and various plans for relocating Futenma were put forward, but they were met with local opposition. </w:t>
      </w:r>
      <w:r w:rsidRPr="005B4A71">
        <w:rPr>
          <w:color w:val="000000" w:themeColor="text1"/>
          <w:u w:val="single"/>
        </w:rPr>
        <w:t>In a more recent bid to reconcile tensions, the United States and Japan agreed</w:t>
      </w:r>
      <w:r w:rsidRPr="005B4A71">
        <w:rPr>
          <w:color w:val="000000" w:themeColor="text1"/>
          <w:sz w:val="16"/>
        </w:rPr>
        <w:t xml:space="preserve"> in May 2006 to </w:t>
      </w:r>
      <w:r w:rsidRPr="005B4A71">
        <w:rPr>
          <w:color w:val="000000" w:themeColor="text1"/>
          <w:u w:val="single"/>
        </w:rPr>
        <w:t>a U.S.-Japan</w:t>
      </w:r>
      <w:r w:rsidRPr="005B4A71">
        <w:rPr>
          <w:rStyle w:val="apple-converted-space"/>
          <w:color w:val="000000" w:themeColor="text1"/>
          <w:u w:val="single"/>
        </w:rPr>
        <w:t xml:space="preserve"> </w:t>
      </w:r>
      <w:hyperlink r:id="rId63" w:tgtFrame="_blank" w:history="1">
        <w:r w:rsidRPr="005B4A71">
          <w:rPr>
            <w:rStyle w:val="Hyperlink"/>
            <w:color w:val="000000" w:themeColor="text1"/>
            <w:u w:val="single"/>
            <w:bdr w:val="none" w:sz="0" w:space="0" w:color="auto" w:frame="1"/>
          </w:rPr>
          <w:t>Roadmap for Realignment Implementation</w:t>
        </w:r>
      </w:hyperlink>
      <w:r w:rsidRPr="005B4A71">
        <w:rPr>
          <w:rStyle w:val="apple-converted-space"/>
          <w:color w:val="000000" w:themeColor="text1"/>
          <w:sz w:val="16"/>
        </w:rPr>
        <w:t xml:space="preserve"> </w:t>
      </w:r>
      <w:r w:rsidRPr="005B4A71">
        <w:rPr>
          <w:color w:val="000000" w:themeColor="text1"/>
          <w:sz w:val="16"/>
        </w:rPr>
        <w:t xml:space="preserve">that would relocate the Futenma Air Station out of the crowded city of Ginowan, build a new runway in the waters off of Camp Schwab, and transfer eight thousand Marines to Guam. But this proposal devolved into a political maelstrom when the Democratic Party of Japan's Yukio Hatoyama, who opposed the relocation during his campaign, became prime minister in 2009. Since then, </w:t>
      </w:r>
      <w:r w:rsidRPr="005B4A71">
        <w:rPr>
          <w:color w:val="000000" w:themeColor="text1"/>
          <w:u w:val="single"/>
        </w:rPr>
        <w:t>Washington and Tokyo have made other overtures to resolve the long-standing issue.</w:t>
      </w:r>
      <w:r w:rsidRPr="005B4A71">
        <w:rPr>
          <w:color w:val="000000" w:themeColor="text1"/>
          <w:sz w:val="16"/>
        </w:rPr>
        <w:t xml:space="preserve"> The two parties</w:t>
      </w:r>
      <w:r w:rsidRPr="005B4A71">
        <w:rPr>
          <w:rStyle w:val="apple-converted-space"/>
          <w:color w:val="000000" w:themeColor="text1"/>
          <w:sz w:val="16"/>
        </w:rPr>
        <w:t xml:space="preserve"> </w:t>
      </w:r>
      <w:hyperlink r:id="rId64" w:tgtFrame="_blank" w:history="1">
        <w:r w:rsidRPr="005B4A71">
          <w:rPr>
            <w:rStyle w:val="Hyperlink"/>
            <w:color w:val="000000" w:themeColor="text1"/>
            <w:sz w:val="16"/>
            <w:bdr w:val="none" w:sz="0" w:space="0" w:color="auto" w:frame="1"/>
          </w:rPr>
          <w:t>altered the pact</w:t>
        </w:r>
      </w:hyperlink>
      <w:r w:rsidRPr="005B4A71">
        <w:rPr>
          <w:rStyle w:val="apple-converted-space"/>
          <w:color w:val="000000" w:themeColor="text1"/>
          <w:sz w:val="16"/>
        </w:rPr>
        <w:t xml:space="preserve"> </w:t>
      </w:r>
      <w:r w:rsidRPr="005B4A71">
        <w:rPr>
          <w:color w:val="000000" w:themeColor="text1"/>
          <w:sz w:val="16"/>
        </w:rPr>
        <w:t>in April 2012, disconnecting the transfer of Marines from the construction of the new base, and in April 2013</w:t>
      </w:r>
      <w:r w:rsidRPr="005B4A71">
        <w:rPr>
          <w:rStyle w:val="apple-converted-space"/>
          <w:color w:val="000000" w:themeColor="text1"/>
          <w:sz w:val="16"/>
        </w:rPr>
        <w:t xml:space="preserve"> </w:t>
      </w:r>
      <w:hyperlink r:id="rId65" w:tgtFrame="_blank" w:history="1">
        <w:r w:rsidRPr="005B4A71">
          <w:rPr>
            <w:rStyle w:val="Hyperlink"/>
            <w:color w:val="000000" w:themeColor="text1"/>
            <w:sz w:val="16"/>
            <w:bdr w:val="none" w:sz="0" w:space="0" w:color="auto" w:frame="1"/>
          </w:rPr>
          <w:t>they reached a deal</w:t>
        </w:r>
      </w:hyperlink>
      <w:r w:rsidRPr="005B4A71">
        <w:rPr>
          <w:color w:val="000000" w:themeColor="text1"/>
          <w:sz w:val="16"/>
        </w:rPr>
        <w:t>to return Futenma—and five other U.S. bases—by the late 2020s. "</w:t>
      </w:r>
      <w:r w:rsidRPr="005B4A71">
        <w:rPr>
          <w:color w:val="000000" w:themeColor="text1"/>
          <w:u w:val="single"/>
        </w:rPr>
        <w:t xml:space="preserve">It's been very corrosive for the alliance," </w:t>
      </w:r>
      <w:r w:rsidRPr="005B4A71">
        <w:rPr>
          <w:color w:val="000000" w:themeColor="text1"/>
          <w:sz w:val="16"/>
        </w:rPr>
        <w:t xml:space="preserve">Smith says of the Okinawa issue. "It has focused our attention on this one particular base, when </w:t>
      </w:r>
      <w:r w:rsidRPr="005B4A71">
        <w:rPr>
          <w:color w:val="000000" w:themeColor="text1"/>
          <w:u w:val="single"/>
        </w:rPr>
        <w:t>the real challenge for the alliance has been to come up with a broader framework for the sustainability of U.S. forces in Japan."</w:t>
      </w:r>
    </w:p>
    <w:p w:rsidR="00FA31FF" w:rsidRDefault="00FA31FF" w:rsidP="00A65645"/>
    <w:p w:rsidR="00A334E5" w:rsidRDefault="00A334E5" w:rsidP="00156C24">
      <w:pPr>
        <w:pStyle w:val="Heading3"/>
      </w:pPr>
      <w:r>
        <w:t xml:space="preserve">Relations Low </w:t>
      </w:r>
    </w:p>
    <w:p w:rsidR="00A334E5" w:rsidRDefault="00A334E5" w:rsidP="00A334E5">
      <w:pPr>
        <w:pStyle w:val="Heading4"/>
      </w:pPr>
      <w:r>
        <w:t xml:space="preserve">Relations </w:t>
      </w:r>
      <w:r w:rsidR="00BE0C82">
        <w:t>are at their lowest</w:t>
      </w:r>
      <w:r>
        <w:t xml:space="preserve"> -- Okinawa troop dispute</w:t>
      </w:r>
    </w:p>
    <w:p w:rsidR="00A334E5" w:rsidRPr="00E2332A" w:rsidRDefault="00A334E5" w:rsidP="00A334E5">
      <w:r>
        <w:rPr>
          <w:b/>
        </w:rPr>
        <w:t xml:space="preserve">McCurry </w:t>
      </w:r>
      <w:r w:rsidRPr="00E2332A">
        <w:rPr>
          <w:b/>
        </w:rPr>
        <w:t>6/20</w:t>
      </w:r>
      <w:r>
        <w:t>/16 --- journalist at the Guardian. (Justin McCurry, “Thousands Protest at US Bases On Okinawa After Japanese Woman’s Murder”, Popular Resistance. https://www.popularresistance.org/thousands-protest-at-us-bases-on-okinawa-after-japanese-womans-murder/)//ET</w:t>
      </w:r>
    </w:p>
    <w:p w:rsidR="00A334E5" w:rsidRPr="00A334E5" w:rsidRDefault="00A334E5" w:rsidP="00A334E5">
      <w:pPr>
        <w:rPr>
          <w:rStyle w:val="StyleUnderline"/>
          <w:b w:val="0"/>
          <w:sz w:val="16"/>
          <w:u w:val="none"/>
        </w:rPr>
      </w:pPr>
      <w:r w:rsidRPr="00A334E5">
        <w:rPr>
          <w:rStyle w:val="Emphasis"/>
          <w:b w:val="0"/>
        </w:rPr>
        <w:t>Protest marks new low for US and Japanese relations</w:t>
      </w:r>
      <w:r w:rsidRPr="00A334E5">
        <w:rPr>
          <w:rStyle w:val="StyleUnderline"/>
          <w:b w:val="0"/>
        </w:rPr>
        <w:t xml:space="preserve"> over Okinawa with threats to have US air station moved to another part of the island</w:t>
      </w:r>
      <w:r>
        <w:rPr>
          <w:rStyle w:val="StyleUnderline"/>
          <w:b w:val="0"/>
        </w:rPr>
        <w:t xml:space="preserve"> </w:t>
      </w:r>
      <w:r w:rsidRPr="00A334E5">
        <w:rPr>
          <w:rStyle w:val="StyleUnderline"/>
          <w:b w:val="0"/>
        </w:rPr>
        <w:t>Tens of thousands of people on the Japanese island</w:t>
      </w:r>
      <w:r w:rsidRPr="00A334E5">
        <w:rPr>
          <w:rStyle w:val="StyleUnderline"/>
          <w:b w:val="0"/>
          <w:sz w:val="16"/>
          <w:u w:val="none"/>
        </w:rPr>
        <w:t xml:space="preserve"> of Okinawa </w:t>
      </w:r>
      <w:r w:rsidRPr="00A334E5">
        <w:rPr>
          <w:rStyle w:val="StyleUnderline"/>
          <w:b w:val="0"/>
        </w:rPr>
        <w:t xml:space="preserve">have taken part in one of the biggest protests against US military bases in recent years, </w:t>
      </w:r>
      <w:r w:rsidRPr="00A334E5">
        <w:rPr>
          <w:rStyle w:val="StyleUnderline"/>
          <w:b w:val="0"/>
          <w:sz w:val="16"/>
          <w:u w:val="none"/>
        </w:rPr>
        <w:t xml:space="preserve">weeks after the arrest of an American base worker in connection with the murder of a 20-year-old local woman. The </w:t>
      </w:r>
      <w:r w:rsidRPr="00A334E5">
        <w:rPr>
          <w:rStyle w:val="StyleUnderline"/>
          <w:b w:val="0"/>
        </w:rPr>
        <w:t>protesters</w:t>
      </w:r>
      <w:r w:rsidRPr="00A334E5">
        <w:rPr>
          <w:rStyle w:val="StyleUnderline"/>
          <w:b w:val="0"/>
          <w:sz w:val="16"/>
          <w:u w:val="none"/>
        </w:rPr>
        <w:t xml:space="preserve">, many of whom wore black, </w:t>
      </w:r>
      <w:r w:rsidRPr="00A334E5">
        <w:rPr>
          <w:rStyle w:val="StyleUnderline"/>
          <w:b w:val="0"/>
        </w:rPr>
        <w:t>braved scorching heat to call for an end to the island’s role as host to more than half the 47,000 US troops</w:t>
      </w:r>
      <w:r w:rsidRPr="00A334E5">
        <w:rPr>
          <w:rStyle w:val="StyleUnderline"/>
          <w:b w:val="0"/>
          <w:sz w:val="16"/>
          <w:u w:val="none"/>
        </w:rPr>
        <w:t xml:space="preserve"> in Japan. Organisers claimed 65,000 people joined the demonstration at a park in the island’s capital, Naha, while the police did not give a figure. </w:t>
      </w:r>
      <w:r w:rsidRPr="00A334E5">
        <w:rPr>
          <w:rStyle w:val="StyleUnderline"/>
          <w:b w:val="0"/>
        </w:rPr>
        <w:t>The protesters also urged the Japanese and US governments to abandon the controversial relocation of a marine airbase from a crowded city on Okinawa to a more remote coastal location on the island, about 1,000 miles south of Tokyo.</w:t>
      </w:r>
      <w:r>
        <w:rPr>
          <w:rStyle w:val="StyleUnderline"/>
          <w:b w:val="0"/>
        </w:rPr>
        <w:t xml:space="preserve"> </w:t>
      </w:r>
      <w:r w:rsidRPr="00A334E5">
        <w:rPr>
          <w:rStyle w:val="StyleUnderline"/>
          <w:b w:val="0"/>
          <w:sz w:val="16"/>
          <w:u w:val="none"/>
        </w:rPr>
        <w:t xml:space="preserve">Okinawa’s anti-base governor, Takeshi Onaga, told the crowd he regretted being powerless to prevent crimes by US military personnel, two decades after the abduction and rape of a 12-year-old girl by three US servicemen. That crime prompted mass protests and forced Tokyo and Washington to discuss reductions in the US military footprint on Okinawa, including the relocation of Futenma to a district in the coastal town of Nago, and the transfer of 8,000 marines and their dependents to the US Pacific territory of Guam and other locations. “We had pledged never to repeat such an incident,” Onaga said. “I could do nothing to change the political system to prevent that. That is my utmost regret as a politician and as governor of Okinawa. “The government … must understand that Okinawa residents should not suffer any more from the burden of the bases.” While the US military has pointed out that the crime rate among personnel serving in Okinawa is lower than that of the local civilian population, serious crimes by soldiers, marines, sailors and airmen periodically ignite opposition to the US military presence. Earlier this month, the US navy imposed a Japan-wide drinking ban after an American sailor based on Okinawa was arrested on suspicion of drink-driving and causing an accident in which two people were injured. The restriction was eased last Friday, permitting sailors to drink alcohol on base until 10pm and in their homes if they live off base. The ban on drinking in civilian bars and restaurants remains in place, the US navy said in a statement. </w:t>
      </w:r>
      <w:r w:rsidRPr="00A334E5">
        <w:rPr>
          <w:rStyle w:val="StyleUnderline"/>
          <w:b w:val="0"/>
        </w:rPr>
        <w:t>Under its conservative prime ministe</w:t>
      </w:r>
      <w:r w:rsidRPr="00A334E5">
        <w:rPr>
          <w:rStyle w:val="StyleUnderline"/>
          <w:b w:val="0"/>
          <w:sz w:val="16"/>
          <w:u w:val="none"/>
        </w:rPr>
        <w:t xml:space="preserve">r, Shinzo </w:t>
      </w:r>
      <w:r w:rsidRPr="00A334E5">
        <w:rPr>
          <w:rStyle w:val="StyleUnderline"/>
          <w:b w:val="0"/>
        </w:rPr>
        <w:t>Abe, Japan</w:t>
      </w:r>
      <w:r w:rsidRPr="00A334E5">
        <w:rPr>
          <w:rStyle w:val="StyleUnderline"/>
          <w:b w:val="0"/>
          <w:sz w:val="16"/>
          <w:u w:val="none"/>
        </w:rPr>
        <w:t xml:space="preserve"> has </w:t>
      </w:r>
      <w:r w:rsidRPr="00A334E5">
        <w:rPr>
          <w:rStyle w:val="StyleUnderline"/>
          <w:b w:val="0"/>
        </w:rPr>
        <w:t>established closer security ties with the US, with Okinawa regarded as a key geopolitical asset as the allies struggle to respond to Chinese naval activity in the South China Sea</w:t>
      </w:r>
      <w:r w:rsidRPr="00A334E5">
        <w:rPr>
          <w:rStyle w:val="StyleUnderline"/>
          <w:b w:val="0"/>
          <w:sz w:val="16"/>
          <w:u w:val="none"/>
        </w:rPr>
        <w:t xml:space="preserve"> and the East China Sea, where Beijing and Tokyo have competing claims to the Senkaku/Diaoyu islands. US officials insist that a </w:t>
      </w:r>
      <w:r w:rsidRPr="00A334E5">
        <w:rPr>
          <w:rStyle w:val="StyleUnderline"/>
          <w:b w:val="0"/>
        </w:rPr>
        <w:t>military presence on Okinawa is of vital strategic value in the face of</w:t>
      </w:r>
      <w:r w:rsidRPr="00A334E5">
        <w:rPr>
          <w:rStyle w:val="StyleUnderline"/>
          <w:b w:val="0"/>
          <w:sz w:val="16"/>
          <w:u w:val="none"/>
        </w:rPr>
        <w:t xml:space="preserve"> an increasingly assertive </w:t>
      </w:r>
      <w:r w:rsidRPr="00A334E5">
        <w:rPr>
          <w:rStyle w:val="StyleUnderline"/>
          <w:b w:val="0"/>
        </w:rPr>
        <w:t>China and</w:t>
      </w:r>
      <w:r w:rsidRPr="00A334E5">
        <w:rPr>
          <w:rStyle w:val="StyleUnderline"/>
          <w:b w:val="0"/>
          <w:sz w:val="16"/>
          <w:u w:val="none"/>
        </w:rPr>
        <w:t xml:space="preserve"> a nuclear-armed </w:t>
      </w:r>
      <w:r w:rsidRPr="00A334E5">
        <w:rPr>
          <w:rStyle w:val="StyleUnderline"/>
          <w:b w:val="0"/>
        </w:rPr>
        <w:t>North Korea.</w:t>
      </w:r>
      <w:r w:rsidRPr="00A334E5">
        <w:rPr>
          <w:rStyle w:val="StyleUnderline"/>
          <w:b w:val="0"/>
          <w:sz w:val="16"/>
          <w:u w:val="none"/>
        </w:rPr>
        <w:t xml:space="preserve"> Kenneth Franklin Shinzato, a former marine who worked as a civilian contractor at the US air force’s Kadena airbase, has reportedly confessed to raping and killing Rina Shimabukuro in April, although he has so far been arrested only on suspicion of abandoning her body. One protester carried a banner that said: “Murderer Marines. Out of Okinawa”, while others read: “Our anger is past its limit” and “Pull out the Marines.” Chihiro Uchimura, 71, said she was filled with sadness at Shimabukuro’s death. “As long as there are US military bases this kind of incident will continue to happen,” she said. While both governments have stressed the importance of bilateral security ties, some observers believe the recent crimes and </w:t>
      </w:r>
      <w:r w:rsidRPr="00A334E5">
        <w:rPr>
          <w:rStyle w:val="StyleUnderline"/>
          <w:b w:val="0"/>
        </w:rPr>
        <w:t>the insistence on pushing ahead with the Futenma relocation will only strengthen the resolve of Okinawan residents.</w:t>
      </w:r>
      <w:r>
        <w:rPr>
          <w:rStyle w:val="StyleUnderline"/>
          <w:b w:val="0"/>
        </w:rPr>
        <w:t xml:space="preserve"> </w:t>
      </w:r>
      <w:r w:rsidRPr="00A334E5">
        <w:rPr>
          <w:rStyle w:val="StyleUnderline"/>
          <w:b w:val="0"/>
          <w:sz w:val="16"/>
          <w:u w:val="none"/>
        </w:rPr>
        <w:t>“I think they just feel so frustrated,” said Jeff Kingston, a professor of Asian history at Temple University in Tokyo. “These protests are not just going to go away.” Noboru Kitano, a teacher, described Japan as a “military colony of the United States,” symbolised by the Futenma base. Okinawa was the scene of one of the bloodiest battles of the Pacific war, and remained under American occupation until 1972. About a fifth of the island is still under US military control.</w:t>
      </w:r>
    </w:p>
    <w:p w:rsidR="00181EB9" w:rsidRDefault="00181EB9" w:rsidP="00181EB9">
      <w:pPr>
        <w:rPr>
          <w:rStyle w:val="StyleUnderline"/>
          <w:u w:val="none"/>
        </w:rPr>
      </w:pPr>
    </w:p>
    <w:p w:rsidR="00181EB9" w:rsidRPr="002C7A48" w:rsidRDefault="00181EB9" w:rsidP="00181EB9">
      <w:pPr>
        <w:pStyle w:val="Heading4"/>
      </w:pPr>
      <w:r w:rsidRPr="002C7A48">
        <w:t>Relations low now --- abe’s trust is low and alliance has been destroyed</w:t>
      </w:r>
    </w:p>
    <w:p w:rsidR="00181EB9" w:rsidRPr="00807078" w:rsidRDefault="00181EB9" w:rsidP="00181EB9">
      <w:r>
        <w:rPr>
          <w:b/>
        </w:rPr>
        <w:t>Reuters 6/19/</w:t>
      </w:r>
      <w:r>
        <w:t>16 (Reuters, “Thousands protest US bases on Okinawa after Japan woman’s murder”, The Strait Times. http://www.straitstimes.com/asia/east-asia/protesters-to-mass-against-us-military-on-okinawa?utm_campaign=Echobox&amp;utm_medium=Social&amp;utm_source=Facebook&amp;link_time=1466348620#xtor=CS1-10)//ET</w:t>
      </w:r>
    </w:p>
    <w:p w:rsidR="00181EB9" w:rsidRDefault="00181EB9" w:rsidP="00181EB9">
      <w:r w:rsidRPr="00E2332A">
        <w:rPr>
          <w:rStyle w:val="StyleUnderline"/>
        </w:rPr>
        <w:t>Tens of thousands of people gathered</w:t>
      </w:r>
      <w:r>
        <w:t xml:space="preserve"> in sweltering heat on Japan's Okinawa island on Sunday </w:t>
      </w:r>
      <w:r w:rsidRPr="00E2332A">
        <w:rPr>
          <w:rStyle w:val="StyleUnderline"/>
        </w:rPr>
        <w:t>in one of the biggest demonstrations in two decades against U.S. military bases,</w:t>
      </w:r>
      <w:r>
        <w:t xml:space="preserve"> following the arrest of an American suspected of murdering a local woman.</w:t>
      </w:r>
    </w:p>
    <w:p w:rsidR="00181EB9" w:rsidRPr="00E2332A" w:rsidRDefault="00181EB9" w:rsidP="00181EB9">
      <w:pPr>
        <w:rPr>
          <w:rStyle w:val="StyleUnderline"/>
        </w:rPr>
      </w:pPr>
      <w:r w:rsidRPr="00E2332A">
        <w:rPr>
          <w:rStyle w:val="StyleUnderline"/>
        </w:rPr>
        <w:t xml:space="preserve">The protest marked a </w:t>
      </w:r>
      <w:r w:rsidRPr="00E2332A">
        <w:rPr>
          <w:rStyle w:val="Emphasis"/>
        </w:rPr>
        <w:t xml:space="preserve">new </w:t>
      </w:r>
      <w:r w:rsidRPr="00807078">
        <w:rPr>
          <w:rStyle w:val="Emphasis"/>
        </w:rPr>
        <w:t>low for the United States and</w:t>
      </w:r>
      <w:r w:rsidRPr="00E2332A">
        <w:rPr>
          <w:rStyle w:val="StyleUnderline"/>
        </w:rPr>
        <w:t xml:space="preserve"> Japanese Prime Minister Shinzo </w:t>
      </w:r>
      <w:r w:rsidRPr="00807078">
        <w:rPr>
          <w:rStyle w:val="Emphasis"/>
        </w:rPr>
        <w:t>Abe</w:t>
      </w:r>
      <w:r w:rsidRPr="00E2332A">
        <w:rPr>
          <w:rStyle w:val="StyleUnderline"/>
        </w:rPr>
        <w:t xml:space="preserve"> in their relations with the island and threatens plans to move the U.S. Marines Futenma air station to a less populous part of the island.</w:t>
      </w:r>
    </w:p>
    <w:p w:rsidR="00181EB9" w:rsidRDefault="00181EB9" w:rsidP="00181EB9">
      <w:r>
        <w:t>Organizers said 65,000 people attended the rally at a park in central Naha.</w:t>
      </w:r>
    </w:p>
    <w:p w:rsidR="00181EB9" w:rsidRDefault="00181EB9" w:rsidP="00181EB9">
      <w:r>
        <w:t xml:space="preserve">A former Marine employed as a civilian base worker allegedly raped and murdered the young local woman in April.  </w:t>
      </w:r>
    </w:p>
    <w:p w:rsidR="00181EB9" w:rsidRDefault="00181EB9" w:rsidP="00181EB9">
      <w:r w:rsidRPr="00807078">
        <w:rPr>
          <w:rStyle w:val="StyleUnderline"/>
        </w:rPr>
        <w:t xml:space="preserve">The case has </w:t>
      </w:r>
      <w:r w:rsidRPr="00807078">
        <w:rPr>
          <w:rStyle w:val="Emphasis"/>
        </w:rPr>
        <w:t>intensified longstanding opposition to</w:t>
      </w:r>
      <w:r w:rsidRPr="00807078">
        <w:rPr>
          <w:rStyle w:val="StyleUnderline"/>
        </w:rPr>
        <w:t xml:space="preserve"> the bases</w:t>
      </w:r>
      <w:r>
        <w:t xml:space="preserve"> </w:t>
      </w:r>
      <w:r w:rsidRPr="00807078">
        <w:rPr>
          <w:rStyle w:val="Emphasis"/>
        </w:rPr>
        <w:t>– a key part of the US-Japan security alliance –</w:t>
      </w:r>
      <w:r>
        <w:t xml:space="preserve"> on the sub-tropical southern outpost, a popular holiday destination for Japanese and, increasingly, China and other Asian countries.  </w:t>
      </w:r>
    </w:p>
    <w:p w:rsidR="00181EB9" w:rsidRDefault="00181EB9" w:rsidP="00181EB9">
      <w:r>
        <w:t>The demonstration, held at an athletics park under scorching heat with many in attendance shielding themselves under umbrellas, began with a moment of silence for Shimabukuro and a message from her father.</w:t>
      </w:r>
    </w:p>
    <w:p w:rsidR="00A334E5" w:rsidRPr="00A334E5" w:rsidRDefault="00A334E5" w:rsidP="00A334E5"/>
    <w:p w:rsidR="00156C24" w:rsidRDefault="00156C24" w:rsidP="00156C24">
      <w:pPr>
        <w:pStyle w:val="Heading3"/>
      </w:pPr>
      <w:r>
        <w:t xml:space="preserve">Thumper—Okinawa </w:t>
      </w:r>
    </w:p>
    <w:p w:rsidR="00156C24" w:rsidRDefault="00156C24" w:rsidP="00156C24">
      <w:pPr>
        <w:pStyle w:val="Heading4"/>
        <w:rPr>
          <w:rFonts w:ascii="Georgia" w:hAnsi="Georgia"/>
          <w:color w:val="000000"/>
          <w:sz w:val="21"/>
          <w:szCs w:val="21"/>
        </w:rPr>
      </w:pPr>
      <w:r>
        <w:t xml:space="preserve">Escalating Okinawa dispute inevitably </w:t>
      </w:r>
      <w:r w:rsidR="00161278">
        <w:t>hurts</w:t>
      </w:r>
      <w:r>
        <w:t xml:space="preserve"> </w:t>
      </w:r>
      <w:r w:rsidR="00B43486">
        <w:t>the alliance</w:t>
      </w:r>
      <w:r>
        <w:t xml:space="preserve"> </w:t>
      </w:r>
    </w:p>
    <w:p w:rsidR="00156C24" w:rsidRPr="00CE07D2" w:rsidRDefault="00156C24" w:rsidP="00156C24">
      <w:r w:rsidRPr="00CE07D2">
        <w:rPr>
          <w:rStyle w:val="Style13ptBold"/>
        </w:rPr>
        <w:t>Lind 15</w:t>
      </w:r>
      <w:r>
        <w:t xml:space="preserve"> [Jennifer, associate professor of government at Dartmouth, “Could Okinawa Derail U.S.-Japan Relations?”, National Interest, 4/2/15, </w:t>
      </w:r>
      <w:hyperlink r:id="rId66" w:history="1">
        <w:r w:rsidRPr="005379C4">
          <w:rPr>
            <w:rStyle w:val="Hyperlink"/>
          </w:rPr>
          <w:t>http://nationalinterest.org/feature/could-okinawa-derail-us-japan-relations-12526?page=3</w:t>
        </w:r>
      </w:hyperlink>
      <w:r>
        <w:t>] MG</w:t>
      </w:r>
    </w:p>
    <w:p w:rsidR="00156C24" w:rsidRPr="003F3468" w:rsidRDefault="00156C24" w:rsidP="00156C24">
      <w:r w:rsidRPr="003F3468">
        <w:t xml:space="preserve">Peculiar, for two reasons. First, although the eventual return of Okinawa to Japan was legislated in 1971, it was actually an important accomplishment of the Kennedy administration. Reischauer believed that </w:t>
      </w:r>
      <w:r w:rsidRPr="00CE07D2">
        <w:rPr>
          <w:rStyle w:val="StyleUnderline"/>
        </w:rPr>
        <w:t>a crisis over Okinawa could happen at any time, and would damage or even destroy the alliance</w:t>
      </w:r>
      <w:r w:rsidRPr="003F3468">
        <w:t>. So as ambassador he devoted tremendous energy to negotiating the reversion of Okinawa with both the U.S. military and the Japanese. This effort floundered for a while after the president’s assassination, and was not realized until the Nixon years. But Reischauer’s contribution was an important Kennedy-era legacy, and thus a strange omission from a panel on that topic. But that’s the problem with non-events; though always eager to assign blame for a crisis that did happen, we forget to confer praise for one that didn’t.</w:t>
      </w:r>
    </w:p>
    <w:p w:rsidR="00156C24" w:rsidRPr="00CE07D2" w:rsidRDefault="00156C24" w:rsidP="00156C24">
      <w:pPr>
        <w:rPr>
          <w:rStyle w:val="Emphasis"/>
        </w:rPr>
      </w:pPr>
      <w:r w:rsidRPr="00CE07D2">
        <w:rPr>
          <w:rStyle w:val="Emphasis"/>
        </w:rPr>
        <w:t>Okinawa also belonged on that stage because it still remains a vexing challenge in the U.S.-Japan alliance.</w:t>
      </w:r>
    </w:p>
    <w:p w:rsidR="00156C24" w:rsidRPr="00CE07D2" w:rsidRDefault="00156C24" w:rsidP="00156C24">
      <w:pPr>
        <w:rPr>
          <w:rStyle w:val="StyleUnderline"/>
        </w:rPr>
      </w:pPr>
      <w:r w:rsidRPr="003F3468">
        <w:t xml:space="preserve">In the past few years, </w:t>
      </w:r>
      <w:r w:rsidRPr="00CE07D2">
        <w:rPr>
          <w:rStyle w:val="StyleUnderline"/>
        </w:rPr>
        <w:t>as Japan’s dispute with China over the Senkaku/Diaoyu islands grows more heated, with aircraft and ships from each side circling around the disputed islands</w:t>
      </w:r>
      <w:r w:rsidRPr="003F3468">
        <w:t xml:space="preserve">, Shinzo </w:t>
      </w:r>
      <w:r w:rsidRPr="00CE07D2">
        <w:rPr>
          <w:rStyle w:val="StyleUnderline"/>
        </w:rPr>
        <w:t>Abe’s government has emphasized the dangers that Chinese military modernization and territorial claims pose to Japan</w:t>
      </w:r>
      <w:r w:rsidRPr="003F3468">
        <w:t xml:space="preserve">. In this environment, </w:t>
      </w:r>
      <w:r w:rsidRPr="00CE07D2">
        <w:rPr>
          <w:rStyle w:val="StyleUnderline"/>
        </w:rPr>
        <w:t>the U.S.-Japan alliance and Okinawa’s bases acquire even more significance than in the past</w:t>
      </w:r>
      <w:r w:rsidRPr="003F3468">
        <w:t xml:space="preserve">. But </w:t>
      </w:r>
      <w:r w:rsidRPr="00CE07D2">
        <w:rPr>
          <w:rStyle w:val="StyleUnderline"/>
        </w:rPr>
        <w:t xml:space="preserve">also in the past few years, Okinawa’s anti-base movement has accelerated, and in general </w:t>
      </w:r>
      <w:r w:rsidRPr="00CE07D2">
        <w:rPr>
          <w:rStyle w:val="Emphasis"/>
        </w:rPr>
        <w:t>alliance managers face a</w:t>
      </w:r>
      <w:hyperlink r:id="rId67" w:history="1">
        <w:r w:rsidRPr="00CE07D2">
          <w:rPr>
            <w:rStyle w:val="Emphasis"/>
          </w:rPr>
          <w:t> more complex political environment</w:t>
        </w:r>
      </w:hyperlink>
      <w:r w:rsidRPr="00CE07D2">
        <w:rPr>
          <w:rStyle w:val="StyleUnderline"/>
        </w:rPr>
        <w:t>.</w:t>
      </w:r>
    </w:p>
    <w:p w:rsidR="00156C24" w:rsidRPr="00CE07D2" w:rsidRDefault="00156C24" w:rsidP="00156C24">
      <w:pPr>
        <w:rPr>
          <w:rStyle w:val="StyleUnderline"/>
        </w:rPr>
      </w:pPr>
      <w:r w:rsidRPr="003F3468">
        <w:t xml:space="preserve">In fact, just a few days after the symposium, </w:t>
      </w:r>
      <w:r w:rsidRPr="00CE07D2">
        <w:rPr>
          <w:rStyle w:val="StyleUnderline"/>
        </w:rPr>
        <w:t>Okinawa’s governor</w:t>
      </w:r>
      <w:r w:rsidRPr="003F3468">
        <w:t xml:space="preserve">, Takeshi Onaga, </w:t>
      </w:r>
      <w:r w:rsidRPr="00CE07D2">
        <w:rPr>
          <w:rStyle w:val="StyleUnderline"/>
        </w:rPr>
        <w:t>brought the issue back into the headlines. Japan’s Defense Ministry had begun preliminary exploration and drilling on a facility that would replace the U.S. Marine base at Futenma. Tokyo and Washington view the move as essential to create a sustainable U.S. presence, because it moves the Marines out of a potentially dangerous urban location.</w:t>
      </w:r>
    </w:p>
    <w:p w:rsidR="00156C24" w:rsidRPr="00CE07D2" w:rsidRDefault="00156C24" w:rsidP="00156C24">
      <w:pPr>
        <w:rPr>
          <w:rStyle w:val="StyleUnderline"/>
        </w:rPr>
      </w:pPr>
      <w:r w:rsidRPr="003F3468">
        <w:t xml:space="preserve">But </w:t>
      </w:r>
      <w:r w:rsidRPr="00CE07D2">
        <w:rPr>
          <w:rStyle w:val="StyleUnderline"/>
        </w:rPr>
        <w:t>Okinawans</w:t>
      </w:r>
      <w:r w:rsidRPr="003F3468">
        <w:t xml:space="preserve"> didn’t want the facility moved to a different part of Okinawa—they </w:t>
      </w:r>
      <w:r w:rsidRPr="00CE07D2">
        <w:rPr>
          <w:rStyle w:val="StyleUnderline"/>
        </w:rPr>
        <w:t>wanted it off the island completely, and elected Governor Onaga on that platform.</w:t>
      </w:r>
      <w:r w:rsidRPr="003F3468">
        <w:t xml:space="preserve"> On March 22 </w:t>
      </w:r>
      <w:r w:rsidRPr="00CE07D2">
        <w:rPr>
          <w:rStyle w:val="StyleUnderline"/>
        </w:rPr>
        <w:t>he issued a deadline of one week to stop the drilling</w:t>
      </w:r>
      <w:r w:rsidRPr="003F3468">
        <w:t xml:space="preserve">, or lose the permit. </w:t>
      </w:r>
      <w:r w:rsidRPr="00CE07D2">
        <w:rPr>
          <w:rStyle w:val="StyleUnderline"/>
        </w:rPr>
        <w:t>Tokyo ignored him, describing his demand as “very regrettable,” and</w:t>
      </w:r>
      <w:hyperlink r:id="rId68" w:history="1">
        <w:r w:rsidRPr="00CE07D2">
          <w:rPr>
            <w:rStyle w:val="StyleUnderline"/>
          </w:rPr>
          <w:t> suspending</w:t>
        </w:r>
      </w:hyperlink>
      <w:r w:rsidRPr="00CE07D2">
        <w:rPr>
          <w:rStyle w:val="StyleUnderline"/>
        </w:rPr>
        <w:t> the governor’s work stoppage order.</w:t>
      </w:r>
    </w:p>
    <w:p w:rsidR="00156C24" w:rsidRPr="003F3468" w:rsidRDefault="00156C24" w:rsidP="00156C24">
      <w:r w:rsidRPr="003F3468">
        <w:t>Onaga responded by vowing, “I will knuckle down and respond to this in keeping with the will of the Okinawans.”</w:t>
      </w:r>
    </w:p>
    <w:p w:rsidR="00156C24" w:rsidRPr="00CE07D2" w:rsidRDefault="00156C24" w:rsidP="00156C24">
      <w:pPr>
        <w:rPr>
          <w:rStyle w:val="StyleUnderline"/>
        </w:rPr>
      </w:pPr>
      <w:r w:rsidRPr="003F3468">
        <w:t>What happens next? “Once again,” wrote DC scribe Chris Nelson, “</w:t>
      </w:r>
      <w:r w:rsidRPr="00CE07D2">
        <w:rPr>
          <w:rStyle w:val="Emphasis"/>
        </w:rPr>
        <w:t>the base relocation issue threatens to blow up in our face</w:t>
      </w:r>
      <w:r w:rsidRPr="003F3468">
        <w:t xml:space="preserve">.” </w:t>
      </w:r>
      <w:r w:rsidRPr="00CE07D2">
        <w:rPr>
          <w:rStyle w:val="StyleUnderline"/>
        </w:rPr>
        <w:t>The Okinawans are</w:t>
      </w:r>
      <w:r w:rsidRPr="003F3468">
        <w:t xml:space="preserve">, in Carol Fulp’s words, becoming visible. They’re </w:t>
      </w:r>
      <w:r w:rsidRPr="00CE07D2">
        <w:rPr>
          <w:rStyle w:val="StyleUnderline"/>
        </w:rPr>
        <w:t>shouting louder and louder</w:t>
      </w:r>
      <w:r w:rsidRPr="003F3468">
        <w:t xml:space="preserve">—and want to be onstage too. </w:t>
      </w:r>
      <w:r w:rsidRPr="00CE07D2">
        <w:rPr>
          <w:rStyle w:val="StyleUnderline"/>
        </w:rPr>
        <w:t>Averting an alliance crisis over Okinawa was Reischauer and Kennedy’s challenge. Averting another one is ours.</w:t>
      </w:r>
    </w:p>
    <w:p w:rsidR="00156C24" w:rsidRDefault="00D87C92" w:rsidP="00D87C92">
      <w:pPr>
        <w:pStyle w:val="Heading3"/>
      </w:pPr>
      <w:r>
        <w:t xml:space="preserve">Thumper—Domestic Tensions </w:t>
      </w:r>
    </w:p>
    <w:p w:rsidR="00D87C92" w:rsidRDefault="00D87C92" w:rsidP="00D87C92"/>
    <w:p w:rsidR="00D87C92" w:rsidRDefault="00C4051E" w:rsidP="00D87C92">
      <w:pPr>
        <w:pStyle w:val="Heading4"/>
      </w:pPr>
      <w:r>
        <w:t xml:space="preserve">Alt cause – domestic tensions in Japan hurt the alliance </w:t>
      </w:r>
      <w:r w:rsidR="00325FE0">
        <w:t xml:space="preserve"> </w:t>
      </w:r>
    </w:p>
    <w:p w:rsidR="00D87C92" w:rsidRPr="00414F0E" w:rsidRDefault="00D87C92" w:rsidP="00D87C92">
      <w:r w:rsidRPr="00D87C92">
        <w:rPr>
          <w:rStyle w:val="Style13ptBold"/>
        </w:rPr>
        <w:t>Smith 14</w:t>
      </w:r>
      <w:r>
        <w:t xml:space="preserve"> [Sheila, senior fellow for Japan studies at CFR, Ph.D. in political science, “Japan's New Politics and the U.S.-Japan Alliance”, Council on Foreign Relations, July 2014, </w:t>
      </w:r>
      <w:hyperlink r:id="rId69" w:history="1">
        <w:r w:rsidRPr="005379C4">
          <w:rPr>
            <w:rStyle w:val="Hyperlink"/>
          </w:rPr>
          <w:t>http://www.cfr.org/japan/japans-new-politics-us-japan-alliance/p33227</w:t>
        </w:r>
      </w:hyperlink>
      <w:r>
        <w:t>] MG</w:t>
      </w:r>
    </w:p>
    <w:p w:rsidR="00D87C92" w:rsidRPr="00414F0E" w:rsidRDefault="00D87C92" w:rsidP="00D87C92">
      <w:r w:rsidRPr="00414F0E">
        <w:rPr>
          <w:rStyle w:val="StyleUnderline"/>
        </w:rPr>
        <w:t>Japan's new politics challenge some basic assumptions about U.S.-Japan alliance management</w:t>
      </w:r>
      <w:r w:rsidRPr="00414F0E">
        <w:t xml:space="preserve">. From the election of the Democratic Party of Japan (DPJ) in 2009 to the return of the Liberal Democratic Party (LDP) in 2012, </w:t>
      </w:r>
      <w:r w:rsidRPr="00414F0E">
        <w:rPr>
          <w:rStyle w:val="StyleUnderline"/>
        </w:rPr>
        <w:t>this new era of alternating parties in power has revealed the growing importance of Japan's domestic politics in shaping alliance cooperation. The fluidity in electoral outcomes</w:t>
      </w:r>
      <w:r w:rsidRPr="00414F0E">
        <w:t xml:space="preserve"> in recent parliamentary elections </w:t>
      </w:r>
      <w:r w:rsidRPr="00414F0E">
        <w:rPr>
          <w:rStyle w:val="StyleUnderline"/>
        </w:rPr>
        <w:t xml:space="preserve">reveals </w:t>
      </w:r>
      <w:r w:rsidRPr="00414F0E">
        <w:t xml:space="preserve">the extent of </w:t>
      </w:r>
      <w:r w:rsidRPr="00414F0E">
        <w:rPr>
          <w:rStyle w:val="StyleUnderline"/>
        </w:rPr>
        <w:t>Japanese voter frustration</w:t>
      </w:r>
      <w:r w:rsidRPr="00414F0E">
        <w:t xml:space="preserve"> with the government. A divided Diet challenged the Japanese government's ability to implement policy. Policy reform is in high demand in Tokyo, and </w:t>
      </w:r>
      <w:r w:rsidRPr="00414F0E">
        <w:rPr>
          <w:rStyle w:val="StyleUnderline"/>
        </w:rPr>
        <w:t>the U.S.-Japan alliance is not immune to the popular call for greater accountability</w:t>
      </w:r>
      <w:r w:rsidRPr="00414F0E">
        <w:t xml:space="preserve"> as past choices are increasingly subjected to policy review.</w:t>
      </w:r>
    </w:p>
    <w:p w:rsidR="00D87C92" w:rsidRPr="00414F0E" w:rsidRDefault="00D87C92" w:rsidP="00D87C92">
      <w:r w:rsidRPr="00414F0E">
        <w:t xml:space="preserve">To be sure, </w:t>
      </w:r>
      <w:r w:rsidRPr="00414F0E">
        <w:rPr>
          <w:rStyle w:val="StyleUnderline"/>
        </w:rPr>
        <w:t>the confusion and disconnect between Washington and Tokyo</w:t>
      </w:r>
      <w:r w:rsidRPr="00414F0E">
        <w:t xml:space="preserve"> during the early months of the DPJ rule </w:t>
      </w:r>
      <w:r w:rsidRPr="00414F0E">
        <w:rPr>
          <w:rStyle w:val="StyleUnderline"/>
        </w:rPr>
        <w:t>created concerns about the alliance as Prime Minister Yukio Hatoyama sought to revise and revamp alliance priorities, including</w:t>
      </w:r>
      <w:r w:rsidRPr="00414F0E">
        <w:t xml:space="preserve"> the difficult </w:t>
      </w:r>
      <w:r w:rsidRPr="00414F0E">
        <w:rPr>
          <w:rStyle w:val="StyleUnderline"/>
        </w:rPr>
        <w:t>relocation</w:t>
      </w:r>
      <w:r w:rsidRPr="00414F0E">
        <w:t xml:space="preserve"> effort for the U.S. Marine air base </w:t>
      </w:r>
      <w:r w:rsidRPr="00414F0E">
        <w:rPr>
          <w:rStyle w:val="StyleUnderline"/>
        </w:rPr>
        <w:t>in Okinawa.</w:t>
      </w:r>
      <w:r w:rsidRPr="00414F0E">
        <w:t xml:space="preserve"> The March 11 Great East Japan Earthquake, however, revealed the importance of regular alliance planning during times of crisis, and the Naoto Kan cabinet and Barack Obama administration effectively developed a crisis management response for disaster relief in Tohoku and for managing the meltdown of the Fukushima Daiichi reactors. The third DPJ prime minister, Yoshihiko Noda, developed close cooperation with Washington, and advocated for a revision in the bilateral defense cooperation guidelines and closer coordination on the growing ch</w:t>
      </w:r>
      <w:r>
        <w:t>allenges in the East China Sea.</w:t>
      </w:r>
    </w:p>
    <w:p w:rsidR="00D87C92" w:rsidRPr="00414F0E" w:rsidRDefault="00D87C92" w:rsidP="00D87C92">
      <w:r w:rsidRPr="00414F0E">
        <w:rPr>
          <w:rStyle w:val="StyleUnderline"/>
        </w:rPr>
        <w:t>These increased tensions between Japan and China, as well as between Japan and South Korea, set the stage for Japan's second transition in government in 2012.</w:t>
      </w:r>
      <w:r w:rsidRPr="00414F0E">
        <w:t xml:space="preserve"> In large numbers, voters shifted their loyalties once again to bring back into power the conservatives under the leadership of Shinzo Abe. Since then, </w:t>
      </w:r>
      <w:r w:rsidRPr="00414F0E">
        <w:rPr>
          <w:rStyle w:val="StyleUnderline"/>
        </w:rPr>
        <w:t>the Abe cabinet has introduced a full defense reform agenda designed to improve Japan's ability to respond to regional trends and strengthen alliance policy coordination, yet regional tensions have also raised challenges for the alliance</w:t>
      </w:r>
      <w:r w:rsidRPr="00414F0E">
        <w:t>. Bridging the diplomatic distance between Tokyo and Seoul has been a particularly difficult task. South Korean president Park Geun-hye's emphasis on basing regional cooperation on a "correct" understanding of history has put additional strain on Tokyo as Seoul and Beijing have found common cause in their critique of the Abe government. In Washington, Prime Minister Abe's visit to the Yasukuni Shrine in December 2013 triggered concern about the prospects for further estrangement and prompted a more direct U.S. role in mediating between its two Northeast Asian allies.</w:t>
      </w:r>
    </w:p>
    <w:p w:rsidR="00D87C92" w:rsidRPr="00414F0E" w:rsidRDefault="00D87C92" w:rsidP="00D87C92">
      <w:r w:rsidRPr="00414F0E">
        <w:rPr>
          <w:rStyle w:val="StyleUnderline"/>
        </w:rPr>
        <w:t>Beyond partisan differences over how to manage the alliance, Japan's new politics have deeper implications for the U.S.-Japan alliance</w:t>
      </w:r>
      <w:r w:rsidRPr="00414F0E">
        <w:t>. Three challenges will confront U.S. policymakers as they seek to work with Japanese governments in the years ahead. First</w:t>
      </w:r>
      <w:r w:rsidRPr="00414F0E">
        <w:rPr>
          <w:rStyle w:val="StyleUnderline"/>
        </w:rPr>
        <w:t>, electoral change will continue to create hurdles for predictable alliance management.</w:t>
      </w:r>
      <w:r w:rsidRPr="00414F0E">
        <w:t xml:space="preserve"> Second, </w:t>
      </w:r>
      <w:r w:rsidRPr="00414F0E">
        <w:rPr>
          <w:rStyle w:val="StyleUnderline"/>
        </w:rPr>
        <w:t>the challenges of alliance management should</w:t>
      </w:r>
      <w:r w:rsidRPr="00414F0E">
        <w:t xml:space="preserve"> not </w:t>
      </w:r>
      <w:r w:rsidRPr="00414F0E">
        <w:rPr>
          <w:rStyle w:val="StyleUnderline"/>
        </w:rPr>
        <w:t>be attributed</w:t>
      </w:r>
      <w:r w:rsidRPr="00414F0E">
        <w:t xml:space="preserve"> solely </w:t>
      </w:r>
      <w:r w:rsidRPr="00414F0E">
        <w:rPr>
          <w:rStyle w:val="StyleUnderline"/>
        </w:rPr>
        <w:t xml:space="preserve">to </w:t>
      </w:r>
      <w:r w:rsidRPr="00414F0E">
        <w:t xml:space="preserve">one party, but rather to the more </w:t>
      </w:r>
      <w:r w:rsidRPr="00414F0E">
        <w:rPr>
          <w:rStyle w:val="StyleUnderline"/>
        </w:rPr>
        <w:t>complex domestic sensitivities to the complicated geostrategic shifts underway in the Asia-Pacific region</w:t>
      </w:r>
      <w:r w:rsidRPr="00414F0E">
        <w:t>. Finally, the United States and Japan must address the complex normative challenge to the alliance as national identity debates across Asia challenge the postwar order and recast domestic politics in Japan.</w:t>
      </w:r>
    </w:p>
    <w:p w:rsidR="00D87C92" w:rsidRPr="00D87C92" w:rsidRDefault="00D87C92" w:rsidP="00D87C92"/>
    <w:p w:rsidR="00FA31FF" w:rsidRPr="00A840DA" w:rsidRDefault="00EB260D" w:rsidP="00FA31FF">
      <w:pPr>
        <w:pStyle w:val="Heading2"/>
        <w:rPr>
          <w:rFonts w:asciiTheme="minorHAnsi" w:hAnsiTheme="minorHAnsi"/>
        </w:rPr>
      </w:pPr>
      <w:r>
        <w:rPr>
          <w:rFonts w:asciiTheme="minorHAnsi" w:hAnsiTheme="minorHAnsi"/>
        </w:rPr>
        <w:t xml:space="preserve">AT: </w:t>
      </w:r>
      <w:r w:rsidR="00FA31FF" w:rsidRPr="00A840DA">
        <w:rPr>
          <w:rFonts w:asciiTheme="minorHAnsi" w:hAnsiTheme="minorHAnsi"/>
        </w:rPr>
        <w:t xml:space="preserve">Link </w:t>
      </w:r>
    </w:p>
    <w:p w:rsidR="006C3A96" w:rsidRPr="006C3A96" w:rsidRDefault="006C3A96" w:rsidP="006C3A96">
      <w:pPr>
        <w:pStyle w:val="Heading3"/>
      </w:pPr>
      <w:r>
        <w:t>Link Turn</w:t>
      </w:r>
    </w:p>
    <w:p w:rsidR="006C3A96" w:rsidRPr="0048680B" w:rsidRDefault="006C3A96" w:rsidP="006C3A96">
      <w:pPr>
        <w:pStyle w:val="Heading4"/>
      </w:pPr>
      <w:r>
        <w:t xml:space="preserve">US engagement with China strengthens the US-Japan security relationship </w:t>
      </w:r>
    </w:p>
    <w:p w:rsidR="006C3A96" w:rsidRPr="00F50E06" w:rsidRDefault="006C3A96" w:rsidP="006C3A96">
      <w:r w:rsidRPr="00F50E06">
        <w:rPr>
          <w:b/>
        </w:rPr>
        <w:t>Harner 2013</w:t>
      </w:r>
      <w:r>
        <w:rPr>
          <w:b/>
        </w:rPr>
        <w:t xml:space="preserve"> --- </w:t>
      </w:r>
      <w:r>
        <w:t>Forbes contributor and previously state department diplomat in Japan.</w:t>
      </w:r>
      <w:r>
        <w:rPr>
          <w:b/>
        </w:rPr>
        <w:t xml:space="preserve"> </w:t>
      </w:r>
      <w:r>
        <w:t>(Stephen Harner, “The Asia Pivot, Our Dysfunctional China Policy, Japan and the Upcoming Abe-Obama Summit”, Forbes. http://www.forbes.com/sites/stephenharner/2013/01/29/the-asia-pivot-our-dsyfunctional-china-policy-japan-and-the-upcoming-abe-obama-summit/#70647b2831ed)//ET</w:t>
      </w:r>
    </w:p>
    <w:p w:rsidR="006C3A96" w:rsidRDefault="006C3A96" w:rsidP="006C3A96">
      <w:pPr>
        <w:rPr>
          <w:rStyle w:val="Emphasis"/>
        </w:rPr>
      </w:pPr>
      <w:r w:rsidRPr="00F50E06">
        <w:rPr>
          <w:rStyle w:val="StyleUnderline"/>
        </w:rPr>
        <w:t>Getting beyond the superficial to the substantive</w:t>
      </w:r>
      <w:r w:rsidRPr="007E1FBD">
        <w:rPr>
          <w:sz w:val="14"/>
        </w:rPr>
        <w:t>, that U</w:t>
      </w:r>
      <w:r w:rsidRPr="00F50E06">
        <w:rPr>
          <w:rStyle w:val="StyleUnderline"/>
        </w:rPr>
        <w:t>.S. foreign policy has been rudderless</w:t>
      </w:r>
      <w:r w:rsidRPr="007E1FBD">
        <w:rPr>
          <w:sz w:val="14"/>
        </w:rPr>
        <w:t xml:space="preserve">, lacking (or changing) direction, and </w:t>
      </w:r>
      <w:r w:rsidRPr="00F50E06">
        <w:rPr>
          <w:rStyle w:val="StyleUnderline"/>
        </w:rPr>
        <w:t>devoid of any strategic plan under</w:t>
      </w:r>
      <w:r w:rsidRPr="007E1FBD">
        <w:rPr>
          <w:sz w:val="14"/>
        </w:rPr>
        <w:t xml:space="preserve"> President Obama has long been painfully </w:t>
      </w:r>
      <w:r w:rsidRPr="00F50E06">
        <w:rPr>
          <w:rStyle w:val="StyleUnderline"/>
        </w:rPr>
        <w:t>apparent, and nowhere more so than toward East Asia,</w:t>
      </w:r>
      <w:r w:rsidRPr="007E1FBD">
        <w:rPr>
          <w:sz w:val="14"/>
        </w:rPr>
        <w:t xml:space="preserve"> ostensibly the region identified as America’s vital strategic national interest, </w:t>
      </w:r>
      <w:r w:rsidRPr="00F50E06">
        <w:rPr>
          <w:rStyle w:val="StyleUnderline"/>
        </w:rPr>
        <w:t>to which we are “pivoting” our unchallengeable military power.</w:t>
      </w:r>
      <w:r>
        <w:rPr>
          <w:rStyle w:val="StyleUnderline"/>
        </w:rPr>
        <w:t xml:space="preserve"> </w:t>
      </w:r>
      <w:r w:rsidRPr="00E54B57">
        <w:rPr>
          <w:rStyle w:val="StyleUnderline"/>
        </w:rPr>
        <w:t>East Asia is</w:t>
      </w:r>
      <w:r w:rsidRPr="007E1FBD">
        <w:rPr>
          <w:sz w:val="14"/>
        </w:rPr>
        <w:t xml:space="preserve"> a bit </w:t>
      </w:r>
      <w:r w:rsidRPr="00E54B57">
        <w:rPr>
          <w:rStyle w:val="StyleUnderline"/>
        </w:rPr>
        <w:t>vague.</w:t>
      </w:r>
      <w:r>
        <w:rPr>
          <w:rStyle w:val="StyleUnderline"/>
        </w:rPr>
        <w:t xml:space="preserve"> </w:t>
      </w:r>
      <w:r w:rsidRPr="00F50E06">
        <w:rPr>
          <w:rStyle w:val="Emphasis"/>
        </w:rPr>
        <w:t>The two countries</w:t>
      </w:r>
      <w:r w:rsidRPr="007E1FBD">
        <w:rPr>
          <w:sz w:val="14"/>
        </w:rPr>
        <w:t xml:space="preserve"> in Asia </w:t>
      </w:r>
      <w:r w:rsidRPr="00F50E06">
        <w:rPr>
          <w:rStyle w:val="Emphasis"/>
        </w:rPr>
        <w:t>that really count for the U.S. from either a strategic geopolitical and economic standpoint are Japan and China.</w:t>
      </w:r>
      <w:r>
        <w:rPr>
          <w:rStyle w:val="Emphasis"/>
        </w:rPr>
        <w:t xml:space="preserve"> </w:t>
      </w:r>
      <w:r w:rsidRPr="00F50E06">
        <w:rPr>
          <w:rStyle w:val="Emphasis"/>
        </w:rPr>
        <w:t>Especially China.</w:t>
      </w:r>
      <w:r w:rsidRPr="007E1FBD">
        <w:rPr>
          <w:sz w:val="14"/>
        </w:rPr>
        <w:t xml:space="preserve"> I will assert that the record of the Obama presidency and Hillary tenure at State in formulating a workable strategic plan for adjusting to new and largely benign regional developments and trends and fashioning and </w:t>
      </w:r>
      <w:r w:rsidRPr="00E54B57">
        <w:rPr>
          <w:rStyle w:val="StyleUnderline"/>
        </w:rPr>
        <w:t>implementing policies to advance the strategy against either China or Japan</w:t>
      </w:r>
      <w:r w:rsidRPr="007E1FBD">
        <w:rPr>
          <w:sz w:val="14"/>
        </w:rPr>
        <w:t>—or more correctly in respect of both, because U.S.-China-Japan relations are one great undulating feedback loop of influences, emotions, and interests—</w:t>
      </w:r>
      <w:r w:rsidRPr="00E54B57">
        <w:rPr>
          <w:rStyle w:val="StyleUnderline"/>
        </w:rPr>
        <w:t>has been one of failure</w:t>
      </w:r>
      <w:r w:rsidRPr="007E1FBD">
        <w:rPr>
          <w:sz w:val="14"/>
        </w:rPr>
        <w:t xml:space="preserve">, if not dangerously backsliding retrogression. We can start with </w:t>
      </w:r>
      <w:r w:rsidRPr="00E54B57">
        <w:rPr>
          <w:rStyle w:val="StyleUnderline"/>
        </w:rPr>
        <w:t>the ‘pivot’</w:t>
      </w:r>
      <w:r w:rsidRPr="007E1FBD">
        <w:rPr>
          <w:sz w:val="14"/>
        </w:rPr>
        <w:t>. Writing in the November/December 2012 issue of Foreign Affairs, Boston College professor of political science and associate at the John K. Fairbank Center for Chinese Studies at Harvard University, Robert S. Ross, elaborates why the ‘pivot’—</w:t>
      </w:r>
      <w:r w:rsidRPr="00E54B57">
        <w:rPr>
          <w:rStyle w:val="StyleUnderline"/>
        </w:rPr>
        <w:t>as a counterpoint to perceived Chinese assertiveness–is both unnecessary and counterproductive.</w:t>
      </w:r>
      <w:r>
        <w:rPr>
          <w:bCs/>
          <w:u w:val="single"/>
        </w:rPr>
        <w:t xml:space="preserve"> </w:t>
      </w:r>
      <w:r w:rsidRPr="007E1FBD">
        <w:rPr>
          <w:sz w:val="14"/>
        </w:rPr>
        <w:t xml:space="preserve">Ross shows that </w:t>
      </w:r>
      <w:r w:rsidRPr="00F50E06">
        <w:rPr>
          <w:rStyle w:val="StyleUnderline"/>
        </w:rPr>
        <w:t>the ‘pivot’</w:t>
      </w:r>
      <w:r w:rsidRPr="007E1FBD">
        <w:rPr>
          <w:sz w:val="14"/>
        </w:rPr>
        <w:t>—with its emphasis on military force and strengthening of post-WWII and Cold War alliances—</w:t>
      </w:r>
      <w:r w:rsidRPr="00F50E06">
        <w:rPr>
          <w:rStyle w:val="StyleUnderline"/>
        </w:rPr>
        <w:t>evidences nothing so much as a simplistic, insensible, seemingly almost inertial impulse, that can hardly be expected to produce anything but the opposite of the intended result, if the intended result is a workable longer term modus vivendi with China.</w:t>
      </w:r>
      <w:r w:rsidRPr="007E1FBD">
        <w:rPr>
          <w:sz w:val="14"/>
        </w:rPr>
        <w:t xml:space="preserve"> What seems to be at work here is a Pentagon bureaucracy and military special interest-driven attempt to capture negotiating “high ground.” That </w:t>
      </w:r>
      <w:r w:rsidRPr="00F50E06">
        <w:rPr>
          <w:rStyle w:val="StyleUnderline"/>
        </w:rPr>
        <w:t>the strategy prevailed suggests to me the absence of any heavyweight East Asian strategic thinkers</w:t>
      </w:r>
      <w:r w:rsidRPr="007E1FBD">
        <w:rPr>
          <w:sz w:val="14"/>
        </w:rPr>
        <w:t xml:space="preserve"> in Hillary’s “team player” State Department or in Obama’s anti-strategic, political White House. For a longer and in many ways better critique of U.S. East Asian policy I recommend Cato Institute Policy Analysis Paper No. 717, dated January 8, 2013, entitled “China, America, and the Pivot to Asia,” by Justin Logan. Logan writes about </w:t>
      </w:r>
      <w:r w:rsidRPr="00F50E06">
        <w:rPr>
          <w:rStyle w:val="Emphasis"/>
        </w:rPr>
        <w:t>“a dangerous contradiction at the heart of America’s China policy.”</w:t>
      </w:r>
      <w:r w:rsidRPr="007E1FBD">
        <w:rPr>
          <w:sz w:val="14"/>
        </w:rPr>
        <w:t xml:space="preserve"> Logan chronicles the evolution since the presidency of George Bush Sr. of </w:t>
      </w:r>
      <w:r w:rsidRPr="00F50E06">
        <w:rPr>
          <w:rStyle w:val="Emphasis"/>
        </w:rPr>
        <w:t>the U.S. “engagement” policy toward China which, and particularly from the Clinton presidency, has been increasingly combined with an elementally contradictory policy of geopolitical/military containment</w:t>
      </w:r>
      <w:r w:rsidRPr="00F50E06">
        <w:rPr>
          <w:rStyle w:val="StyleUnderline"/>
        </w:rPr>
        <w:t>.</w:t>
      </w:r>
      <w:r>
        <w:rPr>
          <w:rStyle w:val="StyleUnderline"/>
        </w:rPr>
        <w:t xml:space="preserve"> </w:t>
      </w:r>
      <w:r w:rsidRPr="00F50E06">
        <w:rPr>
          <w:rStyle w:val="StyleUnderline"/>
        </w:rPr>
        <w:t>Combine the words of engagement and containment and you get “congagement.”</w:t>
      </w:r>
      <w:r>
        <w:rPr>
          <w:rStyle w:val="StyleUnderline"/>
        </w:rPr>
        <w:t xml:space="preserve"> </w:t>
      </w:r>
      <w:r w:rsidRPr="007E1FBD">
        <w:rPr>
          <w:sz w:val="14"/>
        </w:rPr>
        <w:t>Writes Logan, “Congagement for all intents and purposes has been America’s China policy since at least the end of the Cold War.” Logan’s summary paragraph on “</w:t>
      </w:r>
      <w:r w:rsidRPr="00F50E06">
        <w:rPr>
          <w:rStyle w:val="StyleUnderline"/>
        </w:rPr>
        <w:t>congagement</w:t>
      </w:r>
      <w:r w:rsidRPr="007E1FBD">
        <w:rPr>
          <w:sz w:val="14"/>
        </w:rPr>
        <w:t xml:space="preserve">” warrants quoting at length (my bracketed note and italics): “U.S. foreign policy in Asia </w:t>
      </w:r>
      <w:r w:rsidRPr="00F50E06">
        <w:rPr>
          <w:rStyle w:val="StyleUnderline"/>
        </w:rPr>
        <w:t>is plagued by three problems</w:t>
      </w:r>
      <w:r w:rsidRPr="007E1FBD">
        <w:rPr>
          <w:sz w:val="14"/>
        </w:rPr>
        <w:t xml:space="preserve">: First, </w:t>
      </w:r>
      <w:r w:rsidRPr="00F50E06">
        <w:rPr>
          <w:rStyle w:val="StyleUnderline"/>
        </w:rPr>
        <w:t>Washington’s policy centers on a contradiction:</w:t>
      </w:r>
      <w:r>
        <w:rPr>
          <w:rStyle w:val="StyleUnderline"/>
        </w:rPr>
        <w:t xml:space="preserve"> </w:t>
      </w:r>
      <w:r w:rsidRPr="00F50E06">
        <w:rPr>
          <w:rStyle w:val="StyleUnderline"/>
        </w:rPr>
        <w:t>making China more powerful while seeking to make it act as though it is weak</w:t>
      </w:r>
      <w:r w:rsidRPr="007E1FBD">
        <w:rPr>
          <w:sz w:val="14"/>
        </w:rPr>
        <w:t xml:space="preserve"> [and will remain so]. The ‘containment’ and ‘engagement’ aspects of the policy countervail one another. Second, </w:t>
      </w:r>
      <w:r w:rsidRPr="00F50E06">
        <w:rPr>
          <w:rStyle w:val="StyleUnderline"/>
        </w:rPr>
        <w:t xml:space="preserve">the policy of ‘reassuring’ out allies </w:t>
      </w:r>
      <w:r w:rsidRPr="00F50E06">
        <w:rPr>
          <w:rStyle w:val="Emphasis"/>
        </w:rPr>
        <w:t>forces the United States to carry a disproportionate share of the growing burden of containing China.</w:t>
      </w:r>
      <w:r w:rsidRPr="007E1FBD">
        <w:rPr>
          <w:sz w:val="14"/>
        </w:rPr>
        <w:t xml:space="preserve"> Finally, </w:t>
      </w:r>
      <w:r w:rsidRPr="00F50E06">
        <w:rPr>
          <w:rStyle w:val="Emphasis"/>
        </w:rPr>
        <w:t>although Washington agrees with the pessimists that China’s growing military power is a problem, no one has specified how precisely even a very militarily powerful China would directly threaten U.S. national security.”</w:t>
      </w:r>
      <w:r w:rsidRPr="007E1FBD">
        <w:rPr>
          <w:sz w:val="14"/>
        </w:rPr>
        <w:t xml:space="preserve"> There is so much in Logan’s paper that deserves appreciation. Just one example: pointing out that </w:t>
      </w:r>
      <w:r w:rsidRPr="00F50E06">
        <w:rPr>
          <w:rStyle w:val="StyleUnderline"/>
        </w:rPr>
        <w:t>roughly 40 percent of China’s oil comes by sea, and that China at present does not control the routes through which that oil passes</w:t>
      </w:r>
      <w:r w:rsidRPr="007E1FBD">
        <w:rPr>
          <w:sz w:val="14"/>
        </w:rPr>
        <w:t xml:space="preserve">. For alarmists about the Chinese naval buildup, the question is </w:t>
      </w:r>
      <w:r w:rsidRPr="00F50E06">
        <w:rPr>
          <w:rStyle w:val="StyleUnderline"/>
        </w:rPr>
        <w:t>under what possible regional</w:t>
      </w:r>
      <w:r w:rsidRPr="007E1FBD">
        <w:rPr>
          <w:sz w:val="14"/>
        </w:rPr>
        <w:t xml:space="preserve"> or global </w:t>
      </w:r>
      <w:r w:rsidRPr="00F50E06">
        <w:rPr>
          <w:rStyle w:val="StyleUnderline"/>
        </w:rPr>
        <w:t>security system would China remain comfortable with this level of strategic and economic vulnerability.</w:t>
      </w:r>
      <w:r>
        <w:rPr>
          <w:rStyle w:val="StyleUnderline"/>
        </w:rPr>
        <w:t xml:space="preserve"> </w:t>
      </w:r>
      <w:r w:rsidRPr="00F50E06">
        <w:rPr>
          <w:rStyle w:val="StyleUnderline"/>
        </w:rPr>
        <w:t xml:space="preserve">It would </w:t>
      </w:r>
      <w:r w:rsidRPr="00F50E06">
        <w:rPr>
          <w:rStyle w:val="Emphasis"/>
        </w:rPr>
        <w:t>certainly not be a system of continued U.S.-centered regional military alliances</w:t>
      </w:r>
      <w:r w:rsidRPr="00F50E06">
        <w:rPr>
          <w:rStyle w:val="StyleUnderline"/>
        </w:rPr>
        <w:t xml:space="preserve"> ever more clearly </w:t>
      </w:r>
      <w:r w:rsidRPr="00F50E06">
        <w:rPr>
          <w:rStyle w:val="Emphasis"/>
        </w:rPr>
        <w:t>aimed at containing China.</w:t>
      </w:r>
      <w:r>
        <w:rPr>
          <w:b/>
          <w:iCs/>
          <w:u w:val="single"/>
          <w:bdr w:val="single" w:sz="8" w:space="0" w:color="auto"/>
        </w:rPr>
        <w:t xml:space="preserve"> </w:t>
      </w:r>
      <w:r w:rsidRPr="007E1FBD">
        <w:rPr>
          <w:sz w:val="14"/>
        </w:rPr>
        <w:t>This blog is mainly about Japan and Japan’s future. The presentation above is required because in myriad ways—both malevolent and benign—</w:t>
      </w:r>
      <w:r w:rsidRPr="00F50E06">
        <w:rPr>
          <w:rStyle w:val="StyleUnderline"/>
        </w:rPr>
        <w:t>Japan is currently bound by its geopolitical and security relationship with the U.S., as well as by ties with China</w:t>
      </w:r>
      <w:r w:rsidRPr="007E1FBD">
        <w:rPr>
          <w:sz w:val="14"/>
        </w:rPr>
        <w:t>, and—most critically now—</w:t>
      </w:r>
      <w:r w:rsidRPr="00F50E06">
        <w:rPr>
          <w:rStyle w:val="StyleUnderline"/>
        </w:rPr>
        <w:t>by evolving geopolitical and strategic relations between Washington and Beijing.</w:t>
      </w:r>
      <w:r>
        <w:rPr>
          <w:bCs/>
          <w:u w:val="single"/>
        </w:rPr>
        <w:t xml:space="preserve"> </w:t>
      </w:r>
      <w:r w:rsidRPr="007E1FBD">
        <w:rPr>
          <w:sz w:val="14"/>
        </w:rPr>
        <w:t xml:space="preserve">Prime Minister </w:t>
      </w:r>
      <w:r w:rsidRPr="00F50E06">
        <w:rPr>
          <w:rStyle w:val="StyleUnderline"/>
        </w:rPr>
        <w:t xml:space="preserve">Abe will finally get his audience with President Obama in </w:t>
      </w:r>
      <w:r w:rsidRPr="007E1FBD">
        <w:rPr>
          <w:sz w:val="14"/>
        </w:rPr>
        <w:t xml:space="preserve">the White House on February 21st or 22nd. High on Abe’s agenda will be U.S. support for Japan’s territorial claims in the East China Sea and strong reassurances of immutability of the U.S.-Japan security “alliance.” </w:t>
      </w:r>
      <w:r w:rsidRPr="00F50E06">
        <w:rPr>
          <w:rStyle w:val="Emphasis"/>
        </w:rPr>
        <w:t>He will not get the first of desires, and I wonder how long a Japanese leader will be getting the second</w:t>
      </w:r>
      <w:r w:rsidRPr="007E1FBD">
        <w:rPr>
          <w:sz w:val="14"/>
        </w:rPr>
        <w:t xml:space="preserve">. I believe </w:t>
      </w:r>
      <w:r w:rsidRPr="00F50E06">
        <w:rPr>
          <w:rStyle w:val="StyleUnderline"/>
        </w:rPr>
        <w:t xml:space="preserve">the contradictions and elemental dysfunctionality of today’s U.S. policy toward China will become undeniable </w:t>
      </w:r>
      <w:r w:rsidRPr="007E1FBD">
        <w:rPr>
          <w:sz w:val="14"/>
        </w:rPr>
        <w:t xml:space="preserve">and that change may very well begin during Obama’s term. </w:t>
      </w:r>
      <w:r w:rsidRPr="00F50E06">
        <w:rPr>
          <w:rStyle w:val="StyleUnderline"/>
        </w:rPr>
        <w:t>U.S. national interests require a new paradigm for strategic relations with China.</w:t>
      </w:r>
      <w:r>
        <w:rPr>
          <w:rStyle w:val="StyleUnderline"/>
        </w:rPr>
        <w:t xml:space="preserve"> </w:t>
      </w:r>
      <w:r w:rsidRPr="00F50E06">
        <w:rPr>
          <w:rStyle w:val="StyleUnderline"/>
        </w:rPr>
        <w:t xml:space="preserve">Inevitably, this </w:t>
      </w:r>
      <w:r w:rsidRPr="00F50E06">
        <w:rPr>
          <w:rStyle w:val="Emphasis"/>
        </w:rPr>
        <w:t>means also a new paradigm for strategic relations with Japan.</w:t>
      </w:r>
    </w:p>
    <w:p w:rsidR="006C3A96" w:rsidRDefault="006C3A96" w:rsidP="006C3A96"/>
    <w:p w:rsidR="006C3A96" w:rsidRDefault="006C3A96" w:rsidP="006C3A96">
      <w:pPr>
        <w:pStyle w:val="Heading3"/>
      </w:pPr>
      <w:r>
        <w:t>---XT: Solves Tensions</w:t>
      </w:r>
    </w:p>
    <w:p w:rsidR="0072330E" w:rsidRPr="00A840DA" w:rsidRDefault="0072330E" w:rsidP="0072330E">
      <w:pPr>
        <w:pStyle w:val="Heading4"/>
        <w:rPr>
          <w:rFonts w:asciiTheme="minorHAnsi" w:hAnsiTheme="minorHAnsi"/>
        </w:rPr>
      </w:pPr>
      <w:r w:rsidRPr="00A840DA">
        <w:rPr>
          <w:rFonts w:asciiTheme="minorHAnsi" w:hAnsiTheme="minorHAnsi"/>
        </w:rPr>
        <w:t>Engagement’s key to prevent regional tensions --- status quo joint activities trigger tensions</w:t>
      </w:r>
    </w:p>
    <w:p w:rsidR="0072330E" w:rsidRPr="00A840DA" w:rsidRDefault="0072330E" w:rsidP="0072330E">
      <w:pPr>
        <w:rPr>
          <w:rFonts w:asciiTheme="minorHAnsi" w:hAnsiTheme="minorHAnsi"/>
        </w:rPr>
      </w:pPr>
      <w:r w:rsidRPr="00A840DA">
        <w:rPr>
          <w:rFonts w:asciiTheme="minorHAnsi" w:hAnsiTheme="minorHAnsi"/>
          <w:b/>
        </w:rPr>
        <w:t xml:space="preserve">Limaye and Kikuchi 2016--- </w:t>
      </w:r>
      <w:r w:rsidRPr="00A840DA">
        <w:rPr>
          <w:rFonts w:asciiTheme="minorHAnsi" w:hAnsiTheme="minorHAnsi"/>
        </w:rPr>
        <w:t>director of East West Center and Kikuchi’s a professor of international political economy in Tokyo. (Satu P. Limaye and Tsutomu Kikuchi, “US-Japan Relations and Southeast Asia: Meeting Regional demands”, 2/19/16, East West Center. http://www.eastwestcenter.org/system/tdf/private/usjapansea.pdf?file=1&amp;type=node&amp;id=35535)//ET</w:t>
      </w:r>
    </w:p>
    <w:p w:rsidR="0072330E" w:rsidRPr="00A840DA" w:rsidRDefault="0072330E" w:rsidP="0072330E">
      <w:pPr>
        <w:rPr>
          <w:rFonts w:asciiTheme="minorHAnsi" w:hAnsiTheme="minorHAnsi"/>
        </w:rPr>
      </w:pPr>
      <w:r w:rsidRPr="00A840DA">
        <w:rPr>
          <w:rStyle w:val="StyleUnderline"/>
          <w:rFonts w:asciiTheme="minorHAnsi" w:hAnsiTheme="minorHAnsi"/>
        </w:rPr>
        <w:t>The US-Japan alliance,</w:t>
      </w:r>
      <w:r w:rsidRPr="00A840DA">
        <w:rPr>
          <w:rFonts w:asciiTheme="minorHAnsi" w:hAnsiTheme="minorHAnsi"/>
        </w:rPr>
        <w:t xml:space="preserve"> although not the subject of explicit and detailed Southeast Asian strategic thinking, </w:t>
      </w:r>
      <w:r w:rsidRPr="00A840DA">
        <w:rPr>
          <w:rStyle w:val="StyleUnderline"/>
          <w:rFonts w:asciiTheme="minorHAnsi" w:hAnsiTheme="minorHAnsi"/>
        </w:rPr>
        <w:t>is regarded as a "given" element of the Asia-Pacific regional order</w:t>
      </w:r>
      <w:r w:rsidRPr="00A840DA">
        <w:rPr>
          <w:rFonts w:asciiTheme="minorHAnsi" w:hAnsiTheme="minorHAnsi"/>
        </w:rPr>
        <w:t>, critical to regional security and prosperity. It is thus a "public good" and a positive supplement to the security efforts of Southeast Asian countries themselves. Southeast Asia generally seeks to manage its security challenges using three "tools": US presence and capabilities; national resilience; and regional resilience through an aspirational, limited, and long-term commitment to ASEAN and other ASEAN-led organizations. In this mix, a strong, calibrated US-Japan alliance is seen as important to all three "tools" and particularly the first—"maintenance of US presence and capabilities."</w:t>
      </w:r>
      <w:r w:rsidRPr="00A840DA">
        <w:rPr>
          <w:rStyle w:val="Emphasis"/>
          <w:rFonts w:asciiTheme="minorHAnsi" w:hAnsiTheme="minorHAnsi"/>
        </w:rPr>
        <w:t xml:space="preserve"> Japan and the US acting more unilaterally is seen as particularly helpful to increasing national resilience and regional resilience in Southeast Asia by providing capacity building through the provision of capabilities and training.</w:t>
      </w:r>
      <w:r w:rsidRPr="00A840DA">
        <w:rPr>
          <w:rFonts w:asciiTheme="minorHAnsi" w:hAnsiTheme="minorHAnsi"/>
        </w:rPr>
        <w:t xml:space="preserve"> Almost no concern was expressed about US-Japan alliance durability. Moreover, Southeast Asians expressed little, if any, expectation or concern about Japan emerging as an independent security actor in the Asia-Pacific region. By and large, they welcome steps by Japan to pursue security reforms such as the establishment of a National Security Council, the first publication of a National Security Strategy, the relaxation on arms exports, and the reinterpretation of the constitution to allow for collective self-defense in certain conditions. However, Southeast Asia does not want World War H–era history disputes to exacerbate great power tensions and spill over into the region. Unlike in previous decades, Japan is no longer the only major northeast Asian country active in Southeast Asia, and its relations with China and South Korea now have direct implications for Southeast Asia's management of its major power relationships. In summary, Southeast Asians seek a stabilizing US-Japan role, with minimal alliance dissonance, cautious security activism in Southeast Asia, and a Japan that continues to provide a "presence and capabilities" facilitating role for the US over an independent security role. In this way Southeast Asia's perspective on the alliance appears to track closely with Washington's and Tokyo's visions of a more integrated and mutually supportive alliance. All Southeast Asian countries welcome increased US and Japanese contributions to both national resilience (e.g., security capabilities and development assistance) and regional resilience (e.g., support to ASEAN institutionalization and ASEAN-led regional multilateralism). </w:t>
      </w:r>
    </w:p>
    <w:p w:rsidR="0072330E" w:rsidRPr="00A840DA" w:rsidRDefault="0072330E" w:rsidP="0072330E">
      <w:pPr>
        <w:rPr>
          <w:rFonts w:asciiTheme="minorHAnsi" w:hAnsiTheme="minorHAnsi"/>
        </w:rPr>
      </w:pPr>
      <w:r w:rsidRPr="00A840DA">
        <w:rPr>
          <w:rStyle w:val="StyleUnderline"/>
          <w:rFonts w:asciiTheme="minorHAnsi" w:hAnsiTheme="minorHAnsi"/>
        </w:rPr>
        <w:t>Regarding whether or not the US and Japan should cooperate in Southeast Asia jointly,</w:t>
      </w:r>
      <w:r w:rsidRPr="00A840DA">
        <w:rPr>
          <w:rFonts w:asciiTheme="minorHAnsi" w:hAnsiTheme="minorHAnsi"/>
        </w:rPr>
        <w:t xml:space="preserve"> in "lockstep" or under the banner of the alliance, or </w:t>
      </w:r>
      <w:r w:rsidRPr="00A840DA">
        <w:rPr>
          <w:rStyle w:val="StyleUnderline"/>
          <w:rFonts w:asciiTheme="minorHAnsi" w:hAnsiTheme="minorHAnsi"/>
        </w:rPr>
        <w:t>in parallel, there appeared to be consensus among</w:t>
      </w:r>
      <w:r w:rsidRPr="00A840DA">
        <w:rPr>
          <w:rFonts w:asciiTheme="minorHAnsi" w:hAnsiTheme="minorHAnsi"/>
        </w:rPr>
        <w:t xml:space="preserve"> Southeast Asian, American, and Japanese </w:t>
      </w:r>
      <w:r w:rsidRPr="00A840DA">
        <w:rPr>
          <w:rStyle w:val="StyleUnderline"/>
          <w:rFonts w:asciiTheme="minorHAnsi" w:hAnsiTheme="minorHAnsi"/>
        </w:rPr>
        <w:t xml:space="preserve">participants that the US and Japan should emphasize coordinated, parallel, and differentiated approaches </w:t>
      </w:r>
      <w:r w:rsidRPr="00A840DA">
        <w:rPr>
          <w:rFonts w:asciiTheme="minorHAnsi" w:hAnsiTheme="minorHAnsi"/>
        </w:rPr>
        <w:t xml:space="preserve">over joint approaches. </w:t>
      </w:r>
      <w:r w:rsidRPr="00A840DA">
        <w:rPr>
          <w:rStyle w:val="StyleUnderline"/>
          <w:rFonts w:asciiTheme="minorHAnsi" w:hAnsiTheme="minorHAnsi"/>
        </w:rPr>
        <w:t xml:space="preserve">All expressed concern about the US-Japan alliance becoming too active in Southeast Asia </w:t>
      </w:r>
      <w:r w:rsidRPr="00A840DA">
        <w:rPr>
          <w:rFonts w:asciiTheme="minorHAnsi" w:hAnsiTheme="minorHAnsi"/>
        </w:rPr>
        <w:t xml:space="preserve">and shared the view that the US and Japan can be active in Southeast Asia by acting in coordination rather than jointly. Some Southeast Asian participants voiced concerns that </w:t>
      </w:r>
      <w:r w:rsidRPr="00A840DA">
        <w:rPr>
          <w:rStyle w:val="Emphasis"/>
          <w:rFonts w:asciiTheme="minorHAnsi" w:hAnsiTheme="minorHAnsi"/>
        </w:rPr>
        <w:t>joint activities</w:t>
      </w:r>
      <w:r w:rsidRPr="00A840DA">
        <w:rPr>
          <w:rFonts w:asciiTheme="minorHAnsi" w:hAnsiTheme="minorHAnsi"/>
        </w:rPr>
        <w:t xml:space="preserve">, particularly under the banner of the alliance, </w:t>
      </w:r>
      <w:r w:rsidRPr="00A840DA">
        <w:rPr>
          <w:rStyle w:val="StyleUnderline"/>
          <w:rFonts w:asciiTheme="minorHAnsi" w:hAnsiTheme="minorHAnsi"/>
        </w:rPr>
        <w:t xml:space="preserve">would be </w:t>
      </w:r>
      <w:r w:rsidRPr="00A840DA">
        <w:rPr>
          <w:rStyle w:val="Emphasis"/>
          <w:rFonts w:asciiTheme="minorHAnsi" w:hAnsiTheme="minorHAnsi"/>
        </w:rPr>
        <w:t>seen as threatening to China</w:t>
      </w:r>
      <w:r w:rsidRPr="00A840DA">
        <w:rPr>
          <w:rStyle w:val="StyleUnderline"/>
          <w:rFonts w:asciiTheme="minorHAnsi" w:hAnsiTheme="minorHAnsi"/>
        </w:rPr>
        <w:t>, and would</w:t>
      </w:r>
      <w:r w:rsidRPr="00A840DA">
        <w:rPr>
          <w:rFonts w:asciiTheme="minorHAnsi" w:hAnsiTheme="minorHAnsi"/>
        </w:rPr>
        <w:t xml:space="preserve"> </w:t>
      </w:r>
      <w:r w:rsidRPr="00A840DA">
        <w:rPr>
          <w:rStyle w:val="Emphasis"/>
          <w:rFonts w:asciiTheme="minorHAnsi" w:hAnsiTheme="minorHAnsi"/>
        </w:rPr>
        <w:t>exacerbate security tensions in the region</w:t>
      </w:r>
      <w:r w:rsidRPr="00A840DA">
        <w:rPr>
          <w:rFonts w:asciiTheme="minorHAnsi" w:hAnsiTheme="minorHAnsi"/>
        </w:rPr>
        <w:t xml:space="preserve">. Others saw utility in the separate approach, with one participant from Malaysia explaining that lack of coordination requires Japan (and the US) to engage the Southeast Asian countries directly. One Japanese participant expressed doubt as to whether Japan's Ministry of Defense would be interested in US-Japan cooperation in Southeast Asia because present 2 + 2 mechanisms are largely being utilized for the management of bilateral alliance matters, while another conceded that although there is no present overlap between US-Japan alliance management and cooperation on Southeast Asia, this is simply a matter of will—the overlap can be created if Washington and Tokyo want to. Political will is a serious consideration. From a practical policy standpoint, the US, Japan, and individual Southeast Asian countries all have limits to how much they want to and can do together; in this they are not out of sync. This may be a good thing, so long as all parties </w:t>
      </w:r>
    </w:p>
    <w:p w:rsidR="0072330E" w:rsidRPr="00A840DA" w:rsidRDefault="0072330E" w:rsidP="0072330E">
      <w:pPr>
        <w:rPr>
          <w:rFonts w:asciiTheme="minorHAnsi" w:hAnsiTheme="minorHAnsi"/>
        </w:rPr>
      </w:pPr>
      <w:r w:rsidRPr="00A840DA">
        <w:rPr>
          <w:rFonts w:asciiTheme="minorHAnsi" w:hAnsiTheme="minorHAnsi"/>
        </w:rPr>
        <w:t xml:space="preserve">appreciate those limits and calibrate their expectations and activities accordingly. As one American expert put it, it is "undesirable and impractical for US-Japan to approach Southeast Asia together because there are legal and practical problems." Indeed, in terms of military/security engagement with Southeast Asia, the US and Japan are limited in what they can do and in how they can do it. </w:t>
      </w:r>
      <w:r w:rsidRPr="00A840DA">
        <w:rPr>
          <w:rStyle w:val="StyleUnderline"/>
          <w:rFonts w:asciiTheme="minorHAnsi" w:hAnsiTheme="minorHAnsi"/>
        </w:rPr>
        <w:t>Japan will have to stress nontraditional issues because of domestic sensitivities about military cooperation and operations abroad. The US will have limits in terms of congressional strictures relating to human rights</w:t>
      </w:r>
      <w:r w:rsidRPr="00A840DA">
        <w:rPr>
          <w:rFonts w:asciiTheme="minorHAnsi" w:hAnsiTheme="minorHAnsi"/>
        </w:rPr>
        <w:t xml:space="preserve">, as is clear in the cases of Myanmar and Vietnam. Finally, both the US and Japan do not want to "overdo" the visual of balancing against China. To this end, one American scholar described the parallel approach as making more sense in today's regional context. The Asia-Pacific is more pluralistic and integrated than before, and therefore the alliance should be more flexible and differentiated. </w:t>
      </w:r>
      <w:r w:rsidRPr="00A840DA">
        <w:rPr>
          <w:rStyle w:val="StyleUnderline"/>
          <w:rFonts w:asciiTheme="minorHAnsi" w:hAnsiTheme="minorHAnsi"/>
        </w:rPr>
        <w:t>The "functional differentiation approach to US-Japan cooperation is not</w:t>
      </w:r>
      <w:r w:rsidRPr="00A840DA">
        <w:rPr>
          <w:rFonts w:asciiTheme="minorHAnsi" w:hAnsiTheme="minorHAnsi"/>
        </w:rPr>
        <w:t xml:space="preserve"> a </w:t>
      </w:r>
      <w:r w:rsidRPr="00A840DA">
        <w:rPr>
          <w:rStyle w:val="StyleUnderline"/>
          <w:rFonts w:asciiTheme="minorHAnsi" w:hAnsiTheme="minorHAnsi"/>
        </w:rPr>
        <w:t>bad</w:t>
      </w:r>
      <w:r w:rsidRPr="00A840DA">
        <w:rPr>
          <w:rFonts w:asciiTheme="minorHAnsi" w:hAnsiTheme="minorHAnsi"/>
        </w:rPr>
        <w:t xml:space="preserve"> thing [he said]. I don't think the US and Japan have to be joined at the hip." </w:t>
      </w:r>
      <w:r w:rsidRPr="00A840DA">
        <w:rPr>
          <w:rStyle w:val="StyleUnderline"/>
          <w:rFonts w:asciiTheme="minorHAnsi" w:hAnsiTheme="minorHAnsi"/>
        </w:rPr>
        <w:t xml:space="preserve">This differentiation </w:t>
      </w:r>
      <w:r w:rsidRPr="00A840DA">
        <w:rPr>
          <w:rFonts w:asciiTheme="minorHAnsi" w:hAnsiTheme="minorHAnsi"/>
        </w:rPr>
        <w:t xml:space="preserve">was particularly favored among the Southeast Asian views, as it </w:t>
      </w:r>
      <w:r w:rsidRPr="00A840DA">
        <w:rPr>
          <w:rStyle w:val="StyleUnderline"/>
          <w:rFonts w:asciiTheme="minorHAnsi" w:hAnsiTheme="minorHAnsi"/>
        </w:rPr>
        <w:t>allows the US and Japan to play to their strengths when providing support to the region</w:t>
      </w:r>
      <w:r w:rsidRPr="00A840DA">
        <w:rPr>
          <w:rFonts w:asciiTheme="minorHAnsi" w:hAnsiTheme="minorHAnsi"/>
        </w:rPr>
        <w:t xml:space="preserve">. Although joint engagement was not favored, the need for some form of consultation or coordination, to avoid overlap, was seen as useful. </w:t>
      </w:r>
    </w:p>
    <w:p w:rsidR="00181EB9" w:rsidRDefault="006C3A96" w:rsidP="006C3A96">
      <w:pPr>
        <w:pStyle w:val="Heading3"/>
      </w:pPr>
      <w:r>
        <w:t>---XT: Strengthens Alliance</w:t>
      </w:r>
    </w:p>
    <w:p w:rsidR="00181EB9" w:rsidRDefault="00181EB9" w:rsidP="00181EB9">
      <w:pPr>
        <w:pStyle w:val="Heading4"/>
      </w:pPr>
      <w:r>
        <w:t>Abe’s rejecting U.S. influence now --- plan’s key to build support and manage disputes</w:t>
      </w:r>
    </w:p>
    <w:p w:rsidR="00181EB9" w:rsidRPr="00082BB1" w:rsidRDefault="00181EB9" w:rsidP="00181EB9">
      <w:r>
        <w:rPr>
          <w:b/>
        </w:rPr>
        <w:t xml:space="preserve">Krauss 2016 --- </w:t>
      </w:r>
      <w:r>
        <w:t>Professor emeritus in IR at UC San Diego. (Ellis S. Krauss, Winter 2016, “JAPAN, THE UNITED STATES, AND A CHANGED PACIFIC”, The Wilson Quarterly. http://wilsonquarterly.com/quarterly/the-post-obama-world/japan-the-united-states-and-a-changed-pacific/)//ET</w:t>
      </w:r>
    </w:p>
    <w:p w:rsidR="00181EB9" w:rsidRPr="004A0F52" w:rsidRDefault="00181EB9" w:rsidP="00181EB9">
      <w:pPr>
        <w:rPr>
          <w:rStyle w:val="StyleUnderline"/>
        </w:rPr>
      </w:pPr>
      <w:r w:rsidRPr="004A0F52">
        <w:rPr>
          <w:rStyle w:val="StyleUnderline"/>
        </w:rPr>
        <w:t>Trying to deter Chinese military aggression</w:t>
      </w:r>
      <w:r>
        <w:t xml:space="preserve"> in the region, </w:t>
      </w:r>
      <w:r w:rsidRPr="004A0F52">
        <w:rPr>
          <w:rStyle w:val="StyleUnderline"/>
        </w:rPr>
        <w:t>Obama reinforced old American alliances with</w:t>
      </w:r>
      <w:r>
        <w:t xml:space="preserve"> key democratic actors, including </w:t>
      </w:r>
      <w:r w:rsidRPr="004A0F52">
        <w:rPr>
          <w:rStyle w:val="StyleUnderline"/>
        </w:rPr>
        <w:t>Japan</w:t>
      </w:r>
      <w:r>
        <w:t xml:space="preserve">, South Korea, and Australia. </w:t>
      </w:r>
      <w:r w:rsidRPr="004A0F52">
        <w:rPr>
          <w:rStyle w:val="StyleUnderline"/>
        </w:rPr>
        <w:t>The capstone of the rebalance was</w:t>
      </w:r>
      <w:r>
        <w:t xml:space="preserve"> Obama’s Trans-Pacific Partnership, a </w:t>
      </w:r>
      <w:r w:rsidRPr="004A0F52">
        <w:rPr>
          <w:rStyle w:val="StyleUnderline"/>
        </w:rPr>
        <w:t>massive trade agreement involving a dozen Pacific Rim countries, though not China.</w:t>
      </w:r>
    </w:p>
    <w:p w:rsidR="00181EB9" w:rsidRDefault="00181EB9" w:rsidP="00181EB9">
      <w:r>
        <w:t>In Japan, the LDP was back in power, this time under its once-failed prime minister, Shinzō Abe, whose previous tenure as prime minister had lasted only a year, from 2006 to 2007. Abe was a nationalist and a strong admirer of his grandfather, Nobusuke Kishi, who had served as prime minister from 1957 to 1960. Kishi believed that just 12 years after Japan’s surrender in World War II, the country should strive to become a “normal nation” again, maintaining its alliance with the United States while revising the constitution and building up Japan’s military. Kishi’s vision lost out to a more pacifist view of Japan’s new role in Asia — one that has largely defined Japan’s foreign policy ever since.</w:t>
      </w:r>
    </w:p>
    <w:p w:rsidR="00181EB9" w:rsidRPr="00082BB1" w:rsidRDefault="00181EB9" w:rsidP="00181EB9">
      <w:pPr>
        <w:rPr>
          <w:rStyle w:val="StyleUnderline"/>
        </w:rPr>
      </w:pPr>
      <w:r>
        <w:t xml:space="preserve">About 50 years later, Abe revived his grandfather’s agenda as a reaction to the threats posed by China and North Korea. </w:t>
      </w:r>
      <w:r w:rsidRPr="00082BB1">
        <w:rPr>
          <w:rStyle w:val="StyleUnderline"/>
        </w:rPr>
        <w:t>Abe seems determined to depart from the postwar framework, defined by its limitations on Japanese claims of sovereignty and what Japan’s political right</w:t>
      </w:r>
      <w:r>
        <w:t xml:space="preserve"> perceived as excessive self-flagellation over the nation’s wartime crimes. Abe wants to change Japanese attitudes toward the country’s recent history, and </w:t>
      </w:r>
      <w:r w:rsidRPr="00082BB1">
        <w:rPr>
          <w:rStyle w:val="StyleUnderline"/>
        </w:rPr>
        <w:t xml:space="preserve">though he is not anti-American, he wants his nation to deal with the United States on a more equal footing. </w:t>
      </w:r>
      <w:r>
        <w:t xml:space="preserve">On historical issues, Abe has made statements denying both the nature and extent of the Japanese military’s sexual slavery of “comfort women” during World War II; has surrounded himself with cronies who also deny the extent or reality of the Nanjing Massacre; and has either visited or sent gifts to Yasukuni Shrine, where Japanese war criminals are honored, every year on the anniversary of the war’s end. </w:t>
      </w:r>
      <w:r w:rsidRPr="00082BB1">
        <w:rPr>
          <w:rStyle w:val="StyleUnderline"/>
        </w:rPr>
        <w:t>Chinese</w:t>
      </w:r>
      <w:r>
        <w:t xml:space="preserve"> and Koreans, who certainly have not forgotten the horrors that Abe would rather not discuss, </w:t>
      </w:r>
      <w:r w:rsidRPr="00082BB1">
        <w:rPr>
          <w:rStyle w:val="StyleUnderline"/>
        </w:rPr>
        <w:t>consider Abe’s actions provocations</w:t>
      </w:r>
      <w:r>
        <w:t xml:space="preserve">, and every so often, </w:t>
      </w:r>
      <w:r w:rsidRPr="00082BB1">
        <w:rPr>
          <w:rStyle w:val="StyleUnderline"/>
        </w:rPr>
        <w:t>the bad blood between Japan and its onetime enemies seeps into their respective foreign policies, undermining the regional partnership.</w:t>
      </w:r>
    </w:p>
    <w:p w:rsidR="00181EB9" w:rsidRDefault="00181EB9" w:rsidP="00181EB9">
      <w:r>
        <w:t>But Abe did not come to power in 2012 by dint of his positions on foreign policy or Japanese history; he won because of the Japanese public’s disappointment with the DPJ, and because he had promised to pull Japan out of its 20-year economic slump. His program, commonly called “Abenomics,” consists of fiscal stimulus, monetary easing, and structural reform. It seems that Abe had taken a lesson from his earlier, abortive term as prime minister in the mid-2000s, when he had given all his attention to foreign policy and not to things that concerned the average citizen. Abe’s new strategy worked not once, but twice, as he won reelection in 2014 again by emphasizing Abenomics rather than national defense or foreign policy.</w:t>
      </w:r>
    </w:p>
    <w:p w:rsidR="00181EB9" w:rsidRDefault="00181EB9" w:rsidP="00181EB9">
      <w:r>
        <w:t xml:space="preserve">After each election, though, </w:t>
      </w:r>
      <w:r w:rsidRPr="00082BB1">
        <w:rPr>
          <w:rStyle w:val="StyleUnderline"/>
        </w:rPr>
        <w:t xml:space="preserve">Abe quickly turned his attention to defense, ordering an unprecedented string of policy shifts </w:t>
      </w:r>
      <w:r>
        <w:t xml:space="preserve">in Japan’s security posture, including creating a National Security Council; </w:t>
      </w:r>
      <w:r w:rsidRPr="00082BB1">
        <w:rPr>
          <w:rStyle w:val="StyleUnderline"/>
        </w:rPr>
        <w:t>passing Japan’s first “state secrets” law</w:t>
      </w:r>
      <w:r>
        <w:t xml:space="preserve">, which critics see as dangerously vague; </w:t>
      </w:r>
      <w:r w:rsidRPr="00082BB1">
        <w:rPr>
          <w:rStyle w:val="StyleUnderline"/>
        </w:rPr>
        <w:t>relaxing Japan’s weapons export ban to the United States</w:t>
      </w:r>
      <w:r>
        <w:t xml:space="preserve"> and U.S. allies; issuing an interim report that acknowledges space and cyberspace as “territory</w:t>
      </w:r>
      <w:r w:rsidRPr="00082BB1">
        <w:rPr>
          <w:rStyle w:val="StyleUnderline"/>
        </w:rPr>
        <w:t>” under U.S.-Japan defense guidelines</w:t>
      </w:r>
      <w:r>
        <w:t>; threatening to shoot down any North Korean missile that might enter Japanese territory; and allowing the Japanese armed forces to provide fuel and medical aid to UN-sanctioned, multinational military operations, even in previously forbidden combat zones.</w:t>
      </w:r>
    </w:p>
    <w:p w:rsidR="00181EB9" w:rsidRDefault="00181EB9" w:rsidP="00181EB9">
      <w:r>
        <w:t xml:space="preserve">Some, especially Japanese intellectuals and those working in foreign media, saw </w:t>
      </w:r>
      <w:r w:rsidRPr="00082BB1">
        <w:rPr>
          <w:rStyle w:val="StyleUnderline"/>
        </w:rPr>
        <w:t>Abe’s new military revamping</w:t>
      </w:r>
      <w:r>
        <w:t xml:space="preserve"> as </w:t>
      </w:r>
      <w:r w:rsidRPr="00082BB1">
        <w:rPr>
          <w:rStyle w:val="StyleUnderline"/>
        </w:rPr>
        <w:t>the end of Japan’s pacifist foreign policy</w:t>
      </w:r>
      <w:r>
        <w:t>. This was and is a gross exaggeration: Japan’s foreign policy has not been “pacifist” since the early part of the postwar American occupation, thereafter permitting the growth of an increasingly competent military. Rather than the end of pacifism, what Abe was really challenging was the Yoshida Doctrine, postwar Japan’s foreign policy catechism of a minimal military and policy of defending Japan’s home islands only.</w:t>
      </w:r>
    </w:p>
    <w:p w:rsidR="00181EB9" w:rsidRDefault="00181EB9" w:rsidP="00181EB9">
      <w:r>
        <w:t>Others observers, including some in Washington, welcomed Abe’s reforms. Japan, they argued, was now becoming a true ally, the “Britain of the Pacific” for which the United States had long hoped. This, too, was an exaggeration, since it was not clear what exactly Japan was becoming, or what the Japanese public would actually support, or what the SDF was capable of.</w:t>
      </w:r>
    </w:p>
    <w:p w:rsidR="00181EB9" w:rsidRDefault="00181EB9" w:rsidP="00181EB9">
      <w:r>
        <w:t>In Japan, meanwhile, public opinion remains fairly unsupportive of the Abe government’s changes, and seems to cling to the old Yoshida Doctrine that Abe is so determined to abandon. Yet these changes may presage a major change of direction under Abe, toward a closer and at least somewhat more “normal” military alliance with the United States.</w:t>
      </w:r>
    </w:p>
    <w:p w:rsidR="00181EB9" w:rsidRDefault="00181EB9" w:rsidP="00181EB9">
      <w:r>
        <w:t>As 2016 dawned, instead of a new liberal party leading Japan’s government, as many observers would have expected at the beginning of Obama’s presidency, power rests with the familiar conservative party. And instead of the much-touted “dual hedge” plan of balancing close economic and political ties to China with an American military alliance, Japan has enthusiastically endorsed the Trans-Pacific Partnership, worsening historically troubled relations and territorial conflicts with China and South Korea.</w:t>
      </w:r>
    </w:p>
    <w:p w:rsidR="00181EB9" w:rsidRDefault="00181EB9" w:rsidP="00181EB9">
      <w:r>
        <w:t>As far as both Obama and Abe’s long-term legacies go, the jury is still out. A few questions have yet to be answered. East Asia could well be on the cusp of a “soft Cold War,” with the fault line deepening between Japan and other American allies on the one side, and China and its own friends on the other. That the United States and Japan are now more militarily integrated than ever before only heightens the tension.</w:t>
      </w:r>
    </w:p>
    <w:p w:rsidR="00181EB9" w:rsidRPr="00082BB1" w:rsidRDefault="00181EB9" w:rsidP="00181EB9">
      <w:pPr>
        <w:rPr>
          <w:rStyle w:val="Emphasis"/>
        </w:rPr>
      </w:pPr>
      <w:r w:rsidRPr="00082BB1">
        <w:t xml:space="preserve">Abe, however, is making new overtures to China and South Korea to relieve these tensions, and they seem to be reciprocating. </w:t>
      </w:r>
      <w:r w:rsidRPr="00082BB1">
        <w:rPr>
          <w:rStyle w:val="StyleUnderline"/>
        </w:rPr>
        <w:t xml:space="preserve">Obama is keeping channels of communication open with President Xi. </w:t>
      </w:r>
      <w:r w:rsidRPr="00082BB1">
        <w:rPr>
          <w:rStyle w:val="Emphasis"/>
        </w:rPr>
        <w:t>If China’s conflicts with the United States,</w:t>
      </w:r>
      <w:r>
        <w:t xml:space="preserve"> Japan, and other Asian countries </w:t>
      </w:r>
      <w:r w:rsidRPr="00082BB1">
        <w:rPr>
          <w:rStyle w:val="Emphasis"/>
        </w:rPr>
        <w:t>are well managed,</w:t>
      </w:r>
      <w:r>
        <w:t xml:space="preserve"> the economic integration of the Pacific Rim might eventually include China. </w:t>
      </w:r>
      <w:r w:rsidRPr="00082BB1">
        <w:rPr>
          <w:rStyle w:val="Emphasis"/>
        </w:rPr>
        <w:t>A true Asia-Pacific community — one that includes the United States, China, and Japan — would emerge.</w:t>
      </w:r>
    </w:p>
    <w:p w:rsidR="00181EB9" w:rsidRDefault="00181EB9" w:rsidP="00181EB9">
      <w:r>
        <w:t>There is still no telling if that will ever happen. But if it does, it will be thanks to Obama and Abe, to their deterrence, détente, and careful economics.</w:t>
      </w:r>
    </w:p>
    <w:p w:rsidR="002701C5" w:rsidRDefault="002701C5" w:rsidP="002701C5"/>
    <w:p w:rsidR="00814332" w:rsidRDefault="00814332" w:rsidP="00814332">
      <w:pPr>
        <w:pStyle w:val="Heading3"/>
      </w:pPr>
      <w:r>
        <w:t xml:space="preserve">Link Defense </w:t>
      </w:r>
    </w:p>
    <w:p w:rsidR="00814332" w:rsidRDefault="00814332" w:rsidP="00814332">
      <w:pPr>
        <w:pStyle w:val="Heading4"/>
      </w:pPr>
      <w:r>
        <w:t>Engagement with China maintains U.S.-Japan relations</w:t>
      </w:r>
    </w:p>
    <w:p w:rsidR="00814332" w:rsidRPr="00113DEF" w:rsidRDefault="00814332" w:rsidP="00814332">
      <w:pPr>
        <w:rPr>
          <w:b/>
        </w:rPr>
      </w:pPr>
      <w:r w:rsidRPr="00113DEF">
        <w:rPr>
          <w:b/>
        </w:rPr>
        <w:t>Griswold 2016</w:t>
      </w:r>
      <w:r>
        <w:rPr>
          <w:b/>
        </w:rPr>
        <w:t xml:space="preserve"> --- </w:t>
      </w:r>
      <w:r w:rsidRPr="00113DEF">
        <w:t>Asia-Pacific Research Center as the Communications Coordinator @ Standford. (</w:t>
      </w:r>
      <w:r>
        <w:t>Griswold, “China poses "most strategic challenge" for US-Japan relationship, Funabashi says”, Standford. http://aparc.fsi.stanford.edu/news/china-poses-most-strategic-challenge-us-japan-relationship-funabashi-says)//ET</w:t>
      </w:r>
    </w:p>
    <w:p w:rsidR="00814332" w:rsidRDefault="00814332" w:rsidP="00814332">
      <w:pPr>
        <w:rPr>
          <w:sz w:val="16"/>
        </w:rPr>
      </w:pPr>
      <w:r w:rsidRPr="00113DEF">
        <w:rPr>
          <w:sz w:val="16"/>
        </w:rPr>
        <w:t>Funabashi said in his keynote speech that despite the past, “</w:t>
      </w:r>
      <w:r w:rsidRPr="00113DEF">
        <w:rPr>
          <w:rStyle w:val="StyleUnderline"/>
        </w:rPr>
        <w:t>we are in a much, much better position now” as tensions between Japan and the United States have been contained lately</w:t>
      </w:r>
      <w:r w:rsidRPr="00113DEF">
        <w:rPr>
          <w:sz w:val="16"/>
        </w:rPr>
        <w:t xml:space="preserve">. However, misperceptions between Washington and Tokyo over their approaches to China could challenge the positive trajectory we see now, Funabashi warned. 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 </w:t>
      </w:r>
      <w:r w:rsidRPr="00113DEF">
        <w:rPr>
          <w:rStyle w:val="StyleUnderline"/>
        </w:rPr>
        <w:t>Funabashi</w:t>
      </w:r>
      <w:r w:rsidRPr="00113DEF">
        <w:rPr>
          <w:sz w:val="16"/>
        </w:rPr>
        <w:t xml:space="preserve"> quickly dismissed that idea, saying, “I do not think [we’ve] entered into a new Cold War,” and </w:t>
      </w:r>
      <w:r w:rsidRPr="00113DEF">
        <w:rPr>
          <w:rStyle w:val="Emphasis"/>
        </w:rPr>
        <w:t>recognized that Japan, the United States and others around the world must identify ways of working with China despite differences.</w:t>
      </w:r>
      <w:r>
        <w:rPr>
          <w:rStyle w:val="Emphasis"/>
        </w:rPr>
        <w:t xml:space="preserve"> </w:t>
      </w:r>
      <w:r w:rsidRPr="00113DEF">
        <w:rPr>
          <w:sz w:val="16"/>
        </w:rPr>
        <w:t xml:space="preserve">Funabashi said </w:t>
      </w:r>
      <w:r w:rsidRPr="00113DEF">
        <w:rPr>
          <w:rStyle w:val="Emphasis"/>
        </w:rPr>
        <w:t>Japan “can offset the prospect or danger of China and Russia ganging up against Japan” through its strategic engagement with both countries,</w:t>
      </w:r>
      <w:r w:rsidRPr="00113DEF">
        <w:rPr>
          <w:sz w:val="16"/>
        </w:rPr>
        <w:t xml:space="preserve"> but that the </w:t>
      </w:r>
      <w:r w:rsidRPr="00113DEF">
        <w:rPr>
          <w:rStyle w:val="StyleUnderline"/>
        </w:rPr>
        <w:t>United States would require some reassurance and understanding of how Japan views its relationship with</w:t>
      </w:r>
      <w:r w:rsidRPr="00113DEF">
        <w:rPr>
          <w:sz w:val="16"/>
        </w:rPr>
        <w:t xml:space="preserve"> Moscow and </w:t>
      </w:r>
      <w:r w:rsidRPr="00113DEF">
        <w:rPr>
          <w:rStyle w:val="StyleUnderline"/>
        </w:rPr>
        <w:t>Beijing</w:t>
      </w:r>
      <w:r w:rsidRPr="00113DEF">
        <w:rPr>
          <w:sz w:val="16"/>
        </w:rPr>
        <w:t>.</w:t>
      </w:r>
    </w:p>
    <w:p w:rsidR="006F326B" w:rsidRDefault="006F326B" w:rsidP="006F326B">
      <w:pPr>
        <w:pStyle w:val="Heading4"/>
      </w:pPr>
      <w:r>
        <w:t xml:space="preserve">No link – Japan no longer views China as an enemy </w:t>
      </w:r>
    </w:p>
    <w:p w:rsidR="006F326B" w:rsidRPr="0071199D" w:rsidRDefault="006F326B" w:rsidP="006F326B">
      <w:r>
        <w:rPr>
          <w:rStyle w:val="Style13ptBold"/>
        </w:rPr>
        <w:t>Norman 15</w:t>
      </w:r>
      <w:r>
        <w:t xml:space="preserve"> – reporter for WSJ (Laurence, “</w:t>
      </w:r>
      <w:r w:rsidRPr="0071199D">
        <w:t>Japan’s Abe Wants to Improve Relations With China</w:t>
      </w:r>
      <w:r>
        <w:t xml:space="preserve">,” </w:t>
      </w:r>
      <w:r>
        <w:rPr>
          <w:i/>
        </w:rPr>
        <w:t xml:space="preserve">Wall Street Journal, </w:t>
      </w:r>
      <w:r>
        <w:t>September 29</w:t>
      </w:r>
      <w:r w:rsidRPr="0071199D">
        <w:rPr>
          <w:vertAlign w:val="superscript"/>
        </w:rPr>
        <w:t>th</w:t>
      </w:r>
      <w:r>
        <w:t xml:space="preserve">, 2015, </w:t>
      </w:r>
      <w:hyperlink r:id="rId70" w:history="1">
        <w:r w:rsidRPr="00D47B93">
          <w:rPr>
            <w:rStyle w:val="Hyperlink"/>
          </w:rPr>
          <w:t>http://www.wsj.com/articles/japans-shinzo-abe-vows-to-achieve-solid-economic-growth-1443532975)</w:t>
        </w:r>
      </w:hyperlink>
      <w:r>
        <w:t xml:space="preserve"> // EDP </w:t>
      </w:r>
    </w:p>
    <w:p w:rsidR="006F326B" w:rsidRPr="008C722D" w:rsidRDefault="006F326B" w:rsidP="006F326B">
      <w:pPr>
        <w:rPr>
          <w:color w:val="000000" w:themeColor="text1"/>
          <w:sz w:val="16"/>
        </w:rPr>
      </w:pPr>
      <w:r w:rsidRPr="00102545">
        <w:rPr>
          <w:color w:val="000000" w:themeColor="text1"/>
          <w:sz w:val="16"/>
        </w:rPr>
        <w:t xml:space="preserve">NEW YORK—Japanese Prime Minister Shinzo </w:t>
      </w:r>
      <w:r w:rsidRPr="00102545">
        <w:rPr>
          <w:color w:val="000000" w:themeColor="text1"/>
          <w:u w:val="single"/>
        </w:rPr>
        <w:t>Abe said</w:t>
      </w:r>
      <w:r w:rsidRPr="00102545">
        <w:rPr>
          <w:color w:val="000000" w:themeColor="text1"/>
          <w:sz w:val="16"/>
        </w:rPr>
        <w:t xml:space="preserve"> Tuesday </w:t>
      </w:r>
      <w:r w:rsidRPr="00102545">
        <w:rPr>
          <w:color w:val="000000" w:themeColor="text1"/>
          <w:u w:val="single"/>
        </w:rPr>
        <w:t xml:space="preserve">he wanted to see improved ties with China, including “candid” discussions at all levels with his country’s neighbor. </w:t>
      </w:r>
      <w:r w:rsidRPr="00102545">
        <w:rPr>
          <w:color w:val="000000" w:themeColor="text1"/>
          <w:sz w:val="16"/>
        </w:rPr>
        <w:t xml:space="preserve">Earlier this month, Japan’s parliament passed legislation expanding Japan’s international military powers. The laws give the government, for the first time in the 70 years since World War II, power to use the military in international conflicts, even if Japan itself isn’t under attack. China, whose growing military prowess and actions in the South China Sea have worried Japan and other Asian countries, reacted by cautioning Tokyo against disturbing regional peace and stability. Speaking at Bloomberg in New York during his visit to the U.S. for the United Nations General Assembly, </w:t>
      </w:r>
      <w:r w:rsidRPr="00102545">
        <w:rPr>
          <w:color w:val="000000" w:themeColor="text1"/>
          <w:u w:val="single"/>
        </w:rPr>
        <w:t xml:space="preserve">Mr. Abe said Japan and China need to work to strengthen ties. </w:t>
      </w:r>
      <w:r w:rsidRPr="00102545">
        <w:rPr>
          <w:color w:val="000000" w:themeColor="text1"/>
          <w:sz w:val="16"/>
        </w:rPr>
        <w:t xml:space="preserve">“I would like to mention that </w:t>
      </w:r>
      <w:r w:rsidRPr="00102545">
        <w:rPr>
          <w:color w:val="000000" w:themeColor="text1"/>
          <w:u w:val="single"/>
        </w:rPr>
        <w:t>we need to develop an amicable relationship, a stable relationship between Japan and China. I think both countries must make efforts to that end,”</w:t>
      </w:r>
      <w:r w:rsidRPr="00102545">
        <w:rPr>
          <w:color w:val="000000" w:themeColor="text1"/>
          <w:sz w:val="16"/>
        </w:rPr>
        <w:t xml:space="preserve"> he said in a question-and-answer session. “</w:t>
      </w:r>
      <w:r w:rsidRPr="00102545">
        <w:rPr>
          <w:color w:val="000000" w:themeColor="text1"/>
          <w:u w:val="single"/>
        </w:rPr>
        <w:t xml:space="preserve">Already we have gone through several rounds of summit meetings,” </w:t>
      </w:r>
      <w:r w:rsidRPr="00102545">
        <w:rPr>
          <w:color w:val="000000" w:themeColor="text1"/>
          <w:sz w:val="16"/>
        </w:rPr>
        <w:t>Mr. Abe said. “</w:t>
      </w:r>
      <w:r w:rsidRPr="00102545">
        <w:rPr>
          <w:color w:val="000000" w:themeColor="text1"/>
          <w:u w:val="single"/>
        </w:rPr>
        <w:t>I think we should have a candid exchange of views at all levels, inclusive of the leaders of both countries.”</w:t>
      </w:r>
      <w:r w:rsidRPr="00102545">
        <w:rPr>
          <w:color w:val="000000" w:themeColor="text1"/>
          <w:sz w:val="16"/>
        </w:rPr>
        <w:t xml:space="preserve"> Japan is one of a number of Asian countries to have become embroiled in maritime disputes with China. Beijing set up a new air-defense zone over the East China Sea in November 2013, in waters also claimed by Japan, and has recently stepped up land reclamation and building work on disputed islands of the South China Sea, known as the East Sea in Vietnam. Mr. </w:t>
      </w:r>
      <w:r w:rsidRPr="00102545">
        <w:rPr>
          <w:color w:val="000000" w:themeColor="text1"/>
          <w:u w:val="single"/>
        </w:rPr>
        <w:t>Abe said</w:t>
      </w:r>
      <w:r w:rsidRPr="00102545">
        <w:rPr>
          <w:color w:val="000000" w:themeColor="text1"/>
          <w:sz w:val="16"/>
        </w:rPr>
        <w:t xml:space="preserve"> Tuesday </w:t>
      </w:r>
      <w:r w:rsidRPr="00102545">
        <w:rPr>
          <w:color w:val="000000" w:themeColor="text1"/>
          <w:u w:val="single"/>
        </w:rPr>
        <w:t>his government was also keeping a close eye on China’s economic woes, which have rocked global stock exchanges in recent weeks. He said officials “need to closely pay attention to the structural problems which lie at the background of the Chinese economy</w:t>
      </w:r>
      <w:r>
        <w:rPr>
          <w:color w:val="000000" w:themeColor="text1"/>
          <w:u w:val="single"/>
        </w:rPr>
        <w:t>.”</w:t>
      </w:r>
    </w:p>
    <w:p w:rsidR="006F326B" w:rsidRDefault="006F326B" w:rsidP="006F326B">
      <w:pPr>
        <w:spacing w:line="240" w:lineRule="auto"/>
        <w:rPr>
          <w:rFonts w:ascii="Times New Roman" w:eastAsia="Times New Roman" w:hAnsi="Times New Roman"/>
          <w:sz w:val="30"/>
          <w:szCs w:val="30"/>
        </w:rPr>
      </w:pPr>
    </w:p>
    <w:p w:rsidR="006F326B" w:rsidRPr="00102545" w:rsidRDefault="006F326B" w:rsidP="006F326B">
      <w:pPr>
        <w:rPr>
          <w:color w:val="000000" w:themeColor="text1"/>
        </w:rPr>
      </w:pPr>
    </w:p>
    <w:p w:rsidR="006F326B" w:rsidRPr="00814332" w:rsidRDefault="006F326B" w:rsidP="006F326B"/>
    <w:p w:rsidR="00814332" w:rsidRDefault="00814332" w:rsidP="00814332">
      <w:pPr>
        <w:pStyle w:val="Heading3"/>
      </w:pPr>
      <w:r>
        <w:t>---AT: Tradeoff</w:t>
      </w:r>
    </w:p>
    <w:p w:rsidR="00814332" w:rsidRDefault="00814332" w:rsidP="00814332">
      <w:pPr>
        <w:pStyle w:val="Heading4"/>
      </w:pPr>
      <w:r>
        <w:t>Relations with the U.S. are resilient to engagement</w:t>
      </w:r>
    </w:p>
    <w:p w:rsidR="00814332" w:rsidRPr="00113DEF" w:rsidRDefault="00814332" w:rsidP="00814332">
      <w:r>
        <w:rPr>
          <w:b/>
        </w:rPr>
        <w:t xml:space="preserve">Hughes </w:t>
      </w:r>
      <w:r w:rsidRPr="00113DEF">
        <w:t>(Christopher W. Hughes</w:t>
      </w:r>
      <w:r>
        <w:t>, “Japan’s ‘Resentful Realism’ and Balancing China’s Rise”, The Chinese Journal of International Politics, 2016, 109–150, 4/28/16. https://www2.warwick.ac.uk/fac/soc/pais/people/hughes/researchandpublications/articles/chinese_journal_of_international_politics-2016-hughes-109-50.pdf)//ET</w:t>
      </w:r>
    </w:p>
    <w:p w:rsidR="00814332" w:rsidRDefault="00814332" w:rsidP="00814332">
      <w:pPr>
        <w:rPr>
          <w:rStyle w:val="StyleUnderline"/>
        </w:rPr>
      </w:pPr>
      <w:r w:rsidRPr="00113DEF">
        <w:rPr>
          <w:rStyle w:val="StyleUnderline"/>
        </w:rPr>
        <w:t>Japan’s vital interest in these developments is,</w:t>
      </w:r>
      <w:r w:rsidRPr="00113DEF">
        <w:rPr>
          <w:sz w:val="12"/>
        </w:rPr>
        <w:t xml:space="preserve"> of course, intensified all the more by its close geographical proximity to China, and interdependence of political, economic, and security interests; and by its position in the post-war period as essentially a status quo power supportive of </w:t>
      </w:r>
      <w:r w:rsidRPr="00113DEF">
        <w:rPr>
          <w:rStyle w:val="StyleUnderline"/>
        </w:rPr>
        <w:t>the continuation of the US-led international order, and bound to the US by an</w:t>
      </w:r>
      <w:r>
        <w:rPr>
          <w:rStyle w:val="StyleUnderline"/>
        </w:rPr>
        <w:t xml:space="preserve"> </w:t>
      </w:r>
      <w:r w:rsidRPr="00113DEF">
        <w:rPr>
          <w:rStyle w:val="StyleUnderline"/>
        </w:rPr>
        <w:t xml:space="preserve">ever-deepening alliance relationship. </w:t>
      </w:r>
      <w:r w:rsidRPr="00113DEF">
        <w:rPr>
          <w:sz w:val="12"/>
        </w:rPr>
        <w:t xml:space="preserve">The expectation should be that </w:t>
      </w:r>
      <w:r w:rsidRPr="00113DEF">
        <w:rPr>
          <w:rStyle w:val="StyleUnderline"/>
        </w:rPr>
        <w:t>any shifts in the US led</w:t>
      </w:r>
      <w:r>
        <w:rPr>
          <w:rStyle w:val="StyleUnderline"/>
        </w:rPr>
        <w:t xml:space="preserve"> </w:t>
      </w:r>
      <w:r w:rsidRPr="00113DEF">
        <w:rPr>
          <w:rStyle w:val="StyleUnderline"/>
        </w:rPr>
        <w:t>international and regional systems in which Japan has been so firmly embedded</w:t>
      </w:r>
      <w:r w:rsidRPr="00113DEF">
        <w:rPr>
          <w:sz w:val="12"/>
        </w:rPr>
        <w:t xml:space="preserve">, and as precipitated by China, </w:t>
      </w:r>
      <w:r w:rsidRPr="00113DEF">
        <w:rPr>
          <w:rStyle w:val="StyleUnderline"/>
        </w:rPr>
        <w:t>should pose questions about the precipitation of a similar counter reaction</w:t>
      </w:r>
      <w:r>
        <w:rPr>
          <w:rStyle w:val="StyleUnderline"/>
        </w:rPr>
        <w:t xml:space="preserve"> </w:t>
      </w:r>
      <w:r w:rsidRPr="00113DEF">
        <w:rPr>
          <w:rStyle w:val="StyleUnderline"/>
        </w:rPr>
        <w:t>from Japan.</w:t>
      </w:r>
      <w:r w:rsidRPr="00113DEF">
        <w:rPr>
          <w:sz w:val="12"/>
        </w:rPr>
        <w:t xml:space="preserve"> The more radical the impact of China on the regional order, the more proportionately radical Japan’s response might be. </w:t>
      </w:r>
      <w:r w:rsidRPr="00113DEF">
        <w:rPr>
          <w:rStyle w:val="Emphasis"/>
        </w:rPr>
        <w:t>Japan may choose to channel its response</w:t>
      </w:r>
      <w:r>
        <w:rPr>
          <w:rStyle w:val="Emphasis"/>
        </w:rPr>
        <w:t xml:space="preserve"> </w:t>
      </w:r>
      <w:r w:rsidRPr="00113DEF">
        <w:rPr>
          <w:rStyle w:val="Emphasis"/>
        </w:rPr>
        <w:t>via the US–Japan alliance, and this may bolster the US security presence in</w:t>
      </w:r>
      <w:r w:rsidRPr="00113DEF">
        <w:rPr>
          <w:sz w:val="12"/>
        </w:rPr>
        <w:t xml:space="preserve">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w:t>
      </w:r>
      <w:r w:rsidRPr="00113DEF">
        <w:rPr>
          <w:rStyle w:val="StyleUnderline"/>
        </w:rPr>
        <w:t>Japan’s reaction to China’s rise has been regarded</w:t>
      </w:r>
      <w:r w:rsidRPr="00113DEF">
        <w:rPr>
          <w:sz w:val="12"/>
        </w:rPr>
        <w:t>—so the public argument goes for the majority of Japanese and US policymakers and commentators—</w:t>
      </w:r>
      <w:r w:rsidRPr="00113DEF">
        <w:rPr>
          <w:rStyle w:val="Emphasis"/>
        </w:rPr>
        <w:t>as</w:t>
      </w:r>
      <w:r>
        <w:rPr>
          <w:rStyle w:val="Emphasis"/>
        </w:rPr>
        <w:t xml:space="preserve"> </w:t>
      </w:r>
      <w:r w:rsidRPr="00113DEF">
        <w:rPr>
          <w:rStyle w:val="Emphasis"/>
        </w:rPr>
        <w:t>highly restrained,</w:t>
      </w:r>
      <w:r w:rsidRPr="00113DEF">
        <w:rPr>
          <w:sz w:val="12"/>
        </w:rPr>
        <w:t xml:space="preserve"> </w:t>
      </w:r>
      <w:r w:rsidRPr="00113DEF">
        <w:rPr>
          <w:rStyle w:val="StyleUnderline"/>
        </w:rPr>
        <w:t xml:space="preserve">and as demonstrating </w:t>
      </w:r>
      <w:r w:rsidRPr="00113DEF">
        <w:rPr>
          <w:rStyle w:val="Emphasis"/>
        </w:rPr>
        <w:t>no fundamental change</w:t>
      </w:r>
      <w:r w:rsidRPr="00113DEF">
        <w:rPr>
          <w:rStyle w:val="StyleUnderline"/>
        </w:rPr>
        <w:t xml:space="preserve"> in Japanese international</w:t>
      </w:r>
      <w:r>
        <w:rPr>
          <w:rStyle w:val="StyleUnderline"/>
        </w:rPr>
        <w:t xml:space="preserve"> </w:t>
      </w:r>
      <w:r w:rsidRPr="00113DEF">
        <w:rPr>
          <w:rStyle w:val="StyleUnderline"/>
        </w:rPr>
        <w:t>strategy.2</w:t>
      </w:r>
      <w:r w:rsidRPr="00113DEF">
        <w:rPr>
          <w:sz w:val="12"/>
        </w:rPr>
        <w:t xml:space="preserve"> Japanese </w:t>
      </w:r>
      <w:r w:rsidRPr="00113DEF">
        <w:rPr>
          <w:rStyle w:val="StyleUnderline"/>
        </w:rPr>
        <w:t>policymakers, such as current Prime Minister Abe</w:t>
      </w:r>
      <w:r w:rsidRPr="00113DEF">
        <w:rPr>
          <w:sz w:val="12"/>
        </w:rPr>
        <w:t xml:space="preserve"> Shinzo, </w:t>
      </w:r>
      <w:r w:rsidRPr="00113DEF">
        <w:rPr>
          <w:rStyle w:val="StyleUnderline"/>
        </w:rPr>
        <w:t>even as they</w:t>
      </w:r>
      <w:r>
        <w:rPr>
          <w:rStyle w:val="StyleUnderline"/>
        </w:rPr>
        <w:t xml:space="preserve"> </w:t>
      </w:r>
      <w:r w:rsidRPr="00113DEF">
        <w:rPr>
          <w:rStyle w:val="StyleUnderline"/>
        </w:rPr>
        <w:t>work to revise national security strategies and military capabilities to guard against China’s</w:t>
      </w:r>
      <w:r>
        <w:rPr>
          <w:rStyle w:val="StyleUnderline"/>
        </w:rPr>
        <w:t xml:space="preserve"> </w:t>
      </w:r>
      <w:r w:rsidRPr="00113DEF">
        <w:rPr>
          <w:rStyle w:val="StyleUnderline"/>
        </w:rPr>
        <w:t>rise</w:t>
      </w:r>
      <w:r w:rsidRPr="00113DEF">
        <w:rPr>
          <w:sz w:val="12"/>
        </w:rPr>
        <w:t>—most notably the Abe government’s passing in September 2015 of extensive legislation to overturn the 60-year-old ban on the exercise of collective self-defence to expand the range of military support for the US–Japan alliance—</w:t>
      </w:r>
      <w:r w:rsidRPr="00113DEF">
        <w:rPr>
          <w:rStyle w:val="StyleUnderline"/>
        </w:rPr>
        <w:t>utilize language to describe such strategy</w:t>
      </w:r>
      <w:r>
        <w:rPr>
          <w:rStyle w:val="StyleUnderline"/>
        </w:rPr>
        <w:t xml:space="preserve"> </w:t>
      </w:r>
      <w:r w:rsidRPr="00113DEF">
        <w:rPr>
          <w:rStyle w:val="StyleUnderline"/>
        </w:rPr>
        <w:t>as a ‘</w:t>
      </w:r>
      <w:r w:rsidRPr="00113DEF">
        <w:rPr>
          <w:rStyle w:val="Emphasis"/>
        </w:rPr>
        <w:t>Proactive Contribution to Peace’</w:t>
      </w:r>
      <w:r w:rsidRPr="00113DEF">
        <w:rPr>
          <w:sz w:val="12"/>
        </w:rPr>
        <w:t xml:space="preserve"> (sekkyoku-teki heiwashugi), </w:t>
      </w:r>
      <w:r w:rsidRPr="00113DEF">
        <w:rPr>
          <w:rStyle w:val="StyleUnderline"/>
        </w:rPr>
        <w:t>so to stress essential</w:t>
      </w:r>
      <w:r>
        <w:rPr>
          <w:rStyle w:val="StyleUnderline"/>
        </w:rPr>
        <w:t xml:space="preserve"> </w:t>
      </w:r>
      <w:r w:rsidRPr="00113DEF">
        <w:rPr>
          <w:rStyle w:val="StyleUnderline"/>
        </w:rPr>
        <w:t>continuity with the demilitarized post-war past rather than change.</w:t>
      </w:r>
    </w:p>
    <w:p w:rsidR="006F326B" w:rsidRDefault="006F326B" w:rsidP="00814332">
      <w:pPr>
        <w:rPr>
          <w:rStyle w:val="StyleUnderline"/>
        </w:rPr>
      </w:pPr>
    </w:p>
    <w:p w:rsidR="002701C5" w:rsidRPr="002701C5" w:rsidRDefault="002701C5" w:rsidP="00181EB9">
      <w:pPr>
        <w:rPr>
          <w:b/>
        </w:rPr>
      </w:pPr>
    </w:p>
    <w:p w:rsidR="00181EB9" w:rsidRPr="00BE5560" w:rsidRDefault="006C3A96" w:rsidP="00E84D10">
      <w:pPr>
        <w:pStyle w:val="Heading3"/>
      </w:pPr>
      <w:r>
        <w:t>AT: Need More Coop</w:t>
      </w:r>
    </w:p>
    <w:p w:rsidR="00181EB9" w:rsidRPr="00902C71" w:rsidRDefault="00181EB9" w:rsidP="00181EB9">
      <w:pPr>
        <w:pStyle w:val="Heading4"/>
      </w:pPr>
      <w:r>
        <w:t>Legal, Fiscal, and Public constraints all prevent deeper security cooperation</w:t>
      </w:r>
    </w:p>
    <w:p w:rsidR="00181EB9" w:rsidRPr="00902C71" w:rsidRDefault="00181EB9" w:rsidP="00181EB9">
      <w:r>
        <w:rPr>
          <w:rStyle w:val="Style13ptBold"/>
        </w:rPr>
        <w:t xml:space="preserve">Chanlett-Avery and Rinehart, 16 </w:t>
      </w:r>
      <w:r>
        <w:t>–</w:t>
      </w:r>
      <w:r w:rsidRPr="00902C71">
        <w:t xml:space="preserve"> </w:t>
      </w:r>
      <w:r>
        <w:t xml:space="preserve">Congressional Research Service Report, *Specialist in Asian Affairs, **Analyst in Asian Affairs (“The U.S.-Japan Alliance”, 2-9-16, CRS, </w:t>
      </w:r>
      <w:r w:rsidRPr="00902C71">
        <w:t>https://www.fas.org/sgp/crs/row/RL33740.pdf</w:t>
      </w:r>
      <w:r>
        <w:t>)//JH</w:t>
      </w:r>
    </w:p>
    <w:p w:rsidR="00181EB9" w:rsidRPr="00E84D10" w:rsidRDefault="00181EB9" w:rsidP="00181EB9">
      <w:pPr>
        <w:rPr>
          <w:sz w:val="16"/>
        </w:rPr>
      </w:pPr>
      <w:r w:rsidRPr="000B040F">
        <w:rPr>
          <w:rStyle w:val="StyleUnderline"/>
        </w:rPr>
        <w:t>Challenges to a Deeper Alliance</w:t>
      </w:r>
      <w:r w:rsidR="00E84D10">
        <w:rPr>
          <w:rStyle w:val="StyleUnderline"/>
        </w:rPr>
        <w:t xml:space="preserve"> </w:t>
      </w:r>
      <w:r w:rsidRPr="000B040F">
        <w:rPr>
          <w:rStyle w:val="StyleUnderline"/>
        </w:rPr>
        <w:t>Partnership Constitutional and Legal Constraints</w:t>
      </w:r>
      <w:r w:rsidR="00E84D10">
        <w:rPr>
          <w:rStyle w:val="StyleUnderline"/>
        </w:rPr>
        <w:t xml:space="preserve"> </w:t>
      </w:r>
      <w:r w:rsidRPr="00E84D10">
        <w:rPr>
          <w:sz w:val="16"/>
        </w:rPr>
        <w:t xml:space="preserve">Despite the passage of new security legislation in September 2015, </w:t>
      </w:r>
      <w:r w:rsidRPr="000B040F">
        <w:rPr>
          <w:rStyle w:val="StyleUnderline"/>
        </w:rPr>
        <w:t>several legal factors restrict Japan’s ability to cooperate more robustly with the United States</w:t>
      </w:r>
      <w:r w:rsidRPr="00E84D10">
        <w:rPr>
          <w:sz w:val="16"/>
        </w:rPr>
        <w:t xml:space="preserve">. </w:t>
      </w:r>
      <w:r w:rsidRPr="00902C71">
        <w:rPr>
          <w:rStyle w:val="StyleUnderline"/>
        </w:rPr>
        <w:t xml:space="preserve">The most prominent and fundamental is Article 9 </w:t>
      </w:r>
      <w:r w:rsidRPr="00E84D10">
        <w:rPr>
          <w:sz w:val="16"/>
        </w:rPr>
        <w:t xml:space="preserve">of the Japanese constitution, drafted by American officials during the post-war occupation </w:t>
      </w:r>
      <w:r w:rsidRPr="00902C71">
        <w:rPr>
          <w:rStyle w:val="StyleUnderline"/>
        </w:rPr>
        <w:t>that</w:t>
      </w:r>
      <w:r w:rsidRPr="00E84D10">
        <w:rPr>
          <w:sz w:val="16"/>
        </w:rPr>
        <w:t xml:space="preserve"> </w:t>
      </w:r>
      <w:r w:rsidRPr="000B040F">
        <w:rPr>
          <w:rStyle w:val="StyleUnderline"/>
        </w:rPr>
        <w:t>outlaws war as a “sovereign right” of Japan and prohibits “the right of belligerency.”</w:t>
      </w:r>
      <w:r w:rsidRPr="00E84D10">
        <w:rPr>
          <w:sz w:val="16"/>
        </w:rPr>
        <w:t xml:space="preserve"> </w:t>
      </w:r>
      <w:r w:rsidRPr="000B040F">
        <w:rPr>
          <w:rStyle w:val="StyleUnderline"/>
        </w:rPr>
        <w:t>It stipulates that “land, sea, and air forces, as well as other war potential, will never be maintained.”</w:t>
      </w:r>
      <w:r w:rsidRPr="00E84D10">
        <w:rPr>
          <w:sz w:val="16"/>
        </w:rPr>
        <w:t xml:space="preserve"> However, Japan has interpreted the article to mean that it can maintain a military for self-defense purposes and, since 1991, has allowed the SDF to participate in non-combat roles overseas in a number of U.N. peacekeeping operations (PKO) and in the U.S.-led coalition in Iraq. </w:t>
      </w:r>
      <w:r w:rsidRPr="000B040F">
        <w:rPr>
          <w:rStyle w:val="StyleUnderline"/>
        </w:rPr>
        <w:t xml:space="preserve">The new security legislation adjusts the SDF rules of engagement </w:t>
      </w:r>
      <w:r w:rsidRPr="00E84D10">
        <w:rPr>
          <w:sz w:val="16"/>
        </w:rPr>
        <w:t xml:space="preserve">(ROE) to allow more proactive missions and expands the scope for the SDF to operate in theaters where there is ongoing conflict, </w:t>
      </w:r>
      <w:r w:rsidRPr="000B040F">
        <w:rPr>
          <w:rStyle w:val="StyleUnderline"/>
        </w:rPr>
        <w:t>but not on the front lines</w:t>
      </w:r>
      <w:r w:rsidRPr="00E84D10">
        <w:rPr>
          <w:sz w:val="16"/>
        </w:rPr>
        <w:t xml:space="preserve">. The </w:t>
      </w:r>
      <w:r w:rsidRPr="00902C71">
        <w:rPr>
          <w:rStyle w:val="StyleUnderline"/>
        </w:rPr>
        <w:t>direct participation</w:t>
      </w:r>
      <w:r w:rsidRPr="00E84D10">
        <w:rPr>
          <w:sz w:val="16"/>
        </w:rPr>
        <w:t xml:space="preserve"> of the SDF</w:t>
      </w:r>
      <w:r w:rsidRPr="00902C71">
        <w:rPr>
          <w:rStyle w:val="StyleUnderline"/>
        </w:rPr>
        <w:t xml:space="preserve"> in combat </w:t>
      </w:r>
      <w:r w:rsidRPr="00E84D10">
        <w:rPr>
          <w:sz w:val="16"/>
        </w:rPr>
        <w:t xml:space="preserve">operations </w:t>
      </w:r>
      <w:r w:rsidRPr="00902C71">
        <w:rPr>
          <w:rStyle w:val="StyleUnderline"/>
        </w:rPr>
        <w:t>is considered to be unconstitutional</w:t>
      </w:r>
      <w:r w:rsidRPr="00E84D10">
        <w:rPr>
          <w:sz w:val="16"/>
        </w:rPr>
        <w:t>, unless there is a threat to Japan’s existence. The overseas dispatch of the SDF still requires Diet approval.</w:t>
      </w:r>
      <w:r w:rsidR="00E84D10" w:rsidRPr="00E84D10">
        <w:rPr>
          <w:sz w:val="16"/>
        </w:rPr>
        <w:t xml:space="preserve"> </w:t>
      </w:r>
      <w:r w:rsidRPr="000B040F">
        <w:rPr>
          <w:rStyle w:val="StyleUnderline"/>
        </w:rPr>
        <w:t>Fiscal Constraints</w:t>
      </w:r>
      <w:r w:rsidR="00E84D10">
        <w:rPr>
          <w:rStyle w:val="StyleUnderline"/>
        </w:rPr>
        <w:t xml:space="preserve"> </w:t>
      </w:r>
      <w:r w:rsidRPr="000B040F">
        <w:rPr>
          <w:rStyle w:val="StyleUnderline"/>
        </w:rPr>
        <w:t>Both Japan and the United States face serious fiscal constraints in their ability to maintain, let alone increase, defense budgets</w:t>
      </w:r>
      <w:r w:rsidRPr="00E84D10">
        <w:rPr>
          <w:sz w:val="16"/>
        </w:rPr>
        <w:t xml:space="preserve">. Funding for new, expensive alliance initiatives appears to be limited; increased investments in new dimensions of alliance cooperation may come with tradeoffs in existing or planned defense capabilities. In recent years, Members of Congress have voiced concern about the rising costs of troop realignment plans and imposed restrictions on U.S. funding. Yet, U.S. and Japanese leaders have made rhetorical commitments to allocating a greater share of resources to bolstering the alliance. After 10 consecutive years of defense spending reductions, the Japanese government increased its defense budget by 0.8% in FY2013, by 2.2% in FY2014, and by 0.8% in FY2015. Over the decade 2004-2013, Japan’s defense budget decreased by 5%, while China’s grew by 270%, South Korea’s by 45%, and Taiwan’s by 14%.8 Prime Minister Abe has indicated a desire to boost defense spending, but past administrations have established a strong normative (not legally binding) ceiling of 1% of GDP. Thus, over the long term, Japan’s defense budget will likely be tied to economic growth and the overall fiscal environment. </w:t>
      </w:r>
      <w:r w:rsidRPr="00902C71">
        <w:rPr>
          <w:rStyle w:val="StyleUnderline"/>
        </w:rPr>
        <w:t>With gross public debt at roughly 250% of GDP</w:t>
      </w:r>
      <w:r w:rsidRPr="00E84D10">
        <w:rPr>
          <w:sz w:val="16"/>
        </w:rPr>
        <w:t xml:space="preserve"> and rising costs of the social safety net, </w:t>
      </w:r>
      <w:r w:rsidRPr="00902C71">
        <w:rPr>
          <w:rStyle w:val="StyleUnderline"/>
        </w:rPr>
        <w:t>some analysts believe that it will be politically impossible for Japan to significantly increase defense spending</w:t>
      </w:r>
      <w:r w:rsidRPr="00E84D10">
        <w:rPr>
          <w:sz w:val="16"/>
        </w:rPr>
        <w:t xml:space="preserve">. Since FY2013, </w:t>
      </w:r>
      <w:r w:rsidRPr="00902C71">
        <w:rPr>
          <w:rStyle w:val="StyleUnderline"/>
        </w:rPr>
        <w:t xml:space="preserve">the United States has implemented cuts in its defense budget, partly through the sequestration mechanism </w:t>
      </w:r>
      <w:r w:rsidRPr="00E84D10">
        <w:rPr>
          <w:sz w:val="16"/>
        </w:rPr>
        <w:t xml:space="preserve">established in the 2011 Budget Control Act. Since 2012, however, U.S. officials have repeatedly stressed that, as one aspect of the rebalancing strategy, U.S. military deployments to the Asia-Pacific region will not decrease and may even be enhanced in certain areas. </w:t>
      </w:r>
      <w:r w:rsidRPr="00902C71">
        <w:rPr>
          <w:rStyle w:val="StyleUnderline"/>
        </w:rPr>
        <w:t>Nevertheless, U.S. allies are concerned about the impact of these budget cuts.</w:t>
      </w:r>
      <w:r w:rsidRPr="00E84D10">
        <w:rPr>
          <w:sz w:val="16"/>
        </w:rPr>
        <w:t xml:space="preserve"> In testimony to Congress in March 2013, </w:t>
      </w:r>
      <w:r w:rsidRPr="00902C71">
        <w:rPr>
          <w:rStyle w:val="StyleUnderline"/>
        </w:rPr>
        <w:t>PACOM Commander Samuel Locklear stated, “[The sequestration budget cuts] also will ultimately, if allowed to, undermine the rebalance.”9</w:t>
      </w:r>
      <w:r w:rsidR="00E84D10">
        <w:rPr>
          <w:rStyle w:val="StyleUnderline"/>
        </w:rPr>
        <w:t xml:space="preserve"> </w:t>
      </w:r>
      <w:r w:rsidRPr="00902C71">
        <w:rPr>
          <w:rStyle w:val="StyleUnderline"/>
        </w:rPr>
        <w:t>Public Sentiment:</w:t>
      </w:r>
      <w:r w:rsidRPr="00E84D10">
        <w:rPr>
          <w:sz w:val="16"/>
        </w:rPr>
        <w:t xml:space="preserve"> How Far is Japan Willing to Go?</w:t>
      </w:r>
      <w:r w:rsidR="00E84D10" w:rsidRPr="00E84D10">
        <w:rPr>
          <w:sz w:val="16"/>
        </w:rPr>
        <w:t xml:space="preserve"> </w:t>
      </w:r>
      <w:r w:rsidRPr="00E84D10">
        <w:rPr>
          <w:sz w:val="16"/>
        </w:rPr>
        <w:t xml:space="preserve">Japanese voters have given the LDP three consecutive victories in parliamentary elections, but </w:t>
      </w:r>
      <w:r w:rsidRPr="00902C71">
        <w:rPr>
          <w:rStyle w:val="StyleUnderline"/>
        </w:rPr>
        <w:t xml:space="preserve">polls indicate that the electorate’s approval of </w:t>
      </w:r>
      <w:r w:rsidRPr="00E84D10">
        <w:rPr>
          <w:sz w:val="16"/>
        </w:rPr>
        <w:t>Prime Minister</w:t>
      </w:r>
      <w:r w:rsidRPr="00902C71">
        <w:rPr>
          <w:rStyle w:val="StyleUnderline"/>
        </w:rPr>
        <w:t xml:space="preserve"> Abe is based primarily on his efforts to revive the Japanese economy and not on security-related issues.</w:t>
      </w:r>
      <w:r w:rsidRPr="00E84D10">
        <w:rPr>
          <w:sz w:val="16"/>
        </w:rPr>
        <w:t xml:space="preserve"> Since World War II ended, the Japanese public has gradually changed from its pacifist stance to being more accepting of the need for a more forward-leaning defense posture.10 This adjustment, however, has been largely incremental rather than fundamental. Observers caution that </w:t>
      </w:r>
      <w:r w:rsidRPr="00902C71">
        <w:rPr>
          <w:rStyle w:val="StyleUnderline"/>
        </w:rPr>
        <w:t>there is still deep-seated reluctance among the public to shift away from the tenets of the “peace constitution.”</w:t>
      </w:r>
      <w:r w:rsidRPr="00E84D10">
        <w:rPr>
          <w:sz w:val="16"/>
        </w:rPr>
        <w:t xml:space="preserve"> Even as Japan’s defense establishment moves to become more “normal,” in the sense of shedding self-imposed limitations on military activities, </w:t>
      </w:r>
      <w:r w:rsidRPr="00902C71">
        <w:rPr>
          <w:rStyle w:val="StyleUnderline"/>
        </w:rPr>
        <w:t>it is unclear whether the Japanese people are ready for fundamental chang</w:t>
      </w:r>
      <w:r w:rsidRPr="00E84D10">
        <w:rPr>
          <w:sz w:val="16"/>
        </w:rPr>
        <w:t xml:space="preserve">e. Periodic proposals to amend Article 9 of the constitution have met with resistance from many quarters. The LDP’s junior coalition partner Komeito has also hesitated to embrace far-reaching defense reforms. </w:t>
      </w:r>
      <w:r w:rsidRPr="00902C71">
        <w:rPr>
          <w:rStyle w:val="StyleUnderline"/>
        </w:rPr>
        <w:t>The passage of security legislation</w:t>
      </w:r>
      <w:r w:rsidRPr="00E84D10">
        <w:rPr>
          <w:sz w:val="16"/>
        </w:rPr>
        <w:t xml:space="preserve"> in September 2015 displayed the challenges of adjusting Japan’s security posture. The LDP’s push to pass the legislation </w:t>
      </w:r>
      <w:r w:rsidRPr="00902C71">
        <w:rPr>
          <w:rStyle w:val="StyleUnderline"/>
        </w:rPr>
        <w:t>generated intense opposition, both in the Diet and among the general public.</w:t>
      </w:r>
      <w:r w:rsidRPr="00E84D10">
        <w:rPr>
          <w:sz w:val="16"/>
        </w:rPr>
        <w:t xml:space="preserve"> The campaign galvanized widespread protest: local assemblies passed resolutions and nearly 10,000 scholars and public intellectuals signed petitions opposing the legislation. Media outlets in Japan claimed that over 100,000 people protested outside the Diet buildings after the bills were introduced. Demonstrators criticized the laws as unconstitutional and claimed that they risked pulling Japan into U.S.-led wars overseas. Particularly as the United States’ military engagement in the Middle East attempts to contain and defeat the so-called Islamic State organization, </w:t>
      </w:r>
      <w:r w:rsidRPr="00902C71">
        <w:rPr>
          <w:rStyle w:val="StyleUnderline"/>
        </w:rPr>
        <w:t>Japanese citizens are concerned that their military could be drawn into foreign engagements</w:t>
      </w:r>
      <w:r w:rsidRPr="00E84D10">
        <w:rPr>
          <w:sz w:val="16"/>
        </w:rPr>
        <w:t>. Chinese and South Korean media also have criticized Japan’s new security policies, based on claims that exercising collective self-defense represents an aggressive security policy for Japan and a step toward “re-militarization.”</w:t>
      </w:r>
      <w:r w:rsidR="00E84D10" w:rsidRPr="00E84D10">
        <w:rPr>
          <w:sz w:val="16"/>
        </w:rPr>
        <w:t xml:space="preserve"> </w:t>
      </w:r>
    </w:p>
    <w:p w:rsidR="00181EB9" w:rsidRPr="00A6341C" w:rsidRDefault="00181EB9" w:rsidP="00181EB9"/>
    <w:p w:rsidR="0072330E" w:rsidRPr="00A840DA" w:rsidRDefault="0072330E" w:rsidP="0072330E">
      <w:pPr>
        <w:rPr>
          <w:rFonts w:asciiTheme="minorHAnsi" w:hAnsiTheme="minorHAnsi"/>
        </w:rPr>
      </w:pPr>
    </w:p>
    <w:p w:rsidR="00FA31FF" w:rsidRDefault="00EB260D" w:rsidP="00FA31FF">
      <w:pPr>
        <w:pStyle w:val="Heading2"/>
        <w:rPr>
          <w:rFonts w:asciiTheme="minorHAnsi" w:hAnsiTheme="minorHAnsi"/>
        </w:rPr>
      </w:pPr>
      <w:r>
        <w:rPr>
          <w:rFonts w:asciiTheme="minorHAnsi" w:hAnsiTheme="minorHAnsi"/>
        </w:rPr>
        <w:t xml:space="preserve">AT: </w:t>
      </w:r>
      <w:r w:rsidR="00FA31FF" w:rsidRPr="00A840DA">
        <w:rPr>
          <w:rFonts w:asciiTheme="minorHAnsi" w:hAnsiTheme="minorHAnsi"/>
        </w:rPr>
        <w:t xml:space="preserve">Impact </w:t>
      </w:r>
    </w:p>
    <w:p w:rsidR="008B550A" w:rsidRDefault="008B550A" w:rsidP="008B550A">
      <w:pPr>
        <w:pStyle w:val="Heading3"/>
      </w:pPr>
      <w:r>
        <w:t xml:space="preserve">Turn—China War </w:t>
      </w:r>
    </w:p>
    <w:p w:rsidR="002701C5" w:rsidRPr="002701C5" w:rsidRDefault="002701C5" w:rsidP="002701C5"/>
    <w:p w:rsidR="008B550A" w:rsidRDefault="008B550A" w:rsidP="008B550A">
      <w:pPr>
        <w:pStyle w:val="Heading4"/>
      </w:pPr>
      <w:r>
        <w:t xml:space="preserve">US-Japan alliance makes conflict with China inevitable </w:t>
      </w:r>
    </w:p>
    <w:p w:rsidR="008B550A" w:rsidRPr="00DB2A0E" w:rsidRDefault="008B550A" w:rsidP="008B550A">
      <w:r w:rsidRPr="00DB2A0E">
        <w:rPr>
          <w:rStyle w:val="Style13ptBold"/>
        </w:rPr>
        <w:t>Chen 15</w:t>
      </w:r>
      <w:r>
        <w:t xml:space="preserve"> [Dingding, an assistant professor of Government and Public Administration at the University of Macau, </w:t>
      </w:r>
      <w:r>
        <w:tab/>
        <w:t xml:space="preserve">“A Deepening US-Japan Alliance: Be Careful What You Wish For”, The Diplomat, 5/1/15, </w:t>
      </w:r>
      <w:hyperlink r:id="rId71" w:history="1">
        <w:r w:rsidRPr="005379C4">
          <w:rPr>
            <w:rStyle w:val="Hyperlink"/>
          </w:rPr>
          <w:t>http://thediplomat.com/2015/05/a-deepening-us-japan-alliance-be-careful-what-you-wish-for/</w:t>
        </w:r>
      </w:hyperlink>
      <w:r>
        <w:t>] MG</w:t>
      </w:r>
    </w:p>
    <w:p w:rsidR="008B550A" w:rsidRPr="006073C5" w:rsidRDefault="008B550A" w:rsidP="008B550A">
      <w:r w:rsidRPr="006073C5">
        <w:t>Japanese Prime Minister </w:t>
      </w:r>
      <w:hyperlink r:id="rId72" w:tgtFrame="_blank" w:history="1">
        <w:r w:rsidRPr="006073C5">
          <w:rPr>
            <w:rStyle w:val="StyleUnderline"/>
          </w:rPr>
          <w:t>Shinzo Abe’s visit to the U.S.</w:t>
        </w:r>
      </w:hyperlink>
      <w:r w:rsidRPr="006073C5">
        <w:rPr>
          <w:rStyle w:val="StyleUnderline"/>
        </w:rPr>
        <w:t xml:space="preserve"> has achieved one main goal for Japan: a deepening of the U.S.-Japan security alliance.</w:t>
      </w:r>
      <w:r w:rsidRPr="006073C5">
        <w:t xml:space="preserve"> The biggest change is the new joint defense guidelines now allow Japan’s military to fight alongside the U.S. military anywhere in the world, as long as Japan deems it necessary for Japan’s national security interests. On the surface, </w:t>
      </w:r>
      <w:r w:rsidRPr="006073C5">
        <w:rPr>
          <w:rStyle w:val="StyleUnderline"/>
        </w:rPr>
        <w:t>such a move might strengthen Japan’s security</w:t>
      </w:r>
      <w:r w:rsidRPr="006073C5">
        <w:t>, particularly during China’s rise in Asia</w:t>
      </w:r>
      <w:r w:rsidRPr="006073C5">
        <w:rPr>
          <w:rStyle w:val="StyleUnderline"/>
        </w:rPr>
        <w:t>. It might also increase the odds of the U.S. coming to aid Japan militarily since now Japan is ready to help the U.S. anywhere</w:t>
      </w:r>
      <w:r w:rsidRPr="006073C5">
        <w:t xml:space="preserve">. A closer analysis, however, reveals that </w:t>
      </w:r>
      <w:r w:rsidRPr="006073C5">
        <w:rPr>
          <w:rStyle w:val="Emphasis"/>
        </w:rPr>
        <w:t>a deepening U.S.-Japan alliance might actually hurt Japan’s security interests</w:t>
      </w:r>
      <w:r w:rsidRPr="006073C5">
        <w:t>.</w:t>
      </w:r>
    </w:p>
    <w:p w:rsidR="008B550A" w:rsidRPr="006073C5" w:rsidRDefault="008B550A" w:rsidP="008B550A">
      <w:pPr>
        <w:rPr>
          <w:rStyle w:val="StyleUnderline"/>
        </w:rPr>
      </w:pPr>
      <w:r w:rsidRPr="006073C5">
        <w:t xml:space="preserve">To start with, </w:t>
      </w:r>
      <w:r w:rsidRPr="006073C5">
        <w:rPr>
          <w:rStyle w:val="StyleUnderline"/>
        </w:rPr>
        <w:t>a possible global presence of Japan’s military will involve Japan in unnecessary conflicts in some dangerous quarters of the world</w:t>
      </w:r>
      <w:r w:rsidRPr="006073C5">
        <w:t xml:space="preserve">. The U.S. is a superpower with security interests in every corner of the world, but Japan is not a superpower and hence does not have security interests globally. Also, in the past 15 years, the U.S. has fought two very costly, yet unnecessary, wars in Iraq and Afghanistan and now is probably entering a new war in the Middle East and even Ukraine. If the United States decides to send ground troops to fight ISIS or help Ukraine fight Russia, how should Japan help? And can Japan really help? Of course, Japan can provide some logistical assistance, but </w:t>
      </w:r>
      <w:r w:rsidRPr="006073C5">
        <w:rPr>
          <w:rStyle w:val="StyleUnderline"/>
        </w:rPr>
        <w:t>real military assistance involving Japanese soldiers would be highly risky</w:t>
      </w:r>
      <w:r w:rsidRPr="006073C5">
        <w:t>. Already, two Japanese citizens </w:t>
      </w:r>
      <w:hyperlink r:id="rId73" w:tgtFrame="_blank" w:history="1">
        <w:r w:rsidRPr="006073C5">
          <w:rPr>
            <w:rStyle w:val="Hyperlink"/>
          </w:rPr>
          <w:t>were beheaded</w:t>
        </w:r>
      </w:hyperlink>
      <w:r w:rsidRPr="006073C5">
        <w:t xml:space="preserve"> by ISIS for Japan’s close relationship with the U.S. in fighting the ISIS. </w:t>
      </w:r>
      <w:r w:rsidRPr="006073C5">
        <w:rPr>
          <w:rStyle w:val="StyleUnderline"/>
        </w:rPr>
        <w:t>Japanese involvement in the United States’ conflicts could lead to greater suffering for Japanese citizens.</w:t>
      </w:r>
    </w:p>
    <w:p w:rsidR="008B550A" w:rsidRPr="006073C5" w:rsidRDefault="008B550A" w:rsidP="008B550A">
      <w:r w:rsidRPr="006073C5">
        <w:t xml:space="preserve">It might be the case that Japan, under the leadership of Abe, wants to use these new guidelines as an opportunity to revise its constitution and make Japan a ‘normal’ state again. Japan becoming a ‘normal’ state is actually a good thing, and other countries should welcome it. But becoming a military machine that closely follow America’ s every step or misstep around the world is not a good thing for Japan. Instead, </w:t>
      </w:r>
      <w:r w:rsidRPr="006073C5">
        <w:rPr>
          <w:rStyle w:val="StyleUnderline"/>
        </w:rPr>
        <w:t>Japan should aim at an independent foreign policy that centers around its Asian neighbors instead of the whims of U.S. foreign policy. Only through this approach can Japan and other Asian powers build a peaceful and prosperous Asian community.</w:t>
      </w:r>
    </w:p>
    <w:p w:rsidR="008B550A" w:rsidRPr="006073C5" w:rsidRDefault="008B550A" w:rsidP="008B550A">
      <w:pPr>
        <w:rPr>
          <w:rStyle w:val="Emphasis"/>
        </w:rPr>
      </w:pPr>
      <w:r w:rsidRPr="006073C5">
        <w:rPr>
          <w:rStyle w:val="StyleUnderline"/>
        </w:rPr>
        <w:t>A more serious problem is Japan’s intended target in Asia</w:t>
      </w:r>
      <w:r w:rsidRPr="006073C5">
        <w:t xml:space="preserve">. Although unstated, </w:t>
      </w:r>
      <w:r w:rsidRPr="006073C5">
        <w:rPr>
          <w:rStyle w:val="StyleUnderline"/>
        </w:rPr>
        <w:t>everyone knows that the real target of the U.S.-Japan security alliance is China</w:t>
      </w:r>
      <w:r w:rsidRPr="006073C5">
        <w:t xml:space="preserve">. A new disturbing development is that </w:t>
      </w:r>
      <w:r w:rsidRPr="006073C5">
        <w:rPr>
          <w:rStyle w:val="StyleUnderline"/>
        </w:rPr>
        <w:t>Japan and the U.S. may start joint </w:t>
      </w:r>
      <w:hyperlink r:id="rId74" w:tgtFrame="_blank" w:history="1">
        <w:r w:rsidRPr="006073C5">
          <w:rPr>
            <w:rStyle w:val="StyleUnderline"/>
          </w:rPr>
          <w:t>maritime patrols in the South China Sea</w:t>
        </w:r>
      </w:hyperlink>
      <w:r w:rsidRPr="006073C5">
        <w:t xml:space="preserve">, with an aim to counterbalance China’s growing presence there. This is a puzzling move on Japan’s part. </w:t>
      </w:r>
      <w:r w:rsidRPr="006073C5">
        <w:rPr>
          <w:rStyle w:val="StyleUnderline"/>
        </w:rPr>
        <w:t>There is already a high chance of an accidental clash of plans and vessels between China and Japan in the East China Sea—why risk another clash with China in the South China Sea?</w:t>
      </w:r>
      <w:r w:rsidRPr="006073C5">
        <w:t xml:space="preserve"> Plus, Japan is not part of any South China Sea disputes, so why does Japan want to be dragged into the already very complex situation? </w:t>
      </w:r>
      <w:r w:rsidRPr="006073C5">
        <w:rPr>
          <w:rStyle w:val="StyleUnderline"/>
        </w:rPr>
        <w:t>Perhaps the pressures come from the United States, and perhaps Japan sees a good opportunity in mobilizing smaller Southeast Asian states to balance against China</w:t>
      </w:r>
      <w:r w:rsidRPr="006073C5">
        <w:t xml:space="preserve">. Whatever the motivation, </w:t>
      </w:r>
      <w:r w:rsidRPr="006073C5">
        <w:rPr>
          <w:rStyle w:val="Emphasis"/>
        </w:rPr>
        <w:t>Japan’s move is a highly risky one and it would only lead to higher levels of tensions between Japan and China.</w:t>
      </w:r>
    </w:p>
    <w:p w:rsidR="008B550A" w:rsidRPr="006073C5" w:rsidRDefault="008B550A" w:rsidP="008B550A">
      <w:r w:rsidRPr="006073C5">
        <w:t xml:space="preserve">In the realm of international politics, </w:t>
      </w:r>
      <w:r w:rsidRPr="006073C5">
        <w:rPr>
          <w:rStyle w:val="StyleUnderline"/>
        </w:rPr>
        <w:t>action begets reaction and a new alliance invites a counter-alliance</w:t>
      </w:r>
      <w:r w:rsidRPr="006073C5">
        <w:t xml:space="preserve">. So we </w:t>
      </w:r>
      <w:r w:rsidRPr="006073C5">
        <w:rPr>
          <w:rStyle w:val="StyleUnderline"/>
        </w:rPr>
        <w:t>now have a stronger and firmer U.S.-Japan alliance, what will China do? The most likely case is that China will counteract the U.S.-Japan alliance with its own alliance with Russia</w:t>
      </w:r>
      <w:r w:rsidRPr="006073C5">
        <w:t xml:space="preserve"> (most likely). Already, because of America’s strategic mistakes in Europe,</w:t>
      </w:r>
      <w:r w:rsidRPr="006073C5">
        <w:rPr>
          <w:rStyle w:val="StyleUnderline"/>
        </w:rPr>
        <w:t xml:space="preserve"> Russia is quickly moving closer to China</w:t>
      </w:r>
      <w:r w:rsidRPr="006073C5">
        <w:t>, both economically and politically</w:t>
      </w:r>
      <w:r w:rsidRPr="006073C5">
        <w:rPr>
          <w:rStyle w:val="StyleUnderline"/>
        </w:rPr>
        <w:t>. It is no longer unthinkable that we might see </w:t>
      </w:r>
      <w:hyperlink r:id="rId75" w:tgtFrame="_blank" w:history="1">
        <w:r w:rsidRPr="006073C5">
          <w:rPr>
            <w:rStyle w:val="StyleUnderline"/>
          </w:rPr>
          <w:t>a China-Russia alliance</w:t>
        </w:r>
      </w:hyperlink>
      <w:r w:rsidRPr="006073C5">
        <w:rPr>
          <w:rStyle w:val="StyleUnderline"/>
        </w:rPr>
        <w:t> in the near future, particularly if the U.S. and Japan increase their pressures on China</w:t>
      </w:r>
      <w:r w:rsidRPr="006073C5">
        <w:t>. If indeed someday that happens</w:t>
      </w:r>
      <w:r w:rsidRPr="006073C5">
        <w:rPr>
          <w:rStyle w:val="Emphasis"/>
        </w:rPr>
        <w:t>, we might enter a ‘new cold war’ in Asia</w:t>
      </w:r>
      <w:r w:rsidRPr="006073C5">
        <w:rPr>
          <w:rStyle w:val="StyleUnderline"/>
        </w:rPr>
        <w:t>—real bad news for everyone.</w:t>
      </w:r>
    </w:p>
    <w:p w:rsidR="008B550A" w:rsidRPr="006073C5" w:rsidRDefault="008B550A" w:rsidP="008B550A">
      <w:pPr>
        <w:rPr>
          <w:rStyle w:val="StyleUnderline"/>
        </w:rPr>
      </w:pPr>
      <w:r w:rsidRPr="006073C5">
        <w:t xml:space="preserve">In the end, </w:t>
      </w:r>
      <w:r w:rsidRPr="006073C5">
        <w:rPr>
          <w:rStyle w:val="StyleUnderline"/>
        </w:rPr>
        <w:t>the best strategy for Japan is to come to terms with China’s rise and cooperate with Beijing to build a better regional order</w:t>
      </w:r>
      <w:r w:rsidRPr="006073C5">
        <w:t xml:space="preserve">. This certainly does not mean that Japan should cave to China on every issue. </w:t>
      </w:r>
      <w:r w:rsidRPr="006073C5">
        <w:rPr>
          <w:rStyle w:val="StyleUnderline"/>
        </w:rPr>
        <w:t>There are real differences between these two giants in Asia, and China is not necessarily right on every issue. It won’t be easy, but let us hope wise minds in Japan will prevail.</w:t>
      </w:r>
    </w:p>
    <w:p w:rsidR="008B550A" w:rsidRDefault="008B550A" w:rsidP="008B550A">
      <w:pPr>
        <w:pStyle w:val="Heading4"/>
      </w:pPr>
      <w:r>
        <w:t>US-Japan alliance fuels regional instability and motivates Chinese aggression – makes conflict inevitable</w:t>
      </w:r>
    </w:p>
    <w:p w:rsidR="008B550A" w:rsidRPr="00AF0AB6" w:rsidRDefault="008B550A" w:rsidP="008B550A">
      <w:pPr>
        <w:rPr>
          <w:rFonts w:ascii="Times New Roman" w:hAnsi="Times New Roman"/>
          <w:sz w:val="24"/>
        </w:rPr>
      </w:pPr>
      <w:r>
        <w:rPr>
          <w:rStyle w:val="Style13ptBold"/>
        </w:rPr>
        <w:t xml:space="preserve">Bandow 15 </w:t>
      </w:r>
      <w:r>
        <w:rPr>
          <w:shd w:val="clear" w:color="auto" w:fill="FFFFFF"/>
        </w:rPr>
        <w:t xml:space="preserve">– </w:t>
      </w:r>
      <w:r w:rsidRPr="00AF0AB6">
        <w:rPr>
          <w:shd w:val="clear" w:color="auto" w:fill="FFFFFF"/>
        </w:rPr>
        <w:t>Senior Fellow at the Cato Institute, a former Special Assistant to President Ronald Reagan</w:t>
      </w:r>
      <w:r>
        <w:rPr>
          <w:shd w:val="clear" w:color="auto" w:fill="FFFFFF"/>
        </w:rPr>
        <w:t xml:space="preserve"> (Doug, “</w:t>
      </w:r>
      <w:r w:rsidRPr="00AF0AB6">
        <w:rPr>
          <w:shd w:val="clear" w:color="auto" w:fill="FFFFFF"/>
        </w:rPr>
        <w:t>Why China and Japan Are at Odds—and How the U.S. Could be Stuck in the Middle</w:t>
      </w:r>
      <w:r>
        <w:rPr>
          <w:shd w:val="clear" w:color="auto" w:fill="FFFFFF"/>
        </w:rPr>
        <w:t xml:space="preserve">,” </w:t>
      </w:r>
      <w:r>
        <w:rPr>
          <w:i/>
          <w:shd w:val="clear" w:color="auto" w:fill="FFFFFF"/>
        </w:rPr>
        <w:t xml:space="preserve">Cato Institute, </w:t>
      </w:r>
      <w:r>
        <w:rPr>
          <w:shd w:val="clear" w:color="auto" w:fill="FFFFFF"/>
        </w:rPr>
        <w:t>September 4</w:t>
      </w:r>
      <w:r w:rsidRPr="00AF0AB6">
        <w:rPr>
          <w:shd w:val="clear" w:color="auto" w:fill="FFFFFF"/>
          <w:vertAlign w:val="superscript"/>
        </w:rPr>
        <w:t>th</w:t>
      </w:r>
      <w:r>
        <w:rPr>
          <w:shd w:val="clear" w:color="auto" w:fill="FFFFFF"/>
        </w:rPr>
        <w:t xml:space="preserve">, 2015, </w:t>
      </w:r>
      <w:hyperlink r:id="rId76" w:history="1">
        <w:r w:rsidRPr="00D47B93">
          <w:rPr>
            <w:rStyle w:val="Hyperlink"/>
            <w:shd w:val="clear" w:color="auto" w:fill="FFFFFF"/>
          </w:rPr>
          <w:t>http://www.cato.org/publications/commentary/why-china-japan-are-odds-how-us-could-be-stuck-middle)</w:t>
        </w:r>
      </w:hyperlink>
      <w:r>
        <w:rPr>
          <w:shd w:val="clear" w:color="auto" w:fill="FFFFFF"/>
        </w:rPr>
        <w:t xml:space="preserve"> // EDP </w:t>
      </w:r>
    </w:p>
    <w:p w:rsidR="008B550A" w:rsidRPr="00E078D8" w:rsidRDefault="008B550A" w:rsidP="008B550A">
      <w:pPr>
        <w:rPr>
          <w:u w:val="single"/>
        </w:rPr>
      </w:pPr>
      <w:r w:rsidRPr="00C76F43">
        <w:rPr>
          <w:u w:val="single"/>
        </w:rPr>
        <w:t>Security remains a top Chinese priority. Japan recently proposed its largest defense budget yet, about $42 billion</w:t>
      </w:r>
      <w:r w:rsidRPr="00C76F43">
        <w:rPr>
          <w:sz w:val="16"/>
        </w:rPr>
        <w:t xml:space="preserve">. </w:t>
      </w:r>
      <w:r w:rsidRPr="00C76F43">
        <w:rPr>
          <w:u w:val="single"/>
        </w:rPr>
        <w:t>Tokyo’s outlays,</w:t>
      </w:r>
      <w:r w:rsidRPr="00C76F43">
        <w:rPr>
          <w:sz w:val="16"/>
        </w:rPr>
        <w:t xml:space="preserve"> while only a fraction of China’s budget, have </w:t>
      </w:r>
      <w:r w:rsidRPr="00C76F43">
        <w:rPr>
          <w:u w:val="single"/>
        </w:rPr>
        <w:t>spawned a sizable and sophisticated military.</w:t>
      </w:r>
      <w:r w:rsidRPr="00C76F43">
        <w:rPr>
          <w:sz w:val="16"/>
        </w:rPr>
        <w:t xml:space="preserve"> Japan’s recently revised military guidelines also envision a more active international role. China loudly denounces every such change, but </w:t>
      </w:r>
      <w:r w:rsidRPr="00C76F43">
        <w:rPr>
          <w:u w:val="single"/>
        </w:rPr>
        <w:t>the more the PRC plays the hate card, the more Japan likely will expand its military</w:t>
      </w:r>
      <w:r w:rsidRPr="00C76F43">
        <w:rPr>
          <w:sz w:val="16"/>
        </w:rPr>
        <w:t xml:space="preserve">. The </w:t>
      </w:r>
      <w:r w:rsidRPr="00C76F43">
        <w:rPr>
          <w:u w:val="single"/>
        </w:rPr>
        <w:t xml:space="preserve">Abe government’s most recent defense white paper noted the growth in Chinese military outlays and capabilities, and warned that “China’s actions include dangerous acts that may invite unintended consequences, raising concerns over China’s future direction.” </w:t>
      </w:r>
      <w:r w:rsidRPr="00C76F43">
        <w:rPr>
          <w:sz w:val="16"/>
        </w:rPr>
        <w:t xml:space="preserve">In July Japanese Admiral Katsutoshi Kawano predicted: “this trend will continue into the future where </w:t>
      </w:r>
      <w:r w:rsidRPr="00C76F43">
        <w:rPr>
          <w:u w:val="single"/>
        </w:rPr>
        <w:t>China will go beyond the island chain in the Pacific.</w:t>
      </w:r>
      <w:r w:rsidRPr="00C76F43">
        <w:rPr>
          <w:sz w:val="16"/>
        </w:rPr>
        <w:t xml:space="preserve"> So if anything, I believe the situation would worsen.” The </w:t>
      </w:r>
      <w:r w:rsidRPr="008616D4">
        <w:rPr>
          <w:u w:val="single"/>
        </w:rPr>
        <w:t xml:space="preserve">Japan-U.S. alliance greatly magnifies Japanese military strength. </w:t>
      </w:r>
      <w:r w:rsidRPr="00C76F43">
        <w:rPr>
          <w:sz w:val="16"/>
        </w:rPr>
        <w:t xml:space="preserve">Moreover, the </w:t>
      </w:r>
      <w:r w:rsidRPr="008616D4">
        <w:rPr>
          <w:u w:val="single"/>
        </w:rPr>
        <w:t>American military presence creates additional challenges for the PRC</w:t>
      </w:r>
      <w:r w:rsidRPr="00C76F43">
        <w:rPr>
          <w:u w:val="single"/>
        </w:rPr>
        <w:t xml:space="preserve">. The U.S. </w:t>
      </w:r>
      <w:r w:rsidRPr="00C76F43">
        <w:rPr>
          <w:sz w:val="16"/>
        </w:rPr>
        <w:t xml:space="preserve">not only has </w:t>
      </w:r>
      <w:r w:rsidRPr="00C76F43">
        <w:rPr>
          <w:u w:val="single"/>
        </w:rPr>
        <w:t>supported Tokyo in the controversy over the Senkakus</w:t>
      </w:r>
      <w:r w:rsidRPr="00C76F43">
        <w:rPr>
          <w:sz w:val="16"/>
        </w:rPr>
        <w:t xml:space="preserve">/Diaoyus, </w:t>
      </w:r>
      <w:r w:rsidRPr="00C76F43">
        <w:rPr>
          <w:u w:val="single"/>
        </w:rPr>
        <w:t>but</w:t>
      </w:r>
      <w:r w:rsidRPr="00C76F43">
        <w:rPr>
          <w:sz w:val="16"/>
        </w:rPr>
        <w:t xml:space="preserve"> also </w:t>
      </w:r>
      <w:r w:rsidRPr="00C76F43">
        <w:rPr>
          <w:u w:val="single"/>
        </w:rPr>
        <w:t>has offered general backing for the Philippines and an ambiguous commitment to Taiwan’s independence</w:t>
      </w:r>
      <w:r w:rsidRPr="00C76F43">
        <w:rPr>
          <w:sz w:val="16"/>
        </w:rPr>
        <w:t xml:space="preserve">. While the U.S. and Japan have no aggressive designs on China, </w:t>
      </w:r>
      <w:r w:rsidRPr="00C76F43">
        <w:rPr>
          <w:u w:val="single"/>
        </w:rPr>
        <w:t>Beijing understandably looks uneasily at the alliance of its old enemy with the globe’s dominant power.</w:t>
      </w:r>
      <w:r w:rsidRPr="00C76F43">
        <w:rPr>
          <w:sz w:val="16"/>
        </w:rPr>
        <w:t xml:space="preserve"> Thus, </w:t>
      </w:r>
      <w:r w:rsidRPr="00C76F43">
        <w:rPr>
          <w:u w:val="single"/>
        </w:rPr>
        <w:t>China is developing a military capable of confronting American as well as Japanese military action,</w:t>
      </w:r>
      <w:r w:rsidRPr="00C76F43">
        <w:rPr>
          <w:sz w:val="16"/>
        </w:rPr>
        <w:t xml:space="preserve"> no easy task. Zhang Baohui of Hong Kong’s Linang University argued that yesterday’s parade was “mainly designed for strategic deterrence.” Shen Dingli of Shanghai’s Fudan University explained “</w:t>
      </w:r>
      <w:r w:rsidRPr="00C76F43">
        <w:rPr>
          <w:u w:val="single"/>
        </w:rPr>
        <w:t>We are telling Japan, ‘Last time you invaded us, we fought you and we won. If you don’t behave in the future, we will fight you again and win again’.”</w:t>
      </w:r>
      <w:r w:rsidRPr="00C76F43">
        <w:rPr>
          <w:sz w:val="16"/>
        </w:rPr>
        <w:t xml:space="preserve"> Moreover, “if </w:t>
      </w:r>
      <w:r w:rsidRPr="00C76F43">
        <w:rPr>
          <w:u w:val="single"/>
        </w:rPr>
        <w:t>the U.S. stands with Japan, China will fight both of them.”</w:t>
      </w:r>
      <w:r>
        <w:rPr>
          <w:u w:val="single"/>
        </w:rPr>
        <w:t xml:space="preserve"> </w:t>
      </w:r>
      <w:r w:rsidRPr="00C76F43">
        <w:rPr>
          <w:sz w:val="16"/>
        </w:rPr>
        <w:t xml:space="preserve">What of future relations between China and Japan? The anti-Japanese Museum illustrates the challenge. The memorial devotes 887 exhibits with 5000 documents and relics and 3800 photographs to sullying Japan’s reputation. No atrocity is spared description and illustration. Despite the predictable distortions to suit the CCP’s objectives, the horror of Japan’s war-time behavior was very real. When I visited the facility it was filled with visitors, many children who will carry their memories well into the future. Almost as an afterthought the Museum mentioned reconciliation on one wall in the final room—in the midst of attacks on Tokyo’s current (mis)behavior. Japanese Cabinet Secretary Yoshide Suga may have had the facility in mind last year when he complained that “Attempts to take up history in vain and make it an international issue will not contribute at all to building peace and cooperation in the region.” It’s no surprise that the hatreds created by war take time to abate. Especially the great conflicts of the 20th century, which covered much of the globe with death and destruction. Nevertheless, similar passions in Europe have much diminished, if not quite disappeared. In East Asia the animus remains almost fresh, especially between China and Japan. Which should scare the rest of the world. While </w:t>
      </w:r>
      <w:r w:rsidRPr="00E078D8">
        <w:rPr>
          <w:u w:val="single"/>
        </w:rPr>
        <w:t xml:space="preserve">war between the PRC and Tokyo </w:t>
      </w:r>
      <w:r w:rsidRPr="00C76F43">
        <w:rPr>
          <w:sz w:val="16"/>
        </w:rPr>
        <w:t xml:space="preserve">seems—and should be—unthinkable, it </w:t>
      </w:r>
      <w:r w:rsidRPr="00E078D8">
        <w:rPr>
          <w:u w:val="single"/>
        </w:rPr>
        <w:t>could be just one drunk ship captain or careless fighter pilot away. Popular passions would make it difficult for even responsible governments to back down. A Chinese regime beset by e</w:t>
      </w:r>
      <w:r w:rsidRPr="00C76F43">
        <w:rPr>
          <w:sz w:val="16"/>
        </w:rPr>
        <w:t xml:space="preserve">conomic </w:t>
      </w:r>
      <w:r w:rsidRPr="00E078D8">
        <w:rPr>
          <w:u w:val="single"/>
        </w:rPr>
        <w:t>turmoil and</w:t>
      </w:r>
      <w:r w:rsidRPr="00C76F43">
        <w:rPr>
          <w:sz w:val="16"/>
        </w:rPr>
        <w:t xml:space="preserve"> political dissension </w:t>
      </w:r>
      <w:r w:rsidRPr="00E078D8">
        <w:rPr>
          <w:u w:val="single"/>
        </w:rPr>
        <w:t xml:space="preserve">might be reluctant to yield to a historic enemy </w:t>
      </w:r>
      <w:r w:rsidRPr="00C76F43">
        <w:rPr>
          <w:sz w:val="16"/>
        </w:rPr>
        <w:t xml:space="preserve">which never fully atoned for its sins. </w:t>
      </w:r>
      <w:r w:rsidRPr="00E078D8">
        <w:rPr>
          <w:u w:val="single"/>
        </w:rPr>
        <w:t xml:space="preserve">An increasingly assertive democracy with America’s backing might be determined to stand against </w:t>
      </w:r>
      <w:r w:rsidRPr="00C76F43">
        <w:rPr>
          <w:sz w:val="16"/>
        </w:rPr>
        <w:t xml:space="preserve">what it sees as </w:t>
      </w:r>
      <w:r w:rsidRPr="00E078D8">
        <w:rPr>
          <w:u w:val="single"/>
        </w:rPr>
        <w:t>a wannabe hegemon.</w:t>
      </w:r>
    </w:p>
    <w:p w:rsidR="008B550A" w:rsidRPr="00F601E6" w:rsidRDefault="008B550A" w:rsidP="008B550A"/>
    <w:p w:rsidR="008B550A" w:rsidRPr="00A840DA" w:rsidRDefault="008B550A" w:rsidP="008B550A">
      <w:pPr>
        <w:rPr>
          <w:rFonts w:asciiTheme="minorHAnsi" w:hAnsiTheme="minorHAnsi"/>
        </w:rPr>
      </w:pPr>
    </w:p>
    <w:p w:rsidR="008B550A" w:rsidRDefault="00677005" w:rsidP="00677005">
      <w:pPr>
        <w:pStyle w:val="Heading3"/>
      </w:pPr>
      <w:r>
        <w:t xml:space="preserve">Turn—Credibility </w:t>
      </w:r>
    </w:p>
    <w:p w:rsidR="00677005" w:rsidRPr="00677005" w:rsidRDefault="00677005" w:rsidP="00677005">
      <w:pPr>
        <w:pStyle w:val="Heading4"/>
      </w:pPr>
      <w:r w:rsidRPr="00677005">
        <w:t>Decreasing relations with Japan solves a future loss of credibility</w:t>
      </w:r>
    </w:p>
    <w:p w:rsidR="00677005" w:rsidRPr="00CB2872" w:rsidRDefault="00677005" w:rsidP="00677005">
      <w:r w:rsidRPr="00CB2872">
        <w:rPr>
          <w:b/>
        </w:rPr>
        <w:t>Lind</w:t>
      </w:r>
      <w:r>
        <w:rPr>
          <w:b/>
        </w:rPr>
        <w:t xml:space="preserve"> 2014 --- </w:t>
      </w:r>
      <w:r>
        <w:t>Associate professor of government at Darmouth. (Lind, “Testimony before the U.S.-China Economic and Security Review Commission Hearing on “China and Evolving Security Dynamics in East Asia”, Carnegie Endowment for International Peace, 3/13/14)//ET</w:t>
      </w:r>
    </w:p>
    <w:p w:rsidR="00677005" w:rsidRDefault="00677005" w:rsidP="00677005">
      <w:pPr>
        <w:rPr>
          <w:rStyle w:val="StyleUnderline"/>
          <w:sz w:val="12"/>
          <w:u w:val="none"/>
        </w:rPr>
      </w:pPr>
      <w:r w:rsidRPr="00CB2872">
        <w:rPr>
          <w:rStyle w:val="StyleUnderline"/>
          <w:sz w:val="12"/>
          <w:u w:val="none"/>
        </w:rPr>
        <w:t xml:space="preserve">LESSONS FOR ALLIANCE MANAGEMENT FROM BERLIN In future years, </w:t>
      </w:r>
      <w:r w:rsidRPr="00CB2872">
        <w:rPr>
          <w:rStyle w:val="StyleUnderline"/>
        </w:rPr>
        <w:t>the United States should expect more frequent Chinese efforts to increase its</w:t>
      </w:r>
      <w:r>
        <w:rPr>
          <w:rStyle w:val="StyleUnderline"/>
        </w:rPr>
        <w:t xml:space="preserve"> </w:t>
      </w:r>
      <w:r w:rsidRPr="00CB2872">
        <w:rPr>
          <w:rStyle w:val="StyleUnderline"/>
        </w:rPr>
        <w:t>presence in, and control of, disputed areas.</w:t>
      </w:r>
      <w:r w:rsidRPr="00CB2872">
        <w:rPr>
          <w:rStyle w:val="StyleUnderline"/>
          <w:sz w:val="12"/>
          <w:u w:val="none"/>
        </w:rPr>
        <w:t xml:space="preserve"> Through “salami-tactics,” Beijing will attempt to raise the costs to the United States and its allies of operating there, and to win small symbolic victories to create a sense of Chinese legitimacy and authority. </w:t>
      </w:r>
      <w:r w:rsidRPr="00CB2872">
        <w:rPr>
          <w:rStyle w:val="StyleUnderline"/>
        </w:rPr>
        <w:t>In the South China Sea, Beijing</w:t>
      </w:r>
      <w:r>
        <w:rPr>
          <w:rStyle w:val="StyleUnderline"/>
        </w:rPr>
        <w:t xml:space="preserve"> </w:t>
      </w:r>
      <w:r w:rsidRPr="00CB2872">
        <w:rPr>
          <w:rStyle w:val="StyleUnderline"/>
        </w:rPr>
        <w:t>has engaged in a pattern of testing, probing, and seeking to change “facts on the ground.”</w:t>
      </w:r>
      <w:r>
        <w:rPr>
          <w:rStyle w:val="StyleUnderline"/>
        </w:rPr>
        <w:t xml:space="preserve"> </w:t>
      </w:r>
      <w:r w:rsidRPr="00CB2872">
        <w:rPr>
          <w:rStyle w:val="StyleUnderline"/>
        </w:rPr>
        <w:t>With increased patrols, and with its declaration of an ADIZ, Beijing is adopting the same tactics</w:t>
      </w:r>
      <w:r>
        <w:rPr>
          <w:rStyle w:val="StyleUnderline"/>
        </w:rPr>
        <w:t xml:space="preserve"> </w:t>
      </w:r>
      <w:r w:rsidRPr="00CB2872">
        <w:rPr>
          <w:rStyle w:val="StyleUnderline"/>
        </w:rPr>
        <w:t>in the East China Sea. As</w:t>
      </w:r>
      <w:r w:rsidRPr="00CB2872">
        <w:rPr>
          <w:rStyle w:val="StyleUnderline"/>
          <w:sz w:val="12"/>
          <w:u w:val="none"/>
        </w:rPr>
        <w:t xml:space="preserve"> Deputy Secretary of State William Burns said during a visit to Beijing, China has been engaging in “an unprecedented spike in recent activity”; he lamented China’s “growing incremental pattern of efforts” to assert control.12 In coming years, </w:t>
      </w:r>
      <w:r w:rsidRPr="00CB2872">
        <w:rPr>
          <w:rStyle w:val="StyleUnderline"/>
        </w:rPr>
        <w:t>China will likely</w:t>
      </w:r>
      <w:r>
        <w:rPr>
          <w:rStyle w:val="StyleUnderline"/>
        </w:rPr>
        <w:t xml:space="preserve"> </w:t>
      </w:r>
      <w:r w:rsidRPr="00CB2872">
        <w:rPr>
          <w:rStyle w:val="StyleUnderline"/>
        </w:rPr>
        <w:t xml:space="preserve">seek to </w:t>
      </w:r>
      <w:r w:rsidRPr="00CB2872">
        <w:rPr>
          <w:rStyle w:val="Emphasis"/>
        </w:rPr>
        <w:t xml:space="preserve">drive a wedge between the United States and Japan </w:t>
      </w:r>
      <w:r w:rsidRPr="00CB2872">
        <w:rPr>
          <w:rStyle w:val="StyleUnderline"/>
        </w:rPr>
        <w:t>as it attempts to “change the facts on</w:t>
      </w:r>
      <w:r>
        <w:rPr>
          <w:rStyle w:val="StyleUnderline"/>
        </w:rPr>
        <w:t xml:space="preserve"> </w:t>
      </w:r>
      <w:r w:rsidRPr="00CB2872">
        <w:rPr>
          <w:rStyle w:val="StyleUnderline"/>
        </w:rPr>
        <w:t>the ground” in the East China Sea.</w:t>
      </w:r>
      <w:r>
        <w:rPr>
          <w:rStyle w:val="StyleUnderline"/>
        </w:rPr>
        <w:t xml:space="preserve"> </w:t>
      </w:r>
      <w:r w:rsidRPr="00CB2872">
        <w:rPr>
          <w:rStyle w:val="StyleUnderline"/>
        </w:rPr>
        <w:t>As they react to future disputes, and manage alliance relations, the United States and its partners</w:t>
      </w:r>
      <w:r>
        <w:rPr>
          <w:rStyle w:val="StyleUnderline"/>
        </w:rPr>
        <w:t xml:space="preserve"> </w:t>
      </w:r>
      <w:r w:rsidRPr="00CB2872">
        <w:rPr>
          <w:rStyle w:val="StyleUnderline"/>
        </w:rPr>
        <w:t>should look to the instructive case of NATO</w:t>
      </w:r>
      <w:r w:rsidRPr="00CB2872">
        <w:rPr>
          <w:rStyle w:val="StyleUnderline"/>
          <w:sz w:val="12"/>
          <w:u w:val="none"/>
        </w:rPr>
        <w:t xml:space="preserve"> in Cold War Berlin. In the late 1950s and early 1960s, the Soviets and their East German allies repeatedly sought to squeeze and restrict NATO access to the autobahns that connected West Germany to the isolated city of West Berlin within the East. The West Germans saw in these actions dire threats to West Berlin and to the West German state. They suggested repeatedly that the issue at hand was one of extraordinary import, which challenged NATO credibility and the value of the NATO alliance. At one point the Soviets demanded that NATO convoys present documents to be stamped by East German (rather than Soviet) border guards. Bonn decried this as unacceptable political recognition of East Germany (one of its core concerns); many West Germans, supported by some U.S. foreign policy officials, declared that this issue was central to NATO credibility in West ii The U.S. position is that the areas are currently “administered” by Japan, and as such fall under the auspices of the U.S.-Japan security treaty. German eyes, and that the United States must take a firm stance—to the point of risking what would have been a nuclear war. </w:t>
      </w:r>
      <w:r w:rsidRPr="00CB2872">
        <w:rPr>
          <w:rStyle w:val="StyleUnderline"/>
        </w:rPr>
        <w:t>After many intra-alliance disputes</w:t>
      </w:r>
      <w:r w:rsidRPr="00CB2872">
        <w:rPr>
          <w:rStyle w:val="StyleUnderline"/>
          <w:sz w:val="12"/>
          <w:u w:val="none"/>
        </w:rPr>
        <w:t xml:space="preserve">, over multiple crises prompted by the Soviets, </w:t>
      </w:r>
      <w:r w:rsidRPr="00CB2872">
        <w:rPr>
          <w:rStyle w:val="StyleUnderline"/>
        </w:rPr>
        <w:t>the United</w:t>
      </w:r>
      <w:r>
        <w:rPr>
          <w:rStyle w:val="StyleUnderline"/>
        </w:rPr>
        <w:t xml:space="preserve"> </w:t>
      </w:r>
      <w:r w:rsidRPr="00CB2872">
        <w:rPr>
          <w:rStyle w:val="StyleUnderline"/>
        </w:rPr>
        <w:t>States chose to define the issue differently.</w:t>
      </w:r>
      <w:r w:rsidRPr="00CB2872">
        <w:rPr>
          <w:rStyle w:val="StyleUnderline"/>
          <w:sz w:val="12"/>
          <w:u w:val="none"/>
        </w:rPr>
        <w:t xml:space="preserve"> The John F. Kennedy administration decided, as one official commented, that the United States was “not prepared to risk war over rubber stamps.” President Kennedy declared that the core issues at stake—shared by West Germany and the rest of NATO—were “our presence in Berlin, and our access to Berlin.”13 Whether the Soviets wanted to stamp paperwork with red or blue or purple stamps, in triplicate or in duplicate, or if they wanted Soviet, East German, or Hungarian guards to stamp them, was beside the point— and was not worth risking a nuclear war over. The Kennedy administration thus distinguished between core issues to West Germany and NATO, versus issues that (though cared about by West Germany) were largely symbolic to other NATO members. This created a foundation for a much stronger alliance: one in which members actually believed that their partners would fight if necessary, because the alliance was focused on issues of shared critical concern, rather than on issues of importance to only one side. Today </w:t>
      </w:r>
      <w:r w:rsidRPr="00CB2872">
        <w:rPr>
          <w:rStyle w:val="StyleUnderline"/>
        </w:rPr>
        <w:t>the United States and its allies need to come to a similar set of understandings in East</w:t>
      </w:r>
      <w:r>
        <w:rPr>
          <w:rStyle w:val="StyleUnderline"/>
        </w:rPr>
        <w:t xml:space="preserve"> </w:t>
      </w:r>
      <w:r w:rsidRPr="00CB2872">
        <w:rPr>
          <w:rStyle w:val="StyleUnderline"/>
        </w:rPr>
        <w:t>Asia. To Japan and other U.S. allies, the issue of sovereignty over disputed islands is very</w:t>
      </w:r>
      <w:r>
        <w:rPr>
          <w:rStyle w:val="StyleUnderline"/>
        </w:rPr>
        <w:t xml:space="preserve"> </w:t>
      </w:r>
      <w:r w:rsidRPr="00CB2872">
        <w:rPr>
          <w:rStyle w:val="StyleUnderline"/>
        </w:rPr>
        <w:t>important; the challenge facing the United States and its partners is to identify what are the core</w:t>
      </w:r>
      <w:r>
        <w:rPr>
          <w:rStyle w:val="StyleUnderline"/>
        </w:rPr>
        <w:t xml:space="preserve"> </w:t>
      </w:r>
      <w:r w:rsidRPr="00CB2872">
        <w:rPr>
          <w:rStyle w:val="StyleUnderline"/>
        </w:rPr>
        <w:t>issues regarding those disputes in which the allies share a strong interest—versus what are the</w:t>
      </w:r>
      <w:r>
        <w:rPr>
          <w:rStyle w:val="StyleUnderline"/>
        </w:rPr>
        <w:t xml:space="preserve"> </w:t>
      </w:r>
      <w:r w:rsidRPr="00CB2872">
        <w:rPr>
          <w:rStyle w:val="StyleUnderline"/>
        </w:rPr>
        <w:t>“rubber stamps”: issues</w:t>
      </w:r>
      <w:r w:rsidRPr="00CB2872">
        <w:rPr>
          <w:rStyle w:val="StyleUnderline"/>
          <w:sz w:val="12"/>
          <w:u w:val="none"/>
        </w:rPr>
        <w:t xml:space="preserve"> that one partner might prefer a stronger stance over, but the other partner views as outside the shared interest. </w:t>
      </w:r>
      <w:r w:rsidRPr="00CB2872">
        <w:rPr>
          <w:rStyle w:val="StyleUnderline"/>
        </w:rPr>
        <w:t>Discerning between these issues is the key challenge for U.S. alliance management.</w:t>
      </w:r>
      <w:r w:rsidRPr="00CB2872">
        <w:rPr>
          <w:rStyle w:val="StyleUnderline"/>
          <w:sz w:val="12"/>
          <w:u w:val="none"/>
        </w:rPr>
        <w:t xml:space="preserve"> For </w:t>
      </w:r>
      <w:r w:rsidRPr="00CB2872">
        <w:rPr>
          <w:rStyle w:val="StyleUnderline"/>
        </w:rPr>
        <w:t>in future</w:t>
      </w:r>
      <w:r>
        <w:rPr>
          <w:rStyle w:val="StyleUnderline"/>
        </w:rPr>
        <w:t xml:space="preserve"> </w:t>
      </w:r>
      <w:r w:rsidRPr="00CB2872">
        <w:rPr>
          <w:rStyle w:val="StyleUnderline"/>
        </w:rPr>
        <w:t>disputes, the Japanese</w:t>
      </w:r>
      <w:r w:rsidRPr="00CB2872">
        <w:rPr>
          <w:rStyle w:val="StyleUnderline"/>
          <w:sz w:val="12"/>
          <w:u w:val="none"/>
        </w:rPr>
        <w:t xml:space="preserve"> (like the West Germans) </w:t>
      </w:r>
      <w:r w:rsidRPr="00CB2872">
        <w:rPr>
          <w:rStyle w:val="StyleUnderline"/>
        </w:rPr>
        <w:t>will pressure Washington for solidarity. They</w:t>
      </w:r>
      <w:r>
        <w:rPr>
          <w:rStyle w:val="StyleUnderline"/>
        </w:rPr>
        <w:t xml:space="preserve"> </w:t>
      </w:r>
      <w:r w:rsidRPr="00CB2872">
        <w:rPr>
          <w:rStyle w:val="StyleUnderline"/>
        </w:rPr>
        <w:t>will be joined by voices declaring that the United States must stand with Tokyo or risk a</w:t>
      </w:r>
      <w:r>
        <w:rPr>
          <w:rStyle w:val="StyleUnderline"/>
        </w:rPr>
        <w:t xml:space="preserve"> </w:t>
      </w:r>
      <w:r w:rsidRPr="00CB2872">
        <w:rPr>
          <w:rStyle w:val="StyleUnderline"/>
        </w:rPr>
        <w:t>devastating loss of credibility in allies’ eyes across the globe;</w:t>
      </w:r>
      <w:r w:rsidRPr="00CB2872">
        <w:rPr>
          <w:rStyle w:val="StyleUnderline"/>
          <w:sz w:val="12"/>
          <w:u w:val="none"/>
        </w:rPr>
        <w:t xml:space="preserve"> they will be joined by Japan experts explaining how vital the issue is to Tokyo. Sometimes these analysts will be right (when it’s core issues at stake); but sometimes </w:t>
      </w:r>
      <w:r w:rsidRPr="00CB2872">
        <w:rPr>
          <w:rStyle w:val="Emphasis"/>
        </w:rPr>
        <w:t>the issue will be akin to rubber stamps: over which a</w:t>
      </w:r>
      <w:r>
        <w:rPr>
          <w:rStyle w:val="Emphasis"/>
        </w:rPr>
        <w:t xml:space="preserve"> </w:t>
      </w:r>
      <w:r w:rsidRPr="00CB2872">
        <w:rPr>
          <w:rStyle w:val="Emphasis"/>
        </w:rPr>
        <w:t>hawkish U.S. policy would be too dangerous given the U.S. interest.</w:t>
      </w:r>
      <w:r w:rsidRPr="00CB2872">
        <w:rPr>
          <w:rStyle w:val="StyleUnderline"/>
          <w:sz w:val="12"/>
          <w:u w:val="none"/>
        </w:rPr>
        <w:t xml:space="preserve"> In Berlin, as the Kennedy administration formulated it, the core issues were “presence and access.” Determining what are the core issues in island disputes, that the United States and its allies share an interest in defending, is the key challenge for U.S. alliance management in East Asia. </w:t>
      </w:r>
    </w:p>
    <w:p w:rsidR="00677005" w:rsidRPr="00677005" w:rsidRDefault="00677005" w:rsidP="00677005"/>
    <w:p w:rsidR="00ED5460" w:rsidRDefault="00ED5460" w:rsidP="00ED026D">
      <w:pPr>
        <w:pStyle w:val="Heading3"/>
      </w:pPr>
      <w:r>
        <w:t xml:space="preserve">Turn—Stability </w:t>
      </w:r>
    </w:p>
    <w:p w:rsidR="00ED5460" w:rsidRDefault="00ED5460" w:rsidP="00ED5460">
      <w:pPr>
        <w:pStyle w:val="Heading4"/>
      </w:pPr>
      <w:r>
        <w:t>Bilateral US-Japan alliance unsustainable -- trilateral cooperation with China is key to maintain</w:t>
      </w:r>
      <w:r>
        <w:t xml:space="preserve"> regional</w:t>
      </w:r>
      <w:bookmarkStart w:id="0" w:name="_GoBack"/>
      <w:bookmarkEnd w:id="0"/>
      <w:r>
        <w:t xml:space="preserve"> stability </w:t>
      </w:r>
    </w:p>
    <w:p w:rsidR="00ED5460" w:rsidRDefault="00ED5460" w:rsidP="00ED5460">
      <w:r w:rsidRPr="002701C5">
        <w:rPr>
          <w:rStyle w:val="Style13ptBold"/>
        </w:rPr>
        <w:t>Brandon and Snyder 11</w:t>
      </w:r>
      <w:r>
        <w:t xml:space="preserve"> [John, senior director of The Asia Foundation’s International Relations programs, Scott, director of the Center for U.S.-Korea Policy and senior associate of Washington programs in the International Relations program of The Asia Foundation, senior associate at Pacific Forum CSIS, “A Rising Need for U.S.-Japan-China Trilateral Dialogue”, The Asia Foundation, 2/16/11, </w:t>
      </w:r>
      <w:hyperlink r:id="rId77" w:history="1">
        <w:r w:rsidRPr="00605682">
          <w:rPr>
            <w:rStyle w:val="Hyperlink"/>
          </w:rPr>
          <w:t>http://asiafoundation.org/2011/02/16/a-rising-need-for-u-s-japan-china-trilateral-dialogue/</w:t>
        </w:r>
      </w:hyperlink>
      <w:r>
        <w:t>] MG</w:t>
      </w:r>
    </w:p>
    <w:p w:rsidR="00ED5460" w:rsidRDefault="00ED5460" w:rsidP="00ED5460">
      <w:r>
        <w:t xml:space="preserve">While the U.S. remains the predominant holder of power in East Asia, it is unlikely to remain the sole guarantor of East Asia’s security. </w:t>
      </w:r>
      <w:r w:rsidRPr="002701C5">
        <w:rPr>
          <w:rStyle w:val="Emphasis"/>
        </w:rPr>
        <w:t>The U.S.-Japan alliance remains important, but can no longer serve as the only pole around which security discussions revolve</w:t>
      </w:r>
      <w:r w:rsidRPr="002701C5">
        <w:rPr>
          <w:rStyle w:val="StyleUnderline"/>
        </w:rPr>
        <w:t>, given China’s increasing political, economic, and military clout</w:t>
      </w:r>
      <w:r>
        <w:t xml:space="preserve">. In the future, </w:t>
      </w:r>
      <w:r w:rsidRPr="002701C5">
        <w:rPr>
          <w:rStyle w:val="StyleUnderline"/>
        </w:rPr>
        <w:t>security in the Asia-Pacific will require both greater collaboration between the U.S. and its allies and increased American engagement with China, in a mix of competition and cooperation with the United States.</w:t>
      </w:r>
      <w:r>
        <w:t xml:space="preserve"> China’s rise and the regional response (in tandem with that of the U.S.) are two primary factors likely to influence development of new regional security alignments in Asia.</w:t>
      </w:r>
    </w:p>
    <w:p w:rsidR="00ED5460" w:rsidRDefault="00ED5460" w:rsidP="00ED5460">
      <w:r>
        <w:t xml:space="preserve">A common theme of rising tensions in the South China Sea, East China Sea, and the Yellow Sea has been the perception of rising Sino-U.S. tension, which has also had mixed effects on U.S.-Japan alliance management. </w:t>
      </w:r>
      <w:r w:rsidRPr="002701C5">
        <w:rPr>
          <w:rStyle w:val="StyleUnderline"/>
        </w:rPr>
        <w:t>These tensions come at a time when China wants to show that it is a nation on the rise</w:t>
      </w:r>
      <w:r>
        <w:t xml:space="preserve"> and has the ability to defend its interests, </w:t>
      </w:r>
      <w:r w:rsidRPr="002701C5">
        <w:rPr>
          <w:rStyle w:val="StyleUnderline"/>
        </w:rPr>
        <w:t>while the U.S. wants to demonstrate that it is not in a state of decline</w:t>
      </w:r>
      <w:r>
        <w:t>. In this context</w:t>
      </w:r>
      <w:r w:rsidRPr="002701C5">
        <w:rPr>
          <w:rStyle w:val="StyleUnderline"/>
        </w:rPr>
        <w:t>, one challenge will be to prevent issues from being blown out of proportion</w:t>
      </w:r>
      <w:r>
        <w:t xml:space="preserve"> or from being unduly perceived as tests that either put China’s rising sense of prestige and nationalism at stake or that raise questions about American credibility among allies and friends in the Asia-Pacific.</w:t>
      </w:r>
    </w:p>
    <w:p w:rsidR="00ED5460" w:rsidRPr="002701C5" w:rsidRDefault="00ED5460" w:rsidP="00ED5460">
      <w:pPr>
        <w:rPr>
          <w:rStyle w:val="StyleUnderline"/>
        </w:rPr>
      </w:pPr>
      <w:r w:rsidRPr="002701C5">
        <w:rPr>
          <w:rStyle w:val="StyleUnderline"/>
        </w:rPr>
        <w:t>Among the most pressing agenda items requiring attention among Asia’s three largest powers are the need to reduce imbalances in the global economy, combat climate change challenges, counter proliferation of nuclear weapons, increase cooperation on energy security, enhance regional security cooperation via the East Asia Summit, and ensure stability on the Korean peninsula.</w:t>
      </w:r>
    </w:p>
    <w:p w:rsidR="00ED5460" w:rsidRPr="002701C5" w:rsidRDefault="00ED5460" w:rsidP="00ED5460">
      <w:pPr>
        <w:rPr>
          <w:rStyle w:val="StyleUnderline"/>
        </w:rPr>
      </w:pPr>
      <w:r w:rsidRPr="002701C5">
        <w:rPr>
          <w:rStyle w:val="Emphasis"/>
        </w:rPr>
        <w:t>Asia’s future stability will undoubtedly depend on the further development of this rising trilateral relationship</w:t>
      </w:r>
      <w:r>
        <w:t xml:space="preserve">, </w:t>
      </w:r>
      <w:r w:rsidRPr="002701C5">
        <w:rPr>
          <w:rStyle w:val="StyleUnderline"/>
        </w:rPr>
        <w:t>and all three countries will need to work together in solving the broad range of regional and global challenges that will affect their common future.</w:t>
      </w:r>
    </w:p>
    <w:p w:rsidR="00ED5460" w:rsidRPr="00ED5460" w:rsidRDefault="00ED5460" w:rsidP="00ED5460"/>
    <w:p w:rsidR="00ED026D" w:rsidRDefault="00ED026D" w:rsidP="00ED026D">
      <w:pPr>
        <w:pStyle w:val="Heading3"/>
      </w:pPr>
      <w:r>
        <w:t xml:space="preserve">AT: Asia Pivot </w:t>
      </w:r>
    </w:p>
    <w:p w:rsidR="00ED026D" w:rsidRPr="00CE2B14" w:rsidRDefault="00ED026D" w:rsidP="00ED026D">
      <w:pPr>
        <w:pStyle w:val="Heading4"/>
      </w:pPr>
      <w:r w:rsidRPr="00CE2B14">
        <w:t>Asia pivot fails – US can’t play the mediating role</w:t>
      </w:r>
    </w:p>
    <w:p w:rsidR="00ED026D" w:rsidRDefault="00ED026D" w:rsidP="00ED026D">
      <w:r w:rsidRPr="00CE2B14">
        <w:rPr>
          <w:rStyle w:val="Style13ptBold"/>
        </w:rPr>
        <w:t>Dittmer 14</w:t>
      </w:r>
      <w:r>
        <w:t xml:space="preserve"> [Lowell, “JAPAN, CHINA AND THE AMERICAN PIVOT: A TRIANGULAR ANALYSIS”, National University of Singapore, EAI Working Paper 163, May 26</w:t>
      </w:r>
      <w:r w:rsidRPr="00CE2B14">
        <w:rPr>
          <w:vertAlign w:val="superscript"/>
        </w:rPr>
        <w:t>th</w:t>
      </w:r>
      <w:r>
        <w:t xml:space="preserve">, 2014, </w:t>
      </w:r>
      <w:hyperlink r:id="rId78" w:history="1">
        <w:r w:rsidRPr="003F428C">
          <w:rPr>
            <w:rStyle w:val="Hyperlink"/>
          </w:rPr>
          <w:t>http://www.eai.nus.edu.sg/publications/files/EWP163.pdf</w:t>
        </w:r>
      </w:hyperlink>
      <w:r>
        <w:t>] MG</w:t>
      </w:r>
    </w:p>
    <w:p w:rsidR="00ED026D" w:rsidRDefault="00ED026D" w:rsidP="00ED026D">
      <w:pPr>
        <w:rPr>
          <w:rStyle w:val="StyleUnderline"/>
        </w:rPr>
      </w:pPr>
      <w:r w:rsidRPr="00CE2B14">
        <w:rPr>
          <w:sz w:val="16"/>
        </w:rPr>
        <w:t xml:space="preserve">This paper has had two central foci: the culturally distinct nature of the Asian alliance system, and the logic of the strategic triangle. </w:t>
      </w:r>
      <w:r w:rsidRPr="00CE2B14">
        <w:rPr>
          <w:rStyle w:val="StyleUnderline"/>
        </w:rPr>
        <w:t>The Asian alliance system stakes everything on a single security alliance</w:t>
      </w:r>
      <w:r w:rsidRPr="00CE2B14">
        <w:rPr>
          <w:sz w:val="16"/>
        </w:rPr>
        <w:t xml:space="preserve">, which is then freighted not only with national security commitments but informal expectations having to do with patron-client ties and path-dependent development. Yet this shared cultural pattern is certainly not inexorable. </w:t>
      </w:r>
      <w:r w:rsidRPr="00CE2B14">
        <w:rPr>
          <w:rStyle w:val="StyleUnderline"/>
        </w:rPr>
        <w:t>The Chinese revolution brought a charismatic leadership to power that rebelled against this</w:t>
      </w:r>
      <w:r w:rsidRPr="00CE2B14">
        <w:rPr>
          <w:sz w:val="16"/>
        </w:rPr>
        <w:t xml:space="preserve"> (and many other) </w:t>
      </w:r>
      <w:r w:rsidRPr="00CE2B14">
        <w:rPr>
          <w:rStyle w:val="StyleUnderline"/>
        </w:rPr>
        <w:t>cultural pattern, giving rise to a bilateral antipathy that had destabilizing repercussions</w:t>
      </w:r>
      <w:r w:rsidRPr="00CE2B14">
        <w:rPr>
          <w:sz w:val="16"/>
        </w:rPr>
        <w:t xml:space="preserve"> throughout the communist world and even beyond it. In the process of winding down the Cold War, </w:t>
      </w:r>
      <w:r w:rsidRPr="00CE2B14">
        <w:rPr>
          <w:rStyle w:val="StyleUnderline"/>
        </w:rPr>
        <w:t>American diplomatic intervention succeeded in “triangulating” and eventually neutralizing that antipathy, paving the way for the reintegration of revolutionary China into the international community</w:t>
      </w:r>
      <w:r w:rsidRPr="00CE2B14">
        <w:rPr>
          <w:sz w:val="16"/>
        </w:rPr>
        <w:t xml:space="preserve">. But </w:t>
      </w:r>
      <w:r w:rsidRPr="00CE2B14">
        <w:rPr>
          <w:rStyle w:val="StyleUnderline"/>
        </w:rPr>
        <w:t>the American pivot has been far less successful in resolving the Sino-Japanese political security rivalry</w:t>
      </w:r>
      <w:r w:rsidRPr="00CE2B14">
        <w:rPr>
          <w:sz w:val="16"/>
        </w:rPr>
        <w:t xml:space="preserve"> that has arisen since the end of the Cold War. Indeed, </w:t>
      </w:r>
      <w:r w:rsidRPr="00CE2B14">
        <w:rPr>
          <w:rStyle w:val="StyleUnderline"/>
        </w:rPr>
        <w:t>we argue that US diplomacy has</w:t>
      </w:r>
      <w:r w:rsidRPr="00CE2B14">
        <w:rPr>
          <w:sz w:val="16"/>
        </w:rPr>
        <w:t xml:space="preserve"> (perhaps inadvertently) </w:t>
      </w:r>
      <w:r w:rsidRPr="00CE2B14">
        <w:rPr>
          <w:rStyle w:val="StyleUnderline"/>
        </w:rPr>
        <w:t>contributed to its polarization</w:t>
      </w:r>
      <w:r w:rsidRPr="00CE2B14">
        <w:rPr>
          <w:sz w:val="16"/>
        </w:rPr>
        <w:t xml:space="preserve">. How can we account for such divergent outcomes to a structurally analogous dilemma? In both cases, the US was threatened, but in the “great” strategic triangle between the US, China and the Soviet Union it was China that was most seriously threatened, and it was China that made concessions (winding down aid to North Vietnam, the opening to peaceful reunification with Taiwan, inter alia). The opening to the US was designed to resolve a dangerous antagonism. Moscow made the first offer, then Beijing, and the US ultimately opted for the latter. The threat to the US, in retrospect considerably overestimated, was a more long-term one of strategic imbalance in the ongoing arms race. As the least threatened of the three, Washington could take a somewhat more disinterested, “pivotal” stance. </w:t>
      </w:r>
      <w:r w:rsidRPr="00CE2B14">
        <w:rPr>
          <w:rStyle w:val="StyleUnderline"/>
        </w:rPr>
        <w:t>In the Sino-Japanese polarization, it is Japan and China that feel themselves threatened. China feels itself threatened by strategic encirclement while Japan</w:t>
      </w:r>
      <w:r w:rsidRPr="00CE2B14">
        <w:rPr>
          <w:sz w:val="16"/>
        </w:rPr>
        <w:t xml:space="preserve"> </w:t>
      </w:r>
      <w:r w:rsidRPr="00CE2B14">
        <w:rPr>
          <w:rStyle w:val="StyleUnderline"/>
        </w:rPr>
        <w:t>feels itself most acutely threatened</w:t>
      </w:r>
      <w:r w:rsidRPr="00CE2B14">
        <w:rPr>
          <w:sz w:val="16"/>
        </w:rPr>
        <w:t xml:space="preserve"> in not only the maritime territorial dispute, but also </w:t>
      </w:r>
      <w:r w:rsidRPr="00CE2B14">
        <w:rPr>
          <w:rStyle w:val="StyleUnderline"/>
        </w:rPr>
        <w:t>by the long-term “Japan passing</w:t>
      </w:r>
      <w:r w:rsidRPr="00CE2B14">
        <w:rPr>
          <w:sz w:val="16"/>
        </w:rPr>
        <w:t xml:space="preserve">”—the power transition symbolized by China’s 2010 overtaking of Japan in aggregate GDP. </w:t>
      </w:r>
      <w:r w:rsidRPr="00CE2B14">
        <w:rPr>
          <w:rStyle w:val="StyleUnderline"/>
        </w:rPr>
        <w:t>The US has not taken the balanced, pivotal stance in the Sino-Japanese confrontation</w:t>
      </w:r>
      <w:r w:rsidRPr="00CE2B14">
        <w:rPr>
          <w:sz w:val="16"/>
        </w:rPr>
        <w:t xml:space="preserve"> that it took in the Sino-Soviet affray. Of course the situations are also different in the sense that in the latter case the US has an alliance with Japan, whereas in the former case it was China and the USSR that had the alliance. So for a combination of three reasons</w:t>
      </w:r>
      <w:r w:rsidRPr="00CE2B14">
        <w:rPr>
          <w:rStyle w:val="StyleUnderline"/>
        </w:rPr>
        <w:t>, the latter triangle has not become “romantic</w:t>
      </w:r>
      <w:r w:rsidRPr="00CE2B14">
        <w:rPr>
          <w:sz w:val="16"/>
        </w:rPr>
        <w:t xml:space="preserve">”: first; the existence of a robust alliance; second, the fact that in the latter case it is China that is perceived to be challenging the territorial status quo; and third, the fact that the US, too, perceives itself to be threatened by China’s disconcertingly swift economic and strategic “rise.” Statistical extrapolations abound projecting China to overtake the US in aggregate GDP by 2030, perhaps even by 2015, and though China’s military capabilities may lag its GDP, the PLA military budget has been growing apace and may not be too far behind. Thus </w:t>
      </w:r>
      <w:r w:rsidRPr="00CE2B14">
        <w:rPr>
          <w:rStyle w:val="StyleUnderline"/>
        </w:rPr>
        <w:t>the US, too, is haunted by the prospect of “power transition</w:t>
      </w:r>
      <w:r w:rsidRPr="00CE2B14">
        <w:rPr>
          <w:sz w:val="16"/>
        </w:rPr>
        <w:t xml:space="preserve">”—so haunted, perhaps, </w:t>
      </w:r>
      <w:r w:rsidRPr="00CE2B14">
        <w:rPr>
          <w:rStyle w:val="StyleUnderline"/>
        </w:rPr>
        <w:t>that it cannot think altogether objectively about the best strategy to respond to the challenge.</w:t>
      </w:r>
    </w:p>
    <w:p w:rsidR="0048680B" w:rsidRDefault="0048680B" w:rsidP="00ED026D">
      <w:pPr>
        <w:rPr>
          <w:rStyle w:val="StyleUnderline"/>
        </w:rPr>
      </w:pPr>
    </w:p>
    <w:p w:rsidR="00ED026D" w:rsidRPr="000A4904" w:rsidRDefault="000A4904" w:rsidP="000A4904">
      <w:pPr>
        <w:pStyle w:val="Heading3"/>
      </w:pPr>
      <w:r w:rsidRPr="000A4904">
        <w:t xml:space="preserve">AT: Asia Stability </w:t>
      </w:r>
    </w:p>
    <w:p w:rsidR="000A4904" w:rsidRDefault="000A4904" w:rsidP="000A4904">
      <w:pPr>
        <w:pStyle w:val="Heading4"/>
      </w:pPr>
      <w:r>
        <w:t>Moving beyond U.S.-China disputes is key to the broader alliance and stability</w:t>
      </w:r>
    </w:p>
    <w:p w:rsidR="000A4904" w:rsidRPr="00FE3C4C" w:rsidRDefault="000A4904" w:rsidP="000A4904">
      <w:r>
        <w:rPr>
          <w:b/>
        </w:rPr>
        <w:t xml:space="preserve">Limaye and Kikuchi 2016 --- </w:t>
      </w:r>
      <w:r>
        <w:t>Limaye’s the director of the East West Center with a Ph.D. in IR from Oxford University. (Satu P. Limaye and Tsutomu Kikuchi, “US-JAPAN RELATIONS AND SOUTHEAST ASIA: MEETING REGIONAL DEMANDS”, EastWest Center. http://www.eastwestcenter.org/publications/us-japan-relations-and-southeast-asia-meeting-regional-demands)//ET</w:t>
      </w:r>
    </w:p>
    <w:p w:rsidR="000A4904" w:rsidRDefault="000A4904" w:rsidP="000A4904">
      <w:r>
        <w:t xml:space="preserve">Until recently, </w:t>
      </w:r>
      <w:r w:rsidRPr="00CD26BC">
        <w:rPr>
          <w:rStyle w:val="StyleUnderline"/>
        </w:rPr>
        <w:t>Southeast Asia had not been a region of sustained focus for the US-Japan relationship</w:t>
      </w:r>
      <w:r>
        <w:t xml:space="preserve">. </w:t>
      </w:r>
      <w:r w:rsidRPr="00CD26BC">
        <w:rPr>
          <w:rStyle w:val="StyleUnderline"/>
        </w:rPr>
        <w:t xml:space="preserve">But the situation is changing. The international relations of the Asia-Pacific is becoming more "multipolarized." This requires the US and Japan to think about the future of the </w:t>
      </w:r>
      <w:r w:rsidRPr="00CD26BC">
        <w:rPr>
          <w:rStyle w:val="Emphasis"/>
        </w:rPr>
        <w:t>region beyond the issue of US-China relations</w:t>
      </w:r>
      <w:r>
        <w:t xml:space="preserve">, which has preoccupied past discussions. A number of nations and institutions in the Asia-Pacific region will substantially affect the region's future. Southeast Asian nations and the Association of Southeast Asian Nations (ASEAN) are among them. </w:t>
      </w:r>
      <w:r w:rsidRPr="00CD26BC">
        <w:rPr>
          <w:rStyle w:val="StyleUnderline"/>
        </w:rPr>
        <w:t>A new era of more coordinated, sustained, and combined commercial and security involvement by the US and Japan in Southeast Asia may be at hand</w:t>
      </w:r>
      <w:r>
        <w:t>. In light of these changes, the East-West Center in Washington (EWCW), in collaboration with the Japan Institute of International Affairs (JIIA), and through the support of the Sasakawa Peace Foundation (SPF), initiated a dialogue with Southeast Asians about their perspectives on how the US-Japan relationship and alliance could or should approach cooperation with the region.</w:t>
      </w:r>
    </w:p>
    <w:p w:rsidR="000A4904" w:rsidRPr="000A4904" w:rsidRDefault="000A4904" w:rsidP="000A4904"/>
    <w:p w:rsidR="00852D5D" w:rsidRDefault="00852D5D" w:rsidP="00852D5D">
      <w:pPr>
        <w:pStyle w:val="Heading3"/>
      </w:pPr>
      <w:r>
        <w:t>AT: China Rise</w:t>
      </w:r>
    </w:p>
    <w:p w:rsidR="00852D5D" w:rsidRDefault="00852D5D" w:rsidP="00852D5D">
      <w:pPr>
        <w:pStyle w:val="Heading4"/>
      </w:pPr>
      <w:r>
        <w:t>Increasing relations with China is the best way to incorporate Japan to check China’s rise --- past power transitions prove</w:t>
      </w:r>
    </w:p>
    <w:p w:rsidR="00852D5D" w:rsidRDefault="00852D5D" w:rsidP="00852D5D">
      <w:r>
        <w:rPr>
          <w:b/>
        </w:rPr>
        <w:t xml:space="preserve">Driver 2015 --- </w:t>
      </w:r>
      <w:r w:rsidRPr="00C82718">
        <w:t>doctoral thesis on war studies and lecturer at Federation University (</w:t>
      </w:r>
      <w:r>
        <w:t>STROBE DRIVER, “The Impact of Industrial Revolutions: China’s Rise and the Decline of Japan”, E-International Relations, 12/13/15. http://www.e-ir.info/2015/12/13/the-impact-of-industrial-revolutions-chinas-rise-and-the-decline-of-japan/)//ET</w:t>
      </w:r>
    </w:p>
    <w:p w:rsidR="00852D5D" w:rsidRDefault="00852D5D" w:rsidP="00852D5D">
      <w:pPr>
        <w:rPr>
          <w:sz w:val="16"/>
        </w:rPr>
      </w:pPr>
      <w:r w:rsidRPr="00C82718">
        <w:rPr>
          <w:sz w:val="16"/>
        </w:rPr>
        <w:t xml:space="preserve">In recent times </w:t>
      </w:r>
      <w:r w:rsidRPr="00C82718">
        <w:rPr>
          <w:rStyle w:val="StyleUnderline"/>
        </w:rPr>
        <w:t>Japan has sought to project its presence</w:t>
      </w:r>
      <w:r w:rsidRPr="00C82718">
        <w:rPr>
          <w:sz w:val="16"/>
        </w:rPr>
        <w:t xml:space="preserve"> both regionally and in the international arena </w:t>
      </w:r>
      <w:r w:rsidRPr="00C82718">
        <w:rPr>
          <w:rStyle w:val="StyleUnderline"/>
        </w:rPr>
        <w:t>in a more robust manner</w:t>
      </w:r>
      <w:r w:rsidRPr="00C82718">
        <w:rPr>
          <w:sz w:val="16"/>
        </w:rPr>
        <w:t xml:space="preserve">. </w:t>
      </w:r>
      <w:r w:rsidRPr="00C82718">
        <w:rPr>
          <w:rStyle w:val="StyleUnderline"/>
        </w:rPr>
        <w:t>This has been brought about in part by the Asia-Pacific</w:t>
      </w:r>
      <w:r w:rsidRPr="00C82718">
        <w:rPr>
          <w:sz w:val="16"/>
        </w:rPr>
        <w:t xml:space="preserve"> (A-P) incrementally increasing in importance to actors other than those already ‘established.’ </w:t>
      </w:r>
      <w:r w:rsidRPr="00C82718">
        <w:rPr>
          <w:rStyle w:val="StyleUnderline"/>
        </w:rPr>
        <w:t xml:space="preserve">The most established—those with a strong military presence in the region have been the United States of America (US) and Japan. This has </w:t>
      </w:r>
      <w:r w:rsidRPr="00C82718">
        <w:rPr>
          <w:rStyle w:val="Emphasis"/>
        </w:rPr>
        <w:t>meant the US and Japan have had no reason to perceive a threat to their presence.</w:t>
      </w:r>
      <w:r w:rsidRPr="00C82718">
        <w:rPr>
          <w:sz w:val="16"/>
        </w:rPr>
        <w:t xml:space="preserve"> To wit, the end of the Cold War (1948-1989) essentially removed Russia as a pivotal actor in the region, and although Russia retains a presence in the region it is fair to argue the ‘new arrivals’ of China and India are of most concern to Japan. </w:t>
      </w:r>
      <w:r w:rsidRPr="00C82718">
        <w:rPr>
          <w:rStyle w:val="StyleUnderline"/>
        </w:rPr>
        <w:t>China</w:t>
      </w:r>
      <w:r w:rsidRPr="00C82718">
        <w:rPr>
          <w:sz w:val="16"/>
        </w:rPr>
        <w:t xml:space="preserve">, however, </w:t>
      </w:r>
      <w:r w:rsidRPr="00C82718">
        <w:rPr>
          <w:rStyle w:val="StyleUnderline"/>
        </w:rPr>
        <w:t>remains the prime threat to Japan in the region.</w:t>
      </w:r>
      <w:r w:rsidRPr="00C82718">
        <w:rPr>
          <w:sz w:val="16"/>
        </w:rPr>
        <w:t xml:space="preserve"> This article will deal with and establish </w:t>
      </w:r>
      <w:r w:rsidRPr="00C82718">
        <w:rPr>
          <w:rStyle w:val="StyleUnderline"/>
        </w:rPr>
        <w:t xml:space="preserve">the interconnections of how Japan came to rise as a regional superpower; and </w:t>
      </w:r>
      <w:r w:rsidRPr="00C82718">
        <w:rPr>
          <w:sz w:val="16"/>
        </w:rPr>
        <w:t xml:space="preserve">how </w:t>
      </w:r>
      <w:r w:rsidRPr="00C82718">
        <w:rPr>
          <w:rStyle w:val="StyleUnderline"/>
        </w:rPr>
        <w:t>China is now moving along a similar trajectory</w:t>
      </w:r>
      <w:r w:rsidRPr="00C82718">
        <w:rPr>
          <w:sz w:val="16"/>
        </w:rPr>
        <w:t xml:space="preserve">. </w:t>
      </w:r>
      <w:r w:rsidRPr="00C82718">
        <w:rPr>
          <w:rStyle w:val="StyleUnderline"/>
        </w:rPr>
        <w:t>The trajectory to which this article will adhere to is the impact of domestic Industrial Revolutions</w:t>
      </w:r>
      <w:r w:rsidRPr="00C82718">
        <w:rPr>
          <w:sz w:val="16"/>
        </w:rPr>
        <w:t xml:space="preserve">—which are characterised by ‘rapid industrial growth’ and the ‘concentration of industry in large establishments’—and is a situation which generates domestic prosperity which in turn fuels an intent and then execution of extramural expansion, through the utility of military might. This will be accomplished by viewing Japan’s ‘First’ Industrial Revolution—through the broader prism of what an industrial revolution ‘comprises’ per se—the British Industrial Revolution, the ‘Second’ Japanese Industrial Revolution and the historic proficiencies these events have brought will be juxtaposed against China in more contemporary times. Japan’s First Industrial Revolution: Japan and a Strong Military With the advent of US’ naval intrusion into Japan in 1853—near the end of the Tokugawa period (1603 – 1867)—Japan was forced into becoming part of an economic ‘free market’ which several European nation-states, Russia and the United States had devised and set up.[1] This happened, in large part, from 1872 onwards through a series of treaties—such as the 1858 Harris Treaty—and with the ever-present threat of ‘implied force’ in particular from the US.[2] From this enforced and prescribed position, Japan would enter into trade with the West during the Meiji era (1869 –1911). Due to the positive fiscal and national impacts their Industrial Revolution would bring about, particularly the post-1889 era, Japan would commence a period of rapid industrialisation and modernisation promoted under the banner of fukoku kyohei, (rich nation, strong military).[3] Eighteen eighty-nine marked Japan’s rapid military expansion through Southeast Asia and part of Oceania was in broad-terms, the outcome of Japan’s First Industrial Revolution, which ended with the unconditional surrender of the Japanese to Allied forces in 1945. Japan’s military, during the abovementioned era would expand extramural to its borders, and a significant step would be the (first) Sino-Japanese War (1894 -1895) against Qing China (1644-1911), which Japan would win unconditionally. This victory would establish Japan as an ‘emerging world power’ winning Formosa/Taiwan through the Treaty of Shimonosiki (1895) and the next foray into regional ambitions would be the Japan-Russo War (1904–1905), in which Japan was victorious. Winning the Japan-Russo War would have two outcomes: Russia would have to abandon its Far East Asian expansionist policies; and it would mark the first decisive defeat of a European power by an Asian power. Due to the pursuit of, and successes against Russia, numerous incursions into China and in particular, Japan’s invasion and colonisation of the Korean Peninsula under the auspices that it was once ruled by Japan and of Koreans being unable to ‘pull themselves out of the Dark Ages,’[4] are all examples of Japan’s regional superpower status. The cataclysmic march of Japanese Imperial Forces through Southeast Asia and part of Oceania 1941-1943 is emblematic of a strong nation-state which has gone through an Industrial Revolution and the regional ‘imperialism,’ or the ‘projection of political power across large spaces to include other states.’[5] Notwithstanding, Japan through its First Industrial Revolution has shown the impact such an event has on a nation-state and a region. To fully comprehend the enormity of an industrial revolution, however, it is the revolution of approximately one hundred years prior that offers the best example of the enormity of change that happens: the British Industrial Revolution. By examining, albeit briefly, the cathartic changes Britain’s Industrial Revolution caused will allow for a deeper understanding of Japan as it undergoes its Second Industrial Revolution—and in more recent times China. The British Industrial Revolution: Britain and a Strong Military As Britain progressed through its Industrial Revolution (circa-1750–1914), consecutive British governments realised that central to being able to continue with progress a strong littoral or ‘green water’ navy to protect the home-island, and a robust ocean-going or ‘blue water’ navy to protect the Empire’s interests were required. The success of undertaking the first strategy was voiced by France’s Napoleon Bonaparte who complained of a ‘wooden wall’ (circa-1810) surrounding Britain which in effect prevented his forces from invading the island.[6] At Britain’s peak 1876-1914, their dominions would stretch from the West Indies to the strategically important Mediterranean possessions of Gibraltar, Malta and Cyprus, which in turn protected British interests in Egypt, Sudan, Uganda, Kenya and Somaliland. This was made possible because of the large ocean going navy which Britain commanded. Across the Persian Gulf were Aden and the Gulf States which were important in guarding the route to India via the Suez Canal and the final point in the strategic chain, was Ceylon.[7] Furthermore, the British thoroughly understood their home-island—and their Empire—depended on maintaining and sustaining a naval force. This was in part, achieved through the astute collection of home-state; and suzerain-state taxes. These taxes, which are defined as a compulsory contribution to the support of government,[8] had been in place long before the beginning of the British Industrial Revolution and moreover, had remained crucial to the building and then maintenance of military power. The dedication that had built up over time to this tenet is reflected in a straightforward statistic: ‘between the twelfth and nineteenth centuries 70 to 90 percent of England’s financial resources were dedicated to the acquisition and use of the instruments of military force.’[9] The British Empire with its robust and powerful navy with its attendant structures of nationalism and the corresponding mission civilisatrice[10] that had been embarked upon would create railway infrastructures in the Empire, and in the domestic sphere the building of canal systems to aid factory output, public schooling, the intervention of government into public welfare such as the building of public hospitals would also contribute to a greater societal wellbeing within Britain. Britain would harness these elements, and in the process become a major and successful global actor. Hence, a clinical geo-strategic analysis of Britain’s strengths were the loyalty and discipline of patriots, and reward for those that did Britain’s bidding—the Raj in India being only one example. Further underpinning British supremacy was the British would not hesitate to use direct force or threat-of-force measures to regain a controlled and/or threatened territory. A strong navy therefore, became an inherent part of Britain’s power-base as it allowed for home-island protection; the rule of other territories and their attendant sea-lanes; and the free-trade which brought continuing economic- and social-capital to its burgeoning middle-classes. The aforementioned offshoots are only several aspects that would allow Britain to exponentially prosper; and become a global superpower for over a century and a half. When the British Industrial Revolution was undertaken the process allowed for further exponential power gains to be made and they benefited the British population overall. It is with this in mind that Japan’s Second Industrial Revolution can now be addressed. Japan’s Second Industrial Revolution: Japan and a Strong Military Redux After the perils of World War Two (WWII) and Japan’s near-total destruction by Allied forces,[11] a rebuilding program was put into place through the various tenets of the Supreme Command Allied Forces. By the mid-1970s Japan was once again a developed-nation and within this newfound state-of-affairs Japan’s regional and global geo-political ambition would again become manifest. Japan’s Second Industrial Revolution was centred on science and technology and driven by inputs from the Ministry for International Trade and Industry. High-tech research-based inventions with the appropriate industrial and mechanisation assets that befits industries—of which the invention of the transistor and the design and implementation of high-speed rail are only two successful examples once again thrust Japan onto the world stage. True to what had gone before, Japan established a flourishing middle-class; re-invigorated its position on the global geo-political stage; rebuilt its military forces; and began to spread its influence through free trade and currency markets. The introduction and continued expansion of the automobile industry, the offshoot of high employment rates and ‘lifetime employment’ by industries and civil services produced a highly-educated, productive population.[12] The end result was a wealthier population with a dynamic free market economy producing enormous positive fiscal and societal repercussions circa-1950–1995. As prosperity grew, Japan once again moved toward a robust military presence in the A-P region which, it can be argued, has shifted from a complete WWII near-total dependence on a US back-up presence to an incrementally independent presence in the Twenty-first century and Japan, although banned from having an offensive military—through Article 9 of the Japanese Constitution—understands that a powerful military is, and remains an essential element of security. The current Abe dministration recognizing the issues-at-hand however, has expeditiously reinvigorated an ocean-going ‘blue water’ navy and has increased its regional military presence. Japan has recently launched, what is historically considered a ‘capital,’ or ‘premier ship:’[13] an Izumo-class helicopter-carrier, the Kaga. The Kaga conveys two signals to the region and the world: Japan’s Prime Minister Abe remains true to the ‘nationalist platform’[14] upon which he was elected; and holds the symbolic significance of being the largest warship built by Japan since WWII. In concert with an increased militarised presence in the region, Japan has also been lobbying for an increased international role cum influence as it vies for a permanent seat on the United Nations Security Council (UNSC) Permanent Five (P5)—with the last effort at mollifying UNSC opinion as recent as March, 2015. To be certain, Japan is claiming the political move under the auspices of its ‘wealth of experience;’ ‘history of nation-building;’ and ‘understands’ the stature that is accorded to a permanent Security Council position role in the UNSC. The aforementioned have been followed by a change to Article 9 of the Japanese Constitution,[15] in which Japanese military forces are now able to be (legally) deployed to ‘defend’ Japan on foreign soil; and the biggest ever increase in their military budget is also part of its more assertive defence policy. All of the abovementioned factors are brought about by a population experiencing an industrial revolution and from this historical precept a nation-state undergoing this phenomenon, historically demands it exert a greater influence regionally and internationally. The usual way in which this is achieved is through military and/or political preponderance. Japan, through its Second Industrial Revolution is keeping true to these historical tenets. Notwithstanding, China is currently experiencing an industrial revolution and we now turn to this phenomenon. China’s Industrial Revolution: China and a Strong Military </w:t>
      </w:r>
      <w:r w:rsidRPr="00C82718">
        <w:rPr>
          <w:rStyle w:val="StyleUnderline"/>
        </w:rPr>
        <w:t>China</w:t>
      </w:r>
      <w:r w:rsidRPr="00C82718">
        <w:rPr>
          <w:sz w:val="16"/>
        </w:rPr>
        <w:t xml:space="preserve">, during and following the Deng Xiaoping era (1978-1992), </w:t>
      </w:r>
      <w:r w:rsidRPr="00C82718">
        <w:rPr>
          <w:rStyle w:val="StyleUnderline"/>
        </w:rPr>
        <w:t xml:space="preserve">has moved toward a repositioning of its status in both the regional and international arenas. With the introduction of the ‘reform and opening’ method of governance—with major changes occurring </w:t>
      </w:r>
      <w:r w:rsidRPr="00C82718">
        <w:rPr>
          <w:sz w:val="16"/>
        </w:rPr>
        <w:t xml:space="preserve">circa-1980-1987 – </w:t>
      </w:r>
      <w:r w:rsidRPr="00C82718">
        <w:rPr>
          <w:rStyle w:val="StyleUnderline"/>
        </w:rPr>
        <w:t>resulted in a government-driven fiscal creativity and flexibility that</w:t>
      </w:r>
      <w:r>
        <w:rPr>
          <w:rStyle w:val="StyleUnderline"/>
        </w:rPr>
        <w:t xml:space="preserve"> </w:t>
      </w:r>
      <w:r w:rsidRPr="00C82718">
        <w:rPr>
          <w:rStyle w:val="StyleUnderline"/>
        </w:rPr>
        <w:t>positively transformed the living standards of a great majority of its people</w:t>
      </w:r>
      <w:r w:rsidRPr="00C82718">
        <w:rPr>
          <w:sz w:val="16"/>
        </w:rPr>
        <w:t xml:space="preserve">.[16] Consecutive Chinese governments have remained on this pathway and it can be argued, began in earnest with China’s Industrial Revolution of the mid-1990s. Within this exemplar China has continually undergone industrialisation and mechanisation processes which has resulted in a continuous growth cycle. China’s enormous growth is able to be observed in the following: the implementation of a high-speed rail network on both a domestic and international basis, a space program, numerous military build-up agendas including anti-satellite missile and stealth-fighter programs, and the sheer volume of people that have moved into the middle-classes—expected to be three hundred and forty million people by 2016. The outcome of this surge in industrial productivity, increased governance, a more robust tax-collection and overt nationalism and the concomitant confidence it brings, has resulted in a nascent expansion by the Chinese government to territories extramural to China’s domestic borders. Perhaps the most explicit example of this newfound confidence is the increasing military presence around the disputed Senkaku/Diaoyu Islands in the East China Sea; and the building of an airstrip on Mischief Reef in the South China Sea. Notwithstanding, the issue here remains China is embarking upon the expansive corollaries that an industrial revolution delivers, and as with the historic proof—conveyed by the British and Americans—a strong ocean-going navy is a core component of preponderance. China, due to its domestic Industrial Revolution has embarked upon and incrementally built up its naval assets. The launch of its first aircraft carrier—a refitted Soviet craft—on sea-trials in August 2011, signalled China’s territorial ambitions and in keeping with those that have gone before and due to its ‘rising status’ believes it must safeguard its increasing globalised national interests.’ Furthermore, China has also built up a substantial submarine fleet incorporating ‘midget’ submarines which are capable of operating in the shallow waters of the East China and South China Seas and these will be used to protect its ‘green water’ areas. China has also incorporated science and technology in its mix of progress, dedicating assets such as the ‘Leading Group on Science, Technology and Education’ program which was established in 1998.[17] Concomitant with this, and as Britain and the US has done in preceding years, the Chinese government has also set about establishing social changes in order to stabilise their domestic economy. Increasing business and private property rights and interventions into the domestic stock market,[18] are only two examples of the Chinese government attending to needs of their middle-classes. With the advent of China’s continued growth and the ‘economic miracle’ that it has become in the early twenty-first century, and whilst there are a myriad of factors that may elevate or retard the growth rate, the solid issue within the economics remains China is witnessing a burgeoning middle class—as per the Japanese in the 1970s, the British 1750-1914, and the US in their post-WWII era. These are the overt signs of a successful industrial revolution taking place and with the event will come a heightened sense of nationalism, patriotism, and a desire to undertake expansionary economic and military policies. China, like those that have gone before, will not be stopped. Conclusion </w:t>
      </w:r>
      <w:r w:rsidRPr="00C82718">
        <w:rPr>
          <w:rStyle w:val="StyleUnderline"/>
        </w:rPr>
        <w:t>Japan’s renewed assertiveness and the Abe government’s determination to militarily re-engage the world</w:t>
      </w:r>
      <w:r w:rsidRPr="00C82718">
        <w:rPr>
          <w:sz w:val="16"/>
        </w:rPr>
        <w:t xml:space="preserve">, due to the Japanese Diet (parliament) </w:t>
      </w:r>
      <w:r w:rsidRPr="00C82718">
        <w:rPr>
          <w:rStyle w:val="StyleUnderline"/>
        </w:rPr>
        <w:t xml:space="preserve">recently passing the necessary changes to Article 9 is nevertheless a sign Japan is </w:t>
      </w:r>
      <w:r w:rsidRPr="00C82718">
        <w:rPr>
          <w:rStyle w:val="Emphasis"/>
        </w:rPr>
        <w:t>keen to repudiate a rising China.</w:t>
      </w:r>
      <w:r w:rsidRPr="00C82718">
        <w:rPr>
          <w:sz w:val="16"/>
        </w:rPr>
        <w:t xml:space="preserve"> However, </w:t>
      </w:r>
      <w:r w:rsidRPr="00C82718">
        <w:rPr>
          <w:rStyle w:val="StyleUnderline"/>
        </w:rPr>
        <w:t>as with previous industrial revolutions, including the two Japan has experienced, and the one that China is now undergoing the end results are significant and historically, writ large</w:t>
      </w:r>
      <w:r w:rsidRPr="00C82718">
        <w:rPr>
          <w:sz w:val="16"/>
        </w:rPr>
        <w:t xml:space="preserve">. A nation-state that is in the midst of a revolution of this type will and must expand extramural to its borders; and reclaim what it perceives has been denied its rightful possessions cum resources over previous decades. </w:t>
      </w:r>
      <w:r w:rsidRPr="00C82718">
        <w:rPr>
          <w:rStyle w:val="Emphasis"/>
        </w:rPr>
        <w:t>China</w:t>
      </w:r>
      <w:r w:rsidRPr="00C82718">
        <w:rPr>
          <w:sz w:val="16"/>
        </w:rPr>
        <w:t xml:space="preserve"> therefore, </w:t>
      </w:r>
      <w:r w:rsidRPr="00C82718">
        <w:rPr>
          <w:rStyle w:val="Emphasis"/>
        </w:rPr>
        <w:t>will continue to make claims on territories extramural to its seaborne borders—regardless of the objections of Japan and the US.</w:t>
      </w:r>
      <w:r>
        <w:rPr>
          <w:rStyle w:val="Emphasis"/>
        </w:rPr>
        <w:t xml:space="preserve"> </w:t>
      </w:r>
      <w:r w:rsidRPr="00C82718">
        <w:rPr>
          <w:sz w:val="16"/>
        </w:rPr>
        <w:t xml:space="preserve">Hence, the current actions of the Japanese government have created a dyad: the launching of the Kaga reflects a panic in the Japanese government and population, and a clambering for rejoinders that are obviously posited in a previous regional and global era in which it was all-powerful in the A-P region. </w:t>
      </w:r>
      <w:r w:rsidRPr="00C82718">
        <w:rPr>
          <w:rStyle w:val="StyleUnderline"/>
        </w:rPr>
        <w:t>The reality of the situation-at-hand is that the industrial revolution that China is undergoing is commensurate with Japan’s post-WWII situation, with the addendum that Chinas’ will</w:t>
      </w:r>
      <w:r w:rsidRPr="00C82718">
        <w:rPr>
          <w:sz w:val="16"/>
        </w:rPr>
        <w:t xml:space="preserve"> be far greater in comparison; and the therefore the impact on the region will be much more momentous. Japan must deal with the reality and stand-alone fact that the desires of 340 million people will become an enormous part of the A-P regions geo-strategic dynamics, and that it has lost the post-WWII potency Okinawa offered by being a proxy US military outpost; </w:t>
      </w:r>
      <w:r w:rsidRPr="00C82718">
        <w:rPr>
          <w:rStyle w:val="StyleUnderline"/>
        </w:rPr>
        <w:t>the US may not come to its aid should there be a Japan-China military collision;</w:t>
      </w:r>
      <w:r w:rsidRPr="00C82718">
        <w:rPr>
          <w:sz w:val="16"/>
        </w:rPr>
        <w:t xml:space="preserve"> </w:t>
      </w:r>
      <w:r w:rsidRPr="00C82718">
        <w:rPr>
          <w:rStyle w:val="StyleUnderline"/>
        </w:rPr>
        <w:t>and the launching of a capital ship at this time is an overt offensive signal which is unable to be backed-up by intrinsic force.</w:t>
      </w:r>
      <w:r>
        <w:rPr>
          <w:rStyle w:val="StyleUnderline"/>
        </w:rPr>
        <w:t xml:space="preserve"> </w:t>
      </w:r>
      <w:r w:rsidRPr="00C82718">
        <w:rPr>
          <w:rStyle w:val="StyleUnderline"/>
        </w:rPr>
        <w:t>The Japanese government stands at a crossroads.</w:t>
      </w:r>
      <w:r>
        <w:rPr>
          <w:rStyle w:val="StyleUnderline"/>
        </w:rPr>
        <w:t xml:space="preserve"> </w:t>
      </w:r>
      <w:r w:rsidRPr="00C82718">
        <w:rPr>
          <w:sz w:val="16"/>
        </w:rPr>
        <w:t xml:space="preserve">Abe’s actions have already ignited tensions within the A-P region. In the near-future </w:t>
      </w:r>
      <w:r w:rsidRPr="00C82718">
        <w:rPr>
          <w:rStyle w:val="Emphasis"/>
        </w:rPr>
        <w:t xml:space="preserve">Japan will have to accept that unless it de-escalates tensions through meaningful and critical dialogue it will be faced with a fractious neighbour which will demand acknowledgement </w:t>
      </w:r>
      <w:r w:rsidRPr="00C82718">
        <w:rPr>
          <w:sz w:val="16"/>
        </w:rPr>
        <w:t>and/or recompense for past ills—</w:t>
      </w:r>
      <w:r w:rsidRPr="00C82718">
        <w:rPr>
          <w:rStyle w:val="Emphasis"/>
        </w:rPr>
        <w:t xml:space="preserve">this is the nature of powerful nation-state’s that have been through an industrial revolution </w:t>
      </w:r>
      <w:r w:rsidRPr="00C82718">
        <w:rPr>
          <w:sz w:val="16"/>
        </w:rPr>
        <w:t>as per the US, Britain, France and numerous other nation-states—and China will increase its demands as its ‘industrial revolution’ unfolds.</w:t>
      </w:r>
    </w:p>
    <w:p w:rsidR="00B71783" w:rsidRDefault="00B71783" w:rsidP="00852D5D">
      <w:pPr>
        <w:rPr>
          <w:sz w:val="16"/>
        </w:rPr>
      </w:pPr>
    </w:p>
    <w:p w:rsidR="00B71783" w:rsidRPr="00C82718" w:rsidRDefault="00B71783" w:rsidP="00B71783">
      <w:pPr>
        <w:pStyle w:val="Heading3"/>
      </w:pPr>
      <w:r>
        <w:t>AT: Cybersecurity</w:t>
      </w:r>
    </w:p>
    <w:p w:rsidR="00B71783" w:rsidRDefault="00B71783" w:rsidP="00B71783">
      <w:pPr>
        <w:pStyle w:val="Heading4"/>
      </w:pPr>
      <w:r>
        <w:t xml:space="preserve">Japan not key – zero cybersecurity expertise </w:t>
      </w:r>
    </w:p>
    <w:p w:rsidR="00B71783" w:rsidRPr="00D30B08" w:rsidRDefault="00B71783" w:rsidP="00B71783">
      <w:r>
        <w:rPr>
          <w:rStyle w:val="Style13ptBold"/>
        </w:rPr>
        <w:t>Pollmann 16</w:t>
      </w:r>
      <w:r>
        <w:t xml:space="preserve"> – degree in International Politics from Georgetown with a concentration in Foreign Policy (Mina, “Japan’s Achilles Heel: Cybersecurity,” </w:t>
      </w:r>
      <w:r>
        <w:rPr>
          <w:i/>
        </w:rPr>
        <w:t xml:space="preserve">The Diplomat, </w:t>
      </w:r>
      <w:r>
        <w:t>April 13</w:t>
      </w:r>
      <w:r w:rsidRPr="00D30B08">
        <w:rPr>
          <w:vertAlign w:val="superscript"/>
        </w:rPr>
        <w:t>th</w:t>
      </w:r>
      <w:r>
        <w:t xml:space="preserve">, 2016, </w:t>
      </w:r>
      <w:hyperlink r:id="rId79" w:history="1">
        <w:r w:rsidRPr="00D47B93">
          <w:rPr>
            <w:rStyle w:val="Hyperlink"/>
          </w:rPr>
          <w:t>http://thediplomat.com/2016/04/japans-achilles-heel-cybersecurity/)</w:t>
        </w:r>
      </w:hyperlink>
      <w:r>
        <w:t xml:space="preserve"> // EDP</w:t>
      </w:r>
    </w:p>
    <w:p w:rsidR="00B71783" w:rsidRDefault="00B71783" w:rsidP="00B71783">
      <w:pPr>
        <w:rPr>
          <w:color w:val="000000" w:themeColor="text1"/>
          <w:sz w:val="14"/>
        </w:rPr>
      </w:pPr>
      <w:r w:rsidRPr="00141ECA">
        <w:rPr>
          <w:color w:val="000000" w:themeColor="text1"/>
          <w:u w:val="single"/>
        </w:rPr>
        <w:t>Cyber is a relatively new realm of security that states across the world have to contend with.</w:t>
      </w:r>
      <w:r w:rsidRPr="003A42D0">
        <w:rPr>
          <w:color w:val="000000" w:themeColor="text1"/>
          <w:sz w:val="14"/>
        </w:rPr>
        <w:t xml:space="preserve"> From deciding what constitutes an “attack” to what constitutes a “proportionate response,” many states are still struggling to understand this new sphere. Such issues require international cooperation to establish new norms, and in a parallel effort, states are doing as much as they can unilaterally to defend themselves. However, </w:t>
      </w:r>
      <w:r w:rsidRPr="00141ECA">
        <w:rPr>
          <w:color w:val="000000" w:themeColor="text1"/>
          <w:u w:val="single"/>
        </w:rPr>
        <w:t>Japan, in particular, is still lagging.</w:t>
      </w:r>
      <w:r>
        <w:rPr>
          <w:color w:val="000000" w:themeColor="text1"/>
          <w:u w:val="single"/>
        </w:rPr>
        <w:t xml:space="preserve"> </w:t>
      </w:r>
      <w:r w:rsidRPr="003A42D0">
        <w:rPr>
          <w:color w:val="000000" w:themeColor="text1"/>
          <w:sz w:val="14"/>
        </w:rPr>
        <w:t xml:space="preserve">Due to a variety of factors, </w:t>
      </w:r>
      <w:r w:rsidRPr="003A42D0">
        <w:rPr>
          <w:b/>
          <w:color w:val="000000" w:themeColor="text1"/>
          <w:u w:val="single"/>
        </w:rPr>
        <w:t>Japan is uniquely underprepared</w:t>
      </w:r>
      <w:r w:rsidRPr="00141ECA">
        <w:rPr>
          <w:color w:val="000000" w:themeColor="text1"/>
          <w:u w:val="single"/>
        </w:rPr>
        <w:t xml:space="preserve"> for the cyber challenges of the 21st</w:t>
      </w:r>
      <w:r>
        <w:rPr>
          <w:color w:val="000000" w:themeColor="text1"/>
          <w:u w:val="single"/>
        </w:rPr>
        <w:t xml:space="preserve"> </w:t>
      </w:r>
      <w:r w:rsidRPr="00141ECA">
        <w:rPr>
          <w:color w:val="000000" w:themeColor="text1"/>
          <w:u w:val="single"/>
        </w:rPr>
        <w:t>century,</w:t>
      </w:r>
      <w:r w:rsidRPr="003A42D0">
        <w:rPr>
          <w:color w:val="000000" w:themeColor="text1"/>
          <w:sz w:val="14"/>
        </w:rPr>
        <w:t xml:space="preserve"> ranging from attacks by foreign quasi-state actors to theft by domestic criminals. </w:t>
      </w:r>
      <w:r w:rsidRPr="00141ECA">
        <w:rPr>
          <w:color w:val="000000" w:themeColor="text1"/>
          <w:u w:val="single"/>
        </w:rPr>
        <w:t>One important factor that makes Japan so vulnerable is its economy’s heavy reliance on the Internet</w:t>
      </w:r>
      <w:r w:rsidRPr="003A42D0">
        <w:rPr>
          <w:color w:val="000000" w:themeColor="text1"/>
          <w:sz w:val="14"/>
        </w:rPr>
        <w:t xml:space="preserve">. According to Deloitte’s </w:t>
      </w:r>
      <w:hyperlink r:id="rId80" w:tgtFrame="_blank" w:history="1">
        <w:r w:rsidRPr="003A42D0">
          <w:rPr>
            <w:i/>
            <w:iCs/>
            <w:color w:val="000000" w:themeColor="text1"/>
            <w:sz w:val="14"/>
          </w:rPr>
          <w:t>Asia-Pacific Defense Outlook 2016</w:t>
        </w:r>
      </w:hyperlink>
      <w:r w:rsidRPr="003A42D0">
        <w:rPr>
          <w:color w:val="000000" w:themeColor="text1"/>
          <w:sz w:val="14"/>
        </w:rPr>
        <w:t xml:space="preserve">, </w:t>
      </w:r>
      <w:r w:rsidRPr="00141ECA">
        <w:rPr>
          <w:color w:val="000000" w:themeColor="text1"/>
          <w:u w:val="single"/>
        </w:rPr>
        <w:t xml:space="preserve">Japan, </w:t>
      </w:r>
      <w:r w:rsidRPr="003A42D0">
        <w:rPr>
          <w:color w:val="000000" w:themeColor="text1"/>
          <w:sz w:val="14"/>
        </w:rPr>
        <w:t xml:space="preserve">along with South Korea, Singapore, Australia, and New Zealand, </w:t>
      </w:r>
      <w:r w:rsidRPr="00141ECA">
        <w:rPr>
          <w:color w:val="000000" w:themeColor="text1"/>
          <w:u w:val="single"/>
        </w:rPr>
        <w:t>has a cyber vulnerability index nine times higher than their Asian neighbors.</w:t>
      </w:r>
      <w:r w:rsidRPr="003A42D0">
        <w:rPr>
          <w:color w:val="000000" w:themeColor="text1"/>
          <w:sz w:val="14"/>
        </w:rPr>
        <w:t xml:space="preserve"> </w:t>
      </w:r>
      <w:r w:rsidRPr="00141ECA">
        <w:rPr>
          <w:color w:val="000000" w:themeColor="text1"/>
          <w:u w:val="single"/>
        </w:rPr>
        <w:t>The index is based on a number of data points that measure internet-based economic interactions</w:t>
      </w:r>
      <w:r w:rsidRPr="003A42D0">
        <w:rPr>
          <w:color w:val="000000" w:themeColor="text1"/>
          <w:sz w:val="14"/>
        </w:rPr>
        <w:t xml:space="preserve"> – such as the number of mobile phone subscribers, the number of secure Internet servers, broadband prevalence, and the rate of Internet use – and does not consider the effectiveness of countermeasures in place or the number of Internet-reliant military and government systems. Still, </w:t>
      </w:r>
      <w:r w:rsidRPr="00141ECA">
        <w:rPr>
          <w:color w:val="000000" w:themeColor="text1"/>
          <w:u w:val="single"/>
        </w:rPr>
        <w:t>it provides a telling sign of how vulnerable Japan is.</w:t>
      </w:r>
      <w:r w:rsidRPr="003A42D0">
        <w:rPr>
          <w:color w:val="000000" w:themeColor="text1"/>
          <w:sz w:val="14"/>
        </w:rPr>
        <w:t xml:space="preserve"> </w:t>
      </w:r>
      <w:r w:rsidRPr="00141ECA">
        <w:rPr>
          <w:color w:val="000000" w:themeColor="text1"/>
          <w:u w:val="single"/>
        </w:rPr>
        <w:t>Another factor</w:t>
      </w:r>
      <w:r w:rsidRPr="003A42D0">
        <w:rPr>
          <w:color w:val="000000" w:themeColor="text1"/>
          <w:sz w:val="14"/>
        </w:rPr>
        <w:t xml:space="preserve"> that makes Japan uniquely underprepared is </w:t>
      </w:r>
      <w:r w:rsidRPr="00141ECA">
        <w:rPr>
          <w:color w:val="000000" w:themeColor="text1"/>
          <w:u w:val="single"/>
        </w:rPr>
        <w:t>the Japanese population’s indifference or misunderstanding of the issue</w:t>
      </w:r>
      <w:r w:rsidRPr="003A42D0">
        <w:rPr>
          <w:color w:val="000000" w:themeColor="text1"/>
          <w:sz w:val="14"/>
        </w:rPr>
        <w:t xml:space="preserve">. </w:t>
      </w:r>
      <w:r w:rsidRPr="00C7040B">
        <w:rPr>
          <w:color w:val="000000" w:themeColor="text1"/>
          <w:u w:val="single"/>
        </w:rPr>
        <w:t>There are</w:t>
      </w:r>
      <w:r w:rsidRPr="003A42D0">
        <w:rPr>
          <w:color w:val="000000" w:themeColor="text1"/>
          <w:sz w:val="14"/>
        </w:rPr>
        <w:t xml:space="preserve"> multifaceted </w:t>
      </w:r>
      <w:r w:rsidRPr="00C7040B">
        <w:rPr>
          <w:color w:val="000000" w:themeColor="text1"/>
          <w:u w:val="single"/>
        </w:rPr>
        <w:t>causes, including the</w:t>
      </w:r>
      <w:r w:rsidRPr="00B84EF3">
        <w:rPr>
          <w:color w:val="000000" w:themeColor="text1"/>
          <w:u w:val="single"/>
        </w:rPr>
        <w:t xml:space="preserve"> demographic reality that Japan</w:t>
      </w:r>
      <w:r w:rsidRPr="003A42D0">
        <w:rPr>
          <w:color w:val="000000" w:themeColor="text1"/>
          <w:sz w:val="14"/>
        </w:rPr>
        <w:t xml:space="preserve"> </w:t>
      </w:r>
      <w:r w:rsidRPr="00B84EF3">
        <w:rPr>
          <w:color w:val="000000" w:themeColor="text1"/>
          <w:u w:val="single"/>
        </w:rPr>
        <w:t>is an aging society;</w:t>
      </w:r>
      <w:r w:rsidRPr="003A42D0">
        <w:rPr>
          <w:color w:val="000000" w:themeColor="text1"/>
          <w:sz w:val="14"/>
        </w:rPr>
        <w:t xml:space="preserve"> a certain </w:t>
      </w:r>
      <w:r w:rsidRPr="00C7040B">
        <w:rPr>
          <w:color w:val="000000" w:themeColor="text1"/>
          <w:u w:val="single"/>
        </w:rPr>
        <w:t>naiveté among the</w:t>
      </w:r>
      <w:r>
        <w:rPr>
          <w:color w:val="000000" w:themeColor="text1"/>
          <w:u w:val="single"/>
        </w:rPr>
        <w:t xml:space="preserve"> </w:t>
      </w:r>
      <w:r w:rsidRPr="00C7040B">
        <w:rPr>
          <w:color w:val="000000" w:themeColor="text1"/>
          <w:u w:val="single"/>
        </w:rPr>
        <w:t>Japanese public</w:t>
      </w:r>
      <w:r w:rsidRPr="003A42D0">
        <w:rPr>
          <w:color w:val="000000" w:themeColor="text1"/>
          <w:sz w:val="14"/>
        </w:rPr>
        <w:t xml:space="preserve"> at large; a culture of shaming victims that makes Japanese government and business leaders embarrassed to admit failure</w:t>
      </w:r>
      <w:r w:rsidRPr="00C7040B">
        <w:rPr>
          <w:color w:val="000000" w:themeColor="text1"/>
          <w:u w:val="single"/>
        </w:rPr>
        <w:t>; and insufficient talent to meet</w:t>
      </w:r>
      <w:r w:rsidRPr="003A42D0">
        <w:rPr>
          <w:color w:val="000000" w:themeColor="text1"/>
          <w:sz w:val="14"/>
        </w:rPr>
        <w:t xml:space="preserve"> Japan’s </w:t>
      </w:r>
      <w:r w:rsidRPr="00C7040B">
        <w:rPr>
          <w:color w:val="000000" w:themeColor="text1"/>
          <w:u w:val="single"/>
        </w:rPr>
        <w:t>security needs.</w:t>
      </w:r>
      <w:r>
        <w:rPr>
          <w:color w:val="000000" w:themeColor="text1"/>
          <w:u w:val="single"/>
        </w:rPr>
        <w:t xml:space="preserve"> </w:t>
      </w:r>
      <w:r w:rsidRPr="003A42D0">
        <w:rPr>
          <w:color w:val="000000" w:themeColor="text1"/>
          <w:sz w:val="14"/>
        </w:rPr>
        <w:t xml:space="preserve">Japan is one of the most rapidly aging nations in the world, and many of its seniors lack even a basic understanding of cyber – let alone cyber risks. Fraud and criminal activities, which tend to prey on seniors, also have taken on digital wings. Because of harsh penalties for writing malware, </w:t>
      </w:r>
      <w:hyperlink r:id="rId81" w:tgtFrame="_blank" w:history="1">
        <w:r w:rsidRPr="003A42D0">
          <w:rPr>
            <w:color w:val="000000" w:themeColor="text1"/>
            <w:sz w:val="14"/>
          </w:rPr>
          <w:t>Japanese cyber criminals</w:t>
        </w:r>
      </w:hyperlink>
      <w:r w:rsidRPr="003A42D0">
        <w:rPr>
          <w:color w:val="000000" w:themeColor="text1"/>
          <w:sz w:val="14"/>
        </w:rPr>
        <w:t xml:space="preserve"> have a tendency to purchase such malware from foreigners for their use. Through anonymous – and restricted – access to the deep web, cyber criminals buy and sell phone number databases and credit card credentials, among other illicit goods. William Saito, special adviser to the prime minister on cyber issues, also laments that too many </w:t>
      </w:r>
      <w:r w:rsidRPr="00C7040B">
        <w:rPr>
          <w:color w:val="000000" w:themeColor="text1"/>
          <w:u w:val="single"/>
        </w:rPr>
        <w:t>Japanese become “unwitting accomplices” in cyber crime, as they unthinkingly insert an unknown USB drive into a device or click on a dangerous link. There is also a general lack of appreciation among ordinary Japanese about the importance of keeping sensitive information safe.</w:t>
      </w:r>
      <w:r>
        <w:rPr>
          <w:color w:val="000000" w:themeColor="text1"/>
          <w:u w:val="single"/>
        </w:rPr>
        <w:t xml:space="preserve"> </w:t>
      </w:r>
      <w:r w:rsidRPr="003A42D0">
        <w:rPr>
          <w:color w:val="000000" w:themeColor="text1"/>
          <w:sz w:val="14"/>
        </w:rPr>
        <w:t xml:space="preserve">Furthermore, </w:t>
      </w:r>
      <w:r w:rsidRPr="003A42D0">
        <w:rPr>
          <w:b/>
          <w:color w:val="000000" w:themeColor="text1"/>
          <w:u w:val="single"/>
        </w:rPr>
        <w:t>cooperation – between different government agencies, different companies, and across the private and public sectors – to fight back against cyber threats is harder than it should be</w:t>
      </w:r>
      <w:r w:rsidRPr="003A42D0">
        <w:rPr>
          <w:b/>
          <w:color w:val="000000" w:themeColor="text1"/>
          <w:sz w:val="14"/>
        </w:rPr>
        <w:t>.</w:t>
      </w:r>
      <w:r w:rsidRPr="003A42D0">
        <w:rPr>
          <w:color w:val="000000" w:themeColor="text1"/>
          <w:sz w:val="14"/>
        </w:rPr>
        <w:t xml:space="preserve"> </w:t>
      </w:r>
      <w:r w:rsidRPr="003A42D0">
        <w:rPr>
          <w:color w:val="000000" w:themeColor="text1"/>
          <w:u w:val="single"/>
        </w:rPr>
        <w:t xml:space="preserve">One of the greatest obstacles to cooperation is the culture of victim-blaming, which makes it difficult for an agency or company that has been the target of a cyber attack to come forward. </w:t>
      </w:r>
      <w:r w:rsidRPr="003A42D0">
        <w:rPr>
          <w:color w:val="000000" w:themeColor="text1"/>
          <w:sz w:val="14"/>
        </w:rPr>
        <w:t xml:space="preserve">In this respect, Saito believes that the government needs to set an example of </w:t>
      </w:r>
      <w:r w:rsidRPr="003A42D0">
        <w:rPr>
          <w:i/>
          <w:iCs/>
          <w:color w:val="000000" w:themeColor="text1"/>
          <w:sz w:val="14"/>
        </w:rPr>
        <w:t xml:space="preserve">not </w:t>
      </w:r>
      <w:r w:rsidRPr="003A42D0">
        <w:rPr>
          <w:color w:val="000000" w:themeColor="text1"/>
          <w:sz w:val="14"/>
        </w:rPr>
        <w:t xml:space="preserve">covering up when attacks happen, and having better communication and more open reporting procedures. Only when the government takes the driver’s seat by setting a good example will this norm trickle down to businesses and individuals. Meanwhile, </w:t>
      </w:r>
      <w:r w:rsidRPr="003A42D0">
        <w:rPr>
          <w:color w:val="000000" w:themeColor="text1"/>
          <w:u w:val="single"/>
        </w:rPr>
        <w:t xml:space="preserve">there are few efforts so far to promote domestic expertise on cyber issues. </w:t>
      </w:r>
      <w:r w:rsidRPr="003A42D0">
        <w:rPr>
          <w:color w:val="000000" w:themeColor="text1"/>
          <w:sz w:val="14"/>
        </w:rPr>
        <w:t xml:space="preserve">In Japan, </w:t>
      </w:r>
      <w:r w:rsidRPr="003A42D0">
        <w:rPr>
          <w:color w:val="000000" w:themeColor="text1"/>
          <w:u w:val="single"/>
        </w:rPr>
        <w:t xml:space="preserve">students are not exposed to computer programming until the university level. </w:t>
      </w:r>
      <w:r w:rsidRPr="003A42D0">
        <w:rPr>
          <w:color w:val="000000" w:themeColor="text1"/>
          <w:sz w:val="14"/>
        </w:rPr>
        <w:t>Saito characterizes this lack of emphasis on programming as a national security concern. “</w:t>
      </w:r>
      <w:r w:rsidRPr="003A42D0">
        <w:rPr>
          <w:color w:val="000000" w:themeColor="text1"/>
          <w:u w:val="single"/>
        </w:rPr>
        <w:t xml:space="preserve">We lack, some say, 80,000 cyber literate workers in Japan at a minimum,” </w:t>
      </w:r>
      <w:r w:rsidRPr="003A42D0">
        <w:rPr>
          <w:color w:val="000000" w:themeColor="text1"/>
          <w:sz w:val="14"/>
        </w:rPr>
        <w:t>Saito explains. “</w:t>
      </w:r>
      <w:r w:rsidRPr="003A42D0">
        <w:rPr>
          <w:color w:val="000000" w:themeColor="text1"/>
          <w:u w:val="single"/>
        </w:rPr>
        <w:t>Not only are we losing competiveness, efficiency, but obviously the IP that we lose via theft. Thus, it is a huge concern that we need to put immediate attention towards.”</w:t>
      </w:r>
      <w:r>
        <w:rPr>
          <w:color w:val="000000" w:themeColor="text1"/>
          <w:u w:val="single"/>
        </w:rPr>
        <w:t xml:space="preserve"> </w:t>
      </w:r>
      <w:r w:rsidRPr="003A42D0">
        <w:rPr>
          <w:color w:val="000000" w:themeColor="text1"/>
          <w:sz w:val="14"/>
        </w:rPr>
        <w:t xml:space="preserve">And, of course, when it comes to attacks from quasi-state actors, geopolitics cannot be discounted either. </w:t>
      </w:r>
      <w:r w:rsidRPr="003A42D0">
        <w:rPr>
          <w:color w:val="000000" w:themeColor="text1"/>
          <w:u w:val="single"/>
        </w:rPr>
        <w:t xml:space="preserve">China, Russia, and North Korea target Japan not just because of a general sense of animosity or disputes over history issues, but because Japan could be a threat, due to Japan’s sheer proximity and advanced capabilities. </w:t>
      </w:r>
      <w:r w:rsidRPr="003A42D0">
        <w:rPr>
          <w:color w:val="000000" w:themeColor="text1"/>
          <w:sz w:val="14"/>
        </w:rPr>
        <w:t xml:space="preserve">China, Russia, and North Korea have a need to know what Japan is up to and capable of. In short, Japan is a high-value target – militarily, economically, and technologically. Consider the wide range of targets in Japan. In August 2011, hackers targeted classified defense information at Mitsubishi Heavy Industries and 20 other defense and high tech firms. Also in August 2011, emails and documents were stolen from 480 Diet members and staff. In April 2012, a hack at the Ministry of Agriculture, Forestry and Fisheries resulted in the exfiltration of 3,000 documents, including 20 classified documents on TPP negotiations. In early 2013, the Ministry of Foreign Affairs discovered it had lost “at least” 20 documents. </w:t>
      </w:r>
      <w:r w:rsidRPr="003A42D0">
        <w:rPr>
          <w:color w:val="000000" w:themeColor="text1"/>
          <w:u w:val="single"/>
        </w:rPr>
        <w:t>Cyber vulnerability is exacerbated by Japan’s “island nation” mentality, which Saito believes has made Japanese leaders complacent when it comes to defending against cyber threats. “Security and safety has always been taken for granted</w:t>
      </w:r>
      <w:r w:rsidRPr="003A42D0">
        <w:rPr>
          <w:color w:val="000000" w:themeColor="text1"/>
          <w:sz w:val="14"/>
        </w:rPr>
        <w:t xml:space="preserve"> [because of Japan’s geographic isolation]. Cyber’s very premise has connected the country in many ways,” Saito argues. To use just one prosaic example to illustrate how Japan is no longer as isolated as it used to be: cyber means language differences are no longer the natural barriers they once were for espionage activities within Japan. Instead, Japanese officials’ lack of English fluency helps contribute to a lack of Japanese influence in international forums dealing with cyber issues. The true wake up call to Japan was the pension hack last June, when </w:t>
      </w:r>
      <w:hyperlink r:id="rId82" w:tgtFrame="_blank" w:history="1">
        <w:r w:rsidRPr="003A42D0">
          <w:rPr>
            <w:color w:val="000000" w:themeColor="text1"/>
            <w:sz w:val="14"/>
          </w:rPr>
          <w:t>1.25 million cases of personal data</w:t>
        </w:r>
      </w:hyperlink>
      <w:r w:rsidRPr="003A42D0">
        <w:rPr>
          <w:color w:val="000000" w:themeColor="text1"/>
          <w:sz w:val="14"/>
        </w:rPr>
        <w:t xml:space="preserve"> was leaked – a psychological shock the equivalent of the United States’ own </w:t>
      </w:r>
      <w:hyperlink r:id="rId83" w:tgtFrame="_blank" w:history="1">
        <w:r w:rsidRPr="003A42D0">
          <w:rPr>
            <w:color w:val="000000" w:themeColor="text1"/>
            <w:sz w:val="14"/>
          </w:rPr>
          <w:t>OPM breach</w:t>
        </w:r>
      </w:hyperlink>
      <w:r w:rsidRPr="003A42D0">
        <w:rPr>
          <w:color w:val="000000" w:themeColor="text1"/>
          <w:sz w:val="14"/>
        </w:rPr>
        <w:t xml:space="preserve">. </w:t>
      </w:r>
    </w:p>
    <w:p w:rsidR="00852D5D" w:rsidRPr="00F50E06" w:rsidRDefault="00852D5D" w:rsidP="00852D5D"/>
    <w:p w:rsidR="00852D5D" w:rsidRPr="00A06607" w:rsidRDefault="00852D5D" w:rsidP="00852D5D"/>
    <w:p w:rsidR="00852D5D" w:rsidRPr="00CE2B14" w:rsidRDefault="00852D5D" w:rsidP="00852D5D">
      <w:pPr>
        <w:pStyle w:val="Heading3"/>
      </w:pPr>
      <w:r>
        <w:t xml:space="preserve">AT: Economy </w:t>
      </w:r>
    </w:p>
    <w:p w:rsidR="00852D5D" w:rsidRDefault="00852D5D" w:rsidP="00852D5D">
      <w:pPr>
        <w:pStyle w:val="Heading4"/>
      </w:pPr>
      <w:r>
        <w:t>Japan’s economically insignificant</w:t>
      </w:r>
    </w:p>
    <w:p w:rsidR="00852D5D" w:rsidRPr="00E54B57" w:rsidRDefault="00852D5D" w:rsidP="00852D5D">
      <w:r>
        <w:rPr>
          <w:b/>
        </w:rPr>
        <w:t xml:space="preserve">Tokyo Times 2012 – </w:t>
      </w:r>
      <w:r>
        <w:t>leading Tokyo news source. (Tokyo Times, “JAPAN MAY BECOME “INSIGNIFICANT” IF ECONOMY DOES NOT IMPROVE”, Tokyo Times. http://www.tokyotimes.com/japan-may-become-insignificant-if-economy-does-not-improve/)//Et</w:t>
      </w:r>
    </w:p>
    <w:p w:rsidR="00852D5D" w:rsidRPr="00E54B57" w:rsidRDefault="00852D5D" w:rsidP="00852D5D">
      <w:pPr>
        <w:rPr>
          <w:rStyle w:val="StyleUnderline"/>
        </w:rPr>
      </w:pPr>
      <w:r w:rsidRPr="00E54B57">
        <w:rPr>
          <w:rStyle w:val="StyleUnderline"/>
        </w:rPr>
        <w:t xml:space="preserve">Japan will </w:t>
      </w:r>
      <w:r w:rsidRPr="00E54B57">
        <w:rPr>
          <w:rStyle w:val="Emphasis"/>
        </w:rPr>
        <w:t>return to being an insignificant country in the Far East</w:t>
      </w:r>
      <w:r w:rsidRPr="00E54B57">
        <w:rPr>
          <w:sz w:val="14"/>
        </w:rPr>
        <w:t xml:space="preserve"> if the </w:t>
      </w:r>
      <w:r w:rsidRPr="00E54B57">
        <w:rPr>
          <w:rStyle w:val="StyleUnderline"/>
        </w:rPr>
        <w:t>economic stagnation will not be overturned in the next decades</w:t>
      </w:r>
      <w:r w:rsidRPr="00E54B57">
        <w:rPr>
          <w:sz w:val="14"/>
        </w:rPr>
        <w:t xml:space="preserve">, a </w:t>
      </w:r>
      <w:r w:rsidRPr="00E54B57">
        <w:rPr>
          <w:rStyle w:val="StyleUnderline"/>
        </w:rPr>
        <w:t>study from</w:t>
      </w:r>
      <w:r w:rsidRPr="00E54B57">
        <w:rPr>
          <w:sz w:val="14"/>
        </w:rPr>
        <w:t xml:space="preserve"> the 21st Century </w:t>
      </w:r>
      <w:r w:rsidRPr="00E54B57">
        <w:rPr>
          <w:rStyle w:val="StyleUnderline"/>
        </w:rPr>
        <w:t>Public Policy Institute said.</w:t>
      </w:r>
      <w:r>
        <w:rPr>
          <w:rStyle w:val="StyleUnderline"/>
        </w:rPr>
        <w:t xml:space="preserve"> </w:t>
      </w:r>
      <w:r w:rsidRPr="00E54B57">
        <w:rPr>
          <w:sz w:val="14"/>
        </w:rPr>
        <w:t xml:space="preserve">The study looked at the economic forecast for about 50 countries, for the period until the year 2050. It analysed four different scenarios for Japan, concluding that the economy will shrink from 2030s onward, with the GDP declining with values between 0.46 percent to 1.32 percent annually from 2041 through 2050. In one of the scenarios, Japan’s GDP is expected to slide to fourth place in the world (from three at present), with its value being one sixth of China’s and United States’ GDPs. In a more pessimistic scenario, Japan’s GDP would be the ninth in the world, and represent one eighth from those of China and the U.S. </w:t>
      </w:r>
      <w:r w:rsidRPr="00E54B57">
        <w:rPr>
          <w:rStyle w:val="StyleUnderline"/>
        </w:rPr>
        <w:t>In terms of GDP per capita, Japan could slide to the 18th place in the world, being overtaken by South Korea, which would reach the 14th position.</w:t>
      </w:r>
    </w:p>
    <w:p w:rsidR="00852D5D" w:rsidRPr="00A01170" w:rsidRDefault="00852D5D" w:rsidP="00852D5D"/>
    <w:p w:rsidR="00852D5D" w:rsidRDefault="00852D5D" w:rsidP="00852D5D">
      <w:pPr>
        <w:pStyle w:val="Heading3"/>
      </w:pPr>
      <w:r>
        <w:t xml:space="preserve">AT: Iran Sanctions </w:t>
      </w:r>
    </w:p>
    <w:p w:rsidR="00852D5D" w:rsidRDefault="00852D5D" w:rsidP="00852D5D"/>
    <w:p w:rsidR="00852D5D" w:rsidRDefault="00852D5D" w:rsidP="00852D5D">
      <w:pPr>
        <w:pStyle w:val="Heading4"/>
      </w:pPr>
      <w:r>
        <w:t>Iran sanctions fail – loopholes and empirics</w:t>
      </w:r>
    </w:p>
    <w:p w:rsidR="00852D5D" w:rsidRPr="00B05FD1" w:rsidRDefault="00852D5D" w:rsidP="00852D5D">
      <w:pPr>
        <w:rPr>
          <w:rStyle w:val="Style13ptBold"/>
        </w:rPr>
      </w:pPr>
      <w:r>
        <w:rPr>
          <w:rStyle w:val="Style13ptBold"/>
        </w:rPr>
        <w:t xml:space="preserve">Hanke 13 </w:t>
      </w:r>
      <w:r w:rsidRPr="009736B8">
        <w:t>[Steve, American applied economist at the Johns Hopkins University, “On the Failure of the Iranian Sanctions”, Globe Asia publication, February 2013, http://www.cato.org/publications/commentary/failure-iranian-sanctions]</w:t>
      </w:r>
    </w:p>
    <w:p w:rsidR="00852D5D" w:rsidRPr="00B05FD1" w:rsidRDefault="00852D5D" w:rsidP="00852D5D">
      <w:pPr>
        <w:rPr>
          <w:rStyle w:val="Emphasis"/>
        </w:rPr>
      </w:pPr>
      <w:r>
        <w:t xml:space="preserve">In light of President Barack Obama’s nomination of Senator Chuck Hagel for U.S. Secretary of Defense, the issue of Iran — and the economic sanctions, in particular — promises to stay in play. Hagel has been lambasted by the neo-conservatives and some hard-line supporters of Israel for daring to question (in the past) that sanctions are the best way to confront Iran’s nuclear ambitions. Well, as it turns out, </w:t>
      </w:r>
      <w:r w:rsidRPr="00B05FD1">
        <w:rPr>
          <w:rStyle w:val="Emphasis"/>
        </w:rPr>
        <w:t>the sanctions have failed to force Tehran to abandon its nuclear program</w:t>
      </w:r>
      <w:r>
        <w:t xml:space="preserve">. Indeed, </w:t>
      </w:r>
      <w:r w:rsidRPr="00B05FD1">
        <w:rPr>
          <w:rStyle w:val="Emphasis"/>
        </w:rPr>
        <w:t>sanctions have a long history of failure.</w:t>
      </w:r>
    </w:p>
    <w:p w:rsidR="00852D5D" w:rsidRDefault="00852D5D" w:rsidP="00852D5D">
      <w:r>
        <w:t>It seems that the interests of all concerned are converging on a diplomatic solution.</w:t>
      </w:r>
    </w:p>
    <w:p w:rsidR="00852D5D" w:rsidRDefault="00852D5D" w:rsidP="00852D5D">
      <w:r>
        <w:t>That said, it is true that sanctions have altered the modus operandi of finance and commerce in Iran and have also contributed to Iran’s inflation woes. Ever since hyperinflation briefly reared its head, back in October, the Iranian government has tried to prop up its faltering currency and stop its economy’s death spiral through force and deception. In a sense, and to a minor degree, these oppressive tactics seem to have “worked,” as Iran’s inflation rate has fallen somewhat since it peaked in October 2012. Still, using objective, market-based data and a well established methodology, I estimate that Iran experienced an annual inflation rate of 110% during 2012 — a rate that is almost four times higher than the official rate of 27.4%</w:t>
      </w:r>
    </w:p>
    <w:p w:rsidR="00852D5D" w:rsidRPr="00B05FD1" w:rsidRDefault="00852D5D" w:rsidP="00852D5D">
      <w:pPr>
        <w:rPr>
          <w:rStyle w:val="StyleUnderline"/>
        </w:rPr>
      </w:pPr>
      <w:r w:rsidRPr="00B05FD1">
        <w:rPr>
          <w:rStyle w:val="StyleUnderline"/>
        </w:rPr>
        <w:t>While Iran’s annual inflation rate remains very high, its spiral into hyperinflation has subsided</w:t>
      </w:r>
      <w:r>
        <w:t xml:space="preserve"> — for the time being, at least. Beyond the government’s establishment of a convoluted multiple-exchange-rate regime and its suppression of currency trading, </w:t>
      </w:r>
      <w:r w:rsidRPr="00B05FD1">
        <w:rPr>
          <w:rStyle w:val="StyleUnderline"/>
        </w:rPr>
        <w:t>Iranians have also become increasingly effective at evading Western sanctions.</w:t>
      </w:r>
    </w:p>
    <w:p w:rsidR="00852D5D" w:rsidRPr="00B05FD1" w:rsidRDefault="00852D5D" w:rsidP="00852D5D">
      <w:pPr>
        <w:rPr>
          <w:rStyle w:val="StyleUnderline"/>
        </w:rPr>
      </w:pPr>
      <w:r w:rsidRPr="00B05FD1">
        <w:rPr>
          <w:rStyle w:val="StyleUnderline"/>
        </w:rPr>
        <w:t>The most glaring example of this can be seen in the influx of gold into Iran in recent months</w:t>
      </w:r>
      <w:r>
        <w:t xml:space="preserve">. With inflation eroding consumer wealth and purchasing power, and Iranian companies effectively unable to access the global financial system, Iranians have turned to gold as a stable, non-traceable store of value and a reliable medium of exchange. </w:t>
      </w:r>
      <w:r w:rsidRPr="00B05FD1">
        <w:rPr>
          <w:rStyle w:val="StyleUnderline"/>
        </w:rPr>
        <w:t>Much of this gold has come from Turkey, which is heavily dependent on Iranian natural gas</w:t>
      </w:r>
      <w:r>
        <w:t xml:space="preserve">. While Turkey — under pressure from its Western allies — has suspended gold exports to Iran via the Turkish banking system, </w:t>
      </w:r>
      <w:r w:rsidRPr="00B05FD1">
        <w:rPr>
          <w:rStyle w:val="StyleUnderline"/>
        </w:rPr>
        <w:t>this has not stopped private couriers from facilitating the Turkish-Iranian gold-for-natural-gas trade, primarily via the U.A.E.</w:t>
      </w:r>
    </w:p>
    <w:p w:rsidR="00852D5D" w:rsidRDefault="00852D5D" w:rsidP="00852D5D">
      <w:r w:rsidRPr="00B05FD1">
        <w:rPr>
          <w:rStyle w:val="StyleUnderline"/>
        </w:rPr>
        <w:t>Conventional wisdom holds that the sanctions will “work” by imposing such severe economic hardship that the Iranian regime will be forced to abandon its nuclear program.</w:t>
      </w:r>
      <w:r>
        <w:t xml:space="preserve"> Even if we assume, for the sake of argument, that this is possible, </w:t>
      </w:r>
      <w:r w:rsidRPr="00B05FD1">
        <w:rPr>
          <w:rStyle w:val="StyleUnderline"/>
        </w:rPr>
        <w:t>how long will it take?</w:t>
      </w:r>
      <w:r>
        <w:t xml:space="preserve"> </w:t>
      </w:r>
      <w:r w:rsidRPr="00B05FD1">
        <w:rPr>
          <w:rStyle w:val="StyleUnderline"/>
        </w:rPr>
        <w:t>Consider Cuba, where the Castro government has retained power, despite U.S. sanctions, for over 50 years.</w:t>
      </w:r>
      <w:r>
        <w:t xml:space="preserve"> Well, one might argue that Cuba has not faced the same inflation problems that now confront Iran. Fine. But, Zimbabwe has. Indeed, sanctions and severe hyperinflation (the world’s second worst case) have failed to dislodge Robert Mugabe after 33 years in power.</w:t>
      </w:r>
    </w:p>
    <w:p w:rsidR="00852D5D" w:rsidRPr="00B05FD1" w:rsidRDefault="00852D5D" w:rsidP="00852D5D">
      <w:pPr>
        <w:rPr>
          <w:rStyle w:val="StyleUnderline"/>
        </w:rPr>
      </w:pPr>
      <w:r>
        <w:t xml:space="preserve">In light of this, </w:t>
      </w:r>
      <w:r w:rsidRPr="00B05FD1">
        <w:rPr>
          <w:rStyle w:val="StyleUnderline"/>
        </w:rPr>
        <w:t>it seems highly unlikely that sanctions will succeed in forcing Iran to abandon its nuclear program before it is able to develop a nuclear weapon.</w:t>
      </w:r>
      <w:r>
        <w:t xml:space="preserve"> Even conservative estimates give Iran two years, at most, before it has enough fissile nuclear material to construct a nuclear weapon. </w:t>
      </w:r>
      <w:r w:rsidRPr="00B05FD1">
        <w:rPr>
          <w:rStyle w:val="StyleUnderline"/>
        </w:rPr>
        <w:t>Regardless of the rhetoric coming out of Washington and Brussels, the West is clearly beginning to recognize that reality.</w:t>
      </w:r>
      <w:r>
        <w:t xml:space="preserve"> The International Atomic Energy Agency (IAEA) has taken note and initiated talks with Iranian </w:t>
      </w:r>
      <w:r w:rsidRPr="00B05FD1">
        <w:t>officials.</w:t>
      </w:r>
      <w:r w:rsidRPr="00B05FD1">
        <w:rPr>
          <w:rStyle w:val="StyleUnderline"/>
        </w:rPr>
        <w:t xml:space="preserve"> The U.S. and E.U. have also quietly begun to lay the groundwork for a diplomatic solution.</w:t>
      </w:r>
    </w:p>
    <w:p w:rsidR="00852D5D" w:rsidRPr="000B72C9" w:rsidRDefault="00852D5D" w:rsidP="00852D5D">
      <w:r>
        <w:t xml:space="preserve">While the collective punishment delivered by the sanctions has been devastating, </w:t>
      </w:r>
      <w:r w:rsidRPr="00B05FD1">
        <w:rPr>
          <w:rStyle w:val="Emphasis"/>
        </w:rPr>
        <w:t>it has ultimately failed to deter the Iranian regime from developing nuclear capacity</w:t>
      </w:r>
      <w:r>
        <w:t xml:space="preserve">. Instead, </w:t>
      </w:r>
      <w:r w:rsidRPr="00B05FD1">
        <w:rPr>
          <w:rStyle w:val="StyleUnderline"/>
        </w:rPr>
        <w:t>it has generated a great deal of resentment</w:t>
      </w:r>
      <w:r>
        <w:t>. Given the rotting situation in Iran, and the time horizon for Iran to develop nuclear capabilities, it seems that the interests of all concerned are converging on a diplomatic solution. Indeed, it is the only viable option left.</w:t>
      </w:r>
    </w:p>
    <w:p w:rsidR="00852D5D" w:rsidRDefault="00852D5D" w:rsidP="00ED026D">
      <w:pPr>
        <w:pStyle w:val="Heading3"/>
      </w:pPr>
      <w:r>
        <w:t xml:space="preserve">AT: North Korea </w:t>
      </w:r>
    </w:p>
    <w:p w:rsidR="00852D5D" w:rsidRPr="00CE7C3A" w:rsidRDefault="00852D5D" w:rsidP="00852D5D">
      <w:pPr>
        <w:pStyle w:val="Heading4"/>
      </w:pPr>
      <w:r>
        <w:t>Allied Sanctions fail – damages NoKo stability and China is key</w:t>
      </w:r>
    </w:p>
    <w:p w:rsidR="00852D5D" w:rsidRPr="00CE7C3A" w:rsidRDefault="00852D5D" w:rsidP="00852D5D">
      <w:r>
        <w:rPr>
          <w:rStyle w:val="Style13ptBold"/>
        </w:rPr>
        <w:t xml:space="preserve">DeThomas, 16 </w:t>
      </w:r>
      <w:r w:rsidRPr="00CE7C3A">
        <w:t xml:space="preserve">- </w:t>
      </w:r>
      <w:r>
        <w:t xml:space="preserve">Professor of International Affairs at the Pennsylvania State University. He previously served as US Deputy Assistant Secretary of State for Non-Proliferation from 1999–2001 and as an advisor for sanctions in the US Department of State from 2010–2013 (Joseph, “Sanctions against North Korea: a hammer with no nails” East Asia Forum , 2-24-16, </w:t>
      </w:r>
      <w:r w:rsidRPr="00CE7C3A">
        <w:t>http://www.eastasiaforum.org/2016/02/24/sanctions-against-north-korea-a-hammer-with-no-nails/</w:t>
      </w:r>
      <w:r>
        <w:t>)//JH</w:t>
      </w:r>
    </w:p>
    <w:p w:rsidR="00852D5D" w:rsidRPr="00CE7C3A" w:rsidRDefault="00852D5D" w:rsidP="00852D5D">
      <w:pPr>
        <w:rPr>
          <w:sz w:val="16"/>
        </w:rPr>
      </w:pPr>
      <w:r w:rsidRPr="00CE7C3A">
        <w:rPr>
          <w:sz w:val="16"/>
        </w:rPr>
        <w:t xml:space="preserve">North Korea’s recent nuclear and long-range rocket tests appear to have created a policy tipping point. </w:t>
      </w:r>
      <w:r w:rsidRPr="00F74142">
        <w:rPr>
          <w:rStyle w:val="StyleUnderline"/>
        </w:rPr>
        <w:t>Opinion in the United States, South Korea and Japan has shifted</w:t>
      </w:r>
      <w:r w:rsidRPr="00CE7C3A">
        <w:rPr>
          <w:sz w:val="16"/>
        </w:rPr>
        <w:t xml:space="preserve"> away from a policy of ‘strategic patience’</w:t>
      </w:r>
      <w:r w:rsidRPr="00F74142">
        <w:rPr>
          <w:rStyle w:val="StyleUnderline"/>
        </w:rPr>
        <w:t xml:space="preserve"> towards one that employs additional sanctions to compel North Korea</w:t>
      </w:r>
      <w:r w:rsidRPr="00CE7C3A">
        <w:rPr>
          <w:sz w:val="16"/>
        </w:rPr>
        <w:t xml:space="preserve"> to reverse its nuclear weapons and missile programs. </w:t>
      </w:r>
      <w:r w:rsidRPr="00F74142">
        <w:rPr>
          <w:rStyle w:val="StyleUnderline"/>
        </w:rPr>
        <w:t>But we shouldn’t expect too much in terms of concrete results.</w:t>
      </w:r>
      <w:r>
        <w:rPr>
          <w:rStyle w:val="StyleUnderline"/>
        </w:rPr>
        <w:t xml:space="preserve"> </w:t>
      </w:r>
      <w:r w:rsidRPr="00F74142">
        <w:rPr>
          <w:rStyle w:val="StyleUnderline"/>
        </w:rPr>
        <w:t>In the United States, Congress passed almost unanimously</w:t>
      </w:r>
      <w:r w:rsidRPr="00CE7C3A">
        <w:rPr>
          <w:sz w:val="16"/>
        </w:rPr>
        <w:t xml:space="preserve"> (with 96–0 in the Senate and 418–2 in the House of Representatives) </w:t>
      </w:r>
      <w:r w:rsidRPr="00F74142">
        <w:rPr>
          <w:rStyle w:val="StyleUnderline"/>
        </w:rPr>
        <w:t>a bill mandating new</w:t>
      </w:r>
      <w:r w:rsidRPr="00CE7C3A">
        <w:rPr>
          <w:sz w:val="16"/>
        </w:rPr>
        <w:t xml:space="preserve"> economic and financial </w:t>
      </w:r>
      <w:r w:rsidRPr="00F74142">
        <w:rPr>
          <w:rStyle w:val="StyleUnderline"/>
        </w:rPr>
        <w:t>sanctions</w:t>
      </w:r>
      <w:r w:rsidRPr="00CE7C3A">
        <w:rPr>
          <w:sz w:val="16"/>
        </w:rPr>
        <w:t xml:space="preserve"> on North Korea as well as on third-country entities that support Pyongyang’s nuclear and missile programs. US Secretary of State John Kerry initiated a high profile campaign to convince China to support muscular sanctions against the North Korea in a UN Security Council Resolution (UNSCR). </w:t>
      </w:r>
      <w:r w:rsidRPr="00F74142">
        <w:rPr>
          <w:rStyle w:val="StyleUnderline"/>
        </w:rPr>
        <w:t>Japan has tightened its policies, banning DPRK ships from its ports and further constraining remittances to North Korea</w:t>
      </w:r>
      <w:r w:rsidRPr="00CE7C3A">
        <w:rPr>
          <w:sz w:val="16"/>
        </w:rPr>
        <w:t xml:space="preserve">. And South Korea has closed the Kaesong Industrial Complex, the last high profile symbol of the Sunshine Policy era. Despite Chinese complaints and foot-dragging, it appears that the UNSC will pass its first new sanctions resolution against North Korea in several years. There are, of course, good reasons to impose additional costs on Pyongyang for its nuclear and missile programs. Its recent tests are in direct violation of existing UNSCRs and such violations of international law cannot be treated with impunity. It is important for other proliferators to see that the costs for violating key non-proliferation agreements are high. And sanctions should be used to prevent Pyongyang from obtaining outside technology or material for its nuclear weapons. Inaction appears more dangerous than it did before. Experts now believe that North Korea is within reach of a viable nuclear arsenal. A recent study by the US–Korea Institute predicts that by 2020 the DPRK’s nuclear arsenal will grow from its current 10 warheads to somewhere between 20 and 100 warheads. A small number of those warheads mounted on delivery vehicles would be capable of reaching distant targets, including the United States mainland. This will create strategic strains on US allies in Asia. </w:t>
      </w:r>
      <w:r w:rsidRPr="00F74142">
        <w:rPr>
          <w:rStyle w:val="StyleUnderline"/>
        </w:rPr>
        <w:t>While something needs to be done, acceptable actions are hard to come by in Washington.</w:t>
      </w:r>
      <w:r w:rsidRPr="00CE7C3A">
        <w:rPr>
          <w:sz w:val="16"/>
        </w:rPr>
        <w:t xml:space="preserve"> </w:t>
      </w:r>
      <w:r w:rsidRPr="00F74142">
        <w:rPr>
          <w:rStyle w:val="StyleUnderline"/>
        </w:rPr>
        <w:t>Negotiations with Pyongyang are anathema to the right and politically damaging to the sitting administration, which would face attacks for ‘appeasing’ North Korea during a presidential election year</w:t>
      </w:r>
      <w:r w:rsidRPr="00CE7C3A">
        <w:rPr>
          <w:sz w:val="16"/>
        </w:rPr>
        <w:t xml:space="preserve">. South Korean President Park’s recent speech to the ROK Congress forcefully closed the door on dialogue on that front as well. </w:t>
      </w:r>
      <w:r w:rsidRPr="00F74142">
        <w:rPr>
          <w:rStyle w:val="StyleUnderline"/>
        </w:rPr>
        <w:t>Military measures to eliminate North Korea’s nuclear program look both infeasible and risky to all parties.</w:t>
      </w:r>
      <w:r w:rsidRPr="00CE7C3A">
        <w:rPr>
          <w:sz w:val="16"/>
        </w:rPr>
        <w:t xml:space="preserve"> Sanctions alone enjoy bipartisan support in Washington.</w:t>
      </w:r>
      <w:r>
        <w:rPr>
          <w:rStyle w:val="StyleUnderline"/>
        </w:rPr>
        <w:t xml:space="preserve"> </w:t>
      </w:r>
      <w:r w:rsidRPr="00CE7C3A">
        <w:rPr>
          <w:sz w:val="16"/>
        </w:rPr>
        <w:t xml:space="preserve">But is it realistic to expect sanctions to compel North Korea to give up its nuclear and missile programs, or are we in a position equivalent to a carpenter with a hammer but no nails? If so sanctions would be able to make a lot of noise and do a bit of damage, but produce no useful outcome. </w:t>
      </w:r>
      <w:r w:rsidRPr="00F74142">
        <w:rPr>
          <w:rStyle w:val="StyleUnderline"/>
        </w:rPr>
        <w:t>There are a number of factors that make it very difficult to rely primarily on sanctions in the North Korean case. The Kim regime can shift the pain of broad-based sanctions away from the elite; already vulnerable ordinary North Koreans are most hurt. And, unlike Iran, North Korea already has a nuclear arsenal and a nuclear strategy. Sanctions at this stage cannot prevent a nuclear North Korea.</w:t>
      </w:r>
      <w:r>
        <w:rPr>
          <w:rStyle w:val="StyleUnderline"/>
        </w:rPr>
        <w:t xml:space="preserve"> </w:t>
      </w:r>
      <w:r w:rsidRPr="00F74142">
        <w:rPr>
          <w:rStyle w:val="StyleUnderline"/>
        </w:rPr>
        <w:t>China is the only country with real sanctions leverage on the North Korea as 75 per cent of all its foreign trade is with China. But China is hesitant to use this leverage. Even if China did agree to use its leverage, the response of the Kim regime (or its collapse) could precipitate a severe international crisis. Coercing China to pressure North Korea through US unilateral sanctions poses serious risks to the global economy and stability in Asia.</w:t>
      </w:r>
      <w:r>
        <w:rPr>
          <w:rStyle w:val="StyleUnderline"/>
        </w:rPr>
        <w:t xml:space="preserve"> </w:t>
      </w:r>
      <w:r w:rsidRPr="00CE7C3A">
        <w:rPr>
          <w:sz w:val="16"/>
        </w:rPr>
        <w:t xml:space="preserve">Until Beijing can be persuaded to use its leverage against Pyongyang, </w:t>
      </w:r>
      <w:r w:rsidRPr="00F74142">
        <w:rPr>
          <w:rStyle w:val="StyleUnderline"/>
        </w:rPr>
        <w:t>it seems very unlikely that sanctions can be sufficiently strong to force the Kim regime to halt its build-up of nuclear weapons</w:t>
      </w:r>
      <w:r w:rsidRPr="00CE7C3A">
        <w:rPr>
          <w:sz w:val="16"/>
        </w:rPr>
        <w:t>. It may be necessary to respond to North Korea’s tests with sanctions, but we should not expect a fundamental change of course in Pyongyang. Instead the current round of sanctions, and the new allied military deployments in the region, should be used as a basis for the broader international community to persuade China to use its leverage with North Korea in the future. That future might appear after the US elections, when a new administration might be willing to revive negotiations.</w:t>
      </w:r>
    </w:p>
    <w:p w:rsidR="00852D5D" w:rsidRPr="00852D5D" w:rsidRDefault="00852D5D" w:rsidP="00852D5D"/>
    <w:p w:rsidR="0048680B" w:rsidRDefault="0048680B" w:rsidP="00ED026D">
      <w:pPr>
        <w:pStyle w:val="Heading3"/>
      </w:pPr>
      <w:r>
        <w:t>AT: SCS</w:t>
      </w:r>
    </w:p>
    <w:p w:rsidR="0048680B" w:rsidRDefault="0048680B" w:rsidP="0048680B"/>
    <w:p w:rsidR="0048680B" w:rsidRDefault="0048680B" w:rsidP="0048680B">
      <w:pPr>
        <w:pStyle w:val="Heading4"/>
      </w:pPr>
      <w:r>
        <w:t>US involvement in SCS disputes only exacerbates tensions</w:t>
      </w:r>
    </w:p>
    <w:p w:rsidR="0048680B" w:rsidRPr="00995762" w:rsidRDefault="0048680B" w:rsidP="0048680B">
      <w:r w:rsidRPr="005C4E4C">
        <w:rPr>
          <w:rStyle w:val="Style13ptBold"/>
        </w:rPr>
        <w:t>RT 7/20</w:t>
      </w:r>
      <w:r>
        <w:t xml:space="preserve"> [RT, Online news publication, “Long history of interventions going wrong': Beijing reacts to US plans to stay in South China Sea”, 7/20/16, </w:t>
      </w:r>
      <w:hyperlink r:id="rId84" w:history="1">
        <w:r w:rsidRPr="00532908">
          <w:rPr>
            <w:rStyle w:val="Hyperlink"/>
          </w:rPr>
          <w:t>https://www.rt.com/news/352288-south-china-sea-us-intervention/</w:t>
        </w:r>
      </w:hyperlink>
      <w:r>
        <w:t>] MG</w:t>
      </w:r>
    </w:p>
    <w:p w:rsidR="0048680B" w:rsidRPr="005C4E4C" w:rsidRDefault="0048680B" w:rsidP="0048680B">
      <w:pPr>
        <w:rPr>
          <w:sz w:val="14"/>
        </w:rPr>
      </w:pPr>
      <w:r w:rsidRPr="005C4E4C">
        <w:rPr>
          <w:rStyle w:val="StyleUnderline"/>
        </w:rPr>
        <w:t>Washington’s announcement it will continue its operations in the South China Sea has drawn a sharp response from China. Beijing has warned such “intervention” may not be a good idea, naming conflicts in the Middle East as examples.</w:t>
      </w:r>
      <w:r>
        <w:rPr>
          <w:rStyle w:val="StyleUnderline"/>
        </w:rPr>
        <w:t xml:space="preserve"> </w:t>
      </w:r>
      <w:r w:rsidRPr="005C4E4C">
        <w:rPr>
          <w:sz w:val="14"/>
        </w:rPr>
        <w:t>"</w:t>
      </w:r>
      <w:r w:rsidRPr="005C4E4C">
        <w:rPr>
          <w:rStyle w:val="Emphasis"/>
        </w:rPr>
        <w:t>Western countries have a long history of failing to establish orderly rule over parts of the world. The Middle East is a classic example</w:t>
      </w:r>
      <w:r w:rsidRPr="00E74302">
        <w:rPr>
          <w:rStyle w:val="StyleUnderline"/>
        </w:rPr>
        <w:t>," Chinese state news agency Xinhua said</w:t>
      </w:r>
      <w:r w:rsidRPr="005C4E4C">
        <w:rPr>
          <w:sz w:val="14"/>
        </w:rPr>
        <w:t xml:space="preserve"> on Wednesday, adding that </w:t>
      </w:r>
      <w:r w:rsidRPr="005C4E4C">
        <w:rPr>
          <w:rStyle w:val="StyleUnderline"/>
        </w:rPr>
        <w:t>"[t]heir intervention has led to chaos in Syria, Iraq and Libya</w:t>
      </w:r>
      <w:r w:rsidRPr="00E74302">
        <w:rPr>
          <w:rStyle w:val="StyleUnderline"/>
        </w:rPr>
        <w:t>." Saying that countries outside the region might only cause more problems in the dispute, Beijing has warned them to stay out of the issue, which it says "should be left to the countries of East and Southeast Asia."</w:t>
      </w:r>
      <w:r w:rsidRPr="005C4E4C">
        <w:rPr>
          <w:sz w:val="14"/>
        </w:rPr>
        <w:t xml:space="preserve"> The dispute over the South China Sea, which includes the Spratly and the Paracel Islands, involves rival territorial claims from China, the Philippines, Vietnam and Taiwan. </w:t>
      </w:r>
      <w:r w:rsidRPr="005C4E4C">
        <w:rPr>
          <w:rStyle w:val="StyleUnderline"/>
        </w:rPr>
        <w:t>China also has ongoing territorial disputes</w:t>
      </w:r>
      <w:r w:rsidRPr="005C4E4C">
        <w:rPr>
          <w:sz w:val="14"/>
        </w:rPr>
        <w:t xml:space="preserve"> in the region with Malaysia and Brunei. </w:t>
      </w:r>
      <w:r w:rsidRPr="005C4E4C">
        <w:rPr>
          <w:rStyle w:val="StyleUnderline"/>
        </w:rPr>
        <w:t>US military forces are present in the area</w:t>
      </w:r>
      <w:r w:rsidRPr="005C4E4C">
        <w:rPr>
          <w:sz w:val="14"/>
        </w:rPr>
        <w:t xml:space="preserve">, with Washington claiming it can operate wherever international law allows. The sea is a strategic water route in the region, with cargo traffic worth several trillion dollars moving through it annually. </w:t>
      </w:r>
      <w:r w:rsidRPr="005C4E4C">
        <w:rPr>
          <w:rStyle w:val="StyleUnderline"/>
        </w:rPr>
        <w:t>"The US Navy will continue to conduct routine and lawful operations around the world, including in the South China Sea,</w:t>
      </w:r>
      <w:r w:rsidRPr="005C4E4C">
        <w:rPr>
          <w:sz w:val="14"/>
        </w:rPr>
        <w:t xml:space="preserve"> in order to protect the rights, freedoms and lawful uses of sea and airspace guaranteed to all," US Chief of Naval Operations John Richardson said on Wednesday, as cited by Reuters. The US military official, who arrived in China earlier this week to discuss the dispute, added that Washington's policy regarding the matter "will not change." Beijing previously announced it is closing off part of the South China Sea for military exercises until Thursday, with its senior admiral having also warned that freedom of navigation patrols by foreign navies could end "in disaster." "Flexing military muscles" in order to press Beijing into something "will only have the opposite effect," a Chinese Navy commander has said. The US has been conducting such patrols close to Chinese-held islands and has complained that Chinese aircraft and ships have performed "unsafe" maneuvers in the area. Last week, a court in The Hague issued a ruling stating that "there was no legal basis for China to claim historic rights to resources within the sea areas falling within the ‘nine-dash line'," referring to a demarcation line on a map of the sea from 1947. After boycotting the hearings at the Permanent Court of Arbitration, claiming that it does not have jurisdiction to decide the dispute, Beijing has ignored the ruling. It is always open to resolving disputes through direct negotiations, China has said, adding that it's the outside influence and interference that it does not recognize.</w:t>
      </w:r>
    </w:p>
    <w:p w:rsidR="00B71783" w:rsidRDefault="00B71783" w:rsidP="00B71783">
      <w:pPr>
        <w:rPr>
          <w:color w:val="000000" w:themeColor="text1"/>
          <w:sz w:val="14"/>
        </w:rPr>
      </w:pPr>
    </w:p>
    <w:p w:rsidR="00B71783" w:rsidRPr="00B479C8" w:rsidRDefault="00B71783" w:rsidP="00B71783">
      <w:pPr>
        <w:pStyle w:val="Heading4"/>
        <w:rPr>
          <w:rStyle w:val="Style13ptBold"/>
          <w:b/>
        </w:rPr>
      </w:pPr>
      <w:r w:rsidRPr="00B479C8">
        <w:rPr>
          <w:rStyle w:val="Style13ptBold"/>
          <w:b/>
        </w:rPr>
        <w:t>Japa</w:t>
      </w:r>
      <w:r>
        <w:rPr>
          <w:rStyle w:val="Style13ptBold"/>
          <w:b/>
        </w:rPr>
        <w:t xml:space="preserve">n won’t play a significant role in securing the SCS – no motivation and resources are allocated elsewhere – their ev is a dangerous misinterpretation of Japanese intentions </w:t>
      </w:r>
    </w:p>
    <w:p w:rsidR="00B71783" w:rsidRPr="00B479C8" w:rsidRDefault="00B71783" w:rsidP="00B71783">
      <w:r>
        <w:rPr>
          <w:rStyle w:val="Style13ptBold"/>
        </w:rPr>
        <w:t xml:space="preserve">Tiezzi 15 </w:t>
      </w:r>
      <w:r>
        <w:t xml:space="preserve">– research associate at the US China Policy Foundation (Shannon, “Why Japan Won’t Get Too Involved in the South China Sea,” </w:t>
      </w:r>
      <w:r>
        <w:rPr>
          <w:i/>
        </w:rPr>
        <w:t xml:space="preserve">The Diplomat, </w:t>
      </w:r>
      <w:r>
        <w:t>October 29</w:t>
      </w:r>
      <w:r w:rsidRPr="00B479C8">
        <w:rPr>
          <w:vertAlign w:val="superscript"/>
        </w:rPr>
        <w:t>th</w:t>
      </w:r>
      <w:r>
        <w:t xml:space="preserve">, 2015, </w:t>
      </w:r>
      <w:hyperlink r:id="rId85" w:history="1">
        <w:r w:rsidRPr="00D47B93">
          <w:rPr>
            <w:rStyle w:val="Hyperlink"/>
          </w:rPr>
          <w:t>http://thediplomat.com/2015/10/why-japan-wont-get-too-involved-in-the-south-china-sea/)</w:t>
        </w:r>
      </w:hyperlink>
      <w:r>
        <w:t xml:space="preserve"> // EDP</w:t>
      </w:r>
    </w:p>
    <w:p w:rsidR="00B71783" w:rsidRPr="00B479C8" w:rsidRDefault="00B71783" w:rsidP="00B71783">
      <w:pPr>
        <w:rPr>
          <w:color w:val="000000" w:themeColor="text1"/>
          <w:sz w:val="14"/>
        </w:rPr>
      </w:pPr>
      <w:r w:rsidRPr="00B479C8">
        <w:rPr>
          <w:rFonts w:cs="Arial"/>
          <w:color w:val="000000" w:themeColor="text1"/>
          <w:sz w:val="14"/>
        </w:rPr>
        <w:t xml:space="preserve">However, </w:t>
      </w:r>
      <w:r w:rsidRPr="00D31FC4">
        <w:rPr>
          <w:rFonts w:cs="Arial"/>
          <w:color w:val="000000" w:themeColor="text1"/>
          <w:u w:val="single"/>
        </w:rPr>
        <w:t>Japan’s response</w:t>
      </w:r>
      <w:r w:rsidRPr="00B479C8">
        <w:rPr>
          <w:rFonts w:cs="Arial"/>
          <w:color w:val="000000" w:themeColor="text1"/>
          <w:sz w:val="14"/>
        </w:rPr>
        <w:t xml:space="preserve"> to the USS </w:t>
      </w:r>
      <w:r w:rsidRPr="00B479C8">
        <w:rPr>
          <w:rFonts w:cs="Arial"/>
          <w:iCs/>
          <w:color w:val="000000" w:themeColor="text1"/>
          <w:sz w:val="14"/>
        </w:rPr>
        <w:t xml:space="preserve">Lassen’s </w:t>
      </w:r>
      <w:r w:rsidRPr="00B479C8">
        <w:rPr>
          <w:rFonts w:cs="Arial"/>
          <w:color w:val="000000" w:themeColor="text1"/>
          <w:sz w:val="14"/>
        </w:rPr>
        <w:t>maneuvers</w:t>
      </w:r>
      <w:r w:rsidRPr="00B479C8">
        <w:rPr>
          <w:rStyle w:val="apple-converted-space"/>
          <w:rFonts w:cs="Arial"/>
          <w:color w:val="000000" w:themeColor="text1"/>
          <w:sz w:val="14"/>
        </w:rPr>
        <w:t xml:space="preserve"> </w:t>
      </w:r>
      <w:r w:rsidRPr="00B479C8">
        <w:rPr>
          <w:rStyle w:val="aqj"/>
          <w:rFonts w:cs="Arial"/>
          <w:color w:val="000000" w:themeColor="text1"/>
          <w:sz w:val="14"/>
        </w:rPr>
        <w:t>on Tuesday</w:t>
      </w:r>
      <w:r w:rsidRPr="00B479C8">
        <w:rPr>
          <w:rStyle w:val="apple-converted-space"/>
          <w:rFonts w:cs="Arial"/>
          <w:color w:val="000000" w:themeColor="text1"/>
          <w:sz w:val="14"/>
        </w:rPr>
        <w:t xml:space="preserve"> </w:t>
      </w:r>
      <w:r w:rsidRPr="00D31FC4">
        <w:rPr>
          <w:rFonts w:cs="Arial"/>
          <w:color w:val="000000" w:themeColor="text1"/>
          <w:u w:val="single"/>
        </w:rPr>
        <w:t>was less enthusiastic than may have been expected</w:t>
      </w:r>
      <w:r w:rsidRPr="00B479C8">
        <w:rPr>
          <w:rFonts w:cs="Arial"/>
          <w:color w:val="000000" w:themeColor="text1"/>
          <w:sz w:val="14"/>
        </w:rPr>
        <w:t xml:space="preserve">. As Jake Douglas </w:t>
      </w:r>
      <w:hyperlink r:id="rId86" w:tgtFrame="_blank" w:history="1">
        <w:r w:rsidRPr="00B479C8">
          <w:rPr>
            <w:rStyle w:val="Hyperlink"/>
            <w:rFonts w:cs="Arial"/>
            <w:color w:val="000000" w:themeColor="text1"/>
            <w:sz w:val="14"/>
          </w:rPr>
          <w:t xml:space="preserve">outlined for </w:t>
        </w:r>
        <w:r w:rsidRPr="00B479C8">
          <w:rPr>
            <w:rStyle w:val="Hyperlink"/>
            <w:rFonts w:cs="Arial"/>
            <w:iCs/>
            <w:color w:val="000000" w:themeColor="text1"/>
            <w:sz w:val="14"/>
          </w:rPr>
          <w:t>The Diplomat</w:t>
        </w:r>
      </w:hyperlink>
      <w:r w:rsidRPr="00B479C8">
        <w:rPr>
          <w:rFonts w:cs="Arial"/>
          <w:iCs/>
          <w:color w:val="000000" w:themeColor="text1"/>
          <w:sz w:val="14"/>
        </w:rPr>
        <w:t xml:space="preserve">, </w:t>
      </w:r>
      <w:r w:rsidRPr="00B479C8">
        <w:rPr>
          <w:rFonts w:cs="Arial"/>
          <w:color w:val="000000" w:themeColor="text1"/>
          <w:sz w:val="14"/>
        </w:rPr>
        <w:t xml:space="preserve">Japanese officials – including Chief Cabinet Secretary Yoshihide Suga and Defense Minister Gen Nakatani – declined to either support or criticize the FONOP, though Prime Minister Shinzo Abe eventually offered his support. The problem for Japan is that it is caught between two conflicting impulses: a strong desire to maintain a close partnership with the United States, and a tacit recognition that the </w:t>
      </w:r>
      <w:r w:rsidRPr="00B479C8">
        <w:rPr>
          <w:rFonts w:cs="Arial"/>
          <w:b/>
          <w:color w:val="000000" w:themeColor="text1"/>
          <w:u w:val="single"/>
        </w:rPr>
        <w:t>South China Sea is simply not a life-or-death issue for Tokyo.</w:t>
      </w:r>
      <w:r>
        <w:rPr>
          <w:rFonts w:cs="Arial"/>
          <w:color w:val="000000" w:themeColor="text1"/>
          <w:u w:val="single"/>
        </w:rPr>
        <w:t xml:space="preserve"> </w:t>
      </w:r>
      <w:r w:rsidRPr="00B479C8">
        <w:rPr>
          <w:rFonts w:cs="Arial"/>
          <w:color w:val="000000" w:themeColor="text1"/>
          <w:sz w:val="14"/>
        </w:rPr>
        <w:t xml:space="preserve">Japanese defense officials and security analysts are adamant that a watertight U.S.-Japan alliance is the bedrock of Japan’s national security. As Satoru Mori, a professor at the Department of Global Politics in Hosei University’s Faculty of Law, put it for </w:t>
      </w:r>
      <w:r w:rsidRPr="00B479C8">
        <w:rPr>
          <w:rFonts w:cs="Arial"/>
          <w:iCs/>
          <w:color w:val="000000" w:themeColor="text1"/>
          <w:sz w:val="14"/>
        </w:rPr>
        <w:t xml:space="preserve">The Diplomat, </w:t>
      </w:r>
      <w:r w:rsidRPr="00B479C8">
        <w:rPr>
          <w:rFonts w:cs="Arial"/>
          <w:color w:val="000000" w:themeColor="text1"/>
          <w:sz w:val="14"/>
        </w:rPr>
        <w:t xml:space="preserve">“Tokyo is in sync with Washington, in the sense that … because of China’s military rise we have to enhance deterrence” by strengthening the alliance. The ultimate goal of that deterrence is to “encourage China to actually come on board what we call the rules-based order,” Mori said. </w:t>
      </w:r>
      <w:r w:rsidRPr="00D31FC4">
        <w:rPr>
          <w:rFonts w:cs="Arial"/>
          <w:color w:val="000000" w:themeColor="text1"/>
          <w:u w:val="single"/>
        </w:rPr>
        <w:t xml:space="preserve">The South China Sea is one of the key areas where China is seen as contravening international law and thus that rules-based order. Given that – and comments by some U.S. officials indicating that they would welcome Japan’s participation in South China Sea patrols – it seems like an easy step for Tokyo to take a more active role in the disputes. But </w:t>
      </w:r>
      <w:r w:rsidRPr="00B479C8">
        <w:rPr>
          <w:rFonts w:cs="Arial"/>
          <w:color w:val="000000" w:themeColor="text1"/>
          <w:sz w:val="14"/>
        </w:rPr>
        <w:t xml:space="preserve">Koji Kano, the </w:t>
      </w:r>
      <w:r w:rsidRPr="00D31FC4">
        <w:rPr>
          <w:rFonts w:cs="Arial"/>
          <w:color w:val="000000" w:themeColor="text1"/>
          <w:u w:val="single"/>
        </w:rPr>
        <w:t>director of defense policy at Japan’s Ministry of Defense, tells</w:t>
      </w:r>
      <w:r>
        <w:rPr>
          <w:rFonts w:cs="Arial"/>
          <w:color w:val="000000" w:themeColor="text1"/>
          <w:u w:val="single"/>
        </w:rPr>
        <w:t xml:space="preserve"> </w:t>
      </w:r>
      <w:r w:rsidRPr="00B479C8">
        <w:rPr>
          <w:rFonts w:cs="Arial"/>
          <w:iCs/>
          <w:color w:val="000000" w:themeColor="text1"/>
          <w:sz w:val="14"/>
        </w:rPr>
        <w:t xml:space="preserve">The Diplomat </w:t>
      </w:r>
      <w:r w:rsidRPr="00D31FC4">
        <w:rPr>
          <w:rFonts w:cs="Arial"/>
          <w:color w:val="000000" w:themeColor="text1"/>
          <w:u w:val="single"/>
        </w:rPr>
        <w:t xml:space="preserve">that </w:t>
      </w:r>
      <w:r w:rsidRPr="00B479C8">
        <w:rPr>
          <w:rFonts w:cs="Arial"/>
          <w:color w:val="000000" w:themeColor="text1"/>
          <w:sz w:val="14"/>
        </w:rPr>
        <w:t>actually, “</w:t>
      </w:r>
      <w:r w:rsidRPr="00D31FC4">
        <w:rPr>
          <w:rFonts w:cs="Arial"/>
          <w:color w:val="000000" w:themeColor="text1"/>
          <w:u w:val="single"/>
        </w:rPr>
        <w:t>From the viewpoint of pure military affairs, what we really can do</w:t>
      </w:r>
      <w:r w:rsidRPr="00B479C8">
        <w:rPr>
          <w:rFonts w:cs="Arial"/>
          <w:color w:val="000000" w:themeColor="text1"/>
          <w:sz w:val="14"/>
        </w:rPr>
        <w:t xml:space="preserve"> [in the South China Sea] </w:t>
      </w:r>
      <w:r w:rsidRPr="00D31FC4">
        <w:rPr>
          <w:rFonts w:cs="Arial"/>
          <w:color w:val="000000" w:themeColor="text1"/>
          <w:u w:val="single"/>
        </w:rPr>
        <w:t>is very modest.”</w:t>
      </w:r>
      <w:r>
        <w:rPr>
          <w:rFonts w:cs="Arial"/>
          <w:color w:val="000000" w:themeColor="text1"/>
          <w:u w:val="single"/>
        </w:rPr>
        <w:t xml:space="preserve"> </w:t>
      </w:r>
      <w:r w:rsidRPr="00B479C8">
        <w:rPr>
          <w:rFonts w:cs="Arial"/>
          <w:color w:val="000000" w:themeColor="text1"/>
          <w:sz w:val="14"/>
        </w:rPr>
        <w:t xml:space="preserve">After all, Kano says, </w:t>
      </w:r>
      <w:r w:rsidRPr="00D31FC4">
        <w:rPr>
          <w:rFonts w:cs="Arial"/>
          <w:color w:val="000000" w:themeColor="text1"/>
          <w:u w:val="single"/>
        </w:rPr>
        <w:t>Japan is not a party to the territorial disputes.</w:t>
      </w:r>
      <w:r w:rsidRPr="00B479C8">
        <w:rPr>
          <w:rFonts w:cs="Arial"/>
          <w:color w:val="000000" w:themeColor="text1"/>
          <w:sz w:val="14"/>
        </w:rPr>
        <w:t xml:space="preserve"> It will certainly “keep watch” on the region, as any incidents could have ramifications for Japan’s security. But </w:t>
      </w:r>
      <w:r w:rsidRPr="00D31FC4">
        <w:rPr>
          <w:rFonts w:cs="Arial"/>
          <w:color w:val="000000" w:themeColor="text1"/>
          <w:u w:val="single"/>
        </w:rPr>
        <w:t>Kano gave no indication that Japan plans to take up a more direct role. Tokyo’s</w:t>
      </w:r>
      <w:r w:rsidRPr="00B479C8">
        <w:rPr>
          <w:rFonts w:cs="Arial"/>
          <w:color w:val="000000" w:themeColor="text1"/>
          <w:sz w:val="14"/>
        </w:rPr>
        <w:t xml:space="preserve"> interests are largely based on seeing freedom of navigation and similar international principles upheld. In that sense, Kano says, “We are not concerned, we are interested in what’s going on the South China Sea and how international society will react to what might happen in that area.” That may come as a surprise to Washington. Yuichi Hosoya, a professor of international politics at Keio University, told </w:t>
      </w:r>
      <w:r w:rsidRPr="00B479C8">
        <w:rPr>
          <w:rFonts w:cs="Arial"/>
          <w:iCs/>
          <w:color w:val="000000" w:themeColor="text1"/>
          <w:sz w:val="14"/>
        </w:rPr>
        <w:t xml:space="preserve">The Diplomat </w:t>
      </w:r>
      <w:r w:rsidRPr="00B479C8">
        <w:rPr>
          <w:rFonts w:cs="Arial"/>
          <w:color w:val="000000" w:themeColor="text1"/>
          <w:sz w:val="14"/>
        </w:rPr>
        <w:t>that “</w:t>
      </w:r>
      <w:r w:rsidRPr="00D31FC4">
        <w:rPr>
          <w:rFonts w:cs="Arial"/>
          <w:color w:val="000000" w:themeColor="text1"/>
          <w:u w:val="single"/>
        </w:rPr>
        <w:t>the biggest demand coming from the U.S. government is [for Japan] to do some ISR [intelligence, surveillance, and reconnaissance] operations in the South China Sea.”</w:t>
      </w:r>
      <w:r>
        <w:rPr>
          <w:rFonts w:cs="Arial"/>
          <w:color w:val="000000" w:themeColor="text1"/>
          <w:u w:val="single"/>
        </w:rPr>
        <w:t xml:space="preserve"> </w:t>
      </w:r>
      <w:r w:rsidRPr="00B479C8">
        <w:rPr>
          <w:rFonts w:cs="Arial"/>
          <w:color w:val="000000" w:themeColor="text1"/>
          <w:sz w:val="14"/>
        </w:rPr>
        <w:t>But “this is not that probable” Hosoya says</w:t>
      </w:r>
      <w:r w:rsidRPr="00D31FC4">
        <w:rPr>
          <w:rFonts w:cs="Arial"/>
          <w:color w:val="000000" w:themeColor="text1"/>
          <w:u w:val="single"/>
        </w:rPr>
        <w:t>. “I don’t think that the Japanese government can do ISR operations in the South China Sea…</w:t>
      </w:r>
      <w:r w:rsidRPr="00B479C8">
        <w:rPr>
          <w:rFonts w:cs="Arial"/>
          <w:color w:val="000000" w:themeColor="text1"/>
          <w:sz w:val="14"/>
        </w:rPr>
        <w:t xml:space="preserve"> Even in the East China Sea, </w:t>
      </w:r>
      <w:r w:rsidRPr="00B479C8">
        <w:rPr>
          <w:rFonts w:cs="Arial"/>
          <w:b/>
          <w:color w:val="000000" w:themeColor="text1"/>
          <w:u w:val="single"/>
        </w:rPr>
        <w:t>Japanese activities are overstretched.</w:t>
      </w:r>
      <w:r w:rsidRPr="00D31FC4">
        <w:rPr>
          <w:rFonts w:cs="Arial"/>
          <w:color w:val="000000" w:themeColor="text1"/>
          <w:u w:val="single"/>
        </w:rPr>
        <w:t>” Instead</w:t>
      </w:r>
      <w:r w:rsidRPr="00B479C8">
        <w:rPr>
          <w:rFonts w:cs="Arial"/>
          <w:color w:val="000000" w:themeColor="text1"/>
          <w:sz w:val="14"/>
        </w:rPr>
        <w:t xml:space="preserve">, </w:t>
      </w:r>
      <w:r w:rsidRPr="00D31FC4">
        <w:rPr>
          <w:rFonts w:cs="Arial"/>
          <w:color w:val="000000" w:themeColor="text1"/>
          <w:u w:val="single"/>
        </w:rPr>
        <w:t>Japan is trying to help Southeast Asian coast guards build up their own capacities.</w:t>
      </w:r>
      <w:r>
        <w:rPr>
          <w:rFonts w:cs="Arial"/>
          <w:color w:val="000000" w:themeColor="text1"/>
          <w:u w:val="single"/>
        </w:rPr>
        <w:t xml:space="preserve"> </w:t>
      </w:r>
      <w:r w:rsidRPr="00B479C8">
        <w:rPr>
          <w:rFonts w:cs="Arial"/>
          <w:color w:val="000000" w:themeColor="text1"/>
          <w:sz w:val="14"/>
        </w:rPr>
        <w:t xml:space="preserve">Ultimately, on the South China Sea issue, </w:t>
      </w:r>
      <w:r w:rsidRPr="00B479C8">
        <w:rPr>
          <w:rFonts w:cs="Arial"/>
          <w:color w:val="000000" w:themeColor="text1"/>
          <w:u w:val="single"/>
        </w:rPr>
        <w:t>Japan cannot do much outside of diplomatic statements in support of peaceful resolution of disputes and the rules-based international orde</w:t>
      </w:r>
      <w:r w:rsidRPr="00B479C8">
        <w:rPr>
          <w:rFonts w:cs="Arial"/>
          <w:color w:val="000000" w:themeColor="text1"/>
          <w:sz w:val="14"/>
        </w:rPr>
        <w:t xml:space="preserve">r, Hosoya said. Despite this, some </w:t>
      </w:r>
      <w:r w:rsidRPr="00B479C8">
        <w:rPr>
          <w:rFonts w:cs="Arial"/>
          <w:color w:val="000000" w:themeColor="text1"/>
          <w:u w:val="single"/>
        </w:rPr>
        <w:t>regional states may have misinterpreted Japan’s recent security reforms and wrongly believe that Tokyo is going to take up a more active security role in the South China Sea.</w:t>
      </w:r>
      <w:r>
        <w:rPr>
          <w:rFonts w:cs="Arial"/>
          <w:color w:val="000000" w:themeColor="text1"/>
          <w:u w:val="single"/>
        </w:rPr>
        <w:t xml:space="preserve"> </w:t>
      </w:r>
      <w:r w:rsidRPr="00B479C8">
        <w:rPr>
          <w:rFonts w:cs="Arial"/>
          <w:color w:val="000000" w:themeColor="text1"/>
          <w:u w:val="single"/>
        </w:rPr>
        <w:t xml:space="preserve">That’s exactly the sort of misinterpretation Tokyo wants to avoid. </w:t>
      </w:r>
      <w:r w:rsidRPr="00B479C8">
        <w:rPr>
          <w:rFonts w:cs="Arial"/>
          <w:color w:val="000000" w:themeColor="text1"/>
          <w:sz w:val="14"/>
        </w:rPr>
        <w:t xml:space="preserve">Shigeru Ishiba, a former Japanese defense minister currently serving as regional revitalization minister, says that </w:t>
      </w:r>
      <w:r w:rsidRPr="00B479C8">
        <w:rPr>
          <w:rFonts w:cs="Arial"/>
          <w:color w:val="000000" w:themeColor="text1"/>
          <w:u w:val="single"/>
        </w:rPr>
        <w:t>it’s important for the United States to understand the limitations of Japan’s security posture,</w:t>
      </w:r>
      <w:r w:rsidRPr="00B479C8">
        <w:rPr>
          <w:rFonts w:cs="Arial"/>
          <w:color w:val="000000" w:themeColor="text1"/>
          <w:sz w:val="14"/>
        </w:rPr>
        <w:t xml:space="preserve"> even after security reforms granted Japan the ability to participate collective self-defense. </w:t>
      </w:r>
      <w:r w:rsidRPr="00B479C8">
        <w:rPr>
          <w:rFonts w:cs="Arial"/>
          <w:b/>
          <w:color w:val="000000" w:themeColor="text1"/>
          <w:u w:val="single"/>
        </w:rPr>
        <w:t>If the United States were to assume that Japan would be able to exercise its right to collective self-defense in a certain situation, but Japan disagreed, it could “lead to a very significant situatio</w:t>
      </w:r>
      <w:r w:rsidRPr="00B479C8">
        <w:rPr>
          <w:rFonts w:cs="Arial"/>
          <w:color w:val="000000" w:themeColor="text1"/>
          <w:sz w:val="14"/>
        </w:rPr>
        <w:t xml:space="preserve">n,” Ishiba explained. “We have to clarify under what circumstances we’ll be able to exercise collective self-defense.” Ishiba adds that the </w:t>
      </w:r>
      <w:r w:rsidRPr="00B479C8">
        <w:rPr>
          <w:rFonts w:cs="Arial"/>
          <w:color w:val="000000" w:themeColor="text1"/>
          <w:u w:val="single"/>
        </w:rPr>
        <w:t>recently passed security legislation had “nothing to do with” potential South China Sea patrols by Japan</w:t>
      </w:r>
      <w:r w:rsidRPr="00B479C8">
        <w:rPr>
          <w:rFonts w:cs="Arial"/>
          <w:color w:val="000000" w:themeColor="text1"/>
          <w:sz w:val="14"/>
        </w:rPr>
        <w:t xml:space="preserve">, although he thinks that Japan’s Maritime Self Defense Force and Air Self Defense Force could play a more active role in the region. As attractive as it may be for pure security reasons for Japan to join the U.S. in patrolling the South China Sea, Japanese analysts ultimately believe </w:t>
      </w:r>
      <w:r w:rsidRPr="00B479C8">
        <w:rPr>
          <w:rFonts w:cs="Arial"/>
          <w:color w:val="000000" w:themeColor="text1"/>
          <w:u w:val="single"/>
        </w:rPr>
        <w:t>their government doesn’t have the necessary public support t</w:t>
      </w:r>
      <w:r w:rsidRPr="00B479C8">
        <w:rPr>
          <w:rFonts w:cs="Arial"/>
          <w:color w:val="000000" w:themeColor="text1"/>
          <w:sz w:val="14"/>
        </w:rPr>
        <w:t xml:space="preserve">o do so. Japanese people “don’t really have a full understanding of what a particular international crisis or incident means for Japan,” Mori explains, which means they are generally reluctant for their country to become involved. Hosoya agrees that the Japanese public generally only supports security commitments abroad if there are direct implications for Japan’s survival – and people “do not think that the issues in the South China Sea have a strong link to Japanese national survival.” That means Japan won’t be able to do much in the South China Sea on the security front. In that sense, Hosoya says bluntly, “I </w:t>
      </w:r>
      <w:r w:rsidRPr="00B479C8">
        <w:rPr>
          <w:rFonts w:cs="Arial"/>
          <w:color w:val="000000" w:themeColor="text1"/>
          <w:u w:val="single"/>
        </w:rPr>
        <w:t>don’t think that the Japanese government and Japanese people are serious about what’s happening in the South China Sea.”</w:t>
      </w:r>
      <w:r>
        <w:rPr>
          <w:rFonts w:cs="Arial"/>
          <w:color w:val="000000" w:themeColor="text1"/>
          <w:u w:val="single"/>
        </w:rPr>
        <w:t xml:space="preserve"> </w:t>
      </w:r>
    </w:p>
    <w:p w:rsidR="0048680B" w:rsidRPr="00995762" w:rsidRDefault="0048680B" w:rsidP="0048680B"/>
    <w:p w:rsidR="0048680B" w:rsidRPr="0048680B" w:rsidRDefault="0048680B" w:rsidP="0048680B"/>
    <w:p w:rsidR="00852D5D" w:rsidRDefault="00852D5D" w:rsidP="00ED026D">
      <w:pPr>
        <w:pStyle w:val="Heading3"/>
      </w:pPr>
      <w:r>
        <w:t xml:space="preserve">AT: Terror </w:t>
      </w:r>
    </w:p>
    <w:p w:rsidR="00852D5D" w:rsidRDefault="00852D5D" w:rsidP="00852D5D">
      <w:pPr>
        <w:pStyle w:val="Heading4"/>
      </w:pPr>
      <w:r>
        <w:t>Japan shouldn’t be involved in counter-terrorism –it’s not a threat and overreaction would be devastating</w:t>
      </w:r>
    </w:p>
    <w:p w:rsidR="00852D5D" w:rsidRPr="00941659" w:rsidRDefault="00852D5D" w:rsidP="00852D5D">
      <w:r>
        <w:rPr>
          <w:rStyle w:val="Style13ptBold"/>
        </w:rPr>
        <w:t xml:space="preserve">Hobson, 15 </w:t>
      </w:r>
      <w:r w:rsidRPr="00941659">
        <w:t>-</w:t>
      </w:r>
      <w:r>
        <w:t xml:space="preserve"> assistant professor of political science at Waseda University, visiting research fellow at United Nations University, (Christopher, “Terrorism is low on the list of dangers threatening Japan”, 3-2-15, Japan Times, </w:t>
      </w:r>
      <w:r w:rsidRPr="00941659">
        <w:t>http://www.japantimes.co.jp/opinion/2015/03/02/commentary/japan-commentary/terrorism-is-low-on-the-list-of-dangers-threatening-japan/</w:t>
      </w:r>
      <w:r>
        <w:t>)//JH</w:t>
      </w:r>
    </w:p>
    <w:p w:rsidR="00852D5D" w:rsidRDefault="00852D5D" w:rsidP="00852D5D"/>
    <w:p w:rsidR="00852D5D" w:rsidRPr="00941659" w:rsidRDefault="00852D5D" w:rsidP="00852D5D">
      <w:pPr>
        <w:rPr>
          <w:sz w:val="16"/>
        </w:rPr>
      </w:pPr>
      <w:r w:rsidRPr="00941659">
        <w:rPr>
          <w:sz w:val="16"/>
        </w:rPr>
        <w:t xml:space="preserve">The rapid and violent rise of the Islamic State group from the turmoil of Syria and Iraq, combined with a number of “lone wolf” attacks, has again placed the threat of terrorism center stage. </w:t>
      </w:r>
      <w:r w:rsidRPr="00941659">
        <w:rPr>
          <w:u w:val="single"/>
        </w:rPr>
        <w:t>I</w:t>
      </w:r>
      <w:r w:rsidRPr="00941659">
        <w:rPr>
          <w:rStyle w:val="StyleUnderline"/>
        </w:rPr>
        <w:t>n</w:t>
      </w:r>
      <w:r w:rsidRPr="00C26C48">
        <w:rPr>
          <w:rStyle w:val="StyleUnderline"/>
        </w:rPr>
        <w:t xml:space="preserve"> Japan, fears have been stoked by the executions of Haruna Yukawa and Kenji Goto, following Prime Minister Shinzo Abe’s clumsy intervention into Middle Eastern politics</w:t>
      </w:r>
      <w:r w:rsidRPr="00941659">
        <w:rPr>
          <w:sz w:val="16"/>
        </w:rPr>
        <w:t xml:space="preserve">. Abe responded with language that has been commonplace for politicians since 9/11, announcing that “we will not cave in to terror” and vowing “to make the terrorists pay the price.” Also following what has become a well-worn script, Chief Cabinet Secretary Yoshihide Suga has proposed stronger security measures to protect against potential terrorist attacks. Reflecting these fears, this year’s Tokyo marathon had more than 10,000 personnel providing security for an event with about 35,000 participants, while also banning participants from bringing plastic beverage bottles and other water containers to the sporting event. The sorry fates of Yukawa and Goto made the barbarity of Islamic State much more immediately relevant for Japanese, especially given the warning of the Islamic State militant that “because of your reckless decision to take part in an unwinnable war, this knife will not only slaughter Kenji [Goto], but will also carry on and cause carnage wherever your people are found. So let the nightmare for Japan begin.” </w:t>
      </w:r>
      <w:r w:rsidRPr="00C26C48">
        <w:rPr>
          <w:rStyle w:val="StyleUnderline"/>
        </w:rPr>
        <w:t>Such words and deeds are meant to inspire fear, but they should not cloud a more rational assessment of the situation</w:t>
      </w:r>
      <w:r w:rsidRPr="00941659">
        <w:rPr>
          <w:sz w:val="16"/>
        </w:rPr>
        <w:t xml:space="preserve">. It is worth emphasizing an obvious but important point: Yukawa and Goto were abducted while traveling in a warzone where the risk of being kidnapped was very real and well known. Quite simply, unless other nationals go adventuring to dangerous and unstable areas, they should have little to fear. </w:t>
      </w:r>
      <w:r w:rsidRPr="00C26C48">
        <w:rPr>
          <w:rStyle w:val="StyleUnderline"/>
        </w:rPr>
        <w:t>Certainly Islamic State has staged and broadcast executions with a global audience in mind. Nonetheless, its power and reach remains much more geographically limited to parts of Syria and Iraq. Despite the United States becoming increasingly engaged with fighting Islamic State, its top representatives have readily admitted that Islamic State does not pose a direct threat.</w:t>
      </w:r>
      <w:r w:rsidRPr="00941659">
        <w:rPr>
          <w:sz w:val="16"/>
        </w:rPr>
        <w:t xml:space="preserve"> </w:t>
      </w:r>
      <w:r w:rsidRPr="00C26C48">
        <w:rPr>
          <w:rStyle w:val="StyleUnderline"/>
        </w:rPr>
        <w:t>Jeh Johnson, the Homeland Security secretary, has admitted that “we know of no credible information that [Islamic State] is planning to attack the homeland at present.</w:t>
      </w:r>
      <w:r w:rsidRPr="00941659">
        <w:rPr>
          <w:sz w:val="16"/>
        </w:rPr>
        <w:t xml:space="preserve">” There are serious reasons we should be concerned about Islamic State, but </w:t>
      </w:r>
      <w:r w:rsidRPr="00C26C48">
        <w:rPr>
          <w:rStyle w:val="StyleUnderline"/>
        </w:rPr>
        <w:t>at this stage, they remain a localized problem, and do not yet represent a major threat to the U.S., and certainly not to Japan.</w:t>
      </w:r>
      <w:r>
        <w:rPr>
          <w:rStyle w:val="StyleUnderline"/>
        </w:rPr>
        <w:t xml:space="preserve"> </w:t>
      </w:r>
      <w:r w:rsidRPr="00C26C48">
        <w:rPr>
          <w:rStyle w:val="StyleUnderline"/>
        </w:rPr>
        <w:t>To date, two Japanese have been killed by Islamic State. Indeed, purely looking at statistics, mochi poses a much greater threat to Japanese.</w:t>
      </w:r>
      <w:r w:rsidRPr="00941659">
        <w:rPr>
          <w:sz w:val="16"/>
        </w:rPr>
        <w:t xml:space="preserve"> </w:t>
      </w:r>
      <w:r w:rsidRPr="00C26C48">
        <w:rPr>
          <w:rStyle w:val="StyleUnderline"/>
        </w:rPr>
        <w:t>Nine people died from choking on the sticky rice cakes this year, up from four last year. Despite the number of mochi deaths doubling in the space of one year, the response has not been to launch a “war on mochi,” but to recognize it as a risk that a certain group of people (the elderly) need to be careful of.</w:t>
      </w:r>
      <w:r>
        <w:rPr>
          <w:rStyle w:val="StyleUnderline"/>
        </w:rPr>
        <w:t xml:space="preserve"> </w:t>
      </w:r>
      <w:r w:rsidRPr="00C26C48">
        <w:rPr>
          <w:rStyle w:val="StyleUnderline"/>
        </w:rPr>
        <w:t>As the great specter of Islamic extremism rises again, it is vital that we place the actual risk it poses in proportion.</w:t>
      </w:r>
      <w:r>
        <w:rPr>
          <w:rStyle w:val="StyleUnderline"/>
        </w:rPr>
        <w:t xml:space="preserve"> </w:t>
      </w:r>
      <w:r w:rsidRPr="00C26C48">
        <w:rPr>
          <w:rStyle w:val="StyleUnderline"/>
        </w:rPr>
        <w:t xml:space="preserve">The history of the U.S. and other Western democracies after </w:t>
      </w:r>
      <w:r w:rsidRPr="00941659">
        <w:rPr>
          <w:sz w:val="16"/>
        </w:rPr>
        <w:t xml:space="preserve">the terrorist attacks of </w:t>
      </w:r>
      <w:r w:rsidRPr="00C26C48">
        <w:rPr>
          <w:rStyle w:val="StyleUnderline"/>
        </w:rPr>
        <w:t>9/11 has been a depressing tale: a massive over-reaction to a very limited threat.</w:t>
      </w:r>
      <w:r w:rsidRPr="00941659">
        <w:rPr>
          <w:sz w:val="16"/>
        </w:rPr>
        <w:t xml:space="preserve"> According to The Costs of War Project, the </w:t>
      </w:r>
      <w:r w:rsidRPr="00C26C48">
        <w:rPr>
          <w:rStyle w:val="StyleUnderline"/>
        </w:rPr>
        <w:t>“9/11 wars” have resulted in the deaths of more than 350,000 people</w:t>
      </w:r>
      <w:r w:rsidRPr="00941659">
        <w:rPr>
          <w:sz w:val="16"/>
        </w:rPr>
        <w:t xml:space="preserve"> due to direct war violence, </w:t>
      </w:r>
      <w:r w:rsidRPr="00C26C48">
        <w:rPr>
          <w:rStyle w:val="StyleUnderline"/>
        </w:rPr>
        <w:t xml:space="preserve">with more than $4.4 trillion </w:t>
      </w:r>
      <w:r w:rsidRPr="00941659">
        <w:rPr>
          <w:sz w:val="16"/>
        </w:rPr>
        <w:t xml:space="preserve">spent and obligated by the U.S. These are truly staggering figures, and it is certainly valid to ask whether terrorism or the response it has provoked has ultimately caused more damage and suffering. Western democracies have been undermined through an excessive concern with security </w:t>
      </w:r>
      <w:r w:rsidRPr="00C26C48">
        <w:rPr>
          <w:rStyle w:val="StyleUnderline"/>
        </w:rPr>
        <w:t>leading to a major diminution of liberties and a considerable expansion of surveillance in the name of protecting freedom.</w:t>
      </w:r>
      <w:r>
        <w:rPr>
          <w:rStyle w:val="StyleUnderline"/>
        </w:rPr>
        <w:t xml:space="preserve"> </w:t>
      </w:r>
      <w:r w:rsidRPr="00941659">
        <w:rPr>
          <w:sz w:val="16"/>
        </w:rPr>
        <w:t xml:space="preserve">In the future, when historians reflect on the West’s response to 9/11, they will surely wonder how such powerful countries could be so fearful of such a limited and specific threat, with the “war on terror” likely being judged as a tragic miscalculation. Considering how the threat of terrorism has repeatedly been used by politicians to justify extending state powers, we should be very wary of attempts to link the tragic outcomes of Yukawa and Goto to constitutional revision. There are valid reasons to reconsider Japan’s international role, and as part of this, there should be a genuine and open debate about whether the Constitution should be changed. Tensions with a rising and increasingly assertive China are real, North Korea’s fragile but aggressive regime remains unpredictable, and the dysfunction of America’s political system weakens its role as a provider of Japanese security. </w:t>
      </w:r>
      <w:r w:rsidRPr="00C26C48">
        <w:rPr>
          <w:rStyle w:val="StyleUnderline"/>
        </w:rPr>
        <w:t xml:space="preserve">Yet terrorism is not a major threat to Japan, and attempts to link it to constitutional revision are deeply problematic. </w:t>
      </w:r>
      <w:r w:rsidRPr="00941659">
        <w:rPr>
          <w:sz w:val="16"/>
        </w:rPr>
        <w:t xml:space="preserve">Indeed, if anything, </w:t>
      </w:r>
      <w:r w:rsidRPr="00C26C48">
        <w:rPr>
          <w:rStyle w:val="StyleUnderline"/>
        </w:rPr>
        <w:t>Japan’s</w:t>
      </w:r>
      <w:r w:rsidRPr="00941659">
        <w:rPr>
          <w:sz w:val="16"/>
        </w:rPr>
        <w:t xml:space="preserve"> </w:t>
      </w:r>
      <w:r w:rsidRPr="00C26C48">
        <w:rPr>
          <w:rStyle w:val="StyleUnderline"/>
        </w:rPr>
        <w:t>constitutional restrictions have likely reduced the risk of terrorism, by preventing the country from playing a more active role in supporting America’s deeply misguided “war on terror.”</w:t>
      </w:r>
      <w:r>
        <w:rPr>
          <w:rStyle w:val="StyleUnderline"/>
        </w:rPr>
        <w:t xml:space="preserve"> </w:t>
      </w:r>
      <w:r w:rsidRPr="00941659">
        <w:rPr>
          <w:sz w:val="16"/>
        </w:rPr>
        <w:t xml:space="preserve">The atrocities of Islamic State are certainly shocking, and the beheadings of Yukawa and Goto should be resolutely condemned, but it is vital that they are placed in perspective. </w:t>
      </w:r>
      <w:r w:rsidRPr="00C26C48">
        <w:rPr>
          <w:rStyle w:val="StyleUnderline"/>
        </w:rPr>
        <w:t>Japan has been fortunate to avoid the worst excesses that the U.S. and other democracies have engaged in following 9/11. It would be a great tragedy to repeat their mistakes now.</w:t>
      </w:r>
      <w:r>
        <w:rPr>
          <w:rStyle w:val="StyleUnderline"/>
        </w:rPr>
        <w:t xml:space="preserve"> </w:t>
      </w:r>
      <w:r w:rsidRPr="00941659">
        <w:rPr>
          <w:sz w:val="16"/>
        </w:rPr>
        <w:t>Exaggerated claims by politicians about terrorism should be received with great caution. Indeed, as we approach the fourth anniversary of the triple disaster of March 11, it should be very evident what qualifies as a real threat to the safety and wellbeing of people in Japan.</w:t>
      </w:r>
    </w:p>
    <w:p w:rsidR="003D6BEC" w:rsidRDefault="00814332" w:rsidP="00814332">
      <w:pPr>
        <w:pStyle w:val="Heading3"/>
      </w:pPr>
      <w:r>
        <w:t xml:space="preserve">AT: Warming </w:t>
      </w:r>
    </w:p>
    <w:p w:rsidR="00814332" w:rsidRDefault="00814332" w:rsidP="00814332">
      <w:pPr>
        <w:pStyle w:val="Heading4"/>
      </w:pPr>
      <w:r>
        <w:t>Resolving warming needs more than 2 countries</w:t>
      </w:r>
    </w:p>
    <w:p w:rsidR="00814332" w:rsidRPr="00890D45" w:rsidRDefault="00814332" w:rsidP="00814332">
      <w:r>
        <w:rPr>
          <w:b/>
        </w:rPr>
        <w:t xml:space="preserve">Nye 2016 </w:t>
      </w:r>
      <w:r>
        <w:t>(Joseph Nye, 1/24/15, “‘The US rebalance to Asia is real’”, Dispatch Japan. http://www.dispatchjapan.com/blog/us-japan-relations/)//ET</w:t>
      </w:r>
    </w:p>
    <w:p w:rsidR="00814332" w:rsidRPr="00890D45" w:rsidRDefault="00814332" w:rsidP="00814332">
      <w:pPr>
        <w:rPr>
          <w:sz w:val="14"/>
        </w:rPr>
      </w:pPr>
      <w:r w:rsidRPr="00890D45">
        <w:rPr>
          <w:sz w:val="14"/>
        </w:rPr>
        <w:t xml:space="preserve">NYE: Yes. </w:t>
      </w:r>
      <w:r w:rsidRPr="00890D45">
        <w:rPr>
          <w:rStyle w:val="StyleUnderline"/>
        </w:rPr>
        <w:t xml:space="preserve">Entropy may prove a greater challenge to the American role than China. </w:t>
      </w:r>
      <w:r w:rsidRPr="00890D45">
        <w:rPr>
          <w:sz w:val="14"/>
        </w:rPr>
        <w:t xml:space="preserve">This means </w:t>
      </w:r>
      <w:r w:rsidRPr="00890D45">
        <w:rPr>
          <w:rStyle w:val="StyleUnderline"/>
        </w:rPr>
        <w:t>there will be times when the US will actually have to work with China to get things done.</w:t>
      </w:r>
      <w:r w:rsidRPr="00890D45">
        <w:rPr>
          <w:sz w:val="14"/>
        </w:rPr>
        <w:t xml:space="preserve"> For example, the Asia Infrastructure Investment Bank (AIIB) is not the kind of thing we should oppose. We should be encouraged that China will pick up some of the role of providing global public goods. And having other countries participate in the AIIB means that instead of it becoming a Chinese political slush fund, it will have to have transparency and organization. </w:t>
      </w:r>
      <w:r w:rsidRPr="00890D45">
        <w:rPr>
          <w:rStyle w:val="StyleUnderline"/>
        </w:rPr>
        <w:t>The AIIB case is an example of the type of decision the US will have to make. The US will remain the dominant power, but we will have to learn to work more with others</w:t>
      </w:r>
      <w:r w:rsidRPr="00890D45">
        <w:rPr>
          <w:sz w:val="14"/>
        </w:rPr>
        <w:t xml:space="preserve">, and not just China. </w:t>
      </w:r>
      <w:r w:rsidRPr="00890D45">
        <w:rPr>
          <w:rStyle w:val="Emphasis"/>
        </w:rPr>
        <w:t>It is not possible to solve global climate change with just two countries</w:t>
      </w:r>
      <w:r w:rsidRPr="00890D45">
        <w:rPr>
          <w:sz w:val="14"/>
        </w:rPr>
        <w:t xml:space="preserve">. You can’t have international monetary stability with just two countries. </w:t>
      </w:r>
      <w:r w:rsidRPr="00890D45">
        <w:rPr>
          <w:rStyle w:val="Emphasis"/>
        </w:rPr>
        <w:t>We have to think of Europe</w:t>
      </w:r>
      <w:r w:rsidRPr="00890D45">
        <w:rPr>
          <w:sz w:val="14"/>
        </w:rPr>
        <w:t>, Japan, and others.</w:t>
      </w:r>
    </w:p>
    <w:p w:rsidR="00814332" w:rsidRPr="00814332" w:rsidRDefault="00814332" w:rsidP="00814332"/>
    <w:sectPr w:rsidR="00814332" w:rsidRPr="00814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A31FF"/>
    <w:rsid w:val="000007B6"/>
    <w:rsid w:val="000139A3"/>
    <w:rsid w:val="000946E3"/>
    <w:rsid w:val="000A4904"/>
    <w:rsid w:val="000B72C9"/>
    <w:rsid w:val="000C3D24"/>
    <w:rsid w:val="000D10B5"/>
    <w:rsid w:val="00100833"/>
    <w:rsid w:val="00104529"/>
    <w:rsid w:val="00105942"/>
    <w:rsid w:val="00105AED"/>
    <w:rsid w:val="00107396"/>
    <w:rsid w:val="001329A6"/>
    <w:rsid w:val="00144A4C"/>
    <w:rsid w:val="00156C24"/>
    <w:rsid w:val="001607B1"/>
    <w:rsid w:val="00161278"/>
    <w:rsid w:val="0017064C"/>
    <w:rsid w:val="00176AB0"/>
    <w:rsid w:val="00177B7D"/>
    <w:rsid w:val="00181EB9"/>
    <w:rsid w:val="0018322D"/>
    <w:rsid w:val="001A1A1A"/>
    <w:rsid w:val="001B5776"/>
    <w:rsid w:val="001E1122"/>
    <w:rsid w:val="001E527A"/>
    <w:rsid w:val="001F78CE"/>
    <w:rsid w:val="0025090A"/>
    <w:rsid w:val="00251FC7"/>
    <w:rsid w:val="002701C5"/>
    <w:rsid w:val="002855A7"/>
    <w:rsid w:val="002B146A"/>
    <w:rsid w:val="002B5E17"/>
    <w:rsid w:val="002C7A48"/>
    <w:rsid w:val="002F1AEE"/>
    <w:rsid w:val="00315690"/>
    <w:rsid w:val="00316B75"/>
    <w:rsid w:val="003238A5"/>
    <w:rsid w:val="0032400F"/>
    <w:rsid w:val="0032420E"/>
    <w:rsid w:val="00325646"/>
    <w:rsid w:val="00325FE0"/>
    <w:rsid w:val="00340EBD"/>
    <w:rsid w:val="003460F2"/>
    <w:rsid w:val="0038158C"/>
    <w:rsid w:val="003902BA"/>
    <w:rsid w:val="00395037"/>
    <w:rsid w:val="003A09E2"/>
    <w:rsid w:val="003B4339"/>
    <w:rsid w:val="003B55C8"/>
    <w:rsid w:val="003D6BEC"/>
    <w:rsid w:val="003F1943"/>
    <w:rsid w:val="003F3468"/>
    <w:rsid w:val="00407037"/>
    <w:rsid w:val="00414F0E"/>
    <w:rsid w:val="004245B9"/>
    <w:rsid w:val="004605D6"/>
    <w:rsid w:val="00473731"/>
    <w:rsid w:val="0048680B"/>
    <w:rsid w:val="004C60E8"/>
    <w:rsid w:val="004E3579"/>
    <w:rsid w:val="004E6EF3"/>
    <w:rsid w:val="004E728B"/>
    <w:rsid w:val="004F39E0"/>
    <w:rsid w:val="00532208"/>
    <w:rsid w:val="00537BD5"/>
    <w:rsid w:val="0054226C"/>
    <w:rsid w:val="0057268A"/>
    <w:rsid w:val="00587D0B"/>
    <w:rsid w:val="00594BE0"/>
    <w:rsid w:val="005C3071"/>
    <w:rsid w:val="005C4E4C"/>
    <w:rsid w:val="005D2912"/>
    <w:rsid w:val="00606298"/>
    <w:rsid w:val="006065BD"/>
    <w:rsid w:val="006073C5"/>
    <w:rsid w:val="0062027A"/>
    <w:rsid w:val="00645FA9"/>
    <w:rsid w:val="00647866"/>
    <w:rsid w:val="0066232E"/>
    <w:rsid w:val="00664302"/>
    <w:rsid w:val="00665003"/>
    <w:rsid w:val="00677005"/>
    <w:rsid w:val="006A2AD0"/>
    <w:rsid w:val="006B0855"/>
    <w:rsid w:val="006C0D83"/>
    <w:rsid w:val="006C1D26"/>
    <w:rsid w:val="006C2375"/>
    <w:rsid w:val="006C3A96"/>
    <w:rsid w:val="006D4ECC"/>
    <w:rsid w:val="006F326B"/>
    <w:rsid w:val="00710178"/>
    <w:rsid w:val="00722258"/>
    <w:rsid w:val="0072330E"/>
    <w:rsid w:val="007243E5"/>
    <w:rsid w:val="007350DC"/>
    <w:rsid w:val="00752B3A"/>
    <w:rsid w:val="0076021D"/>
    <w:rsid w:val="00766EA0"/>
    <w:rsid w:val="007A2226"/>
    <w:rsid w:val="007A7FB6"/>
    <w:rsid w:val="007F5B66"/>
    <w:rsid w:val="00814332"/>
    <w:rsid w:val="00823A1C"/>
    <w:rsid w:val="00845B9D"/>
    <w:rsid w:val="00852D5D"/>
    <w:rsid w:val="00860984"/>
    <w:rsid w:val="008628DC"/>
    <w:rsid w:val="008673E3"/>
    <w:rsid w:val="00895DC8"/>
    <w:rsid w:val="008B3ECB"/>
    <w:rsid w:val="008B4E85"/>
    <w:rsid w:val="008B550A"/>
    <w:rsid w:val="008C1B2E"/>
    <w:rsid w:val="008D45A0"/>
    <w:rsid w:val="008E1CBF"/>
    <w:rsid w:val="008E2E9E"/>
    <w:rsid w:val="009022FB"/>
    <w:rsid w:val="00905D0D"/>
    <w:rsid w:val="0091627E"/>
    <w:rsid w:val="0097032B"/>
    <w:rsid w:val="009736B8"/>
    <w:rsid w:val="00995762"/>
    <w:rsid w:val="009D2EAD"/>
    <w:rsid w:val="009D54B2"/>
    <w:rsid w:val="009E1922"/>
    <w:rsid w:val="009F7ED2"/>
    <w:rsid w:val="00A01170"/>
    <w:rsid w:val="00A06607"/>
    <w:rsid w:val="00A334E5"/>
    <w:rsid w:val="00A40391"/>
    <w:rsid w:val="00A41930"/>
    <w:rsid w:val="00A6341C"/>
    <w:rsid w:val="00A65645"/>
    <w:rsid w:val="00A840DA"/>
    <w:rsid w:val="00A86228"/>
    <w:rsid w:val="00A93661"/>
    <w:rsid w:val="00A95652"/>
    <w:rsid w:val="00AA7702"/>
    <w:rsid w:val="00AA7EA0"/>
    <w:rsid w:val="00AB7712"/>
    <w:rsid w:val="00AC0AB8"/>
    <w:rsid w:val="00AD4FED"/>
    <w:rsid w:val="00B05FD1"/>
    <w:rsid w:val="00B33C6D"/>
    <w:rsid w:val="00B349FC"/>
    <w:rsid w:val="00B43486"/>
    <w:rsid w:val="00B4508F"/>
    <w:rsid w:val="00B55AD5"/>
    <w:rsid w:val="00B71783"/>
    <w:rsid w:val="00B73C71"/>
    <w:rsid w:val="00B757E8"/>
    <w:rsid w:val="00B8057C"/>
    <w:rsid w:val="00BD215E"/>
    <w:rsid w:val="00BD465A"/>
    <w:rsid w:val="00BD6238"/>
    <w:rsid w:val="00BE0C82"/>
    <w:rsid w:val="00BF593B"/>
    <w:rsid w:val="00BF5C4A"/>
    <w:rsid w:val="00BF773A"/>
    <w:rsid w:val="00BF7E81"/>
    <w:rsid w:val="00C13773"/>
    <w:rsid w:val="00C17CC8"/>
    <w:rsid w:val="00C4051E"/>
    <w:rsid w:val="00C81B91"/>
    <w:rsid w:val="00C83417"/>
    <w:rsid w:val="00C9604F"/>
    <w:rsid w:val="00CA19AA"/>
    <w:rsid w:val="00CC5298"/>
    <w:rsid w:val="00CD736E"/>
    <w:rsid w:val="00CD798D"/>
    <w:rsid w:val="00CE07D2"/>
    <w:rsid w:val="00CE161E"/>
    <w:rsid w:val="00CF59A8"/>
    <w:rsid w:val="00D1626D"/>
    <w:rsid w:val="00D325A9"/>
    <w:rsid w:val="00D36A8A"/>
    <w:rsid w:val="00D57FFB"/>
    <w:rsid w:val="00D61409"/>
    <w:rsid w:val="00D6691E"/>
    <w:rsid w:val="00D71170"/>
    <w:rsid w:val="00D87BEB"/>
    <w:rsid w:val="00D87C92"/>
    <w:rsid w:val="00DA1C92"/>
    <w:rsid w:val="00DA25D4"/>
    <w:rsid w:val="00DA6538"/>
    <w:rsid w:val="00DB2A0E"/>
    <w:rsid w:val="00E15E75"/>
    <w:rsid w:val="00E5262C"/>
    <w:rsid w:val="00E537C4"/>
    <w:rsid w:val="00E54814"/>
    <w:rsid w:val="00E74302"/>
    <w:rsid w:val="00E84D10"/>
    <w:rsid w:val="00EB260D"/>
    <w:rsid w:val="00EB2EBE"/>
    <w:rsid w:val="00EC7784"/>
    <w:rsid w:val="00EC7DC4"/>
    <w:rsid w:val="00ED026D"/>
    <w:rsid w:val="00ED30CF"/>
    <w:rsid w:val="00ED5460"/>
    <w:rsid w:val="00F176EF"/>
    <w:rsid w:val="00F37A1C"/>
    <w:rsid w:val="00F42462"/>
    <w:rsid w:val="00F45E10"/>
    <w:rsid w:val="00F6364A"/>
    <w:rsid w:val="00F719D0"/>
    <w:rsid w:val="00F9113A"/>
    <w:rsid w:val="00F95CD0"/>
    <w:rsid w:val="00FA31FF"/>
    <w:rsid w:val="00FC63E8"/>
    <w:rsid w:val="00FE10BC"/>
    <w:rsid w:val="00FE2546"/>
    <w:rsid w:val="00FE58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30D6"/>
  <w15:chartTrackingRefBased/>
  <w15:docId w15:val="{4308591D-9AE2-4D4F-AECA-B315BD48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F326B"/>
    <w:rPr>
      <w:rFonts w:ascii="Calibri" w:hAnsi="Calibri"/>
    </w:rPr>
  </w:style>
  <w:style w:type="paragraph" w:styleId="Heading1">
    <w:name w:val="heading 1"/>
    <w:aliases w:val="Pocket"/>
    <w:basedOn w:val="Normal"/>
    <w:next w:val="Normal"/>
    <w:link w:val="Heading1Char"/>
    <w:qFormat/>
    <w:rsid w:val="006F3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3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F3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6F32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3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326B"/>
  </w:style>
  <w:style w:type="character" w:customStyle="1" w:styleId="Heading1Char">
    <w:name w:val="Heading 1 Char"/>
    <w:aliases w:val="Pocket Char"/>
    <w:basedOn w:val="DefaultParagraphFont"/>
    <w:link w:val="Heading1"/>
    <w:rsid w:val="006F32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32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326B"/>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6F326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6F326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F326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6F326B"/>
    <w:rPr>
      <w:b/>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6F326B"/>
    <w:rPr>
      <w:color w:val="auto"/>
      <w:u w:val="none"/>
    </w:rPr>
  </w:style>
  <w:style w:type="character" w:styleId="FollowedHyperlink">
    <w:name w:val="FollowedHyperlink"/>
    <w:basedOn w:val="DefaultParagraphFont"/>
    <w:uiPriority w:val="99"/>
    <w:semiHidden/>
    <w:unhideWhenUsed/>
    <w:rsid w:val="006F326B"/>
    <w:rPr>
      <w:color w:val="auto"/>
      <w:u w:val="none"/>
    </w:rPr>
  </w:style>
  <w:style w:type="paragraph" w:customStyle="1" w:styleId="textbold">
    <w:name w:val="text bold"/>
    <w:basedOn w:val="Normal"/>
    <w:link w:val="Emphasis"/>
    <w:uiPriority w:val="7"/>
    <w:qFormat/>
    <w:rsid w:val="00E54814"/>
    <w:pPr>
      <w:ind w:left="720"/>
      <w:jc w:val="both"/>
    </w:pPr>
    <w:rPr>
      <w:b/>
      <w:iCs/>
      <w:u w:val="single"/>
      <w:bdr w:val="single" w:sz="8" w:space="0" w:color="auto"/>
    </w:rPr>
  </w:style>
  <w:style w:type="character" w:customStyle="1" w:styleId="apple-converted-space">
    <w:name w:val="apple-converted-space"/>
    <w:basedOn w:val="DefaultParagraphFont"/>
    <w:rsid w:val="00FC63E8"/>
  </w:style>
  <w:style w:type="character" w:styleId="Strong">
    <w:name w:val="Strong"/>
    <w:basedOn w:val="DefaultParagraphFont"/>
    <w:uiPriority w:val="22"/>
    <w:qFormat/>
    <w:rsid w:val="00FC63E8"/>
    <w:rPr>
      <w:b/>
      <w:bCs/>
    </w:rPr>
  </w:style>
  <w:style w:type="paragraph" w:styleId="NormalWeb">
    <w:name w:val="Normal (Web)"/>
    <w:basedOn w:val="Normal"/>
    <w:uiPriority w:val="99"/>
    <w:semiHidden/>
    <w:unhideWhenUsed/>
    <w:rsid w:val="003F34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eld-item">
    <w:name w:val="field-item"/>
    <w:basedOn w:val="DefaultParagraphFont"/>
    <w:rsid w:val="00CE07D2"/>
  </w:style>
  <w:style w:type="paragraph" w:customStyle="1" w:styleId="published-date">
    <w:name w:val="published-date"/>
    <w:basedOn w:val="Normal"/>
    <w:rsid w:val="00CE07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qj">
    <w:name w:val="aqj"/>
    <w:basedOn w:val="DefaultParagraphFont"/>
    <w:rsid w:val="00B71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18975">
      <w:bodyDiv w:val="1"/>
      <w:marLeft w:val="0"/>
      <w:marRight w:val="0"/>
      <w:marTop w:val="0"/>
      <w:marBottom w:val="0"/>
      <w:divBdr>
        <w:top w:val="none" w:sz="0" w:space="0" w:color="auto"/>
        <w:left w:val="none" w:sz="0" w:space="0" w:color="auto"/>
        <w:bottom w:val="none" w:sz="0" w:space="0" w:color="auto"/>
        <w:right w:val="none" w:sz="0" w:space="0" w:color="auto"/>
      </w:divBdr>
      <w:divsChild>
        <w:div w:id="2066877861">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340426024">
      <w:bodyDiv w:val="1"/>
      <w:marLeft w:val="0"/>
      <w:marRight w:val="0"/>
      <w:marTop w:val="0"/>
      <w:marBottom w:val="0"/>
      <w:divBdr>
        <w:top w:val="none" w:sz="0" w:space="0" w:color="auto"/>
        <w:left w:val="none" w:sz="0" w:space="0" w:color="auto"/>
        <w:bottom w:val="none" w:sz="0" w:space="0" w:color="auto"/>
        <w:right w:val="none" w:sz="0" w:space="0" w:color="auto"/>
      </w:divBdr>
    </w:div>
    <w:div w:id="372965747">
      <w:bodyDiv w:val="1"/>
      <w:marLeft w:val="0"/>
      <w:marRight w:val="0"/>
      <w:marTop w:val="0"/>
      <w:marBottom w:val="0"/>
      <w:divBdr>
        <w:top w:val="none" w:sz="0" w:space="0" w:color="auto"/>
        <w:left w:val="none" w:sz="0" w:space="0" w:color="auto"/>
        <w:bottom w:val="none" w:sz="0" w:space="0" w:color="auto"/>
        <w:right w:val="none" w:sz="0" w:space="0" w:color="auto"/>
      </w:divBdr>
    </w:div>
    <w:div w:id="684793686">
      <w:bodyDiv w:val="1"/>
      <w:marLeft w:val="0"/>
      <w:marRight w:val="0"/>
      <w:marTop w:val="0"/>
      <w:marBottom w:val="0"/>
      <w:divBdr>
        <w:top w:val="none" w:sz="0" w:space="0" w:color="auto"/>
        <w:left w:val="none" w:sz="0" w:space="0" w:color="auto"/>
        <w:bottom w:val="none" w:sz="0" w:space="0" w:color="auto"/>
        <w:right w:val="none" w:sz="0" w:space="0" w:color="auto"/>
      </w:divBdr>
    </w:div>
    <w:div w:id="811217972">
      <w:bodyDiv w:val="1"/>
      <w:marLeft w:val="0"/>
      <w:marRight w:val="0"/>
      <w:marTop w:val="0"/>
      <w:marBottom w:val="0"/>
      <w:divBdr>
        <w:top w:val="none" w:sz="0" w:space="0" w:color="auto"/>
        <w:left w:val="none" w:sz="0" w:space="0" w:color="auto"/>
        <w:bottom w:val="none" w:sz="0" w:space="0" w:color="auto"/>
        <w:right w:val="none" w:sz="0" w:space="0" w:color="auto"/>
      </w:divBdr>
    </w:div>
    <w:div w:id="1064987177">
      <w:bodyDiv w:val="1"/>
      <w:marLeft w:val="0"/>
      <w:marRight w:val="0"/>
      <w:marTop w:val="0"/>
      <w:marBottom w:val="0"/>
      <w:divBdr>
        <w:top w:val="none" w:sz="0" w:space="0" w:color="auto"/>
        <w:left w:val="none" w:sz="0" w:space="0" w:color="auto"/>
        <w:bottom w:val="none" w:sz="0" w:space="0" w:color="auto"/>
        <w:right w:val="none" w:sz="0" w:space="0" w:color="auto"/>
      </w:divBdr>
    </w:div>
    <w:div w:id="1151100609">
      <w:bodyDiv w:val="1"/>
      <w:marLeft w:val="0"/>
      <w:marRight w:val="0"/>
      <w:marTop w:val="0"/>
      <w:marBottom w:val="0"/>
      <w:divBdr>
        <w:top w:val="none" w:sz="0" w:space="0" w:color="auto"/>
        <w:left w:val="none" w:sz="0" w:space="0" w:color="auto"/>
        <w:bottom w:val="none" w:sz="0" w:space="0" w:color="auto"/>
        <w:right w:val="none" w:sz="0" w:space="0" w:color="auto"/>
      </w:divBdr>
    </w:div>
    <w:div w:id="1158766534">
      <w:bodyDiv w:val="1"/>
      <w:marLeft w:val="0"/>
      <w:marRight w:val="0"/>
      <w:marTop w:val="0"/>
      <w:marBottom w:val="0"/>
      <w:divBdr>
        <w:top w:val="none" w:sz="0" w:space="0" w:color="auto"/>
        <w:left w:val="none" w:sz="0" w:space="0" w:color="auto"/>
        <w:bottom w:val="none" w:sz="0" w:space="0" w:color="auto"/>
        <w:right w:val="none" w:sz="0" w:space="0" w:color="auto"/>
      </w:divBdr>
      <w:divsChild>
        <w:div w:id="1079596516">
          <w:marLeft w:val="0"/>
          <w:marRight w:val="0"/>
          <w:marTop w:val="0"/>
          <w:marBottom w:val="240"/>
          <w:divBdr>
            <w:top w:val="none" w:sz="0" w:space="0" w:color="auto"/>
            <w:left w:val="none" w:sz="0" w:space="0" w:color="auto"/>
            <w:bottom w:val="none" w:sz="0" w:space="0" w:color="auto"/>
            <w:right w:val="none" w:sz="0" w:space="0" w:color="auto"/>
          </w:divBdr>
        </w:div>
        <w:div w:id="1869177975">
          <w:marLeft w:val="0"/>
          <w:marRight w:val="0"/>
          <w:marTop w:val="0"/>
          <w:marBottom w:val="240"/>
          <w:divBdr>
            <w:top w:val="none" w:sz="0" w:space="0" w:color="auto"/>
            <w:left w:val="none" w:sz="0" w:space="0" w:color="auto"/>
            <w:bottom w:val="none" w:sz="0" w:space="0" w:color="auto"/>
            <w:right w:val="none" w:sz="0" w:space="0" w:color="auto"/>
          </w:divBdr>
          <w:divsChild>
            <w:div w:id="1266494983">
              <w:marLeft w:val="0"/>
              <w:marRight w:val="240"/>
              <w:marTop w:val="240"/>
              <w:marBottom w:val="144"/>
              <w:divBdr>
                <w:top w:val="single" w:sz="6" w:space="7" w:color="CCCCCC"/>
                <w:left w:val="single" w:sz="6" w:space="8" w:color="CCCCCC"/>
                <w:bottom w:val="single" w:sz="6" w:space="5" w:color="CCCCCC"/>
                <w:right w:val="single" w:sz="6" w:space="8" w:color="CCCCCC"/>
              </w:divBdr>
              <w:divsChild>
                <w:div w:id="877477137">
                  <w:marLeft w:val="0"/>
                  <w:marRight w:val="0"/>
                  <w:marTop w:val="0"/>
                  <w:marBottom w:val="144"/>
                  <w:divBdr>
                    <w:top w:val="none" w:sz="0" w:space="0" w:color="auto"/>
                    <w:left w:val="none" w:sz="0" w:space="0" w:color="auto"/>
                    <w:bottom w:val="none" w:sz="0" w:space="0" w:color="auto"/>
                    <w:right w:val="none" w:sz="0" w:space="0" w:color="auto"/>
                  </w:divBdr>
                </w:div>
              </w:divsChild>
            </w:div>
            <w:div w:id="1901404582">
              <w:marLeft w:val="0"/>
              <w:marRight w:val="0"/>
              <w:marTop w:val="0"/>
              <w:marBottom w:val="144"/>
              <w:divBdr>
                <w:top w:val="none" w:sz="0" w:space="0" w:color="auto"/>
                <w:left w:val="none" w:sz="0" w:space="0" w:color="auto"/>
                <w:bottom w:val="none" w:sz="0" w:space="0" w:color="auto"/>
                <w:right w:val="none" w:sz="0" w:space="0" w:color="auto"/>
              </w:divBdr>
              <w:divsChild>
                <w:div w:id="153498660">
                  <w:marLeft w:val="0"/>
                  <w:marRight w:val="0"/>
                  <w:marTop w:val="0"/>
                  <w:marBottom w:val="0"/>
                  <w:divBdr>
                    <w:top w:val="none" w:sz="0" w:space="0" w:color="auto"/>
                    <w:left w:val="none" w:sz="0" w:space="0" w:color="auto"/>
                    <w:bottom w:val="none" w:sz="0" w:space="0" w:color="auto"/>
                    <w:right w:val="none" w:sz="0" w:space="0" w:color="auto"/>
                  </w:divBdr>
                  <w:divsChild>
                    <w:div w:id="19404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201282">
      <w:bodyDiv w:val="1"/>
      <w:marLeft w:val="0"/>
      <w:marRight w:val="0"/>
      <w:marTop w:val="0"/>
      <w:marBottom w:val="0"/>
      <w:divBdr>
        <w:top w:val="none" w:sz="0" w:space="0" w:color="auto"/>
        <w:left w:val="none" w:sz="0" w:space="0" w:color="auto"/>
        <w:bottom w:val="none" w:sz="0" w:space="0" w:color="auto"/>
        <w:right w:val="none" w:sz="0" w:space="0" w:color="auto"/>
      </w:divBdr>
    </w:div>
    <w:div w:id="1296984032">
      <w:bodyDiv w:val="1"/>
      <w:marLeft w:val="0"/>
      <w:marRight w:val="0"/>
      <w:marTop w:val="0"/>
      <w:marBottom w:val="0"/>
      <w:divBdr>
        <w:top w:val="none" w:sz="0" w:space="0" w:color="auto"/>
        <w:left w:val="none" w:sz="0" w:space="0" w:color="auto"/>
        <w:bottom w:val="none" w:sz="0" w:space="0" w:color="auto"/>
        <w:right w:val="none" w:sz="0" w:space="0" w:color="auto"/>
      </w:divBdr>
      <w:divsChild>
        <w:div w:id="1838380803">
          <w:marLeft w:val="0"/>
          <w:marRight w:val="0"/>
          <w:marTop w:val="0"/>
          <w:marBottom w:val="0"/>
          <w:divBdr>
            <w:top w:val="none" w:sz="0" w:space="0" w:color="auto"/>
            <w:left w:val="none" w:sz="0" w:space="0" w:color="auto"/>
            <w:bottom w:val="none" w:sz="0" w:space="0" w:color="auto"/>
            <w:right w:val="none" w:sz="0" w:space="0" w:color="auto"/>
          </w:divBdr>
        </w:div>
      </w:divsChild>
    </w:div>
    <w:div w:id="1321157731">
      <w:bodyDiv w:val="1"/>
      <w:marLeft w:val="0"/>
      <w:marRight w:val="0"/>
      <w:marTop w:val="0"/>
      <w:marBottom w:val="0"/>
      <w:divBdr>
        <w:top w:val="none" w:sz="0" w:space="0" w:color="auto"/>
        <w:left w:val="none" w:sz="0" w:space="0" w:color="auto"/>
        <w:bottom w:val="none" w:sz="0" w:space="0" w:color="auto"/>
        <w:right w:val="none" w:sz="0" w:space="0" w:color="auto"/>
      </w:divBdr>
    </w:div>
    <w:div w:id="1525754873">
      <w:bodyDiv w:val="1"/>
      <w:marLeft w:val="0"/>
      <w:marRight w:val="0"/>
      <w:marTop w:val="0"/>
      <w:marBottom w:val="0"/>
      <w:divBdr>
        <w:top w:val="none" w:sz="0" w:space="0" w:color="auto"/>
        <w:left w:val="none" w:sz="0" w:space="0" w:color="auto"/>
        <w:bottom w:val="none" w:sz="0" w:space="0" w:color="auto"/>
        <w:right w:val="none" w:sz="0" w:space="0" w:color="auto"/>
      </w:divBdr>
    </w:div>
    <w:div w:id="1602182648">
      <w:bodyDiv w:val="1"/>
      <w:marLeft w:val="0"/>
      <w:marRight w:val="0"/>
      <w:marTop w:val="0"/>
      <w:marBottom w:val="0"/>
      <w:divBdr>
        <w:top w:val="none" w:sz="0" w:space="0" w:color="auto"/>
        <w:left w:val="none" w:sz="0" w:space="0" w:color="auto"/>
        <w:bottom w:val="none" w:sz="0" w:space="0" w:color="auto"/>
        <w:right w:val="none" w:sz="0" w:space="0" w:color="auto"/>
      </w:divBdr>
    </w:div>
    <w:div w:id="1672220417">
      <w:bodyDiv w:val="1"/>
      <w:marLeft w:val="0"/>
      <w:marRight w:val="0"/>
      <w:marTop w:val="0"/>
      <w:marBottom w:val="0"/>
      <w:divBdr>
        <w:top w:val="none" w:sz="0" w:space="0" w:color="auto"/>
        <w:left w:val="none" w:sz="0" w:space="0" w:color="auto"/>
        <w:bottom w:val="none" w:sz="0" w:space="0" w:color="auto"/>
        <w:right w:val="none" w:sz="0" w:space="0" w:color="auto"/>
      </w:divBdr>
    </w:div>
    <w:div w:id="1811904140">
      <w:bodyDiv w:val="1"/>
      <w:marLeft w:val="0"/>
      <w:marRight w:val="0"/>
      <w:marTop w:val="0"/>
      <w:marBottom w:val="0"/>
      <w:divBdr>
        <w:top w:val="none" w:sz="0" w:space="0" w:color="auto"/>
        <w:left w:val="none" w:sz="0" w:space="0" w:color="auto"/>
        <w:bottom w:val="none" w:sz="0" w:space="0" w:color="auto"/>
        <w:right w:val="none" w:sz="0" w:space="0" w:color="auto"/>
      </w:divBdr>
    </w:div>
    <w:div w:id="1849324335">
      <w:bodyDiv w:val="1"/>
      <w:marLeft w:val="0"/>
      <w:marRight w:val="0"/>
      <w:marTop w:val="0"/>
      <w:marBottom w:val="0"/>
      <w:divBdr>
        <w:top w:val="none" w:sz="0" w:space="0" w:color="auto"/>
        <w:left w:val="none" w:sz="0" w:space="0" w:color="auto"/>
        <w:bottom w:val="none" w:sz="0" w:space="0" w:color="auto"/>
        <w:right w:val="none" w:sz="0" w:space="0" w:color="auto"/>
      </w:divBdr>
    </w:div>
    <w:div w:id="208818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apantimes.co.jp/news/2016/06/30/national/politics-diplomacy/obamas-hiroshima-visit-reflects-strong-u-s-japan-ties-report/" TargetMode="External"/><Relationship Id="rId18" Type="http://schemas.openxmlformats.org/officeDocument/2006/relationships/hyperlink" Target="http://thediplomat.com/2016/02/avoiding-landmines-trajectory-of-the-japan-china-relationship-in-2016/" TargetMode="External"/><Relationship Id="rId26" Type="http://schemas.openxmlformats.org/officeDocument/2006/relationships/hyperlink" Target="http://thediplomat.com/2016/05/tokyo-tehran-ties-and-the-us-japan-alliance/" TargetMode="External"/><Relationship Id="rId39" Type="http://schemas.openxmlformats.org/officeDocument/2006/relationships/hyperlink" Target="http://www.us.emb-japan.go.jp/english/html/Vision-Statement.pdf" TargetMode="External"/><Relationship Id="rId21" Type="http://schemas.openxmlformats.org/officeDocument/2006/relationships/hyperlink" Target="http://www.guampdn.com/story/opinion/2015/10/03/why-us-japan-alliance-important/73273438/)" TargetMode="External"/><Relationship Id="rId34" Type="http://schemas.openxmlformats.org/officeDocument/2006/relationships/hyperlink" Target="http://www.world-nuclear.org/info/Safety-and-Security/Safety-of-Plants/Fukushima-Accident-2011/" TargetMode="External"/><Relationship Id="rId42" Type="http://schemas.openxmlformats.org/officeDocument/2006/relationships/hyperlink" Target="http://www.mofa.go.jp/region/n-america/us/q&amp;a/ref/1.html" TargetMode="External"/><Relationship Id="rId47" Type="http://schemas.openxmlformats.org/officeDocument/2006/relationships/hyperlink" Target="http://www.nytimes.com/1993/06/13/world/missile-is-tested-by-north-koreans.html" TargetMode="External"/><Relationship Id="rId50" Type="http://schemas.openxmlformats.org/officeDocument/2006/relationships/hyperlink" Target="http://www.mofa.go.jp/region/n-america/us/security/defense.html" TargetMode="External"/><Relationship Id="rId55" Type="http://schemas.openxmlformats.org/officeDocument/2006/relationships/hyperlink" Target="http://www.worldpoliticsreview.com/articles/12280/involvement-of-taiwan-hong-kong-in-senkaku-dispute-highlights-deep-nationalism" TargetMode="External"/><Relationship Id="rId63" Type="http://schemas.openxmlformats.org/officeDocument/2006/relationships/hyperlink" Target="http://www.mofa.go.jp/region/n-america/us/security/scc/doc0605.html" TargetMode="External"/><Relationship Id="rId68" Type="http://schemas.openxmlformats.org/officeDocument/2006/relationships/hyperlink" Target="http://www.stripes.com/news/pacific/minister-lifts-order-to-halt-okinawa-marine-base-relocation-work-1.337579" TargetMode="External"/><Relationship Id="rId76" Type="http://schemas.openxmlformats.org/officeDocument/2006/relationships/hyperlink" Target="http://www.cato.org/publications/commentary/why-china-japan-are-odds-how-us-could-be-stuck-middle)" TargetMode="External"/><Relationship Id="rId84" Type="http://schemas.openxmlformats.org/officeDocument/2006/relationships/hyperlink" Target="https://www.rt.com/news/352288-south-china-sea-us-intervention/" TargetMode="External"/><Relationship Id="rId7" Type="http://schemas.openxmlformats.org/officeDocument/2006/relationships/hyperlink" Target="http://www.japantimes.co.jp/news/2016/05/05/national/politics-diplomacy/trump-urges-japan-pay-maintain-u-s-military-bases/" TargetMode="External"/><Relationship Id="rId71" Type="http://schemas.openxmlformats.org/officeDocument/2006/relationships/hyperlink" Target="http://thediplomat.com/2015/05/a-deepening-us-japan-alliance-be-careful-what-you-wish-for/" TargetMode="External"/><Relationship Id="rId2" Type="http://schemas.openxmlformats.org/officeDocument/2006/relationships/numbering" Target="numbering.xml"/><Relationship Id="rId16" Type="http://schemas.openxmlformats.org/officeDocument/2006/relationships/hyperlink" Target="http://www.jcie.org/researchpdfs/newshimoda/TanakaFinalE.pdf)//Et" TargetMode="External"/><Relationship Id="rId29" Type="http://schemas.openxmlformats.org/officeDocument/2006/relationships/hyperlink" Target="http://www.cfr.org/japan/us-japan-security-alliance/p31437)" TargetMode="External"/><Relationship Id="rId11" Type="http://schemas.openxmlformats.org/officeDocument/2006/relationships/hyperlink" Target="https://thediplomat.com/subscriptions/" TargetMode="External"/><Relationship Id="rId24" Type="http://schemas.openxmlformats.org/officeDocument/2006/relationships/hyperlink" Target="http://fas.org/sgp/crs/intel/R43941.pdf" TargetMode="External"/><Relationship Id="rId32" Type="http://schemas.openxmlformats.org/officeDocument/2006/relationships/hyperlink" Target="http://www.nytimes.com/2014/07/02/world/asia/japan-moves-to-permit-greater-use-of-its-military.html" TargetMode="External"/><Relationship Id="rId37" Type="http://schemas.openxmlformats.org/officeDocument/2006/relationships/hyperlink" Target="http://nationalinterest.org/feature/the-new-improved-us-japan-alliance-good-deal-washington-12781?page=2)" TargetMode="External"/><Relationship Id="rId40" Type="http://schemas.openxmlformats.org/officeDocument/2006/relationships/hyperlink" Target="http://www.guampdn.com/story/opinion/2015/10/03/why-us-japan-alliance-important/73273438/)" TargetMode="External"/><Relationship Id="rId45" Type="http://schemas.openxmlformats.org/officeDocument/2006/relationships/hyperlink" Target="https://www.fas.org/news/japan/sisin1e.htm" TargetMode="External"/><Relationship Id="rId53" Type="http://schemas.openxmlformats.org/officeDocument/2006/relationships/hyperlink" Target="http://www.bloomberg.com/news/2010-08-16/china-economy-passes-japan-s-in-second-quarter-capping-three-decade-rise.html" TargetMode="External"/><Relationship Id="rId58" Type="http://schemas.openxmlformats.org/officeDocument/2006/relationships/hyperlink" Target="http://news.xinhuanet.com/english/china/2013-11/23/c_132911634.htm" TargetMode="External"/><Relationship Id="rId66" Type="http://schemas.openxmlformats.org/officeDocument/2006/relationships/hyperlink" Target="http://nationalinterest.org/feature/could-okinawa-derail-us-japan-relations-12526?page=3" TargetMode="External"/><Relationship Id="rId74" Type="http://schemas.openxmlformats.org/officeDocument/2006/relationships/hyperlink" Target="http://www.reuters.com/article/2015/04/29/us-usa-japan-southchinasea-idUSKBN0NK15M20150429" TargetMode="External"/><Relationship Id="rId79" Type="http://schemas.openxmlformats.org/officeDocument/2006/relationships/hyperlink" Target="http://thediplomat.com/2016/04/japans-achilles-heel-cybersecurity/)"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japantimes.co.jp/news/2008/02/13/national/okinawa-rape-case-sparks-resentment/" TargetMode="External"/><Relationship Id="rId82" Type="http://schemas.openxmlformats.org/officeDocument/2006/relationships/hyperlink" Target="http://www.reuters.com/article/us-japan-pensions-attacks-idUSKBN0OH1OP20150601" TargetMode="External"/><Relationship Id="rId19" Type="http://schemas.openxmlformats.org/officeDocument/2006/relationships/hyperlink" Target="http://carnegieendowment.org/publications/interactive/us-japan-initiatives/" TargetMode="External"/><Relationship Id="rId4" Type="http://schemas.openxmlformats.org/officeDocument/2006/relationships/settings" Target="settings.xml"/><Relationship Id="rId9" Type="http://schemas.openxmlformats.org/officeDocument/2006/relationships/hyperlink" Target="https://www.whitehouse.gov/the-press-office/2016/05/01/remarks-president-white-house-correspondents-dinner" TargetMode="External"/><Relationship Id="rId14" Type="http://schemas.openxmlformats.org/officeDocument/2006/relationships/hyperlink" Target="https://www.fas.org/sgp/crs/row/RL32649.pdf" TargetMode="External"/><Relationship Id="rId22" Type="http://schemas.openxmlformats.org/officeDocument/2006/relationships/hyperlink" Target="http://www.spfusa.org/wp-content/uploads/2015/02/1-Chinas-Great-Power.pdf" TargetMode="External"/><Relationship Id="rId27" Type="http://schemas.openxmlformats.org/officeDocument/2006/relationships/hyperlink" Target="https://csis-prod.s3.amazonaws.com/s3fs-public/160407_Zarate_US-Japan_Counterterrorism_Cooperation.pdf" TargetMode="External"/><Relationship Id="rId30" Type="http://schemas.openxmlformats.org/officeDocument/2006/relationships/hyperlink" Target="http://japansocietyny.blogspot.com/2011/11/operation-admiral-patrick-m-walsh.html" TargetMode="External"/><Relationship Id="rId35" Type="http://schemas.openxmlformats.org/officeDocument/2006/relationships/hyperlink" Target="http://www.japantimes.co.jp/news/2013/05/20/business/u-s-shale-gas-alters-japans-energy-plans/" TargetMode="External"/><Relationship Id="rId43" Type="http://schemas.openxmlformats.org/officeDocument/2006/relationships/hyperlink" Target="http://office.nanzan-u.ac.jp/cie/gaiyo/kiyo/pdf_09/kenkyu_03.pdf" TargetMode="External"/><Relationship Id="rId48" Type="http://schemas.openxmlformats.org/officeDocument/2006/relationships/hyperlink" Target="http://www.fas.org/nuke/control/npt/text/npt2.htm" TargetMode="External"/><Relationship Id="rId56" Type="http://schemas.openxmlformats.org/officeDocument/2006/relationships/hyperlink" Target="http://www.japantimes.co.jp/news/2013/04/10/national/u-s-warned-government-against-buying-senkaku-islands-campbell/" TargetMode="External"/><Relationship Id="rId64" Type="http://schemas.openxmlformats.org/officeDocument/2006/relationships/hyperlink" Target="http://www.mod.go.jp/j/approach/anpo/js20120427.html" TargetMode="External"/><Relationship Id="rId69" Type="http://schemas.openxmlformats.org/officeDocument/2006/relationships/hyperlink" Target="http://www.cfr.org/japan/japans-new-politics-us-japan-alliance/p33227" TargetMode="External"/><Relationship Id="rId77" Type="http://schemas.openxmlformats.org/officeDocument/2006/relationships/hyperlink" Target="http://asiafoundation.org/2011/02/16/a-rising-need-for-u-s-japan-china-trilateral-dialogue/" TargetMode="External"/><Relationship Id="rId8" Type="http://schemas.openxmlformats.org/officeDocument/2006/relationships/hyperlink" Target="http://www.yomiuri.co.jp/politics/20160506-OYT1T50096.html?from=ytop_main1" TargetMode="External"/><Relationship Id="rId51" Type="http://schemas.openxmlformats.org/officeDocument/2006/relationships/hyperlink" Target="http://www.telegraph.co.uk/news/worldnews/asia/japan/5187269/Japan-should-develop-nuclear-weapons-to-counter-North-Korea-threat.html" TargetMode="External"/><Relationship Id="rId72" Type="http://schemas.openxmlformats.org/officeDocument/2006/relationships/hyperlink" Target="http://www.wsj.com/articles/the-japan-u-s-opportunity-1430435043" TargetMode="External"/><Relationship Id="rId80" Type="http://schemas.openxmlformats.org/officeDocument/2006/relationships/hyperlink" Target="http://www2.deloitte.com/sg/en/pages/public-sector/articles/deloitte-2016-asia-pacific-defense-outlook.html" TargetMode="External"/><Relationship Id="rId85" Type="http://schemas.openxmlformats.org/officeDocument/2006/relationships/hyperlink" Target="http://thediplomat.com/2015/10/why-japan-wont-get-too-involved-in-the-south-china-sea/)" TargetMode="External"/><Relationship Id="rId3" Type="http://schemas.openxmlformats.org/officeDocument/2006/relationships/styles" Target="styles.xml"/><Relationship Id="rId12" Type="http://schemas.openxmlformats.org/officeDocument/2006/relationships/hyperlink" Target="http://archive.defense.gov/Transcripts/Transcript.aspx?TranscriptID=4839" TargetMode="External"/><Relationship Id="rId17" Type="http://schemas.openxmlformats.org/officeDocument/2006/relationships/hyperlink" Target="https://www.ncafp.org/2016/wp-content/uploads/2014/12/NCAFP-US-Japan-China-Trilateral-Report_Tokyo-Nov-2014.pdf" TargetMode="External"/><Relationship Id="rId25" Type="http://schemas.openxmlformats.org/officeDocument/2006/relationships/hyperlink" Target="https://www.fas.org/sgp/crs/row/RL32649.pdf" TargetMode="External"/><Relationship Id="rId33" Type="http://schemas.openxmlformats.org/officeDocument/2006/relationships/hyperlink" Target="http://www.worldpoliticsreview.com/articles/13078/feeling-the-heat-asias-shifting-geopolitics-and-the-u-s-japan-alliance" TargetMode="External"/><Relationship Id="rId38" Type="http://schemas.openxmlformats.org/officeDocument/2006/relationships/hyperlink" Target="http://www.cnas.org/sites/default/files/publications-pdf/CNAS_ResidentPower_Ratner.pdf" TargetMode="External"/><Relationship Id="rId46" Type="http://schemas.openxmlformats.org/officeDocument/2006/relationships/hyperlink" Target="http://wrap.warwick.ac.uk/1015/1/WRAP_Hughes_9871481-080709-super-sizing_the_dprk_threat_wrap.pdf" TargetMode="External"/><Relationship Id="rId59" Type="http://schemas.openxmlformats.org/officeDocument/2006/relationships/hyperlink" Target="http://ajw.asahi.com/article/views/opinion/AJ201312020078" TargetMode="External"/><Relationship Id="rId67" Type="http://schemas.openxmlformats.org/officeDocument/2006/relationships/hyperlink" Target="http://www.foreignaffairs.com/articles/68213/eric-heginbotham-ely-ratner-and-richard-j-samuels/tokyos-transformation" TargetMode="External"/><Relationship Id="rId20" Type="http://schemas.openxmlformats.org/officeDocument/2006/relationships/hyperlink" Target="http://www.brookings.edu/~/media/Research/Files/Papers/2016/07/asia-pacific-alliances-us-commitments/Paper-2v2.pdf?la=en" TargetMode="External"/><Relationship Id="rId41" Type="http://schemas.openxmlformats.org/officeDocument/2006/relationships/hyperlink" Target="https://secure.www.cfr.org/japan/treaty-mutual-cooperation-security-between-japan-united-states-america/p22270" TargetMode="External"/><Relationship Id="rId54" Type="http://schemas.openxmlformats.org/officeDocument/2006/relationships/hyperlink" Target="http://www.cfr.org/japan/sino-japanese-clash-east-china-sea/p30504" TargetMode="External"/><Relationship Id="rId62" Type="http://schemas.openxmlformats.org/officeDocument/2006/relationships/hyperlink" Target="http://www.theguardian.com/world/2012/oct/17/us-sailors-accused-okinawa-rape" TargetMode="External"/><Relationship Id="rId70" Type="http://schemas.openxmlformats.org/officeDocument/2006/relationships/hyperlink" Target="http://www.wsj.com/articles/japans-shinzo-abe-vows-to-achieve-solid-economic-growth-1443532975)" TargetMode="External"/><Relationship Id="rId75" Type="http://schemas.openxmlformats.org/officeDocument/2006/relationships/hyperlink" Target="http://thediplomat.com/2014/05/are-china-and-russia-moving-toward-a-formal-alliance/" TargetMode="External"/><Relationship Id="rId83" Type="http://schemas.openxmlformats.org/officeDocument/2006/relationships/hyperlink" Target="http://www.nbcnews.com/tech/security/opm-hack-government-finally-starts-notifying-21-5-million-victims-n437126"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hediplomat.com/2016/05/donald-trump-a-reality-check-for-the-us-japan-alliance/" TargetMode="External"/><Relationship Id="rId15" Type="http://schemas.openxmlformats.org/officeDocument/2006/relationships/hyperlink" Target="http://atimes.com/2016/07/scorched-earth-in-south-china-sea/)//ET" TargetMode="External"/><Relationship Id="rId23" Type="http://schemas.openxmlformats.org/officeDocument/2006/relationships/hyperlink" Target="https://csis-prod.s3.amazonaws.com/s3fs-public/legacy_files/files/publication/151105_Lewis_USJapanCyber_Web.pdf" TargetMode="External"/><Relationship Id="rId28" Type="http://schemas.openxmlformats.org/officeDocument/2006/relationships/hyperlink" Target="https://www.ncafp.org/2016/wp-content/uploads/2014/12/NCAFP-US-Japan-China-Trilateral-Report_Tokyo-Nov-2014.pdf" TargetMode="External"/><Relationship Id="rId36" Type="http://schemas.openxmlformats.org/officeDocument/2006/relationships/hyperlink" Target="http://www.eastasiaforum.org/2015/09/20/abes-new-security-legislation-doubles-down-on-the-us-alliance/" TargetMode="External"/><Relationship Id="rId49" Type="http://schemas.openxmlformats.org/officeDocument/2006/relationships/hyperlink" Target="http://iis-db.stanford.edu/pubs/10091/scobell.pdf" TargetMode="External"/><Relationship Id="rId57" Type="http://schemas.openxmlformats.org/officeDocument/2006/relationships/hyperlink" Target="http://www.theatlantic.com/infocus/2012/09/anti-japan-protests-in-china/100370/" TargetMode="External"/><Relationship Id="rId10" Type="http://schemas.openxmlformats.org/officeDocument/2006/relationships/hyperlink" Target="http://www.defense.gov/News-Article-View/Article/637009/us-japan-agree-to-host-nation-support-for-us-troops" TargetMode="External"/><Relationship Id="rId31" Type="http://schemas.openxmlformats.org/officeDocument/2006/relationships/hyperlink" Target="http://worldnews.nbcnews.com/_news/2013/10/03/20797826-us-to-send-drones-to-japan-tokyo-agrees-to-pay-31b-to-move-marines-from-okinawa?lite" TargetMode="External"/><Relationship Id="rId44" Type="http://schemas.openxmlformats.org/officeDocument/2006/relationships/hyperlink" Target="http://www.fas.org/irp/world/japan/jda.htm" TargetMode="External"/><Relationship Id="rId52" Type="http://schemas.openxmlformats.org/officeDocument/2006/relationships/hyperlink" Target="http://www.foreignpolicy.com/articles/2011/10/11/americas_pacific_century" TargetMode="External"/><Relationship Id="rId60" Type="http://schemas.openxmlformats.org/officeDocument/2006/relationships/hyperlink" Target="http://www.whitehouse.gov/the-press-office/2014/04/25/us-japan-joint-statement-united-states-and-japan-shaping-future-asia-pac" TargetMode="External"/><Relationship Id="rId65" Type="http://schemas.openxmlformats.org/officeDocument/2006/relationships/hyperlink" Target="http://www.nytimes.com/2013/04/06/world/asia/us-and-japan-reach-deal-on-returning-okinawa-land.html" TargetMode="External"/><Relationship Id="rId73" Type="http://schemas.openxmlformats.org/officeDocument/2006/relationships/hyperlink" Target="http://www.nytimes.com/2015/02/01/world/middleeast/islamic-state-militants-japanese-hostage.html?_r=0" TargetMode="External"/><Relationship Id="rId78" Type="http://schemas.openxmlformats.org/officeDocument/2006/relationships/hyperlink" Target="http://www.eai.nus.edu.sg/publications/files/EWP163.pdf" TargetMode="External"/><Relationship Id="rId81" Type="http://schemas.openxmlformats.org/officeDocument/2006/relationships/hyperlink" Target="http://www.trendmicro.com/cloud-content/us/pdfs/security-intelligence/white-papers/wp-the-japanese-underground.pdf" TargetMode="External"/><Relationship Id="rId86" Type="http://schemas.openxmlformats.org/officeDocument/2006/relationships/hyperlink" Target="http://thediplomat.com/2015/10/how-the-rest-of-asia-reacted-to-us-navy-patrol-near-chinas-man-made-is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B796A-7846-4757-809B-97541DB86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505</TotalTime>
  <Pages>1</Pages>
  <Words>43844</Words>
  <Characters>249917</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c:creator>
  <cp:keywords>5.1.1</cp:keywords>
  <dc:description/>
  <cp:lastModifiedBy>Manu Gunnala</cp:lastModifiedBy>
  <cp:revision>95</cp:revision>
  <dcterms:created xsi:type="dcterms:W3CDTF">2016-07-15T20:58:00Z</dcterms:created>
  <dcterms:modified xsi:type="dcterms:W3CDTF">2016-07-21T15:59:00Z</dcterms:modified>
</cp:coreProperties>
</file>