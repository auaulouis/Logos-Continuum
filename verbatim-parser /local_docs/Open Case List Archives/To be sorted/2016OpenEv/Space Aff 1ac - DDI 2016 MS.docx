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2948D" w14:textId="77777777" w:rsidR="00082CCD" w:rsidRPr="003D1418" w:rsidRDefault="00082CCD" w:rsidP="00082CCD">
      <w:pPr>
        <w:pStyle w:val="Heading1"/>
        <w:rPr>
          <w:rFonts w:asciiTheme="minorHAnsi" w:hAnsiTheme="minorHAnsi"/>
        </w:rPr>
      </w:pPr>
      <w:r w:rsidRPr="003D1418">
        <w:rPr>
          <w:rFonts w:asciiTheme="minorHAnsi" w:hAnsiTheme="minorHAnsi"/>
        </w:rPr>
        <w:t>1AC</w:t>
      </w:r>
    </w:p>
    <w:p w14:paraId="0A0D6637" w14:textId="77777777" w:rsidR="000D136E" w:rsidRPr="003D1418" w:rsidRDefault="000D136E" w:rsidP="000D136E">
      <w:pPr>
        <w:pStyle w:val="Heading2"/>
        <w:rPr>
          <w:rFonts w:asciiTheme="minorHAnsi" w:hAnsiTheme="minorHAnsi"/>
        </w:rPr>
      </w:pPr>
      <w:r w:rsidRPr="003D1418">
        <w:rPr>
          <w:rFonts w:asciiTheme="minorHAnsi" w:hAnsiTheme="minorHAnsi"/>
        </w:rPr>
        <w:t>1AC Inherency</w:t>
      </w:r>
    </w:p>
    <w:p w14:paraId="71279C41" w14:textId="77777777" w:rsidR="000D136E" w:rsidRPr="003D1418" w:rsidRDefault="000D136E" w:rsidP="000D136E">
      <w:pPr>
        <w:pStyle w:val="Heading4"/>
        <w:rPr>
          <w:rFonts w:asciiTheme="minorHAnsi" w:hAnsiTheme="minorHAnsi"/>
        </w:rPr>
      </w:pPr>
      <w:r w:rsidRPr="003D1418">
        <w:rPr>
          <w:rFonts w:asciiTheme="minorHAnsi" w:hAnsiTheme="minorHAnsi"/>
        </w:rPr>
        <w:t>Currently, the USFG prohibits NASA and CNSA collaboration</w:t>
      </w:r>
    </w:p>
    <w:p w14:paraId="5E013B14" w14:textId="77777777" w:rsidR="000D136E" w:rsidRPr="003D1418" w:rsidRDefault="000D136E" w:rsidP="000D136E">
      <w:pPr>
        <w:rPr>
          <w:rFonts w:asciiTheme="minorHAnsi" w:hAnsiTheme="minorHAnsi"/>
        </w:rPr>
      </w:pPr>
      <w:proofErr w:type="spellStart"/>
      <w:r w:rsidRPr="003D1418">
        <w:rPr>
          <w:rStyle w:val="Style13ptBold"/>
          <w:rFonts w:asciiTheme="minorHAnsi" w:hAnsiTheme="minorHAnsi"/>
        </w:rPr>
        <w:t>Fernholz</w:t>
      </w:r>
      <w:proofErr w:type="spellEnd"/>
      <w:r w:rsidRPr="003D1418">
        <w:rPr>
          <w:rStyle w:val="Style13ptBold"/>
          <w:rFonts w:asciiTheme="minorHAnsi" w:hAnsiTheme="minorHAnsi"/>
        </w:rPr>
        <w:t xml:space="preserve"> 15</w:t>
      </w:r>
      <w:r w:rsidRPr="003D1418">
        <w:rPr>
          <w:rFonts w:asciiTheme="minorHAnsi" w:hAnsiTheme="minorHAnsi"/>
        </w:rPr>
        <w:t xml:space="preserve"> [Tim, fellow at the New America Foundation, “NASA has no choice but to refuse China’s request for help on a new space station” Quartz 10/13/15, </w:t>
      </w:r>
      <w:hyperlink r:id="rId5" w:history="1">
        <w:r w:rsidRPr="003D1418">
          <w:rPr>
            <w:rStyle w:val="Hyperlink"/>
            <w:rFonts w:asciiTheme="minorHAnsi" w:hAnsiTheme="minorHAnsi"/>
          </w:rPr>
          <w:t>http://qz.com/523094/nasa-has-no-choice-but-to-refuse-chinas-request-for-help-on-a-new-space-station</w:t>
        </w:r>
      </w:hyperlink>
      <w:r w:rsidRPr="003D1418">
        <w:rPr>
          <w:rFonts w:asciiTheme="minorHAnsi" w:hAnsiTheme="minorHAnsi"/>
        </w:rPr>
        <w:t xml:space="preserve"> //GK]</w:t>
      </w:r>
    </w:p>
    <w:p w14:paraId="0CC12FF6" w14:textId="77777777" w:rsidR="00651052" w:rsidRPr="003D1418" w:rsidRDefault="000D136E" w:rsidP="000D136E">
      <w:pPr>
        <w:rPr>
          <w:rFonts w:asciiTheme="minorHAnsi" w:hAnsiTheme="minorHAnsi"/>
          <w:sz w:val="16"/>
        </w:rPr>
      </w:pPr>
      <w:r w:rsidRPr="003D1418">
        <w:rPr>
          <w:rStyle w:val="StyleUnderline"/>
          <w:rFonts w:asciiTheme="minorHAnsi" w:hAnsiTheme="minorHAnsi"/>
          <w:highlight w:val="yellow"/>
        </w:rPr>
        <w:t>The chief designer of China’s space program</w:t>
      </w:r>
      <w:r w:rsidRPr="003D1418">
        <w:rPr>
          <w:rStyle w:val="StyleUnderline"/>
          <w:rFonts w:asciiTheme="minorHAnsi" w:hAnsiTheme="minorHAnsi"/>
        </w:rPr>
        <w:t xml:space="preserve">, Zhou </w:t>
      </w:r>
      <w:proofErr w:type="spellStart"/>
      <w:r w:rsidRPr="003D1418">
        <w:rPr>
          <w:rStyle w:val="StyleUnderline"/>
          <w:rFonts w:asciiTheme="minorHAnsi" w:hAnsiTheme="minorHAnsi"/>
        </w:rPr>
        <w:t>Jianping</w:t>
      </w:r>
      <w:proofErr w:type="spellEnd"/>
      <w:r w:rsidRPr="003D1418">
        <w:rPr>
          <w:rStyle w:val="StyleUnderline"/>
          <w:rFonts w:asciiTheme="minorHAnsi" w:hAnsiTheme="minorHAnsi"/>
        </w:rPr>
        <w:t xml:space="preserve">, </w:t>
      </w:r>
      <w:r w:rsidRPr="003D1418">
        <w:rPr>
          <w:rStyle w:val="StyleUnderline"/>
          <w:rFonts w:asciiTheme="minorHAnsi" w:hAnsiTheme="minorHAnsi"/>
          <w:highlight w:val="yellow"/>
        </w:rPr>
        <w:t>said his country would solicit international partners for a space station it plans to launch in 2022,</w:t>
      </w:r>
      <w:r w:rsidRPr="003D1418">
        <w:rPr>
          <w:rStyle w:val="StyleUnderline"/>
          <w:rFonts w:asciiTheme="minorHAnsi" w:hAnsiTheme="minorHAnsi"/>
        </w:rPr>
        <w:t xml:space="preserve"> with opportunities ranging from shared experiments and spacecraft visits by foreign crews to building permanent modules to attach to the main station. </w:t>
      </w:r>
      <w:r w:rsidRPr="003D1418">
        <w:rPr>
          <w:rFonts w:asciiTheme="minorHAnsi" w:hAnsiTheme="minorHAnsi"/>
          <w:sz w:val="16"/>
        </w:rPr>
        <w:t xml:space="preserve">The European and Russian space agencies already have signed preliminary agreements with China, but </w:t>
      </w:r>
      <w:r w:rsidRPr="003D1418">
        <w:rPr>
          <w:rStyle w:val="StyleUnderline"/>
          <w:rFonts w:asciiTheme="minorHAnsi" w:hAnsiTheme="minorHAnsi"/>
          <w:highlight w:val="yellow"/>
        </w:rPr>
        <w:t xml:space="preserve">NASA will have to snub the project. The ban on cooperation between NASA and the China </w:t>
      </w:r>
      <w:r w:rsidRPr="003D1418">
        <w:rPr>
          <w:rFonts w:asciiTheme="minorHAnsi" w:hAnsiTheme="minorHAnsi"/>
        </w:rPr>
        <w:t>Manned</w:t>
      </w:r>
      <w:r w:rsidRPr="003D1418">
        <w:rPr>
          <w:rStyle w:val="StyleUnderline"/>
          <w:rFonts w:asciiTheme="minorHAnsi" w:hAnsiTheme="minorHAnsi"/>
          <w:highlight w:val="yellow"/>
        </w:rPr>
        <w:t xml:space="preserve"> Space Program is a legacy of conservative lawmaker Frank Wolf, who cut off any funding for work with China</w:t>
      </w:r>
      <w:r w:rsidRPr="003D1418">
        <w:rPr>
          <w:rStyle w:val="StyleUnderline"/>
          <w:rFonts w:asciiTheme="minorHAnsi" w:hAnsiTheme="minorHAnsi"/>
        </w:rPr>
        <w:t xml:space="preserve"> in protest of political repression there and for fear of sharing advanced technology; he retired in January, but the restrictions remain in place. And NASA is not a fan of them. </w:t>
      </w:r>
      <w:r w:rsidRPr="003D1418">
        <w:rPr>
          <w:rFonts w:asciiTheme="minorHAnsi" w:hAnsiTheme="minorHAnsi"/>
          <w:sz w:val="16"/>
        </w:rPr>
        <w:t xml:space="preserve">In his own remarks at the IAC, </w:t>
      </w:r>
      <w:r w:rsidRPr="003D1418">
        <w:rPr>
          <w:rStyle w:val="StyleUnderline"/>
          <w:rFonts w:asciiTheme="minorHAnsi" w:hAnsiTheme="minorHAnsi"/>
        </w:rPr>
        <w:t xml:space="preserve">NASA administrator </w:t>
      </w:r>
      <w:r w:rsidRPr="003D1418">
        <w:rPr>
          <w:rStyle w:val="StyleUnderline"/>
          <w:rFonts w:asciiTheme="minorHAnsi" w:hAnsiTheme="minorHAnsi"/>
          <w:highlight w:val="yellow"/>
        </w:rPr>
        <w:t>Charles Bolden said the US</w:t>
      </w:r>
      <w:r w:rsidRPr="003D1418">
        <w:rPr>
          <w:rStyle w:val="StyleUnderline"/>
          <w:rFonts w:asciiTheme="minorHAnsi" w:hAnsiTheme="minorHAnsi"/>
        </w:rPr>
        <w:t xml:space="preserve">, for its own good, </w:t>
      </w:r>
      <w:r w:rsidRPr="003D1418">
        <w:rPr>
          <w:rStyle w:val="StyleUnderline"/>
          <w:rFonts w:asciiTheme="minorHAnsi" w:hAnsiTheme="minorHAnsi"/>
          <w:highlight w:val="yellow"/>
        </w:rPr>
        <w:t>ought to dump the four-year-old ban</w:t>
      </w:r>
      <w:r w:rsidRPr="003D1418">
        <w:rPr>
          <w:rStyle w:val="StyleUnderline"/>
          <w:rFonts w:asciiTheme="minorHAnsi" w:hAnsiTheme="minorHAnsi"/>
        </w:rPr>
        <w:t>.</w:t>
      </w:r>
      <w:r w:rsidRPr="003D1418">
        <w:rPr>
          <w:rFonts w:asciiTheme="minorHAnsi" w:hAnsiTheme="minorHAnsi"/>
          <w:sz w:val="16"/>
        </w:rPr>
        <w:t xml:space="preserve"> “We will find ourselves on the outside looking in, because everybody…who has any hope of a human spaceflight program…will go to whoever will fly their people,” Bolden said, according to a report from Reuters. Currently, China operates a space station called </w:t>
      </w:r>
      <w:proofErr w:type="spellStart"/>
      <w:r w:rsidRPr="003D1418">
        <w:rPr>
          <w:rFonts w:asciiTheme="minorHAnsi" w:hAnsiTheme="minorHAnsi"/>
          <w:sz w:val="16"/>
        </w:rPr>
        <w:t>Tiangong</w:t>
      </w:r>
      <w:proofErr w:type="spellEnd"/>
      <w:r w:rsidRPr="003D1418">
        <w:rPr>
          <w:rFonts w:asciiTheme="minorHAnsi" w:hAnsiTheme="minorHAnsi"/>
          <w:sz w:val="16"/>
        </w:rPr>
        <w:t xml:space="preserve"> 1 that has hosted several multi-week visits by groups of Chinese astronauts. The US supports the International Space Station and its permanent crew of three to six astronauts alongside 15 other countries, including Russia. Both the US and Russia have committed to provide support to the station through 2024. </w:t>
      </w:r>
      <w:r w:rsidRPr="003D1418">
        <w:rPr>
          <w:rStyle w:val="StyleUnderline"/>
          <w:rFonts w:asciiTheme="minorHAnsi" w:hAnsiTheme="minorHAnsi"/>
          <w:highlight w:val="yellow"/>
        </w:rPr>
        <w:t>The US has</w:t>
      </w:r>
      <w:r w:rsidRPr="003D1418">
        <w:rPr>
          <w:rStyle w:val="StyleUnderline"/>
          <w:rFonts w:asciiTheme="minorHAnsi" w:hAnsiTheme="minorHAnsi"/>
        </w:rPr>
        <w:t xml:space="preserve"> a long </w:t>
      </w:r>
      <w:r w:rsidRPr="003D1418">
        <w:rPr>
          <w:rStyle w:val="StyleUnderline"/>
          <w:rFonts w:asciiTheme="minorHAnsi" w:hAnsiTheme="minorHAnsi"/>
          <w:highlight w:val="yellow"/>
        </w:rPr>
        <w:t>history of space diplomacy with opponents</w:t>
      </w:r>
      <w:r w:rsidRPr="003D1418">
        <w:rPr>
          <w:rFonts w:asciiTheme="minorHAnsi" w:hAnsiTheme="minorHAnsi"/>
          <w:sz w:val="16"/>
        </w:rPr>
        <w:t xml:space="preserve">—as with the USSR during the 1970s. </w:t>
      </w:r>
      <w:r w:rsidRPr="003D1418">
        <w:rPr>
          <w:rStyle w:val="StyleUnderline"/>
          <w:rFonts w:asciiTheme="minorHAnsi" w:hAnsiTheme="minorHAnsi"/>
        </w:rPr>
        <w:t xml:space="preserve">With US policy framing China as a peaceful competitor rather than ideological enemy, the current </w:t>
      </w:r>
      <w:r w:rsidRPr="003D1418">
        <w:rPr>
          <w:rStyle w:val="StyleUnderline"/>
          <w:rFonts w:asciiTheme="minorHAnsi" w:hAnsiTheme="minorHAnsi"/>
          <w:highlight w:val="yellow"/>
        </w:rPr>
        <w:t>restrictions on consorting with the Chinese space program has put NASA in a tough spot with space scientists from outside the agency</w:t>
      </w:r>
      <w:r w:rsidRPr="003D1418">
        <w:rPr>
          <w:rFonts w:asciiTheme="minorHAnsi" w:hAnsiTheme="minorHAnsi"/>
          <w:sz w:val="16"/>
          <w:highlight w:val="yellow"/>
        </w:rPr>
        <w:t>,</w:t>
      </w:r>
      <w:r w:rsidRPr="003D1418">
        <w:rPr>
          <w:rFonts w:asciiTheme="minorHAnsi" w:hAnsiTheme="minorHAnsi"/>
          <w:sz w:val="16"/>
        </w:rPr>
        <w:t xml:space="preserve"> some of whom have protested the ban by boycotting scientific conferences. </w:t>
      </w:r>
      <w:r w:rsidRPr="003D1418">
        <w:rPr>
          <w:rStyle w:val="StyleUnderline"/>
          <w:rFonts w:asciiTheme="minorHAnsi" w:hAnsiTheme="minorHAnsi"/>
        </w:rPr>
        <w:t xml:space="preserve">If the desire for manned cooperation with the Chinese is not enough to persuade US lawmakers to loosen their restrictions, there’s also the increasing concerns among space agencies and satellite operators that </w:t>
      </w:r>
      <w:r w:rsidRPr="003D1418">
        <w:rPr>
          <w:rStyle w:val="StyleUnderline"/>
          <w:rFonts w:asciiTheme="minorHAnsi" w:hAnsiTheme="minorHAnsi"/>
          <w:highlight w:val="yellow"/>
        </w:rPr>
        <w:t>a lack of coordination between burgeoning space programs will lead to potential orbital disaster</w:t>
      </w:r>
      <w:r w:rsidRPr="003D1418">
        <w:rPr>
          <w:rStyle w:val="StyleUnderline"/>
          <w:rFonts w:asciiTheme="minorHAnsi" w:hAnsiTheme="minorHAnsi"/>
        </w:rPr>
        <w:t>.</w:t>
      </w:r>
      <w:r w:rsidRPr="003D1418">
        <w:rPr>
          <w:rFonts w:asciiTheme="minorHAnsi" w:hAnsiTheme="minorHAnsi"/>
          <w:sz w:val="16"/>
        </w:rPr>
        <w:t xml:space="preserve"> Tests of anti-satellite weapons have already resulted in costly, in-orbit accidents. </w:t>
      </w:r>
      <w:r w:rsidRPr="003D1418">
        <w:rPr>
          <w:rStyle w:val="StyleUnderline"/>
          <w:rFonts w:asciiTheme="minorHAnsi" w:hAnsiTheme="minorHAnsi"/>
        </w:rPr>
        <w:t xml:space="preserve">Civil </w:t>
      </w:r>
      <w:r w:rsidRPr="003D1418">
        <w:rPr>
          <w:rStyle w:val="StyleUnderline"/>
          <w:rFonts w:asciiTheme="minorHAnsi" w:hAnsiTheme="minorHAnsi"/>
          <w:highlight w:val="yellow"/>
        </w:rPr>
        <w:t>space cooperation between the US and China could provide trust and lines of communication for de-escalation as fears of space militarization increase</w:t>
      </w:r>
      <w:r w:rsidRPr="003D1418">
        <w:rPr>
          <w:rStyle w:val="StyleUnderline"/>
          <w:rFonts w:asciiTheme="minorHAnsi" w:hAnsiTheme="minorHAnsi"/>
        </w:rPr>
        <w:t>.</w:t>
      </w:r>
      <w:r w:rsidRPr="003D1418">
        <w:rPr>
          <w:rFonts w:asciiTheme="minorHAnsi" w:hAnsiTheme="minorHAnsi"/>
          <w:sz w:val="16"/>
        </w:rPr>
        <w:t xml:space="preserve"> And it’s not like there isn’t some cross-pollination already—</w:t>
      </w:r>
      <w:proofErr w:type="spellStart"/>
      <w:r w:rsidRPr="003D1418">
        <w:rPr>
          <w:rFonts w:asciiTheme="minorHAnsi" w:hAnsiTheme="minorHAnsi"/>
          <w:sz w:val="16"/>
        </w:rPr>
        <w:t>SpaceNews</w:t>
      </w:r>
      <w:proofErr w:type="spellEnd"/>
      <w:r w:rsidRPr="003D1418">
        <w:rPr>
          <w:rFonts w:asciiTheme="minorHAnsi" w:hAnsiTheme="minorHAnsi"/>
          <w:sz w:val="16"/>
        </w:rPr>
        <w:t xml:space="preserve"> notes that Zhou received some of his training at the University of Southern California.</w:t>
      </w:r>
    </w:p>
    <w:p w14:paraId="56033AF0" w14:textId="77777777" w:rsidR="000D136E" w:rsidRPr="003D1418" w:rsidRDefault="00C53A55" w:rsidP="00082CCD">
      <w:pPr>
        <w:pStyle w:val="Heading2"/>
        <w:rPr>
          <w:rFonts w:asciiTheme="minorHAnsi" w:hAnsiTheme="minorHAnsi"/>
        </w:rPr>
      </w:pPr>
      <w:r w:rsidRPr="003D1418">
        <w:rPr>
          <w:rFonts w:asciiTheme="minorHAnsi" w:hAnsiTheme="minorHAnsi"/>
        </w:rPr>
        <w:t xml:space="preserve">1AC Space War </w:t>
      </w:r>
    </w:p>
    <w:p w14:paraId="007C8AF4" w14:textId="77777777" w:rsidR="000D136E" w:rsidRPr="003D1418" w:rsidRDefault="000D136E" w:rsidP="000D136E">
      <w:pPr>
        <w:pStyle w:val="Heading4"/>
        <w:rPr>
          <w:rStyle w:val="Style13ptBold"/>
          <w:rFonts w:asciiTheme="minorHAnsi" w:hAnsiTheme="minorHAnsi"/>
        </w:rPr>
      </w:pPr>
      <w:r w:rsidRPr="003D1418">
        <w:rPr>
          <w:rFonts w:asciiTheme="minorHAnsi" w:hAnsiTheme="minorHAnsi"/>
        </w:rPr>
        <w:t xml:space="preserve">Differing goals in space and China’s desire to be a global power in space will lead to increased tensions that will escalate into a renewed arms race                                                                                                                              Weeden 15 </w:t>
      </w:r>
      <w:r w:rsidRPr="003D1418">
        <w:rPr>
          <w:rStyle w:val="Style13ptBold"/>
          <w:rFonts w:asciiTheme="minorHAnsi" w:hAnsiTheme="minorHAnsi"/>
          <w:sz w:val="20"/>
          <w:szCs w:val="20"/>
        </w:rPr>
        <w:t xml:space="preserve">Brian Weeden is the Technical Advisor for Secure World Foundation and a former U.S. Air Force 9/9/15 “An Opportunity to Use the Space Domain to Strengthen the U.S.-China Relationship” http://nbr.org/research/activity.aspx?id=602 </w:t>
      </w:r>
    </w:p>
    <w:p w14:paraId="5679BE67" w14:textId="77777777" w:rsidR="000D136E" w:rsidRPr="003D1418" w:rsidRDefault="000D136E" w:rsidP="000D136E">
      <w:pPr>
        <w:shd w:val="clear" w:color="auto" w:fill="FFFFFF"/>
        <w:spacing w:after="0" w:line="240" w:lineRule="auto"/>
        <w:rPr>
          <w:rFonts w:asciiTheme="minorHAnsi" w:eastAsia="Times New Roman" w:hAnsiTheme="minorHAnsi" w:cs="Arial"/>
          <w:color w:val="000000"/>
          <w:sz w:val="24"/>
          <w:szCs w:val="24"/>
          <w:highlight w:val="yellow"/>
        </w:rPr>
      </w:pPr>
    </w:p>
    <w:p w14:paraId="1B978C06" w14:textId="77777777" w:rsidR="000D136E" w:rsidRPr="003D1418" w:rsidRDefault="000D136E" w:rsidP="000D136E">
      <w:pPr>
        <w:shd w:val="clear" w:color="auto" w:fill="FFFFFF"/>
        <w:spacing w:after="0" w:line="240" w:lineRule="auto"/>
        <w:rPr>
          <w:rFonts w:asciiTheme="minorHAnsi" w:eastAsia="Times New Roman" w:hAnsiTheme="minorHAnsi" w:cs="Arial"/>
          <w:color w:val="000000"/>
          <w:sz w:val="24"/>
          <w:szCs w:val="24"/>
        </w:rPr>
      </w:pPr>
      <w:r w:rsidRPr="003D1418">
        <w:rPr>
          <w:rStyle w:val="Emphasis"/>
          <w:rFonts w:asciiTheme="minorHAnsi" w:hAnsiTheme="minorHAnsi"/>
          <w:highlight w:val="yellow"/>
        </w:rPr>
        <w:t>The U</w:t>
      </w:r>
      <w:r w:rsidRPr="003D1418">
        <w:rPr>
          <w:rStyle w:val="Emphasis"/>
          <w:rFonts w:asciiTheme="minorHAnsi" w:hAnsiTheme="minorHAnsi"/>
        </w:rPr>
        <w:t xml:space="preserve">nited </w:t>
      </w:r>
      <w:r w:rsidRPr="003D1418">
        <w:rPr>
          <w:rStyle w:val="Emphasis"/>
          <w:rFonts w:asciiTheme="minorHAnsi" w:hAnsiTheme="minorHAnsi"/>
          <w:highlight w:val="yellow"/>
        </w:rPr>
        <w:t>S</w:t>
      </w:r>
      <w:r w:rsidRPr="003D1418">
        <w:rPr>
          <w:rStyle w:val="Emphasis"/>
          <w:rFonts w:asciiTheme="minorHAnsi" w:hAnsiTheme="minorHAnsi"/>
        </w:rPr>
        <w:t>tates</w:t>
      </w:r>
      <w:r w:rsidRPr="003D1418">
        <w:rPr>
          <w:rFonts w:asciiTheme="minorHAnsi" w:eastAsia="Times New Roman" w:hAnsiTheme="minorHAnsi" w:cs="Arial"/>
          <w:color w:val="000000"/>
          <w:sz w:val="24"/>
          <w:szCs w:val="24"/>
        </w:rPr>
        <w:t xml:space="preserve"> </w:t>
      </w:r>
      <w:r w:rsidRPr="003D1418">
        <w:rPr>
          <w:rStyle w:val="Emphasis"/>
          <w:rFonts w:asciiTheme="minorHAnsi" w:hAnsiTheme="minorHAnsi"/>
          <w:highlight w:val="yellow"/>
        </w:rPr>
        <w:t>and China have identified space as a strategic domain that is critical to their national interests</w:t>
      </w:r>
      <w:r w:rsidRPr="003D1418">
        <w:rPr>
          <w:rFonts w:asciiTheme="minorHAnsi" w:eastAsia="Times New Roman" w:hAnsiTheme="minorHAnsi" w:cs="Arial"/>
          <w:color w:val="000000"/>
          <w:sz w:val="24"/>
          <w:szCs w:val="24"/>
        </w:rPr>
        <w:t xml:space="preserve"> and development. </w:t>
      </w:r>
      <w:r w:rsidRPr="003D1418">
        <w:rPr>
          <w:rStyle w:val="Emphasis"/>
          <w:rFonts w:asciiTheme="minorHAnsi" w:hAnsiTheme="minorHAnsi"/>
          <w:highlight w:val="yellow"/>
        </w:rPr>
        <w:t>Both</w:t>
      </w:r>
      <w:r w:rsidRPr="003D1418">
        <w:rPr>
          <w:rStyle w:val="Emphasis"/>
          <w:rFonts w:asciiTheme="minorHAnsi" w:hAnsiTheme="minorHAnsi"/>
        </w:rPr>
        <w:t xml:space="preserve"> nations </w:t>
      </w:r>
      <w:r w:rsidRPr="003D1418">
        <w:rPr>
          <w:rStyle w:val="Emphasis"/>
          <w:rFonts w:asciiTheme="minorHAnsi" w:hAnsiTheme="minorHAnsi"/>
          <w:highlight w:val="yellow"/>
        </w:rPr>
        <w:t>are dedicating considerable resources to developing their civil, military, and commercial space sectors</w:t>
      </w:r>
      <w:r w:rsidRPr="003D1418">
        <w:rPr>
          <w:rFonts w:asciiTheme="minorHAnsi" w:eastAsia="Times New Roman" w:hAnsiTheme="minorHAnsi" w:cs="Arial"/>
          <w:color w:val="000000"/>
          <w:sz w:val="24"/>
          <w:szCs w:val="24"/>
        </w:rPr>
        <w:t xml:space="preserve">. Beijing and Washington see their space accomplishments as important to boosting national pride and international prestige. Over time, what happens in space could serve as either a source of instability, or a means of strengthening the U.S.-China relationship. The United States and China have differing goals and priorities in space. </w:t>
      </w:r>
      <w:r w:rsidRPr="003D1418">
        <w:rPr>
          <w:rStyle w:val="Emphasis"/>
          <w:rFonts w:asciiTheme="minorHAnsi" w:hAnsiTheme="minorHAnsi"/>
          <w:highlight w:val="yellow"/>
        </w:rPr>
        <w:t>The United States is focused o</w:t>
      </w:r>
      <w:r w:rsidRPr="003D1418">
        <w:rPr>
          <w:rStyle w:val="Emphasis"/>
          <w:rFonts w:asciiTheme="minorHAnsi" w:hAnsiTheme="minorHAnsi"/>
        </w:rPr>
        <w:t>n</w:t>
      </w:r>
      <w:r w:rsidRPr="003D1418">
        <w:rPr>
          <w:rFonts w:asciiTheme="minorHAnsi" w:eastAsia="Times New Roman" w:hAnsiTheme="minorHAnsi" w:cs="Arial"/>
          <w:color w:val="000000"/>
          <w:sz w:val="24"/>
          <w:szCs w:val="24"/>
        </w:rPr>
        <w:t xml:space="preserve"> assuring </w:t>
      </w:r>
      <w:r w:rsidRPr="003D1418">
        <w:rPr>
          <w:rStyle w:val="Emphasis"/>
          <w:rFonts w:asciiTheme="minorHAnsi" w:hAnsiTheme="minorHAnsi"/>
          <w:highlight w:val="yellow"/>
        </w:rPr>
        <w:t>continued access to space</w:t>
      </w:r>
      <w:r w:rsidRPr="003D1418">
        <w:rPr>
          <w:rStyle w:val="Emphasis"/>
          <w:rFonts w:asciiTheme="minorHAnsi" w:hAnsiTheme="minorHAnsi"/>
        </w:rPr>
        <w:t xml:space="preserve"> </w:t>
      </w:r>
      <w:r w:rsidRPr="003D1418">
        <w:rPr>
          <w:rStyle w:val="Emphasis"/>
          <w:rFonts w:asciiTheme="minorHAnsi" w:hAnsiTheme="minorHAnsi"/>
          <w:highlight w:val="yellow"/>
        </w:rPr>
        <w:t>and sees it as</w:t>
      </w:r>
      <w:r w:rsidRPr="003D1418">
        <w:rPr>
          <w:rFonts w:asciiTheme="minorHAnsi" w:eastAsia="Times New Roman" w:hAnsiTheme="minorHAnsi" w:cs="Arial"/>
          <w:color w:val="000000"/>
          <w:sz w:val="24"/>
          <w:szCs w:val="24"/>
        </w:rPr>
        <w:t xml:space="preserve"> a </w:t>
      </w:r>
      <w:r w:rsidRPr="003D1418">
        <w:rPr>
          <w:rStyle w:val="Emphasis"/>
          <w:rFonts w:asciiTheme="minorHAnsi" w:hAnsiTheme="minorHAnsi"/>
          <w:highlight w:val="yellow"/>
        </w:rPr>
        <w:t>critical</w:t>
      </w:r>
      <w:r w:rsidRPr="003D1418">
        <w:rPr>
          <w:rStyle w:val="Emphasis"/>
          <w:rFonts w:asciiTheme="minorHAnsi" w:hAnsiTheme="minorHAnsi"/>
        </w:rPr>
        <w:t xml:space="preserve"> domain </w:t>
      </w:r>
      <w:r w:rsidRPr="003D1418">
        <w:rPr>
          <w:rStyle w:val="Emphasis"/>
          <w:rFonts w:asciiTheme="minorHAnsi" w:hAnsiTheme="minorHAnsi"/>
          <w:highlight w:val="yellow"/>
        </w:rPr>
        <w:t>to</w:t>
      </w:r>
      <w:r w:rsidRPr="003D1418">
        <w:rPr>
          <w:rStyle w:val="Emphasis"/>
          <w:rFonts w:asciiTheme="minorHAnsi" w:hAnsiTheme="minorHAnsi"/>
        </w:rPr>
        <w:t xml:space="preserve"> its </w:t>
      </w:r>
      <w:r w:rsidRPr="003D1418">
        <w:rPr>
          <w:rStyle w:val="Emphasis"/>
          <w:rFonts w:asciiTheme="minorHAnsi" w:hAnsiTheme="minorHAnsi"/>
          <w:highlight w:val="yellow"/>
        </w:rPr>
        <w:t>security and prosperity</w:t>
      </w:r>
      <w:r w:rsidRPr="003D1418">
        <w:rPr>
          <w:rStyle w:val="Emphasis"/>
          <w:rFonts w:asciiTheme="minorHAnsi" w:hAnsiTheme="minorHAnsi"/>
        </w:rPr>
        <w:t xml:space="preserve">. </w:t>
      </w:r>
      <w:r w:rsidRPr="003D1418">
        <w:rPr>
          <w:rStyle w:val="Emphasis"/>
          <w:rFonts w:asciiTheme="minorHAnsi" w:hAnsiTheme="minorHAnsi"/>
          <w:highlight w:val="yellow"/>
        </w:rPr>
        <w:t>Space</w:t>
      </w:r>
      <w:r w:rsidRPr="003D1418">
        <w:rPr>
          <w:rStyle w:val="Emphasis"/>
          <w:rFonts w:asciiTheme="minorHAnsi" w:hAnsiTheme="minorHAnsi"/>
        </w:rPr>
        <w:t>-</w:t>
      </w:r>
      <w:r w:rsidRPr="003D1418">
        <w:rPr>
          <w:rFonts w:asciiTheme="minorHAnsi" w:eastAsia="Times New Roman" w:hAnsiTheme="minorHAnsi" w:cs="Arial"/>
          <w:color w:val="000000"/>
          <w:sz w:val="24"/>
          <w:szCs w:val="24"/>
        </w:rPr>
        <w:t xml:space="preserve"> based capabilities and services </w:t>
      </w:r>
      <w:r w:rsidRPr="003D1418">
        <w:rPr>
          <w:rStyle w:val="Emphasis"/>
          <w:rFonts w:asciiTheme="minorHAnsi" w:hAnsiTheme="minorHAnsi"/>
          <w:highlight w:val="yellow"/>
        </w:rPr>
        <w:t>provide the foundation for U.S. national security</w:t>
      </w:r>
      <w:r w:rsidRPr="003D1418">
        <w:rPr>
          <w:rFonts w:asciiTheme="minorHAnsi" w:eastAsia="Times New Roman" w:hAnsiTheme="minorHAnsi" w:cs="Arial"/>
          <w:color w:val="000000"/>
          <w:sz w:val="24"/>
          <w:szCs w:val="24"/>
          <w:highlight w:val="yellow"/>
        </w:rPr>
        <w:t>,</w:t>
      </w:r>
      <w:r w:rsidRPr="003D1418">
        <w:rPr>
          <w:rFonts w:asciiTheme="minorHAnsi" w:eastAsia="Times New Roman" w:hAnsiTheme="minorHAnsi" w:cs="Arial"/>
          <w:color w:val="000000"/>
          <w:sz w:val="24"/>
          <w:szCs w:val="24"/>
        </w:rPr>
        <w:t xml:space="preserve">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w:t>
      </w:r>
      <w:r w:rsidRPr="003D1418">
        <w:rPr>
          <w:rStyle w:val="Emphasis"/>
          <w:rFonts w:asciiTheme="minorHAnsi" w:hAnsiTheme="minorHAnsi"/>
          <w:highlight w:val="yellow"/>
        </w:rPr>
        <w:t xml:space="preserve">China is focused on developing its own capabilities in the space </w:t>
      </w:r>
      <w:proofErr w:type="gramStart"/>
      <w:r w:rsidRPr="003D1418">
        <w:rPr>
          <w:rStyle w:val="Emphasis"/>
          <w:rFonts w:asciiTheme="minorHAnsi" w:hAnsiTheme="minorHAnsi"/>
          <w:highlight w:val="yellow"/>
        </w:rPr>
        <w:t>domain ,</w:t>
      </w:r>
      <w:proofErr w:type="gramEnd"/>
      <w:r w:rsidRPr="003D1418">
        <w:rPr>
          <w:rStyle w:val="Emphasis"/>
          <w:rFonts w:asciiTheme="minorHAnsi" w:hAnsiTheme="minorHAnsi"/>
          <w:highlight w:val="yellow"/>
        </w:rPr>
        <w:t xml:space="preserve"> and</w:t>
      </w:r>
      <w:r w:rsidRPr="003D1418">
        <w:rPr>
          <w:rFonts w:asciiTheme="minorHAnsi" w:eastAsia="Times New Roman" w:hAnsiTheme="minorHAnsi" w:cs="Arial"/>
          <w:color w:val="000000"/>
          <w:sz w:val="24"/>
          <w:szCs w:val="24"/>
        </w:rPr>
        <w:t xml:space="preserve"> increasingly </w:t>
      </w:r>
      <w:r w:rsidRPr="003D1418">
        <w:rPr>
          <w:rStyle w:val="Emphasis"/>
          <w:rFonts w:asciiTheme="minorHAnsi" w:hAnsiTheme="minorHAnsi"/>
          <w:highlight w:val="yellow"/>
        </w:rPr>
        <w:t xml:space="preserve">depends on space-based assets for both economic and military aims </w:t>
      </w:r>
      <w:r w:rsidRPr="003D1418">
        <w:rPr>
          <w:rFonts w:asciiTheme="minorHAnsi" w:hAnsiTheme="minorHAnsi"/>
        </w:rPr>
        <w:t>that may be partly incompatible, and</w:t>
      </w:r>
      <w:r w:rsidRPr="003D1418">
        <w:rPr>
          <w:rFonts w:asciiTheme="minorHAnsi" w:eastAsia="Times New Roman" w:hAnsiTheme="minorHAnsi" w:cs="Arial"/>
          <w:color w:val="000000"/>
          <w:sz w:val="24"/>
          <w:szCs w:val="24"/>
        </w:rPr>
        <w:t xml:space="preserve"> even in competition, with other key players, especially the United States. </w:t>
      </w:r>
      <w:r w:rsidRPr="003D1418">
        <w:rPr>
          <w:rStyle w:val="Emphasis"/>
          <w:rFonts w:asciiTheme="minorHAnsi" w:hAnsiTheme="minorHAnsi"/>
          <w:highlight w:val="yellow"/>
        </w:rPr>
        <w:t>China sees space as critical to defending its national security and securing its role as a rising power</w:t>
      </w:r>
      <w:r w:rsidRPr="003D1418">
        <w:rPr>
          <w:rFonts w:asciiTheme="minorHAnsi" w:eastAsia="Times New Roman" w:hAnsiTheme="minorHAnsi" w:cs="Arial"/>
          <w:color w:val="000000"/>
          <w:sz w:val="24"/>
          <w:szCs w:val="24"/>
        </w:rPr>
        <w:t xml:space="preserve">. From China s perspective, </w:t>
      </w:r>
      <w:r w:rsidRPr="003D1418">
        <w:rPr>
          <w:rStyle w:val="Emphasis"/>
          <w:rFonts w:asciiTheme="minorHAnsi" w:hAnsiTheme="minorHAnsi"/>
          <w:highlight w:val="yellow"/>
        </w:rPr>
        <w:t>the most urgent problem is that the space capability gap between the United States and China is growing</w:t>
      </w:r>
      <w:r w:rsidRPr="003D1418">
        <w:rPr>
          <w:rStyle w:val="Emphasis"/>
          <w:rFonts w:asciiTheme="minorHAnsi" w:hAnsiTheme="minorHAnsi"/>
        </w:rPr>
        <w:t>.</w:t>
      </w:r>
      <w:r w:rsidRPr="003D1418">
        <w:rPr>
          <w:rFonts w:asciiTheme="minorHAnsi" w:eastAsia="Times New Roman" w:hAnsiTheme="minorHAnsi" w:cs="Arial"/>
          <w:color w:val="000000"/>
          <w:sz w:val="24"/>
          <w:szCs w:val="24"/>
        </w:rPr>
        <w:t xml:space="preserve"> China also seeks a voice in the creation of international norms and institutions — particularly because it perceives that it must accept rules that have been decided mainly by the United States. </w:t>
      </w:r>
      <w:r w:rsidRPr="003D1418">
        <w:rPr>
          <w:rStyle w:val="Emphasis"/>
          <w:rFonts w:asciiTheme="minorHAnsi" w:hAnsiTheme="minorHAnsi"/>
          <w:highlight w:val="yellow"/>
        </w:rPr>
        <w:t>As the two nations act</w:t>
      </w:r>
      <w:r w:rsidRPr="003D1418">
        <w:rPr>
          <w:rFonts w:asciiTheme="minorHAnsi" w:eastAsia="Times New Roman" w:hAnsiTheme="minorHAnsi" w:cs="Arial"/>
          <w:color w:val="000000"/>
          <w:sz w:val="24"/>
          <w:szCs w:val="24"/>
        </w:rPr>
        <w:t xml:space="preserve"> on these differing priorities and goals</w:t>
      </w:r>
      <w:r w:rsidRPr="003D1418">
        <w:rPr>
          <w:rStyle w:val="Emphasis"/>
          <w:rFonts w:asciiTheme="minorHAnsi" w:hAnsiTheme="minorHAnsi"/>
          <w:highlight w:val="yellow"/>
        </w:rPr>
        <w:t>, tensions in the space domain have had ramifications for the overall bilateral relationship</w:t>
      </w:r>
      <w:r w:rsidRPr="003D1418">
        <w:rPr>
          <w:rFonts w:asciiTheme="minorHAnsi" w:eastAsia="Times New Roman" w:hAnsiTheme="minorHAnsi" w:cs="Arial"/>
          <w:color w:val="000000"/>
          <w:sz w:val="24"/>
          <w:szCs w:val="24"/>
          <w:highlight w:val="yellow"/>
        </w:rPr>
        <w:t>.</w:t>
      </w:r>
      <w:r w:rsidRPr="003D1418">
        <w:rPr>
          <w:rFonts w:asciiTheme="minorHAnsi" w:eastAsia="Times New Roman" w:hAnsiTheme="minorHAnsi" w:cs="Arial"/>
          <w:color w:val="000000"/>
          <w:sz w:val="24"/>
          <w:szCs w:val="24"/>
        </w:rPr>
        <w:t xml:space="preserve">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 </w:t>
      </w:r>
      <w:r w:rsidRPr="003D1418">
        <w:rPr>
          <w:rStyle w:val="Emphasis"/>
          <w:rFonts w:asciiTheme="minorHAnsi" w:hAnsiTheme="minorHAnsi"/>
          <w:highlight w:val="yellow"/>
        </w:rPr>
        <w:t>Failure to reconcile their differences in this domain could lead to a renewed arms race that could be to the detriment of both sides</w:t>
      </w:r>
      <w:r w:rsidRPr="003D1418">
        <w:rPr>
          <w:rFonts w:asciiTheme="minorHAnsi" w:eastAsia="Times New Roman" w:hAnsiTheme="minorHAnsi" w:cs="Arial"/>
          <w:color w:val="000000"/>
          <w:sz w:val="24"/>
          <w:szCs w:val="24"/>
          <w:highlight w:val="yellow"/>
        </w:rPr>
        <w:t>.</w:t>
      </w:r>
      <w:r w:rsidRPr="003D1418">
        <w:rPr>
          <w:rFonts w:asciiTheme="minorHAnsi" w:eastAsia="Times New Roman" w:hAnsiTheme="minorHAnsi" w:cs="Arial"/>
          <w:color w:val="000000"/>
          <w:sz w:val="24"/>
          <w:szCs w:val="24"/>
        </w:rPr>
        <w:t xml:space="preserve"> Both countries have acknowledged the importance of developing a more stable, cooperative, and long-lasting bilateral relationship in space. Washington still hopes that Beijing can be a constructive partner for greater international space security.</w:t>
      </w:r>
    </w:p>
    <w:p w14:paraId="28E6F3D7" w14:textId="77777777" w:rsidR="000D136E" w:rsidRPr="003D1418" w:rsidRDefault="000D136E" w:rsidP="000D136E">
      <w:pPr>
        <w:rPr>
          <w:rFonts w:asciiTheme="minorHAnsi" w:hAnsiTheme="minorHAnsi"/>
          <w:b/>
        </w:rPr>
      </w:pPr>
    </w:p>
    <w:p w14:paraId="1D9BA44D" w14:textId="59A9AD5A" w:rsidR="000D136E" w:rsidRPr="003D1418" w:rsidRDefault="2C375960" w:rsidP="2C375960">
      <w:pPr>
        <w:rPr>
          <w:rFonts w:asciiTheme="minorHAnsi" w:hAnsiTheme="minorHAnsi"/>
        </w:rPr>
      </w:pPr>
      <w:r w:rsidRPr="003D1418">
        <w:rPr>
          <w:rFonts w:asciiTheme="minorHAnsi" w:hAnsiTheme="minorHAnsi"/>
          <w:b/>
          <w:bCs/>
        </w:rPr>
        <w:t>Deployment of space weapons causes an asymmetrical arms race – causes space war</w:t>
      </w:r>
    </w:p>
    <w:p w14:paraId="29B44D6F" w14:textId="72A0A6EE" w:rsidR="000D136E" w:rsidRPr="003D1418" w:rsidRDefault="2C375960" w:rsidP="2C375960">
      <w:pPr>
        <w:rPr>
          <w:rFonts w:asciiTheme="minorHAnsi" w:hAnsiTheme="minorHAnsi"/>
        </w:rPr>
      </w:pPr>
      <w:proofErr w:type="spellStart"/>
      <w:r w:rsidRPr="003D1418">
        <w:rPr>
          <w:rFonts w:asciiTheme="minorHAnsi" w:hAnsiTheme="minorHAnsi"/>
          <w:b/>
          <w:bCs/>
        </w:rPr>
        <w:t>Deblois</w:t>
      </w:r>
      <w:proofErr w:type="spellEnd"/>
      <w:r w:rsidRPr="003D1418">
        <w:rPr>
          <w:rFonts w:asciiTheme="minorHAnsi" w:hAnsiTheme="minorHAnsi"/>
          <w:b/>
          <w:bCs/>
        </w:rPr>
        <w:t xml:space="preserve"> 8</w:t>
      </w:r>
      <w:r w:rsidRPr="003D1418">
        <w:rPr>
          <w:rFonts w:asciiTheme="minorHAnsi" w:hAnsiTheme="minorHAnsi"/>
        </w:rPr>
        <w:t>, LT. COL for the United States Air Force</w:t>
      </w:r>
      <w:r w:rsidRPr="003D1418">
        <w:rPr>
          <w:rFonts w:asciiTheme="minorHAnsi" w:eastAsia="Arial" w:hAnsiTheme="minorHAnsi" w:cs="Arial"/>
        </w:rPr>
        <w:t xml:space="preserve"> </w:t>
      </w:r>
      <w:r w:rsidRPr="003D1418">
        <w:rPr>
          <w:rFonts w:asciiTheme="minorHAnsi" w:hAnsiTheme="minorHAnsi"/>
        </w:rPr>
        <w:t>LT COL BRUCE M. DEBLOIS, Space Sanctuary</w:t>
      </w:r>
      <w:r w:rsidRPr="003D1418">
        <w:rPr>
          <w:rFonts w:asciiTheme="minorHAnsi" w:eastAsia="Georgia" w:hAnsiTheme="minorHAnsi" w:cs="Georgia"/>
        </w:rPr>
        <w:t xml:space="preserve"> </w:t>
      </w:r>
      <w:r w:rsidRPr="003D1418">
        <w:rPr>
          <w:rFonts w:asciiTheme="minorHAnsi" w:hAnsiTheme="minorHAnsi"/>
        </w:rPr>
        <w:t>A Viable National Strategy,</w:t>
      </w:r>
      <w:r w:rsidRPr="003D1418">
        <w:rPr>
          <w:rFonts w:asciiTheme="minorHAnsi" w:eastAsia="Georgia" w:hAnsiTheme="minorHAnsi" w:cs="Georgia"/>
        </w:rPr>
        <w:t xml:space="preserve"> </w:t>
      </w:r>
      <w:hyperlink r:id="rId6">
        <w:r w:rsidRPr="003D1418">
          <w:rPr>
            <w:rStyle w:val="Hyperlink"/>
            <w:rFonts w:asciiTheme="minorHAnsi" w:eastAsia="Georgia" w:hAnsiTheme="minorHAnsi" w:cs="Georgia"/>
            <w:color w:val="0000CC"/>
          </w:rPr>
          <w:t>http://www.airpower.maxwell.af.mil/airchronicles/apj/apj98/win98/deblois.pdf</w:t>
        </w:r>
      </w:hyperlink>
    </w:p>
    <w:p w14:paraId="6AC6701D" w14:textId="734E681E" w:rsidR="000D136E" w:rsidRPr="003D1418" w:rsidRDefault="2C375960" w:rsidP="2C375960">
      <w:pPr>
        <w:jc w:val="both"/>
        <w:rPr>
          <w:rFonts w:asciiTheme="minorHAnsi" w:hAnsiTheme="minorHAnsi"/>
        </w:rPr>
      </w:pPr>
      <w:r w:rsidRPr="003D1418">
        <w:rPr>
          <w:rFonts w:asciiTheme="minorHAnsi" w:eastAsia="Georgia" w:hAnsiTheme="minorHAnsi" w:cs="Georgia"/>
          <w:b/>
          <w:bCs/>
        </w:rPr>
        <w:t xml:space="preserve"> </w:t>
      </w:r>
    </w:p>
    <w:p w14:paraId="542F5E7B" w14:textId="670E06A2" w:rsidR="000D136E" w:rsidRPr="003D1418" w:rsidRDefault="2C375960" w:rsidP="2C375960">
      <w:pPr>
        <w:rPr>
          <w:rFonts w:asciiTheme="minorHAnsi" w:hAnsiTheme="minorHAnsi"/>
        </w:rPr>
      </w:pPr>
      <w:r w:rsidRPr="003D1418">
        <w:rPr>
          <w:rFonts w:asciiTheme="minorHAnsi" w:hAnsiTheme="minorHAnsi"/>
          <w:u w:val="single"/>
        </w:rPr>
        <w:t xml:space="preserve">SPACE “militarization/weaponization” is not an “all-or- nothing” affair. For clarification, one can view military activities in space on a threat continuum (see table 1). As used here, </w:t>
      </w:r>
      <w:r w:rsidRPr="003D1418">
        <w:rPr>
          <w:rFonts w:asciiTheme="minorHAnsi" w:hAnsiTheme="minorHAnsi"/>
          <w:i/>
          <w:iCs/>
          <w:u w:val="single"/>
        </w:rPr>
        <w:t xml:space="preserve">space weaponization </w:t>
      </w:r>
      <w:r w:rsidRPr="003D1418">
        <w:rPr>
          <w:rFonts w:asciiTheme="minorHAnsi" w:hAnsiTheme="minorHAnsi"/>
          <w:u w:val="single"/>
        </w:rPr>
        <w:t xml:space="preserve">refers to anything greater than the cur-rent capability, which is roughly at the moderate threat </w:t>
      </w:r>
      <w:proofErr w:type="gramStart"/>
      <w:r w:rsidRPr="003D1418">
        <w:rPr>
          <w:rFonts w:asciiTheme="minorHAnsi" w:hAnsiTheme="minorHAnsi"/>
          <w:u w:val="single"/>
        </w:rPr>
        <w:t>level.Much</w:t>
      </w:r>
      <w:proofErr w:type="gramEnd"/>
      <w:r w:rsidRPr="003D1418">
        <w:rPr>
          <w:rFonts w:asciiTheme="minorHAnsi" w:hAnsiTheme="minorHAnsi"/>
          <w:u w:val="single"/>
        </w:rPr>
        <w:t xml:space="preserve"> of the literature flowing from the Department of Defense (DOD) on space and its role for future military operations makes a fundamental assumption: “Space will be weaponized; we only need to decide if the US will take the lead.</w:t>
      </w:r>
      <w:r w:rsidRPr="003D1418">
        <w:rPr>
          <w:rFonts w:asciiTheme="minorHAnsi" w:hAnsiTheme="minorHAnsi"/>
          <w:u w:val="single"/>
          <w:vertAlign w:val="superscript"/>
        </w:rPr>
        <w:t xml:space="preserve">”2 </w:t>
      </w:r>
      <w:r w:rsidRPr="003D1418">
        <w:rPr>
          <w:rFonts w:asciiTheme="minorHAnsi" w:hAnsiTheme="minorHAnsi"/>
          <w:u w:val="single"/>
        </w:rPr>
        <w:t xml:space="preserve">One cannot so readily make such an assumption. The immediate military advantages of being the first nation to weaponize space are undeniable </w:t>
      </w:r>
      <w:r w:rsidRPr="003D1418">
        <w:rPr>
          <w:rFonts w:asciiTheme="minorHAnsi" w:hAnsiTheme="minorHAnsi"/>
          <w:u w:val="single"/>
          <w:vertAlign w:val="superscript"/>
        </w:rPr>
        <w:t xml:space="preserve">3 </w:t>
      </w:r>
      <w:r w:rsidRPr="003D1418">
        <w:rPr>
          <w:rFonts w:asciiTheme="minorHAnsi" w:hAnsiTheme="minorHAnsi"/>
          <w:u w:val="single"/>
        </w:rPr>
        <w:t>but must be weighed against long-term military costs, as well as against broader social, political, and economic costs. The decision to weaponize space does not lie within the military</w:t>
      </w:r>
      <w:r w:rsidRPr="003D1418">
        <w:rPr>
          <w:rFonts w:asciiTheme="minorHAnsi" w:hAnsiTheme="minorHAnsi"/>
        </w:rPr>
        <w:t xml:space="preserve"> (seeking short- term military advantage in support of national security) but at the higher level of national policy (seeking long-term national security, economic well-being, and world-wide legitimacy of US constitutional values). At that level, </w:t>
      </w:r>
      <w:r w:rsidRPr="003D1418">
        <w:rPr>
          <w:rFonts w:asciiTheme="minorHAnsi" w:hAnsiTheme="minorHAnsi"/>
          <w:u w:val="single"/>
        </w:rPr>
        <w:t>many reasons suggest why the weaponization of space may not be the obvious “best” strategy.</w:t>
      </w:r>
      <w:r w:rsidRPr="003D1418">
        <w:rPr>
          <w:rFonts w:asciiTheme="minorHAnsi" w:hAnsiTheme="minorHAnsi"/>
        </w:rPr>
        <w:t xml:space="preserve"> The purpose of this article is to articulate those reasons. Space- sanctuary advocates will appreciate what follows as a comprehensive summary of their position; likewise</w:t>
      </w:r>
      <w:r w:rsidRPr="003D1418">
        <w:rPr>
          <w:rFonts w:asciiTheme="minorHAnsi" w:hAnsiTheme="minorHAnsi"/>
          <w:u w:val="single"/>
        </w:rPr>
        <w:t>, space weaponization advocates will have to ad dress these issues if their belief (that American preemptive weaponization of space best serves this nation) is to remain on firm ground</w:t>
      </w:r>
      <w:r w:rsidRPr="003D1418">
        <w:rPr>
          <w:rFonts w:asciiTheme="minorHAnsi" w:hAnsiTheme="minorHAnsi"/>
        </w:rPr>
        <w:t xml:space="preserve">. The following summary of the case against space weaponization proceeds from the </w:t>
      </w:r>
      <w:r w:rsidRPr="003D1418">
        <w:rPr>
          <w:rFonts w:asciiTheme="minorHAnsi" w:hAnsiTheme="minorHAnsi"/>
          <w:i/>
          <w:iCs/>
        </w:rPr>
        <w:t xml:space="preserve">historical </w:t>
      </w:r>
      <w:r w:rsidRPr="003D1418">
        <w:rPr>
          <w:rFonts w:asciiTheme="minorHAnsi" w:hAnsiTheme="minorHAnsi"/>
        </w:rPr>
        <w:t xml:space="preserve">trend of US nuclear and space policy to consider domestic and international </w:t>
      </w:r>
      <w:r w:rsidRPr="003D1418">
        <w:rPr>
          <w:rFonts w:asciiTheme="minorHAnsi" w:hAnsiTheme="minorHAnsi"/>
          <w:i/>
          <w:iCs/>
        </w:rPr>
        <w:t xml:space="preserve">political </w:t>
      </w:r>
      <w:r w:rsidRPr="003D1418">
        <w:rPr>
          <w:rFonts w:asciiTheme="minorHAnsi" w:hAnsiTheme="minorHAnsi"/>
        </w:rPr>
        <w:t xml:space="preserve">concerns. It then addresses the space weaponization issue by briefly examining </w:t>
      </w:r>
      <w:r w:rsidRPr="003D1418">
        <w:rPr>
          <w:rFonts w:asciiTheme="minorHAnsi" w:hAnsiTheme="minorHAnsi"/>
          <w:i/>
          <w:iCs/>
        </w:rPr>
        <w:t xml:space="preserve">adversarial </w:t>
      </w:r>
      <w:r w:rsidRPr="003D1418">
        <w:rPr>
          <w:rFonts w:asciiTheme="minorHAnsi" w:hAnsiTheme="minorHAnsi"/>
        </w:rPr>
        <w:t xml:space="preserve">potential (the threat), </w:t>
      </w:r>
      <w:r w:rsidRPr="003D1418">
        <w:rPr>
          <w:rFonts w:asciiTheme="minorHAnsi" w:hAnsiTheme="minorHAnsi"/>
          <w:i/>
          <w:iCs/>
        </w:rPr>
        <w:t xml:space="preserve">tech no logical </w:t>
      </w:r>
      <w:r w:rsidRPr="003D1418">
        <w:rPr>
          <w:rFonts w:asciiTheme="minorHAnsi" w:hAnsiTheme="minorHAnsi"/>
        </w:rPr>
        <w:t xml:space="preserve">limitations, </w:t>
      </w:r>
      <w:r w:rsidRPr="003D1418">
        <w:rPr>
          <w:rFonts w:asciiTheme="minorHAnsi" w:hAnsiTheme="minorHAnsi"/>
          <w:i/>
          <w:iCs/>
        </w:rPr>
        <w:t xml:space="preserve">financial </w:t>
      </w:r>
      <w:r w:rsidRPr="003D1418">
        <w:rPr>
          <w:rFonts w:asciiTheme="minorHAnsi" w:hAnsiTheme="minorHAnsi"/>
        </w:rPr>
        <w:t xml:space="preserve">trade- offs, </w:t>
      </w:r>
      <w:r w:rsidRPr="003D1418">
        <w:rPr>
          <w:rFonts w:asciiTheme="minorHAnsi" w:hAnsiTheme="minorHAnsi"/>
          <w:i/>
          <w:iCs/>
        </w:rPr>
        <w:t xml:space="preserve">practical </w:t>
      </w:r>
      <w:r w:rsidRPr="003D1418">
        <w:rPr>
          <w:rFonts w:asciiTheme="minorHAnsi" w:hAnsiTheme="minorHAnsi"/>
        </w:rPr>
        <w:t xml:space="preserve">considerations of military strategy, and the </w:t>
      </w:r>
      <w:r w:rsidRPr="003D1418">
        <w:rPr>
          <w:rFonts w:asciiTheme="minorHAnsi" w:hAnsiTheme="minorHAnsi"/>
          <w:i/>
          <w:iCs/>
        </w:rPr>
        <w:t>emo</w:t>
      </w:r>
      <w:r w:rsidRPr="003D1418">
        <w:rPr>
          <w:rFonts w:asciiTheme="minorHAnsi" w:hAnsiTheme="minorHAnsi"/>
        </w:rPr>
        <w:t xml:space="preserve">tional appeal of global security and well-being. This article is not meant to be an in-depth study of each facet of the debate; rather, it is a terse summary of the space-sanctuary argument aimed at open </w:t>
      </w:r>
      <w:proofErr w:type="spellStart"/>
      <w:r w:rsidRPr="003D1418">
        <w:rPr>
          <w:rFonts w:asciiTheme="minorHAnsi" w:hAnsiTheme="minorHAnsi"/>
        </w:rPr>
        <w:t>ing</w:t>
      </w:r>
      <w:proofErr w:type="spellEnd"/>
      <w:r w:rsidRPr="003D1418">
        <w:rPr>
          <w:rFonts w:asciiTheme="minorHAnsi" w:hAnsiTheme="minorHAnsi"/>
        </w:rPr>
        <w:t xml:space="preserve"> the debate. Demonstrations of atomic weapons at the close of World War II and the prospect of nu-clear weapons married to emerging ballistic missile technology ushered in a new era of international relations. Threatening to use military force had always been an instrument of diplomacy, but the potential for instantaneous, indefensible, and complete annihilation posed a new rubric in the games nations play. Thus, nuclear deterrence was born. Initial thoughts that such a threat relegated war fare to the shelves of history due to the prospects of massive nuclear retaliation proved naïve—sub sequent lower-order conflict did not force nuclear escalation. Symmetric nuclear capabilities among the pal powers weakened the credibility of their use, while asymmetric responses (guerrilla and terrorist tactics, aligning with nuclear-capable par ties, conflict protraction, etc.) still allowed lesser powers to test the resolve of the principals—particularly over issues of peripheral interest to those nuclear powers. Examples include Vietnam and Afghanistan. Visions of </w:t>
      </w:r>
      <w:r w:rsidRPr="003D1418">
        <w:rPr>
          <w:rFonts w:asciiTheme="minorHAnsi" w:hAnsiTheme="minorHAnsi"/>
          <w:i/>
          <w:iCs/>
        </w:rPr>
        <w:t xml:space="preserve">massive space superiority </w:t>
      </w:r>
      <w:r w:rsidRPr="003D1418">
        <w:rPr>
          <w:rFonts w:asciiTheme="minorHAnsi" w:hAnsiTheme="minorHAnsi"/>
        </w:rPr>
        <w:t xml:space="preserve">and the touted huge, coercive power advantage they provide will likely prove as bankrupt a notion as that of </w:t>
      </w:r>
      <w:r w:rsidRPr="003D1418">
        <w:rPr>
          <w:rFonts w:asciiTheme="minorHAnsi" w:hAnsiTheme="minorHAnsi"/>
          <w:i/>
          <w:iCs/>
        </w:rPr>
        <w:t xml:space="preserve">massive nuclear retaliation. </w:t>
      </w:r>
      <w:r w:rsidRPr="003D1418">
        <w:rPr>
          <w:rFonts w:asciiTheme="minorHAnsi" w:hAnsiTheme="minorHAnsi"/>
        </w:rPr>
        <w:t xml:space="preserve">In their logical evolution, both give way to strategies that recognize an international con text of reactive </w:t>
      </w:r>
      <w:proofErr w:type="gramStart"/>
      <w:r w:rsidRPr="003D1418">
        <w:rPr>
          <w:rFonts w:asciiTheme="minorHAnsi" w:hAnsiTheme="minorHAnsi"/>
        </w:rPr>
        <w:t>nations.</w:t>
      </w:r>
      <w:r w:rsidRPr="003D1418">
        <w:rPr>
          <w:rFonts w:asciiTheme="minorHAnsi" w:hAnsiTheme="minorHAnsi"/>
          <w:u w:val="single"/>
        </w:rPr>
        <w:t>Principal</w:t>
      </w:r>
      <w:proofErr w:type="gramEnd"/>
      <w:r w:rsidRPr="003D1418">
        <w:rPr>
          <w:rFonts w:asciiTheme="minorHAnsi" w:hAnsiTheme="minorHAnsi"/>
          <w:u w:val="single"/>
        </w:rPr>
        <w:t xml:space="preserve"> powers will simply not allow a space hegemon to emerge, and lesser powers may concede hegemony but will continue to seek asymmetric counters.The result will be a space strategy that better aligns with what evolved out of the nuclear dilemma: mutual assured destruction (MAD).</w:t>
      </w:r>
      <w:r w:rsidRPr="003D1418">
        <w:rPr>
          <w:rFonts w:asciiTheme="minorHAnsi" w:hAnsiTheme="minorHAnsi"/>
        </w:rPr>
        <w:t xml:space="preserve">  As a common </w:t>
      </w:r>
      <w:r w:rsidRPr="003D1418">
        <w:rPr>
          <w:rFonts w:asciiTheme="minorHAnsi" w:hAnsiTheme="minorHAnsi"/>
          <w:u w:val="single"/>
        </w:rPr>
        <w:t xml:space="preserve">MAD logic developed across the globe </w:t>
      </w:r>
      <w:r w:rsidRPr="003D1418">
        <w:rPr>
          <w:rFonts w:asciiTheme="minorHAnsi" w:hAnsiTheme="minorHAnsi"/>
        </w:rPr>
        <w:t xml:space="preserve">(but primarily between the two players in the game—the United States and Soviet Union), </w:t>
      </w:r>
      <w:r w:rsidRPr="003D1418">
        <w:rPr>
          <w:rFonts w:asciiTheme="minorHAnsi" w:hAnsiTheme="minorHAnsi"/>
          <w:u w:val="single"/>
        </w:rPr>
        <w:t>nontraditional foreign-policy traits became apparent. Any move toward developing weapons or practices that increased the viability of the idea that one could “win” a nuclear exchange was perceived as destabilizing. Deterrence in the form of MAD had to overcome the notion of “winning”—one that could come in several forms</w:t>
      </w:r>
      <w:r w:rsidRPr="003D1418">
        <w:rPr>
          <w:rFonts w:asciiTheme="minorHAnsi" w:hAnsiTheme="minorHAnsi"/>
        </w:rPr>
        <w:t>:</w:t>
      </w:r>
      <w:r w:rsidRPr="003D1418">
        <w:rPr>
          <w:rFonts w:asciiTheme="minorHAnsi" w:hAnsiTheme="minorHAnsi"/>
          <w:u w:val="single"/>
        </w:rPr>
        <w:t xml:space="preserve"> </w:t>
      </w:r>
      <w:r w:rsidRPr="003D1418">
        <w:rPr>
          <w:rFonts w:asciiTheme="minorHAnsi" w:hAnsiTheme="minorHAnsi"/>
        </w:rPr>
        <w:t xml:space="preserve"> 1. </w:t>
      </w:r>
      <w:r w:rsidRPr="003D1418">
        <w:rPr>
          <w:rFonts w:asciiTheme="minorHAnsi" w:hAnsiTheme="minorHAnsi"/>
          <w:i/>
          <w:iCs/>
        </w:rPr>
        <w:t>A nation could survive nuclear attacks and prevail</w:t>
      </w:r>
      <w:r w:rsidRPr="003D1418">
        <w:rPr>
          <w:rFonts w:asciiTheme="minorHAnsi" w:hAnsiTheme="minorHAnsi"/>
        </w:rPr>
        <w:t xml:space="preserve">. Conceding offensive dominance was critical if MAD were to deter nu clear holocaust. One had to avoid an odd array of destabilizing practices and systems, including missile-defense systems and civil-defense programs. 2. </w:t>
      </w:r>
      <w:r w:rsidRPr="003D1418">
        <w:rPr>
          <w:rFonts w:asciiTheme="minorHAnsi" w:hAnsiTheme="minorHAnsi"/>
          <w:i/>
          <w:iCs/>
        </w:rPr>
        <w:t>A nation could use nuclear weapons on a small scale and prevail in a predominantly conventional conflict</w:t>
      </w:r>
      <w:r w:rsidRPr="003D1418">
        <w:rPr>
          <w:rFonts w:asciiTheme="minorHAnsi" w:hAnsiTheme="minorHAnsi"/>
        </w:rPr>
        <w:t xml:space="preserve">. The term </w:t>
      </w:r>
      <w:r w:rsidRPr="003D1418">
        <w:rPr>
          <w:rFonts w:asciiTheme="minorHAnsi" w:hAnsiTheme="minorHAnsi"/>
          <w:i/>
          <w:iCs/>
        </w:rPr>
        <w:t xml:space="preserve">theater nuclear weapons </w:t>
      </w:r>
      <w:proofErr w:type="gramStart"/>
      <w:r w:rsidRPr="003D1418">
        <w:rPr>
          <w:rFonts w:asciiTheme="minorHAnsi" w:hAnsiTheme="minorHAnsi"/>
        </w:rPr>
        <w:t>was</w:t>
      </w:r>
      <w:proofErr w:type="gramEnd"/>
      <w:r w:rsidRPr="003D1418">
        <w:rPr>
          <w:rFonts w:asciiTheme="minorHAnsi" w:hAnsiTheme="minorHAnsi"/>
        </w:rPr>
        <w:t xml:space="preserve"> an oxymoron—every nuclear weapon was strategic because it posed the threat of escalation. Limited use of nuclear weapons was destabilizing; hence, one had to avoid any such strategy. Prohibiting the development of the neutron bomb, in spite of the immediate tactical benefits it offered to outnumbered NATO forces in Europe, was a direct result of this logic. 3. </w:t>
      </w:r>
      <w:r w:rsidRPr="003D1418">
        <w:rPr>
          <w:rFonts w:asciiTheme="minorHAnsi" w:hAnsiTheme="minorHAnsi"/>
          <w:i/>
          <w:iCs/>
        </w:rPr>
        <w:t xml:space="preserve">A nation could launch a success </w:t>
      </w:r>
      <w:proofErr w:type="spellStart"/>
      <w:r w:rsidRPr="003D1418">
        <w:rPr>
          <w:rFonts w:asciiTheme="minorHAnsi" w:hAnsiTheme="minorHAnsi"/>
          <w:i/>
          <w:iCs/>
        </w:rPr>
        <w:t>ful</w:t>
      </w:r>
      <w:proofErr w:type="spellEnd"/>
      <w:r w:rsidRPr="003D1418">
        <w:rPr>
          <w:rFonts w:asciiTheme="minorHAnsi" w:hAnsiTheme="minorHAnsi"/>
          <w:i/>
          <w:iCs/>
        </w:rPr>
        <w:t xml:space="preserve"> first strike</w:t>
      </w:r>
      <w:r w:rsidRPr="003D1418">
        <w:rPr>
          <w:rFonts w:asciiTheme="minorHAnsi" w:hAnsiTheme="minorHAnsi"/>
        </w:rPr>
        <w:t xml:space="preserve">. Stabilizing approaches that reduced the viability of surprise via first strike were pursued. More than its name implies, if MAD were to prohibit a nuclear exchange, it had to be paired either with a reliable early warning capability allowing a reactive nuclear response or with a survivable second-strike capability. </w:t>
      </w:r>
      <w:r w:rsidRPr="003D1418">
        <w:rPr>
          <w:rFonts w:asciiTheme="minorHAnsi" w:hAnsiTheme="minorHAnsi"/>
          <w:u w:val="single"/>
        </w:rPr>
        <w:t>The United States pursued both: the former via space- and land- based early warning net works and the latter via submarine-launched ballistic missiles</w:t>
      </w:r>
      <w:r w:rsidRPr="003D1418">
        <w:rPr>
          <w:rFonts w:asciiTheme="minorHAnsi" w:hAnsiTheme="minorHAnsi"/>
        </w:rPr>
        <w:t>. From this experience, one can draw and apply les sons as the possibility of space weapons emerges. Clearly, these weapons offer the potential for instantaneous and indefensible at-tack. Although the Outer Space Treaty of 1967(outlawing weapons of mass destruction [WMD] in space) prohibits complete annihilation, the threat of annihilation would still exist—it is difficult to distinguish space based WMD from space- based non- WMD. In simple terms, space weaponization could bring a new round of MAD.  Although MAD success fully deterred a nuclear ex change over the past 40 years, it was a very costly means of overcoming the lack of trust between super powers. The dissolution of that distrust and the corresponding reduction of nu clear arms lie at the very heart of the Strategic Arms Reduction Treaties (START).Comparing the emergence of nuclear-tipped ICBMs with the accession of space weapons does yield some stark differences, however.</w:t>
      </w:r>
      <w:r w:rsidRPr="003D1418">
        <w:rPr>
          <w:rFonts w:asciiTheme="minorHAnsi" w:hAnsiTheme="minorHAnsi"/>
          <w:u w:val="single"/>
        </w:rPr>
        <w:t xml:space="preserve">There is no single threat to focus diplomatic efforts aimed at building trust, and there does seem to be some international support for the idea of coalescing a strategy supporting space sanctuary and deter ring third world space up-starts. Aside from these differences, </w:t>
      </w:r>
      <w:proofErr w:type="spellStart"/>
      <w:proofErr w:type="gramStart"/>
      <w:r w:rsidRPr="003D1418">
        <w:rPr>
          <w:rFonts w:asciiTheme="minorHAnsi" w:hAnsiTheme="minorHAnsi"/>
          <w:u w:val="single"/>
        </w:rPr>
        <w:t>though,one</w:t>
      </w:r>
      <w:proofErr w:type="spellEnd"/>
      <w:proofErr w:type="gramEnd"/>
      <w:r w:rsidRPr="003D1418">
        <w:rPr>
          <w:rFonts w:asciiTheme="minorHAnsi" w:hAnsiTheme="minorHAnsi"/>
          <w:u w:val="single"/>
        </w:rPr>
        <w:t xml:space="preserve"> could assume the existence of proliferated space weapons and proceed with the thought experiment that a space-MAD strategy would emerge among the principal powers. Again, one would have to eliminate the notion of “winning” a space-weapons ex-change, and on at least the first two counts, one could do so: 1. It is logical to concede the offensive dominance of space-based weapons in low- earth orbit (LEO). Any point on earth could have a weapon pointed at it with clear line of sight; the potential of directed- energy weapons takes the notion of instantaneous to the extreme; and defense of every national asset from such an attack would prove next to impossible. 2. The same argument against the logic of “tactical” nuclear weapons would also apply to the “tactical” use of space-based weapons. Once they were used, any conflict could automatically escalate to a higher level. 3. The failing of a space-MAD strategy comes on the third count: early warning or survivable second-strike capability. Should space be weaponized and two space- capable foes emerge, there will be no 30-minute early warning window from which one actor could launch a counter attack prior to the impact of the pre </w:t>
      </w:r>
      <w:proofErr w:type="spellStart"/>
      <w:r w:rsidRPr="003D1418">
        <w:rPr>
          <w:rFonts w:asciiTheme="minorHAnsi" w:hAnsiTheme="minorHAnsi"/>
          <w:u w:val="single"/>
        </w:rPr>
        <w:t>emptive</w:t>
      </w:r>
      <w:proofErr w:type="spellEnd"/>
      <w:r w:rsidRPr="003D1418">
        <w:rPr>
          <w:rFonts w:asciiTheme="minorHAnsi" w:hAnsiTheme="minorHAnsi"/>
          <w:u w:val="single"/>
        </w:rPr>
        <w:t xml:space="preserve"> first strike.</w:t>
      </w:r>
      <w:r w:rsidRPr="003D1418">
        <w:rPr>
          <w:rFonts w:asciiTheme="minorHAnsi" w:hAnsiTheme="minorHAnsi"/>
        </w:rPr>
        <w:t xml:space="preserve"> Furthermore, space basing is equivalent to exposure—no strike capability can be reliably hid den or protected in space in order to al low a surviving, credible second strike. Space- MAD weapons without early warning or reliable survivability logically instigate a first strike. This creates an incredibly unstable situation in which the viability of “winning” a space war exists and is predicated upon striking first (with plausible deniability exacerbating the problem), eliminating the “mutual” from MAD and only assuring the destruction of the less aggressive state. Obviously, </w:t>
      </w:r>
      <w:r w:rsidRPr="003D1418">
        <w:rPr>
          <w:rFonts w:asciiTheme="minorHAnsi" w:hAnsiTheme="minorHAnsi"/>
          <w:u w:val="single"/>
        </w:rPr>
        <w:t xml:space="preserve">this is </w:t>
      </w:r>
      <w:r w:rsidRPr="003D1418">
        <w:rPr>
          <w:rFonts w:asciiTheme="minorHAnsi" w:hAnsiTheme="minorHAnsi"/>
          <w:i/>
          <w:iCs/>
          <w:u w:val="single"/>
        </w:rPr>
        <w:t xml:space="preserve">not </w:t>
      </w:r>
      <w:r w:rsidRPr="003D1418">
        <w:rPr>
          <w:rFonts w:asciiTheme="minorHAnsi" w:hAnsiTheme="minorHAnsi"/>
          <w:u w:val="single"/>
        </w:rPr>
        <w:t>a good situation. Putting weapons in space could well be a self-fulfilling prophecy: we put them there be-</w:t>
      </w:r>
      <w:proofErr w:type="gramStart"/>
      <w:r w:rsidRPr="003D1418">
        <w:rPr>
          <w:rFonts w:asciiTheme="minorHAnsi" w:hAnsiTheme="minorHAnsi"/>
          <w:u w:val="single"/>
        </w:rPr>
        <w:t>cause</w:t>
      </w:r>
      <w:proofErr w:type="gramEnd"/>
      <w:r w:rsidRPr="003D1418">
        <w:rPr>
          <w:rFonts w:asciiTheme="minorHAnsi" w:hAnsiTheme="minorHAnsi"/>
          <w:u w:val="single"/>
        </w:rPr>
        <w:t xml:space="preserve"> we anticipate we’ll need them, and be-cause they’re there, we’ll be compelled to use them; hence, we needed them.</w:t>
      </w:r>
      <w:r w:rsidRPr="003D1418">
        <w:rPr>
          <w:rFonts w:asciiTheme="minorHAnsi" w:hAnsiTheme="minorHAnsi"/>
        </w:rPr>
        <w:t xml:space="preserve">  The conclusion, then, of a nuclear </w:t>
      </w:r>
      <w:proofErr w:type="gramStart"/>
      <w:r w:rsidRPr="003D1418">
        <w:rPr>
          <w:rFonts w:asciiTheme="minorHAnsi" w:hAnsiTheme="minorHAnsi"/>
        </w:rPr>
        <w:t>weapons</w:t>
      </w:r>
      <w:proofErr w:type="gramEnd"/>
      <w:r w:rsidRPr="003D1418">
        <w:rPr>
          <w:rFonts w:asciiTheme="minorHAnsi" w:hAnsiTheme="minorHAnsi"/>
        </w:rPr>
        <w:t>–</w:t>
      </w:r>
      <w:r w:rsidRPr="003D1418">
        <w:rPr>
          <w:rFonts w:asciiTheme="minorHAnsi" w:hAnsiTheme="minorHAnsi"/>
          <w:u w:val="single"/>
        </w:rPr>
        <w:t>space weapons analogy can only be that while the threats from each type of weapon are similar, the most successful strategy (MAD) for dealing with the former cannot work for the latter</w:t>
      </w:r>
      <w:r w:rsidRPr="003D1418">
        <w:rPr>
          <w:rFonts w:asciiTheme="minorHAnsi" w:hAnsiTheme="minorHAnsi"/>
        </w:rPr>
        <w:t xml:space="preserve">. Unlike the strategy for nu-clear weapons, </w:t>
      </w:r>
      <w:r w:rsidRPr="003D1418">
        <w:rPr>
          <w:rFonts w:asciiTheme="minorHAnsi" w:hAnsiTheme="minorHAnsi"/>
          <w:u w:val="single"/>
        </w:rPr>
        <w:t xml:space="preserve">there exists no obvious strategy for employing space weapons that will enhance global stability. If the </w:t>
      </w:r>
      <w:r w:rsidRPr="003D1418">
        <w:rPr>
          <w:rFonts w:asciiTheme="minorHAnsi" w:hAnsiTheme="minorHAnsi"/>
        </w:rPr>
        <w:t xml:space="preserve">precedent of evading </w:t>
      </w:r>
      <w:r w:rsidRPr="003D1418">
        <w:rPr>
          <w:rFonts w:asciiTheme="minorHAnsi" w:hAnsiTheme="minorHAnsi"/>
          <w:u w:val="single"/>
        </w:rPr>
        <w:t>destabilizing situations</w:t>
      </w:r>
      <w:r w:rsidRPr="003D1418">
        <w:rPr>
          <w:rFonts w:asciiTheme="minorHAnsi" w:hAnsiTheme="minorHAnsi"/>
        </w:rPr>
        <w:t xml:space="preserve"> </w:t>
      </w:r>
      <w:r w:rsidRPr="003D1418">
        <w:rPr>
          <w:rFonts w:asciiTheme="minorHAnsi" w:hAnsiTheme="minorHAnsi"/>
          <w:u w:val="single"/>
        </w:rPr>
        <w:t>is to continue—and that is compatible with a long history of US foreign policy—one ought to avoid space- based weapons</w:t>
      </w:r>
      <w:r w:rsidRPr="003D1418">
        <w:rPr>
          <w:rFonts w:asciiTheme="minorHAnsi" w:hAnsiTheme="minorHAnsi"/>
        </w:rPr>
        <w:t>. Further, even if one could construct a workable space-MAD strategy, the nuclear-MAD approach teaches that this is an intensely expensive means of dealing with mutual distrust between nations.</w:t>
      </w:r>
    </w:p>
    <w:p w14:paraId="501FB2AC" w14:textId="3D89CFC2" w:rsidR="000D136E" w:rsidRPr="003D1418" w:rsidRDefault="2C375960" w:rsidP="2C375960">
      <w:pPr>
        <w:rPr>
          <w:rFonts w:asciiTheme="minorHAnsi" w:hAnsiTheme="minorHAnsi"/>
        </w:rPr>
      </w:pPr>
      <w:r w:rsidRPr="003D1418">
        <w:rPr>
          <w:rFonts w:asciiTheme="minorHAnsi" w:hAnsiTheme="minorHAnsi"/>
        </w:rPr>
        <w:t xml:space="preserve"> </w:t>
      </w:r>
    </w:p>
    <w:p w14:paraId="7801287A" w14:textId="0663E9C3" w:rsidR="000D136E" w:rsidRPr="003D1418" w:rsidRDefault="2C375960" w:rsidP="2C375960">
      <w:pPr>
        <w:rPr>
          <w:rFonts w:asciiTheme="minorHAnsi" w:hAnsiTheme="minorHAnsi"/>
        </w:rPr>
      </w:pPr>
      <w:r w:rsidRPr="003D1418">
        <w:rPr>
          <w:rFonts w:asciiTheme="minorHAnsi" w:hAnsiTheme="minorHAnsi"/>
        </w:rPr>
        <w:t xml:space="preserve"> </w:t>
      </w:r>
    </w:p>
    <w:p w14:paraId="31FA42E8" w14:textId="79E3D22A" w:rsidR="000D136E" w:rsidRPr="003D1418" w:rsidRDefault="2C375960" w:rsidP="2C375960">
      <w:pPr>
        <w:rPr>
          <w:rFonts w:asciiTheme="minorHAnsi" w:hAnsiTheme="minorHAnsi"/>
        </w:rPr>
      </w:pPr>
      <w:r w:rsidRPr="003D1418">
        <w:rPr>
          <w:rFonts w:asciiTheme="minorHAnsi" w:hAnsiTheme="minorHAnsi"/>
        </w:rPr>
        <w:t xml:space="preserve"> </w:t>
      </w:r>
    </w:p>
    <w:p w14:paraId="0510AF30" w14:textId="5F62D2F8" w:rsidR="000D136E" w:rsidRPr="003D1418" w:rsidRDefault="2C375960" w:rsidP="2C375960">
      <w:pPr>
        <w:rPr>
          <w:rFonts w:asciiTheme="minorHAnsi" w:hAnsiTheme="minorHAnsi"/>
        </w:rPr>
      </w:pPr>
      <w:r w:rsidRPr="003D1418">
        <w:rPr>
          <w:rFonts w:asciiTheme="minorHAnsi" w:hAnsiTheme="minorHAnsi"/>
        </w:rPr>
        <w:t xml:space="preserve"> </w:t>
      </w:r>
    </w:p>
    <w:p w14:paraId="53D37B7F" w14:textId="48E185EC" w:rsidR="000D136E" w:rsidRPr="003D1418" w:rsidRDefault="2C375960" w:rsidP="2C375960">
      <w:pPr>
        <w:rPr>
          <w:rFonts w:asciiTheme="minorHAnsi" w:hAnsiTheme="minorHAnsi"/>
        </w:rPr>
      </w:pPr>
      <w:r w:rsidRPr="003D1418">
        <w:rPr>
          <w:rFonts w:asciiTheme="minorHAnsi" w:hAnsiTheme="minorHAnsi"/>
        </w:rPr>
        <w:t xml:space="preserve"> </w:t>
      </w:r>
    </w:p>
    <w:p w14:paraId="102832A2" w14:textId="77777777" w:rsidR="000D136E" w:rsidRPr="003D1418" w:rsidRDefault="000D136E" w:rsidP="000D136E">
      <w:pPr>
        <w:pStyle w:val="Heading4"/>
        <w:rPr>
          <w:rFonts w:asciiTheme="minorHAnsi" w:hAnsiTheme="minorHAnsi"/>
        </w:rPr>
      </w:pPr>
      <w:r w:rsidRPr="003D1418">
        <w:rPr>
          <w:rFonts w:asciiTheme="minorHAnsi" w:hAnsiTheme="minorHAnsi"/>
        </w:rPr>
        <w:t xml:space="preserve">Space debris poses a considerable threat to US satellites, a collision between space debris and a US satellite runs the high risk of being misinterpreted as an attack on the satellite, and consequently a declaration of war        </w:t>
      </w:r>
      <w:r w:rsidRPr="003D1418">
        <w:rPr>
          <w:rFonts w:asciiTheme="minorHAnsi" w:hAnsiTheme="minorHAnsi"/>
        </w:rPr>
        <w:tab/>
      </w:r>
      <w:r w:rsidRPr="003D1418">
        <w:rPr>
          <w:rFonts w:asciiTheme="minorHAnsi" w:hAnsiTheme="minorHAnsi"/>
        </w:rPr>
        <w:tab/>
      </w:r>
      <w:r w:rsidRPr="003D1418">
        <w:rPr>
          <w:rFonts w:asciiTheme="minorHAnsi" w:hAnsiTheme="minorHAnsi"/>
        </w:rPr>
        <w:tab/>
      </w:r>
      <w:r w:rsidRPr="003D1418">
        <w:rPr>
          <w:rFonts w:asciiTheme="minorHAnsi" w:hAnsiTheme="minorHAnsi"/>
        </w:rPr>
        <w:tab/>
        <w:t xml:space="preserve">            Billings 15</w:t>
      </w:r>
    </w:p>
    <w:p w14:paraId="1A325A51" w14:textId="77777777" w:rsidR="000D136E" w:rsidRPr="003D1418" w:rsidRDefault="000D136E" w:rsidP="000D136E">
      <w:pPr>
        <w:rPr>
          <w:rFonts w:asciiTheme="minorHAnsi" w:hAnsiTheme="minorHAnsi"/>
        </w:rPr>
      </w:pPr>
      <w:r w:rsidRPr="003D1418">
        <w:rPr>
          <w:rFonts w:asciiTheme="minorHAnsi" w:hAnsiTheme="minorHAnsi"/>
        </w:rPr>
        <w:t>Lee Billings, 8-10-2015, "War in Space May Be Closer Than Ever," Scientific American, http://www.scientificamerican.com/article/war-in-space-may-be-closer-than-ever/</w:t>
      </w:r>
    </w:p>
    <w:p w14:paraId="59BAB625" w14:textId="77777777" w:rsidR="000D136E" w:rsidRPr="003D1418" w:rsidRDefault="000D136E" w:rsidP="000D136E">
      <w:pPr>
        <w:pStyle w:val="NormalWeb"/>
        <w:shd w:val="clear" w:color="auto" w:fill="FFFFFF"/>
        <w:spacing w:before="0" w:beforeAutospacing="0" w:after="0" w:afterAutospacing="0"/>
        <w:textAlignment w:val="baseline"/>
        <w:rPr>
          <w:rFonts w:asciiTheme="minorHAnsi" w:hAnsiTheme="minorHAnsi"/>
          <w:color w:val="323232"/>
          <w:sz w:val="22"/>
          <w:szCs w:val="22"/>
        </w:rPr>
      </w:pPr>
      <w:r w:rsidRPr="003D1418">
        <w:rPr>
          <w:rFonts w:asciiTheme="minorHAnsi" w:hAnsiTheme="minorHAnsi"/>
          <w:color w:val="323232"/>
          <w:sz w:val="22"/>
          <w:szCs w:val="22"/>
        </w:rPr>
        <w:t xml:space="preserve">For </w:t>
      </w:r>
      <w:proofErr w:type="spellStart"/>
      <w:r w:rsidRPr="003D1418">
        <w:rPr>
          <w:rFonts w:asciiTheme="minorHAnsi" w:hAnsiTheme="minorHAnsi"/>
          <w:color w:val="323232"/>
          <w:sz w:val="22"/>
          <w:szCs w:val="22"/>
        </w:rPr>
        <w:t>Krepon</w:t>
      </w:r>
      <w:proofErr w:type="spellEnd"/>
      <w:r w:rsidRPr="003D1418">
        <w:rPr>
          <w:rFonts w:asciiTheme="minorHAnsi" w:hAnsiTheme="minorHAnsi"/>
          <w:color w:val="323232"/>
          <w:sz w:val="22"/>
          <w:szCs w:val="22"/>
        </w:rPr>
        <w:t xml:space="preserve">, </w:t>
      </w:r>
      <w:r w:rsidRPr="003D1418">
        <w:rPr>
          <w:rStyle w:val="Emphasis"/>
          <w:rFonts w:asciiTheme="minorHAnsi" w:eastAsiaTheme="majorEastAsia" w:hAnsiTheme="minorHAnsi"/>
          <w:highlight w:val="yellow"/>
        </w:rPr>
        <w:t>the debate over the definitions of space weapons and the saber-rattling between Russia, China and the U.S. is unhelpfully eclipsing the more pressing issue of debris</w:t>
      </w:r>
      <w:r w:rsidRPr="003D1418">
        <w:rPr>
          <w:rFonts w:asciiTheme="minorHAnsi" w:hAnsiTheme="minorHAnsi"/>
          <w:color w:val="323232"/>
          <w:sz w:val="22"/>
          <w:szCs w:val="22"/>
        </w:rPr>
        <w:t xml:space="preserve">. “Everyone is talking about purposeful, man-made objects dedicated to warfighting in space, and it’s like we are back in the Cold War,” </w:t>
      </w:r>
      <w:proofErr w:type="spellStart"/>
      <w:r w:rsidRPr="003D1418">
        <w:rPr>
          <w:rFonts w:asciiTheme="minorHAnsi" w:hAnsiTheme="minorHAnsi"/>
          <w:color w:val="323232"/>
          <w:sz w:val="22"/>
          <w:szCs w:val="22"/>
        </w:rPr>
        <w:t>Krepon</w:t>
      </w:r>
      <w:proofErr w:type="spellEnd"/>
      <w:r w:rsidRPr="003D1418">
        <w:rPr>
          <w:rFonts w:asciiTheme="minorHAnsi" w:hAnsiTheme="minorHAnsi"/>
          <w:color w:val="323232"/>
          <w:sz w:val="22"/>
          <w:szCs w:val="22"/>
        </w:rPr>
        <w:t xml:space="preserve"> says. “Meanwhile, </w:t>
      </w:r>
      <w:r w:rsidRPr="003D1418">
        <w:rPr>
          <w:rStyle w:val="Emphasis"/>
          <w:rFonts w:asciiTheme="minorHAnsi" w:eastAsiaTheme="majorEastAsia" w:hAnsiTheme="minorHAnsi"/>
          <w:highlight w:val="yellow"/>
        </w:rPr>
        <w:t>there are about 20,000 weapons already up there in the form of debris. They’re not purposeful—they’re unguided</w:t>
      </w:r>
      <w:r w:rsidRPr="003D1418">
        <w:rPr>
          <w:rFonts w:asciiTheme="minorHAnsi" w:hAnsiTheme="minorHAnsi"/>
          <w:color w:val="323232"/>
          <w:sz w:val="22"/>
          <w:szCs w:val="22"/>
        </w:rPr>
        <w:t>. They’re not seeking out enemy satellites. They’re just whizzing around, doing what they do.”</w:t>
      </w:r>
    </w:p>
    <w:p w14:paraId="15FFECFE" w14:textId="77777777" w:rsidR="000D136E" w:rsidRPr="003D1418" w:rsidRDefault="000D136E" w:rsidP="000D136E">
      <w:pPr>
        <w:pStyle w:val="NormalWeb"/>
        <w:shd w:val="clear" w:color="auto" w:fill="FFFFFF"/>
        <w:spacing w:before="0" w:beforeAutospacing="0" w:after="0" w:afterAutospacing="0"/>
        <w:textAlignment w:val="baseline"/>
        <w:rPr>
          <w:rStyle w:val="Emphasis"/>
          <w:rFonts w:asciiTheme="minorHAnsi" w:eastAsiaTheme="majorEastAsia" w:hAnsiTheme="minorHAnsi"/>
        </w:rPr>
      </w:pPr>
      <w:r w:rsidRPr="003D1418">
        <w:rPr>
          <w:rFonts w:asciiTheme="minorHAnsi" w:hAnsiTheme="minorHAnsi"/>
          <w:color w:val="323232"/>
          <w:sz w:val="22"/>
          <w:szCs w:val="22"/>
        </w:rPr>
        <w:t xml:space="preserve">The space environment, he says, must be protected as </w:t>
      </w:r>
      <w:proofErr w:type="gramStart"/>
      <w:r w:rsidRPr="003D1418">
        <w:rPr>
          <w:rFonts w:asciiTheme="minorHAnsi" w:hAnsiTheme="minorHAnsi"/>
          <w:color w:val="323232"/>
          <w:sz w:val="22"/>
          <w:szCs w:val="22"/>
        </w:rPr>
        <w:t>a global commons</w:t>
      </w:r>
      <w:proofErr w:type="gramEnd"/>
      <w:r w:rsidRPr="003D1418">
        <w:rPr>
          <w:rFonts w:asciiTheme="minorHAnsi" w:hAnsiTheme="minorHAnsi"/>
          <w:color w:val="323232"/>
          <w:sz w:val="22"/>
          <w:szCs w:val="22"/>
        </w:rPr>
        <w:t xml:space="preserve">, similar to the Earth’s oceans and atmosphere. Space junk is very easy to make and very hard to clean up, so international efforts should focus on preventing its creation. Beyond the threat of deliberate destruction, </w:t>
      </w:r>
      <w:r w:rsidRPr="003D1418">
        <w:rPr>
          <w:rStyle w:val="Emphasis"/>
          <w:rFonts w:asciiTheme="minorHAnsi" w:eastAsiaTheme="majorEastAsia" w:hAnsiTheme="minorHAnsi"/>
          <w:highlight w:val="yellow"/>
        </w:rPr>
        <w:t>the risk of accidental collisions and debris strikes will continue to grow as more nations launch and operate more satellites without rigorous international accountability and oversight. And as the chance of accidents increases, so too does the possibility of their being misinterpreted as deliberate, hostile actions in the high-tension cloak-and-dagger military struggle in space.</w:t>
      </w:r>
    </w:p>
    <w:p w14:paraId="64B2A852" w14:textId="77777777" w:rsidR="000D136E" w:rsidRPr="003D1418" w:rsidRDefault="000D136E" w:rsidP="000D136E">
      <w:pPr>
        <w:rPr>
          <w:rFonts w:asciiTheme="minorHAnsi" w:hAnsiTheme="minorHAnsi"/>
        </w:rPr>
      </w:pPr>
    </w:p>
    <w:p w14:paraId="3B577959" w14:textId="77777777" w:rsidR="000D136E" w:rsidRPr="003D1418" w:rsidRDefault="000D136E" w:rsidP="000D136E">
      <w:pPr>
        <w:rPr>
          <w:rFonts w:asciiTheme="minorHAnsi" w:hAnsiTheme="minorHAnsi"/>
        </w:rPr>
      </w:pPr>
    </w:p>
    <w:p w14:paraId="574FB478" w14:textId="77777777" w:rsidR="000D136E" w:rsidRPr="003D1418" w:rsidRDefault="000D136E" w:rsidP="000D136E">
      <w:pPr>
        <w:pStyle w:val="Heading4"/>
        <w:rPr>
          <w:rFonts w:asciiTheme="minorHAnsi" w:hAnsiTheme="minorHAnsi"/>
        </w:rPr>
      </w:pPr>
      <w:r w:rsidRPr="003D1418">
        <w:rPr>
          <w:rFonts w:asciiTheme="minorHAnsi" w:hAnsiTheme="minorHAnsi"/>
        </w:rPr>
        <w:t>The amount of space debris continues to grow, and an unintended impact will cause a major crisis between the US and China                                                                                  Zenko 14</w:t>
      </w:r>
    </w:p>
    <w:p w14:paraId="0D2134E8" w14:textId="77777777" w:rsidR="000D136E" w:rsidRPr="003D1418" w:rsidRDefault="000D136E" w:rsidP="000D136E">
      <w:pPr>
        <w:rPr>
          <w:rFonts w:asciiTheme="minorHAnsi" w:hAnsiTheme="minorHAnsi"/>
        </w:rPr>
      </w:pPr>
      <w:r w:rsidRPr="003D1418">
        <w:rPr>
          <w:rFonts w:asciiTheme="minorHAnsi" w:hAnsiTheme="minorHAnsi"/>
        </w:rPr>
        <w:t>Micah Zenko, April 2014, "Dangerous Space Incidents," Council on Foreign Relations, http://www.cfr.org/space/dangerous-space-incidents/p32790</w:t>
      </w:r>
    </w:p>
    <w:p w14:paraId="6FDD407A" w14:textId="77777777" w:rsidR="000D136E" w:rsidRPr="003D1418" w:rsidRDefault="000D136E" w:rsidP="000D136E">
      <w:pPr>
        <w:pStyle w:val="NormalWeb"/>
        <w:shd w:val="clear" w:color="auto" w:fill="FFFFFF"/>
        <w:spacing w:before="0" w:beforeAutospacing="0" w:after="405" w:afterAutospacing="0"/>
        <w:textAlignment w:val="baseline"/>
        <w:rPr>
          <w:rStyle w:val="Emphasis"/>
          <w:rFonts w:asciiTheme="minorHAnsi" w:eastAsiaTheme="majorEastAsia" w:hAnsiTheme="minorHAnsi"/>
        </w:rPr>
      </w:pPr>
      <w:r w:rsidRPr="003D1418">
        <w:rPr>
          <w:rStyle w:val="Emphasis"/>
          <w:rFonts w:asciiTheme="minorHAnsi" w:eastAsiaTheme="majorEastAsia" w:hAnsiTheme="minorHAnsi"/>
        </w:rPr>
        <w:t> </w:t>
      </w:r>
      <w:r w:rsidRPr="003D1418">
        <w:rPr>
          <w:rStyle w:val="Emphasis"/>
          <w:rFonts w:asciiTheme="minorHAnsi" w:eastAsiaTheme="majorEastAsia" w:hAnsiTheme="minorHAnsi"/>
          <w:highlight w:val="yellow"/>
        </w:rPr>
        <w:t>A</w:t>
      </w:r>
      <w:r w:rsidRPr="003D1418">
        <w:rPr>
          <w:rFonts w:asciiTheme="minorHAnsi" w:hAnsiTheme="minorHAnsi"/>
          <w:color w:val="222222"/>
          <w:sz w:val="22"/>
          <w:szCs w:val="22"/>
        </w:rPr>
        <w:t xml:space="preserve"> January 2007 direct ascent </w:t>
      </w:r>
      <w:r w:rsidRPr="003D1418">
        <w:rPr>
          <w:rStyle w:val="Emphasis"/>
          <w:rFonts w:asciiTheme="minorHAnsi" w:eastAsiaTheme="majorEastAsia" w:hAnsiTheme="minorHAnsi"/>
          <w:highlight w:val="yellow"/>
        </w:rPr>
        <w:t>ASAT test carried out by China</w:t>
      </w:r>
      <w:r w:rsidRPr="003D1418">
        <w:rPr>
          <w:rFonts w:asciiTheme="minorHAnsi" w:hAnsiTheme="minorHAnsi"/>
          <w:color w:val="222222"/>
          <w:sz w:val="22"/>
          <w:szCs w:val="22"/>
        </w:rPr>
        <w:t xml:space="preserve"> against its defunct Fengyun-1C weather satellite instantly </w:t>
      </w:r>
      <w:r w:rsidRPr="003D1418">
        <w:rPr>
          <w:rStyle w:val="Emphasis"/>
          <w:rFonts w:asciiTheme="minorHAnsi" w:eastAsiaTheme="majorEastAsia" w:hAnsiTheme="minorHAnsi"/>
          <w:highlight w:val="yellow"/>
        </w:rPr>
        <w:t>increased the amount of space debris in low earth orbit (LEO) by 40 percent. Debris is</w:t>
      </w:r>
      <w:r w:rsidRPr="003D1418">
        <w:rPr>
          <w:rFonts w:asciiTheme="minorHAnsi" w:hAnsiTheme="minorHAnsi"/>
          <w:color w:val="222222"/>
          <w:sz w:val="22"/>
          <w:szCs w:val="22"/>
        </w:rPr>
        <w:t xml:space="preserve"> especially </w:t>
      </w:r>
      <w:r w:rsidRPr="003D1418">
        <w:rPr>
          <w:rStyle w:val="Emphasis"/>
          <w:rFonts w:asciiTheme="minorHAnsi" w:eastAsiaTheme="majorEastAsia" w:hAnsiTheme="minorHAnsi"/>
          <w:highlight w:val="yellow"/>
        </w:rPr>
        <w:t>problematic in LEO, where half of the world's 1,100 active satellites operate.</w:t>
      </w:r>
      <w:r w:rsidRPr="003D1418">
        <w:rPr>
          <w:rStyle w:val="Emphasis"/>
          <w:rFonts w:asciiTheme="minorHAnsi" w:eastAsiaTheme="majorEastAsia" w:hAnsiTheme="minorHAnsi"/>
        </w:rPr>
        <w:t xml:space="preserve"> </w:t>
      </w:r>
      <w:r w:rsidRPr="003D1418">
        <w:rPr>
          <w:rStyle w:val="Emphasis"/>
          <w:rFonts w:asciiTheme="minorHAnsi" w:eastAsiaTheme="majorEastAsia" w:hAnsiTheme="minorHAnsi"/>
          <w:highlight w:val="yellow"/>
        </w:rPr>
        <w:t>Space objects</w:t>
      </w:r>
      <w:r w:rsidRPr="003D1418">
        <w:rPr>
          <w:rFonts w:asciiTheme="minorHAnsi" w:hAnsiTheme="minorHAnsi"/>
          <w:color w:val="222222"/>
          <w:sz w:val="22"/>
          <w:szCs w:val="22"/>
        </w:rPr>
        <w:t xml:space="preserve">—even flecks of paint—travel as fast as eighteen thousand miles per hour and </w:t>
      </w:r>
      <w:r w:rsidRPr="003D1418">
        <w:rPr>
          <w:rStyle w:val="Emphasis"/>
          <w:rFonts w:asciiTheme="minorHAnsi" w:eastAsiaTheme="majorEastAsia" w:hAnsiTheme="minorHAnsi"/>
          <w:highlight w:val="yellow"/>
        </w:rPr>
        <w:t>can cause catastrophic damage to manned and unmanned spacecraft</w:t>
      </w:r>
      <w:r w:rsidRPr="003D1418">
        <w:rPr>
          <w:rFonts w:asciiTheme="minorHAnsi" w:hAnsiTheme="minorHAnsi"/>
          <w:color w:val="222222"/>
          <w:sz w:val="22"/>
          <w:szCs w:val="22"/>
        </w:rPr>
        <w:t xml:space="preserve">—creating even more debris in the process. The U.S. National Research Council estimates that </w:t>
      </w:r>
      <w:r w:rsidRPr="003D1418">
        <w:rPr>
          <w:rStyle w:val="Emphasis"/>
          <w:rFonts w:asciiTheme="minorHAnsi" w:eastAsiaTheme="majorEastAsia" w:hAnsiTheme="minorHAnsi"/>
          <w:highlight w:val="yellow"/>
        </w:rPr>
        <w:t>portions of LEO have reached a "tipping point,"</w:t>
      </w:r>
      <w:r w:rsidRPr="003D1418">
        <w:rPr>
          <w:rFonts w:asciiTheme="minorHAnsi" w:hAnsiTheme="minorHAnsi"/>
          <w:color w:val="222222"/>
          <w:sz w:val="22"/>
          <w:szCs w:val="22"/>
        </w:rPr>
        <w:t xml:space="preserve"> with hundreds of thousands of space debris larger than one centimeter stuck in orbit that will collide with other pieces of debris or spacecraft, thus creating exponentially more debris. Significant growth in the quantity or density of space debris could render certain high-demand portions of outer space unnavigable and inutile. Currently, there are no legal or internationally accepted means for removing existing debris. China could also test co-orbital antisatellite systems in which an interceptor spacecraft destroys its target by exploding in close proximity, creating even more debris. For several years, Beijing has conducted a series of close proximity maneuvers with its satellites in LEO; the most recent occurred after a July 20, 2013, launch of three satellites on the same rocket, which have since conducted sudden maneuvers toward other Chinese satellites. Human or operating errors during these maneuvers could inadvertently result in a collision that produces harmful debris. While these maneuvers could eventually be used for civilian purposes, most U.S. officials believe these experiments are primarily intended to demonstrate latent ASAT capabilities. </w:t>
      </w:r>
      <w:r w:rsidRPr="003D1418">
        <w:rPr>
          <w:rStyle w:val="Emphasis"/>
          <w:rFonts w:asciiTheme="minorHAnsi" w:eastAsiaTheme="majorEastAsia" w:hAnsiTheme="minorHAnsi"/>
          <w:highlight w:val="yellow"/>
        </w:rPr>
        <w:t>An ASAT test that causes unintended damage to U.S. and ally satellites or an accident in space caused by debris could trigger a major international crisis between the United States and China.</w:t>
      </w:r>
      <w:r w:rsidRPr="003D1418">
        <w:rPr>
          <w:rFonts w:asciiTheme="minorHAnsi" w:hAnsiTheme="minorHAnsi"/>
          <w:color w:val="222222"/>
          <w:sz w:val="22"/>
          <w:szCs w:val="22"/>
        </w:rPr>
        <w:t xml:space="preserve"> The risk is heightened by the fact that both countries have no pre–space-launch notification arrangements, similar to the U.S.-Russia agreement on notifications of intercontinental ballistic missile (ICBM) and submarine-launched ballistic missile (SLBM) launches. </w:t>
      </w:r>
      <w:r w:rsidRPr="003D1418">
        <w:rPr>
          <w:rStyle w:val="Emphasis"/>
          <w:rFonts w:asciiTheme="minorHAnsi" w:eastAsiaTheme="majorEastAsia" w:hAnsiTheme="minorHAnsi"/>
          <w:highlight w:val="yellow"/>
        </w:rPr>
        <w:t>Management of such a crisis could also be hindered by a lack of direct communication between U.S. authorities and the PLA agency that oversees Chinese military space launches.</w:t>
      </w:r>
    </w:p>
    <w:p w14:paraId="496E8D1F" w14:textId="77777777" w:rsidR="000D136E" w:rsidRPr="003D1418" w:rsidRDefault="000D136E" w:rsidP="000D136E">
      <w:pPr>
        <w:pStyle w:val="Heading4"/>
        <w:rPr>
          <w:rFonts w:asciiTheme="minorHAnsi" w:hAnsiTheme="minorHAnsi"/>
          <w:shd w:val="clear" w:color="auto" w:fill="FFFFFF"/>
        </w:rPr>
      </w:pPr>
      <w:r w:rsidRPr="003D1418">
        <w:rPr>
          <w:rFonts w:asciiTheme="minorHAnsi" w:hAnsiTheme="minorHAnsi"/>
          <w:shd w:val="clear" w:color="auto" w:fill="FFFFFF"/>
        </w:rPr>
        <w:t xml:space="preserve">The consequences of Space warfare extremely high, equal to that of nuke war   </w:t>
      </w:r>
      <w:proofErr w:type="spellStart"/>
      <w:r w:rsidRPr="003D1418">
        <w:rPr>
          <w:rFonts w:asciiTheme="minorHAnsi" w:hAnsiTheme="minorHAnsi"/>
          <w:shd w:val="clear" w:color="auto" w:fill="FFFFFF"/>
        </w:rPr>
        <w:t>Lamrani</w:t>
      </w:r>
      <w:proofErr w:type="spellEnd"/>
      <w:r w:rsidRPr="003D1418">
        <w:rPr>
          <w:rFonts w:asciiTheme="minorHAnsi" w:hAnsiTheme="minorHAnsi"/>
          <w:shd w:val="clear" w:color="auto" w:fill="FFFFFF"/>
        </w:rPr>
        <w:t xml:space="preserve"> 16 </w:t>
      </w:r>
      <w:r w:rsidRPr="003D1418">
        <w:rPr>
          <w:rStyle w:val="Style13ptBold"/>
          <w:rFonts w:asciiTheme="minorHAnsi" w:hAnsiTheme="minorHAnsi"/>
          <w:sz w:val="20"/>
          <w:szCs w:val="20"/>
        </w:rPr>
        <w:t xml:space="preserve">Omar </w:t>
      </w:r>
      <w:proofErr w:type="spellStart"/>
      <w:r w:rsidRPr="003D1418">
        <w:rPr>
          <w:rStyle w:val="Style13ptBold"/>
          <w:rFonts w:asciiTheme="minorHAnsi" w:hAnsiTheme="minorHAnsi"/>
          <w:sz w:val="20"/>
          <w:szCs w:val="20"/>
        </w:rPr>
        <w:t>Lamrani</w:t>
      </w:r>
      <w:proofErr w:type="spellEnd"/>
      <w:r w:rsidRPr="003D1418">
        <w:rPr>
          <w:rStyle w:val="Style13ptBold"/>
          <w:rFonts w:asciiTheme="minorHAnsi" w:hAnsiTheme="minorHAnsi"/>
          <w:sz w:val="20"/>
          <w:szCs w:val="20"/>
        </w:rPr>
        <w:t>, 5-18-2016, "What the U.S. Military Fears Most: A Massive Space War," National Interest, http://nationalinterest.org/blog/the-buzz/what-the-us-military-fears-most-massive-space-war-16248?page=2</w:t>
      </w:r>
    </w:p>
    <w:p w14:paraId="383EE246" w14:textId="77777777" w:rsidR="000D136E" w:rsidRPr="003D1418" w:rsidRDefault="000D136E" w:rsidP="000D136E">
      <w:pPr>
        <w:rPr>
          <w:rFonts w:asciiTheme="minorHAnsi" w:hAnsiTheme="minorHAnsi"/>
          <w:color w:val="000000"/>
          <w:sz w:val="27"/>
          <w:szCs w:val="27"/>
          <w:shd w:val="clear" w:color="auto" w:fill="FFFFFF"/>
        </w:rPr>
      </w:pPr>
      <w:r w:rsidRPr="003D1418">
        <w:rPr>
          <w:rFonts w:asciiTheme="minorHAnsi" w:hAnsiTheme="minorHAnsi"/>
          <w:color w:val="000000"/>
          <w:sz w:val="27"/>
          <w:szCs w:val="27"/>
          <w:shd w:val="clear" w:color="auto" w:fill="FFFFFF"/>
        </w:rPr>
        <w:t xml:space="preserve">Increased </w:t>
      </w:r>
      <w:r w:rsidRPr="003D1418">
        <w:rPr>
          <w:rStyle w:val="Emphasis"/>
          <w:rFonts w:asciiTheme="minorHAnsi" w:hAnsiTheme="minorHAnsi"/>
          <w:highlight w:val="yellow"/>
        </w:rPr>
        <w:t>competition in space is reviving fears of a war there, one with devastating consequences</w:t>
      </w:r>
      <w:r w:rsidRPr="003D1418">
        <w:rPr>
          <w:rFonts w:asciiTheme="minorHAnsi" w:hAnsiTheme="minorHAnsi"/>
          <w:color w:val="000000"/>
          <w:sz w:val="27"/>
          <w:szCs w:val="27"/>
          <w:shd w:val="clear" w:color="auto" w:fill="FFFFFF"/>
        </w:rPr>
        <w:t xml:space="preserve">. </w:t>
      </w:r>
      <w:r w:rsidRPr="003D1418">
        <w:rPr>
          <w:rStyle w:val="Emphasis"/>
          <w:rFonts w:asciiTheme="minorHAnsi" w:hAnsiTheme="minorHAnsi"/>
          <w:highlight w:val="yellow"/>
        </w:rPr>
        <w:t>Humanity depends on space systems for</w:t>
      </w:r>
      <w:r w:rsidRPr="003D1418">
        <w:rPr>
          <w:rFonts w:asciiTheme="minorHAnsi" w:hAnsiTheme="minorHAnsi"/>
          <w:color w:val="000000"/>
          <w:sz w:val="27"/>
          <w:szCs w:val="27"/>
          <w:shd w:val="clear" w:color="auto" w:fill="FFFFFF"/>
        </w:rPr>
        <w:t xml:space="preserve"> communication, exploration, navigation and a host of other </w:t>
      </w:r>
      <w:r w:rsidRPr="003D1418">
        <w:rPr>
          <w:rStyle w:val="Emphasis"/>
          <w:rFonts w:asciiTheme="minorHAnsi" w:hAnsiTheme="minorHAnsi"/>
          <w:highlight w:val="yellow"/>
        </w:rPr>
        <w:t>functions integral to modern life</w:t>
      </w:r>
      <w:r w:rsidRPr="003D1418">
        <w:rPr>
          <w:rFonts w:asciiTheme="minorHAnsi" w:hAnsiTheme="minorHAnsi"/>
          <w:color w:val="000000"/>
          <w:sz w:val="27"/>
          <w:szCs w:val="27"/>
          <w:shd w:val="clear" w:color="auto" w:fill="FFFFFF"/>
        </w:rPr>
        <w:t xml:space="preserve">. Moreover, future breakthroughs may </w:t>
      </w:r>
      <w:proofErr w:type="gramStart"/>
      <w:r w:rsidRPr="003D1418">
        <w:rPr>
          <w:rFonts w:asciiTheme="minorHAnsi" w:hAnsiTheme="minorHAnsi"/>
          <w:color w:val="000000"/>
          <w:sz w:val="27"/>
          <w:szCs w:val="27"/>
          <w:shd w:val="clear" w:color="auto" w:fill="FFFFFF"/>
        </w:rPr>
        <w:t>await</w:t>
      </w:r>
      <w:proofErr w:type="gramEnd"/>
      <w:r w:rsidRPr="003D1418">
        <w:rPr>
          <w:rFonts w:asciiTheme="minorHAnsi" w:hAnsiTheme="minorHAnsi"/>
          <w:color w:val="000000"/>
          <w:sz w:val="27"/>
          <w:szCs w:val="27"/>
          <w:shd w:val="clear" w:color="auto" w:fill="FFFFFF"/>
        </w:rPr>
        <w:t xml:space="preserve"> in space, including solar energy improvements, nuclear waste disposal and extraterrestrial mining.</w:t>
      </w:r>
    </w:p>
    <w:p w14:paraId="3A2A66BD" w14:textId="77777777" w:rsidR="000D136E" w:rsidRPr="003D1418" w:rsidRDefault="000D136E" w:rsidP="000D136E">
      <w:pPr>
        <w:rPr>
          <w:rStyle w:val="Emphasis"/>
          <w:rFonts w:asciiTheme="minorHAnsi" w:hAnsiTheme="minorHAnsi"/>
        </w:rPr>
      </w:pPr>
      <w:r w:rsidRPr="003D1418">
        <w:rPr>
          <w:rStyle w:val="Emphasis"/>
          <w:rFonts w:asciiTheme="minorHAnsi" w:hAnsiTheme="minorHAnsi"/>
          <w:highlight w:val="yellow"/>
        </w:rPr>
        <w:t>A war in space would disable a number of key satellites, and the resulting debris would place vital orbital regions at risk.</w:t>
      </w:r>
      <w:r w:rsidRPr="003D1418">
        <w:rPr>
          <w:rFonts w:asciiTheme="minorHAnsi" w:hAnsiTheme="minorHAnsi"/>
          <w:color w:val="000000"/>
          <w:sz w:val="27"/>
          <w:szCs w:val="27"/>
          <w:shd w:val="clear" w:color="auto" w:fill="FFFFFF"/>
        </w:rPr>
        <w:t xml:space="preserve"> </w:t>
      </w:r>
      <w:r w:rsidRPr="003D1418">
        <w:rPr>
          <w:rStyle w:val="Emphasis"/>
          <w:rFonts w:asciiTheme="minorHAnsi" w:hAnsiTheme="minorHAnsi"/>
          <w:highlight w:val="yellow"/>
        </w:rPr>
        <w:t>The damage to the world economy could also be disastrous</w:t>
      </w:r>
      <w:r w:rsidRPr="003D1418">
        <w:rPr>
          <w:rFonts w:asciiTheme="minorHAnsi" w:hAnsiTheme="minorHAnsi"/>
          <w:color w:val="000000"/>
          <w:sz w:val="27"/>
          <w:szCs w:val="27"/>
          <w:shd w:val="clear" w:color="auto" w:fill="FFFFFF"/>
        </w:rPr>
        <w:t xml:space="preserve">. In severity, the </w:t>
      </w:r>
      <w:r w:rsidRPr="003D1418">
        <w:rPr>
          <w:rStyle w:val="Emphasis"/>
          <w:rFonts w:asciiTheme="minorHAnsi" w:hAnsiTheme="minorHAnsi"/>
          <w:highlight w:val="yellow"/>
        </w:rPr>
        <w:t>consequences of space warfare could be comparable to those of nuclear war</w:t>
      </w:r>
      <w:r w:rsidRPr="003D1418">
        <w:rPr>
          <w:rFonts w:asciiTheme="minorHAnsi" w:hAnsiTheme="minorHAnsi"/>
          <w:color w:val="000000"/>
          <w:sz w:val="27"/>
          <w:szCs w:val="27"/>
          <w:shd w:val="clear" w:color="auto" w:fill="FFFFFF"/>
        </w:rPr>
        <w:t xml:space="preserve">. What's more, </w:t>
      </w:r>
      <w:r w:rsidRPr="003D1418">
        <w:rPr>
          <w:rStyle w:val="Emphasis"/>
          <w:rFonts w:asciiTheme="minorHAnsi" w:hAnsiTheme="minorHAnsi"/>
          <w:highlight w:val="yellow"/>
        </w:rPr>
        <w:t>disabling key constellations that give early launch warnings could be seen as the opening salvo in a nuclear attack, driving the threat of a wider conflagration.</w:t>
      </w:r>
    </w:p>
    <w:p w14:paraId="0CA88453" w14:textId="0EA61C4D" w:rsidR="000D136E" w:rsidRPr="003D1418" w:rsidRDefault="000D136E" w:rsidP="000D136E">
      <w:pPr>
        <w:pStyle w:val="Heading4"/>
        <w:rPr>
          <w:rStyle w:val="Style13ptBold"/>
          <w:rFonts w:asciiTheme="minorHAnsi" w:hAnsiTheme="minorHAnsi"/>
          <w:sz w:val="20"/>
          <w:szCs w:val="20"/>
        </w:rPr>
      </w:pPr>
      <w:r w:rsidRPr="003D1418">
        <w:rPr>
          <w:rFonts w:asciiTheme="minorHAnsi" w:hAnsiTheme="minorHAnsi"/>
        </w:rPr>
        <w:t xml:space="preserve">The United States and China focusing on common interests, exchanging views on space policy, discussing ideas for cooperation, and increasing transparency will solve for differing goals, misperceptions and strategic instabilities that pave the way for global conflict Weeden 15 </w:t>
      </w:r>
      <w:r w:rsidRPr="003D1418">
        <w:rPr>
          <w:rStyle w:val="Style13ptBold"/>
          <w:rFonts w:asciiTheme="minorHAnsi" w:hAnsiTheme="minorHAnsi"/>
          <w:sz w:val="20"/>
          <w:szCs w:val="20"/>
        </w:rPr>
        <w:t>Brian Weeden, 9-9-2015, "An Opportunity to Use the Space Domain to Strengthen the U.S.-China Relationship," No Publication, http://nbr.org/research/activity.aspx?id=602</w:t>
      </w:r>
    </w:p>
    <w:p w14:paraId="74E4B762" w14:textId="238274FE" w:rsidR="000D136E" w:rsidRPr="003D1418" w:rsidRDefault="000D136E" w:rsidP="003D1418">
      <w:pPr>
        <w:rPr>
          <w:rStyle w:val="normaltextrun"/>
          <w:rFonts w:asciiTheme="minorHAnsi" w:hAnsiTheme="minorHAnsi"/>
        </w:rPr>
      </w:pPr>
      <w:r w:rsidRPr="003D1418">
        <w:rPr>
          <w:rStyle w:val="Emphasis"/>
          <w:rFonts w:asciiTheme="minorHAnsi" w:hAnsiTheme="minorHAnsi"/>
          <w:highlight w:val="yellow"/>
        </w:rPr>
        <w:t>Despite</w:t>
      </w:r>
      <w:r w:rsidRPr="003D1418">
        <w:rPr>
          <w:rFonts w:asciiTheme="minorHAnsi" w:hAnsiTheme="minorHAnsi"/>
          <w:color w:val="333333"/>
          <w:sz w:val="17"/>
          <w:szCs w:val="17"/>
        </w:rPr>
        <w:t xml:space="preserve"> these </w:t>
      </w:r>
      <w:r w:rsidRPr="003D1418">
        <w:rPr>
          <w:rStyle w:val="Emphasis"/>
          <w:rFonts w:asciiTheme="minorHAnsi" w:hAnsiTheme="minorHAnsi"/>
          <w:highlight w:val="yellow"/>
        </w:rPr>
        <w:t>challenges</w:t>
      </w:r>
      <w:r w:rsidRPr="003D1418">
        <w:rPr>
          <w:rFonts w:asciiTheme="minorHAnsi" w:hAnsiTheme="minorHAnsi"/>
          <w:color w:val="333333"/>
          <w:sz w:val="17"/>
          <w:szCs w:val="17"/>
        </w:rPr>
        <w:t xml:space="preserve"> and concerns, </w:t>
      </w:r>
      <w:r w:rsidRPr="003D1418">
        <w:rPr>
          <w:rStyle w:val="Emphasis"/>
          <w:rFonts w:asciiTheme="minorHAnsi" w:hAnsiTheme="minorHAnsi"/>
          <w:highlight w:val="yellow"/>
        </w:rPr>
        <w:t>there are concrete steps that the United States and China can take to manage tensions and</w:t>
      </w:r>
      <w:r w:rsidRPr="003D1418">
        <w:rPr>
          <w:rStyle w:val="Emphasis"/>
          <w:rFonts w:asciiTheme="minorHAnsi" w:hAnsiTheme="minorHAnsi"/>
        </w:rPr>
        <w:t xml:space="preserve"> </w:t>
      </w:r>
      <w:r w:rsidRPr="003D1418">
        <w:rPr>
          <w:rFonts w:asciiTheme="minorHAnsi" w:hAnsiTheme="minorHAnsi"/>
        </w:rPr>
        <w:t>possibly even</w:t>
      </w:r>
      <w:r w:rsidRPr="003D1418">
        <w:rPr>
          <w:rStyle w:val="Emphasis"/>
          <w:rFonts w:asciiTheme="minorHAnsi" w:hAnsiTheme="minorHAnsi"/>
        </w:rPr>
        <w:t xml:space="preserve"> </w:t>
      </w:r>
      <w:r w:rsidRPr="003D1418">
        <w:rPr>
          <w:rStyle w:val="Emphasis"/>
          <w:rFonts w:asciiTheme="minorHAnsi" w:hAnsiTheme="minorHAnsi"/>
          <w:highlight w:val="yellow"/>
        </w:rPr>
        <w:t>work toward positive engagement</w:t>
      </w:r>
      <w:r w:rsidRPr="003D1418">
        <w:rPr>
          <w:rFonts w:asciiTheme="minorHAnsi" w:hAnsiTheme="minorHAnsi"/>
          <w:color w:val="333333"/>
          <w:sz w:val="17"/>
          <w:szCs w:val="17"/>
        </w:rPr>
        <w:t xml:space="preserve">.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 President Xi Jinping’s upcoming visit presents an opportunity to build on the 2011 agreement and take steps toward these goals. </w:t>
      </w:r>
      <w:r w:rsidRPr="003D1418">
        <w:rPr>
          <w:rStyle w:val="Emphasis"/>
          <w:rFonts w:asciiTheme="minorHAnsi" w:hAnsiTheme="minorHAnsi"/>
          <w:highlight w:val="yellow"/>
        </w:rPr>
        <w:t>The first step should be to have a substantive discussion on space security</w:t>
      </w:r>
      <w:r w:rsidRPr="003D1418">
        <w:rPr>
          <w:rStyle w:val="Emphasis"/>
          <w:rFonts w:asciiTheme="minorHAnsi" w:hAnsiTheme="minorHAnsi"/>
        </w:rPr>
        <w:t>.</w:t>
      </w:r>
      <w:r w:rsidRPr="003D1418">
        <w:rPr>
          <w:rFonts w:asciiTheme="minorHAnsi" w:hAnsiTheme="minorHAnsi"/>
          <w:color w:val="333333"/>
          <w:sz w:val="17"/>
          <w:szCs w:val="17"/>
        </w:rPr>
        <w:t xml:space="preserve"> President Obama should clearly communicate the importance that the United States places on assured access to space, U.S. concerns with recent Chinese </w:t>
      </w:r>
      <w:proofErr w:type="spellStart"/>
      <w:r w:rsidRPr="003D1418">
        <w:rPr>
          <w:rFonts w:asciiTheme="minorHAnsi" w:hAnsiTheme="minorHAnsi"/>
          <w:color w:val="333333"/>
          <w:sz w:val="17"/>
          <w:szCs w:val="17"/>
        </w:rPr>
        <w:t>counterspace</w:t>
      </w:r>
      <w:proofErr w:type="spellEnd"/>
      <w:r w:rsidRPr="003D1418">
        <w:rPr>
          <w:rFonts w:asciiTheme="minorHAnsi" w:hAnsiTheme="minorHAnsi"/>
          <w:color w:val="333333"/>
          <w:sz w:val="17"/>
          <w:szCs w:val="17"/>
        </w:rPr>
        <w:t xml:space="preserve"> testing, and the potential negative consequences of any aggressive acts in space</w:t>
      </w:r>
      <w:r w:rsidRPr="003D1418">
        <w:rPr>
          <w:rStyle w:val="Emphasis"/>
          <w:rFonts w:asciiTheme="minorHAnsi" w:hAnsiTheme="minorHAnsi"/>
          <w:highlight w:val="yellow"/>
        </w:rPr>
        <w:t>. Both countries should exchange views on space policies,</w:t>
      </w:r>
      <w:r w:rsidRPr="003D1418">
        <w:rPr>
          <w:rFonts w:asciiTheme="minorHAnsi" w:hAnsiTheme="minorHAnsi"/>
          <w:color w:val="333333"/>
          <w:sz w:val="17"/>
          <w:szCs w:val="17"/>
        </w:rPr>
        <w:t xml:space="preserve"> including their interpretations of how self-defense applies to satellites and hostile actions in space</w:t>
      </w:r>
      <w:r w:rsidRPr="003D1418">
        <w:rPr>
          <w:rFonts w:asciiTheme="minorHAnsi" w:hAnsiTheme="minorHAnsi"/>
          <w:color w:val="333333"/>
          <w:sz w:val="17"/>
          <w:szCs w:val="17"/>
          <w:highlight w:val="yellow"/>
        </w:rPr>
        <w:t xml:space="preserve">. </w:t>
      </w:r>
      <w:r w:rsidRPr="003D1418">
        <w:rPr>
          <w:rStyle w:val="Emphasis"/>
          <w:rFonts w:asciiTheme="minorHAnsi" w:hAnsiTheme="minorHAnsi"/>
          <w:highlight w:val="yellow"/>
        </w:rPr>
        <w:t xml:space="preserve">Doing so can help avoid misunderstandings and misperceptions that could lead either country to unwittingly take actions that escalate a crisis. </w:t>
      </w:r>
      <w:r w:rsidRPr="003D1418">
        <w:rPr>
          <w:rFonts w:asciiTheme="minorHAnsi" w:hAnsiTheme="minorHAnsi"/>
          <w:color w:val="333333"/>
          <w:sz w:val="17"/>
          <w:szCs w:val="17"/>
          <w:highlight w:val="yellow"/>
        </w:rPr>
        <w:t xml:space="preserve">Second, </w:t>
      </w:r>
      <w:r w:rsidRPr="003D1418">
        <w:rPr>
          <w:rStyle w:val="Emphasis"/>
          <w:rFonts w:asciiTheme="minorHAnsi" w:hAnsiTheme="minorHAnsi"/>
          <w:highlight w:val="yellow"/>
        </w:rPr>
        <w:t>Presidents Obama and Xi should discuss specific ideas for cooperation in civil and scientific space activities and the use of space for peaceful applications on earth.</w:t>
      </w:r>
      <w:r w:rsidRPr="003D1418">
        <w:rPr>
          <w:rFonts w:asciiTheme="minorHAnsi" w:hAnsiTheme="minorHAnsi"/>
          <w:color w:val="333333"/>
          <w:sz w:val="17"/>
          <w:szCs w:val="17"/>
          <w:highlight w:val="yellow"/>
        </w:rPr>
        <w:t xml:space="preserve"> </w:t>
      </w:r>
      <w:r w:rsidRPr="003D1418">
        <w:rPr>
          <w:rStyle w:val="Emphasis"/>
          <w:rFonts w:asciiTheme="minorHAnsi" w:hAnsiTheme="minorHAnsi"/>
          <w:highlight w:val="yellow"/>
        </w:rPr>
        <w:t>Continuing to exclude China from civil space cooperation will not prevent it from developing its own capabilities</w:t>
      </w:r>
      <w:r w:rsidRPr="003D1418">
        <w:rPr>
          <w:rStyle w:val="Emphasis"/>
          <w:rFonts w:asciiTheme="minorHAnsi" w:hAnsiTheme="minorHAnsi"/>
        </w:rPr>
        <w:t>;</w:t>
      </w:r>
      <w:r w:rsidRPr="003D1418">
        <w:rPr>
          <w:rFonts w:asciiTheme="minorHAnsi" w:hAnsiTheme="minorHAnsi"/>
          <w:color w:val="333333"/>
          <w:sz w:val="17"/>
          <w:szCs w:val="17"/>
        </w:rPr>
        <w:t xml:space="preserve"> this approach will only ensure that China cooperates with other countries in space in a way that advances its own national interests and goals. </w:t>
      </w:r>
      <w:r w:rsidRPr="003D1418">
        <w:rPr>
          <w:rStyle w:val="Emphasis"/>
          <w:rFonts w:asciiTheme="minorHAnsi" w:hAnsiTheme="minorHAnsi"/>
          <w:highlight w:val="yellow"/>
        </w:rPr>
        <w:t>Space weather, scientific research, exploration, capacity building for disaster response, and global environmental monitoring are all areas where the United States and China share joint interests and could collaborate with each other</w:t>
      </w:r>
      <w:r w:rsidRPr="003D1418">
        <w:rPr>
          <w:rStyle w:val="Emphasis"/>
          <w:rFonts w:asciiTheme="minorHAnsi" w:hAnsiTheme="minorHAnsi"/>
        </w:rPr>
        <w:t xml:space="preserve"> </w:t>
      </w:r>
      <w:r w:rsidRPr="003D1418">
        <w:rPr>
          <w:rFonts w:asciiTheme="minorHAnsi" w:hAnsiTheme="minorHAnsi"/>
          <w:color w:val="333333"/>
          <w:sz w:val="17"/>
          <w:szCs w:val="17"/>
        </w:rPr>
        <w:t xml:space="preserve">and other interested countries </w:t>
      </w:r>
      <w:r w:rsidRPr="003D1418">
        <w:rPr>
          <w:rStyle w:val="Emphasis"/>
          <w:rFonts w:asciiTheme="minorHAnsi" w:hAnsiTheme="minorHAnsi"/>
          <w:highlight w:val="yellow"/>
        </w:rPr>
        <w:t>to help establish broader relationships</w:t>
      </w:r>
      <w:r w:rsidRPr="003D1418">
        <w:rPr>
          <w:rFonts w:asciiTheme="minorHAnsi" w:hAnsiTheme="minorHAnsi"/>
          <w:color w:val="333333"/>
          <w:sz w:val="17"/>
          <w:szCs w:val="17"/>
        </w:rPr>
        <w:t xml:space="preserve"> outside the military realm. In addition, </w:t>
      </w:r>
      <w:r w:rsidRPr="003D1418">
        <w:rPr>
          <w:rFonts w:asciiTheme="minorHAnsi" w:hAnsiTheme="minorHAnsi"/>
        </w:rPr>
        <w:t>the United States should take steps on its own to stabilize the relationship. First and foremost, it should get serious about making U.</w:t>
      </w:r>
      <w:r w:rsidRPr="003D1418">
        <w:rPr>
          <w:rFonts w:asciiTheme="minorHAnsi" w:hAnsiTheme="minorHAnsi"/>
          <w:color w:val="333333"/>
          <w:sz w:val="17"/>
          <w:szCs w:val="17"/>
        </w:rPr>
        <w:t xml:space="preserve">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Radical change is thus needed in how Washington develops and organizes national security space capabilities. Moreover, the United States should embrace commercial services to diversify and augment governmental capabilities, while encouraging allies to develop their own space capabilities. Second, </w:t>
      </w:r>
      <w:r w:rsidRPr="003D1418">
        <w:rPr>
          <w:rStyle w:val="Emphasis"/>
          <w:rFonts w:asciiTheme="minorHAnsi" w:hAnsiTheme="minorHAnsi"/>
          <w:highlight w:val="yellow"/>
        </w:rPr>
        <w:t>the United States should continue to bolster the transparency of space activities</w:t>
      </w:r>
      <w:r w:rsidRPr="003D1418">
        <w:rPr>
          <w:rFonts w:asciiTheme="minorHAnsi" w:hAnsiTheme="minorHAnsi"/>
          <w:color w:val="333333"/>
          <w:sz w:val="17"/>
          <w:szCs w:val="17"/>
        </w:rPr>
        <w:t xml:space="preserve"> by increasing the amount of space situational awareness (SSA) data available to satellite operators and the public. </w:t>
      </w:r>
      <w:r w:rsidRPr="003D1418">
        <w:rPr>
          <w:rStyle w:val="Emphasis"/>
          <w:rFonts w:asciiTheme="minorHAnsi" w:hAnsiTheme="minorHAnsi"/>
          <w:highlight w:val="yellow"/>
        </w:rPr>
        <w:t>Greater transparency reinforces ongoing U.S. and international initiatives to promote responsible behavior in space and also helps mitigate the possibility for accidents or naturally caused events to spark or escalate tensions</w:t>
      </w:r>
      <w:r w:rsidRPr="003D1418">
        <w:rPr>
          <w:rFonts w:asciiTheme="minorHAnsi" w:hAnsiTheme="minorHAnsi"/>
          <w:color w:val="333333"/>
          <w:sz w:val="17"/>
          <w:szCs w:val="17"/>
          <w:highlight w:val="yellow"/>
        </w:rPr>
        <w:t>.</w:t>
      </w:r>
      <w:r w:rsidRPr="003D1418">
        <w:rPr>
          <w:rFonts w:asciiTheme="minorHAnsi" w:hAnsiTheme="minorHAnsi"/>
          <w:color w:val="333333"/>
          <w:sz w:val="17"/>
          <w:szCs w:val="17"/>
        </w:rPr>
        <w:t xml:space="preserve"> 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 </w:t>
      </w:r>
      <w:r w:rsidRPr="003D1418">
        <w:rPr>
          <w:rStyle w:val="Emphasis"/>
          <w:rFonts w:asciiTheme="minorHAnsi" w:hAnsiTheme="minorHAnsi"/>
          <w:highlight w:val="yellow"/>
        </w:rPr>
        <w:t>The consequences of not addressing the current strategic instability in space are real</w:t>
      </w:r>
      <w:r w:rsidRPr="003D1418">
        <w:rPr>
          <w:rFonts w:asciiTheme="minorHAnsi" w:hAnsiTheme="minorHAnsi"/>
          <w:color w:val="333333"/>
          <w:sz w:val="17"/>
          <w:szCs w:val="17"/>
          <w:highlight w:val="yellow"/>
        </w:rPr>
        <w:t xml:space="preserve">. </w:t>
      </w:r>
      <w:r w:rsidRPr="003D1418">
        <w:rPr>
          <w:rStyle w:val="Emphasis"/>
          <w:rFonts w:asciiTheme="minorHAnsi" w:hAnsiTheme="minorHAnsi"/>
          <w:highlight w:val="yellow"/>
        </w:rPr>
        <w:t>A future conflict in space between the United States and China would have devastating impacts</w:t>
      </w:r>
      <w:r w:rsidRPr="003D1418">
        <w:rPr>
          <w:rStyle w:val="Emphasis"/>
          <w:rFonts w:asciiTheme="minorHAnsi" w:hAnsiTheme="minorHAnsi"/>
        </w:rPr>
        <w:t xml:space="preserve"> </w:t>
      </w:r>
      <w:r w:rsidRPr="003D1418">
        <w:rPr>
          <w:rFonts w:asciiTheme="minorHAnsi" w:hAnsiTheme="minorHAnsi"/>
          <w:color w:val="333333"/>
          <w:sz w:val="17"/>
          <w:szCs w:val="17"/>
        </w:rPr>
        <w:t xml:space="preserve">on everyone who uses and relies on space. Both the United States and China have acknowledged the dangers of outright conflict and have pledged their interest in avoiding such an outcome. Taken together, </w:t>
      </w:r>
      <w:r w:rsidRPr="003D1418">
        <w:rPr>
          <w:rStyle w:val="Emphasis"/>
          <w:rFonts w:asciiTheme="minorHAnsi" w:hAnsiTheme="minorHAnsi"/>
          <w:highlight w:val="yellow"/>
        </w:rPr>
        <w:t>the initial steps outlined here could help stabilize the U.S.-China strategic relationship in space, mitigate the threat of the worst-case scenario, and work toward a more positive outcome that benefits all. An arms race in space will</w:t>
      </w:r>
      <w:r w:rsidRPr="003D1418">
        <w:rPr>
          <w:rFonts w:asciiTheme="minorHAnsi" w:hAnsiTheme="minorHAnsi"/>
        </w:rPr>
        <w:t xml:space="preserve"> eventually </w:t>
      </w:r>
      <w:r w:rsidRPr="003D1418">
        <w:rPr>
          <w:rStyle w:val="Emphasis"/>
          <w:rFonts w:asciiTheme="minorHAnsi" w:hAnsiTheme="minorHAnsi"/>
          <w:highlight w:val="yellow"/>
        </w:rPr>
        <w:t>lead other states to catch up with the United States and</w:t>
      </w:r>
      <w:r w:rsidRPr="003D1418">
        <w:rPr>
          <w:rFonts w:asciiTheme="minorHAnsi" w:hAnsiTheme="minorHAnsi"/>
        </w:rPr>
        <w:t xml:space="preserve"> thereby </w:t>
      </w:r>
      <w:r w:rsidRPr="003D1418">
        <w:rPr>
          <w:rStyle w:val="Emphasis"/>
          <w:rFonts w:asciiTheme="minorHAnsi" w:hAnsiTheme="minorHAnsi"/>
          <w:highlight w:val="yellow"/>
        </w:rPr>
        <w:t>placing Washington’s commercial satellites at risk</w:t>
      </w:r>
      <w:r w:rsidRPr="003D1418">
        <w:rPr>
          <w:rFonts w:asciiTheme="minorHAnsi" w:hAnsiTheme="minorHAnsi"/>
          <w:highlight w:val="yellow"/>
        </w:rPr>
        <w:t xml:space="preserve">. </w:t>
      </w:r>
      <w:r w:rsidRPr="003D1418">
        <w:rPr>
          <w:rStyle w:val="Emphasis"/>
          <w:rFonts w:asciiTheme="minorHAnsi" w:hAnsiTheme="minorHAnsi"/>
          <w:highlight w:val="yellow"/>
        </w:rPr>
        <w:t>Space weaponization may well have cataclysmic consequences given the link between space weapons and nuclear weapons strategy</w:t>
      </w:r>
      <w:r w:rsidRPr="003D1418">
        <w:rPr>
          <w:rFonts w:asciiTheme="minorHAnsi" w:hAnsiTheme="minorHAnsi"/>
          <w:highlight w:val="yellow"/>
        </w:rPr>
        <w:t xml:space="preserve">. </w:t>
      </w:r>
      <w:r w:rsidRPr="003D1418">
        <w:rPr>
          <w:rStyle w:val="Emphasis"/>
          <w:rFonts w:asciiTheme="minorHAnsi" w:hAnsiTheme="minorHAnsi"/>
          <w:highlight w:val="yellow"/>
        </w:rPr>
        <w:t>This is because</w:t>
      </w:r>
      <w:r w:rsidRPr="003D1418">
        <w:rPr>
          <w:rFonts w:asciiTheme="minorHAnsi" w:hAnsiTheme="minorHAnsi"/>
        </w:rPr>
        <w:t xml:space="preserve"> Russia, and </w:t>
      </w:r>
      <w:r w:rsidRPr="003D1418">
        <w:rPr>
          <w:rStyle w:val="Emphasis"/>
          <w:rFonts w:asciiTheme="minorHAnsi" w:hAnsiTheme="minorHAnsi"/>
          <w:highlight w:val="yellow"/>
        </w:rPr>
        <w:t>the United States</w:t>
      </w:r>
      <w:r w:rsidRPr="003D1418">
        <w:rPr>
          <w:rFonts w:asciiTheme="minorHAnsi" w:hAnsiTheme="minorHAnsi"/>
        </w:rPr>
        <w:t xml:space="preserve">, to a certain </w:t>
      </w:r>
      <w:r w:rsidRPr="003D1418">
        <w:rPr>
          <w:rFonts w:asciiTheme="minorHAnsi" w:hAnsiTheme="minorHAnsi"/>
          <w:highlight w:val="yellow"/>
        </w:rPr>
        <w:t xml:space="preserve">extent </w:t>
      </w:r>
      <w:r w:rsidRPr="003D1418">
        <w:rPr>
          <w:rStyle w:val="Emphasis"/>
          <w:rFonts w:asciiTheme="minorHAnsi" w:hAnsiTheme="minorHAnsi"/>
          <w:highlight w:val="yellow"/>
        </w:rPr>
        <w:t>rely on satellites for early warning of nuclear attack. As other space nations with nuclear weapons develop their space capacity it is expected that they will follow suit.</w:t>
      </w:r>
      <w:r w:rsidRPr="003D1418">
        <w:rPr>
          <w:rStyle w:val="Emphasis"/>
          <w:rFonts w:asciiTheme="minorHAnsi" w:hAnsiTheme="minorHAnsi"/>
        </w:rPr>
        <w:t xml:space="preserve"> </w:t>
      </w:r>
      <w:r w:rsidRPr="003D1418">
        <w:rPr>
          <w:rFonts w:asciiTheme="minorHAnsi" w:hAnsiTheme="minorHAnsi"/>
        </w:rPr>
        <w:t xml:space="preserve">The deployment of space weapons means that </w:t>
      </w:r>
      <w:r w:rsidRPr="003D1418">
        <w:rPr>
          <w:rStyle w:val="Emphasis"/>
          <w:rFonts w:asciiTheme="minorHAnsi" w:hAnsiTheme="minorHAnsi"/>
          <w:highlight w:val="yellow"/>
        </w:rPr>
        <w:t>the first shot in a nuclear war would be fired against these early warning satellites</w:t>
      </w:r>
      <w:r w:rsidRPr="003D1418">
        <w:rPr>
          <w:rStyle w:val="Emphasis"/>
          <w:rFonts w:asciiTheme="minorHAnsi" w:hAnsiTheme="minorHAnsi"/>
        </w:rPr>
        <w:t xml:space="preserve">. </w:t>
      </w:r>
      <w:r w:rsidRPr="003D1418">
        <w:rPr>
          <w:rFonts w:asciiTheme="minorHAnsi" w:hAnsiTheme="minorHAnsi"/>
        </w:rPr>
        <w:t xml:space="preserve">Currently strategic planners in Moscow have about 10 minutes between warning of an attack and the decision to launch nuclear weapons in response before they impact. Weapons in space would lower this in certain scenarios down to seconds. This would also apply for weapons placed in space that would be considered to be defensive such as say a space based BMD interceptor or a “counter-ASAT” weapon. On occasion, ground warning radars falsely show that a nuclear attack has been launched. In the 1990s a false alarm went all the way up to President Boris Yeltsin and was terminated after approximately eight minutes. We are still here, noted analysts believe, because warning satellites would have given Moscow real time information showing the alarm to be false. Should such a false alarm coincide with an accident involving an early warning satellite when space weapons are known to exist, an accidental nuclear exchange could result. The risk would increase if the false alarm occurred during a crisis. </w:t>
      </w:r>
      <w:r w:rsidRPr="003D1418">
        <w:rPr>
          <w:rStyle w:val="Emphasis"/>
          <w:rFonts w:asciiTheme="minorHAnsi" w:hAnsiTheme="minorHAnsi"/>
          <w:highlight w:val="yellow"/>
        </w:rPr>
        <w:t>Space weapons could lead to itchy fingers on nuclear triggers</w:t>
      </w:r>
      <w:r w:rsidRPr="003D1418">
        <w:rPr>
          <w:rFonts w:asciiTheme="minorHAnsi" w:hAnsiTheme="minorHAnsi"/>
        </w:rPr>
        <w:t xml:space="preserve">. They would therefore significantly increase the importance nuclear weapon states place upon nuclear deterrence. </w:t>
      </w:r>
      <w:bookmarkStart w:id="0" w:name="_GoBack"/>
      <w:bookmarkEnd w:id="0"/>
    </w:p>
    <w:p w14:paraId="0B4F2FB4" w14:textId="77777777" w:rsidR="001739DF" w:rsidRPr="003D1418" w:rsidRDefault="001739DF" w:rsidP="001739DF">
      <w:pPr>
        <w:pStyle w:val="Heading2"/>
        <w:rPr>
          <w:rFonts w:asciiTheme="minorHAnsi" w:hAnsiTheme="minorHAnsi"/>
        </w:rPr>
      </w:pPr>
      <w:r w:rsidRPr="003D1418">
        <w:rPr>
          <w:rFonts w:asciiTheme="minorHAnsi" w:hAnsiTheme="minorHAnsi"/>
        </w:rPr>
        <w:t>1AC – Cooperation Spill Over Adv.</w:t>
      </w:r>
    </w:p>
    <w:p w14:paraId="1ECD7A31" w14:textId="77777777" w:rsidR="001739DF" w:rsidRPr="003D1418" w:rsidRDefault="001739DF" w:rsidP="001739DF">
      <w:pPr>
        <w:pStyle w:val="Heading4"/>
        <w:rPr>
          <w:rFonts w:asciiTheme="minorHAnsi" w:hAnsiTheme="minorHAnsi" w:cs="Arial"/>
        </w:rPr>
      </w:pPr>
      <w:r w:rsidRPr="003D1418">
        <w:rPr>
          <w:rFonts w:asciiTheme="minorHAnsi" w:hAnsiTheme="minorHAnsi" w:cs="Arial"/>
        </w:rPr>
        <w:t>Co-op Spills Over to Other Science – Empirically Proven</w:t>
      </w:r>
    </w:p>
    <w:p w14:paraId="50EF0126" w14:textId="77777777" w:rsidR="001739DF" w:rsidRPr="003D1418" w:rsidRDefault="001739DF" w:rsidP="001739DF">
      <w:pPr>
        <w:rPr>
          <w:rFonts w:asciiTheme="minorHAnsi" w:hAnsiTheme="minorHAnsi"/>
        </w:rPr>
      </w:pPr>
      <w:r w:rsidRPr="003D1418">
        <w:rPr>
          <w:rStyle w:val="Style13ptBold"/>
          <w:rFonts w:asciiTheme="minorHAnsi" w:hAnsiTheme="minorHAnsi"/>
        </w:rPr>
        <w:t>Zheng, 15</w:t>
      </w:r>
      <w:r w:rsidRPr="003D1418">
        <w:rPr>
          <w:rFonts w:asciiTheme="minorHAnsi" w:hAnsiTheme="minorHAnsi"/>
        </w:rPr>
        <w:t xml:space="preserve"> -- scientist at the National Astronomical Observatories, Chinese Academy of Sciences [Yong-Chun, "Could Sino-U.S. cooperation bring The Martian home?" Planetary Society, 11-10-2015, www.planetary.org/blogs/guest-blogs/2015/1110-could-sino-us-cooperation-bring-the-martian-home.html?referrer=https://www.google.com/, accessed 6-20-16]</w:t>
      </w:r>
    </w:p>
    <w:p w14:paraId="311190AB" w14:textId="77777777" w:rsidR="001739DF" w:rsidRPr="003D1418" w:rsidRDefault="001739DF" w:rsidP="001739DF">
      <w:pPr>
        <w:rPr>
          <w:rFonts w:asciiTheme="minorHAnsi" w:hAnsiTheme="minorHAnsi"/>
          <w:sz w:val="16"/>
        </w:rPr>
      </w:pPr>
      <w:r w:rsidRPr="003D1418">
        <w:rPr>
          <w:rFonts w:asciiTheme="minorHAnsi" w:hAnsiTheme="minorHAnsi"/>
          <w:u w:val="single"/>
        </w:rPr>
        <w:t>Before the</w:t>
      </w:r>
      <w:r w:rsidRPr="003D1418">
        <w:rPr>
          <w:rFonts w:asciiTheme="minorHAnsi" w:hAnsiTheme="minorHAnsi"/>
          <w:sz w:val="16"/>
        </w:rPr>
        <w:t xml:space="preserve"> implementation of the </w:t>
      </w:r>
      <w:r w:rsidRPr="003D1418">
        <w:rPr>
          <w:rFonts w:asciiTheme="minorHAnsi" w:hAnsiTheme="minorHAnsi"/>
          <w:u w:val="single"/>
        </w:rPr>
        <w:t>exclusionary</w:t>
      </w:r>
      <w:r w:rsidRPr="003D1418">
        <w:rPr>
          <w:rFonts w:asciiTheme="minorHAnsi" w:hAnsiTheme="minorHAnsi"/>
          <w:sz w:val="16"/>
        </w:rPr>
        <w:t xml:space="preserve"> U.S. </w:t>
      </w:r>
      <w:r w:rsidRPr="003D1418">
        <w:rPr>
          <w:rFonts w:asciiTheme="minorHAnsi" w:hAnsiTheme="minorHAnsi"/>
          <w:u w:val="single"/>
        </w:rPr>
        <w:t xml:space="preserve">law, </w:t>
      </w:r>
      <w:r w:rsidRPr="003D1418">
        <w:rPr>
          <w:rFonts w:asciiTheme="minorHAnsi" w:hAnsiTheme="minorHAnsi"/>
          <w:highlight w:val="yellow"/>
          <w:u w:val="single"/>
        </w:rPr>
        <w:t>Chinese and American scientists</w:t>
      </w:r>
      <w:r w:rsidRPr="003D1418">
        <w:rPr>
          <w:rFonts w:asciiTheme="minorHAnsi" w:hAnsiTheme="minorHAnsi"/>
          <w:u w:val="single"/>
        </w:rPr>
        <w:t xml:space="preserve"> laid a good foundation for cooperation</w:t>
      </w:r>
      <w:r w:rsidRPr="003D1418">
        <w:rPr>
          <w:rFonts w:asciiTheme="minorHAnsi" w:hAnsiTheme="minorHAnsi"/>
          <w:sz w:val="16"/>
        </w:rPr>
        <w:t xml:space="preserve">. </w:t>
      </w:r>
      <w:r w:rsidRPr="003D1418">
        <w:rPr>
          <w:rFonts w:asciiTheme="minorHAnsi" w:hAnsiTheme="minorHAnsi"/>
          <w:u w:val="single"/>
        </w:rPr>
        <w:t xml:space="preserve">The two sides </w:t>
      </w:r>
      <w:r w:rsidRPr="003D1418">
        <w:rPr>
          <w:rFonts w:asciiTheme="minorHAnsi" w:hAnsiTheme="minorHAnsi"/>
          <w:highlight w:val="yellow"/>
          <w:u w:val="single"/>
        </w:rPr>
        <w:t>should strengthen contacts</w:t>
      </w:r>
      <w:r w:rsidRPr="003D1418">
        <w:rPr>
          <w:rFonts w:asciiTheme="minorHAnsi" w:hAnsiTheme="minorHAnsi"/>
          <w:sz w:val="16"/>
        </w:rPr>
        <w:t xml:space="preserve"> and exchanges, </w:t>
      </w:r>
      <w:r w:rsidRPr="003D1418">
        <w:rPr>
          <w:rFonts w:asciiTheme="minorHAnsi" w:hAnsiTheme="minorHAnsi"/>
          <w:u w:val="single"/>
        </w:rPr>
        <w:t xml:space="preserve">and </w:t>
      </w:r>
      <w:r w:rsidRPr="003D1418">
        <w:rPr>
          <w:rFonts w:asciiTheme="minorHAnsi" w:hAnsiTheme="minorHAnsi"/>
          <w:highlight w:val="yellow"/>
          <w:u w:val="single"/>
        </w:rPr>
        <w:t>use multinational cooperation to avoid political risks. This cooperation could</w:t>
      </w:r>
      <w:r w:rsidRPr="003D1418">
        <w:rPr>
          <w:rFonts w:asciiTheme="minorHAnsi" w:hAnsiTheme="minorHAnsi"/>
          <w:sz w:val="16"/>
        </w:rPr>
        <w:t xml:space="preserve"> start from key points and </w:t>
      </w:r>
      <w:r w:rsidRPr="003D1418">
        <w:rPr>
          <w:rFonts w:asciiTheme="minorHAnsi" w:hAnsiTheme="minorHAnsi"/>
          <w:highlight w:val="yellow"/>
          <w:u w:val="single"/>
        </w:rPr>
        <w:t>expand to larger areas</w:t>
      </w:r>
      <w:r w:rsidRPr="003D1418">
        <w:rPr>
          <w:rFonts w:asciiTheme="minorHAnsi" w:hAnsiTheme="minorHAnsi"/>
          <w:sz w:val="16"/>
          <w:highlight w:val="yellow"/>
        </w:rPr>
        <w:t>.</w:t>
      </w:r>
      <w:r w:rsidRPr="003D1418">
        <w:rPr>
          <w:rFonts w:asciiTheme="minorHAnsi" w:hAnsiTheme="minorHAnsi"/>
          <w:sz w:val="16"/>
        </w:rPr>
        <w:t xml:space="preserve"> </w:t>
      </w:r>
      <w:r w:rsidRPr="003D1418">
        <w:rPr>
          <w:rFonts w:asciiTheme="minorHAnsi" w:hAnsiTheme="minorHAnsi"/>
          <w:u w:val="single"/>
        </w:rPr>
        <w:t>Such an approach has precedent</w:t>
      </w:r>
      <w:r w:rsidRPr="003D1418">
        <w:rPr>
          <w:rFonts w:asciiTheme="minorHAnsi" w:hAnsiTheme="minorHAnsi"/>
          <w:sz w:val="16"/>
        </w:rPr>
        <w:t xml:space="preserve">. </w:t>
      </w:r>
      <w:r w:rsidRPr="003D1418">
        <w:rPr>
          <w:rFonts w:asciiTheme="minorHAnsi" w:hAnsiTheme="minorHAnsi"/>
          <w:highlight w:val="yellow"/>
          <w:u w:val="single"/>
        </w:rPr>
        <w:t>During the Cold War, U.S. scientists engaged with their Soviet counterparts, and the Apollo-Soyuz mission was an example of the two</w:t>
      </w:r>
      <w:r w:rsidRPr="003D1418">
        <w:rPr>
          <w:rFonts w:asciiTheme="minorHAnsi" w:hAnsiTheme="minorHAnsi"/>
          <w:sz w:val="16"/>
        </w:rPr>
        <w:t xml:space="preserve"> powers specifically </w:t>
      </w:r>
      <w:r w:rsidRPr="003D1418">
        <w:rPr>
          <w:rFonts w:asciiTheme="minorHAnsi" w:hAnsiTheme="minorHAnsi"/>
          <w:highlight w:val="yellow"/>
          <w:u w:val="single"/>
        </w:rPr>
        <w:t>using space as a means to cooperate peacefully, despite other tensions.</w:t>
      </w:r>
      <w:r w:rsidRPr="003D1418">
        <w:rPr>
          <w:rFonts w:asciiTheme="minorHAnsi" w:hAnsiTheme="minorHAnsi"/>
          <w:u w:val="single"/>
        </w:rPr>
        <w:t xml:space="preserve"> </w:t>
      </w:r>
      <w:r w:rsidRPr="003D1418">
        <w:rPr>
          <w:rFonts w:asciiTheme="minorHAnsi" w:hAnsiTheme="minorHAnsi"/>
          <w:sz w:val="16"/>
        </w:rPr>
        <w:t xml:space="preserve">The </w:t>
      </w:r>
      <w:r w:rsidRPr="003D1418">
        <w:rPr>
          <w:rFonts w:asciiTheme="minorHAnsi" w:hAnsiTheme="minorHAnsi"/>
          <w:highlight w:val="yellow"/>
          <w:u w:val="single"/>
        </w:rPr>
        <w:t>space</w:t>
      </w:r>
      <w:r w:rsidRPr="003D1418">
        <w:rPr>
          <w:rFonts w:asciiTheme="minorHAnsi" w:hAnsiTheme="minorHAnsi"/>
          <w:sz w:val="16"/>
        </w:rPr>
        <w:t xml:space="preserve"> industries of China and the United States </w:t>
      </w:r>
      <w:r w:rsidRPr="003D1418">
        <w:rPr>
          <w:rFonts w:asciiTheme="minorHAnsi" w:hAnsiTheme="minorHAnsi"/>
          <w:highlight w:val="yellow"/>
          <w:u w:val="single"/>
        </w:rPr>
        <w:t>should reduce suspicions, negotiate rules of conduct, promote in-depth and substantial cooperation, and achieve mutual benefits</w:t>
      </w:r>
      <w:r w:rsidRPr="003D1418">
        <w:rPr>
          <w:rFonts w:asciiTheme="minorHAnsi" w:hAnsiTheme="minorHAnsi"/>
          <w:sz w:val="16"/>
          <w:highlight w:val="yellow"/>
        </w:rPr>
        <w:t>.</w:t>
      </w:r>
      <w:r w:rsidRPr="003D1418">
        <w:rPr>
          <w:rFonts w:asciiTheme="minorHAnsi" w:hAnsiTheme="minorHAnsi"/>
          <w:sz w:val="16"/>
        </w:rPr>
        <w:t xml:space="preserve"> Together, these two nations could bring home The Martian.</w:t>
      </w:r>
    </w:p>
    <w:p w14:paraId="788ACBB6" w14:textId="77777777" w:rsidR="001739DF" w:rsidRPr="003D1418" w:rsidRDefault="001739DF" w:rsidP="001739DF">
      <w:pPr>
        <w:pStyle w:val="Heading4"/>
        <w:rPr>
          <w:rFonts w:asciiTheme="minorHAnsi" w:hAnsiTheme="minorHAnsi"/>
        </w:rPr>
      </w:pPr>
      <w:r w:rsidRPr="003D1418">
        <w:rPr>
          <w:rFonts w:asciiTheme="minorHAnsi" w:hAnsiTheme="minorHAnsi"/>
        </w:rPr>
        <w:t>Science Diplomacy solves Nuclear War and Multiple Other Impacts</w:t>
      </w:r>
    </w:p>
    <w:p w14:paraId="4FD202F1" w14:textId="77777777" w:rsidR="001739DF" w:rsidRPr="003D1418" w:rsidRDefault="001739DF" w:rsidP="001739DF">
      <w:pPr>
        <w:rPr>
          <w:rFonts w:asciiTheme="minorHAnsi" w:hAnsiTheme="minorHAnsi"/>
        </w:rPr>
      </w:pPr>
      <w:r w:rsidRPr="003D1418">
        <w:rPr>
          <w:rStyle w:val="Style13ptBold"/>
          <w:rFonts w:asciiTheme="minorHAnsi" w:hAnsiTheme="minorHAnsi"/>
        </w:rPr>
        <w:t>Fedoroff, 8</w:t>
      </w:r>
      <w:r w:rsidRPr="003D1418">
        <w:rPr>
          <w:rFonts w:asciiTheme="minorHAnsi" w:hAnsiTheme="minorHAnsi"/>
        </w:rPr>
        <w:t xml:space="preserve"> </w:t>
      </w:r>
      <w:r w:rsidRPr="003D1418">
        <w:rPr>
          <w:rFonts w:asciiTheme="minorHAnsi" w:hAnsiTheme="minorHAnsi"/>
          <w:sz w:val="18"/>
        </w:rPr>
        <w:t xml:space="preserve">– US State </w:t>
      </w:r>
      <w:proofErr w:type="spellStart"/>
      <w:r w:rsidRPr="003D1418">
        <w:rPr>
          <w:rFonts w:asciiTheme="minorHAnsi" w:hAnsiTheme="minorHAnsi"/>
          <w:sz w:val="18"/>
        </w:rPr>
        <w:t>Dept</w:t>
      </w:r>
      <w:proofErr w:type="spellEnd"/>
      <w:r w:rsidRPr="003D1418">
        <w:rPr>
          <w:rFonts w:asciiTheme="minorHAnsi" w:hAnsiTheme="minorHAnsi"/>
          <w:sz w:val="18"/>
        </w:rPr>
        <w:t xml:space="preserve"> Science and Technology adviser [Nina, member of the National Academy of Sciences, the American Academy of Arts and Sciences, and the European Academy of Sciences, she has served on the National Science Board of the National Science Foundation, “International Science and Technology Cooperation,” Testimony before congress, 4-2-8, http://www.gpo.gov/fdsys/pkg/CHRG-110hhrg41470/html/CHRG-110hhrg41470.htm,]</w:t>
      </w:r>
    </w:p>
    <w:p w14:paraId="11B5E75A" w14:textId="77777777" w:rsidR="001739DF" w:rsidRPr="003D1418" w:rsidRDefault="001739DF" w:rsidP="001739DF">
      <w:pPr>
        <w:rPr>
          <w:rFonts w:asciiTheme="minorHAnsi" w:hAnsiTheme="minorHAnsi"/>
          <w:sz w:val="16"/>
        </w:rPr>
      </w:pPr>
      <w:r w:rsidRPr="003D1418">
        <w:rPr>
          <w:rFonts w:asciiTheme="minorHAnsi" w:hAnsiTheme="minorHAnsi"/>
          <w:sz w:val="16"/>
        </w:rPr>
        <w:t xml:space="preserve">Chairman Baird, Ranking Member Ehlers, and distinguished members of the Subcommittee, thank you for this opportunity to discuss science diplomacy at the U.S. Department of State. The U.S. is recognized globally for its leadership in science and technology. Our scientific strength is both a tool of ``soft power''--part of our strategic diplomatic arsenal--and a basis for creating partnerships with countries as they move beyond basic economic and social development. </w:t>
      </w:r>
      <w:r w:rsidRPr="003D1418">
        <w:rPr>
          <w:rFonts w:asciiTheme="minorHAnsi" w:hAnsiTheme="minorHAnsi"/>
          <w:highlight w:val="yellow"/>
          <w:u w:val="single"/>
        </w:rPr>
        <w:t>Science diplomacy is a central element of</w:t>
      </w:r>
      <w:r w:rsidRPr="003D1418">
        <w:rPr>
          <w:rFonts w:asciiTheme="minorHAnsi" w:hAnsiTheme="minorHAnsi"/>
          <w:sz w:val="16"/>
        </w:rPr>
        <w:t xml:space="preserve"> the Secretary's </w:t>
      </w:r>
      <w:r w:rsidRPr="003D1418">
        <w:rPr>
          <w:rFonts w:asciiTheme="minorHAnsi" w:hAnsiTheme="minorHAnsi"/>
          <w:highlight w:val="yellow"/>
          <w:u w:val="single"/>
        </w:rPr>
        <w:t>transformational diplomacy</w:t>
      </w:r>
      <w:r w:rsidRPr="003D1418">
        <w:rPr>
          <w:rFonts w:asciiTheme="minorHAnsi" w:hAnsiTheme="minorHAnsi"/>
          <w:sz w:val="16"/>
        </w:rPr>
        <w:t xml:space="preserve"> initiative, </w:t>
      </w:r>
      <w:r w:rsidRPr="003D1418">
        <w:rPr>
          <w:rFonts w:asciiTheme="minorHAnsi" w:hAnsiTheme="minorHAnsi"/>
          <w:highlight w:val="yellow"/>
          <w:u w:val="single"/>
        </w:rPr>
        <w:t>because science</w:t>
      </w:r>
      <w:r w:rsidRPr="003D1418">
        <w:rPr>
          <w:rFonts w:asciiTheme="minorHAnsi" w:hAnsiTheme="minorHAnsi"/>
          <w:sz w:val="16"/>
        </w:rPr>
        <w:t xml:space="preserve"> and technology </w:t>
      </w:r>
      <w:r w:rsidRPr="003D1418">
        <w:rPr>
          <w:rFonts w:asciiTheme="minorHAnsi" w:hAnsiTheme="minorHAnsi"/>
          <w:highlight w:val="yellow"/>
          <w:u w:val="single"/>
        </w:rPr>
        <w:t>are essential to achieving stability and strengthening</w:t>
      </w:r>
      <w:r w:rsidRPr="003D1418">
        <w:rPr>
          <w:rFonts w:asciiTheme="minorHAnsi" w:hAnsiTheme="minorHAnsi"/>
          <w:sz w:val="16"/>
        </w:rPr>
        <w:t xml:space="preserve"> failed and </w:t>
      </w:r>
      <w:r w:rsidRPr="003D1418">
        <w:rPr>
          <w:rFonts w:asciiTheme="minorHAnsi" w:hAnsiTheme="minorHAnsi"/>
          <w:highlight w:val="yellow"/>
          <w:u w:val="single"/>
        </w:rPr>
        <w:t>fragile states</w:t>
      </w:r>
      <w:r w:rsidRPr="003D1418">
        <w:rPr>
          <w:rFonts w:asciiTheme="minorHAnsi" w:hAnsiTheme="minorHAnsi"/>
          <w:sz w:val="16"/>
        </w:rPr>
        <w:t xml:space="preserve">. S&amp;T advances have immediate and enormous influence on national and global economies, and thus on the international relations between societies. Nation states, nongovernmental organizations, and multinational corporations are largely shaped by their expertise in and access to intellectual and physical capital in science, technology, and engineering. Even as S&amp;T advances of our modern era provide opportunities for economic prosperity, some also challenge the relative position of countries in the world order, and influence our social institutions and principles. America must remain at the forefront of this new world by maintaining its technological edge, and leading the way internationally through science diplomacy and engagement. The Public Diplomacy Role of </w:t>
      </w:r>
      <w:r w:rsidRPr="003D1418">
        <w:rPr>
          <w:rFonts w:asciiTheme="minorHAnsi" w:hAnsiTheme="minorHAnsi"/>
          <w:highlight w:val="yellow"/>
          <w:u w:val="single"/>
        </w:rPr>
        <w:t>Science</w:t>
      </w:r>
      <w:r w:rsidRPr="003D1418">
        <w:rPr>
          <w:rFonts w:asciiTheme="minorHAnsi" w:hAnsiTheme="minorHAnsi"/>
          <w:sz w:val="16"/>
        </w:rPr>
        <w:t xml:space="preserve"> by its nature </w:t>
      </w:r>
      <w:r w:rsidRPr="003D1418">
        <w:rPr>
          <w:rFonts w:asciiTheme="minorHAnsi" w:hAnsiTheme="minorHAnsi"/>
          <w:highlight w:val="yellow"/>
          <w:u w:val="single"/>
        </w:rPr>
        <w:t>facilitates diplomacy because it strengthens political relationships, embodies powerful ideals, and creates opportunities for all.</w:t>
      </w:r>
      <w:r w:rsidRPr="003D1418">
        <w:rPr>
          <w:rFonts w:asciiTheme="minorHAnsi" w:hAnsiTheme="minorHAnsi"/>
          <w:sz w:val="16"/>
        </w:rPr>
        <w:t xml:space="preserve"> The global scientific community embraces principles Americans cherish: transparency, meritocracy, accountability, the objective evaluation of evidence, and broad and frequently democratic participation. Science is inherently democratic, respecting evidence and truth above all. </w:t>
      </w:r>
      <w:r w:rsidRPr="003D1418">
        <w:rPr>
          <w:rFonts w:asciiTheme="minorHAnsi" w:hAnsiTheme="minorHAnsi"/>
          <w:b/>
          <w:highlight w:val="yellow"/>
          <w:u w:val="single"/>
        </w:rPr>
        <w:t>Science is</w:t>
      </w:r>
      <w:r w:rsidRPr="003D1418">
        <w:rPr>
          <w:rFonts w:asciiTheme="minorHAnsi" w:hAnsiTheme="minorHAnsi"/>
          <w:u w:val="single"/>
        </w:rPr>
        <w:t xml:space="preserve"> </w:t>
      </w:r>
      <w:r w:rsidRPr="003D1418">
        <w:rPr>
          <w:rFonts w:asciiTheme="minorHAnsi" w:hAnsiTheme="minorHAnsi"/>
          <w:sz w:val="16"/>
        </w:rPr>
        <w:t xml:space="preserve">also </w:t>
      </w:r>
      <w:r w:rsidRPr="003D1418">
        <w:rPr>
          <w:rFonts w:asciiTheme="minorHAnsi" w:hAnsiTheme="minorHAnsi"/>
          <w:b/>
          <w:highlight w:val="yellow"/>
          <w:u w:val="single"/>
        </w:rPr>
        <w:t>a</w:t>
      </w:r>
      <w:r w:rsidRPr="003D1418">
        <w:rPr>
          <w:rFonts w:asciiTheme="minorHAnsi" w:hAnsiTheme="minorHAnsi"/>
          <w:u w:val="single"/>
        </w:rPr>
        <w:t xml:space="preserve"> </w:t>
      </w:r>
      <w:r w:rsidRPr="003D1418">
        <w:rPr>
          <w:rFonts w:asciiTheme="minorHAnsi" w:hAnsiTheme="minorHAnsi"/>
          <w:sz w:val="16"/>
        </w:rPr>
        <w:t xml:space="preserve">common </w:t>
      </w:r>
      <w:r w:rsidRPr="003D1418">
        <w:rPr>
          <w:rFonts w:asciiTheme="minorHAnsi" w:hAnsiTheme="minorHAnsi"/>
          <w:b/>
          <w:highlight w:val="yellow"/>
          <w:u w:val="single"/>
        </w:rPr>
        <w:t>global language, able to</w:t>
      </w:r>
      <w:r w:rsidRPr="003D1418">
        <w:rPr>
          <w:rFonts w:asciiTheme="minorHAnsi" w:hAnsiTheme="minorHAnsi"/>
          <w:highlight w:val="yellow"/>
          <w:u w:val="single"/>
        </w:rPr>
        <w:t xml:space="preserve"> </w:t>
      </w:r>
      <w:r w:rsidRPr="003D1418">
        <w:rPr>
          <w:rFonts w:asciiTheme="minorHAnsi" w:hAnsiTheme="minorHAnsi"/>
          <w:b/>
          <w:iCs/>
          <w:highlight w:val="yellow"/>
          <w:u w:val="single"/>
        </w:rPr>
        <w:t>bridge deep political</w:t>
      </w:r>
      <w:r w:rsidRPr="003D1418">
        <w:rPr>
          <w:rFonts w:asciiTheme="minorHAnsi" w:hAnsiTheme="minorHAnsi"/>
          <w:highlight w:val="yellow"/>
          <w:u w:val="single"/>
        </w:rPr>
        <w:t xml:space="preserve"> and religious </w:t>
      </w:r>
      <w:r w:rsidRPr="003D1418">
        <w:rPr>
          <w:rFonts w:asciiTheme="minorHAnsi" w:hAnsiTheme="minorHAnsi"/>
          <w:b/>
          <w:iCs/>
          <w:highlight w:val="yellow"/>
          <w:u w:val="single"/>
        </w:rPr>
        <w:t>divides</w:t>
      </w:r>
      <w:r w:rsidRPr="003D1418">
        <w:rPr>
          <w:rFonts w:asciiTheme="minorHAnsi" w:hAnsiTheme="minorHAnsi"/>
          <w:highlight w:val="yellow"/>
          <w:u w:val="single"/>
        </w:rPr>
        <w:t>.</w:t>
      </w:r>
      <w:r w:rsidRPr="003D1418">
        <w:rPr>
          <w:rFonts w:asciiTheme="minorHAnsi" w:hAnsiTheme="minorHAnsi"/>
          <w:sz w:val="16"/>
        </w:rPr>
        <w:t xml:space="preserve"> </w:t>
      </w:r>
      <w:r w:rsidRPr="003D1418">
        <w:rPr>
          <w:rFonts w:asciiTheme="minorHAnsi" w:hAnsiTheme="minorHAnsi"/>
          <w:u w:val="single"/>
        </w:rPr>
        <w:t>Scientists share a common language</w:t>
      </w:r>
      <w:r w:rsidRPr="003D1418">
        <w:rPr>
          <w:rFonts w:asciiTheme="minorHAnsi" w:hAnsiTheme="minorHAnsi"/>
          <w:sz w:val="16"/>
        </w:rPr>
        <w:t xml:space="preserve">. </w:t>
      </w:r>
      <w:r w:rsidRPr="003D1418">
        <w:rPr>
          <w:rFonts w:asciiTheme="minorHAnsi" w:hAnsiTheme="minorHAnsi"/>
          <w:b/>
          <w:highlight w:val="yellow"/>
          <w:u w:val="single"/>
        </w:rPr>
        <w:t>Scientific interactions</w:t>
      </w:r>
      <w:r w:rsidRPr="003D1418">
        <w:rPr>
          <w:rFonts w:asciiTheme="minorHAnsi" w:hAnsiTheme="minorHAnsi"/>
          <w:highlight w:val="yellow"/>
          <w:u w:val="single"/>
        </w:rPr>
        <w:t xml:space="preserve"> serve to </w:t>
      </w:r>
      <w:r w:rsidRPr="003D1418">
        <w:rPr>
          <w:rFonts w:asciiTheme="minorHAnsi" w:hAnsiTheme="minorHAnsi"/>
          <w:b/>
          <w:iCs/>
          <w:highlight w:val="yellow"/>
          <w:u w:val="single"/>
        </w:rPr>
        <w:t>keep open lines of communication</w:t>
      </w:r>
      <w:r w:rsidRPr="003D1418">
        <w:rPr>
          <w:rFonts w:asciiTheme="minorHAnsi" w:hAnsiTheme="minorHAnsi"/>
          <w:highlight w:val="yellow"/>
          <w:u w:val="single"/>
        </w:rPr>
        <w:t xml:space="preserve"> and cultural understanding.</w:t>
      </w:r>
      <w:r w:rsidRPr="003D1418">
        <w:rPr>
          <w:rFonts w:asciiTheme="minorHAnsi" w:hAnsiTheme="minorHAnsi"/>
          <w:sz w:val="16"/>
        </w:rPr>
        <w:t xml:space="preserve"> As scientists everywhere have a common evidentiary external reference system, </w:t>
      </w:r>
      <w:r w:rsidRPr="003D1418">
        <w:rPr>
          <w:rFonts w:asciiTheme="minorHAnsi" w:hAnsiTheme="minorHAnsi"/>
          <w:highlight w:val="yellow"/>
          <w:u w:val="single"/>
        </w:rPr>
        <w:t>members of ideologically divergent societies can use the common language of science to cooperatively address</w:t>
      </w:r>
      <w:r w:rsidRPr="003D1418">
        <w:rPr>
          <w:rFonts w:asciiTheme="minorHAnsi" w:hAnsiTheme="minorHAnsi"/>
          <w:sz w:val="16"/>
        </w:rPr>
        <w:t xml:space="preserve"> both domestic and the increasingly trans-national and </w:t>
      </w:r>
      <w:r w:rsidRPr="003D1418">
        <w:rPr>
          <w:rFonts w:asciiTheme="minorHAnsi" w:hAnsiTheme="minorHAnsi"/>
          <w:highlight w:val="yellow"/>
          <w:u w:val="single"/>
        </w:rPr>
        <w:t>global problems</w:t>
      </w:r>
      <w:r w:rsidRPr="003D1418">
        <w:rPr>
          <w:rFonts w:asciiTheme="minorHAnsi" w:hAnsiTheme="minorHAnsi"/>
          <w:sz w:val="16"/>
        </w:rPr>
        <w:t xml:space="preserve"> confronting humanity in the 21st century. There is a growing recognition that science and technology will increasingly drive the successful economies of the 21st century. Science and technology provide an immeasurable benefit to the U.S. by bringing scientists and students here, especially from developing countries, where they see democracy in action, make friends in the international scientific community, become familiar with American technology, and contribute to the U.S. and global economy. For example, in 2005, over 50 percent of physical science and engineering graduate students and postdoctoral researchers trained in the U.S. have been foreign nationals. Moreover, many foreign-born scientists who were educated and have worked in the U.S. eventually progress in their careers to hold influential positions in ministries and institutions both in this country and in their home countries. They also contribute to U.S. scientific and technologic development: According to the National Science Board's 2008 Science and Engineering Indicators, 47 percent of full-time doctoral science and engineering faculty in U.S. research institutions were foreign-born. Finally, some types of science--particularly those that address the grand challenges in science and technology--are inherently international in scope and collaborative by necessity. The ITER Project, an international fusion research and development collaboration, is a product of the thaw in superpower relations between Soviet President Mikhail Gorbachev and U.S. President Ronald Reagan. This reactor will harness the power of nuclear fusion as a possible new and viable energy source by bringing a star to Earth. ITER serves as a symbol of international scientific cooperation among key scientific leaders in the developed and developing world--Japan, Korea, China, E.U., India, Russia, and United States--representing 70 percent of the world's current population. The recent elimination of funding for FY08 U.S. contributions to the ITER project comes at an inopportune time as the Agreement on the Establishment of the ITER International Fusion Energy Organization for the Joint Implementation of the ITER Project had entered into force only on October 2007. The elimination of the promised U.S. contribution drew our allies to question our commitment and credibility in international cooperative ventures. More problematically, it jeopardizes a platform for reaffirming U.S. relations with key states. It should be noted that </w:t>
      </w:r>
      <w:r w:rsidRPr="003D1418">
        <w:rPr>
          <w:rFonts w:asciiTheme="minorHAnsi" w:hAnsiTheme="minorHAnsi"/>
          <w:highlight w:val="yellow"/>
          <w:u w:val="single"/>
        </w:rPr>
        <w:t>even at the height of the cold war, the U</w:t>
      </w:r>
      <w:r w:rsidRPr="003D1418">
        <w:rPr>
          <w:rFonts w:asciiTheme="minorHAnsi" w:hAnsiTheme="minorHAnsi"/>
          <w:sz w:val="16"/>
        </w:rPr>
        <w:t xml:space="preserve">nited </w:t>
      </w:r>
      <w:r w:rsidRPr="003D1418">
        <w:rPr>
          <w:rFonts w:asciiTheme="minorHAnsi" w:hAnsiTheme="minorHAnsi"/>
          <w:highlight w:val="yellow"/>
          <w:u w:val="single"/>
        </w:rPr>
        <w:t>S</w:t>
      </w:r>
      <w:r w:rsidRPr="003D1418">
        <w:rPr>
          <w:rFonts w:asciiTheme="minorHAnsi" w:hAnsiTheme="minorHAnsi"/>
          <w:sz w:val="16"/>
        </w:rPr>
        <w:t xml:space="preserve">tates </w:t>
      </w:r>
      <w:r w:rsidRPr="003D1418">
        <w:rPr>
          <w:rFonts w:asciiTheme="minorHAnsi" w:hAnsiTheme="minorHAnsi"/>
          <w:highlight w:val="yellow"/>
          <w:u w:val="single"/>
        </w:rPr>
        <w:t>used science diplomacy</w:t>
      </w:r>
      <w:r w:rsidRPr="003D1418">
        <w:rPr>
          <w:rFonts w:asciiTheme="minorHAnsi" w:hAnsiTheme="minorHAnsi"/>
          <w:sz w:val="16"/>
        </w:rPr>
        <w:t xml:space="preserve"> as a means </w:t>
      </w:r>
      <w:r w:rsidRPr="003D1418">
        <w:rPr>
          <w:rFonts w:asciiTheme="minorHAnsi" w:hAnsiTheme="minorHAnsi"/>
          <w:highlight w:val="yellow"/>
          <w:u w:val="single"/>
        </w:rPr>
        <w:t xml:space="preserve">to maintain communications and </w:t>
      </w:r>
      <w:r w:rsidRPr="003D1418">
        <w:rPr>
          <w:rFonts w:asciiTheme="minorHAnsi" w:hAnsiTheme="minorHAnsi"/>
          <w:b/>
          <w:iCs/>
          <w:highlight w:val="yellow"/>
          <w:u w:val="single"/>
        </w:rPr>
        <w:t>avoid misunderstanding</w:t>
      </w:r>
      <w:r w:rsidRPr="003D1418">
        <w:rPr>
          <w:rFonts w:asciiTheme="minorHAnsi" w:hAnsiTheme="minorHAnsi"/>
          <w:highlight w:val="yellow"/>
          <w:u w:val="single"/>
        </w:rPr>
        <w:t xml:space="preserve"> between</w:t>
      </w:r>
      <w:r w:rsidRPr="003D1418">
        <w:rPr>
          <w:rFonts w:asciiTheme="minorHAnsi" w:hAnsiTheme="minorHAnsi"/>
          <w:sz w:val="16"/>
        </w:rPr>
        <w:t xml:space="preserve"> the world's two nuclear powers--</w:t>
      </w:r>
      <w:r w:rsidRPr="003D1418">
        <w:rPr>
          <w:rFonts w:asciiTheme="minorHAnsi" w:hAnsiTheme="minorHAnsi"/>
          <w:highlight w:val="yellow"/>
          <w:u w:val="single"/>
        </w:rPr>
        <w:t>the Soviet Union</w:t>
      </w:r>
      <w:r w:rsidRPr="003D1418">
        <w:rPr>
          <w:rFonts w:asciiTheme="minorHAnsi" w:hAnsiTheme="minorHAnsi"/>
          <w:u w:val="single"/>
        </w:rPr>
        <w:t xml:space="preserve"> and the U</w:t>
      </w:r>
      <w:r w:rsidRPr="003D1418">
        <w:rPr>
          <w:rFonts w:asciiTheme="minorHAnsi" w:hAnsiTheme="minorHAnsi"/>
          <w:sz w:val="16"/>
        </w:rPr>
        <w:t xml:space="preserve">nited </w:t>
      </w:r>
      <w:r w:rsidRPr="003D1418">
        <w:rPr>
          <w:rFonts w:asciiTheme="minorHAnsi" w:hAnsiTheme="minorHAnsi"/>
          <w:u w:val="single"/>
        </w:rPr>
        <w:t>S</w:t>
      </w:r>
      <w:r w:rsidRPr="003D1418">
        <w:rPr>
          <w:rFonts w:asciiTheme="minorHAnsi" w:hAnsiTheme="minorHAnsi"/>
          <w:sz w:val="16"/>
        </w:rPr>
        <w:t xml:space="preserve">tates. </w:t>
      </w:r>
      <w:r w:rsidRPr="003D1418">
        <w:rPr>
          <w:rFonts w:asciiTheme="minorHAnsi" w:hAnsiTheme="minorHAnsi"/>
          <w:u w:val="single"/>
        </w:rPr>
        <w:t xml:space="preserve">In a complex multi-polar world, relations are more challenging, the threats perhaps greater, and the need for engagement more paramount. </w:t>
      </w:r>
      <w:r w:rsidRPr="003D1418">
        <w:rPr>
          <w:rFonts w:asciiTheme="minorHAnsi" w:hAnsiTheme="minorHAnsi"/>
          <w:sz w:val="16"/>
        </w:rPr>
        <w:t xml:space="preserve">Using Science Diplomacy to Achieve National Security Objectives </w:t>
      </w:r>
      <w:r w:rsidRPr="003D1418">
        <w:rPr>
          <w:rFonts w:asciiTheme="minorHAnsi" w:hAnsiTheme="minorHAnsi"/>
          <w:u w:val="single"/>
        </w:rPr>
        <w:t>The</w:t>
      </w:r>
      <w:r w:rsidRPr="003D1418">
        <w:rPr>
          <w:rFonts w:asciiTheme="minorHAnsi" w:hAnsiTheme="minorHAnsi"/>
          <w:sz w:val="16"/>
        </w:rPr>
        <w:t xml:space="preserve"> welfare and </w:t>
      </w:r>
      <w:r w:rsidRPr="003D1418">
        <w:rPr>
          <w:rFonts w:asciiTheme="minorHAnsi" w:hAnsiTheme="minorHAnsi"/>
          <w:u w:val="single"/>
        </w:rPr>
        <w:t>stability of countries</w:t>
      </w:r>
      <w:r w:rsidRPr="003D1418">
        <w:rPr>
          <w:rFonts w:asciiTheme="minorHAnsi" w:hAnsiTheme="minorHAnsi"/>
          <w:sz w:val="16"/>
        </w:rPr>
        <w:t xml:space="preserve"> and regions </w:t>
      </w:r>
      <w:r w:rsidRPr="003D1418">
        <w:rPr>
          <w:rFonts w:asciiTheme="minorHAnsi" w:hAnsiTheme="minorHAnsi"/>
          <w:u w:val="single"/>
        </w:rPr>
        <w:t>in many parts of the globe require a concerted effort</w:t>
      </w:r>
      <w:r w:rsidRPr="003D1418">
        <w:rPr>
          <w:rFonts w:asciiTheme="minorHAnsi" w:hAnsiTheme="minorHAnsi"/>
          <w:sz w:val="16"/>
        </w:rPr>
        <w:t xml:space="preserve">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 As well, </w:t>
      </w:r>
      <w:r w:rsidRPr="003D1418">
        <w:rPr>
          <w:rFonts w:asciiTheme="minorHAnsi" w:hAnsiTheme="minorHAnsi"/>
          <w:highlight w:val="yellow"/>
          <w:u w:val="single"/>
        </w:rPr>
        <w:t>the world faces common threats</w:t>
      </w:r>
      <w:r w:rsidRPr="003D1418">
        <w:rPr>
          <w:rFonts w:asciiTheme="minorHAnsi" w:hAnsiTheme="minorHAnsi"/>
          <w:u w:val="single"/>
        </w:rPr>
        <w:t>,</w:t>
      </w:r>
      <w:r w:rsidRPr="003D1418">
        <w:rPr>
          <w:rFonts w:asciiTheme="minorHAnsi" w:hAnsiTheme="minorHAnsi"/>
          <w:sz w:val="16"/>
        </w:rPr>
        <w:t xml:space="preserve"> among them </w:t>
      </w:r>
      <w:r w:rsidRPr="003D1418">
        <w:rPr>
          <w:rFonts w:asciiTheme="minorHAnsi" w:hAnsiTheme="minorHAnsi"/>
          <w:highlight w:val="yellow"/>
          <w:u w:val="single"/>
        </w:rPr>
        <w:t>climate</w:t>
      </w:r>
      <w:r w:rsidRPr="003D1418">
        <w:rPr>
          <w:rFonts w:asciiTheme="minorHAnsi" w:hAnsiTheme="minorHAnsi"/>
          <w:sz w:val="16"/>
        </w:rPr>
        <w:t xml:space="preserve"> change, energy and </w:t>
      </w:r>
      <w:r w:rsidRPr="003D1418">
        <w:rPr>
          <w:rFonts w:asciiTheme="minorHAnsi" w:hAnsiTheme="minorHAnsi"/>
          <w:u w:val="single"/>
        </w:rPr>
        <w:t xml:space="preserve">water </w:t>
      </w:r>
      <w:r w:rsidRPr="003D1418">
        <w:rPr>
          <w:rFonts w:asciiTheme="minorHAnsi" w:hAnsiTheme="minorHAnsi"/>
          <w:highlight w:val="yellow"/>
          <w:u w:val="single"/>
        </w:rPr>
        <w:t>shortages</w:t>
      </w:r>
      <w:r w:rsidRPr="003D1418">
        <w:rPr>
          <w:rFonts w:asciiTheme="minorHAnsi" w:hAnsiTheme="minorHAnsi"/>
          <w:sz w:val="16"/>
        </w:rPr>
        <w:t xml:space="preserve">, public </w:t>
      </w:r>
      <w:r w:rsidRPr="003D1418">
        <w:rPr>
          <w:rFonts w:asciiTheme="minorHAnsi" w:hAnsiTheme="minorHAnsi"/>
          <w:highlight w:val="yellow"/>
          <w:u w:val="single"/>
        </w:rPr>
        <w:t>health emergencies</w:t>
      </w:r>
      <w:r w:rsidRPr="003D1418">
        <w:rPr>
          <w:rFonts w:asciiTheme="minorHAnsi" w:hAnsiTheme="minorHAnsi"/>
          <w:sz w:val="16"/>
          <w:highlight w:val="yellow"/>
        </w:rPr>
        <w:t xml:space="preserve">, </w:t>
      </w:r>
      <w:r w:rsidRPr="003D1418">
        <w:rPr>
          <w:rFonts w:asciiTheme="minorHAnsi" w:hAnsiTheme="minorHAnsi"/>
          <w:highlight w:val="yellow"/>
          <w:u w:val="single"/>
        </w:rPr>
        <w:t>environmental degradation</w:t>
      </w:r>
      <w:r w:rsidRPr="003D1418">
        <w:rPr>
          <w:rFonts w:asciiTheme="minorHAnsi" w:hAnsiTheme="minorHAnsi"/>
          <w:sz w:val="16"/>
          <w:highlight w:val="yellow"/>
        </w:rPr>
        <w:t xml:space="preserve">, </w:t>
      </w:r>
      <w:r w:rsidRPr="003D1418">
        <w:rPr>
          <w:rFonts w:asciiTheme="minorHAnsi" w:hAnsiTheme="minorHAnsi"/>
          <w:highlight w:val="yellow"/>
          <w:u w:val="single"/>
        </w:rPr>
        <w:t>poverty</w:t>
      </w:r>
      <w:r w:rsidRPr="003D1418">
        <w:rPr>
          <w:rFonts w:asciiTheme="minorHAnsi" w:hAnsiTheme="minorHAnsi"/>
          <w:sz w:val="16"/>
          <w:highlight w:val="yellow"/>
        </w:rPr>
        <w:t xml:space="preserve">, </w:t>
      </w:r>
      <w:r w:rsidRPr="003D1418">
        <w:rPr>
          <w:rFonts w:asciiTheme="minorHAnsi" w:hAnsiTheme="minorHAnsi"/>
          <w:highlight w:val="yellow"/>
          <w:u w:val="single"/>
        </w:rPr>
        <w:t>food insecurity, and religious extremism</w:t>
      </w:r>
      <w:r w:rsidRPr="003D1418">
        <w:rPr>
          <w:rFonts w:asciiTheme="minorHAnsi" w:hAnsiTheme="minorHAnsi"/>
          <w:sz w:val="16"/>
        </w:rPr>
        <w:t xml:space="preserve">. These threats can undermine the national security of the United States, both directly and indirectly. </w:t>
      </w:r>
      <w:r w:rsidRPr="003D1418">
        <w:rPr>
          <w:rFonts w:asciiTheme="minorHAnsi" w:hAnsiTheme="minorHAnsi"/>
          <w:highlight w:val="yellow"/>
          <w:u w:val="single"/>
        </w:rPr>
        <w:t>Many are blind to political boundaries</w:t>
      </w:r>
      <w:r w:rsidRPr="003D1418">
        <w:rPr>
          <w:rFonts w:asciiTheme="minorHAnsi" w:hAnsiTheme="minorHAnsi"/>
          <w:sz w:val="16"/>
        </w:rPr>
        <w:t xml:space="preserve">, becoming regional or global threats. The United States has no monopoly on knowledge in a globalizing world and the scientific challenges facing humankind are enormous. </w:t>
      </w:r>
      <w:r w:rsidRPr="003D1418">
        <w:rPr>
          <w:rFonts w:asciiTheme="minorHAnsi" w:hAnsiTheme="minorHAnsi"/>
          <w:highlight w:val="yellow"/>
          <w:u w:val="single"/>
        </w:rPr>
        <w:t>Addressing these common challenges</w:t>
      </w:r>
      <w:r w:rsidRPr="003D1418">
        <w:rPr>
          <w:rFonts w:asciiTheme="minorHAnsi" w:hAnsiTheme="minorHAnsi"/>
          <w:sz w:val="16"/>
        </w:rPr>
        <w:t xml:space="preserve"> demands common solutions and </w:t>
      </w:r>
      <w:r w:rsidRPr="003D1418">
        <w:rPr>
          <w:rFonts w:asciiTheme="minorHAnsi" w:hAnsiTheme="minorHAnsi"/>
          <w:highlight w:val="yellow"/>
          <w:u w:val="single"/>
        </w:rPr>
        <w:t>necessitates scientific cooperation</w:t>
      </w:r>
      <w:r w:rsidRPr="003D1418">
        <w:rPr>
          <w:rFonts w:asciiTheme="minorHAnsi" w:hAnsiTheme="minorHAnsi"/>
          <w:sz w:val="16"/>
          <w:highlight w:val="yellow"/>
        </w:rPr>
        <w:t>,</w:t>
      </w:r>
      <w:r w:rsidRPr="003D1418">
        <w:rPr>
          <w:rFonts w:asciiTheme="minorHAnsi" w:hAnsiTheme="minorHAnsi"/>
          <w:sz w:val="16"/>
        </w:rPr>
        <w:t xml:space="preserve"> common standards, and common goals. We must increasingly harness the power of American ingenuity in science and technology through strong partnerships with the science community in both academia and the private sector, in the U.S. and abroad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 </w:t>
      </w:r>
      <w:r w:rsidRPr="003D1418">
        <w:rPr>
          <w:rFonts w:asciiTheme="minorHAnsi" w:hAnsiTheme="minorHAnsi"/>
          <w:highlight w:val="yellow"/>
          <w:u w:val="single"/>
        </w:rPr>
        <w:t>An essential part of the war on terror</w:t>
      </w:r>
      <w:r w:rsidRPr="003D1418">
        <w:rPr>
          <w:rFonts w:asciiTheme="minorHAnsi" w:hAnsiTheme="minorHAnsi"/>
          <w:sz w:val="16"/>
        </w:rPr>
        <w:t xml:space="preserve">ism </w:t>
      </w:r>
      <w:r w:rsidRPr="003D1418">
        <w:rPr>
          <w:rFonts w:asciiTheme="minorHAnsi" w:hAnsiTheme="minorHAnsi"/>
          <w:u w:val="single"/>
        </w:rPr>
        <w:t>is a war of ideas</w:t>
      </w:r>
      <w:r w:rsidRPr="003D1418">
        <w:rPr>
          <w:rFonts w:asciiTheme="minorHAnsi" w:hAnsiTheme="minorHAnsi"/>
          <w:sz w:val="16"/>
        </w:rPr>
        <w:t xml:space="preserve">. </w:t>
      </w:r>
      <w:r w:rsidRPr="003D1418">
        <w:rPr>
          <w:rFonts w:asciiTheme="minorHAnsi" w:hAnsiTheme="minorHAnsi"/>
          <w:highlight w:val="yellow"/>
          <w:u w:val="single"/>
        </w:rPr>
        <w:t>The creation of economic opportunity can</w:t>
      </w:r>
      <w:r w:rsidRPr="003D1418">
        <w:rPr>
          <w:rFonts w:asciiTheme="minorHAnsi" w:hAnsiTheme="minorHAnsi"/>
          <w:sz w:val="16"/>
        </w:rPr>
        <w:t xml:space="preserve"> do much </w:t>
      </w:r>
      <w:r w:rsidRPr="003D1418">
        <w:rPr>
          <w:rFonts w:asciiTheme="minorHAnsi" w:hAnsiTheme="minorHAnsi"/>
          <w:highlight w:val="yellow"/>
          <w:u w:val="single"/>
        </w:rPr>
        <w:t>more to combat the rise of fanaticism than</w:t>
      </w:r>
      <w:r w:rsidRPr="003D1418">
        <w:rPr>
          <w:rFonts w:asciiTheme="minorHAnsi" w:hAnsiTheme="minorHAnsi"/>
          <w:sz w:val="16"/>
        </w:rPr>
        <w:t xml:space="preserve"> can </w:t>
      </w:r>
      <w:r w:rsidRPr="003D1418">
        <w:rPr>
          <w:rFonts w:asciiTheme="minorHAnsi" w:hAnsiTheme="minorHAnsi"/>
          <w:highlight w:val="yellow"/>
          <w:u w:val="single"/>
        </w:rPr>
        <w:t>any weapon</w:t>
      </w:r>
      <w:r w:rsidRPr="003D1418">
        <w:rPr>
          <w:rFonts w:asciiTheme="minorHAnsi" w:hAnsiTheme="minorHAnsi"/>
          <w:sz w:val="16"/>
          <w:highlight w:val="yellow"/>
        </w:rPr>
        <w:t xml:space="preserve">. </w:t>
      </w:r>
      <w:r w:rsidRPr="003D1418">
        <w:rPr>
          <w:rFonts w:asciiTheme="minorHAnsi" w:hAnsiTheme="minorHAnsi"/>
          <w:highlight w:val="yellow"/>
          <w:u w:val="single"/>
        </w:rPr>
        <w:t xml:space="preserve">The war of ideas is a war about rationalism as opposed to irrationalism. </w:t>
      </w:r>
      <w:r w:rsidRPr="003D1418">
        <w:rPr>
          <w:rFonts w:asciiTheme="minorHAnsi" w:hAnsiTheme="minorHAnsi"/>
          <w:u w:val="single"/>
        </w:rPr>
        <w:t xml:space="preserve">Science </w:t>
      </w:r>
      <w:r w:rsidRPr="003D1418">
        <w:rPr>
          <w:rFonts w:asciiTheme="minorHAnsi" w:hAnsiTheme="minorHAnsi"/>
          <w:sz w:val="16"/>
        </w:rPr>
        <w:t xml:space="preserve">and technology </w:t>
      </w:r>
      <w:r w:rsidRPr="003D1418">
        <w:rPr>
          <w:rFonts w:asciiTheme="minorHAnsi" w:hAnsiTheme="minorHAnsi"/>
          <w:u w:val="single"/>
        </w:rPr>
        <w:t xml:space="preserve">put us firmly on the side of rationalism by providing ideas and opportunities that improve people's lives. </w:t>
      </w:r>
      <w:r w:rsidRPr="003D1418">
        <w:rPr>
          <w:rFonts w:asciiTheme="minorHAnsi" w:hAnsiTheme="minorHAnsi"/>
          <w:sz w:val="16"/>
        </w:rPr>
        <w:t xml:space="preserve">We may use the recognition and the goodwill that science still generates for the United States to achieve our diplomatic and developmental goals. Additionally, </w:t>
      </w:r>
      <w:r w:rsidRPr="003D1418">
        <w:rPr>
          <w:rFonts w:asciiTheme="minorHAnsi" w:hAnsiTheme="minorHAnsi"/>
          <w:highlight w:val="yellow"/>
          <w:u w:val="single"/>
        </w:rPr>
        <w:t>the Department continues to use science</w:t>
      </w:r>
      <w:r w:rsidRPr="003D1418">
        <w:rPr>
          <w:rFonts w:asciiTheme="minorHAnsi" w:hAnsiTheme="minorHAnsi"/>
          <w:u w:val="single"/>
        </w:rPr>
        <w:t xml:space="preserve"> </w:t>
      </w:r>
      <w:r w:rsidRPr="003D1418">
        <w:rPr>
          <w:rFonts w:asciiTheme="minorHAnsi" w:hAnsiTheme="minorHAnsi"/>
          <w:sz w:val="16"/>
        </w:rPr>
        <w:t>as a means</w:t>
      </w:r>
      <w:r w:rsidRPr="003D1418">
        <w:rPr>
          <w:rFonts w:asciiTheme="minorHAnsi" w:hAnsiTheme="minorHAnsi"/>
          <w:u w:val="single"/>
        </w:rPr>
        <w:t xml:space="preserve"> </w:t>
      </w:r>
      <w:r w:rsidRPr="003D1418">
        <w:rPr>
          <w:rFonts w:asciiTheme="minorHAnsi" w:hAnsiTheme="minorHAnsi"/>
          <w:highlight w:val="yellow"/>
          <w:u w:val="single"/>
        </w:rPr>
        <w:t>to reduce the</w:t>
      </w:r>
      <w:r w:rsidRPr="003D1418">
        <w:rPr>
          <w:rFonts w:asciiTheme="minorHAnsi" w:hAnsiTheme="minorHAnsi"/>
          <w:u w:val="single"/>
        </w:rPr>
        <w:t xml:space="preserve"> </w:t>
      </w:r>
      <w:r w:rsidRPr="003D1418">
        <w:rPr>
          <w:rFonts w:asciiTheme="minorHAnsi" w:hAnsiTheme="minorHAnsi"/>
          <w:highlight w:val="yellow"/>
          <w:u w:val="single"/>
        </w:rPr>
        <w:t>prolif</w:t>
      </w:r>
      <w:r w:rsidRPr="003D1418">
        <w:rPr>
          <w:rFonts w:asciiTheme="minorHAnsi" w:hAnsiTheme="minorHAnsi"/>
          <w:sz w:val="16"/>
          <w:highlight w:val="yellow"/>
        </w:rPr>
        <w:t xml:space="preserve">eration </w:t>
      </w:r>
      <w:r w:rsidRPr="003D1418">
        <w:rPr>
          <w:rFonts w:asciiTheme="minorHAnsi" w:hAnsiTheme="minorHAnsi"/>
          <w:highlight w:val="yellow"/>
          <w:u w:val="single"/>
        </w:rPr>
        <w:t xml:space="preserve">of </w:t>
      </w:r>
      <w:r w:rsidRPr="003D1418">
        <w:rPr>
          <w:rFonts w:asciiTheme="minorHAnsi" w:hAnsiTheme="minorHAnsi"/>
          <w:sz w:val="16"/>
          <w:highlight w:val="yellow"/>
        </w:rPr>
        <w:t xml:space="preserve">the </w:t>
      </w:r>
      <w:r w:rsidRPr="003D1418">
        <w:rPr>
          <w:rFonts w:asciiTheme="minorHAnsi" w:hAnsiTheme="minorHAnsi"/>
          <w:highlight w:val="yellow"/>
          <w:u w:val="single"/>
        </w:rPr>
        <w:t>w</w:t>
      </w:r>
      <w:r w:rsidRPr="003D1418">
        <w:rPr>
          <w:rFonts w:asciiTheme="minorHAnsi" w:hAnsiTheme="minorHAnsi"/>
          <w:sz w:val="16"/>
          <w:highlight w:val="yellow"/>
        </w:rPr>
        <w:t xml:space="preserve">eapons of </w:t>
      </w:r>
      <w:r w:rsidRPr="003D1418">
        <w:rPr>
          <w:rFonts w:asciiTheme="minorHAnsi" w:hAnsiTheme="minorHAnsi"/>
          <w:highlight w:val="yellow"/>
          <w:u w:val="single"/>
        </w:rPr>
        <w:t>m</w:t>
      </w:r>
      <w:r w:rsidRPr="003D1418">
        <w:rPr>
          <w:rFonts w:asciiTheme="minorHAnsi" w:hAnsiTheme="minorHAnsi"/>
          <w:sz w:val="16"/>
          <w:highlight w:val="yellow"/>
        </w:rPr>
        <w:t xml:space="preserve">ass </w:t>
      </w:r>
      <w:r w:rsidRPr="003D1418">
        <w:rPr>
          <w:rFonts w:asciiTheme="minorHAnsi" w:hAnsiTheme="minorHAnsi"/>
          <w:highlight w:val="yellow"/>
          <w:u w:val="single"/>
        </w:rPr>
        <w:t>d</w:t>
      </w:r>
      <w:r w:rsidRPr="003D1418">
        <w:rPr>
          <w:rFonts w:asciiTheme="minorHAnsi" w:hAnsiTheme="minorHAnsi"/>
          <w:sz w:val="16"/>
          <w:highlight w:val="yellow"/>
        </w:rPr>
        <w:t xml:space="preserve">estruction </w:t>
      </w:r>
      <w:r w:rsidRPr="003D1418">
        <w:rPr>
          <w:rFonts w:asciiTheme="minorHAnsi" w:hAnsiTheme="minorHAnsi"/>
          <w:highlight w:val="yellow"/>
          <w:u w:val="single"/>
        </w:rPr>
        <w:t>and prevent</w:t>
      </w:r>
      <w:r w:rsidRPr="003D1418">
        <w:rPr>
          <w:rFonts w:asciiTheme="minorHAnsi" w:hAnsiTheme="minorHAnsi"/>
          <w:sz w:val="16"/>
        </w:rPr>
        <w:t xml:space="preserve"> what has been dubbed `</w:t>
      </w:r>
      <w:r w:rsidRPr="003D1418">
        <w:rPr>
          <w:rFonts w:asciiTheme="minorHAnsi" w:hAnsiTheme="minorHAnsi"/>
          <w:highlight w:val="yellow"/>
          <w:u w:val="single"/>
        </w:rPr>
        <w:t>brain drain.'</w:t>
      </w:r>
      <w:r w:rsidRPr="003D1418">
        <w:rPr>
          <w:rFonts w:asciiTheme="minorHAnsi" w:hAnsiTheme="minorHAnsi"/>
          <w:sz w:val="16"/>
          <w:highlight w:val="yellow"/>
        </w:rPr>
        <w:t xml:space="preserve"> </w:t>
      </w:r>
      <w:r w:rsidRPr="003D1418">
        <w:rPr>
          <w:rFonts w:asciiTheme="minorHAnsi" w:hAnsiTheme="minorHAnsi"/>
          <w:highlight w:val="yellow"/>
          <w:u w:val="single"/>
        </w:rPr>
        <w:t>Through cooperative threat reduction</w:t>
      </w:r>
      <w:r w:rsidRPr="003D1418">
        <w:rPr>
          <w:rFonts w:asciiTheme="minorHAnsi" w:hAnsiTheme="minorHAnsi"/>
          <w:u w:val="single"/>
        </w:rPr>
        <w:t xml:space="preserve"> </w:t>
      </w:r>
      <w:r w:rsidRPr="003D1418">
        <w:rPr>
          <w:rFonts w:asciiTheme="minorHAnsi" w:hAnsiTheme="minorHAnsi"/>
          <w:sz w:val="16"/>
        </w:rPr>
        <w:t xml:space="preserve">activities, </w:t>
      </w:r>
      <w:r w:rsidRPr="003D1418">
        <w:rPr>
          <w:rFonts w:asciiTheme="minorHAnsi" w:hAnsiTheme="minorHAnsi"/>
          <w:highlight w:val="yellow"/>
          <w:u w:val="single"/>
        </w:rPr>
        <w:t>former weapons scientists redirect their skills to</w:t>
      </w:r>
      <w:r w:rsidRPr="003D1418">
        <w:rPr>
          <w:rFonts w:asciiTheme="minorHAnsi" w:hAnsiTheme="minorHAnsi"/>
          <w:u w:val="single"/>
        </w:rPr>
        <w:t xml:space="preserve"> </w:t>
      </w:r>
      <w:r w:rsidRPr="003D1418">
        <w:rPr>
          <w:rFonts w:asciiTheme="minorHAnsi" w:hAnsiTheme="minorHAnsi"/>
          <w:sz w:val="16"/>
        </w:rPr>
        <w:t xml:space="preserve">participate in </w:t>
      </w:r>
      <w:r w:rsidRPr="003D1418">
        <w:rPr>
          <w:rFonts w:asciiTheme="minorHAnsi" w:hAnsiTheme="minorHAnsi"/>
          <w:highlight w:val="yellow"/>
          <w:u w:val="single"/>
        </w:rPr>
        <w:t>peaceful, collaborative international research</w:t>
      </w:r>
      <w:r w:rsidRPr="003D1418">
        <w:rPr>
          <w:rFonts w:asciiTheme="minorHAnsi" w:hAnsiTheme="minorHAnsi"/>
          <w:u w:val="single"/>
        </w:rPr>
        <w:t xml:space="preserve"> </w:t>
      </w:r>
      <w:r w:rsidRPr="003D1418">
        <w:rPr>
          <w:rFonts w:asciiTheme="minorHAnsi" w:hAnsiTheme="minorHAnsi"/>
          <w:sz w:val="16"/>
        </w:rPr>
        <w:t xml:space="preserve">in a large variety of scientific fields. In addition, </w:t>
      </w:r>
      <w:r w:rsidRPr="003D1418">
        <w:rPr>
          <w:rFonts w:asciiTheme="minorHAnsi" w:hAnsiTheme="minorHAnsi"/>
          <w:highlight w:val="yellow"/>
          <w:u w:val="single"/>
        </w:rPr>
        <w:t>new global efforts focus on improving biological</w:t>
      </w:r>
      <w:r w:rsidRPr="003D1418">
        <w:rPr>
          <w:rFonts w:asciiTheme="minorHAnsi" w:hAnsiTheme="minorHAnsi"/>
          <w:sz w:val="16"/>
        </w:rPr>
        <w:t xml:space="preserve">, chemical, </w:t>
      </w:r>
      <w:r w:rsidRPr="003D1418">
        <w:rPr>
          <w:rFonts w:asciiTheme="minorHAnsi" w:hAnsiTheme="minorHAnsi"/>
          <w:highlight w:val="yellow"/>
          <w:u w:val="single"/>
        </w:rPr>
        <w:t>and nuclear security by</w:t>
      </w:r>
      <w:r w:rsidRPr="003D1418">
        <w:rPr>
          <w:rFonts w:asciiTheme="minorHAnsi" w:hAnsiTheme="minorHAnsi"/>
          <w:sz w:val="16"/>
        </w:rPr>
        <w:t xml:space="preserve"> promoting and </w:t>
      </w:r>
      <w:r w:rsidRPr="003D1418">
        <w:rPr>
          <w:rFonts w:asciiTheme="minorHAnsi" w:hAnsiTheme="minorHAnsi"/>
          <w:highlight w:val="yellow"/>
          <w:u w:val="single"/>
        </w:rPr>
        <w:t>implementing best scientific practices as a means to enhance security</w:t>
      </w:r>
      <w:r w:rsidRPr="003D1418">
        <w:rPr>
          <w:rFonts w:asciiTheme="minorHAnsi" w:hAnsiTheme="minorHAnsi"/>
          <w:sz w:val="16"/>
        </w:rPr>
        <w:t>, increase global partnerships,</w:t>
      </w:r>
    </w:p>
    <w:p w14:paraId="2ECC531C" w14:textId="77777777" w:rsidR="00A85A32" w:rsidRPr="003D1418" w:rsidRDefault="00A85A32" w:rsidP="00A85A32">
      <w:pPr>
        <w:pStyle w:val="Heading4"/>
        <w:rPr>
          <w:rFonts w:asciiTheme="minorHAnsi" w:hAnsiTheme="minorHAnsi"/>
        </w:rPr>
      </w:pPr>
      <w:r w:rsidRPr="003D1418">
        <w:rPr>
          <w:rFonts w:asciiTheme="minorHAnsi" w:hAnsiTheme="minorHAnsi"/>
        </w:rPr>
        <w:t>Space is key—it spills over to broader cooperation.</w:t>
      </w:r>
    </w:p>
    <w:p w14:paraId="47599E47" w14:textId="77777777" w:rsidR="00A85A32" w:rsidRPr="003D1418" w:rsidRDefault="00A85A32" w:rsidP="00A85A32">
      <w:pPr>
        <w:rPr>
          <w:rFonts w:asciiTheme="minorHAnsi" w:hAnsiTheme="minorHAnsi"/>
        </w:rPr>
      </w:pPr>
      <w:r w:rsidRPr="003D1418">
        <w:rPr>
          <w:rStyle w:val="Style13ptBold"/>
          <w:rFonts w:asciiTheme="minorHAnsi" w:hAnsiTheme="minorHAnsi"/>
        </w:rPr>
        <w:t>Zhou 8</w:t>
      </w:r>
      <w:r w:rsidRPr="003D1418">
        <w:rPr>
          <w:rFonts w:asciiTheme="minorHAnsi" w:hAnsiTheme="minorHAnsi"/>
        </w:rPr>
        <w:t xml:space="preserve"> (Yi Zhou, Center for Space Science and Applied Research, Chinese Academy of Sciences, George Washington University, "Perspectives on Sino-US cooperation in civil space programs", 7/14/08, </w:t>
      </w:r>
      <w:hyperlink r:id="rId7" w:history="1">
        <w:r w:rsidRPr="003D1418">
          <w:rPr>
            <w:rFonts w:asciiTheme="minorHAnsi" w:hAnsiTheme="minorHAnsi"/>
          </w:rPr>
          <w:t>www.sciencedirect.com/science/article/pii/S0265964608000404//avi</w:t>
        </w:r>
      </w:hyperlink>
      <w:r w:rsidRPr="003D1418">
        <w:rPr>
          <w:rFonts w:asciiTheme="minorHAnsi" w:hAnsiTheme="minorHAnsi"/>
        </w:rPr>
        <w:t>)</w:t>
      </w:r>
    </w:p>
    <w:p w14:paraId="38027B72" w14:textId="4AAD8316" w:rsidR="000D136E" w:rsidRPr="003D1418" w:rsidRDefault="00A85A32" w:rsidP="00E10387">
      <w:pPr>
        <w:rPr>
          <w:rStyle w:val="normaltextrun"/>
          <w:rFonts w:asciiTheme="minorHAnsi" w:hAnsiTheme="minorHAnsi"/>
          <w:u w:val="single"/>
        </w:rPr>
      </w:pPr>
      <w:r w:rsidRPr="003D1418">
        <w:rPr>
          <w:rFonts w:asciiTheme="minorHAnsi" w:hAnsiTheme="minorHAnsi"/>
          <w:sz w:val="16"/>
        </w:rPr>
        <w:t xml:space="preserve"> </w:t>
      </w:r>
      <w:r w:rsidRPr="003D1418">
        <w:rPr>
          <w:rStyle w:val="StyleUnderline"/>
          <w:rFonts w:asciiTheme="minorHAnsi" w:hAnsiTheme="minorHAnsi"/>
        </w:rPr>
        <w:t xml:space="preserve">Benefits for geopolitical issues and global stability. </w:t>
      </w:r>
      <w:r w:rsidRPr="003D1418">
        <w:rPr>
          <w:rStyle w:val="StyleUnderline"/>
          <w:rFonts w:asciiTheme="minorHAnsi" w:hAnsiTheme="minorHAnsi"/>
          <w:highlight w:val="yellow"/>
        </w:rPr>
        <w:t>A country's strategic interests may provide the primary motivation for engaging partner nations in cooperative space ventures</w:t>
      </w:r>
      <w:r w:rsidRPr="003D1418">
        <w:rPr>
          <w:rFonts w:asciiTheme="minorHAnsi" w:hAnsiTheme="minorHAnsi"/>
          <w:sz w:val="16"/>
        </w:rPr>
        <w:t xml:space="preserve">. </w:t>
      </w:r>
      <w:r w:rsidRPr="003D1418">
        <w:rPr>
          <w:rStyle w:val="StyleUnderline"/>
          <w:rFonts w:asciiTheme="minorHAnsi" w:hAnsiTheme="minorHAnsi"/>
        </w:rPr>
        <w:t>The International Space Station (ISS) is a good example of this. China and the USA are both important countries and a stable relationship between them is a key factor in global stability.</w:t>
      </w:r>
      <w:r w:rsidRPr="003D1418">
        <w:rPr>
          <w:rFonts w:asciiTheme="minorHAnsi" w:hAnsiTheme="minorHAnsi"/>
          <w:sz w:val="16"/>
        </w:rPr>
        <w:t xml:space="preserve"> </w:t>
      </w:r>
      <w:r w:rsidRPr="003D1418">
        <w:rPr>
          <w:rStyle w:val="Emphasis"/>
          <w:rFonts w:asciiTheme="minorHAnsi" w:hAnsiTheme="minorHAnsi"/>
          <w:highlight w:val="yellow"/>
        </w:rPr>
        <w:t>Space could be a focal point for promoting this kind of stability</w:t>
      </w:r>
      <w:r w:rsidRPr="003D1418">
        <w:rPr>
          <w:rFonts w:asciiTheme="minorHAnsi" w:hAnsiTheme="minorHAnsi"/>
          <w:sz w:val="16"/>
        </w:rPr>
        <w:t xml:space="preserve">. </w:t>
      </w:r>
      <w:r w:rsidRPr="003D1418">
        <w:rPr>
          <w:rStyle w:val="StyleUnderline"/>
          <w:rFonts w:asciiTheme="minorHAnsi" w:hAnsiTheme="minorHAnsi"/>
        </w:rPr>
        <w:t xml:space="preserve">Several European countries and Russia have undertaken cooperative activities in space with China to satisfy their geopolitical demands and other interests. </w:t>
      </w:r>
      <w:r w:rsidRPr="003D1418">
        <w:rPr>
          <w:rStyle w:val="StyleUnderline"/>
          <w:rFonts w:asciiTheme="minorHAnsi" w:hAnsiTheme="minorHAnsi"/>
          <w:highlight w:val="yellow"/>
        </w:rPr>
        <w:t>Chinese participation in US-led space exploration would send a strong signal to the world of good US–China relations</w:t>
      </w:r>
      <w:r w:rsidRPr="003D1418">
        <w:rPr>
          <w:rFonts w:asciiTheme="minorHAnsi" w:hAnsiTheme="minorHAnsi"/>
          <w:sz w:val="16"/>
          <w:highlight w:val="yellow"/>
        </w:rPr>
        <w:t xml:space="preserve"> [8], </w:t>
      </w:r>
      <w:r w:rsidRPr="003D1418">
        <w:rPr>
          <w:rStyle w:val="StyleUnderline"/>
          <w:rFonts w:asciiTheme="minorHAnsi" w:hAnsiTheme="minorHAnsi"/>
          <w:highlight w:val="yellow"/>
        </w:rPr>
        <w:t>which would be good for US international relations and would provide geopolitical benefits.</w:t>
      </w:r>
      <w:r w:rsidRPr="003D1418">
        <w:rPr>
          <w:rFonts w:asciiTheme="minorHAnsi" w:hAnsiTheme="minorHAnsi"/>
          <w:sz w:val="16"/>
        </w:rPr>
        <w:t xml:space="preserve"> • </w:t>
      </w:r>
      <w:r w:rsidRPr="003D1418">
        <w:rPr>
          <w:rStyle w:val="StyleUnderline"/>
          <w:rFonts w:asciiTheme="minorHAnsi" w:hAnsiTheme="minorHAnsi"/>
        </w:rPr>
        <w:t>The United States will be able to understand more about China's space development and direction through actual cooperation</w:t>
      </w:r>
      <w:r w:rsidRPr="003D1418">
        <w:rPr>
          <w:rFonts w:asciiTheme="minorHAnsi" w:hAnsiTheme="minorHAnsi"/>
          <w:sz w:val="16"/>
        </w:rPr>
        <w:t xml:space="preserve">. At the moment the USA observes China's space policy and capabilities through statements in China's white papers. But studying one paper every five years is too limited and does not provide sufficient detail. </w:t>
      </w:r>
      <w:r w:rsidRPr="003D1418">
        <w:rPr>
          <w:rStyle w:val="StyleUnderline"/>
          <w:rFonts w:asciiTheme="minorHAnsi" w:hAnsiTheme="minorHAnsi"/>
        </w:rPr>
        <w:t xml:space="preserve">Some American consulting and research institutions may simply rely on graduate students’ superficial papers to try to gain insight into the direction of China's space development. These are not full-scale or always entirely accurate, and may sometimes result in misunderstandings. </w:t>
      </w:r>
      <w:r w:rsidRPr="003D1418">
        <w:rPr>
          <w:rStyle w:val="StyleUnderline"/>
          <w:rFonts w:asciiTheme="minorHAnsi" w:hAnsiTheme="minorHAnsi"/>
          <w:highlight w:val="yellow"/>
        </w:rPr>
        <w:t>If NASA signed an agreement with CNSA and began joint space projects, they would more easily and directly understand China's space activities and directions</w:t>
      </w:r>
      <w:r w:rsidRPr="003D1418">
        <w:rPr>
          <w:rFonts w:asciiTheme="minorHAnsi" w:hAnsiTheme="minorHAnsi"/>
          <w:sz w:val="16"/>
        </w:rPr>
        <w:t xml:space="preserve">. They may even be able to make some good suggestions for China's space projects and policies. </w:t>
      </w:r>
      <w:r w:rsidRPr="003D1418">
        <w:rPr>
          <w:rStyle w:val="StyleUnderline"/>
          <w:rFonts w:asciiTheme="minorHAnsi" w:hAnsiTheme="minorHAnsi"/>
          <w:highlight w:val="yellow"/>
        </w:rPr>
        <w:t>These win–win suggestions should be readily adopted by China's policy makers to extend the two countries’ space and national benefits.</w:t>
      </w:r>
    </w:p>
    <w:p w14:paraId="6921C9B8" w14:textId="77777777" w:rsidR="000D136E" w:rsidRPr="003D1418" w:rsidRDefault="000D136E" w:rsidP="000D136E">
      <w:pPr>
        <w:pStyle w:val="Heading4"/>
        <w:rPr>
          <w:rFonts w:asciiTheme="minorHAnsi" w:hAnsiTheme="minorHAnsi"/>
          <w:sz w:val="12"/>
          <w:szCs w:val="12"/>
        </w:rPr>
      </w:pPr>
      <w:r w:rsidRPr="003D1418">
        <w:rPr>
          <w:rStyle w:val="normaltextrun"/>
          <w:rFonts w:asciiTheme="minorHAnsi" w:hAnsiTheme="minorHAnsi" w:cs="Segoe UI"/>
          <w:bCs/>
          <w:szCs w:val="26"/>
        </w:rPr>
        <w:t>Cooperation between the US and China is necessary for both global cooperation and the overcoming of global challenges</w:t>
      </w:r>
      <w:r w:rsidRPr="003D1418">
        <w:rPr>
          <w:rStyle w:val="eop"/>
          <w:rFonts w:asciiTheme="minorHAnsi" w:hAnsiTheme="minorHAnsi" w:cs="Segoe UI"/>
          <w:bCs/>
          <w:szCs w:val="26"/>
        </w:rPr>
        <w:t> </w:t>
      </w:r>
    </w:p>
    <w:p w14:paraId="0B56E19D" w14:textId="77777777" w:rsidR="000D136E" w:rsidRPr="003D1418" w:rsidRDefault="000D136E" w:rsidP="003D1418">
      <w:r w:rsidRPr="003D1418">
        <w:rPr>
          <w:rStyle w:val="Style13ptBold"/>
        </w:rPr>
        <w:t>Fingar and Garrett 13</w:t>
      </w:r>
      <w:r w:rsidRPr="003D1418">
        <w:t> Thomas Fingar (Stanford University) and Banning Garrett (Atlantic Council), 2013 “China-US Cooperation: Key to the Global Future” http://cusef.org.hk/wp-content/uploads/2014/05/05_eng.pdf </w:t>
      </w:r>
    </w:p>
    <w:p w14:paraId="5C634917" w14:textId="77777777" w:rsidR="000D136E" w:rsidRPr="003D1418" w:rsidRDefault="000D136E" w:rsidP="000D136E">
      <w:pPr>
        <w:pStyle w:val="paragraph"/>
        <w:spacing w:before="0" w:beforeAutospacing="0" w:after="0" w:afterAutospacing="0"/>
        <w:textAlignment w:val="baseline"/>
        <w:rPr>
          <w:rFonts w:asciiTheme="minorHAnsi" w:hAnsiTheme="minorHAnsi" w:cs="Segoe UI"/>
          <w:sz w:val="12"/>
          <w:szCs w:val="12"/>
        </w:rPr>
      </w:pPr>
      <w:r w:rsidRPr="003D1418">
        <w:rPr>
          <w:rStyle w:val="normaltextrun"/>
          <w:rFonts w:asciiTheme="minorHAnsi" w:eastAsiaTheme="majorEastAsia" w:hAnsiTheme="minorHAnsi" w:cs="Segoe UI"/>
          <w:b/>
          <w:bCs/>
          <w:sz w:val="22"/>
          <w:szCs w:val="22"/>
          <w:u w:val="single"/>
          <w:shd w:val="clear" w:color="auto" w:fill="FFFF00"/>
        </w:rPr>
        <w:t>The next round of challenges can only be managed successfully if nations, especially major powers, cooperate</w:t>
      </w:r>
      <w:r w:rsidRPr="003D1418">
        <w:rPr>
          <w:rStyle w:val="normaltextrun"/>
          <w:rFonts w:asciiTheme="minorHAnsi" w:eastAsiaTheme="majorEastAsia" w:hAnsiTheme="minorHAnsi" w:cs="Segoe UI"/>
          <w:sz w:val="22"/>
          <w:szCs w:val="22"/>
          <w:shd w:val="clear" w:color="auto" w:fill="FFFF00"/>
        </w:rPr>
        <w:t>.</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Moreover</w:t>
      </w:r>
      <w:r w:rsidRPr="003D1418">
        <w:rPr>
          <w:rStyle w:val="normaltextrun"/>
          <w:rFonts w:asciiTheme="minorHAnsi" w:eastAsiaTheme="majorEastAsia" w:hAnsiTheme="minorHAnsi" w:cs="Segoe UI"/>
          <w:b/>
          <w:bCs/>
          <w:sz w:val="22"/>
          <w:szCs w:val="22"/>
          <w:u w:val="single"/>
          <w:shd w:val="clear" w:color="auto" w:fill="FFFF00"/>
        </w:rPr>
        <w:t>, the most difficult and most consequential challenges cannot be managed</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effectively</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without</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sustained</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cooperation between</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the largest developing country,</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China, and</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the largest developed country,</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the United States</w:t>
      </w:r>
      <w:r w:rsidRPr="003D1418">
        <w:rPr>
          <w:rStyle w:val="normaltextrun"/>
          <w:rFonts w:asciiTheme="minorHAnsi" w:eastAsiaTheme="majorEastAsia" w:hAnsiTheme="minorHAnsi" w:cs="Segoe UI"/>
          <w:sz w:val="22"/>
          <w:szCs w:val="22"/>
        </w:rPr>
        <w:t>. Stated another way</w:t>
      </w:r>
      <w:r w:rsidRPr="003D1418">
        <w:rPr>
          <w:rStyle w:val="normaltextrun"/>
          <w:rFonts w:asciiTheme="minorHAnsi" w:eastAsiaTheme="majorEastAsia" w:hAnsiTheme="minorHAnsi" w:cs="Segoe UI"/>
          <w:b/>
          <w:bCs/>
          <w:sz w:val="22"/>
          <w:szCs w:val="22"/>
          <w:u w:val="single"/>
          <w:shd w:val="clear" w:color="auto" w:fill="FFFF00"/>
        </w:rPr>
        <w:t>, the ability of China and the United States to work together on critical global challenges will determine whether the world is able to sustain</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and enhance mutually beneficial developments or fails to cope with the issues critical to the global future and to the</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security and prosperity</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of the United States and China. This shared conviction persuades us that we must do more than just hope that our countries will find ways to cooperate. This report represents a joint effort to develop both the rationale and concrete mechanisms for sustained,</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proactive collaboration</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to address challenges resulting from long-term global trends and consequential uncertainties. It</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builds on the findings of independent efforts to identify megatrends and potential game-changers with the goal of developing a framework for the</w:t>
      </w:r>
      <w:r w:rsidRPr="003D1418">
        <w:rPr>
          <w:rStyle w:val="apple-converted-space"/>
          <w:rFonts w:asciiTheme="minorHAnsi" w:hAnsiTheme="minorHAnsi" w:cs="Segoe UI"/>
          <w:b/>
          <w:bCs/>
          <w:sz w:val="22"/>
          <w:szCs w:val="22"/>
          <w:u w:val="single"/>
          <w:shd w:val="clear" w:color="auto" w:fill="FFFF00"/>
        </w:rPr>
        <w:t> </w:t>
      </w:r>
      <w:proofErr w:type="spellStart"/>
      <w:r w:rsidRPr="003D1418">
        <w:rPr>
          <w:rStyle w:val="spellingerror"/>
          <w:rFonts w:asciiTheme="minorHAnsi" w:hAnsiTheme="minorHAnsi" w:cs="Segoe UI"/>
          <w:b/>
          <w:bCs/>
          <w:szCs w:val="22"/>
          <w:shd w:val="clear" w:color="auto" w:fill="FFFF00"/>
        </w:rPr>
        <w:t>USChina</w:t>
      </w:r>
      <w:proofErr w:type="spellEnd"/>
      <w:r w:rsidRPr="003D1418">
        <w:rPr>
          <w:rStyle w:val="apple-converted-space"/>
          <w:rFonts w:asciiTheme="minorHAnsi" w:hAnsiTheme="minorHAnsi" w:cs="Segoe UI"/>
          <w:b/>
          <w:bCs/>
          <w:sz w:val="22"/>
          <w:szCs w:val="22"/>
          <w:u w:val="single"/>
          <w:shd w:val="clear" w:color="auto" w:fill="FFFF00"/>
        </w:rPr>
        <w:t> </w:t>
      </w:r>
      <w:r w:rsidRPr="003D1418">
        <w:rPr>
          <w:rStyle w:val="normaltextrun"/>
          <w:rFonts w:asciiTheme="minorHAnsi" w:eastAsiaTheme="majorEastAsia" w:hAnsiTheme="minorHAnsi" w:cs="Segoe UI"/>
          <w:b/>
          <w:bCs/>
          <w:sz w:val="22"/>
          <w:szCs w:val="22"/>
          <w:u w:val="single"/>
          <w:shd w:val="clear" w:color="auto" w:fill="FFFF00"/>
        </w:rPr>
        <w:t>relationship that will better enable us to meet the challenges facing the global community and the strategic needs of both countries.</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The Joint Working Group recognizes that China and the United States hold different views on many bilateral and international issues, and that our relationship is constrained by mutual suspicion and strategic mistrust. Nevertheless,</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our common strategic interests and responsibility as major powers are more important than the specific issues that divide us</w:t>
      </w:r>
      <w:r w:rsidRPr="003D1418">
        <w:rPr>
          <w:rStyle w:val="normaltextrun"/>
          <w:rFonts w:asciiTheme="minorHAnsi" w:eastAsiaTheme="majorEastAsia" w:hAnsiTheme="minorHAnsi" w:cs="Segoe UI"/>
          <w:sz w:val="22"/>
          <w:szCs w:val="22"/>
        </w:rPr>
        <w:t>; we must not make cooperation on critical global issues contingent on prior resolution of bilateral disputes. Our</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disagreements on bilateral issues</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sz w:val="22"/>
          <w:szCs w:val="22"/>
        </w:rPr>
        <w:t>are important, but they</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are not as important to our long-term security and prosperity as is our ability to cooperate</w:t>
      </w:r>
      <w:r w:rsidRPr="003D1418">
        <w:rPr>
          <w:rStyle w:val="apple-converted-space"/>
          <w:rFonts w:asciiTheme="minorHAnsi" w:hAnsiTheme="minorHAnsi" w:cs="Segoe UI"/>
          <w:b/>
          <w:bCs/>
          <w:sz w:val="22"/>
          <w:szCs w:val="22"/>
          <w:u w:val="single"/>
        </w:rPr>
        <w:t> </w:t>
      </w:r>
      <w:r w:rsidRPr="003D1418">
        <w:rPr>
          <w:rStyle w:val="normaltextrun"/>
          <w:rFonts w:asciiTheme="minorHAnsi" w:eastAsiaTheme="majorEastAsia" w:hAnsiTheme="minorHAnsi" w:cs="Segoe UI"/>
          <w:sz w:val="22"/>
          <w:szCs w:val="22"/>
        </w:rPr>
        <w:t>on key challenges to global security and our increasingly intertwined futures. We must cooperate on global challenges not as a favor to one another or because other nations expect us to exercise leadership in the international system. We must do it because</w:t>
      </w:r>
      <w:r w:rsidRPr="003D1418">
        <w:rPr>
          <w:rStyle w:val="apple-converted-space"/>
          <w:rFonts w:asciiTheme="minorHAnsi" w:hAnsiTheme="minorHAnsi" w:cs="Segoe UI"/>
          <w:sz w:val="22"/>
          <w:szCs w:val="22"/>
        </w:rPr>
        <w:t> </w:t>
      </w:r>
      <w:r w:rsidRPr="003D1418">
        <w:rPr>
          <w:rStyle w:val="normaltextrun"/>
          <w:rFonts w:asciiTheme="minorHAnsi" w:eastAsiaTheme="majorEastAsia" w:hAnsiTheme="minorHAnsi" w:cs="Segoe UI"/>
          <w:b/>
          <w:bCs/>
          <w:sz w:val="22"/>
          <w:szCs w:val="22"/>
          <w:u w:val="single"/>
          <w:shd w:val="clear" w:color="auto" w:fill="FFFF00"/>
        </w:rPr>
        <w:t>failure to cooperate on key global challenges will have profoundly negative consequences for the citizens of our own countries.</w:t>
      </w:r>
      <w:r w:rsidRPr="003D1418">
        <w:rPr>
          <w:rStyle w:val="eop"/>
          <w:rFonts w:asciiTheme="minorHAnsi" w:hAnsiTheme="minorHAnsi" w:cs="Segoe UI"/>
          <w:szCs w:val="22"/>
        </w:rPr>
        <w:t> </w:t>
      </w:r>
    </w:p>
    <w:p w14:paraId="52205DAA" w14:textId="77777777" w:rsidR="000D136E" w:rsidRPr="003D1418" w:rsidRDefault="001C6A54" w:rsidP="001C6A54">
      <w:pPr>
        <w:pStyle w:val="Heading2"/>
        <w:rPr>
          <w:rStyle w:val="eop"/>
          <w:rFonts w:asciiTheme="minorHAnsi" w:hAnsiTheme="minorHAnsi" w:cs="Segoe UI"/>
          <w:szCs w:val="22"/>
        </w:rPr>
      </w:pPr>
      <w:r w:rsidRPr="003D1418">
        <w:rPr>
          <w:rStyle w:val="eop"/>
          <w:rFonts w:asciiTheme="minorHAnsi" w:hAnsiTheme="minorHAnsi" w:cs="Segoe UI"/>
          <w:szCs w:val="22"/>
        </w:rPr>
        <w:t>1AC Plan Text</w:t>
      </w:r>
    </w:p>
    <w:p w14:paraId="2BEF21B8" w14:textId="77777777" w:rsidR="001C6A54" w:rsidRPr="003D1418" w:rsidRDefault="001C6A54" w:rsidP="001C6A54">
      <w:pPr>
        <w:pStyle w:val="Heading4"/>
        <w:rPr>
          <w:rFonts w:asciiTheme="minorHAnsi" w:hAnsiTheme="minorHAnsi"/>
        </w:rPr>
      </w:pPr>
      <w:r w:rsidRPr="003D1418">
        <w:rPr>
          <w:rFonts w:asciiTheme="minorHAnsi" w:hAnsiTheme="minorHAnsi"/>
        </w:rPr>
        <w:t>The US congress should lift bans on Sino-US space cooperation and offer cooperation between NASA and the CNSA</w:t>
      </w:r>
    </w:p>
    <w:p w14:paraId="445743DB" w14:textId="77777777" w:rsidR="00C53A55" w:rsidRPr="003D1418" w:rsidRDefault="00C53A55" w:rsidP="00C53A55">
      <w:pPr>
        <w:pStyle w:val="Heading2"/>
        <w:rPr>
          <w:rStyle w:val="Emphasis"/>
          <w:rFonts w:asciiTheme="minorHAnsi" w:hAnsiTheme="minorHAnsi"/>
          <w:b/>
          <w:sz w:val="48"/>
          <w:szCs w:val="48"/>
        </w:rPr>
      </w:pPr>
      <w:r w:rsidRPr="003D1418">
        <w:rPr>
          <w:rStyle w:val="Emphasis"/>
          <w:rFonts w:asciiTheme="minorHAnsi" w:hAnsiTheme="minorHAnsi"/>
          <w:b/>
          <w:sz w:val="48"/>
          <w:szCs w:val="48"/>
        </w:rPr>
        <w:t>1AC Solvency</w:t>
      </w:r>
    </w:p>
    <w:p w14:paraId="1BBE9AF4" w14:textId="77777777" w:rsidR="003D1418" w:rsidRPr="003D1418" w:rsidRDefault="00C53A55" w:rsidP="00C53A55">
      <w:pPr>
        <w:pStyle w:val="Heading4"/>
        <w:rPr>
          <w:rFonts w:asciiTheme="minorHAnsi" w:hAnsiTheme="minorHAnsi"/>
        </w:rPr>
      </w:pPr>
      <w:r w:rsidRPr="003D1418">
        <w:rPr>
          <w:rFonts w:asciiTheme="minorHAnsi" w:hAnsiTheme="minorHAnsi"/>
        </w:rPr>
        <w:t>Lifting Nasa CNSA coop bans will lead to international cooperation between US and China, which is necessary for the start of bilateral projects and cooperation, which solves each of our advantages</w:t>
      </w:r>
    </w:p>
    <w:p w14:paraId="37FB8F79" w14:textId="468C9F0D" w:rsidR="00C53A55" w:rsidRPr="003D1418" w:rsidRDefault="00C53A55" w:rsidP="003D1418">
      <w:pPr>
        <w:rPr>
          <w:rFonts w:asciiTheme="minorHAnsi" w:hAnsiTheme="minorHAnsi"/>
        </w:rPr>
      </w:pPr>
      <w:r w:rsidRPr="003D1418">
        <w:rPr>
          <w:rFonts w:asciiTheme="minorHAnsi" w:hAnsiTheme="minorHAnsi"/>
        </w:rPr>
        <w:t xml:space="preserve">Hannah </w:t>
      </w:r>
      <w:r w:rsidRPr="003D1418">
        <w:rPr>
          <w:rStyle w:val="Style13ptBold"/>
          <w:rFonts w:asciiTheme="minorHAnsi" w:hAnsiTheme="minorHAnsi"/>
        </w:rPr>
        <w:t>Kohler</w:t>
      </w:r>
      <w:r w:rsidRPr="003D1418">
        <w:rPr>
          <w:rFonts w:asciiTheme="minorHAnsi" w:hAnsiTheme="minorHAnsi"/>
        </w:rPr>
        <w:t xml:space="preserve"> is a Research Assistant at Edward Bennett Williams Law Library at Georgetown University Law Center, “The Eagle and the Hare: U.S.–Chinese Relations, the Wolf Amendment, and the Future of International Cooperation in Space”, 20</w:t>
      </w:r>
      <w:r w:rsidRPr="003D1418">
        <w:rPr>
          <w:rStyle w:val="Style13ptBold"/>
          <w:rFonts w:asciiTheme="minorHAnsi" w:hAnsiTheme="minorHAnsi"/>
        </w:rPr>
        <w:t>15</w:t>
      </w:r>
      <w:r w:rsidRPr="003D1418">
        <w:rPr>
          <w:rFonts w:asciiTheme="minorHAnsi" w:hAnsiTheme="minorHAnsi"/>
        </w:rPr>
        <w:t>, http://georgetownlawjournal.org/files/2015/04/Kohler-TheEagleandtheHare.pdf</w:t>
      </w:r>
    </w:p>
    <w:p w14:paraId="2B4EDCE5" w14:textId="77777777" w:rsidR="00C53A55" w:rsidRPr="003D1418" w:rsidRDefault="00C53A55" w:rsidP="00C53A55">
      <w:pPr>
        <w:rPr>
          <w:rStyle w:val="Emphasis"/>
          <w:rFonts w:asciiTheme="minorHAnsi" w:hAnsiTheme="minorHAnsi"/>
        </w:rPr>
      </w:pPr>
      <w:r w:rsidRPr="003D1418">
        <w:rPr>
          <w:rStyle w:val="Emphasis"/>
          <w:rFonts w:asciiTheme="minorHAnsi" w:hAnsiTheme="minorHAnsi"/>
          <w:highlight w:val="yellow"/>
        </w:rPr>
        <w:t>international cooperation is both widespread and necessary</w:t>
      </w:r>
      <w:r w:rsidRPr="003D1418">
        <w:rPr>
          <w:rFonts w:asciiTheme="minorHAnsi" w:hAnsiTheme="minorHAnsi"/>
          <w:sz w:val="16"/>
        </w:rPr>
        <w:t xml:space="preserve">. Just as the international sharing of such sensitive and cutting-edge technology is </w:t>
      </w:r>
      <w:r w:rsidRPr="003D1418">
        <w:rPr>
          <w:rStyle w:val="Emphasis"/>
          <w:rFonts w:asciiTheme="minorHAnsi" w:hAnsiTheme="minorHAnsi"/>
          <w:highlight w:val="yellow"/>
        </w:rPr>
        <w:t>a valid national security concern</w:t>
      </w:r>
      <w:r w:rsidRPr="003D1418">
        <w:rPr>
          <w:rFonts w:asciiTheme="minorHAnsi" w:hAnsiTheme="minorHAnsi"/>
          <w:sz w:val="16"/>
          <w:highlight w:val="yellow"/>
        </w:rPr>
        <w:t>,</w:t>
      </w:r>
      <w:r w:rsidRPr="003D1418">
        <w:rPr>
          <w:rFonts w:asciiTheme="minorHAnsi" w:hAnsiTheme="minorHAnsi"/>
          <w:sz w:val="16"/>
        </w:rPr>
        <w:t xml:space="preserve"> so too </w:t>
      </w:r>
      <w:r w:rsidRPr="003D1418">
        <w:rPr>
          <w:rStyle w:val="Emphasis"/>
          <w:rFonts w:asciiTheme="minorHAnsi" w:hAnsiTheme="minorHAnsi"/>
          <w:highlight w:val="yellow"/>
        </w:rPr>
        <w:t>should be rejecting the contributions of a major</w:t>
      </w:r>
      <w:r w:rsidRPr="003D1418">
        <w:rPr>
          <w:rFonts w:asciiTheme="minorHAnsi" w:hAnsiTheme="minorHAnsi"/>
          <w:sz w:val="16"/>
          <w:highlight w:val="yellow"/>
        </w:rPr>
        <w:t xml:space="preserve"> </w:t>
      </w:r>
      <w:r w:rsidRPr="003D1418">
        <w:rPr>
          <w:rFonts w:asciiTheme="minorHAnsi" w:hAnsiTheme="minorHAnsi"/>
          <w:sz w:val="16"/>
        </w:rPr>
        <w:t>developing</w:t>
      </w:r>
      <w:r w:rsidRPr="003D1418">
        <w:rPr>
          <w:rFonts w:asciiTheme="minorHAnsi" w:hAnsiTheme="minorHAnsi"/>
          <w:sz w:val="16"/>
          <w:highlight w:val="yellow"/>
        </w:rPr>
        <w:t xml:space="preserve"> </w:t>
      </w:r>
      <w:r w:rsidRPr="003D1418">
        <w:rPr>
          <w:rStyle w:val="Emphasis"/>
          <w:rFonts w:asciiTheme="minorHAnsi" w:hAnsiTheme="minorHAnsi"/>
          <w:highlight w:val="yellow"/>
        </w:rPr>
        <w:t>power</w:t>
      </w:r>
      <w:r w:rsidRPr="003D1418">
        <w:rPr>
          <w:rStyle w:val="Emphasis"/>
          <w:rFonts w:asciiTheme="minorHAnsi" w:hAnsiTheme="minorHAnsi"/>
        </w:rPr>
        <w:t xml:space="preserve">, </w:t>
      </w:r>
      <w:r w:rsidRPr="003D1418">
        <w:rPr>
          <w:rStyle w:val="Emphasis"/>
          <w:rFonts w:asciiTheme="minorHAnsi" w:hAnsiTheme="minorHAnsi"/>
          <w:highlight w:val="yellow"/>
        </w:rPr>
        <w:t>especially considering the</w:t>
      </w:r>
      <w:r w:rsidRPr="003D1418">
        <w:rPr>
          <w:rFonts w:asciiTheme="minorHAnsi" w:hAnsiTheme="minorHAnsi"/>
          <w:sz w:val="16"/>
        </w:rPr>
        <w:t xml:space="preserve"> relative political </w:t>
      </w:r>
      <w:r w:rsidRPr="003D1418">
        <w:rPr>
          <w:rStyle w:val="Emphasis"/>
          <w:rFonts w:asciiTheme="minorHAnsi" w:hAnsiTheme="minorHAnsi"/>
          <w:highlight w:val="yellow"/>
        </w:rPr>
        <w:t>stagnation of space exploration in the</w:t>
      </w:r>
      <w:r w:rsidRPr="003D1418">
        <w:rPr>
          <w:rStyle w:val="Emphasis"/>
          <w:rFonts w:asciiTheme="minorHAnsi" w:hAnsiTheme="minorHAnsi"/>
        </w:rPr>
        <w:t xml:space="preserve"> </w:t>
      </w:r>
      <w:r w:rsidRPr="003D1418">
        <w:rPr>
          <w:rStyle w:val="Emphasis"/>
          <w:rFonts w:asciiTheme="minorHAnsi" w:hAnsiTheme="minorHAnsi"/>
          <w:highlight w:val="yellow"/>
        </w:rPr>
        <w:t>U</w:t>
      </w:r>
      <w:r w:rsidRPr="003D1418">
        <w:rPr>
          <w:rFonts w:asciiTheme="minorHAnsi" w:hAnsiTheme="minorHAnsi"/>
          <w:sz w:val="16"/>
        </w:rPr>
        <w:t xml:space="preserve">nited </w:t>
      </w:r>
      <w:r w:rsidRPr="003D1418">
        <w:rPr>
          <w:rStyle w:val="Emphasis"/>
          <w:rFonts w:asciiTheme="minorHAnsi" w:hAnsiTheme="minorHAnsi"/>
          <w:highlight w:val="yellow"/>
        </w:rPr>
        <w:t>S</w:t>
      </w:r>
      <w:r w:rsidRPr="003D1418">
        <w:rPr>
          <w:rFonts w:asciiTheme="minorHAnsi" w:hAnsiTheme="minorHAnsi"/>
          <w:sz w:val="16"/>
        </w:rPr>
        <w:t xml:space="preserve">tates </w:t>
      </w:r>
      <w:r w:rsidRPr="003D1418">
        <w:rPr>
          <w:rStyle w:val="Emphasis"/>
          <w:rFonts w:asciiTheme="minorHAnsi" w:hAnsiTheme="minorHAnsi"/>
          <w:highlight w:val="yellow"/>
        </w:rPr>
        <w:t>and the</w:t>
      </w:r>
      <w:r w:rsidRPr="003D1418">
        <w:rPr>
          <w:rFonts w:asciiTheme="minorHAnsi" w:hAnsiTheme="minorHAnsi"/>
          <w:sz w:val="16"/>
        </w:rPr>
        <w:t xml:space="preserve"> burgeoning </w:t>
      </w:r>
      <w:r w:rsidRPr="003D1418">
        <w:rPr>
          <w:rStyle w:val="Emphasis"/>
          <w:rFonts w:asciiTheme="minorHAnsi" w:hAnsiTheme="minorHAnsi"/>
          <w:highlight w:val="yellow"/>
        </w:rPr>
        <w:t>enthusiasm for it in China</w:t>
      </w:r>
      <w:r w:rsidRPr="003D1418">
        <w:rPr>
          <w:rFonts w:asciiTheme="minorHAnsi" w:hAnsiTheme="minorHAnsi"/>
          <w:sz w:val="16"/>
        </w:rPr>
        <w:t xml:space="preserve">. Although it is impossible to predict what the future will hold for the space explorers of tomorrow, </w:t>
      </w:r>
      <w:r w:rsidRPr="003D1418">
        <w:rPr>
          <w:rStyle w:val="Emphasis"/>
          <w:rFonts w:asciiTheme="minorHAnsi" w:hAnsiTheme="minorHAnsi"/>
          <w:highlight w:val="yellow"/>
        </w:rPr>
        <w:t>it[‘s]</w:t>
      </w:r>
      <w:r w:rsidRPr="003D1418">
        <w:rPr>
          <w:rFonts w:asciiTheme="minorHAnsi" w:hAnsiTheme="minorHAnsi"/>
          <w:sz w:val="16"/>
        </w:rPr>
        <w:t xml:space="preserve"> seems fully </w:t>
      </w:r>
      <w:r w:rsidRPr="003D1418">
        <w:rPr>
          <w:rStyle w:val="Emphasis"/>
          <w:rFonts w:asciiTheme="minorHAnsi" w:hAnsiTheme="minorHAnsi"/>
          <w:highlight w:val="yellow"/>
        </w:rPr>
        <w:t>necessary to initiate</w:t>
      </w:r>
      <w:r w:rsidRPr="003D1418">
        <w:rPr>
          <w:rFonts w:asciiTheme="minorHAnsi" w:hAnsiTheme="minorHAnsi"/>
          <w:sz w:val="16"/>
        </w:rPr>
        <w:t xml:space="preserve"> cautious, but optimistic, </w:t>
      </w:r>
      <w:r w:rsidRPr="003D1418">
        <w:rPr>
          <w:rStyle w:val="Emphasis"/>
          <w:rFonts w:asciiTheme="minorHAnsi" w:hAnsiTheme="minorHAnsi"/>
          <w:highlight w:val="yellow"/>
        </w:rPr>
        <w:t xml:space="preserve">cooperation with China in space: inviting them as a party to the ISS, certainly, and </w:t>
      </w:r>
      <w:r w:rsidRPr="003D1418">
        <w:rPr>
          <w:rFonts w:asciiTheme="minorHAnsi" w:hAnsiTheme="minorHAnsi"/>
          <w:sz w:val="16"/>
        </w:rPr>
        <w:t>potentially</w:t>
      </w:r>
      <w:r w:rsidRPr="003D1418">
        <w:rPr>
          <w:rFonts w:asciiTheme="minorHAnsi" w:hAnsiTheme="minorHAnsi"/>
          <w:sz w:val="16"/>
          <w:highlight w:val="yellow"/>
        </w:rPr>
        <w:t xml:space="preserve"> </w:t>
      </w:r>
      <w:r w:rsidRPr="003D1418">
        <w:rPr>
          <w:rStyle w:val="Emphasis"/>
          <w:rFonts w:asciiTheme="minorHAnsi" w:hAnsiTheme="minorHAnsi"/>
          <w:highlight w:val="yellow"/>
        </w:rPr>
        <w:t>opening the door for future joint—or even bilateral— projects.</w:t>
      </w:r>
      <w:r w:rsidRPr="003D1418">
        <w:rPr>
          <w:rFonts w:asciiTheme="minorHAnsi" w:hAnsiTheme="minorHAnsi"/>
          <w:sz w:val="16"/>
        </w:rPr>
        <w:t xml:space="preserve"> The Hughes/Loral debacle limited the U.S. communications-satellite industry for decades,130 and its consequences have only recently been corrected in part; Congress must take care not to make the same mistakes with regard to other U.S. investments in space. </w:t>
      </w:r>
      <w:r w:rsidRPr="003D1418">
        <w:rPr>
          <w:rStyle w:val="Emphasis"/>
          <w:rFonts w:asciiTheme="minorHAnsi" w:hAnsiTheme="minorHAnsi"/>
          <w:highlight w:val="yellow"/>
        </w:rPr>
        <w:t>Isolating NASA</w:t>
      </w:r>
      <w:r w:rsidRPr="003D1418">
        <w:rPr>
          <w:rStyle w:val="Emphasis"/>
          <w:rFonts w:asciiTheme="minorHAnsi" w:hAnsiTheme="minorHAnsi"/>
        </w:rPr>
        <w:t xml:space="preserve"> </w:t>
      </w:r>
      <w:r w:rsidRPr="003D1418">
        <w:rPr>
          <w:rStyle w:val="Emphasis"/>
          <w:rFonts w:asciiTheme="minorHAnsi" w:hAnsiTheme="minorHAnsi"/>
          <w:highlight w:val="yellow"/>
        </w:rPr>
        <w:t>from a</w:t>
      </w:r>
      <w:r w:rsidRPr="003D1418">
        <w:rPr>
          <w:rFonts w:asciiTheme="minorHAnsi" w:hAnsiTheme="minorHAnsi"/>
          <w:sz w:val="16"/>
        </w:rPr>
        <w:t xml:space="preserve"> country that is both a </w:t>
      </w:r>
      <w:r w:rsidRPr="003D1418">
        <w:rPr>
          <w:rStyle w:val="Emphasis"/>
          <w:rFonts w:asciiTheme="minorHAnsi" w:hAnsiTheme="minorHAnsi"/>
          <w:highlight w:val="yellow"/>
        </w:rPr>
        <w:t>space superpower and one of the largest economies</w:t>
      </w:r>
      <w:r w:rsidRPr="003D1418">
        <w:rPr>
          <w:rFonts w:asciiTheme="minorHAnsi" w:hAnsiTheme="minorHAnsi"/>
          <w:sz w:val="16"/>
        </w:rPr>
        <w:t xml:space="preserve"> in the world </w:t>
      </w:r>
      <w:r w:rsidRPr="003D1418">
        <w:rPr>
          <w:rStyle w:val="Emphasis"/>
          <w:rFonts w:asciiTheme="minorHAnsi" w:hAnsiTheme="minorHAnsi"/>
          <w:highlight w:val="yellow"/>
        </w:rPr>
        <w:t>will</w:t>
      </w:r>
      <w:r w:rsidRPr="003D1418">
        <w:rPr>
          <w:rFonts w:asciiTheme="minorHAnsi" w:hAnsiTheme="minorHAnsi"/>
          <w:sz w:val="16"/>
        </w:rPr>
        <w:t xml:space="preserve"> only </w:t>
      </w:r>
      <w:r w:rsidRPr="003D1418">
        <w:rPr>
          <w:rStyle w:val="Emphasis"/>
          <w:rFonts w:asciiTheme="minorHAnsi" w:hAnsiTheme="minorHAnsi"/>
          <w:highlight w:val="yellow"/>
        </w:rPr>
        <w:t>hurt the</w:t>
      </w:r>
      <w:r w:rsidRPr="003D1418">
        <w:rPr>
          <w:rStyle w:val="Emphasis"/>
          <w:rFonts w:asciiTheme="minorHAnsi" w:hAnsiTheme="minorHAnsi"/>
        </w:rPr>
        <w:t xml:space="preserve"> </w:t>
      </w:r>
      <w:r w:rsidRPr="003D1418">
        <w:rPr>
          <w:rStyle w:val="Emphasis"/>
          <w:rFonts w:asciiTheme="minorHAnsi" w:hAnsiTheme="minorHAnsi"/>
          <w:highlight w:val="yellow"/>
        </w:rPr>
        <w:t>U</w:t>
      </w:r>
      <w:r w:rsidRPr="003D1418">
        <w:rPr>
          <w:rFonts w:asciiTheme="minorHAnsi" w:hAnsiTheme="minorHAnsi"/>
          <w:sz w:val="16"/>
        </w:rPr>
        <w:t xml:space="preserve">nited </w:t>
      </w:r>
      <w:r w:rsidRPr="003D1418">
        <w:rPr>
          <w:rStyle w:val="Emphasis"/>
          <w:rFonts w:asciiTheme="minorHAnsi" w:hAnsiTheme="minorHAnsi"/>
          <w:highlight w:val="yellow"/>
        </w:rPr>
        <w:t>S</w:t>
      </w:r>
      <w:r w:rsidRPr="003D1418">
        <w:rPr>
          <w:rFonts w:asciiTheme="minorHAnsi" w:hAnsiTheme="minorHAnsi"/>
          <w:sz w:val="16"/>
        </w:rPr>
        <w:t xml:space="preserve">tates in the long run. China has a long history of self-sufficiency in space, and it is demonstrably capable of overcoming the challenges posed by having to reinvent the wheel (or, as it may be, the rocket) because its global neighbors have historically been too afraid of its military capabilities and ambitions to share what they know. Would a free flow of technology—if not launching systems or ballistic information, then at least those many nonmilitary elements of space travel, exploration, and study—truly hurt the United States? Or would it pique the desire of the Chinese citizens to be free from their repressive government and experience the freedom of a democratic society? If NASA is truly the pinnacle of American ingenuity, courage, optimism, and grace, then (sensibly) </w:t>
      </w:r>
      <w:r w:rsidRPr="003D1418">
        <w:rPr>
          <w:rStyle w:val="Emphasis"/>
          <w:rFonts w:asciiTheme="minorHAnsi" w:hAnsiTheme="minorHAnsi"/>
          <w:highlight w:val="yellow"/>
        </w:rPr>
        <w:t>open communication between the scientists and engineers in the CNSA can only inspire</w:t>
      </w:r>
      <w:r w:rsidRPr="003D1418">
        <w:rPr>
          <w:rFonts w:asciiTheme="minorHAnsi" w:hAnsiTheme="minorHAnsi"/>
          <w:sz w:val="16"/>
        </w:rPr>
        <w:t xml:space="preserve"> the latter to demand better for </w:t>
      </w:r>
      <w:r w:rsidRPr="003D1418">
        <w:rPr>
          <w:rStyle w:val="Emphasis"/>
          <w:rFonts w:asciiTheme="minorHAnsi" w:hAnsiTheme="minorHAnsi"/>
          <w:highlight w:val="yellow"/>
        </w:rPr>
        <w:t>themselves, their country, and their space program</w:t>
      </w:r>
      <w:r w:rsidRPr="003D1418">
        <w:rPr>
          <w:rStyle w:val="Emphasis"/>
          <w:rFonts w:asciiTheme="minorHAnsi" w:hAnsiTheme="minorHAnsi"/>
        </w:rPr>
        <w:t>.</w:t>
      </w:r>
    </w:p>
    <w:p w14:paraId="1903C3AA" w14:textId="0AB6B810" w:rsidR="003D1418" w:rsidRPr="003D1418" w:rsidRDefault="00C53A55" w:rsidP="003D1418">
      <w:pPr>
        <w:pStyle w:val="Heading4"/>
        <w:rPr>
          <w:rStyle w:val="Style13ptBold"/>
          <w:rFonts w:asciiTheme="minorHAnsi" w:hAnsiTheme="minorHAnsi"/>
        </w:rPr>
      </w:pPr>
      <w:r w:rsidRPr="003D1418">
        <w:rPr>
          <w:rFonts w:asciiTheme="minorHAnsi" w:hAnsiTheme="minorHAnsi"/>
        </w:rPr>
        <w:t>China want</w:t>
      </w:r>
      <w:r w:rsidR="003D1418" w:rsidRPr="003D1418">
        <w:rPr>
          <w:rFonts w:asciiTheme="minorHAnsi" w:hAnsiTheme="minorHAnsi"/>
        </w:rPr>
        <w:t>s space cooperation with the US</w:t>
      </w:r>
    </w:p>
    <w:p w14:paraId="5EC3A233" w14:textId="40761A0A" w:rsidR="00C53A55" w:rsidRPr="003D1418" w:rsidRDefault="00C53A55" w:rsidP="003D1418">
      <w:pPr>
        <w:rPr>
          <w:rFonts w:asciiTheme="minorHAnsi" w:hAnsiTheme="minorHAnsi"/>
        </w:rPr>
      </w:pPr>
      <w:r w:rsidRPr="003D1418">
        <w:rPr>
          <w:rStyle w:val="Style13ptBold"/>
          <w:rFonts w:asciiTheme="minorHAnsi" w:hAnsiTheme="minorHAnsi"/>
        </w:rPr>
        <w:t>China Daily</w:t>
      </w:r>
      <w:r w:rsidRPr="003D1418">
        <w:rPr>
          <w:rFonts w:asciiTheme="minorHAnsi" w:hAnsiTheme="minorHAnsi"/>
        </w:rPr>
        <w:t xml:space="preserve"> 4/25/</w:t>
      </w:r>
      <w:r w:rsidRPr="003D1418">
        <w:rPr>
          <w:rStyle w:val="Style13ptBold"/>
          <w:rFonts w:asciiTheme="minorHAnsi" w:hAnsiTheme="minorHAnsi"/>
        </w:rPr>
        <w:t>16</w:t>
      </w:r>
      <w:r w:rsidRPr="003D1418">
        <w:rPr>
          <w:rFonts w:asciiTheme="minorHAnsi" w:hAnsiTheme="minorHAnsi"/>
        </w:rPr>
        <w:t xml:space="preserve"> “China Open to Sino-US Space Cooperation” http://www.chinadaily.com.cn/china/2016-04/25/content_24813817.htm</w:t>
      </w:r>
    </w:p>
    <w:p w14:paraId="7A34CD96" w14:textId="77777777" w:rsidR="00C53A55" w:rsidRPr="003D1418" w:rsidRDefault="00C53A55" w:rsidP="00C53A55">
      <w:pPr>
        <w:rPr>
          <w:rFonts w:asciiTheme="minorHAnsi" w:hAnsiTheme="minorHAnsi" w:cs="Arial"/>
          <w:color w:val="000000"/>
        </w:rPr>
      </w:pPr>
      <w:r w:rsidRPr="003D1418">
        <w:rPr>
          <w:rStyle w:val="Emphasis"/>
          <w:rFonts w:asciiTheme="minorHAnsi" w:hAnsiTheme="minorHAnsi"/>
          <w:highlight w:val="yellow"/>
        </w:rPr>
        <w:t>China is open to space cooperation with all nations including the United States</w:t>
      </w:r>
      <w:r w:rsidRPr="003D1418">
        <w:rPr>
          <w:rFonts w:asciiTheme="minorHAnsi" w:hAnsiTheme="minorHAnsi" w:cs="Arial"/>
          <w:color w:val="000000"/>
        </w:rPr>
        <w:t xml:space="preserve">, the heavyweights of China's space program said on Sunday, the anniversary of China's first satellite launch 46 years ago. </w:t>
      </w:r>
      <w:r w:rsidRPr="003D1418">
        <w:rPr>
          <w:rStyle w:val="Emphasis"/>
          <w:rFonts w:asciiTheme="minorHAnsi" w:hAnsiTheme="minorHAnsi"/>
          <w:highlight w:val="yellow"/>
        </w:rPr>
        <w:t xml:space="preserve">"China will not rule out cooperating with any country, and that includes the United States," said Yang </w:t>
      </w:r>
      <w:proofErr w:type="spellStart"/>
      <w:r w:rsidRPr="003D1418">
        <w:rPr>
          <w:rStyle w:val="Emphasis"/>
          <w:rFonts w:asciiTheme="minorHAnsi" w:hAnsiTheme="minorHAnsi"/>
          <w:highlight w:val="yellow"/>
        </w:rPr>
        <w:t>Liwei</w:t>
      </w:r>
      <w:proofErr w:type="spellEnd"/>
      <w:r w:rsidRPr="003D1418">
        <w:rPr>
          <w:rStyle w:val="Emphasis"/>
          <w:rFonts w:asciiTheme="minorHAnsi" w:hAnsiTheme="minorHAnsi"/>
          <w:highlight w:val="yellow"/>
        </w:rPr>
        <w:t>, China's first astronaut</w:t>
      </w:r>
      <w:r w:rsidRPr="003D1418">
        <w:rPr>
          <w:rFonts w:asciiTheme="minorHAnsi" w:hAnsiTheme="minorHAnsi" w:cs="Arial"/>
          <w:color w:val="000000"/>
        </w:rPr>
        <w:t xml:space="preserve">. Payload has been reserved in the Chinese space station, due to enter service around 2022, for international projects and foreign astronauts, said Yang on the occasion of the first China Space Day, an annual celebration newly designated by the government. Upon request, </w:t>
      </w:r>
      <w:r w:rsidRPr="003D1418">
        <w:rPr>
          <w:rStyle w:val="Emphasis"/>
          <w:rFonts w:asciiTheme="minorHAnsi" w:hAnsiTheme="minorHAnsi"/>
          <w:highlight w:val="yellow"/>
        </w:rPr>
        <w:t>China will also train astronauts for other countries</w:t>
      </w:r>
      <w:r w:rsidRPr="003D1418">
        <w:rPr>
          <w:rFonts w:asciiTheme="minorHAnsi" w:hAnsiTheme="minorHAnsi" w:cs="Arial"/>
          <w:color w:val="000000"/>
          <w:highlight w:val="yellow"/>
        </w:rPr>
        <w:t>,</w:t>
      </w:r>
      <w:r w:rsidRPr="003D1418">
        <w:rPr>
          <w:rFonts w:asciiTheme="minorHAnsi" w:hAnsiTheme="minorHAnsi" w:cs="Arial"/>
          <w:color w:val="000000"/>
        </w:rPr>
        <w:t xml:space="preserve"> and jointly train astronauts with the European space station</w:t>
      </w:r>
      <w:r w:rsidRPr="003D1418">
        <w:rPr>
          <w:rFonts w:asciiTheme="minorHAnsi" w:hAnsiTheme="minorHAnsi" w:cs="Arial"/>
          <w:color w:val="000000"/>
          <w:highlight w:val="yellow"/>
        </w:rPr>
        <w:t xml:space="preserve">, </w:t>
      </w:r>
      <w:r w:rsidRPr="003D1418">
        <w:rPr>
          <w:rStyle w:val="Emphasis"/>
          <w:rFonts w:asciiTheme="minorHAnsi" w:hAnsiTheme="minorHAnsi"/>
          <w:highlight w:val="yellow"/>
        </w:rPr>
        <w:t>Yang said. "The future of space exploration lies in international cooperation. It's true for us, and for the United States too</w:t>
      </w:r>
      <w:r w:rsidRPr="003D1418">
        <w:rPr>
          <w:rFonts w:asciiTheme="minorHAnsi" w:hAnsiTheme="minorHAnsi" w:cs="Arial"/>
          <w:color w:val="000000"/>
        </w:rPr>
        <w:t xml:space="preserve">," according to the senior astronaut. His words were echoed by Zhou </w:t>
      </w:r>
      <w:proofErr w:type="spellStart"/>
      <w:r w:rsidRPr="003D1418">
        <w:rPr>
          <w:rFonts w:asciiTheme="minorHAnsi" w:hAnsiTheme="minorHAnsi" w:cs="Arial"/>
          <w:color w:val="000000"/>
        </w:rPr>
        <w:t>Jianping</w:t>
      </w:r>
      <w:proofErr w:type="spellEnd"/>
      <w:r w:rsidRPr="003D1418">
        <w:rPr>
          <w:rFonts w:asciiTheme="minorHAnsi" w:hAnsiTheme="minorHAnsi" w:cs="Arial"/>
          <w:color w:val="000000"/>
        </w:rPr>
        <w:t xml:space="preserve">, chief engineer of China's manned space program. Zhou said, "It is well understood that the United States is a global leader in space technology. But China is no less ambitious in contributing to human development." </w:t>
      </w:r>
      <w:r w:rsidRPr="003D1418">
        <w:rPr>
          <w:rFonts w:asciiTheme="minorHAnsi" w:hAnsiTheme="minorHAnsi" w:cs="Arial"/>
          <w:color w:val="000000"/>
          <w:highlight w:val="yellow"/>
        </w:rPr>
        <w:t>"</w:t>
      </w:r>
      <w:r w:rsidRPr="003D1418">
        <w:rPr>
          <w:rStyle w:val="Emphasis"/>
          <w:rFonts w:asciiTheme="minorHAnsi" w:hAnsiTheme="minorHAnsi"/>
          <w:highlight w:val="yellow"/>
        </w:rPr>
        <w:t>Cooperation between major space players will be conducive to the development of all mankind," Zhou added</w:t>
      </w:r>
      <w:r w:rsidRPr="003D1418">
        <w:rPr>
          <w:rStyle w:val="Emphasis"/>
          <w:rFonts w:asciiTheme="minorHAnsi" w:hAnsiTheme="minorHAnsi"/>
        </w:rPr>
        <w:t>.</w:t>
      </w:r>
      <w:r w:rsidRPr="003D1418">
        <w:rPr>
          <w:rFonts w:asciiTheme="minorHAnsi" w:hAnsiTheme="minorHAnsi" w:cs="Arial"/>
          <w:color w:val="000000"/>
        </w:rPr>
        <w:t xml:space="preserve"> Citing security reasons, the U.S. Congress passed a law in 2011 to prohibit NASA from hosting Chinese visitors at its facilities and working with researchers affiliated to any Chinese government entity or enterprise</w:t>
      </w:r>
    </w:p>
    <w:p w14:paraId="5C010217" w14:textId="77777777" w:rsidR="00543273" w:rsidRPr="003D1418" w:rsidRDefault="00543273" w:rsidP="00C53A55">
      <w:pPr>
        <w:rPr>
          <w:rFonts w:asciiTheme="minorHAnsi" w:hAnsiTheme="minorHAnsi" w:cs="Arial"/>
          <w:color w:val="000000"/>
        </w:rPr>
      </w:pPr>
    </w:p>
    <w:p w14:paraId="2B6D339A" w14:textId="77777777" w:rsidR="00543273" w:rsidRPr="003D1418" w:rsidRDefault="00543273" w:rsidP="00543273">
      <w:pPr>
        <w:pStyle w:val="Heading1"/>
        <w:rPr>
          <w:rFonts w:asciiTheme="minorHAnsi" w:hAnsiTheme="minorHAnsi"/>
        </w:rPr>
      </w:pPr>
      <w:r w:rsidRPr="003D1418">
        <w:rPr>
          <w:rFonts w:asciiTheme="minorHAnsi" w:hAnsiTheme="minorHAnsi"/>
        </w:rPr>
        <w:t>Other Cards/2ac</w:t>
      </w:r>
    </w:p>
    <w:p w14:paraId="0ABE35E6" w14:textId="77777777" w:rsidR="00543273" w:rsidRPr="003D1418" w:rsidRDefault="00C65E98" w:rsidP="00905B17">
      <w:pPr>
        <w:pStyle w:val="Heading4"/>
        <w:rPr>
          <w:rFonts w:asciiTheme="minorHAnsi" w:hAnsiTheme="minorHAnsi"/>
        </w:rPr>
      </w:pPr>
      <w:r w:rsidRPr="003D1418">
        <w:rPr>
          <w:rFonts w:asciiTheme="minorHAnsi" w:hAnsiTheme="minorHAnsi"/>
        </w:rPr>
        <w:t xml:space="preserve">A/2 Increased Tech </w:t>
      </w:r>
      <w:proofErr w:type="gramStart"/>
      <w:r w:rsidRPr="003D1418">
        <w:rPr>
          <w:rFonts w:asciiTheme="minorHAnsi" w:hAnsiTheme="minorHAnsi"/>
        </w:rPr>
        <w:t>stealing :</w:t>
      </w:r>
      <w:proofErr w:type="gramEnd"/>
      <w:r w:rsidRPr="003D1418">
        <w:rPr>
          <w:rFonts w:asciiTheme="minorHAnsi" w:hAnsiTheme="minorHAnsi"/>
        </w:rPr>
        <w:t xml:space="preserve"> </w:t>
      </w:r>
      <w:r w:rsidR="00543273" w:rsidRPr="003D1418">
        <w:rPr>
          <w:rFonts w:asciiTheme="minorHAnsi" w:hAnsiTheme="minorHAnsi"/>
        </w:rPr>
        <w:t>Space coop with China ensures we keep an eye on their transactions.</w:t>
      </w:r>
    </w:p>
    <w:p w14:paraId="4AFAB822" w14:textId="77777777" w:rsidR="00543273" w:rsidRPr="003D1418" w:rsidRDefault="00543273" w:rsidP="00543273">
      <w:pPr>
        <w:rPr>
          <w:rFonts w:asciiTheme="minorHAnsi" w:hAnsiTheme="minorHAnsi"/>
        </w:rPr>
      </w:pPr>
      <w:r w:rsidRPr="003D1418">
        <w:rPr>
          <w:rStyle w:val="Style13ptBold"/>
          <w:rFonts w:asciiTheme="minorHAnsi" w:hAnsiTheme="minorHAnsi"/>
        </w:rPr>
        <w:t>Ressler 9</w:t>
      </w:r>
      <w:r w:rsidRPr="003D1418">
        <w:rPr>
          <w:rFonts w:asciiTheme="minorHAnsi" w:hAnsiTheme="minorHAnsi"/>
        </w:rPr>
        <w:t xml:space="preserve"> (Aaron R, Major, USAF, under the direction of Edwina S. Campbell, </w:t>
      </w:r>
      <w:proofErr w:type="spellStart"/>
      <w:proofErr w:type="gramStart"/>
      <w:r w:rsidRPr="003D1418">
        <w:rPr>
          <w:rFonts w:asciiTheme="minorHAnsi" w:hAnsiTheme="minorHAnsi"/>
        </w:rPr>
        <w:t>Ph.D</w:t>
      </w:r>
      <w:proofErr w:type="spellEnd"/>
      <w:proofErr w:type="gramEnd"/>
      <w:r w:rsidRPr="003D1418">
        <w:rPr>
          <w:rFonts w:asciiTheme="minorHAnsi" w:hAnsiTheme="minorHAnsi"/>
        </w:rPr>
        <w:t>, “ADVANCING SINO-U.S. SPACE COOPERATION”, http://www.dtic.mil/cgi-bin/GetTRDoc?Location=U2&amp;doc=GetTRDoc.pdf&amp;AD=ADA539619//sb)</w:t>
      </w:r>
    </w:p>
    <w:p w14:paraId="02815FA5" w14:textId="77777777" w:rsidR="00543273" w:rsidRPr="003D1418" w:rsidRDefault="00543273" w:rsidP="00543273">
      <w:pPr>
        <w:rPr>
          <w:rFonts w:asciiTheme="minorHAnsi" w:hAnsiTheme="minorHAnsi"/>
          <w:u w:val="single"/>
        </w:rPr>
      </w:pPr>
      <w:r w:rsidRPr="003D1418">
        <w:rPr>
          <w:rFonts w:asciiTheme="minorHAnsi" w:hAnsiTheme="minorHAnsi"/>
          <w:sz w:val="16"/>
        </w:rPr>
        <w:t xml:space="preserve">While possibly deterring Chinese ASAT operations, </w:t>
      </w:r>
      <w:r w:rsidRPr="003D1418">
        <w:rPr>
          <w:rFonts w:asciiTheme="minorHAnsi" w:hAnsiTheme="minorHAnsi"/>
          <w:highlight w:val="yellow"/>
          <w:u w:val="single"/>
        </w:rPr>
        <w:t>this deterrence would be a secondary effect</w:t>
      </w:r>
      <w:r w:rsidRPr="003D1418">
        <w:rPr>
          <w:rFonts w:asciiTheme="minorHAnsi" w:hAnsiTheme="minorHAnsi"/>
          <w:sz w:val="16"/>
        </w:rPr>
        <w:t xml:space="preserve"> (or benefit for that matter) </w:t>
      </w:r>
      <w:r w:rsidRPr="003D1418">
        <w:rPr>
          <w:rFonts w:asciiTheme="minorHAnsi" w:hAnsiTheme="minorHAnsi"/>
          <w:highlight w:val="yellow"/>
          <w:u w:val="single"/>
        </w:rPr>
        <w:t>of</w:t>
      </w:r>
      <w:r w:rsidRPr="003D1418">
        <w:rPr>
          <w:rFonts w:asciiTheme="minorHAnsi" w:hAnsiTheme="minorHAnsi"/>
          <w:u w:val="single"/>
        </w:rPr>
        <w:t xml:space="preserve"> </w:t>
      </w:r>
      <w:r w:rsidRPr="003D1418">
        <w:rPr>
          <w:rFonts w:asciiTheme="minorHAnsi" w:hAnsiTheme="minorHAnsi"/>
          <w:highlight w:val="yellow"/>
          <w:u w:val="single"/>
        </w:rPr>
        <w:t>successful U.S.-China space cooperation</w:t>
      </w:r>
      <w:r w:rsidRPr="003D1418">
        <w:rPr>
          <w:rFonts w:asciiTheme="minorHAnsi" w:hAnsiTheme="minorHAnsi"/>
          <w:sz w:val="16"/>
        </w:rPr>
        <w:t xml:space="preserve">. </w:t>
      </w:r>
      <w:r w:rsidRPr="003D1418">
        <w:rPr>
          <w:rFonts w:asciiTheme="minorHAnsi" w:hAnsiTheme="minorHAnsi"/>
          <w:u w:val="single"/>
        </w:rPr>
        <w:t>In order for this cooperation to take place, the benefits will have to outweigh the challenges</w:t>
      </w:r>
      <w:r w:rsidRPr="003D1418">
        <w:rPr>
          <w:rFonts w:asciiTheme="minorHAnsi" w:hAnsiTheme="minorHAnsi"/>
          <w:sz w:val="16"/>
        </w:rPr>
        <w:t xml:space="preserve"> (some which will likely be viewed as risks) for both nations. </w:t>
      </w:r>
      <w:r w:rsidRPr="003D1418">
        <w:rPr>
          <w:rFonts w:asciiTheme="minorHAnsi" w:hAnsiTheme="minorHAnsi"/>
          <w:u w:val="single"/>
        </w:rPr>
        <w:t xml:space="preserve">The </w:t>
      </w:r>
      <w:r w:rsidRPr="003D1418">
        <w:rPr>
          <w:rFonts w:asciiTheme="minorHAnsi" w:hAnsiTheme="minorHAnsi"/>
          <w:highlight w:val="yellow"/>
          <w:u w:val="single"/>
        </w:rPr>
        <w:t>first benefit of cooperation would be improved transparency</w:t>
      </w:r>
      <w:r w:rsidRPr="003D1418">
        <w:rPr>
          <w:rFonts w:asciiTheme="minorHAnsi" w:hAnsiTheme="minorHAnsi"/>
          <w:sz w:val="16"/>
        </w:rPr>
        <w:t xml:space="preserve">. </w:t>
      </w:r>
      <w:r w:rsidRPr="003D1418">
        <w:rPr>
          <w:rFonts w:asciiTheme="minorHAnsi" w:hAnsiTheme="minorHAnsi"/>
          <w:u w:val="single"/>
        </w:rPr>
        <w:t>82 Secrecy of China’s space program has led to a suspicious outlook by many critics</w:t>
      </w:r>
      <w:r w:rsidRPr="003D1418">
        <w:rPr>
          <w:rFonts w:asciiTheme="minorHAnsi" w:hAnsiTheme="minorHAnsi"/>
          <w:sz w:val="16"/>
        </w:rPr>
        <w:t xml:space="preserve"> of this program. </w:t>
      </w:r>
      <w:r w:rsidRPr="003D1418">
        <w:rPr>
          <w:rFonts w:asciiTheme="minorHAnsi" w:hAnsiTheme="minorHAnsi"/>
          <w:b/>
          <w:highlight w:val="yellow"/>
          <w:u w:val="single"/>
        </w:rPr>
        <w:t>Space cooperation between the two countries could be based on regular meetings which “could help the two nations understand each other’s intentions more clearly</w:t>
      </w:r>
      <w:r w:rsidRPr="003D1418">
        <w:rPr>
          <w:rFonts w:asciiTheme="minorHAnsi" w:hAnsiTheme="minorHAnsi"/>
          <w:sz w:val="16"/>
        </w:rPr>
        <w:t xml:space="preserve">.” 83 With China as a partner, </w:t>
      </w:r>
      <w:r w:rsidRPr="003D1418">
        <w:rPr>
          <w:rFonts w:asciiTheme="minorHAnsi" w:hAnsiTheme="minorHAnsi"/>
          <w:u w:val="single"/>
        </w:rPr>
        <w:t>th</w:t>
      </w:r>
      <w:r w:rsidRPr="003D1418">
        <w:rPr>
          <w:rFonts w:asciiTheme="minorHAnsi" w:hAnsiTheme="minorHAnsi"/>
          <w:highlight w:val="yellow"/>
          <w:u w:val="single"/>
        </w:rPr>
        <w:t>e U.S. would have better visibility and communication with the CNSA concerning China’s space activitie</w:t>
      </w:r>
      <w:r w:rsidRPr="003D1418">
        <w:rPr>
          <w:rFonts w:asciiTheme="minorHAnsi" w:hAnsiTheme="minorHAnsi"/>
          <w:u w:val="single"/>
        </w:rPr>
        <w:t>s, and the same would hold true for China</w:t>
      </w:r>
      <w:r w:rsidRPr="003D1418">
        <w:rPr>
          <w:rFonts w:asciiTheme="minorHAnsi" w:hAnsiTheme="minorHAnsi"/>
          <w:sz w:val="16"/>
        </w:rPr>
        <w:t xml:space="preserve">. Reviewing China’s White Paper on its space policy and trying to make sense of its </w:t>
      </w:r>
      <w:proofErr w:type="spellStart"/>
      <w:r w:rsidRPr="003D1418">
        <w:rPr>
          <w:rFonts w:asciiTheme="minorHAnsi" w:hAnsiTheme="minorHAnsi"/>
          <w:sz w:val="16"/>
        </w:rPr>
        <w:t>counterspace</w:t>
      </w:r>
      <w:proofErr w:type="spellEnd"/>
      <w:r w:rsidRPr="003D1418">
        <w:rPr>
          <w:rFonts w:asciiTheme="minorHAnsi" w:hAnsiTheme="minorHAnsi"/>
          <w:sz w:val="16"/>
        </w:rPr>
        <w:t xml:space="preserve"> capabilities after the fact is the wrong approach. </w:t>
      </w:r>
      <w:r w:rsidRPr="003D1418">
        <w:rPr>
          <w:rFonts w:asciiTheme="minorHAnsi" w:hAnsiTheme="minorHAnsi"/>
          <w:u w:val="single"/>
        </w:rPr>
        <w:t>“If NASA signed an agreement with CNSA and began joint space projects, they would more easily and directly understand China’s space activities and directions.” 84</w:t>
      </w:r>
    </w:p>
    <w:p w14:paraId="1A3025BC" w14:textId="77777777" w:rsidR="00543273" w:rsidRPr="003D1418" w:rsidRDefault="00543273" w:rsidP="00543273">
      <w:pPr>
        <w:rPr>
          <w:rFonts w:asciiTheme="minorHAnsi" w:hAnsiTheme="minorHAnsi"/>
        </w:rPr>
      </w:pPr>
    </w:p>
    <w:p w14:paraId="27B90F22" w14:textId="77777777" w:rsidR="00A85A32" w:rsidRPr="003D1418" w:rsidRDefault="00A85A32" w:rsidP="00905B17">
      <w:pPr>
        <w:pStyle w:val="Heading4"/>
        <w:rPr>
          <w:rFonts w:asciiTheme="minorHAnsi" w:hAnsiTheme="minorHAnsi"/>
        </w:rPr>
      </w:pPr>
      <w:r w:rsidRPr="003D1418">
        <w:rPr>
          <w:rFonts w:asciiTheme="minorHAnsi" w:hAnsiTheme="minorHAnsi"/>
        </w:rPr>
        <w:t xml:space="preserve">Space is a </w:t>
      </w:r>
      <w:r w:rsidRPr="003D1418">
        <w:rPr>
          <w:rFonts w:asciiTheme="minorHAnsi" w:hAnsiTheme="minorHAnsi"/>
          <w:i/>
        </w:rPr>
        <w:t>key issue</w:t>
      </w:r>
      <w:r w:rsidRPr="003D1418">
        <w:rPr>
          <w:rFonts w:asciiTheme="minorHAnsi" w:hAnsiTheme="minorHAnsi"/>
        </w:rPr>
        <w:t>—mistrust of China in space makes in-depth cooperation impossible.</w:t>
      </w:r>
    </w:p>
    <w:p w14:paraId="25C258CE" w14:textId="77777777" w:rsidR="00A85A32" w:rsidRPr="003D1418" w:rsidRDefault="00A85A32" w:rsidP="00A85A32">
      <w:pPr>
        <w:rPr>
          <w:rFonts w:asciiTheme="minorHAnsi" w:hAnsiTheme="minorHAnsi"/>
        </w:rPr>
      </w:pPr>
      <w:r w:rsidRPr="003D1418">
        <w:rPr>
          <w:rStyle w:val="Style13ptBold"/>
          <w:rFonts w:asciiTheme="minorHAnsi" w:hAnsiTheme="minorHAnsi"/>
        </w:rPr>
        <w:t>Washington Post 11</w:t>
      </w:r>
      <w:r w:rsidRPr="003D1418">
        <w:rPr>
          <w:rFonts w:asciiTheme="minorHAnsi" w:hAnsiTheme="minorHAnsi"/>
        </w:rPr>
        <w:t xml:space="preserve"> ("Mistrust stalls U.S.-China space cooperation", 1/22/11, </w:t>
      </w:r>
      <w:hyperlink r:id="rId8" w:history="1">
        <w:r w:rsidRPr="003D1418">
          <w:rPr>
            <w:rFonts w:asciiTheme="minorHAnsi" w:hAnsiTheme="minorHAnsi"/>
          </w:rPr>
          <w:t>www.washingtonpost.com/wp-dyn/content/article/2011/01/21/AR2011012104480.html</w:t>
        </w:r>
      </w:hyperlink>
      <w:r w:rsidRPr="003D1418">
        <w:rPr>
          <w:rFonts w:asciiTheme="minorHAnsi" w:hAnsiTheme="minorHAnsi"/>
        </w:rPr>
        <w:t>) AK</w:t>
      </w:r>
    </w:p>
    <w:p w14:paraId="5296C938" w14:textId="77777777" w:rsidR="00A85A32" w:rsidRPr="003D1418" w:rsidRDefault="00A85A32" w:rsidP="00A85A32">
      <w:pPr>
        <w:rPr>
          <w:rFonts w:asciiTheme="minorHAnsi" w:hAnsiTheme="minorHAnsi"/>
          <w:sz w:val="16"/>
        </w:rPr>
      </w:pPr>
      <w:r w:rsidRPr="003D1418">
        <w:rPr>
          <w:rFonts w:asciiTheme="minorHAnsi" w:hAnsiTheme="minorHAnsi"/>
          <w:sz w:val="16"/>
        </w:rPr>
        <w:t xml:space="preserve">The </w:t>
      </w:r>
      <w:r w:rsidRPr="003D1418">
        <w:rPr>
          <w:rStyle w:val="StyleUnderline"/>
          <w:rFonts w:asciiTheme="minorHAnsi" w:hAnsiTheme="minorHAnsi"/>
        </w:rPr>
        <w:t>Obama</w:t>
      </w:r>
      <w:r w:rsidRPr="003D1418">
        <w:rPr>
          <w:rFonts w:asciiTheme="minorHAnsi" w:hAnsiTheme="minorHAnsi"/>
          <w:sz w:val="16"/>
        </w:rPr>
        <w:t xml:space="preserve"> administration </w:t>
      </w:r>
      <w:r w:rsidRPr="003D1418">
        <w:rPr>
          <w:rStyle w:val="StyleUnderline"/>
          <w:rFonts w:asciiTheme="minorHAnsi" w:hAnsiTheme="minorHAnsi"/>
        </w:rPr>
        <w:t>views space as ripe territory for cooperation with China</w:t>
      </w:r>
      <w:r w:rsidRPr="003D1418">
        <w:rPr>
          <w:rFonts w:asciiTheme="minorHAnsi" w:hAnsiTheme="minorHAnsi"/>
          <w:sz w:val="16"/>
        </w:rPr>
        <w:t xml:space="preserve">. Defense Secretary Robert M. </w:t>
      </w:r>
      <w:r w:rsidRPr="003D1418">
        <w:rPr>
          <w:rStyle w:val="StyleUnderline"/>
          <w:rFonts w:asciiTheme="minorHAnsi" w:hAnsiTheme="minorHAnsi"/>
        </w:rPr>
        <w:t>Gates has called it one</w:t>
      </w:r>
      <w:r w:rsidRPr="003D1418">
        <w:rPr>
          <w:rFonts w:asciiTheme="minorHAnsi" w:hAnsiTheme="minorHAnsi"/>
          <w:sz w:val="16"/>
        </w:rPr>
        <w:t xml:space="preserve"> of four potential </w:t>
      </w:r>
      <w:r w:rsidRPr="003D1418">
        <w:rPr>
          <w:rStyle w:val="StyleUnderline"/>
          <w:rFonts w:asciiTheme="minorHAnsi" w:hAnsiTheme="minorHAnsi"/>
        </w:rPr>
        <w:t xml:space="preserve">areas of "strategic dialogue," </w:t>
      </w:r>
      <w:r w:rsidRPr="003D1418">
        <w:rPr>
          <w:rFonts w:asciiTheme="minorHAnsi" w:hAnsiTheme="minorHAnsi"/>
          <w:sz w:val="16"/>
        </w:rPr>
        <w:t xml:space="preserve">along with cybersecurity, missile defense and nuclear weapons. And President Obama and Chinese President Hu Jintao vowed after their White House summit last week to "deepen dialogue and exchanges" in the field. But as China ramps up its space initiatives, the diplomatic talk of cooperation has so far found little traction. The Chinese leadership has shown scant interest in opening up the most sensitive details of its program, much of which is controlled by the People's Liberation Army (PLA). At the same time, </w:t>
      </w:r>
      <w:r w:rsidRPr="003D1418">
        <w:rPr>
          <w:rStyle w:val="StyleUnderline"/>
          <w:rFonts w:asciiTheme="minorHAnsi" w:hAnsiTheme="minorHAnsi"/>
        </w:rPr>
        <w:t xml:space="preserve">Chinese scientists and space officials say that Washington's wariness of China's intentions in space, as well as U.S. bans on some high-technology exports, makes cooperation problematic. </w:t>
      </w:r>
      <w:r w:rsidRPr="003D1418">
        <w:rPr>
          <w:rFonts w:asciiTheme="minorHAnsi" w:hAnsiTheme="minorHAnsi"/>
          <w:sz w:val="16"/>
        </w:rPr>
        <w:t xml:space="preserve">For now, </w:t>
      </w:r>
      <w:r w:rsidRPr="003D1418">
        <w:rPr>
          <w:rStyle w:val="StyleUnderline"/>
          <w:rFonts w:asciiTheme="minorHAnsi" w:hAnsiTheme="minorHAnsi"/>
        </w:rPr>
        <w:t xml:space="preserve">the U.S.-China relationship in space appears to mirror the one on Earth - a still-dominant but fading superpower facing a new and ambitious rival, with suspicion on both sides. </w:t>
      </w:r>
      <w:r w:rsidRPr="003D1418">
        <w:rPr>
          <w:rFonts w:asciiTheme="minorHAnsi" w:hAnsiTheme="minorHAnsi"/>
          <w:sz w:val="16"/>
        </w:rPr>
        <w:t xml:space="preserve">"What you have are two major powers, both of whom use space for military, civilian and commercial purposes," said Dean Cheng, a researcher with the Washington-based Heritage Foundation and an expert on the Chinese military and space program. </w:t>
      </w:r>
      <w:r w:rsidRPr="003D1418">
        <w:rPr>
          <w:rStyle w:val="StyleUnderline"/>
          <w:rFonts w:asciiTheme="minorHAnsi" w:hAnsiTheme="minorHAnsi"/>
        </w:rPr>
        <w:t>NASA's human spaceflight program has been in flux in recent years, fueling particular concern among some U.S. observers about the challenge posed by China's initiatives in that area. There is "a lot of very wary, careful, mutual watching</w:t>
      </w:r>
      <w:r w:rsidRPr="003D1418">
        <w:rPr>
          <w:rFonts w:asciiTheme="minorHAnsi" w:hAnsiTheme="minorHAnsi"/>
          <w:sz w:val="16"/>
        </w:rPr>
        <w:t xml:space="preserve">," Cheng said. Song </w:t>
      </w:r>
      <w:proofErr w:type="spellStart"/>
      <w:r w:rsidRPr="003D1418">
        <w:rPr>
          <w:rStyle w:val="StyleUnderline"/>
          <w:rFonts w:asciiTheme="minorHAnsi" w:hAnsiTheme="minorHAnsi"/>
        </w:rPr>
        <w:t>Xiaojun</w:t>
      </w:r>
      <w:proofErr w:type="spellEnd"/>
      <w:r w:rsidRPr="003D1418">
        <w:rPr>
          <w:rStyle w:val="StyleUnderline"/>
          <w:rFonts w:asciiTheme="minorHAnsi" w:hAnsiTheme="minorHAnsi"/>
        </w:rPr>
        <w:t>, a military expert and commentator on China's CCTV, said that substantial cooperation in the space field is impossible without mutual trust. Achieving that</w:t>
      </w:r>
      <w:r w:rsidRPr="003D1418">
        <w:rPr>
          <w:rFonts w:asciiTheme="minorHAnsi" w:hAnsiTheme="minorHAnsi"/>
          <w:sz w:val="16"/>
        </w:rPr>
        <w:t>, he said, "</w:t>
      </w:r>
      <w:r w:rsidRPr="003D1418">
        <w:rPr>
          <w:rStyle w:val="StyleUnderline"/>
          <w:rFonts w:asciiTheme="minorHAnsi" w:hAnsiTheme="minorHAnsi"/>
        </w:rPr>
        <w:t>depends on whether the U.S. can put away its pride and treat China as a partner to cooperate on equal terms.</w:t>
      </w:r>
      <w:r w:rsidRPr="003D1418">
        <w:rPr>
          <w:rFonts w:asciiTheme="minorHAnsi" w:hAnsiTheme="minorHAnsi"/>
          <w:sz w:val="16"/>
        </w:rPr>
        <w:t xml:space="preserve"> But I don't see that happening in the near future, since the U.S. is experiencing menopause while China is going through puberty."</w:t>
      </w:r>
    </w:p>
    <w:p w14:paraId="495AB69D" w14:textId="77777777" w:rsidR="00A85A32" w:rsidRPr="003D1418" w:rsidRDefault="00A85A32" w:rsidP="00905B17">
      <w:pPr>
        <w:pStyle w:val="Heading4"/>
        <w:rPr>
          <w:rStyle w:val="StyleUnderline"/>
          <w:rFonts w:asciiTheme="minorHAnsi" w:hAnsiTheme="minorHAnsi"/>
          <w:b w:val="0"/>
          <w:bCs/>
        </w:rPr>
      </w:pPr>
      <w:r w:rsidRPr="003D1418">
        <w:rPr>
          <w:rFonts w:asciiTheme="minorHAnsi" w:hAnsiTheme="minorHAnsi"/>
        </w:rPr>
        <w:t xml:space="preserve">Issues in US-China relations are interconnected—tensions in space </w:t>
      </w:r>
      <w:r w:rsidRPr="003D1418">
        <w:rPr>
          <w:rFonts w:asciiTheme="minorHAnsi" w:hAnsiTheme="minorHAnsi"/>
          <w:i/>
        </w:rPr>
        <w:t>spill over</w:t>
      </w:r>
      <w:r w:rsidRPr="003D1418">
        <w:rPr>
          <w:rFonts w:asciiTheme="minorHAnsi" w:hAnsiTheme="minorHAnsi"/>
        </w:rPr>
        <w:t xml:space="preserve"> to other areas.</w:t>
      </w:r>
    </w:p>
    <w:p w14:paraId="4E9A353E" w14:textId="77777777" w:rsidR="00A85A32" w:rsidRPr="003D1418" w:rsidRDefault="00A85A32" w:rsidP="00A85A32">
      <w:pPr>
        <w:rPr>
          <w:rFonts w:asciiTheme="minorHAnsi" w:hAnsiTheme="minorHAnsi"/>
        </w:rPr>
      </w:pPr>
      <w:r w:rsidRPr="003D1418">
        <w:rPr>
          <w:rStyle w:val="Style13ptBold"/>
          <w:rFonts w:asciiTheme="minorHAnsi" w:hAnsiTheme="minorHAnsi"/>
        </w:rPr>
        <w:t>Foust 6</w:t>
      </w:r>
      <w:r w:rsidRPr="003D1418">
        <w:rPr>
          <w:rFonts w:asciiTheme="minorHAnsi" w:hAnsiTheme="minorHAnsi"/>
        </w:rPr>
        <w:t xml:space="preserve"> (Jeff Foust is the editor and publisher of The Space Review, "US-China space cooperation: the Congressional view", 7/17/06, </w:t>
      </w:r>
      <w:hyperlink r:id="rId9" w:history="1">
        <w:r w:rsidRPr="003D1418">
          <w:rPr>
            <w:rFonts w:asciiTheme="minorHAnsi" w:hAnsiTheme="minorHAnsi"/>
          </w:rPr>
          <w:t>www.thespacereview.com/article/661/1</w:t>
        </w:r>
      </w:hyperlink>
      <w:r w:rsidRPr="003D1418">
        <w:rPr>
          <w:rFonts w:asciiTheme="minorHAnsi" w:hAnsiTheme="minorHAnsi"/>
        </w:rPr>
        <w:t>) AK</w:t>
      </w:r>
    </w:p>
    <w:p w14:paraId="61950704" w14:textId="77777777" w:rsidR="000D136E" w:rsidRPr="003D1418" w:rsidRDefault="00A85A32" w:rsidP="000D136E">
      <w:pPr>
        <w:rPr>
          <w:rFonts w:asciiTheme="minorHAnsi" w:hAnsiTheme="minorHAnsi"/>
          <w:sz w:val="16"/>
        </w:rPr>
      </w:pPr>
      <w:r w:rsidRPr="003D1418">
        <w:rPr>
          <w:rStyle w:val="Emphasis"/>
          <w:rFonts w:asciiTheme="minorHAnsi" w:hAnsiTheme="minorHAnsi"/>
        </w:rPr>
        <w:t>Inevitably, any China-US space cooperation will get tangled up in bigger issues between the two countries,</w:t>
      </w:r>
      <w:r w:rsidRPr="003D1418">
        <w:rPr>
          <w:rStyle w:val="StyleUnderline"/>
          <w:rFonts w:asciiTheme="minorHAnsi" w:hAnsiTheme="minorHAnsi"/>
        </w:rPr>
        <w:t xml:space="preserve"> like economic policy and human rights, something that the congressmen said shouldn’t be avoided</w:t>
      </w:r>
      <w:r w:rsidRPr="003D1418">
        <w:rPr>
          <w:rFonts w:asciiTheme="minorHAnsi" w:hAnsiTheme="minorHAnsi"/>
          <w:sz w:val="16"/>
        </w:rPr>
        <w:t xml:space="preserve">. “The fact is when you talk to the United States you have to talk democracy and human rights; it’s just part of who we are. </w:t>
      </w:r>
      <w:r w:rsidRPr="003D1418">
        <w:rPr>
          <w:rStyle w:val="StyleUnderline"/>
          <w:rFonts w:asciiTheme="minorHAnsi" w:hAnsiTheme="minorHAnsi"/>
        </w:rPr>
        <w:t>We’re going to talk jobs, and we’re going to talk about the economy. We’re going to talk about military issues,”</w:t>
      </w:r>
      <w:r w:rsidRPr="003D1418">
        <w:rPr>
          <w:rFonts w:asciiTheme="minorHAnsi" w:hAnsiTheme="minorHAnsi"/>
          <w:sz w:val="16"/>
        </w:rPr>
        <w:t xml:space="preserve"> said Larsen. </w:t>
      </w:r>
      <w:r w:rsidRPr="003D1418">
        <w:rPr>
          <w:rStyle w:val="StyleUnderline"/>
          <w:rFonts w:asciiTheme="minorHAnsi" w:hAnsiTheme="minorHAnsi"/>
        </w:rPr>
        <w:t>“They may be uncomfortable to talk about, but we’re going to have to address these issues if we’re going to even get to a point where we can talk about moving forward.” This gets back to the question of what each country has to gain by cooperating with one another in space exploration</w:t>
      </w:r>
      <w:r w:rsidRPr="003D1418">
        <w:rPr>
          <w:rFonts w:asciiTheme="minorHAnsi" w:hAnsiTheme="minorHAnsi"/>
          <w:sz w:val="16"/>
        </w:rPr>
        <w:t>, an issue that arguably has not yet been convincingly answered in either country. Larsen, looking at the big picture, notes that China is working hard on a number of fronts to become more technologically advanced. “</w:t>
      </w:r>
      <w:r w:rsidRPr="003D1418">
        <w:rPr>
          <w:rStyle w:val="StyleUnderline"/>
          <w:rFonts w:asciiTheme="minorHAnsi" w:hAnsiTheme="minorHAnsi"/>
        </w:rPr>
        <w:t>The space program is part of that economic development goal,”</w:t>
      </w:r>
      <w:r w:rsidRPr="003D1418">
        <w:rPr>
          <w:rFonts w:asciiTheme="minorHAnsi" w:hAnsiTheme="minorHAnsi"/>
          <w:sz w:val="16"/>
        </w:rPr>
        <w:t xml:space="preserve"> he said. “</w:t>
      </w:r>
      <w:r w:rsidRPr="003D1418">
        <w:rPr>
          <w:rStyle w:val="StyleUnderline"/>
          <w:rFonts w:asciiTheme="minorHAnsi" w:hAnsiTheme="minorHAnsi"/>
        </w:rPr>
        <w:t>US policy needs to understand that, address it, and find ways to engage China on any number of issues because that country is thinking more strategically in terms of goal of competitiveness than I think we are</w:t>
      </w:r>
      <w:r w:rsidRPr="003D1418">
        <w:rPr>
          <w:rFonts w:asciiTheme="minorHAnsi" w:hAnsiTheme="minorHAnsi"/>
          <w:sz w:val="16"/>
        </w:rPr>
        <w:t>.” How space fits into that big picture—or even if it does—has yet to be determined.</w:t>
      </w:r>
    </w:p>
    <w:p w14:paraId="10485C52" w14:textId="77777777" w:rsidR="00905B17" w:rsidRPr="003D1418" w:rsidRDefault="00905B17" w:rsidP="00905B17">
      <w:pPr>
        <w:pStyle w:val="Heading4"/>
        <w:rPr>
          <w:rFonts w:asciiTheme="minorHAnsi" w:hAnsiTheme="minorHAnsi"/>
        </w:rPr>
      </w:pPr>
      <w:r w:rsidRPr="003D1418">
        <w:rPr>
          <w:rFonts w:asciiTheme="minorHAnsi" w:hAnsiTheme="minorHAnsi"/>
        </w:rPr>
        <w:t>Bilateral US-China coop is necessary for the future of space exploration – both sides agree</w:t>
      </w:r>
    </w:p>
    <w:p w14:paraId="0A1979A6" w14:textId="77777777" w:rsidR="00905B17" w:rsidRPr="003D1418" w:rsidRDefault="00905B17" w:rsidP="00905B17">
      <w:pPr>
        <w:rPr>
          <w:rFonts w:asciiTheme="minorHAnsi" w:hAnsiTheme="minorHAnsi"/>
        </w:rPr>
      </w:pPr>
      <w:r w:rsidRPr="003D1418">
        <w:rPr>
          <w:rStyle w:val="Style13ptBold"/>
          <w:rFonts w:asciiTheme="minorHAnsi" w:hAnsiTheme="minorHAnsi"/>
        </w:rPr>
        <w:t>Liu 16</w:t>
      </w:r>
      <w:r w:rsidRPr="003D1418">
        <w:rPr>
          <w:rFonts w:asciiTheme="minorHAnsi" w:hAnsiTheme="minorHAnsi"/>
        </w:rPr>
        <w:t xml:space="preserve"> [</w:t>
      </w:r>
      <w:proofErr w:type="spellStart"/>
      <w:r w:rsidRPr="003D1418">
        <w:rPr>
          <w:rFonts w:asciiTheme="minorHAnsi" w:hAnsiTheme="minorHAnsi"/>
        </w:rPr>
        <w:t>Libo</w:t>
      </w:r>
      <w:proofErr w:type="spellEnd"/>
      <w:r w:rsidRPr="003D1418">
        <w:rPr>
          <w:rFonts w:asciiTheme="minorHAnsi" w:hAnsiTheme="minorHAnsi"/>
        </w:rPr>
        <w:t xml:space="preserve">, “NASA Chief: Congress Should Revise US-China Space Cooperation Law” Voices of America 5/24/16, </w:t>
      </w:r>
      <w:hyperlink r:id="rId10" w:history="1">
        <w:r w:rsidRPr="003D1418">
          <w:rPr>
            <w:rStyle w:val="Hyperlink"/>
            <w:rFonts w:asciiTheme="minorHAnsi" w:hAnsiTheme="minorHAnsi"/>
          </w:rPr>
          <w:t>http://www.voanews.com/content/nasa-congress-us-china-space-cooperation-law/3344926.html</w:t>
        </w:r>
      </w:hyperlink>
      <w:r w:rsidRPr="003D1418">
        <w:rPr>
          <w:rFonts w:asciiTheme="minorHAnsi" w:hAnsiTheme="minorHAnsi"/>
        </w:rPr>
        <w:t xml:space="preserve">  //GK]</w:t>
      </w:r>
    </w:p>
    <w:p w14:paraId="0F93A2FE" w14:textId="77777777" w:rsidR="00905B17" w:rsidRPr="003D1418" w:rsidRDefault="00905B17" w:rsidP="00905B17">
      <w:pPr>
        <w:rPr>
          <w:rFonts w:asciiTheme="minorHAnsi" w:hAnsiTheme="minorHAnsi"/>
          <w:sz w:val="16"/>
        </w:rPr>
      </w:pPr>
      <w:r w:rsidRPr="003D1418">
        <w:rPr>
          <w:rStyle w:val="StyleUnderline"/>
          <w:rFonts w:asciiTheme="minorHAnsi" w:hAnsiTheme="minorHAnsi"/>
        </w:rPr>
        <w:t xml:space="preserve">NASA says the U.S. can someday cooperate with China as it did with the Soviet Union on the Apollo-Soyuz joint project in 1975. </w:t>
      </w:r>
      <w:r w:rsidRPr="003D1418">
        <w:rPr>
          <w:rFonts w:asciiTheme="minorHAnsi" w:hAnsiTheme="minorHAnsi"/>
          <w:sz w:val="16"/>
        </w:rPr>
        <w:t xml:space="preserve">Responding to questions Monday at an event hosted by the Mitchell Institute on Capitol Hill, </w:t>
      </w:r>
      <w:r w:rsidRPr="003D1418">
        <w:rPr>
          <w:rStyle w:val="StyleUnderline"/>
          <w:rFonts w:asciiTheme="minorHAnsi" w:hAnsiTheme="minorHAnsi"/>
        </w:rPr>
        <w:t xml:space="preserve">NASA Administrator Charles Bolden said the U.S. should pursue such a relationship with China in human space exploration. </w:t>
      </w:r>
      <w:r w:rsidRPr="003D1418">
        <w:rPr>
          <w:rFonts w:asciiTheme="minorHAnsi" w:hAnsiTheme="minorHAnsi"/>
          <w:sz w:val="16"/>
        </w:rPr>
        <w:t xml:space="preserve">"We were in an incredible Cold War with the Soviets at the time we flew Apollo-Soyuz; it was because leaders in both nations felt it was time," he said. "That represented a great use of soft power, if you will. </w:t>
      </w:r>
      <w:r w:rsidRPr="003D1418">
        <w:rPr>
          <w:rStyle w:val="StyleUnderline"/>
          <w:rFonts w:asciiTheme="minorHAnsi" w:hAnsiTheme="minorHAnsi"/>
        </w:rPr>
        <w:t xml:space="preserve">Look where we are today. I think we will get there [with China]. And I think it is necessary." Current law prohibits NASA from engaging with its Chinese counterparts on such projects. But Bolden, who will travel to Beijing later this year, says Congress should consider revising the law. </w:t>
      </w:r>
      <w:r w:rsidRPr="003D1418">
        <w:rPr>
          <w:rFonts w:asciiTheme="minorHAnsi" w:hAnsiTheme="minorHAnsi"/>
          <w:sz w:val="16"/>
        </w:rPr>
        <w:t xml:space="preserve">Peter </w:t>
      </w:r>
      <w:proofErr w:type="spellStart"/>
      <w:r w:rsidRPr="003D1418">
        <w:rPr>
          <w:rFonts w:asciiTheme="minorHAnsi" w:hAnsiTheme="minorHAnsi"/>
          <w:sz w:val="16"/>
        </w:rPr>
        <w:t>Huessy</w:t>
      </w:r>
      <w:proofErr w:type="spellEnd"/>
      <w:r w:rsidRPr="003D1418">
        <w:rPr>
          <w:rFonts w:asciiTheme="minorHAnsi" w:hAnsiTheme="minorHAnsi"/>
          <w:sz w:val="16"/>
        </w:rPr>
        <w:t>, a senior adviser at the Mitchell Institute and prominent defense consultant, tells VOA he is not opposed to a revision of relevant law, but cautions against any premature enthusiasm. "We tend to engage in a lot of wishful thinking when it comes to China," he said. "We should understand China is an explicit adversary and enemy of the United States, according to their own internal documents and strategies and publications." Brendan Curry, vice president of the Space Foundation, tells VOA that small steps can be taken in bilateral relations to calm lawmakers' fears about China's threat to U.S. space assets. The initial steps, he said, would perhaps involve such projects as "working on weather satellite data sharing and things like that — things that will make critics on China on Capitol Hill a little bit more relaxed about the idea of cooperation."</w:t>
      </w:r>
    </w:p>
    <w:p w14:paraId="694D32F4" w14:textId="77777777" w:rsidR="00905B17" w:rsidRPr="003D1418" w:rsidRDefault="00905B17" w:rsidP="00905B17">
      <w:pPr>
        <w:pStyle w:val="Heading4"/>
        <w:rPr>
          <w:rFonts w:asciiTheme="minorHAnsi" w:hAnsiTheme="minorHAnsi"/>
        </w:rPr>
      </w:pPr>
      <w:r w:rsidRPr="003D1418">
        <w:rPr>
          <w:rFonts w:asciiTheme="minorHAnsi" w:hAnsiTheme="minorHAnsi"/>
        </w:rPr>
        <w:t>Policy shift to allow for US-China space coop is key now – solves budget stunts and allows for unprecedented innovation</w:t>
      </w:r>
    </w:p>
    <w:p w14:paraId="5F5B6091" w14:textId="77777777" w:rsidR="00905B17" w:rsidRPr="003D1418" w:rsidRDefault="00905B17" w:rsidP="00905B17">
      <w:pPr>
        <w:rPr>
          <w:rFonts w:asciiTheme="minorHAnsi" w:hAnsiTheme="minorHAnsi"/>
        </w:rPr>
      </w:pPr>
      <w:r w:rsidRPr="003D1418">
        <w:rPr>
          <w:rStyle w:val="Style13ptBold"/>
          <w:rFonts w:asciiTheme="minorHAnsi" w:hAnsiTheme="minorHAnsi"/>
        </w:rPr>
        <w:t>Dickerson 15</w:t>
      </w:r>
      <w:r w:rsidRPr="003D1418">
        <w:rPr>
          <w:rFonts w:asciiTheme="minorHAnsi" w:hAnsiTheme="minorHAnsi"/>
        </w:rPr>
        <w:t xml:space="preserve"> [Kelly, science reporter, “Here's why NASA won't work with China to explore space” Tech Insider 10/19/15, </w:t>
      </w:r>
      <w:hyperlink r:id="rId11" w:history="1">
        <w:r w:rsidRPr="003D1418">
          <w:rPr>
            <w:rStyle w:val="Hyperlink"/>
            <w:rFonts w:asciiTheme="minorHAnsi" w:hAnsiTheme="minorHAnsi"/>
          </w:rPr>
          <w:t>http://www.techinsider.io/nasa-china-collaboration-illegal-2015-10</w:t>
        </w:r>
      </w:hyperlink>
      <w:r w:rsidRPr="003D1418">
        <w:rPr>
          <w:rFonts w:asciiTheme="minorHAnsi" w:hAnsiTheme="minorHAnsi"/>
        </w:rPr>
        <w:t xml:space="preserve">  //GK]</w:t>
      </w:r>
    </w:p>
    <w:p w14:paraId="54F64DAF" w14:textId="77777777" w:rsidR="00905B17" w:rsidRPr="003D1418" w:rsidRDefault="00905B17" w:rsidP="00905B17">
      <w:pPr>
        <w:rPr>
          <w:rStyle w:val="StyleUnderline"/>
          <w:rFonts w:asciiTheme="minorHAnsi" w:hAnsiTheme="minorHAnsi"/>
        </w:rPr>
      </w:pPr>
      <w:r w:rsidRPr="003D1418">
        <w:rPr>
          <w:rStyle w:val="StyleUnderline"/>
          <w:rFonts w:asciiTheme="minorHAnsi" w:hAnsiTheme="minorHAnsi"/>
        </w:rPr>
        <w:t xml:space="preserve">It will take a big policy shift to change that sentiment and foster collaboration between NASA and the China National Space Administration (CNSA). </w:t>
      </w:r>
      <w:r w:rsidRPr="003D1418">
        <w:rPr>
          <w:rFonts w:asciiTheme="minorHAnsi" w:hAnsiTheme="minorHAnsi"/>
          <w:sz w:val="16"/>
        </w:rPr>
        <w:t xml:space="preserve">One of the biggest collaborative projects in which NASA is involved is the International Space Station (ISS). It's a space station built and maintained by the United States, Russia, Europe, Japan, and Canada. </w:t>
      </w:r>
      <w:r w:rsidRPr="003D1418">
        <w:rPr>
          <w:rStyle w:val="StyleUnderline"/>
          <w:rFonts w:asciiTheme="minorHAnsi" w:hAnsiTheme="minorHAnsi"/>
        </w:rPr>
        <w:t xml:space="preserve">China, however, is banned from involvement in the ISS, thanks to US lawmakers. </w:t>
      </w:r>
      <w:r w:rsidRPr="003D1418">
        <w:rPr>
          <w:rFonts w:asciiTheme="minorHAnsi" w:hAnsiTheme="minorHAnsi"/>
          <w:sz w:val="16"/>
        </w:rPr>
        <w:t xml:space="preserve">But CNSA seems to be doing just fine on its own. Since its founding in 1993, the Chinese space agency has launched 10 people and a small space station into orbit, among other missions. </w:t>
      </w:r>
      <w:r w:rsidRPr="003D1418">
        <w:rPr>
          <w:rStyle w:val="StyleUnderline"/>
          <w:rFonts w:asciiTheme="minorHAnsi" w:hAnsiTheme="minorHAnsi"/>
        </w:rPr>
        <w:t>China's successes in space have impressed NASA enough to broach the topic of collaboration several times at the White House.</w:t>
      </w:r>
      <w:r w:rsidRPr="003D1418">
        <w:rPr>
          <w:rFonts w:asciiTheme="minorHAnsi" w:hAnsiTheme="minorHAnsi"/>
          <w:sz w:val="16"/>
        </w:rPr>
        <w:t xml:space="preserve"> But according to space policy expert John Logsdon, getting the US to work together with China on spaceward missions will take a long policy battle. "</w:t>
      </w:r>
      <w:r w:rsidRPr="003D1418">
        <w:rPr>
          <w:rStyle w:val="StyleUnderline"/>
          <w:rFonts w:asciiTheme="minorHAnsi" w:hAnsiTheme="minorHAnsi"/>
        </w:rPr>
        <w:t>The first step is the White House working with congressional leadership to get current, unwise restrictions on such cooperation revoked</w:t>
      </w:r>
      <w:r w:rsidRPr="003D1418">
        <w:rPr>
          <w:rFonts w:asciiTheme="minorHAnsi" w:hAnsiTheme="minorHAnsi"/>
          <w:sz w:val="16"/>
        </w:rPr>
        <w:t>," Logsdon told Space.com. "</w:t>
      </w:r>
      <w:r w:rsidRPr="003D1418">
        <w:rPr>
          <w:rStyle w:val="StyleUnderline"/>
          <w:rFonts w:asciiTheme="minorHAnsi" w:hAnsiTheme="minorHAnsi"/>
        </w:rPr>
        <w:t>Then, the United States can invite China to work together with the United States and other spacefaring countries on a wide variety of space activities and, most dramatically, human spaceflight.</w:t>
      </w:r>
      <w:r w:rsidRPr="003D1418">
        <w:rPr>
          <w:rFonts w:asciiTheme="minorHAnsi" w:hAnsiTheme="minorHAnsi"/>
          <w:sz w:val="16"/>
        </w:rPr>
        <w:t xml:space="preserve">" </w:t>
      </w:r>
      <w:r w:rsidRPr="003D1418">
        <w:rPr>
          <w:rStyle w:val="StyleUnderline"/>
          <w:rFonts w:asciiTheme="minorHAnsi" w:hAnsiTheme="minorHAnsi"/>
        </w:rPr>
        <w:t xml:space="preserve">NASA could have much to gain in the future in working with China. </w:t>
      </w:r>
      <w:r w:rsidRPr="003D1418">
        <w:rPr>
          <w:rFonts w:asciiTheme="minorHAnsi" w:hAnsiTheme="minorHAnsi"/>
          <w:sz w:val="16"/>
        </w:rPr>
        <w:t xml:space="preserve">China became the third country ever to successfully launch humans into space, behind Russia and the US, and it's made much progress since. Two years ago, CNSA landed a small telescope on the moon, which is still up there taking crystal-clear images of the cosmos (because Earth's dirty atmosphere isn't in the way). The agency also operates its own space lab called </w:t>
      </w:r>
      <w:proofErr w:type="spellStart"/>
      <w:r w:rsidRPr="003D1418">
        <w:rPr>
          <w:rFonts w:asciiTheme="minorHAnsi" w:hAnsiTheme="minorHAnsi"/>
          <w:sz w:val="16"/>
        </w:rPr>
        <w:t>Tiangong</w:t>
      </w:r>
      <w:proofErr w:type="spellEnd"/>
      <w:r w:rsidRPr="003D1418">
        <w:rPr>
          <w:rFonts w:asciiTheme="minorHAnsi" w:hAnsiTheme="minorHAnsi"/>
          <w:sz w:val="16"/>
        </w:rPr>
        <w:t xml:space="preserve"> 1, is testing powerful new rockets, and has ambitious plans to land more probes on the moon and perhaps a colony there one day. </w:t>
      </w:r>
      <w:r w:rsidRPr="003D1418">
        <w:rPr>
          <w:rStyle w:val="StyleUnderline"/>
          <w:rFonts w:asciiTheme="minorHAnsi" w:hAnsiTheme="minorHAnsi"/>
        </w:rPr>
        <w:t>If CNSA's progress in space exploration and tech development isn't a compelling enough reason to work with China, then NASA's stunted budget offers another. More international collaboration could only be positive for a space agency that has faced budget cut after budget cut.</w:t>
      </w:r>
      <w:r w:rsidRPr="003D1418">
        <w:rPr>
          <w:rFonts w:asciiTheme="minorHAnsi" w:hAnsiTheme="minorHAnsi"/>
          <w:sz w:val="16"/>
        </w:rPr>
        <w:t xml:space="preserve"> President John F. Kennedy committed to a moon landing by the end of the 1960s, then Nixon took the helm and slammed on the brakes after a handful of crewed lunar missions. As Logsdon writes in an article for NASA: "Nixon rejected NASA's ambitious post-Apollo plans, which included developing a series of large space stations, continued missions to the moon, and an initial mission to Mars in the 1980s," Logsdon writes. "</w:t>
      </w:r>
      <w:r w:rsidRPr="003D1418">
        <w:rPr>
          <w:rStyle w:val="StyleUnderline"/>
          <w:rFonts w:asciiTheme="minorHAnsi" w:hAnsiTheme="minorHAnsi"/>
        </w:rPr>
        <w:t>By the time Nixon left the White House, the NASA budget had fallen from its peak of almost 4% of the total federal budget to less than 1%</w:t>
      </w:r>
      <w:r w:rsidRPr="003D1418">
        <w:rPr>
          <w:rFonts w:asciiTheme="minorHAnsi" w:hAnsiTheme="minorHAnsi"/>
          <w:sz w:val="16"/>
        </w:rPr>
        <w:t xml:space="preserve">." </w:t>
      </w:r>
      <w:r w:rsidRPr="003D1418">
        <w:rPr>
          <w:rStyle w:val="StyleUnderline"/>
          <w:rFonts w:asciiTheme="minorHAnsi" w:hAnsiTheme="minorHAnsi"/>
        </w:rPr>
        <w:t xml:space="preserve">Some argue that we would already have sent humans to Mars if NASA had kept its momentum. More collaboration could help get NASA back on track. </w:t>
      </w:r>
      <w:r w:rsidRPr="003D1418">
        <w:rPr>
          <w:rFonts w:asciiTheme="minorHAnsi" w:hAnsiTheme="minorHAnsi"/>
          <w:sz w:val="16"/>
        </w:rPr>
        <w:t xml:space="preserve">NASA administrator Charles Bolden event wrote in a recent blog post that he thinks more collaboration will help get us get boots on Mars: A Journey such as this is something that no one person, crew, or Agency can undertake alone. [...] A mission of this magnitude is made stronger with international partnership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China </w:t>
      </w:r>
      <w:proofErr w:type="spellStart"/>
      <w:r w:rsidRPr="003D1418">
        <w:rPr>
          <w:rFonts w:asciiTheme="minorHAnsi" w:hAnsiTheme="minorHAnsi"/>
          <w:sz w:val="16"/>
        </w:rPr>
        <w:t>some day</w:t>
      </w:r>
      <w:proofErr w:type="spellEnd"/>
      <w:r w:rsidRPr="003D1418">
        <w:rPr>
          <w:rFonts w:asciiTheme="minorHAnsi" w:hAnsiTheme="minorHAnsi"/>
          <w:sz w:val="16"/>
        </w:rPr>
        <w:t xml:space="preserve"> soon — especially since the nation announced </w:t>
      </w:r>
      <w:proofErr w:type="spellStart"/>
      <w:r w:rsidRPr="003D1418">
        <w:rPr>
          <w:rFonts w:asciiTheme="minorHAnsi" w:hAnsiTheme="minorHAnsi"/>
          <w:sz w:val="16"/>
        </w:rPr>
        <w:t>it's</w:t>
      </w:r>
      <w:proofErr w:type="spellEnd"/>
      <w:r w:rsidRPr="003D1418">
        <w:rPr>
          <w:rFonts w:asciiTheme="minorHAnsi" w:hAnsiTheme="minorHAnsi"/>
          <w:sz w:val="16"/>
        </w:rPr>
        <w:t xml:space="preserve"> seeking international partners to help build another space station in the 2020s (and the station sounds really cool). But again, current US law forbids NASA from helping out or getting involved at all. Russia will only support the $100 billion space station until 2024, and that's a huge problem because, right now, NASA relies on Russia's rockets to get its astronauts into space. It's unclear what NASA will do once Russia pulls out. </w:t>
      </w:r>
      <w:r w:rsidRPr="003D1418">
        <w:rPr>
          <w:rStyle w:val="StyleUnderline"/>
          <w:rFonts w:asciiTheme="minorHAnsi" w:hAnsiTheme="minorHAnsi"/>
        </w:rPr>
        <w:t>Working with China and other nations to build a bigger and better space station would be a great option. Instead of two space stations, we could have one truly international station with the most brilliant scientists around the world working together. That kind of collaboration would speed up tech development; instead of space stations just copying each other's rockets and space probes, we could start working together to advance technology at a much faster pace than we are right now. We'll need a new generation of space tech if we ever hope to get to Mars. It already seems like the two agencies do want to collaborate, since discussion of that possibility has reached the White House several times. US scientists have also openly criticized policy makers in the past for preventing Chinese scientists from attending space conferences.</w:t>
      </w:r>
      <w:r w:rsidRPr="003D1418">
        <w:rPr>
          <w:rFonts w:asciiTheme="minorHAnsi" w:hAnsiTheme="minorHAnsi"/>
          <w:sz w:val="16"/>
        </w:rPr>
        <w:t xml:space="preserve"> It seems like politics shouldn't get in the way of pure scientific pursuit, but the reality is US lawmakers won't allow collaboration with China because they are worried about national security and protecting state secrets. But who knows, </w:t>
      </w:r>
      <w:r w:rsidRPr="003D1418">
        <w:rPr>
          <w:rStyle w:val="StyleUnderline"/>
          <w:rFonts w:asciiTheme="minorHAnsi" w:hAnsiTheme="minorHAnsi"/>
        </w:rPr>
        <w:t xml:space="preserve">if the two space agencies started working together, it might open up enough lines of communication between the US and China for the two nations to defrost their icy relationship. </w:t>
      </w:r>
      <w:r w:rsidRPr="003D1418">
        <w:rPr>
          <w:rFonts w:asciiTheme="minorHAnsi" w:hAnsiTheme="minorHAnsi"/>
          <w:sz w:val="16"/>
        </w:rPr>
        <w:t xml:space="preserve">In the </w:t>
      </w:r>
      <w:proofErr w:type="gramStart"/>
      <w:r w:rsidRPr="003D1418">
        <w:rPr>
          <w:rFonts w:asciiTheme="minorHAnsi" w:hAnsiTheme="minorHAnsi"/>
          <w:sz w:val="16"/>
        </w:rPr>
        <w:t>meantime</w:t>
      </w:r>
      <w:proofErr w:type="gramEnd"/>
      <w:r w:rsidRPr="003D1418">
        <w:rPr>
          <w:rFonts w:asciiTheme="minorHAnsi" w:hAnsiTheme="minorHAnsi"/>
          <w:sz w:val="16"/>
        </w:rPr>
        <w:t xml:space="preserve"> China will continue to expand its space exploration efforts. </w:t>
      </w:r>
      <w:r w:rsidRPr="003D1418">
        <w:rPr>
          <w:rStyle w:val="StyleUnderline"/>
          <w:rFonts w:asciiTheme="minorHAnsi" w:hAnsiTheme="minorHAnsi"/>
        </w:rPr>
        <w:t>Unless a big policy shift happens, NASA might have to sit on the sidelines while an incredible new chapter of space exploration begins.</w:t>
      </w:r>
    </w:p>
    <w:p w14:paraId="7E724B47" w14:textId="77777777" w:rsidR="00905B17" w:rsidRPr="003D1418" w:rsidRDefault="00905B17" w:rsidP="00905B17">
      <w:pPr>
        <w:rPr>
          <w:rFonts w:asciiTheme="minorHAnsi" w:hAnsiTheme="minorHAnsi"/>
        </w:rPr>
      </w:pPr>
    </w:p>
    <w:p w14:paraId="6B660734" w14:textId="77777777" w:rsidR="00905B17" w:rsidRPr="003D1418" w:rsidRDefault="00905B17" w:rsidP="00905B17">
      <w:pPr>
        <w:pStyle w:val="Heading4"/>
        <w:rPr>
          <w:rFonts w:asciiTheme="minorHAnsi" w:hAnsiTheme="minorHAnsi"/>
        </w:rPr>
      </w:pPr>
      <w:r w:rsidRPr="003D1418">
        <w:rPr>
          <w:rFonts w:asciiTheme="minorHAnsi" w:hAnsiTheme="minorHAnsi"/>
        </w:rPr>
        <w:t>China is already cooperating with Europe and Russia – lack of US-China coop leaves the US in the dust</w:t>
      </w:r>
    </w:p>
    <w:p w14:paraId="126117DE" w14:textId="77777777" w:rsidR="00905B17" w:rsidRPr="003D1418" w:rsidRDefault="00905B17" w:rsidP="00905B17">
      <w:pPr>
        <w:rPr>
          <w:rFonts w:asciiTheme="minorHAnsi" w:hAnsiTheme="minorHAnsi"/>
        </w:rPr>
      </w:pPr>
      <w:r w:rsidRPr="003D1418">
        <w:rPr>
          <w:rStyle w:val="Style13ptBold"/>
          <w:rFonts w:asciiTheme="minorHAnsi" w:hAnsiTheme="minorHAnsi"/>
        </w:rPr>
        <w:t xml:space="preserve">Messier 16 </w:t>
      </w:r>
      <w:r w:rsidRPr="003D1418">
        <w:rPr>
          <w:rFonts w:asciiTheme="minorHAnsi" w:hAnsiTheme="minorHAnsi"/>
        </w:rPr>
        <w:t xml:space="preserve">[Doug, co-founder of the Earth and Space Foundation, Masters in science, technology, and public policy from George Washington University, “Chinese Space Program Increases International Cooperation” Parabolic Arc 5/10/16, </w:t>
      </w:r>
      <w:hyperlink r:id="rId12" w:history="1">
        <w:r w:rsidRPr="003D1418">
          <w:rPr>
            <w:rStyle w:val="Hyperlink"/>
            <w:rFonts w:asciiTheme="minorHAnsi" w:hAnsiTheme="minorHAnsi"/>
          </w:rPr>
          <w:t>http://www.parabolicarc.com/2016/05/10/chinese-space-program-increases-international-cooperation</w:t>
        </w:r>
      </w:hyperlink>
      <w:r w:rsidRPr="003D1418">
        <w:rPr>
          <w:rFonts w:asciiTheme="minorHAnsi" w:hAnsiTheme="minorHAnsi"/>
        </w:rPr>
        <w:t xml:space="preserve">  //GK]</w:t>
      </w:r>
    </w:p>
    <w:p w14:paraId="21059735" w14:textId="77777777" w:rsidR="00905B17" w:rsidRPr="003D1418" w:rsidRDefault="00905B17" w:rsidP="00905B17">
      <w:pPr>
        <w:rPr>
          <w:rFonts w:asciiTheme="minorHAnsi" w:hAnsiTheme="minorHAnsi"/>
          <w:sz w:val="16"/>
        </w:rPr>
      </w:pPr>
      <w:r w:rsidRPr="003D1418">
        <w:rPr>
          <w:rStyle w:val="StyleUnderline"/>
          <w:rFonts w:asciiTheme="minorHAnsi" w:hAnsiTheme="minorHAnsi"/>
        </w:rPr>
        <w:t xml:space="preserve">China’s growing space program is deepening its cooperation with Russia and Europe while partnerships with the United States remain severely limited due to Congressional restrictions. </w:t>
      </w:r>
      <w:r w:rsidRPr="003D1418">
        <w:rPr>
          <w:rFonts w:asciiTheme="minorHAnsi" w:hAnsiTheme="minorHAnsi"/>
          <w:sz w:val="16"/>
        </w:rPr>
        <w:t>“</w:t>
      </w:r>
      <w:r w:rsidRPr="003D1418">
        <w:rPr>
          <w:rStyle w:val="StyleUnderline"/>
          <w:rFonts w:asciiTheme="minorHAnsi" w:hAnsiTheme="minorHAnsi"/>
        </w:rPr>
        <w:t>It is well understood that the United States is a global leader in space technology. But China is no less ambitious in contributing to human development</w:t>
      </w:r>
      <w:r w:rsidRPr="003D1418">
        <w:rPr>
          <w:rFonts w:asciiTheme="minorHAnsi" w:hAnsiTheme="minorHAnsi"/>
          <w:sz w:val="16"/>
        </w:rPr>
        <w:t xml:space="preserve">,” said Zhou </w:t>
      </w:r>
      <w:proofErr w:type="spellStart"/>
      <w:r w:rsidRPr="003D1418">
        <w:rPr>
          <w:rFonts w:asciiTheme="minorHAnsi" w:hAnsiTheme="minorHAnsi"/>
          <w:sz w:val="16"/>
        </w:rPr>
        <w:t>Jianping</w:t>
      </w:r>
      <w:proofErr w:type="spellEnd"/>
      <w:r w:rsidRPr="003D1418">
        <w:rPr>
          <w:rFonts w:asciiTheme="minorHAnsi" w:hAnsiTheme="minorHAnsi"/>
          <w:sz w:val="16"/>
        </w:rPr>
        <w:t>, chief engineer of China’s human space program. “</w:t>
      </w:r>
      <w:r w:rsidRPr="003D1418">
        <w:rPr>
          <w:rStyle w:val="StyleUnderline"/>
          <w:rFonts w:asciiTheme="minorHAnsi" w:hAnsiTheme="minorHAnsi"/>
        </w:rPr>
        <w:t>Cooperation between major space players will be conducive to the development of all mankind.”</w:t>
      </w:r>
      <w:r w:rsidRPr="003D1418">
        <w:rPr>
          <w:rFonts w:asciiTheme="minorHAnsi" w:hAnsiTheme="minorHAnsi"/>
          <w:sz w:val="16"/>
        </w:rPr>
        <w:t xml:space="preserve"> China’s Russia Connection Russia and China are pursuing a broad range of cooperative programs. “Russia and China have good interaction mechanisms. We have a plan of cooperation in several dozens of projects that are successfully implemented,” said Xu </w:t>
      </w:r>
      <w:proofErr w:type="spellStart"/>
      <w:r w:rsidRPr="003D1418">
        <w:rPr>
          <w:rFonts w:asciiTheme="minorHAnsi" w:hAnsiTheme="minorHAnsi"/>
          <w:sz w:val="16"/>
        </w:rPr>
        <w:t>Dazhe</w:t>
      </w:r>
      <w:proofErr w:type="spellEnd"/>
      <w:r w:rsidRPr="003D1418">
        <w:rPr>
          <w:rFonts w:asciiTheme="minorHAnsi" w:hAnsiTheme="minorHAnsi"/>
          <w:sz w:val="16"/>
        </w:rPr>
        <w:t xml:space="preserve">, China’s Deputy Industry and Information Technology Minister. The two sides are cooperating “in the fields of engine technology, electronics, joint research of the Universe, development of new technologies and optimized use of space resources,” he added. Russia is trading its expertise in liquid fuel engine technologies for Chinese expertise in radiation-resistant electronic for use in satellites. The exchange will help China improve its launch vehicles while Russia can evade Western sanctions imposed over its military intervention in Ukraine. As a sign of the deepening cooperation, </w:t>
      </w:r>
      <w:proofErr w:type="spellStart"/>
      <w:r w:rsidRPr="003D1418">
        <w:rPr>
          <w:rFonts w:asciiTheme="minorHAnsi" w:hAnsiTheme="minorHAnsi"/>
          <w:sz w:val="16"/>
        </w:rPr>
        <w:t>Roscosmos</w:t>
      </w:r>
      <w:proofErr w:type="spellEnd"/>
      <w:r w:rsidRPr="003D1418">
        <w:rPr>
          <w:rFonts w:asciiTheme="minorHAnsi" w:hAnsiTheme="minorHAnsi"/>
          <w:sz w:val="16"/>
        </w:rPr>
        <w:t xml:space="preserve"> CEO Igor </w:t>
      </w:r>
      <w:proofErr w:type="spellStart"/>
      <w:r w:rsidRPr="003D1418">
        <w:rPr>
          <w:rFonts w:asciiTheme="minorHAnsi" w:hAnsiTheme="minorHAnsi"/>
          <w:sz w:val="16"/>
        </w:rPr>
        <w:t>Komarov</w:t>
      </w:r>
      <w:proofErr w:type="spellEnd"/>
      <w:r w:rsidRPr="003D1418">
        <w:rPr>
          <w:rFonts w:asciiTheme="minorHAnsi" w:hAnsiTheme="minorHAnsi"/>
          <w:sz w:val="16"/>
        </w:rPr>
        <w:t xml:space="preserve"> took part in China’s National Space Day on April 24 to commemorate the 46th anniversary of the launch of the first Chinese satellite. European Cooperation Expands Meanwhile, ESA has been expanding its cooperation with China, with it has named one of its three strategic partners along with the United States and Russia. Last month, ESA Director General Johann-Dietrich Woerner completed a visit to China where he met with top space officials. “</w:t>
      </w:r>
      <w:r w:rsidRPr="003D1418">
        <w:rPr>
          <w:rStyle w:val="StyleUnderline"/>
          <w:rFonts w:asciiTheme="minorHAnsi" w:hAnsiTheme="minorHAnsi"/>
        </w:rPr>
        <w:t>Let’s open space. Space is beyond all borders so let’s also have the cooperation beyond borders</w:t>
      </w:r>
      <w:r w:rsidRPr="003D1418">
        <w:rPr>
          <w:rFonts w:asciiTheme="minorHAnsi" w:hAnsiTheme="minorHAnsi"/>
          <w:sz w:val="16"/>
        </w:rPr>
        <w:t>,” Woerner said during his visit. “</w:t>
      </w:r>
      <w:r w:rsidRPr="003D1418">
        <w:rPr>
          <w:rStyle w:val="StyleUnderline"/>
          <w:rFonts w:asciiTheme="minorHAnsi" w:hAnsiTheme="minorHAnsi"/>
        </w:rPr>
        <w:t>When you ask astronauts, and I’m sure also the Chinese astronauts will tell you the same: they cannot see any border from space. So this is a very nice vision. We should use this and cooperate worldwide on different schemes,</w:t>
      </w:r>
      <w:r w:rsidRPr="003D1418">
        <w:rPr>
          <w:rFonts w:asciiTheme="minorHAnsi" w:hAnsiTheme="minorHAnsi"/>
          <w:sz w:val="16"/>
        </w:rPr>
        <w:t xml:space="preserve"> and I think Moon Village has its value for that.” </w:t>
      </w:r>
      <w:proofErr w:type="spellStart"/>
      <w:r w:rsidRPr="003D1418">
        <w:rPr>
          <w:rFonts w:asciiTheme="minorHAnsi" w:hAnsiTheme="minorHAnsi"/>
          <w:sz w:val="16"/>
        </w:rPr>
        <w:t>Woerner’s</w:t>
      </w:r>
      <w:proofErr w:type="spellEnd"/>
      <w:r w:rsidRPr="003D1418">
        <w:rPr>
          <w:rFonts w:asciiTheme="minorHAnsi" w:hAnsiTheme="minorHAnsi"/>
          <w:sz w:val="16"/>
        </w:rPr>
        <w:t xml:space="preserve"> Moon Village plan involves selecting a location on the lunar surface where different countries could place habitats and other elements for human exploration. The village would not be a single, integrated program like the International Space Station. The Moon Village remains a concept that lacks any formal approval by ESA, NASA or any other space agency. For now, ESA and China are working together on a space-weather observatory. A European experiment flew aboard the Shijan-10 experimental capsule, which flew in orbit for 12 days last month before parachuting back to Earth. ESA has also sent personnel to visit Chinese human spaceflight training facilities. Several European astronauts have been learning Chinese as part of a joint cooperation program. The long-term goal is for a European astronaut to fly aboard a </w:t>
      </w:r>
      <w:proofErr w:type="spellStart"/>
      <w:r w:rsidRPr="003D1418">
        <w:rPr>
          <w:rFonts w:asciiTheme="minorHAnsi" w:hAnsiTheme="minorHAnsi"/>
          <w:sz w:val="16"/>
        </w:rPr>
        <w:t>Shenzhou</w:t>
      </w:r>
      <w:proofErr w:type="spellEnd"/>
      <w:r w:rsidRPr="003D1418">
        <w:rPr>
          <w:rFonts w:asciiTheme="minorHAnsi" w:hAnsiTheme="minorHAnsi"/>
          <w:sz w:val="16"/>
        </w:rPr>
        <w:t xml:space="preserve"> spacecraft to a Chinese space station. China plans to launch the core module of a permanent multi-module space station around 2018, with completion set for 2022. Chinese officials are looking to use the space station to fly astronauts and experiments from multiple countries. U.S. Cooperation Remains Difficult </w:t>
      </w:r>
      <w:r w:rsidRPr="003D1418">
        <w:rPr>
          <w:rStyle w:val="Emphasis"/>
          <w:rFonts w:asciiTheme="minorHAnsi" w:hAnsiTheme="minorHAnsi"/>
        </w:rPr>
        <w:t xml:space="preserve">Chinese officials say they would like to cooperate with United States in space. </w:t>
      </w:r>
      <w:r w:rsidRPr="003D1418">
        <w:rPr>
          <w:rFonts w:asciiTheme="minorHAnsi" w:hAnsiTheme="minorHAnsi"/>
          <w:sz w:val="16"/>
        </w:rPr>
        <w:t>“</w:t>
      </w:r>
      <w:r w:rsidRPr="003D1418">
        <w:rPr>
          <w:rStyle w:val="StyleUnderline"/>
          <w:rFonts w:asciiTheme="minorHAnsi" w:hAnsiTheme="minorHAnsi"/>
        </w:rPr>
        <w:t>China will not rule out cooperating with any country, and that includes the United States</w:t>
      </w:r>
      <w:r w:rsidRPr="003D1418">
        <w:rPr>
          <w:rFonts w:asciiTheme="minorHAnsi" w:hAnsiTheme="minorHAnsi"/>
          <w:sz w:val="16"/>
        </w:rPr>
        <w:t xml:space="preserve">,” said Yang </w:t>
      </w:r>
      <w:proofErr w:type="spellStart"/>
      <w:r w:rsidRPr="003D1418">
        <w:rPr>
          <w:rFonts w:asciiTheme="minorHAnsi" w:hAnsiTheme="minorHAnsi"/>
          <w:sz w:val="16"/>
        </w:rPr>
        <w:t>Liwei</w:t>
      </w:r>
      <w:proofErr w:type="spellEnd"/>
      <w:r w:rsidRPr="003D1418">
        <w:rPr>
          <w:rFonts w:asciiTheme="minorHAnsi" w:hAnsiTheme="minorHAnsi"/>
          <w:sz w:val="16"/>
        </w:rPr>
        <w:t xml:space="preserve">, China’s first </w:t>
      </w:r>
      <w:proofErr w:type="spellStart"/>
      <w:r w:rsidRPr="003D1418">
        <w:rPr>
          <w:rFonts w:asciiTheme="minorHAnsi" w:hAnsiTheme="minorHAnsi"/>
          <w:sz w:val="16"/>
        </w:rPr>
        <w:t>astronaut</w:t>
      </w:r>
      <w:proofErr w:type="gramStart"/>
      <w:r w:rsidRPr="003D1418">
        <w:rPr>
          <w:rFonts w:asciiTheme="minorHAnsi" w:hAnsiTheme="minorHAnsi"/>
          <w:sz w:val="16"/>
        </w:rPr>
        <w:t>.”</w:t>
      </w:r>
      <w:r w:rsidRPr="003D1418">
        <w:rPr>
          <w:rStyle w:val="StyleUnderline"/>
          <w:rFonts w:asciiTheme="minorHAnsi" w:hAnsiTheme="minorHAnsi"/>
        </w:rPr>
        <w:t>The</w:t>
      </w:r>
      <w:proofErr w:type="spellEnd"/>
      <w:proofErr w:type="gramEnd"/>
      <w:r w:rsidRPr="003D1418">
        <w:rPr>
          <w:rStyle w:val="StyleUnderline"/>
          <w:rFonts w:asciiTheme="minorHAnsi" w:hAnsiTheme="minorHAnsi"/>
        </w:rPr>
        <w:t xml:space="preserve"> future of space exploration lies in international cooperation. It’s true for us, and for the United States, too.”</w:t>
      </w:r>
      <w:r w:rsidRPr="003D1418">
        <w:rPr>
          <w:rFonts w:asciiTheme="minorHAnsi" w:hAnsiTheme="minorHAnsi"/>
          <w:sz w:val="16"/>
        </w:rPr>
        <w:t xml:space="preserve"> </w:t>
      </w:r>
      <w:r w:rsidRPr="003D1418">
        <w:rPr>
          <w:rStyle w:val="StyleUnderline"/>
          <w:rFonts w:asciiTheme="minorHAnsi" w:hAnsiTheme="minorHAnsi"/>
        </w:rPr>
        <w:t xml:space="preserve">Cooperation is strictly limited, however. Under U.S. law prohibits NASA and the White House Office of Science and Technology Policy (OSTP) from spending any money on cooperating with China in space. </w:t>
      </w:r>
      <w:r w:rsidRPr="003D1418">
        <w:rPr>
          <w:rFonts w:asciiTheme="minorHAnsi" w:hAnsiTheme="minorHAnsi"/>
          <w:sz w:val="16"/>
        </w:rPr>
        <w:t xml:space="preserve">The </w:t>
      </w:r>
      <w:proofErr w:type="spellStart"/>
      <w:r w:rsidRPr="003D1418">
        <w:rPr>
          <w:rFonts w:asciiTheme="minorHAnsi" w:hAnsiTheme="minorHAnsi"/>
          <w:sz w:val="16"/>
        </w:rPr>
        <w:t>prohibiion</w:t>
      </w:r>
      <w:proofErr w:type="spellEnd"/>
      <w:r w:rsidRPr="003D1418">
        <w:rPr>
          <w:rFonts w:asciiTheme="minorHAnsi" w:hAnsiTheme="minorHAnsi"/>
          <w:sz w:val="16"/>
        </w:rPr>
        <w:t xml:space="preserve"> does not apply to the State Department. American and Chinese diplomats held discussions on civil space cooperation during the seventh round of the U.S.-China Strategic and Economic Dialogue last June. The three-day meeting led to the establishment of a plan to hold regular talks on civil space cooperation in areas such as satellite-collision avoidance, weather monitoring and climate research. Meanwhile, some cooperation is taking place. A commercial Chinese experiment will be flown to the International Space Station later this year under a private agreement between NanoRacks and the Beijing Institute of Technology. The experiment will test the effect of the space environment on DNA. An earlier experiment flew to China’s Tiangong-1 space station in 2011.</w:t>
      </w:r>
    </w:p>
    <w:p w14:paraId="4B90B5C2" w14:textId="77777777" w:rsidR="00905B17" w:rsidRPr="003D1418" w:rsidRDefault="00905B17" w:rsidP="00905B17">
      <w:pPr>
        <w:rPr>
          <w:rFonts w:asciiTheme="minorHAnsi" w:hAnsiTheme="minorHAnsi"/>
        </w:rPr>
      </w:pPr>
    </w:p>
    <w:p w14:paraId="0354FDE7" w14:textId="77777777" w:rsidR="00905B17" w:rsidRPr="003D1418" w:rsidRDefault="00905B17" w:rsidP="00905B17">
      <w:pPr>
        <w:pStyle w:val="Heading4"/>
        <w:rPr>
          <w:rFonts w:asciiTheme="minorHAnsi" w:hAnsiTheme="minorHAnsi"/>
        </w:rPr>
      </w:pPr>
      <w:r w:rsidRPr="003D1418">
        <w:rPr>
          <w:rFonts w:asciiTheme="minorHAnsi" w:hAnsiTheme="minorHAnsi"/>
        </w:rPr>
        <w:t>Congressional restrictions prevent cooperation sought by scientists in BOTH the US and China</w:t>
      </w:r>
    </w:p>
    <w:p w14:paraId="6E2DEABF" w14:textId="77777777" w:rsidR="00905B17" w:rsidRPr="003D1418" w:rsidRDefault="00905B17" w:rsidP="00905B17">
      <w:pPr>
        <w:rPr>
          <w:rFonts w:asciiTheme="minorHAnsi" w:hAnsiTheme="minorHAnsi"/>
        </w:rPr>
      </w:pPr>
      <w:proofErr w:type="spellStart"/>
      <w:r w:rsidRPr="003D1418">
        <w:rPr>
          <w:rStyle w:val="Style13ptBold"/>
          <w:rFonts w:asciiTheme="minorHAnsi" w:hAnsiTheme="minorHAnsi"/>
        </w:rPr>
        <w:t>Kwong</w:t>
      </w:r>
      <w:proofErr w:type="spellEnd"/>
      <w:r w:rsidRPr="003D1418">
        <w:rPr>
          <w:rStyle w:val="Style13ptBold"/>
          <w:rFonts w:asciiTheme="minorHAnsi" w:hAnsiTheme="minorHAnsi"/>
        </w:rPr>
        <w:t xml:space="preserve"> 16</w:t>
      </w:r>
      <w:r w:rsidRPr="003D1418">
        <w:rPr>
          <w:rFonts w:asciiTheme="minorHAnsi" w:hAnsiTheme="minorHAnsi"/>
        </w:rPr>
        <w:t xml:space="preserve"> [Ray, China business strategist, “Space: China seeks cooperation with the US” </w:t>
      </w:r>
      <w:proofErr w:type="spellStart"/>
      <w:r w:rsidRPr="003D1418">
        <w:rPr>
          <w:rFonts w:asciiTheme="minorHAnsi" w:hAnsiTheme="minorHAnsi"/>
        </w:rPr>
        <w:t>Ejinsight</w:t>
      </w:r>
      <w:proofErr w:type="spellEnd"/>
      <w:r w:rsidRPr="003D1418">
        <w:rPr>
          <w:rFonts w:asciiTheme="minorHAnsi" w:hAnsiTheme="minorHAnsi"/>
        </w:rPr>
        <w:t xml:space="preserve"> 4/26/16, </w:t>
      </w:r>
      <w:hyperlink r:id="rId13" w:history="1">
        <w:r w:rsidRPr="003D1418">
          <w:rPr>
            <w:rStyle w:val="Hyperlink"/>
            <w:rFonts w:asciiTheme="minorHAnsi" w:hAnsiTheme="minorHAnsi"/>
          </w:rPr>
          <w:t>http://www.ejinsight.com/20160426-space-china-seeks-cooperation-with-the-us</w:t>
        </w:r>
      </w:hyperlink>
      <w:r w:rsidRPr="003D1418">
        <w:rPr>
          <w:rFonts w:asciiTheme="minorHAnsi" w:hAnsiTheme="minorHAnsi"/>
        </w:rPr>
        <w:t xml:space="preserve">  //GK]</w:t>
      </w:r>
    </w:p>
    <w:p w14:paraId="01CA534B" w14:textId="77777777" w:rsidR="00905B17" w:rsidRPr="003D1418" w:rsidRDefault="00905B17" w:rsidP="00905B17">
      <w:pPr>
        <w:rPr>
          <w:rFonts w:asciiTheme="minorHAnsi" w:hAnsiTheme="minorHAnsi"/>
          <w:sz w:val="16"/>
        </w:rPr>
      </w:pPr>
      <w:r w:rsidRPr="003D1418">
        <w:rPr>
          <w:rFonts w:asciiTheme="minorHAnsi" w:hAnsiTheme="minorHAnsi"/>
          <w:sz w:val="16"/>
        </w:rPr>
        <w:t xml:space="preserve">If memory serves, the Moon is America’s turf. Over the course of six manned missions, the United States sent 24 astronauts to the Moon, 12 of whom actually walked around on the lunar surface, planting flags and stopping here and there to pose for pictures. Manned missions were so A-OK that at least one astronaut famously took time out to hit some golf balls. That’s all to say that when it comes to the Moon, the US has been there, done that. </w:t>
      </w:r>
      <w:r w:rsidRPr="003D1418">
        <w:rPr>
          <w:rStyle w:val="StyleUnderline"/>
          <w:rFonts w:asciiTheme="minorHAnsi" w:hAnsiTheme="minorHAnsi"/>
        </w:rPr>
        <w:t>This past Sunday, China, with space ambitions of its own, floated an open invitation to the US for a joint cosmic road trip to the Moon— or to Mars, to your space station or ours, wherever, whenever. “The future of space exploration lies in international cooperation. It’s true for us, and for the United States too,”</w:t>
      </w:r>
      <w:r w:rsidRPr="003D1418">
        <w:rPr>
          <w:rFonts w:asciiTheme="minorHAnsi" w:hAnsiTheme="minorHAnsi"/>
          <w:sz w:val="16"/>
        </w:rPr>
        <w:t xml:space="preserve"> said China’s first astronaut Yang </w:t>
      </w:r>
      <w:proofErr w:type="spellStart"/>
      <w:r w:rsidRPr="003D1418">
        <w:rPr>
          <w:rFonts w:asciiTheme="minorHAnsi" w:hAnsiTheme="minorHAnsi"/>
          <w:sz w:val="16"/>
        </w:rPr>
        <w:t>Liwei</w:t>
      </w:r>
      <w:proofErr w:type="spellEnd"/>
      <w:r w:rsidRPr="003D1418">
        <w:rPr>
          <w:rFonts w:asciiTheme="minorHAnsi" w:hAnsiTheme="minorHAnsi"/>
          <w:sz w:val="16"/>
        </w:rPr>
        <w:t xml:space="preserve">, according to Xinhua, China’s official press agency. His words were echoed by Zhou </w:t>
      </w:r>
      <w:proofErr w:type="spellStart"/>
      <w:r w:rsidRPr="003D1418">
        <w:rPr>
          <w:rFonts w:asciiTheme="minorHAnsi" w:hAnsiTheme="minorHAnsi"/>
          <w:sz w:val="16"/>
        </w:rPr>
        <w:t>Jianping</w:t>
      </w:r>
      <w:proofErr w:type="spellEnd"/>
      <w:r w:rsidRPr="003D1418">
        <w:rPr>
          <w:rFonts w:asciiTheme="minorHAnsi" w:hAnsiTheme="minorHAnsi"/>
          <w:sz w:val="16"/>
        </w:rPr>
        <w:t>, chief engineer of China’s manned space program. Zhou said, “</w:t>
      </w:r>
      <w:r w:rsidRPr="003D1418">
        <w:rPr>
          <w:rStyle w:val="StyleUnderline"/>
          <w:rFonts w:asciiTheme="minorHAnsi" w:hAnsiTheme="minorHAnsi"/>
        </w:rPr>
        <w:t>It is well understood that the United States is a global leader in space technology. But China is no less ambitious in contributing to human development</w:t>
      </w:r>
      <w:r w:rsidRPr="003D1418">
        <w:rPr>
          <w:rFonts w:asciiTheme="minorHAnsi" w:hAnsiTheme="minorHAnsi"/>
          <w:sz w:val="16"/>
        </w:rPr>
        <w:t>.” “</w:t>
      </w:r>
      <w:r w:rsidRPr="003D1418">
        <w:rPr>
          <w:rStyle w:val="StyleUnderline"/>
          <w:rFonts w:asciiTheme="minorHAnsi" w:hAnsiTheme="minorHAnsi"/>
        </w:rPr>
        <w:t>Cooperation between major space players will be conducive to the development of all mankind</w:t>
      </w:r>
      <w:r w:rsidRPr="003D1418">
        <w:rPr>
          <w:rFonts w:asciiTheme="minorHAnsi" w:hAnsiTheme="minorHAnsi"/>
          <w:sz w:val="16"/>
        </w:rPr>
        <w:t xml:space="preserve">,” Zhou added. Chinese President Xi Jinping asked scientists to help realize China’s dream of becoming a global space giant as the Communist nation marked its first Space Day, an annual celebration newly designated by the government, according to NDTV. “In establishing Space Day, we are commemorating history, passing on the spirit, and galvanizing popular enthusiasm for science, exploration of the unknown and innovation, particularly among young people,” Xi said. He asked space scientists and engineers to make China a space power. “Becoming an aerospace power has always been a dream we’ve been striving for,” Xi added. </w:t>
      </w:r>
      <w:r w:rsidRPr="003D1418">
        <w:rPr>
          <w:rStyle w:val="StyleUnderline"/>
          <w:rFonts w:asciiTheme="minorHAnsi" w:hAnsiTheme="minorHAnsi"/>
        </w:rPr>
        <w:t xml:space="preserve">With or without some sort of collaborative effort with the US, China is nothing but committed. </w:t>
      </w:r>
      <w:r w:rsidRPr="003D1418">
        <w:rPr>
          <w:rFonts w:asciiTheme="minorHAnsi" w:hAnsiTheme="minorHAnsi"/>
          <w:sz w:val="16"/>
        </w:rPr>
        <w:t xml:space="preserve">Xu </w:t>
      </w:r>
      <w:proofErr w:type="spellStart"/>
      <w:r w:rsidRPr="003D1418">
        <w:rPr>
          <w:rFonts w:asciiTheme="minorHAnsi" w:hAnsiTheme="minorHAnsi"/>
          <w:sz w:val="16"/>
        </w:rPr>
        <w:t>Dazhe</w:t>
      </w:r>
      <w:proofErr w:type="spellEnd"/>
      <w:r w:rsidRPr="003D1418">
        <w:rPr>
          <w:rFonts w:asciiTheme="minorHAnsi" w:hAnsiTheme="minorHAnsi"/>
          <w:sz w:val="16"/>
        </w:rPr>
        <w:t xml:space="preserve">, director of the China National Space Administration (CNSA), at a press conference on April 22 in Beijing, described China’s Mars mission, slated for 2020, as one which includes an orbiter, lander, and rover which will “walk on Mars”, according to a press release. China is also building its own space station with the core module to be lofted in 2018, followed by another in 2020; the station is expected to be operational by 2022. In 2013, three Chinese astronauts spent 15 days in orbit aboard an experimental space lab, the </w:t>
      </w:r>
      <w:proofErr w:type="spellStart"/>
      <w:r w:rsidRPr="003D1418">
        <w:rPr>
          <w:rFonts w:asciiTheme="minorHAnsi" w:hAnsiTheme="minorHAnsi"/>
          <w:sz w:val="16"/>
        </w:rPr>
        <w:t>Tiangong</w:t>
      </w:r>
      <w:proofErr w:type="spellEnd"/>
      <w:r w:rsidRPr="003D1418">
        <w:rPr>
          <w:rFonts w:asciiTheme="minorHAnsi" w:hAnsiTheme="minorHAnsi"/>
          <w:sz w:val="16"/>
        </w:rPr>
        <w:t xml:space="preserve"> 1, before returning to Earth. Later that year, the </w:t>
      </w:r>
      <w:proofErr w:type="spellStart"/>
      <w:r w:rsidRPr="003D1418">
        <w:rPr>
          <w:rFonts w:asciiTheme="minorHAnsi" w:hAnsiTheme="minorHAnsi"/>
          <w:sz w:val="16"/>
        </w:rPr>
        <w:t>Chang’e</w:t>
      </w:r>
      <w:proofErr w:type="spellEnd"/>
      <w:r w:rsidRPr="003D1418">
        <w:rPr>
          <w:rFonts w:asciiTheme="minorHAnsi" w:hAnsiTheme="minorHAnsi"/>
          <w:sz w:val="16"/>
        </w:rPr>
        <w:t xml:space="preserve"> 3 probe made the first soft landing on the moon since 1976 when it deployed the Jade Rabbit moon rover. </w:t>
      </w:r>
      <w:r w:rsidRPr="003D1418">
        <w:rPr>
          <w:rStyle w:val="StyleUnderline"/>
          <w:rFonts w:asciiTheme="minorHAnsi" w:hAnsiTheme="minorHAnsi"/>
        </w:rPr>
        <w:t xml:space="preserve">The US may have to watch China from the sidelines as NASA scientists are currently forbidden from working with the Chinese space program thanks to a 2011 bill passed by US Congress, citing security concerns. Be that as it may, China still hopes for an American assist, with Xu the CNSA director offering “proof” that NASA is on board. </w:t>
      </w:r>
      <w:r w:rsidRPr="003D1418">
        <w:rPr>
          <w:rFonts w:asciiTheme="minorHAnsi" w:hAnsiTheme="minorHAnsi"/>
          <w:sz w:val="16"/>
        </w:rPr>
        <w:t xml:space="preserve">“When I saw the US film The Martian, which envisages China-US cooperation on a Mars rescue mission under emergency circumstances, it shows that our US counterparts very much hope to cooperate with us,” Xu said, according to Reuters. </w:t>
      </w:r>
      <w:r w:rsidRPr="003D1418">
        <w:rPr>
          <w:rStyle w:val="StyleUnderline"/>
          <w:rFonts w:asciiTheme="minorHAnsi" w:hAnsiTheme="minorHAnsi"/>
        </w:rPr>
        <w:t>“However, it’s very regrettable that, for reasons everyone is aware of, there are currently some impediments to cooperation</w:t>
      </w:r>
      <w:r w:rsidRPr="003D1418">
        <w:rPr>
          <w:rFonts w:asciiTheme="minorHAnsi" w:hAnsiTheme="minorHAnsi"/>
          <w:sz w:val="16"/>
        </w:rPr>
        <w:t>,” he said. As nutty as that sounds, crazier things have happened. For chief engineer Zhou, according to Xinhua, the movie simply reflects what most people want. “</w:t>
      </w:r>
      <w:r w:rsidRPr="003D1418">
        <w:rPr>
          <w:rStyle w:val="StyleUnderline"/>
          <w:rFonts w:asciiTheme="minorHAnsi" w:hAnsiTheme="minorHAnsi"/>
        </w:rPr>
        <w:t>Many American astronauts and scientists that I have met said they would like to work with us, if given the freedom of choice</w:t>
      </w:r>
      <w:r w:rsidRPr="003D1418">
        <w:rPr>
          <w:rFonts w:asciiTheme="minorHAnsi" w:hAnsiTheme="minorHAnsi"/>
          <w:sz w:val="16"/>
        </w:rPr>
        <w:t xml:space="preserve">.” Despite Washington’s ban on cooperation, the two governments held their first civil space talks in September to discuss each other’s plans and policies, Reuters noted, with Xu on record saying that talks would continue this year. Since NASA’s last Moon walk in 1972—the same year Richard Nixon visited China to normalize relations—and the Skylab space station, the focus of the space agency’s manned operations </w:t>
      </w:r>
      <w:proofErr w:type="gramStart"/>
      <w:r w:rsidRPr="003D1418">
        <w:rPr>
          <w:rFonts w:asciiTheme="minorHAnsi" w:hAnsiTheme="minorHAnsi"/>
          <w:sz w:val="16"/>
        </w:rPr>
        <w:t>have</w:t>
      </w:r>
      <w:proofErr w:type="gramEnd"/>
      <w:r w:rsidRPr="003D1418">
        <w:rPr>
          <w:rFonts w:asciiTheme="minorHAnsi" w:hAnsiTheme="minorHAnsi"/>
          <w:sz w:val="16"/>
        </w:rPr>
        <w:t xml:space="preserve"> been the Space Shuttle program (ending in 2011) and ISS Expeditions (ongoing, but scheduled to end in 2024 with a possible extension to 2028). NASA’s current space objectives are to capture an asteroid, tow it into orbit near Earth, and send astronauts to visit the space rock in 2020 as it prepares for a manned mission to Mars in 2030, according to Inquisitr.</w:t>
      </w:r>
    </w:p>
    <w:p w14:paraId="1379F763" w14:textId="77777777" w:rsidR="00905B17" w:rsidRPr="003D1418" w:rsidRDefault="00905B17" w:rsidP="00905B17">
      <w:pPr>
        <w:rPr>
          <w:rFonts w:asciiTheme="minorHAnsi" w:hAnsiTheme="minorHAnsi"/>
        </w:rPr>
      </w:pPr>
    </w:p>
    <w:p w14:paraId="774E2F74" w14:textId="77777777" w:rsidR="00905B17" w:rsidRPr="003D1418" w:rsidRDefault="00905B17" w:rsidP="00905B17">
      <w:pPr>
        <w:pStyle w:val="Heading4"/>
        <w:rPr>
          <w:rFonts w:asciiTheme="minorHAnsi" w:hAnsiTheme="minorHAnsi"/>
        </w:rPr>
      </w:pPr>
      <w:r w:rsidRPr="003D1418">
        <w:rPr>
          <w:rFonts w:asciiTheme="minorHAnsi" w:hAnsiTheme="minorHAnsi"/>
        </w:rPr>
        <w:t>Cooperation is in the Best Interest of US National Power – Experts Agree</w:t>
      </w:r>
    </w:p>
    <w:p w14:paraId="0C4FC08E" w14:textId="77777777" w:rsidR="00905B17" w:rsidRPr="003D1418" w:rsidRDefault="00905B17" w:rsidP="00905B17">
      <w:pPr>
        <w:rPr>
          <w:rFonts w:asciiTheme="minorHAnsi" w:hAnsiTheme="minorHAnsi"/>
        </w:rPr>
      </w:pPr>
      <w:r w:rsidRPr="003D1418">
        <w:rPr>
          <w:rStyle w:val="Style13ptBold"/>
          <w:rFonts w:asciiTheme="minorHAnsi" w:hAnsiTheme="minorHAnsi"/>
        </w:rPr>
        <w:t>Jones 15</w:t>
      </w:r>
      <w:r w:rsidRPr="003D1418">
        <w:rPr>
          <w:rFonts w:asciiTheme="minorHAnsi" w:hAnsiTheme="minorHAnsi"/>
        </w:rPr>
        <w:t xml:space="preserve"> [Andrew, “NASA chief says ban on China space cooperation is ‘temporary’” GB Times 10/13/15, </w:t>
      </w:r>
      <w:hyperlink r:id="rId14" w:history="1">
        <w:r w:rsidRPr="003D1418">
          <w:rPr>
            <w:rStyle w:val="Hyperlink"/>
            <w:rFonts w:asciiTheme="minorHAnsi" w:hAnsiTheme="minorHAnsi"/>
          </w:rPr>
          <w:t>http://gbtimes.com/china/nasa-chief-says-ban-china-space-cooperation-temporary</w:t>
        </w:r>
      </w:hyperlink>
      <w:r w:rsidRPr="003D1418">
        <w:rPr>
          <w:rFonts w:asciiTheme="minorHAnsi" w:hAnsiTheme="minorHAnsi"/>
        </w:rPr>
        <w:t xml:space="preserve"> //GK]</w:t>
      </w:r>
    </w:p>
    <w:p w14:paraId="75D322E1" w14:textId="77777777" w:rsidR="00905B17" w:rsidRPr="003D1418" w:rsidRDefault="00905B17" w:rsidP="00905B17">
      <w:pPr>
        <w:rPr>
          <w:rFonts w:asciiTheme="minorHAnsi" w:hAnsiTheme="minorHAnsi"/>
          <w:sz w:val="16"/>
        </w:rPr>
      </w:pPr>
      <w:r w:rsidRPr="003D1418">
        <w:rPr>
          <w:rStyle w:val="StyleUnderline"/>
          <w:rFonts w:asciiTheme="minorHAnsi" w:hAnsiTheme="minorHAnsi"/>
        </w:rPr>
        <w:t xml:space="preserve">NASA administrator Charles Bolden has said the United States should work with China on human spaceflight projects or find itself frozen out of future international space exploration. NASA has been effectively banned by Congress from any bilateral cooperation with China since 2011, and China has not been allowed to join the 15-nation collaborative International Space Station project. </w:t>
      </w:r>
      <w:r w:rsidRPr="003D1418">
        <w:rPr>
          <w:rFonts w:asciiTheme="minorHAnsi" w:hAnsiTheme="minorHAnsi"/>
          <w:sz w:val="16"/>
        </w:rPr>
        <w:t>However, Mr. Bolden, speaking on a panel of heads of space agencies at the 2015 International Astronautical Congress in Jerusalem on Monday, believes this state of affairs is temporary. "</w:t>
      </w:r>
      <w:r w:rsidRPr="003D1418">
        <w:rPr>
          <w:rStyle w:val="StyleUnderline"/>
          <w:rFonts w:asciiTheme="minorHAnsi" w:hAnsiTheme="minorHAnsi"/>
        </w:rPr>
        <w:t xml:space="preserve">The reason I think that where we are today </w:t>
      </w:r>
      <w:proofErr w:type="gramStart"/>
      <w:r w:rsidRPr="003D1418">
        <w:rPr>
          <w:rStyle w:val="StyleUnderline"/>
          <w:rFonts w:asciiTheme="minorHAnsi" w:hAnsiTheme="minorHAnsi"/>
        </w:rPr>
        <w:t>is</w:t>
      </w:r>
      <w:proofErr w:type="gramEnd"/>
      <w:r w:rsidRPr="003D1418">
        <w:rPr>
          <w:rStyle w:val="StyleUnderline"/>
          <w:rFonts w:asciiTheme="minorHAnsi" w:hAnsiTheme="minorHAnsi"/>
        </w:rPr>
        <w:t xml:space="preserve"> temporary is because of a practical statement that we will find ourselves on the outside looking in, because everybody...who has any hope of a human spaceflight program ... will go to whoever will fly their people</w:t>
      </w:r>
      <w:r w:rsidRPr="003D1418">
        <w:rPr>
          <w:rFonts w:asciiTheme="minorHAnsi" w:hAnsiTheme="minorHAnsi"/>
          <w:sz w:val="16"/>
        </w:rPr>
        <w:t xml:space="preserve">,” Reuters reported Bolden as saying. China’s own representative, Xu </w:t>
      </w:r>
      <w:proofErr w:type="spellStart"/>
      <w:r w:rsidRPr="003D1418">
        <w:rPr>
          <w:rFonts w:asciiTheme="minorHAnsi" w:hAnsiTheme="minorHAnsi"/>
          <w:sz w:val="16"/>
        </w:rPr>
        <w:t>Dazhe</w:t>
      </w:r>
      <w:proofErr w:type="spellEnd"/>
      <w:r w:rsidRPr="003D1418">
        <w:rPr>
          <w:rFonts w:asciiTheme="minorHAnsi" w:hAnsiTheme="minorHAnsi"/>
          <w:sz w:val="16"/>
        </w:rPr>
        <w:t xml:space="preserve">, the head of the body which oversees the country’s space activities, welcomed Bolden’s words, saying, "China has no difficulties in our cooperation policies with other agencies.” Xu, chief of the State Administration of Science, Technology and Industry for National Defence (SASTIND), added that he wished the ban on cooperation can brought to an end sooner rather than later. However, Bolden did note a number of issues that hinder chances of cooperation, including concerns over transparency, reciprocity and finding areas of mutual benefit. Xu also reiterated China’s plans to launch a lunar sample return mission, Chang’e-5, in 2017 and is looking for partners for a 2018 mission to put a lander and rover on the far side of the moon. Turning point? </w:t>
      </w:r>
      <w:r w:rsidRPr="003D1418">
        <w:rPr>
          <w:rStyle w:val="StyleUnderline"/>
          <w:rFonts w:asciiTheme="minorHAnsi" w:hAnsiTheme="minorHAnsi"/>
        </w:rPr>
        <w:t>The statements come at a time of a potential shift in Sino-American space cooperation. Despite the Congressional ban</w:t>
      </w:r>
      <w:r w:rsidRPr="003D1418">
        <w:rPr>
          <w:rFonts w:asciiTheme="minorHAnsi" w:hAnsiTheme="minorHAnsi"/>
          <w:sz w:val="16"/>
        </w:rPr>
        <w:t xml:space="preserve">, included in US legislation by a now former Republican Representative Frank Wolf, a fierce critic of China’s human rights and religious freedoms records, </w:t>
      </w:r>
      <w:r w:rsidRPr="003D1418">
        <w:rPr>
          <w:rStyle w:val="StyleUnderline"/>
          <w:rFonts w:asciiTheme="minorHAnsi" w:hAnsiTheme="minorHAnsi"/>
        </w:rPr>
        <w:t>a number of developments suggest the possibility of a move towards collaboration.</w:t>
      </w:r>
      <w:r w:rsidRPr="003D1418">
        <w:rPr>
          <w:rFonts w:asciiTheme="minorHAnsi" w:hAnsiTheme="minorHAnsi"/>
          <w:sz w:val="16"/>
        </w:rPr>
        <w:t xml:space="preserve"> In August it was announced that Houston company NanoRacks had negotiated a ground-breaking deal to send a Chinese experiment to the International Space Station. </w:t>
      </w:r>
      <w:r w:rsidRPr="003D1418">
        <w:rPr>
          <w:rStyle w:val="StyleUnderline"/>
          <w:rFonts w:asciiTheme="minorHAnsi" w:hAnsiTheme="minorHAnsi"/>
        </w:rPr>
        <w:t xml:space="preserve">Last month the US State Department, which is not affected by Wolf’s clause, hosted the first meeting of the US-China Dialogue on Civil Space Cooperation, which aims to “enhance cooperation between the two countries and provide better transparency on a variety of space related topics”. </w:t>
      </w:r>
      <w:r w:rsidRPr="003D1418">
        <w:rPr>
          <w:rFonts w:asciiTheme="minorHAnsi" w:hAnsiTheme="minorHAnsi"/>
          <w:sz w:val="16"/>
        </w:rPr>
        <w:t xml:space="preserve">The notion of the United States working with China in the realm of space has long been contentious, with concerns over the involvement of China’s military in the Chinese space program, a lack of transparency and the potential transfer of technology. Dean Cheng of the Heritage Foundation gave testimony to a Senate Committee last year, in which he described the Chinese space program is closely tied to the Chinese People’s Liberation Army (PLA). “Therefore, any cooperation with the PRC in terms of space must mean interacting, at some level, with the PLA,” Cheng said, adding concerns over information security and electronic espionage. </w:t>
      </w:r>
      <w:r w:rsidRPr="003D1418">
        <w:rPr>
          <w:rStyle w:val="StyleUnderline"/>
          <w:rFonts w:asciiTheme="minorHAnsi" w:hAnsiTheme="minorHAnsi"/>
        </w:rPr>
        <w:t xml:space="preserve">Conversely, Professor Joan Johnson-Freese of the Naval War College told a hearing of the US-China Economic and Security Review Commission earlier this year that, "the United States must use all tools of national power" to achieve its space related objectives. Cooperation with China, Johnson-Freese says, would allow the US the chance to learn how about how China operates, its decision-making processes and help in assessing China’s goals in space. </w:t>
      </w:r>
      <w:r w:rsidRPr="003D1418">
        <w:rPr>
          <w:rFonts w:asciiTheme="minorHAnsi" w:hAnsiTheme="minorHAnsi"/>
          <w:sz w:val="16"/>
        </w:rPr>
        <w:t xml:space="preserve">Meanwhile, Johann-Dietrich Woerner, the new Director General of the European Space Agency, told gbtimes in July that, in general, international collaboration is a benefit in itself, and ESA is actively looking at cooperating with China in some areas. Mr. Woerner, looking beyond the end of the ISS in 2024 or 2028, is looking to initiative discussions on what comes next, but stresses the importance of inclusive international collaboration being a central point. China's space ambitions </w:t>
      </w:r>
      <w:proofErr w:type="gramStart"/>
      <w:r w:rsidRPr="003D1418">
        <w:rPr>
          <w:rFonts w:asciiTheme="minorHAnsi" w:hAnsiTheme="minorHAnsi"/>
          <w:sz w:val="16"/>
        </w:rPr>
        <w:t>In</w:t>
      </w:r>
      <w:proofErr w:type="gramEnd"/>
      <w:r w:rsidRPr="003D1418">
        <w:rPr>
          <w:rFonts w:asciiTheme="minorHAnsi" w:hAnsiTheme="minorHAnsi"/>
          <w:sz w:val="16"/>
        </w:rPr>
        <w:t xml:space="preserve"> 2003 Yang </w:t>
      </w:r>
      <w:proofErr w:type="spellStart"/>
      <w:r w:rsidRPr="003D1418">
        <w:rPr>
          <w:rFonts w:asciiTheme="minorHAnsi" w:hAnsiTheme="minorHAnsi"/>
          <w:sz w:val="16"/>
        </w:rPr>
        <w:t>Liwei</w:t>
      </w:r>
      <w:proofErr w:type="spellEnd"/>
      <w:r w:rsidRPr="003D1418">
        <w:rPr>
          <w:rFonts w:asciiTheme="minorHAnsi" w:hAnsiTheme="minorHAnsi"/>
          <w:sz w:val="16"/>
        </w:rPr>
        <w:t xml:space="preserve"> became the first Chinese in space, making his country only the third country to independently put people in space, after Russia (and the former Soviet Union) and the United States, and has become increasingly ambitious since then, becoming a major space power. </w:t>
      </w:r>
      <w:r w:rsidRPr="003D1418">
        <w:rPr>
          <w:rStyle w:val="StyleUnderline"/>
          <w:rFonts w:asciiTheme="minorHAnsi" w:hAnsiTheme="minorHAnsi"/>
        </w:rPr>
        <w:t xml:space="preserve">Regardless of future developments in the climate of international space cooperation, China is pressing ahead with its own plans, including a multi-module space station. </w:t>
      </w:r>
      <w:r w:rsidRPr="003D1418">
        <w:rPr>
          <w:rFonts w:asciiTheme="minorHAnsi" w:hAnsiTheme="minorHAnsi"/>
          <w:sz w:val="16"/>
        </w:rPr>
        <w:t>2016 will also be a big year in space for China. The country’s new heavy-lift Long March 5 and medium-lift Long March 7 rockets, designed to launch and service China’s future space station and perform lunar sample return missions, will make their debut launches. There will also be the first crewed space mission since 2013, Shenzhou-11, which will dock with China’s upcoming second space lab, Tiangong-2.</w:t>
      </w:r>
    </w:p>
    <w:p w14:paraId="54ACF4D9" w14:textId="77777777" w:rsidR="00905B17" w:rsidRPr="003D1418" w:rsidRDefault="00905B17" w:rsidP="00905B17">
      <w:pPr>
        <w:rPr>
          <w:rFonts w:asciiTheme="minorHAnsi" w:hAnsiTheme="minorHAnsi"/>
        </w:rPr>
      </w:pPr>
    </w:p>
    <w:p w14:paraId="069378D0" w14:textId="77777777" w:rsidR="00905B17" w:rsidRPr="003D1418" w:rsidRDefault="00397031" w:rsidP="00905B17">
      <w:pPr>
        <w:pStyle w:val="Heading4"/>
        <w:rPr>
          <w:rFonts w:asciiTheme="minorHAnsi" w:hAnsiTheme="minorHAnsi"/>
        </w:rPr>
      </w:pPr>
      <w:r w:rsidRPr="003D1418">
        <w:rPr>
          <w:rFonts w:asciiTheme="minorHAnsi" w:hAnsiTheme="minorHAnsi"/>
        </w:rPr>
        <w:t>Now specifically is the time to</w:t>
      </w:r>
      <w:r w:rsidR="00905B17" w:rsidRPr="003D1418">
        <w:rPr>
          <w:rFonts w:asciiTheme="minorHAnsi" w:hAnsiTheme="minorHAnsi"/>
        </w:rPr>
        <w:t xml:space="preserve"> renew the Wolf Amendment – cooperation allows for a thriving space program</w:t>
      </w:r>
    </w:p>
    <w:p w14:paraId="1621152F" w14:textId="77777777" w:rsidR="00905B17" w:rsidRPr="003D1418" w:rsidRDefault="00905B17" w:rsidP="00905B17">
      <w:pPr>
        <w:rPr>
          <w:rFonts w:asciiTheme="minorHAnsi" w:hAnsiTheme="minorHAnsi"/>
        </w:rPr>
      </w:pPr>
      <w:r w:rsidRPr="003D1418">
        <w:rPr>
          <w:rStyle w:val="Style13ptBold"/>
          <w:rFonts w:asciiTheme="minorHAnsi" w:hAnsiTheme="minorHAnsi"/>
        </w:rPr>
        <w:t>Minter 15</w:t>
      </w:r>
      <w:r w:rsidRPr="003D1418">
        <w:rPr>
          <w:rFonts w:asciiTheme="minorHAnsi" w:hAnsiTheme="minorHAnsi"/>
        </w:rPr>
        <w:t xml:space="preserve"> [Adam, Asia-based politics and culture journalist, “NASA Should Boldly Go ... to China” Bloomberg View 10/19/15, </w:t>
      </w:r>
      <w:hyperlink r:id="rId15" w:history="1">
        <w:r w:rsidRPr="003D1418">
          <w:rPr>
            <w:rStyle w:val="Hyperlink"/>
            <w:rFonts w:asciiTheme="minorHAnsi" w:hAnsiTheme="minorHAnsi"/>
          </w:rPr>
          <w:t>https://www.bloomberg.com/view/articles/2015-10-19/nasa-should-cooperate-with-china-in-space</w:t>
        </w:r>
      </w:hyperlink>
      <w:r w:rsidRPr="003D1418">
        <w:rPr>
          <w:rFonts w:asciiTheme="minorHAnsi" w:hAnsiTheme="minorHAnsi"/>
        </w:rPr>
        <w:t xml:space="preserve">  //GK]</w:t>
      </w:r>
    </w:p>
    <w:p w14:paraId="111A621D" w14:textId="77777777" w:rsidR="00905B17" w:rsidRPr="003D1418" w:rsidRDefault="00905B17" w:rsidP="00905B17">
      <w:pPr>
        <w:rPr>
          <w:rStyle w:val="StyleUnderline"/>
          <w:rFonts w:asciiTheme="minorHAnsi" w:hAnsiTheme="minorHAnsi"/>
        </w:rPr>
      </w:pPr>
      <w:r w:rsidRPr="003D1418">
        <w:rPr>
          <w:rFonts w:asciiTheme="minorHAnsi" w:hAnsiTheme="minorHAnsi"/>
          <w:sz w:val="16"/>
        </w:rPr>
        <w:t xml:space="preserve">When Matt Damon is rescued from Mars in this fall’s sci-fi blockbuster, “The Martian,” an assist from the Chinese space program is critical to getting the American home. The plot twist is heartwarming -- not to mention about as far-fetched as a large-scale manned Mars mission. </w:t>
      </w:r>
      <w:r w:rsidRPr="003D1418">
        <w:rPr>
          <w:rStyle w:val="StyleUnderline"/>
          <w:rFonts w:asciiTheme="minorHAnsi" w:hAnsiTheme="minorHAnsi"/>
        </w:rPr>
        <w:t>The problem is U.S. law, which since 2011 has prohibited bilateral collaboration with China in space.</w:t>
      </w:r>
      <w:r w:rsidRPr="003D1418">
        <w:rPr>
          <w:rFonts w:asciiTheme="minorHAnsi" w:hAnsiTheme="minorHAnsi"/>
          <w:sz w:val="16"/>
        </w:rPr>
        <w:t xml:space="preserve"> In other words, a mission to rescue Matt Damon would be illegal. </w:t>
      </w:r>
      <w:r w:rsidRPr="003D1418">
        <w:rPr>
          <w:rStyle w:val="StyleUnderline"/>
          <w:rFonts w:asciiTheme="minorHAnsi" w:hAnsiTheme="minorHAnsi"/>
        </w:rPr>
        <w:t>That shouldn’t -- and doesn’t have to be -- the case. The clause about cooperating with the Chinese is embedded in NASA’s annual appropriation and must be renewed every year. In 2016, Congress should simply let it die.</w:t>
      </w:r>
      <w:r w:rsidRPr="003D1418">
        <w:rPr>
          <w:rFonts w:asciiTheme="minorHAnsi" w:hAnsiTheme="minorHAnsi"/>
          <w:sz w:val="16"/>
        </w:rPr>
        <w:t xml:space="preserve"> Doing so would not only be in the interest of future Matt </w:t>
      </w:r>
      <w:proofErr w:type="spellStart"/>
      <w:r w:rsidRPr="003D1418">
        <w:rPr>
          <w:rFonts w:asciiTheme="minorHAnsi" w:hAnsiTheme="minorHAnsi"/>
          <w:sz w:val="16"/>
        </w:rPr>
        <w:t>Damons</w:t>
      </w:r>
      <w:proofErr w:type="spellEnd"/>
      <w:r w:rsidRPr="003D1418">
        <w:rPr>
          <w:rFonts w:asciiTheme="minorHAnsi" w:hAnsiTheme="minorHAnsi"/>
          <w:sz w:val="16"/>
        </w:rPr>
        <w:t xml:space="preserve">, but would help ensure that the U.S. doesn’t get left behind in a space race it currently leads. Of course, U.S. policy makers have good reason to be wary of China’s space ambitions. The Chinese space program, like those of many spacefaring nations (including the U.S.), has close ties to its military, raising concerns about whether the regime is really seeking “dual-use” technologies that might eventually find their way into weapons systems. Likewise, China’s well-documented history of industrial espionage feeds suspicions that collaboration would lead to the theft of critical U.S. technology. The New Space Race </w:t>
      </w:r>
      <w:r w:rsidRPr="003D1418">
        <w:rPr>
          <w:rStyle w:val="StyleUnderline"/>
          <w:rFonts w:asciiTheme="minorHAnsi" w:hAnsiTheme="minorHAnsi"/>
        </w:rPr>
        <w:t>Such objections</w:t>
      </w:r>
      <w:r w:rsidRPr="003D1418">
        <w:rPr>
          <w:rFonts w:asciiTheme="minorHAnsi" w:hAnsiTheme="minorHAnsi"/>
          <w:sz w:val="16"/>
        </w:rPr>
        <w:t xml:space="preserve">, however, </w:t>
      </w:r>
      <w:r w:rsidRPr="003D1418">
        <w:rPr>
          <w:rStyle w:val="StyleUnderline"/>
          <w:rFonts w:asciiTheme="minorHAnsi" w:hAnsiTheme="minorHAnsi"/>
        </w:rPr>
        <w:t>presume that the U.S. can somehow isolate China from a globalized scientific and industrial endeavor in which collaboration is the norm. Already, long-standing U.S. space partners like the European Space Agency and Russia are working with China’s National Space Agency in order to take advantage of the country’s funding largesse and ambition. This can have embarrassing consequences</w:t>
      </w:r>
      <w:r w:rsidRPr="003D1418">
        <w:rPr>
          <w:rFonts w:asciiTheme="minorHAnsi" w:hAnsiTheme="minorHAnsi"/>
          <w:sz w:val="16"/>
        </w:rPr>
        <w:t xml:space="preserve">: NASA is so keen to join a proposed 2021 Sino-European solar-science mission that it’s devising ways to funnel its hardware and personnel through the European Space Agency, so as to follow the spirit of U.S. law. </w:t>
      </w:r>
      <w:r w:rsidRPr="003D1418">
        <w:rPr>
          <w:rStyle w:val="StyleUnderline"/>
          <w:rFonts w:asciiTheme="minorHAnsi" w:hAnsiTheme="minorHAnsi"/>
        </w:rPr>
        <w:t>That’s hardly in the interest of the U.S. space program, which has thrived in part because it has remained open to cooperating with nations around the world</w:t>
      </w:r>
      <w:r w:rsidRPr="003D1418">
        <w:rPr>
          <w:rFonts w:asciiTheme="minorHAnsi" w:hAnsiTheme="minorHAnsi"/>
          <w:sz w:val="16"/>
        </w:rPr>
        <w:t xml:space="preserve">, including the Soviet Union at the height of the Cold War (the Apollo-Soyuz collaboration) and Russia (the International Space Station). Remaining aloof means depriving U.S. scientists of rich opportunities for innovation and exploration. </w:t>
      </w:r>
      <w:r w:rsidRPr="003D1418">
        <w:rPr>
          <w:rStyle w:val="StyleUnderline"/>
          <w:rFonts w:asciiTheme="minorHAnsi" w:hAnsiTheme="minorHAnsi"/>
        </w:rPr>
        <w:t>Meanwhile, the current restrictions may well limit the potential for future collaboration, too. For example, in pursuit of its own space station</w:t>
      </w:r>
      <w:r w:rsidRPr="003D1418">
        <w:rPr>
          <w:rFonts w:asciiTheme="minorHAnsi" w:hAnsiTheme="minorHAnsi"/>
          <w:sz w:val="16"/>
        </w:rPr>
        <w:t xml:space="preserve"> (it’s currently excluded from the ISS), </w:t>
      </w:r>
      <w:r w:rsidRPr="003D1418">
        <w:rPr>
          <w:rStyle w:val="StyleUnderline"/>
          <w:rFonts w:asciiTheme="minorHAnsi" w:hAnsiTheme="minorHAnsi"/>
        </w:rPr>
        <w:t>China has developed its own docking technology for space modules instead of committing to a standard being developed in the U.S. and Europe. That may seem like a small matter now, but such international rules of the road for space will grow in importance in coming years.</w:t>
      </w:r>
      <w:r w:rsidRPr="003D1418">
        <w:rPr>
          <w:rFonts w:asciiTheme="minorHAnsi" w:hAnsiTheme="minorHAnsi"/>
          <w:sz w:val="16"/>
        </w:rPr>
        <w:t xml:space="preserve"> As with trade, maritime navigation and multilateral finance, this is the time to strengthen standards and rules that all countries, including China, accept. </w:t>
      </w:r>
      <w:r w:rsidRPr="003D1418">
        <w:rPr>
          <w:rStyle w:val="StyleUnderline"/>
          <w:rFonts w:asciiTheme="minorHAnsi" w:hAnsiTheme="minorHAnsi"/>
        </w:rPr>
        <w:t>Finally, there are the financial practicalities of a large-scale space mission such as one to Mars</w:t>
      </w:r>
      <w:r w:rsidRPr="003D1418">
        <w:rPr>
          <w:rFonts w:asciiTheme="minorHAnsi" w:hAnsiTheme="minorHAnsi"/>
          <w:sz w:val="16"/>
        </w:rPr>
        <w:t xml:space="preserve"> (whose cost could reach into the hundreds of billions of dollars). At its high point during the Apollo lunar program, NASA’s budget represented 5.3 percent of the federal budget. Today, it’s less than one percent -- a serious constraint on NASA’s ambitions. China is already repeating NASA’s past exploration path, going from simple orbital missions to unmanned lunar probes to its own space station. </w:t>
      </w:r>
      <w:r w:rsidRPr="003D1418">
        <w:rPr>
          <w:rStyle w:val="StyleUnderline"/>
          <w:rFonts w:asciiTheme="minorHAnsi" w:hAnsiTheme="minorHAnsi"/>
        </w:rPr>
        <w:t>Though the Chinese can’t be expected to renounce their solo ambitions, both the U.S. and China would benefit from ensuring that China’s programs don’t needlessly overlap with NASA’s, and instead advance the cause of space exploration.</w:t>
      </w:r>
      <w:r w:rsidRPr="003D1418">
        <w:rPr>
          <w:rStyle w:val="StyleUnderline"/>
          <w:rFonts w:asciiTheme="minorHAnsi" w:hAnsiTheme="minorHAnsi"/>
          <w:u w:val="none"/>
        </w:rPr>
        <w:t xml:space="preserve"> </w:t>
      </w:r>
      <w:r w:rsidRPr="003D1418">
        <w:rPr>
          <w:rStyle w:val="StyleUnderline"/>
          <w:rFonts w:asciiTheme="minorHAnsi" w:hAnsiTheme="minorHAnsi"/>
          <w:sz w:val="16"/>
          <w:u w:val="none"/>
        </w:rPr>
        <w:t>A good place to start would be to bring China into the ISS.</w:t>
      </w:r>
      <w:r w:rsidRPr="003D1418">
        <w:rPr>
          <w:rFonts w:asciiTheme="minorHAnsi" w:hAnsiTheme="minorHAnsi"/>
          <w:sz w:val="10"/>
        </w:rPr>
        <w:t xml:space="preserve"> </w:t>
      </w:r>
      <w:r w:rsidRPr="003D1418">
        <w:rPr>
          <w:rFonts w:asciiTheme="minorHAnsi" w:hAnsiTheme="minorHAnsi"/>
          <w:sz w:val="16"/>
        </w:rPr>
        <w:t xml:space="preserve">Russia, a U.S. geopolitical rival, is already a core member. </w:t>
      </w:r>
      <w:r w:rsidRPr="003D1418">
        <w:rPr>
          <w:rStyle w:val="StyleUnderline"/>
          <w:rFonts w:asciiTheme="minorHAnsi" w:hAnsiTheme="minorHAnsi"/>
        </w:rPr>
        <w:t xml:space="preserve">China should be offered the opportunity to take part as well. </w:t>
      </w:r>
      <w:r w:rsidRPr="003D1418">
        <w:rPr>
          <w:rFonts w:asciiTheme="minorHAnsi" w:hAnsiTheme="minorHAnsi"/>
          <w:sz w:val="16"/>
        </w:rPr>
        <w:t>Back in 2009 -- when it was still legal to discuss space with China -- Beijing also proposed that the two nations cooperate on smaller scientific missions. That’s still a good idea. If those experiments don’t work out, Congress can always tighten the purse strings later. But as the rescue in “The Martian” demonstrated</w:t>
      </w:r>
      <w:r w:rsidRPr="003D1418">
        <w:rPr>
          <w:rStyle w:val="StyleUnderline"/>
          <w:rFonts w:asciiTheme="minorHAnsi" w:hAnsiTheme="minorHAnsi"/>
        </w:rPr>
        <w:t>, keeping lines of communication and collaboration open are in the interests of everyone, including NASA. It’s time to reopen them with China.</w:t>
      </w:r>
    </w:p>
    <w:p w14:paraId="42CC7819" w14:textId="77777777" w:rsidR="00905B17" w:rsidRPr="003D1418" w:rsidRDefault="00905B17" w:rsidP="00905B17">
      <w:pPr>
        <w:pStyle w:val="Heading4"/>
        <w:rPr>
          <w:rFonts w:asciiTheme="minorHAnsi" w:hAnsiTheme="minorHAnsi"/>
        </w:rPr>
      </w:pPr>
      <w:r w:rsidRPr="003D1418">
        <w:rPr>
          <w:rFonts w:asciiTheme="minorHAnsi" w:hAnsiTheme="minorHAnsi"/>
        </w:rPr>
        <w:t>Currently, NASA is forced to decline cooperation with China in space due to the Wolf Amendment</w:t>
      </w:r>
    </w:p>
    <w:p w14:paraId="2581CD8C" w14:textId="77777777" w:rsidR="00905B17" w:rsidRPr="003D1418" w:rsidRDefault="00905B17" w:rsidP="00905B17">
      <w:pPr>
        <w:rPr>
          <w:rFonts w:asciiTheme="minorHAnsi" w:hAnsiTheme="minorHAnsi"/>
        </w:rPr>
      </w:pPr>
      <w:proofErr w:type="spellStart"/>
      <w:r w:rsidRPr="003D1418">
        <w:rPr>
          <w:rStyle w:val="Style13ptBold"/>
          <w:rFonts w:asciiTheme="minorHAnsi" w:hAnsiTheme="minorHAnsi"/>
        </w:rPr>
        <w:t>Fernholz</w:t>
      </w:r>
      <w:proofErr w:type="spellEnd"/>
      <w:r w:rsidRPr="003D1418">
        <w:rPr>
          <w:rStyle w:val="Style13ptBold"/>
          <w:rFonts w:asciiTheme="minorHAnsi" w:hAnsiTheme="minorHAnsi"/>
        </w:rPr>
        <w:t xml:space="preserve"> 15</w:t>
      </w:r>
      <w:r w:rsidRPr="003D1418">
        <w:rPr>
          <w:rFonts w:asciiTheme="minorHAnsi" w:hAnsiTheme="minorHAnsi"/>
        </w:rPr>
        <w:t xml:space="preserve"> [Tim, fellow at the New America Foundation, “NASA has no choice but to refuse China’s request for help on a new space station” Quartz 10/13/15, </w:t>
      </w:r>
      <w:hyperlink r:id="rId16" w:history="1">
        <w:r w:rsidRPr="003D1418">
          <w:rPr>
            <w:rStyle w:val="Hyperlink"/>
            <w:rFonts w:asciiTheme="minorHAnsi" w:hAnsiTheme="minorHAnsi"/>
          </w:rPr>
          <w:t>http://qz.com/523094/nasa-has-no-choice-but-to-refuse-chinas-request-for-help-on-a-new-space-station</w:t>
        </w:r>
      </w:hyperlink>
      <w:r w:rsidRPr="003D1418">
        <w:rPr>
          <w:rFonts w:asciiTheme="minorHAnsi" w:hAnsiTheme="minorHAnsi"/>
        </w:rPr>
        <w:t xml:space="preserve"> //GK]</w:t>
      </w:r>
    </w:p>
    <w:p w14:paraId="26535AC5" w14:textId="77777777" w:rsidR="00905B17" w:rsidRPr="003D1418" w:rsidRDefault="00905B17" w:rsidP="00905B17">
      <w:pPr>
        <w:rPr>
          <w:rFonts w:asciiTheme="minorHAnsi" w:hAnsiTheme="minorHAnsi"/>
          <w:sz w:val="16"/>
        </w:rPr>
      </w:pPr>
      <w:r w:rsidRPr="003D1418">
        <w:rPr>
          <w:rStyle w:val="StyleUnderline"/>
          <w:rFonts w:asciiTheme="minorHAnsi" w:hAnsiTheme="minorHAnsi"/>
          <w:highlight w:val="yellow"/>
        </w:rPr>
        <w:t>The chief designer of China’s space program</w:t>
      </w:r>
      <w:r w:rsidRPr="003D1418">
        <w:rPr>
          <w:rStyle w:val="StyleUnderline"/>
          <w:rFonts w:asciiTheme="minorHAnsi" w:hAnsiTheme="minorHAnsi"/>
        </w:rPr>
        <w:t xml:space="preserve">, Zhou </w:t>
      </w:r>
      <w:proofErr w:type="spellStart"/>
      <w:r w:rsidRPr="003D1418">
        <w:rPr>
          <w:rStyle w:val="StyleUnderline"/>
          <w:rFonts w:asciiTheme="minorHAnsi" w:hAnsiTheme="minorHAnsi"/>
        </w:rPr>
        <w:t>Jianping</w:t>
      </w:r>
      <w:proofErr w:type="spellEnd"/>
      <w:r w:rsidRPr="003D1418">
        <w:rPr>
          <w:rStyle w:val="StyleUnderline"/>
          <w:rFonts w:asciiTheme="minorHAnsi" w:hAnsiTheme="minorHAnsi"/>
        </w:rPr>
        <w:t xml:space="preserve">, </w:t>
      </w:r>
      <w:r w:rsidRPr="003D1418">
        <w:rPr>
          <w:rStyle w:val="StyleUnderline"/>
          <w:rFonts w:asciiTheme="minorHAnsi" w:hAnsiTheme="minorHAnsi"/>
          <w:highlight w:val="yellow"/>
        </w:rPr>
        <w:t>said his country would solicit international partners for a space station it plans to launch in 2022,</w:t>
      </w:r>
      <w:r w:rsidRPr="003D1418">
        <w:rPr>
          <w:rStyle w:val="StyleUnderline"/>
          <w:rFonts w:asciiTheme="minorHAnsi" w:hAnsiTheme="minorHAnsi"/>
        </w:rPr>
        <w:t xml:space="preserve"> with opportunities ranging from shared experiments and spacecraft visits by foreign crews to building permanent modules to attach to the main station. </w:t>
      </w:r>
      <w:r w:rsidRPr="003D1418">
        <w:rPr>
          <w:rFonts w:asciiTheme="minorHAnsi" w:hAnsiTheme="minorHAnsi"/>
          <w:sz w:val="16"/>
        </w:rPr>
        <w:t xml:space="preserve">The European and Russian space agencies already have signed preliminary agreements with China, but </w:t>
      </w:r>
      <w:r w:rsidRPr="003D1418">
        <w:rPr>
          <w:rStyle w:val="StyleUnderline"/>
          <w:rFonts w:asciiTheme="minorHAnsi" w:hAnsiTheme="minorHAnsi"/>
          <w:highlight w:val="yellow"/>
        </w:rPr>
        <w:t>NASA will have to snub the project. The ban on cooperation between NASA and the China Manned Space Program is a legacy of conservative lawmaker Frank Wolf, who cut off any funding for work with China</w:t>
      </w:r>
      <w:r w:rsidRPr="003D1418">
        <w:rPr>
          <w:rStyle w:val="StyleUnderline"/>
          <w:rFonts w:asciiTheme="minorHAnsi" w:hAnsiTheme="minorHAnsi"/>
        </w:rPr>
        <w:t xml:space="preserve"> in protest of political repression there and for fear of sharing advanced technology; he retired in January, but the restrictions remain in place. And NASA is not a fan of them. </w:t>
      </w:r>
      <w:r w:rsidRPr="003D1418">
        <w:rPr>
          <w:rFonts w:asciiTheme="minorHAnsi" w:hAnsiTheme="minorHAnsi"/>
          <w:sz w:val="16"/>
        </w:rPr>
        <w:t xml:space="preserve">In his own remarks at the IAC, </w:t>
      </w:r>
      <w:r w:rsidRPr="003D1418">
        <w:rPr>
          <w:rStyle w:val="StyleUnderline"/>
          <w:rFonts w:asciiTheme="minorHAnsi" w:hAnsiTheme="minorHAnsi"/>
        </w:rPr>
        <w:t xml:space="preserve">NASA administrator </w:t>
      </w:r>
      <w:r w:rsidRPr="003D1418">
        <w:rPr>
          <w:rStyle w:val="StyleUnderline"/>
          <w:rFonts w:asciiTheme="minorHAnsi" w:hAnsiTheme="minorHAnsi"/>
          <w:highlight w:val="yellow"/>
        </w:rPr>
        <w:t>Charles Bolden said the US</w:t>
      </w:r>
      <w:r w:rsidRPr="003D1418">
        <w:rPr>
          <w:rStyle w:val="StyleUnderline"/>
          <w:rFonts w:asciiTheme="minorHAnsi" w:hAnsiTheme="minorHAnsi"/>
        </w:rPr>
        <w:t xml:space="preserve">, for its own good, </w:t>
      </w:r>
      <w:r w:rsidRPr="003D1418">
        <w:rPr>
          <w:rStyle w:val="StyleUnderline"/>
          <w:rFonts w:asciiTheme="minorHAnsi" w:hAnsiTheme="minorHAnsi"/>
          <w:highlight w:val="yellow"/>
        </w:rPr>
        <w:t>ought to dump the four-year-old ban</w:t>
      </w:r>
      <w:r w:rsidRPr="003D1418">
        <w:rPr>
          <w:rStyle w:val="StyleUnderline"/>
          <w:rFonts w:asciiTheme="minorHAnsi" w:hAnsiTheme="minorHAnsi"/>
        </w:rPr>
        <w:t>.</w:t>
      </w:r>
      <w:r w:rsidRPr="003D1418">
        <w:rPr>
          <w:rFonts w:asciiTheme="minorHAnsi" w:hAnsiTheme="minorHAnsi"/>
          <w:sz w:val="16"/>
        </w:rPr>
        <w:t xml:space="preserve"> “We will find ourselves on the outside looking in, because everybody…who has any hope of a human spaceflight program…will go to whoever will fly their people,” Bolden said, according to a report from Reuters. Currently, China operates a space station called </w:t>
      </w:r>
      <w:proofErr w:type="spellStart"/>
      <w:r w:rsidRPr="003D1418">
        <w:rPr>
          <w:rFonts w:asciiTheme="minorHAnsi" w:hAnsiTheme="minorHAnsi"/>
          <w:sz w:val="16"/>
        </w:rPr>
        <w:t>Tiangong</w:t>
      </w:r>
      <w:proofErr w:type="spellEnd"/>
      <w:r w:rsidRPr="003D1418">
        <w:rPr>
          <w:rFonts w:asciiTheme="minorHAnsi" w:hAnsiTheme="minorHAnsi"/>
          <w:sz w:val="16"/>
        </w:rPr>
        <w:t xml:space="preserve"> 1 that has hosted several multi-week visits by groups of Chinese astronauts. The US supports the International Space Station and its permanent crew of three to six astronauts alongside 15 other countries, including Russia. Both the US and Russia have committed to provide support to the station through 2024. </w:t>
      </w:r>
      <w:r w:rsidRPr="003D1418">
        <w:rPr>
          <w:rStyle w:val="StyleUnderline"/>
          <w:rFonts w:asciiTheme="minorHAnsi" w:hAnsiTheme="minorHAnsi"/>
          <w:highlight w:val="yellow"/>
        </w:rPr>
        <w:t>The US has</w:t>
      </w:r>
      <w:r w:rsidRPr="003D1418">
        <w:rPr>
          <w:rStyle w:val="StyleUnderline"/>
          <w:rFonts w:asciiTheme="minorHAnsi" w:hAnsiTheme="minorHAnsi"/>
        </w:rPr>
        <w:t xml:space="preserve"> a long </w:t>
      </w:r>
      <w:r w:rsidRPr="003D1418">
        <w:rPr>
          <w:rStyle w:val="StyleUnderline"/>
          <w:rFonts w:asciiTheme="minorHAnsi" w:hAnsiTheme="minorHAnsi"/>
          <w:highlight w:val="yellow"/>
        </w:rPr>
        <w:t>history of space diplomacy with opponents</w:t>
      </w:r>
      <w:r w:rsidRPr="003D1418">
        <w:rPr>
          <w:rFonts w:asciiTheme="minorHAnsi" w:hAnsiTheme="minorHAnsi"/>
          <w:sz w:val="16"/>
        </w:rPr>
        <w:t xml:space="preserve">—as with the USSR during the 1970s. </w:t>
      </w:r>
      <w:r w:rsidRPr="003D1418">
        <w:rPr>
          <w:rStyle w:val="StyleUnderline"/>
          <w:rFonts w:asciiTheme="minorHAnsi" w:hAnsiTheme="minorHAnsi"/>
        </w:rPr>
        <w:t xml:space="preserve">With US policy framing China as a peaceful competitor rather than ideological enemy, the current </w:t>
      </w:r>
      <w:r w:rsidRPr="003D1418">
        <w:rPr>
          <w:rStyle w:val="StyleUnderline"/>
          <w:rFonts w:asciiTheme="minorHAnsi" w:hAnsiTheme="minorHAnsi"/>
          <w:highlight w:val="yellow"/>
        </w:rPr>
        <w:t>restrictions on consorting with the Chinese space program has put NASA in a tough spot with space scientists from outside the agency</w:t>
      </w:r>
      <w:r w:rsidRPr="003D1418">
        <w:rPr>
          <w:rFonts w:asciiTheme="minorHAnsi" w:hAnsiTheme="minorHAnsi"/>
          <w:sz w:val="16"/>
          <w:highlight w:val="yellow"/>
        </w:rPr>
        <w:t>,</w:t>
      </w:r>
      <w:r w:rsidRPr="003D1418">
        <w:rPr>
          <w:rFonts w:asciiTheme="minorHAnsi" w:hAnsiTheme="minorHAnsi"/>
          <w:sz w:val="16"/>
        </w:rPr>
        <w:t xml:space="preserve"> some of whom have protested the ban by boycotting scientific conferences. </w:t>
      </w:r>
      <w:r w:rsidRPr="003D1418">
        <w:rPr>
          <w:rStyle w:val="StyleUnderline"/>
          <w:rFonts w:asciiTheme="minorHAnsi" w:hAnsiTheme="minorHAnsi"/>
        </w:rPr>
        <w:t xml:space="preserve">If the desire for manned cooperation with the Chinese is not enough to persuade US lawmakers to loosen their restrictions, there’s also the increasing concerns among space agencies and satellite operators that </w:t>
      </w:r>
      <w:r w:rsidRPr="003D1418">
        <w:rPr>
          <w:rStyle w:val="StyleUnderline"/>
          <w:rFonts w:asciiTheme="minorHAnsi" w:hAnsiTheme="minorHAnsi"/>
          <w:highlight w:val="yellow"/>
        </w:rPr>
        <w:t>a lack of coordination between burgeoning space programs will lead to potential orbital disaster</w:t>
      </w:r>
      <w:r w:rsidRPr="003D1418">
        <w:rPr>
          <w:rStyle w:val="StyleUnderline"/>
          <w:rFonts w:asciiTheme="minorHAnsi" w:hAnsiTheme="minorHAnsi"/>
        </w:rPr>
        <w:t>.</w:t>
      </w:r>
      <w:r w:rsidRPr="003D1418">
        <w:rPr>
          <w:rFonts w:asciiTheme="minorHAnsi" w:hAnsiTheme="minorHAnsi"/>
          <w:sz w:val="16"/>
        </w:rPr>
        <w:t xml:space="preserve"> Tests of anti-satellite weapons have already resulted in costly, in-orbit accidents. </w:t>
      </w:r>
      <w:r w:rsidRPr="003D1418">
        <w:rPr>
          <w:rStyle w:val="StyleUnderline"/>
          <w:rFonts w:asciiTheme="minorHAnsi" w:hAnsiTheme="minorHAnsi"/>
        </w:rPr>
        <w:t xml:space="preserve">Civil </w:t>
      </w:r>
      <w:r w:rsidRPr="003D1418">
        <w:rPr>
          <w:rStyle w:val="StyleUnderline"/>
          <w:rFonts w:asciiTheme="minorHAnsi" w:hAnsiTheme="minorHAnsi"/>
          <w:highlight w:val="yellow"/>
        </w:rPr>
        <w:t>space cooperation between the US and China could provide trust and lines of communication for de-escalation as fears of space militarization increase</w:t>
      </w:r>
      <w:r w:rsidRPr="003D1418">
        <w:rPr>
          <w:rStyle w:val="StyleUnderline"/>
          <w:rFonts w:asciiTheme="minorHAnsi" w:hAnsiTheme="minorHAnsi"/>
        </w:rPr>
        <w:t>.</w:t>
      </w:r>
      <w:r w:rsidRPr="003D1418">
        <w:rPr>
          <w:rFonts w:asciiTheme="minorHAnsi" w:hAnsiTheme="minorHAnsi"/>
          <w:sz w:val="16"/>
        </w:rPr>
        <w:t xml:space="preserve"> And it’s not like there isn’t some cross-pollination already—</w:t>
      </w:r>
      <w:proofErr w:type="spellStart"/>
      <w:r w:rsidRPr="003D1418">
        <w:rPr>
          <w:rFonts w:asciiTheme="minorHAnsi" w:hAnsiTheme="minorHAnsi"/>
          <w:sz w:val="16"/>
        </w:rPr>
        <w:t>SpaceNews</w:t>
      </w:r>
      <w:proofErr w:type="spellEnd"/>
      <w:r w:rsidRPr="003D1418">
        <w:rPr>
          <w:rFonts w:asciiTheme="minorHAnsi" w:hAnsiTheme="minorHAnsi"/>
          <w:sz w:val="16"/>
        </w:rPr>
        <w:t xml:space="preserve"> notes that Zhou received some of his training at the University of Southern California.</w:t>
      </w:r>
    </w:p>
    <w:p w14:paraId="2D901394" w14:textId="77777777" w:rsidR="00905B17" w:rsidRPr="003D1418" w:rsidRDefault="00905B17" w:rsidP="00905B17">
      <w:pPr>
        <w:pStyle w:val="Heading4"/>
        <w:rPr>
          <w:rFonts w:asciiTheme="minorHAnsi" w:hAnsiTheme="minorHAnsi"/>
        </w:rPr>
      </w:pPr>
      <w:r w:rsidRPr="003D1418">
        <w:rPr>
          <w:rFonts w:asciiTheme="minorHAnsi" w:hAnsiTheme="minorHAnsi"/>
        </w:rPr>
        <w:t>Wolf amendment is ineffective and harms US interests – repeal now is key to set the stage for cooperation</w:t>
      </w:r>
    </w:p>
    <w:p w14:paraId="4D50A34C" w14:textId="77777777" w:rsidR="00905B17" w:rsidRPr="003D1418" w:rsidRDefault="00905B17" w:rsidP="00905B17">
      <w:pPr>
        <w:rPr>
          <w:rFonts w:asciiTheme="minorHAnsi" w:hAnsiTheme="minorHAnsi"/>
        </w:rPr>
      </w:pPr>
      <w:proofErr w:type="spellStart"/>
      <w:r w:rsidRPr="003D1418">
        <w:rPr>
          <w:rStyle w:val="Style13ptBold"/>
          <w:rFonts w:asciiTheme="minorHAnsi" w:hAnsiTheme="minorHAnsi"/>
        </w:rPr>
        <w:t>Listner</w:t>
      </w:r>
      <w:proofErr w:type="spellEnd"/>
      <w:r w:rsidRPr="003D1418">
        <w:rPr>
          <w:rStyle w:val="Style13ptBold"/>
          <w:rFonts w:asciiTheme="minorHAnsi" w:hAnsiTheme="minorHAnsi"/>
        </w:rPr>
        <w:t xml:space="preserve"> 14</w:t>
      </w:r>
      <w:r w:rsidRPr="003D1418">
        <w:rPr>
          <w:rFonts w:asciiTheme="minorHAnsi" w:hAnsiTheme="minorHAnsi"/>
        </w:rPr>
        <w:t xml:space="preserve"> [Michael, founder and principal of Space Law and Policy Solutions, “Two Perspectives on US-China Space Cooperation”, </w:t>
      </w:r>
      <w:proofErr w:type="spellStart"/>
      <w:r w:rsidRPr="003D1418">
        <w:rPr>
          <w:rFonts w:asciiTheme="minorHAnsi" w:hAnsiTheme="minorHAnsi"/>
        </w:rPr>
        <w:t>Spacenews</w:t>
      </w:r>
      <w:proofErr w:type="spellEnd"/>
      <w:r w:rsidRPr="003D1418">
        <w:rPr>
          <w:rFonts w:asciiTheme="minorHAnsi" w:hAnsiTheme="minorHAnsi"/>
        </w:rPr>
        <w:t xml:space="preserve"> 7/14/14 </w:t>
      </w:r>
      <w:hyperlink r:id="rId17" w:history="1">
        <w:r w:rsidRPr="003D1418">
          <w:rPr>
            <w:rStyle w:val="Hyperlink"/>
            <w:rFonts w:asciiTheme="minorHAnsi" w:hAnsiTheme="minorHAnsi"/>
          </w:rPr>
          <w:t>http://spacenews.com/41256two-perspectives-on-us-china-space-cooperation</w:t>
        </w:r>
      </w:hyperlink>
      <w:r w:rsidRPr="003D1418">
        <w:rPr>
          <w:rFonts w:asciiTheme="minorHAnsi" w:hAnsiTheme="minorHAnsi"/>
        </w:rPr>
        <w:t xml:space="preserve"> //GK]</w:t>
      </w:r>
    </w:p>
    <w:p w14:paraId="7785C19D" w14:textId="77777777" w:rsidR="00905B17" w:rsidRPr="003D1418" w:rsidRDefault="00905B17" w:rsidP="00905B17">
      <w:pPr>
        <w:rPr>
          <w:rStyle w:val="StyleUnderline"/>
          <w:rFonts w:asciiTheme="minorHAnsi" w:hAnsiTheme="minorHAnsi"/>
        </w:rPr>
      </w:pPr>
      <w:r w:rsidRPr="003D1418">
        <w:rPr>
          <w:rStyle w:val="StyleUnderline"/>
          <w:rFonts w:asciiTheme="minorHAnsi" w:hAnsiTheme="minorHAnsi"/>
        </w:rPr>
        <w:t>The National Research Council (NRC)</w:t>
      </w:r>
      <w:r w:rsidRPr="003D1418">
        <w:rPr>
          <w:rFonts w:asciiTheme="minorHAnsi" w:hAnsiTheme="minorHAnsi"/>
          <w:sz w:val="16"/>
        </w:rPr>
        <w:t xml:space="preserve"> recently released a report on the future of U.S. human spaceflight. Besides advocating a Mars </w:t>
      </w:r>
      <w:proofErr w:type="gramStart"/>
      <w:r w:rsidRPr="003D1418">
        <w:rPr>
          <w:rFonts w:asciiTheme="minorHAnsi" w:hAnsiTheme="minorHAnsi"/>
          <w:sz w:val="16"/>
        </w:rPr>
        <w:t>mission</w:t>
      </w:r>
      <w:proofErr w:type="gramEnd"/>
      <w:r w:rsidRPr="003D1418">
        <w:rPr>
          <w:rFonts w:asciiTheme="minorHAnsi" w:hAnsiTheme="minorHAnsi"/>
          <w:sz w:val="16"/>
        </w:rPr>
        <w:t xml:space="preserve"> </w:t>
      </w:r>
      <w:r w:rsidRPr="003D1418">
        <w:rPr>
          <w:rStyle w:val="StyleUnderline"/>
          <w:rFonts w:asciiTheme="minorHAnsi" w:hAnsiTheme="minorHAnsi"/>
        </w:rPr>
        <w:t>the report also advocated pursuing more international collaboration, specifically to include China. That would require a distinct change in U.S. policy.</w:t>
      </w:r>
      <w:r w:rsidRPr="003D1418">
        <w:rPr>
          <w:rFonts w:asciiTheme="minorHAnsi" w:hAnsiTheme="minorHAnsi"/>
          <w:sz w:val="16"/>
        </w:rPr>
        <w:t xml:space="preserve"> There will likely be resistance to that recommendation from the small but powerful congressional enclave behind the legislatively imposed restrictions on U.S-Sino cooperation since 2011. But </w:t>
      </w:r>
      <w:r w:rsidRPr="003D1418">
        <w:rPr>
          <w:rStyle w:val="StyleUnderline"/>
          <w:rFonts w:asciiTheme="minorHAnsi" w:hAnsiTheme="minorHAnsi"/>
          <w:highlight w:val="yellow"/>
        </w:rPr>
        <w:t>the realist approach advocated by the NRC</w:t>
      </w:r>
      <w:r w:rsidRPr="003D1418">
        <w:rPr>
          <w:rStyle w:val="StyleUnderline"/>
          <w:rFonts w:asciiTheme="minorHAnsi" w:hAnsiTheme="minorHAnsi"/>
        </w:rPr>
        <w:t xml:space="preserve"> </w:t>
      </w:r>
      <w:r w:rsidRPr="003D1418">
        <w:rPr>
          <w:rStyle w:val="StyleUnderline"/>
          <w:rFonts w:asciiTheme="minorHAnsi" w:hAnsiTheme="minorHAnsi"/>
          <w:highlight w:val="yellow"/>
        </w:rPr>
        <w:t>report has a much better chance of serving U.S. security interests than the current ineffectual policy that attempts to isolate and “punish” China for domestic policies.</w:t>
      </w:r>
      <w:r w:rsidRPr="003D1418">
        <w:rPr>
          <w:rFonts w:asciiTheme="minorHAnsi" w:hAnsiTheme="minorHAnsi"/>
          <w:sz w:val="16"/>
        </w:rPr>
        <w:t xml:space="preserve"> </w:t>
      </w:r>
      <w:r w:rsidRPr="003D1418">
        <w:rPr>
          <w:rStyle w:val="StyleUnderline"/>
          <w:rFonts w:asciiTheme="minorHAnsi" w:hAnsiTheme="minorHAnsi"/>
        </w:rPr>
        <w:t>President Barack Obama met with then-Chinese President Hu Jintao in January 2011. Part of their joint statement addressed the desire for deepened dialogue and interaction in space, which many people interpreted as a new willingness on the part of the United States to work with China, perhaps leading to a cooperative program.</w:t>
      </w:r>
      <w:r w:rsidRPr="003D1418">
        <w:rPr>
          <w:rFonts w:asciiTheme="minorHAnsi" w:hAnsiTheme="minorHAnsi"/>
          <w:sz w:val="16"/>
        </w:rPr>
        <w:t xml:space="preserve"> U.S.-Sino relations had basically been moribund since the sensationalist 1999 Cox Committee report alleging theft of information on American thermonuclear weapons and transfer of sensitive missile technology by profit-hungry American aerospace companies. Though </w:t>
      </w:r>
      <w:proofErr w:type="spellStart"/>
      <w:r w:rsidRPr="003D1418">
        <w:rPr>
          <w:rFonts w:asciiTheme="minorHAnsi" w:hAnsiTheme="minorHAnsi"/>
          <w:sz w:val="16"/>
        </w:rPr>
        <w:t>nonpoliticized</w:t>
      </w:r>
      <w:proofErr w:type="spellEnd"/>
      <w:r w:rsidRPr="003D1418">
        <w:rPr>
          <w:rFonts w:asciiTheme="minorHAnsi" w:hAnsiTheme="minorHAnsi"/>
          <w:sz w:val="16"/>
        </w:rPr>
        <w:t xml:space="preserve"> analysis from experts at institutions such as Stanford University largely discredited the report, </w:t>
      </w:r>
      <w:r w:rsidRPr="003D1418">
        <w:rPr>
          <w:rStyle w:val="StyleUnderline"/>
          <w:rFonts w:asciiTheme="minorHAnsi" w:hAnsiTheme="minorHAnsi"/>
        </w:rPr>
        <w:t>congressional caterwauling successfully pushed the United States into the impossible position of trying to isolate Chinese space activities in a globalized world, and ended up primarily hurting U.S. aerospace companies through the draconian export control measures issued consequent to the Cox Committee report.</w:t>
      </w:r>
      <w:r w:rsidRPr="003D1418">
        <w:rPr>
          <w:rFonts w:asciiTheme="minorHAnsi" w:hAnsiTheme="minorHAnsi"/>
          <w:sz w:val="16"/>
        </w:rPr>
        <w:t xml:space="preserve"> But cooperation was not to be. </w:t>
      </w:r>
      <w:r w:rsidRPr="003D1418">
        <w:rPr>
          <w:rStyle w:val="StyleUnderline"/>
          <w:rFonts w:asciiTheme="minorHAnsi" w:hAnsiTheme="minorHAnsi"/>
        </w:rPr>
        <w:t>In April 2011, Rep. Frank Wolf</w:t>
      </w:r>
      <w:r w:rsidRPr="003D1418">
        <w:rPr>
          <w:rFonts w:asciiTheme="minorHAnsi" w:hAnsiTheme="minorHAnsi"/>
          <w:sz w:val="16"/>
        </w:rPr>
        <w:t xml:space="preserve"> (R-Va.), chairman of the House Appropriations subcommittee overseeing NASA and a long-time China hardliner, especially regarding freedom of religion issues, </w:t>
      </w:r>
      <w:r w:rsidRPr="003D1418">
        <w:rPr>
          <w:rStyle w:val="StyleUnderline"/>
          <w:rFonts w:asciiTheme="minorHAnsi" w:hAnsiTheme="minorHAnsi"/>
        </w:rPr>
        <w:t>inserted two sentences into funding legislation that prohibits any joint scientific activity between the United States and China that involves NASA or is coordinated by the White House Office of Science and Technology Policy (OSTP). That legislation has endured. NASA and OSTP remain banned from bilateral activity with China.</w:t>
      </w:r>
      <w:r w:rsidRPr="003D1418">
        <w:rPr>
          <w:rFonts w:asciiTheme="minorHAnsi" w:hAnsiTheme="minorHAnsi"/>
          <w:sz w:val="16"/>
        </w:rPr>
        <w:t xml:space="preserve"> Though Wolf is retiring in January 2015, speculation regarding potential successors includes individuals with views similar to his. Wolf’s rationale for banning bilateral U.S.-China relations, given in a 2011 interview, includes three key points. “We don’t want to give them the opportunity to take advantage of our technology, and we have nothing to gain from dealing with them,” Wolf said. “And frankly, it boils down to a moral issue. … Would you have a bilateral program with Stalin?” The three assumptions in that statement are, quite simply, wrong, and counterproductive to U.S. interests. First, it assumes that working with the United States would give China opportunities not otherwise available and implies that the United States would be doing China a favor. Though China has wanted to participate on the international space station program and was banned from doing so by the United States, it will have its own space station soon. In fact, when China’s space station becomes operational around 2022, it could quickly become the de facto international space station, given that the ISS is currently funded only through 2024, and that China has already invited other countries to visit its facility. </w:t>
      </w:r>
      <w:r w:rsidRPr="003D1418">
        <w:rPr>
          <w:rStyle w:val="StyleUnderline"/>
          <w:rFonts w:asciiTheme="minorHAnsi" w:hAnsiTheme="minorHAnsi"/>
        </w:rPr>
        <w:t>In terms of the U.S. doing China a favor, Chinese politicians are still interested in the ISS for symbolic reasons, specifically, being accepted as part of the international family of spacefaring nations.</w:t>
      </w:r>
      <w:r w:rsidRPr="003D1418">
        <w:rPr>
          <w:rFonts w:asciiTheme="minorHAnsi" w:hAnsiTheme="minorHAnsi"/>
          <w:sz w:val="16"/>
        </w:rPr>
        <w:t xml:space="preserve"> But many Chinese space professionals fear that cooperation with the United States would just slow them down. American politicians are viewed as fickle and without the political will to see programs to completion, a view not exclusive to China. Further, </w:t>
      </w:r>
      <w:r w:rsidRPr="003D1418">
        <w:rPr>
          <w:rStyle w:val="StyleUnderline"/>
          <w:rFonts w:asciiTheme="minorHAnsi" w:hAnsiTheme="minorHAnsi"/>
        </w:rPr>
        <w:t>other countries, including U.S. allies, regularly work with and sell aerospace technology to China. China has not been isolated.</w:t>
      </w:r>
      <w:r w:rsidRPr="003D1418">
        <w:rPr>
          <w:rFonts w:asciiTheme="minorHAnsi" w:hAnsiTheme="minorHAnsi"/>
          <w:sz w:val="16"/>
        </w:rPr>
        <w:t xml:space="preserve"> Second, </w:t>
      </w:r>
      <w:r w:rsidRPr="003D1418">
        <w:rPr>
          <w:rStyle w:val="StyleUnderline"/>
          <w:rFonts w:asciiTheme="minorHAnsi" w:hAnsiTheme="minorHAnsi"/>
        </w:rPr>
        <w:t xml:space="preserve">Wolf’s rationale assumes the United States has nothing to gain by working with the Chinese. On the contrary, </w:t>
      </w:r>
      <w:r w:rsidRPr="003D1418">
        <w:rPr>
          <w:rStyle w:val="StyleUnderline"/>
          <w:rFonts w:asciiTheme="minorHAnsi" w:hAnsiTheme="minorHAnsi"/>
          <w:highlight w:val="yellow"/>
        </w:rPr>
        <w:t>the United States could learn about how they work — their decision-making processes, institutional policies and standard operating procedures. This is valuable information in accurately deciphering the intended use of dual-use space technology, long a weakness and so a vulnerability in U.S. analysis.</w:t>
      </w:r>
      <w:r w:rsidRPr="003D1418">
        <w:rPr>
          <w:rFonts w:asciiTheme="minorHAnsi" w:hAnsiTheme="minorHAnsi"/>
          <w:sz w:val="16"/>
          <w:highlight w:val="yellow"/>
        </w:rPr>
        <w:t xml:space="preserve"> </w:t>
      </w:r>
      <w:r w:rsidRPr="003D1418">
        <w:rPr>
          <w:rStyle w:val="StyleUnderline"/>
          <w:rFonts w:asciiTheme="minorHAnsi" w:hAnsiTheme="minorHAnsi"/>
          <w:highlight w:val="yellow"/>
        </w:rPr>
        <w:t>Working together</w:t>
      </w:r>
      <w:r w:rsidRPr="003D1418">
        <w:rPr>
          <w:rStyle w:val="StyleUnderline"/>
          <w:rFonts w:asciiTheme="minorHAnsi" w:hAnsiTheme="minorHAnsi"/>
        </w:rPr>
        <w:t xml:space="preserve"> on an actual project where people confront and solve problems together, perhaps beginning with a space science or space debris project where both parties can contribute something of value, </w:t>
      </w:r>
      <w:r w:rsidRPr="003D1418">
        <w:rPr>
          <w:rStyle w:val="StyleUnderline"/>
          <w:rFonts w:asciiTheme="minorHAnsi" w:hAnsiTheme="minorHAnsi"/>
          <w:highlight w:val="yellow"/>
        </w:rPr>
        <w:t>builds trust on both sides</w:t>
      </w:r>
      <w:r w:rsidRPr="003D1418">
        <w:rPr>
          <w:rStyle w:val="StyleUnderline"/>
          <w:rFonts w:asciiTheme="minorHAnsi" w:hAnsiTheme="minorHAnsi"/>
        </w:rPr>
        <w:t>, trust that is currently severely lacking. It also allows each side to understand the other’s cultural proclivities, reasoning and institutional constraints with minimal risk of technology sharing.</w:t>
      </w:r>
      <w:r w:rsidRPr="003D1418">
        <w:rPr>
          <w:rFonts w:asciiTheme="minorHAnsi" w:hAnsiTheme="minorHAnsi"/>
          <w:sz w:val="16"/>
        </w:rPr>
        <w:t xml:space="preserve"> </w:t>
      </w:r>
      <w:r w:rsidRPr="003D1418">
        <w:rPr>
          <w:rStyle w:val="StyleUnderline"/>
          <w:rFonts w:asciiTheme="minorHAnsi" w:hAnsiTheme="minorHAnsi"/>
        </w:rPr>
        <w:t>From a practical perspective, working with China could diversify U.S. options for reaching the ISS. The need for diversification has become painfully apparent consequent to Vladimir Putin’s expansionist actions in Ukraine resulting in U.S. sanctions.</w:t>
      </w:r>
      <w:r w:rsidRPr="003D1418">
        <w:rPr>
          <w:rFonts w:asciiTheme="minorHAnsi" w:hAnsiTheme="minorHAnsi"/>
          <w:sz w:val="16"/>
        </w:rPr>
        <w:t xml:space="preserve"> Russian Deputy Prime Minister Dmitry </w:t>
      </w:r>
      <w:proofErr w:type="spellStart"/>
      <w:r w:rsidRPr="003D1418">
        <w:rPr>
          <w:rFonts w:asciiTheme="minorHAnsi" w:hAnsiTheme="minorHAnsi"/>
          <w:sz w:val="16"/>
        </w:rPr>
        <w:t>Rogozin</w:t>
      </w:r>
      <w:proofErr w:type="spellEnd"/>
      <w:r w:rsidRPr="003D1418">
        <w:rPr>
          <w:rFonts w:asciiTheme="minorHAnsi" w:hAnsiTheme="minorHAnsi"/>
          <w:sz w:val="16"/>
        </w:rPr>
        <w:t xml:space="preserve"> subsequently stated, “I propose that the United States delivers its astronauts to the ISS with the help of a trampoline.” And finally, Wolf stated that the United States should not work with China based on moral grounds. While clearly the United States would prefer not to work with authoritarian regimes, it has done so in war and in peacetime when it has served American interests. That is the basis of realism: Serve American interests first. While the United States would prefer not to work with Stalin, we continue to work with Putin when it benefits us to do so. Were the U.S. not to work with authoritarian regimes, it would have few to work with at all in the Middle East. </w:t>
      </w:r>
      <w:r w:rsidRPr="003D1418">
        <w:rPr>
          <w:rStyle w:val="StyleUnderline"/>
          <w:rFonts w:asciiTheme="minorHAnsi" w:hAnsiTheme="minorHAnsi"/>
        </w:rPr>
        <w:t xml:space="preserve">We live in a globalized world. </w:t>
      </w:r>
      <w:r w:rsidRPr="003D1418">
        <w:rPr>
          <w:rStyle w:val="StyleUnderline"/>
          <w:rFonts w:asciiTheme="minorHAnsi" w:hAnsiTheme="minorHAnsi"/>
          <w:highlight w:val="yellow"/>
        </w:rPr>
        <w:t>Attempting to isolate Chinese space activities has proved futile, and in fact pushed China and other countries into developing indigenous space industries</w:t>
      </w:r>
      <w:r w:rsidRPr="003D1418">
        <w:rPr>
          <w:rStyle w:val="StyleUnderline"/>
          <w:rFonts w:asciiTheme="minorHAnsi" w:hAnsiTheme="minorHAnsi"/>
        </w:rPr>
        <w:t xml:space="preserve"> — totally </w:t>
      </w:r>
      <w:r w:rsidRPr="003D1418">
        <w:rPr>
          <w:rStyle w:val="StyleUnderline"/>
          <w:rFonts w:asciiTheme="minorHAnsi" w:hAnsiTheme="minorHAnsi"/>
          <w:highlight w:val="yellow"/>
        </w:rPr>
        <w:t>beyond any U.S. control</w:t>
      </w:r>
      <w:r w:rsidRPr="003D1418">
        <w:rPr>
          <w:rStyle w:val="StyleUnderline"/>
          <w:rFonts w:asciiTheme="minorHAnsi" w:hAnsiTheme="minorHAnsi"/>
        </w:rPr>
        <w:t xml:space="preserve"> — that they might have done otherwise. High fences around areas of technology where the United States has a monopoly</w:t>
      </w:r>
      <w:r w:rsidRPr="003D1418">
        <w:rPr>
          <w:rFonts w:asciiTheme="minorHAnsi" w:hAnsiTheme="minorHAnsi"/>
          <w:sz w:val="16"/>
        </w:rPr>
        <w:t xml:space="preserve"> — and there are few of those left </w:t>
      </w:r>
      <w:r w:rsidRPr="003D1418">
        <w:rPr>
          <w:rStyle w:val="StyleUnderline"/>
          <w:rFonts w:asciiTheme="minorHAnsi" w:hAnsiTheme="minorHAnsi"/>
        </w:rPr>
        <w:t>— combined with a realist approach to working with China</w:t>
      </w:r>
      <w:r w:rsidRPr="003D1418">
        <w:rPr>
          <w:rFonts w:asciiTheme="minorHAnsi" w:hAnsiTheme="minorHAnsi"/>
          <w:sz w:val="16"/>
        </w:rPr>
        <w:t xml:space="preserve"> when and </w:t>
      </w:r>
      <w:proofErr w:type="spellStart"/>
      <w:r w:rsidRPr="003D1418">
        <w:rPr>
          <w:rFonts w:asciiTheme="minorHAnsi" w:hAnsiTheme="minorHAnsi"/>
          <w:sz w:val="16"/>
        </w:rPr>
        <w:t>were</w:t>
      </w:r>
      <w:proofErr w:type="spellEnd"/>
      <w:r w:rsidRPr="003D1418">
        <w:rPr>
          <w:rFonts w:asciiTheme="minorHAnsi" w:hAnsiTheme="minorHAnsi"/>
          <w:sz w:val="16"/>
        </w:rPr>
        <w:t xml:space="preserve"> we can, </w:t>
      </w:r>
      <w:r w:rsidRPr="003D1418">
        <w:rPr>
          <w:rStyle w:val="StyleUnderline"/>
          <w:rFonts w:asciiTheme="minorHAnsi" w:hAnsiTheme="minorHAnsi"/>
        </w:rPr>
        <w:t>will allow the U.S. to lead rather futilely playing whack-a-mole, trying to beat back anticipated Chinese space achievements.</w:t>
      </w:r>
    </w:p>
    <w:p w14:paraId="071343FA" w14:textId="77777777" w:rsidR="00905B17" w:rsidRPr="003D1418" w:rsidRDefault="00905B17" w:rsidP="00905B17">
      <w:pPr>
        <w:pStyle w:val="Heading4"/>
        <w:rPr>
          <w:rFonts w:asciiTheme="minorHAnsi" w:hAnsiTheme="minorHAnsi"/>
        </w:rPr>
      </w:pPr>
      <w:r w:rsidRPr="003D1418">
        <w:rPr>
          <w:rFonts w:asciiTheme="minorHAnsi" w:hAnsiTheme="minorHAnsi"/>
        </w:rPr>
        <w:t>Bilateral space cooperation is integral to stopping deterioration of US-China relations and a consequential arms race</w:t>
      </w:r>
    </w:p>
    <w:p w14:paraId="21974579" w14:textId="77777777" w:rsidR="00905B17" w:rsidRPr="003D1418" w:rsidRDefault="00905B17" w:rsidP="00905B17">
      <w:pPr>
        <w:rPr>
          <w:rFonts w:asciiTheme="minorHAnsi" w:hAnsiTheme="minorHAnsi"/>
        </w:rPr>
      </w:pPr>
      <w:r w:rsidRPr="003D1418">
        <w:rPr>
          <w:rStyle w:val="Style13ptBold"/>
          <w:rFonts w:asciiTheme="minorHAnsi" w:hAnsiTheme="minorHAnsi"/>
        </w:rPr>
        <w:t>Weeden and He 15</w:t>
      </w:r>
      <w:r w:rsidRPr="003D1418">
        <w:rPr>
          <w:rFonts w:asciiTheme="minorHAnsi" w:hAnsiTheme="minorHAnsi"/>
        </w:rPr>
        <w:t xml:space="preserve"> [Brian, technical adviser at the Secure World Foundation, and Xiao, assistant research fellow at the Institute of World Economics and Politics, “Use Outer Space to Strengthen US-China Ties” War on the Rocks 4/26/16, </w:t>
      </w:r>
      <w:hyperlink r:id="rId18" w:history="1">
        <w:r w:rsidRPr="003D1418">
          <w:rPr>
            <w:rStyle w:val="Hyperlink"/>
            <w:rFonts w:asciiTheme="minorHAnsi" w:hAnsiTheme="minorHAnsi"/>
          </w:rPr>
          <w:t>http://warontherocks.com/2016/04/use-outer-space-to-strengthen-u-s-china-ties</w:t>
        </w:r>
      </w:hyperlink>
      <w:r w:rsidRPr="003D1418">
        <w:rPr>
          <w:rFonts w:asciiTheme="minorHAnsi" w:hAnsiTheme="minorHAnsi"/>
        </w:rPr>
        <w:t xml:space="preserve"> //GK]</w:t>
      </w:r>
    </w:p>
    <w:p w14:paraId="22638C90" w14:textId="77777777" w:rsidR="00905B17" w:rsidRPr="003D1418" w:rsidRDefault="00905B17" w:rsidP="00905B17">
      <w:pPr>
        <w:rPr>
          <w:rFonts w:asciiTheme="minorHAnsi" w:hAnsiTheme="minorHAnsi"/>
          <w:u w:val="single"/>
        </w:rPr>
      </w:pPr>
      <w:r w:rsidRPr="003D1418">
        <w:rPr>
          <w:rFonts w:asciiTheme="minorHAnsi" w:hAnsiTheme="minorHAnsi"/>
          <w:sz w:val="16"/>
        </w:rPr>
        <w:t xml:space="preserve">With the end of the Cold War, outer space activities lost much of their urgency and hipness. But today </w:t>
      </w:r>
      <w:r w:rsidRPr="003D1418">
        <w:rPr>
          <w:rStyle w:val="StyleUnderline"/>
          <w:rFonts w:asciiTheme="minorHAnsi" w:hAnsiTheme="minorHAnsi"/>
        </w:rPr>
        <w:t>space is back, and more important than ever. Modern militaries and the global economy are dependent on space capabilities.</w:t>
      </w:r>
      <w:r w:rsidRPr="003D1418">
        <w:rPr>
          <w:rFonts w:asciiTheme="minorHAnsi" w:hAnsiTheme="minorHAnsi"/>
          <w:sz w:val="16"/>
        </w:rPr>
        <w:t xml:space="preserve"> Private companies are daring to take on challenges that were once the domain of superpowers. And in national security circles, there is discussion of a renewed strategic competition in space that could pit the winner of the last space race, the United States, against the rising power of China. </w:t>
      </w:r>
      <w:r w:rsidRPr="003D1418">
        <w:rPr>
          <w:rStyle w:val="StyleUnderline"/>
          <w:rFonts w:asciiTheme="minorHAnsi" w:hAnsiTheme="minorHAnsi"/>
        </w:rPr>
        <w:t>The United States and China have identified space as a strategic domain that is critical to their national interests and development. Both nations are dedicating considerable resources to developing their civil, military, and commercial space sectors. Beijing and Washington see their space accomplishments as important to boosting national pride and international prestige. Over time</w:t>
      </w:r>
      <w:r w:rsidRPr="003D1418">
        <w:rPr>
          <w:rStyle w:val="StyleUnderline"/>
          <w:rFonts w:asciiTheme="minorHAnsi" w:hAnsiTheme="minorHAnsi"/>
          <w:highlight w:val="yellow"/>
        </w:rPr>
        <w:t>, what happens in space could serve as</w:t>
      </w:r>
      <w:r w:rsidRPr="003D1418">
        <w:rPr>
          <w:rStyle w:val="StyleUnderline"/>
          <w:rFonts w:asciiTheme="minorHAnsi" w:hAnsiTheme="minorHAnsi"/>
        </w:rPr>
        <w:t xml:space="preserve"> either a source of instability, or </w:t>
      </w:r>
      <w:r w:rsidRPr="003D1418">
        <w:rPr>
          <w:rStyle w:val="Emphasis"/>
          <w:rFonts w:asciiTheme="minorHAnsi" w:hAnsiTheme="minorHAnsi"/>
          <w:highlight w:val="yellow"/>
        </w:rPr>
        <w:t>a means of strengthening the U.S.-China relationship.</w:t>
      </w:r>
      <w:r w:rsidRPr="003D1418">
        <w:rPr>
          <w:rFonts w:asciiTheme="minorHAnsi" w:hAnsiTheme="minorHAnsi"/>
          <w:sz w:val="16"/>
        </w:rPr>
        <w:t xml:space="preserve"> The United States and China have differing goals and priorities in space. The United States is focused on assuring continued access to space and sees it as a critical domain to its security and prosperity. </w:t>
      </w:r>
      <w:r w:rsidRPr="003D1418">
        <w:rPr>
          <w:rStyle w:val="StyleUnderline"/>
          <w:rFonts w:asciiTheme="minorHAnsi" w:hAnsiTheme="minorHAnsi"/>
        </w:rPr>
        <w:t>Space-based capabilities and services provide the foundation for U.S. national security,</w:t>
      </w:r>
      <w:r w:rsidRPr="003D1418">
        <w:rPr>
          <w:rFonts w:asciiTheme="minorHAnsi" w:hAnsiTheme="minorHAnsi"/>
          <w:sz w:val="16"/>
        </w:rPr>
        <w:t xml:space="preserve">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w:t>
      </w:r>
      <w:r w:rsidRPr="003D1418">
        <w:rPr>
          <w:rStyle w:val="StyleUnderline"/>
          <w:rFonts w:asciiTheme="minorHAnsi" w:hAnsiTheme="minorHAnsi"/>
        </w:rPr>
        <w:t xml:space="preserve">Space capabilities are also a critical piece of the U.S. — and the global — economy. </w:t>
      </w:r>
      <w:r w:rsidRPr="003D1418">
        <w:rPr>
          <w:rFonts w:asciiTheme="minorHAnsi" w:hAnsiTheme="minorHAnsi"/>
          <w:sz w:val="16"/>
        </w:rPr>
        <w:t>China is focused on developing its own capabilities in the space domain, and increasingly depends on space-based assets for both economic and military aims that may be partly incompatible, and even in competition, with other key players, especially the United States</w:t>
      </w:r>
      <w:r w:rsidRPr="003D1418">
        <w:rPr>
          <w:rStyle w:val="StyleUnderline"/>
          <w:rFonts w:asciiTheme="minorHAnsi" w:hAnsiTheme="minorHAnsi"/>
        </w:rPr>
        <w:t xml:space="preserve">.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w:t>
      </w:r>
      <w:r w:rsidRPr="003D1418">
        <w:rPr>
          <w:rFonts w:asciiTheme="minorHAnsi" w:hAnsiTheme="minorHAnsi"/>
          <w:sz w:val="16"/>
        </w:rPr>
        <w:t xml:space="preserve">As the two nations act on these differing priorities and goals, </w:t>
      </w:r>
      <w:r w:rsidRPr="003D1418">
        <w:rPr>
          <w:rStyle w:val="StyleUnderline"/>
          <w:rFonts w:asciiTheme="minorHAnsi" w:hAnsiTheme="minorHAnsi"/>
        </w:rPr>
        <w:t>tensions in the space domain have had ramifications for the overall bilateral relationship.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w:t>
      </w:r>
      <w:r w:rsidRPr="003D1418">
        <w:rPr>
          <w:rFonts w:asciiTheme="minorHAnsi" w:hAnsiTheme="minorHAnsi"/>
          <w:sz w:val="16"/>
        </w:rPr>
        <w:t xml:space="preserve"> </w:t>
      </w:r>
      <w:r w:rsidRPr="003D1418">
        <w:rPr>
          <w:rStyle w:val="StyleUnderline"/>
          <w:rFonts w:asciiTheme="minorHAnsi" w:hAnsiTheme="minorHAnsi"/>
        </w:rPr>
        <w:t>Failure to reconcile their differences in this domain could lead to a renewed arms race that could be to the detriment of both sides. Both countries have acknowledged the importance of developing a more stable, cooperative, and long-lasting bilateral relationship in space.</w:t>
      </w:r>
      <w:r w:rsidRPr="003D1418">
        <w:rPr>
          <w:rFonts w:asciiTheme="minorHAnsi" w:hAnsiTheme="minorHAnsi"/>
          <w:sz w:val="16"/>
        </w:rPr>
        <w:t xml:space="preserv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 Thus, the two sides have overlapping interests that present opportunities for cooperation and bilateral engagement. </w:t>
      </w:r>
      <w:r w:rsidRPr="003D1418">
        <w:rPr>
          <w:rStyle w:val="Emphasis"/>
          <w:rFonts w:asciiTheme="minorHAnsi" w:hAnsiTheme="minorHAnsi"/>
        </w:rPr>
        <w:t xml:space="preserve">Accordingly, </w:t>
      </w:r>
      <w:r w:rsidRPr="003D1418">
        <w:rPr>
          <w:rStyle w:val="Emphasis"/>
          <w:rFonts w:asciiTheme="minorHAnsi" w:hAnsiTheme="minorHAnsi"/>
          <w:highlight w:val="yellow"/>
        </w:rPr>
        <w:t>the United States and China should continue to engage in both bilateral and multilateral initiatives that enhance the long-term sustainability and security of space.</w:t>
      </w:r>
      <w:r w:rsidRPr="003D1418">
        <w:rPr>
          <w:rFonts w:asciiTheme="minorHAnsi" w:hAnsiTheme="minorHAnsi"/>
          <w:sz w:val="16"/>
        </w:rPr>
        <w:t xml:space="preserve"> Working together, and with other stakeholders, to help ensure the success of these initiatives would go a long way toward reinforcing the desire of both countries to be seen as playing leading roles in space governance and being responsible space powers. </w:t>
      </w:r>
      <w:r w:rsidRPr="003D1418">
        <w:rPr>
          <w:rStyle w:val="StyleUnderline"/>
          <w:rFonts w:asciiTheme="minorHAnsi" w:hAnsiTheme="minorHAnsi"/>
        </w:rPr>
        <w:t xml:space="preserve">The United States and China, as well as the private sectors of the two countries, should also find a way to engage in bilateral and multilateral civil space projects, including science and human exploration, though doing so will need to overcome strong political challenges. </w:t>
      </w:r>
      <w:r w:rsidRPr="003D1418">
        <w:rPr>
          <w:rFonts w:asciiTheme="minorHAnsi" w:hAnsiTheme="minorHAnsi"/>
          <w:sz w:val="16"/>
        </w:rPr>
        <w:t xml:space="preserve">At the same time, both the United States and China should be cognizant of where their interests differ in space and look to enact confidence-building measures to reduce tensions and the risk of a crisis escalating into outright conflict. While the prospects for legally binding arms control measures are slim at this stage, they could put in place unilateral and bilateral measures to reduce tensions and development of direct ascent kinetic-kill and rendezvous and proximity operations (RPO) capabilities. </w:t>
      </w:r>
      <w:r w:rsidRPr="003D1418">
        <w:rPr>
          <w:rStyle w:val="StyleUnderline"/>
          <w:rFonts w:asciiTheme="minorHAnsi" w:hAnsiTheme="minorHAnsi"/>
        </w:rPr>
        <w:t xml:space="preserve">Finally, </w:t>
      </w:r>
      <w:r w:rsidRPr="003D1418">
        <w:rPr>
          <w:rStyle w:val="StyleUnderline"/>
          <w:rFonts w:asciiTheme="minorHAnsi" w:hAnsiTheme="minorHAnsi"/>
          <w:highlight w:val="yellow"/>
        </w:rPr>
        <w:t>both countries would benefit significantly from improving their national space situational awareness (SSA) capabilities, and increasing data sharing with each other and the spacefaring community.</w:t>
      </w:r>
    </w:p>
    <w:p w14:paraId="4FC73BF2" w14:textId="77777777" w:rsidR="00905B17" w:rsidRPr="003D1418" w:rsidRDefault="00905B17" w:rsidP="00905B17">
      <w:pPr>
        <w:pStyle w:val="Heading4"/>
        <w:rPr>
          <w:rFonts w:asciiTheme="minorHAnsi" w:hAnsiTheme="minorHAnsi"/>
        </w:rPr>
      </w:pPr>
      <w:r w:rsidRPr="003D1418">
        <w:rPr>
          <w:rFonts w:asciiTheme="minorHAnsi" w:hAnsiTheme="minorHAnsi"/>
        </w:rPr>
        <w:t>The Wolf amendment is flat out wrong, leaves the US vulnerable and limits US capabilities in space – cooperation is in the US’s best interest</w:t>
      </w:r>
    </w:p>
    <w:p w14:paraId="69684633" w14:textId="77777777" w:rsidR="00905B17" w:rsidRPr="003D1418" w:rsidRDefault="00905B17" w:rsidP="00905B17">
      <w:pPr>
        <w:rPr>
          <w:rFonts w:asciiTheme="minorHAnsi" w:hAnsiTheme="minorHAnsi"/>
        </w:rPr>
      </w:pPr>
      <w:r w:rsidRPr="003D1418">
        <w:rPr>
          <w:rStyle w:val="Style13ptBold"/>
          <w:rFonts w:asciiTheme="minorHAnsi" w:hAnsiTheme="minorHAnsi"/>
        </w:rPr>
        <w:t>Smith 15</w:t>
      </w:r>
      <w:r w:rsidRPr="003D1418">
        <w:rPr>
          <w:rFonts w:asciiTheme="minorHAnsi" w:hAnsiTheme="minorHAnsi"/>
        </w:rPr>
        <w:t xml:space="preserve"> [Marcia S., president of Space and Technology Policy Group, LLC, “Johnson-Freese: Why Wolf is Wrong About U.S.-China Space Cooperation” Space Policy Online 2/18/15, </w:t>
      </w:r>
      <w:hyperlink r:id="rId19" w:history="1">
        <w:r w:rsidRPr="003D1418">
          <w:rPr>
            <w:rStyle w:val="Hyperlink"/>
            <w:rFonts w:asciiTheme="minorHAnsi" w:hAnsiTheme="minorHAnsi"/>
          </w:rPr>
          <w:t>http://www.spacepolicyonline.com/news/johnson-freese-why-wolf-is-wrong-about-us-china-space-cooperation</w:t>
        </w:r>
      </w:hyperlink>
      <w:r w:rsidRPr="003D1418">
        <w:rPr>
          <w:rFonts w:asciiTheme="minorHAnsi" w:hAnsiTheme="minorHAnsi"/>
        </w:rPr>
        <w:t xml:space="preserve"> //GK]</w:t>
      </w:r>
    </w:p>
    <w:p w14:paraId="078CC2B4" w14:textId="77777777" w:rsidR="00905B17" w:rsidRPr="003D1418" w:rsidRDefault="77710F95" w:rsidP="00905B17">
      <w:pPr>
        <w:rPr>
          <w:rFonts w:asciiTheme="minorHAnsi" w:hAnsiTheme="minorHAnsi"/>
          <w:sz w:val="16"/>
        </w:rPr>
      </w:pPr>
      <w:r w:rsidRPr="003D1418">
        <w:rPr>
          <w:rStyle w:val="StyleUnderline"/>
          <w:rFonts w:asciiTheme="minorHAnsi" w:hAnsiTheme="minorHAnsi"/>
        </w:rPr>
        <w:t>Joan Johnson-Freese explained to the U.S.-China Economic and Security Review Commission today why former Rep. Frank Wolf was wrong to effectively ban all U.S.-China bilateral space cooperation.</w:t>
      </w:r>
      <w:r w:rsidRPr="003D1418">
        <w:rPr>
          <w:rFonts w:asciiTheme="minorHAnsi" w:hAnsiTheme="minorHAnsi"/>
          <w:sz w:val="16"/>
          <w:szCs w:val="16"/>
        </w:rPr>
        <w:t xml:space="preserve"> Wolf retired at the end of the last Congress, but his successor as chairman of the House Appropriations subcommittee that funds NASA holds similar views. Johnson-Freese is a professor at the Naval War College and author of "The Chinese Space Program: A Mystery Within a Maze" and "Heavenly Ambitions: America's Quest to Dominate Space." She was one of the witnesses at today's hearing on China's space and </w:t>
      </w:r>
      <w:proofErr w:type="spellStart"/>
      <w:r w:rsidRPr="003D1418">
        <w:rPr>
          <w:rFonts w:asciiTheme="minorHAnsi" w:hAnsiTheme="minorHAnsi"/>
          <w:sz w:val="16"/>
          <w:szCs w:val="16"/>
        </w:rPr>
        <w:t>counterspace</w:t>
      </w:r>
      <w:proofErr w:type="spellEnd"/>
      <w:r w:rsidRPr="003D1418">
        <w:rPr>
          <w:rFonts w:asciiTheme="minorHAnsi" w:hAnsiTheme="minorHAnsi"/>
          <w:sz w:val="16"/>
          <w:szCs w:val="16"/>
        </w:rPr>
        <w:t xml:space="preserve"> programs. </w:t>
      </w:r>
      <w:r w:rsidRPr="003D1418">
        <w:rPr>
          <w:rStyle w:val="StyleUnderline"/>
          <w:rFonts w:asciiTheme="minorHAnsi" w:hAnsiTheme="minorHAnsi"/>
        </w:rPr>
        <w:t>Wolf included language in several Commerce-Justice-Science (CJS) appropriations bills that prohibits NASA and the White House Office of Science and Technology Policy (OSTP) from engaging in any bilateral activities with China on civil space cooperation unless specifically authorized by Congress or unless NASA or OSTP certifies to Congress 14 days in advance that the activity would not result in the transfer of any technology, data, or other information with national security or economic implications.</w:t>
      </w:r>
      <w:r w:rsidRPr="003D1418">
        <w:rPr>
          <w:rFonts w:asciiTheme="minorHAnsi" w:hAnsiTheme="minorHAnsi"/>
          <w:sz w:val="16"/>
          <w:szCs w:val="16"/>
        </w:rPr>
        <w:t xml:space="preserve"> His indefatigable opposition to cooperating with China was based largely on its human rights abuses and efforts to obtain U.S. technology. He was one of the strongest, but certainly not only, congressional critic of China, always stressing that he loved the Chinese people, but not the Chinese government. </w:t>
      </w:r>
      <w:r w:rsidRPr="003D1418">
        <w:rPr>
          <w:rStyle w:val="StyleUnderline"/>
          <w:rFonts w:asciiTheme="minorHAnsi" w:hAnsiTheme="minorHAnsi"/>
        </w:rPr>
        <w:t>Rep. John Culberson (R-TX) is Wolf's successor as chairman of the CJS subcommittee.</w:t>
      </w:r>
      <w:r w:rsidRPr="003D1418">
        <w:rPr>
          <w:rFonts w:asciiTheme="minorHAnsi" w:hAnsiTheme="minorHAnsi"/>
          <w:sz w:val="16"/>
          <w:szCs w:val="16"/>
        </w:rPr>
        <w:t xml:space="preserve"> In December 2013 when rumors swirled that he would replace Wolf, he was interviewed by a reporter for the Houston Chronicle and </w:t>
      </w:r>
      <w:r w:rsidRPr="003D1418">
        <w:rPr>
          <w:rStyle w:val="StyleUnderline"/>
          <w:rFonts w:asciiTheme="minorHAnsi" w:hAnsiTheme="minorHAnsi"/>
        </w:rPr>
        <w:t>when asked whether he agreed with Wolf about China replied: "Yes. We need to keep them out of our space program, and we need to keep NASA out of China. They are not our friends."</w:t>
      </w:r>
      <w:r w:rsidRPr="003D1418">
        <w:rPr>
          <w:rFonts w:asciiTheme="minorHAnsi" w:hAnsiTheme="minorHAnsi"/>
          <w:sz w:val="16"/>
          <w:szCs w:val="16"/>
        </w:rPr>
        <w:t xml:space="preserve"> It remains to be seen whether he will include the same language in this year's CJS bill, but Johnson-Freese spelled out why she thinks it is the wrong approach. She provides a comprehensive rebuttal to Wolf's reasoning, but </w:t>
      </w:r>
      <w:r w:rsidRPr="003D1418">
        <w:rPr>
          <w:rStyle w:val="StyleUnderline"/>
          <w:rFonts w:asciiTheme="minorHAnsi" w:hAnsiTheme="minorHAnsi"/>
        </w:rPr>
        <w:t>in essence her contention is that "the United States must use all tools of national power" to achieve its space-related goals as stated in U.S. National Space Policy, National Security Strategy, and National Security Space Strategy. Wolf's restrictions on space cooperation simply constrain U.S. options, she argues: "Limiting U.S. options has never been in U.S. national interest and isn't on this issue either." She disagrees with Wolf's assumption that the United States has nothing to gain from working with China: "On the contrary, the United States could learn about how they work -- their decision-making processes, institutional policies and standard operating procedures. This is valuable information in accurately deciphering the intended use of dual-use space technology, long a weakness and so a vulnerability in U.S. analysis."</w:t>
      </w:r>
      <w:r w:rsidRPr="003D1418">
        <w:rPr>
          <w:rFonts w:asciiTheme="minorHAnsi" w:hAnsiTheme="minorHAnsi"/>
          <w:sz w:val="16"/>
          <w:szCs w:val="16"/>
        </w:rPr>
        <w:t xml:space="preserve"> For some issues, there really is no choice, she continues. China must be involved in international efforts towards Transparency and Confidence Building Measures (TCBMs) and space sustainability, especially with regard to space debris, a topic given urgency by China's 2007 antisatellite (ASAT) test that created more than 3,000 pieces of debris in low Earth orbit. </w:t>
      </w:r>
      <w:r w:rsidRPr="003D1418">
        <w:rPr>
          <w:rStyle w:val="StyleUnderline"/>
          <w:rFonts w:asciiTheme="minorHAnsi" w:hAnsiTheme="minorHAnsi"/>
        </w:rPr>
        <w:t>She notes that since that test and the resulting international condemnation, "China has done nothing further in space that can be considered irresponsible or outside the norms set the United States."</w:t>
      </w:r>
    </w:p>
    <w:p w14:paraId="6FA3002C" w14:textId="291C2C62" w:rsidR="77710F95" w:rsidRPr="003D1418" w:rsidRDefault="77710F95" w:rsidP="77710F95">
      <w:pPr>
        <w:pStyle w:val="Heading4"/>
        <w:rPr>
          <w:rFonts w:asciiTheme="minorHAnsi" w:hAnsiTheme="minorHAnsi"/>
        </w:rPr>
      </w:pPr>
      <w:r w:rsidRPr="003D1418">
        <w:rPr>
          <w:rFonts w:asciiTheme="minorHAnsi" w:hAnsiTheme="minorHAnsi"/>
        </w:rPr>
        <w:t>Chinese space coop will effectively check China’s space militarization, prevent an arms race, and boost leadership.</w:t>
      </w:r>
    </w:p>
    <w:p w14:paraId="59EDA09E" w14:textId="57EE5D13" w:rsidR="77710F95" w:rsidRPr="003D1418" w:rsidRDefault="77710F95">
      <w:pPr>
        <w:rPr>
          <w:rFonts w:asciiTheme="minorHAnsi" w:hAnsiTheme="minorHAnsi"/>
        </w:rPr>
      </w:pPr>
      <w:r w:rsidRPr="003D1418">
        <w:rPr>
          <w:rFonts w:asciiTheme="minorHAnsi" w:eastAsia="Calibri" w:hAnsiTheme="minorHAnsi" w:cs="Calibri"/>
        </w:rPr>
        <w:t xml:space="preserve">Johnson-Freese 04 (Joan, Chair of the National Security Decision Making Department at the United States Naval War College., Yale Center for the Study of Globalization, “Chinese Chess in Space”, </w:t>
      </w:r>
      <w:hyperlink r:id="rId20">
        <w:r w:rsidRPr="003D1418">
          <w:rPr>
            <w:rStyle w:val="Hyperlink"/>
            <w:rFonts w:asciiTheme="minorHAnsi" w:eastAsia="Calibri" w:hAnsiTheme="minorHAnsi" w:cs="Calibri"/>
          </w:rPr>
          <w:t>http://yaleglobal.yale.edu/content/chinese-chess-space//sb</w:t>
        </w:r>
      </w:hyperlink>
      <w:r w:rsidRPr="003D1418">
        <w:rPr>
          <w:rFonts w:asciiTheme="minorHAnsi" w:eastAsia="Calibri" w:hAnsiTheme="minorHAnsi" w:cs="Calibri"/>
        </w:rPr>
        <w:t>)</w:t>
      </w:r>
    </w:p>
    <w:p w14:paraId="22BEFDFF" w14:textId="6A4C0F07" w:rsidR="77710F95" w:rsidRPr="003D1418" w:rsidRDefault="2A425CCE">
      <w:pPr>
        <w:rPr>
          <w:rFonts w:asciiTheme="minorHAnsi" w:hAnsiTheme="minorHAnsi"/>
        </w:rPr>
      </w:pPr>
      <w:r w:rsidRPr="003D1418">
        <w:rPr>
          <w:rFonts w:asciiTheme="minorHAnsi" w:eastAsia="Calibri" w:hAnsiTheme="minorHAnsi" w:cs="Calibri"/>
        </w:rPr>
        <w:t xml:space="preserve">The third alternative focuses on cooperation. The US has a long and successful tradition of international cooperation in space. Especially </w:t>
      </w:r>
      <w:r w:rsidRPr="003D1418">
        <w:rPr>
          <w:rFonts w:asciiTheme="minorHAnsi" w:eastAsia="Calibri" w:hAnsiTheme="minorHAnsi" w:cs="Calibri"/>
          <w:u w:val="single"/>
        </w:rPr>
        <w:t>in the areas of space science and environmental monitoring, the US has historically viewed space as an opportunity to build bridges with countries while simultaneously co-opting them into working on areas of our choice</w:t>
      </w:r>
      <w:r w:rsidRPr="003D1418">
        <w:rPr>
          <w:rFonts w:asciiTheme="minorHAnsi" w:eastAsia="Calibri" w:hAnsiTheme="minorHAnsi" w:cs="Calibri"/>
        </w:rPr>
        <w:t xml:space="preserve">, rather than areas not to our liking. </w:t>
      </w:r>
      <w:r w:rsidRPr="003D1418">
        <w:rPr>
          <w:rFonts w:asciiTheme="minorHAnsi" w:eastAsia="Calibri" w:hAnsiTheme="minorHAnsi" w:cs="Calibri"/>
          <w:b/>
          <w:bCs/>
          <w:u w:val="single"/>
        </w:rPr>
        <w:t>Cooperation is clearly the better option with China</w:t>
      </w:r>
      <w:r w:rsidRPr="003D1418">
        <w:rPr>
          <w:rFonts w:asciiTheme="minorHAnsi" w:eastAsia="Calibri" w:hAnsiTheme="minorHAnsi" w:cs="Calibri"/>
        </w:rPr>
        <w:t xml:space="preserve">, too. </w:t>
      </w:r>
      <w:r w:rsidRPr="003D1418">
        <w:rPr>
          <w:rFonts w:asciiTheme="minorHAnsi" w:eastAsia="Calibri" w:hAnsiTheme="minorHAnsi" w:cs="Calibri"/>
          <w:u w:val="single"/>
        </w:rPr>
        <w:t>The US could start slowly, rewarding Beijing for reciprocity and transparency by granting China an increasingly larger role in a joint program of manned exploration</w:t>
      </w:r>
      <w:r w:rsidRPr="003D1418">
        <w:rPr>
          <w:rFonts w:asciiTheme="minorHAnsi" w:eastAsia="Calibri" w:hAnsiTheme="minorHAnsi" w:cs="Calibri"/>
        </w:rPr>
        <w:t xml:space="preserve"> and development. S</w:t>
      </w:r>
      <w:r w:rsidRPr="003D1418">
        <w:rPr>
          <w:rFonts w:asciiTheme="minorHAnsi" w:eastAsia="Calibri" w:hAnsiTheme="minorHAnsi" w:cs="Calibri"/>
          <w:u w:val="single"/>
        </w:rPr>
        <w:t xml:space="preserve">pecifically, a US proposal to multilaterally review and expand the future of manned space exploration - from the ISS to another lunar voyage or even a Mars mission - on an incremental, inclusive basis would allow Washington to revitalize American space leadership. </w:t>
      </w:r>
      <w:r w:rsidRPr="003D1418">
        <w:rPr>
          <w:rFonts w:asciiTheme="minorHAnsi" w:eastAsia="Calibri" w:hAnsiTheme="minorHAnsi" w:cs="Calibri"/>
          <w:b/>
          <w:bCs/>
          <w:u w:val="single"/>
        </w:rPr>
        <w:t>Crucially, it would also give the US a means to influence the future direction of the Chinese space program.</w:t>
      </w:r>
      <w:r w:rsidRPr="003D1418">
        <w:rPr>
          <w:rFonts w:asciiTheme="minorHAnsi" w:eastAsia="Calibri" w:hAnsiTheme="minorHAnsi" w:cs="Calibri"/>
          <w:u w:val="single"/>
        </w:rPr>
        <w:t xml:space="preserve"> This option would counter the prevailing view of the US as a unilateralist hegemon and allow for a focus on infrastructure development that does not require unrealistic budget burdens</w:t>
      </w:r>
      <w:r w:rsidRPr="003D1418">
        <w:rPr>
          <w:rFonts w:asciiTheme="minorHAnsi" w:eastAsia="Calibri" w:hAnsiTheme="minorHAnsi" w:cs="Calibri"/>
        </w:rPr>
        <w:t xml:space="preserve">. While there is the risk of international politics intruding into the process over time, </w:t>
      </w:r>
      <w:r w:rsidRPr="003D1418">
        <w:rPr>
          <w:rFonts w:asciiTheme="minorHAnsi" w:eastAsia="Calibri" w:hAnsiTheme="minorHAnsi" w:cs="Calibri"/>
          <w:u w:val="single"/>
        </w:rPr>
        <w:t>that is counterbalanced by the vested interest such a program would give participants in system stabilit</w:t>
      </w:r>
      <w:r w:rsidRPr="003D1418">
        <w:rPr>
          <w:rFonts w:asciiTheme="minorHAnsi" w:eastAsia="Calibri" w:hAnsiTheme="minorHAnsi" w:cs="Calibri"/>
        </w:rPr>
        <w:t xml:space="preserve">y. To be sure, there would be resistance to working with China. Washington is replete with individuals adamantly objecting to cooperation with China on grounds from human rights to its status as the largest remaining communist country. </w:t>
      </w:r>
      <w:r w:rsidRPr="003D1418">
        <w:rPr>
          <w:rFonts w:asciiTheme="minorHAnsi" w:eastAsia="Calibri" w:hAnsiTheme="minorHAnsi" w:cs="Calibri"/>
          <w:u w:val="single"/>
        </w:rPr>
        <w:t>Isolating China, however, is increasingly a stance counterproductive to US interests, as a world without China is simply not possible</w:t>
      </w:r>
      <w:r w:rsidRPr="003D1418">
        <w:rPr>
          <w:rFonts w:asciiTheme="minorHAnsi" w:eastAsia="Calibri" w:hAnsiTheme="minorHAnsi" w:cs="Calibri"/>
        </w:rPr>
        <w:t xml:space="preserve">. US and Chinese interests frequently overlap, on North Korea and the Global War on Terror, for example, not to mention economics. </w:t>
      </w:r>
      <w:r w:rsidRPr="003D1418">
        <w:rPr>
          <w:rFonts w:asciiTheme="minorHAnsi" w:eastAsia="Calibri" w:hAnsiTheme="minorHAnsi" w:cs="Calibri"/>
          <w:u w:val="single"/>
        </w:rPr>
        <w:t>The U</w:t>
      </w:r>
      <w:r w:rsidRPr="003D1418">
        <w:rPr>
          <w:rFonts w:asciiTheme="minorHAnsi" w:eastAsia="Calibri" w:hAnsiTheme="minorHAnsi" w:cs="Calibri"/>
        </w:rPr>
        <w:t xml:space="preserve">nited </w:t>
      </w:r>
      <w:r w:rsidRPr="003D1418">
        <w:rPr>
          <w:rFonts w:asciiTheme="minorHAnsi" w:eastAsia="Calibri" w:hAnsiTheme="minorHAnsi" w:cs="Calibri"/>
          <w:u w:val="single"/>
        </w:rPr>
        <w:t>S</w:t>
      </w:r>
      <w:r w:rsidRPr="003D1418">
        <w:rPr>
          <w:rFonts w:asciiTheme="minorHAnsi" w:eastAsia="Calibri" w:hAnsiTheme="minorHAnsi" w:cs="Calibri"/>
        </w:rPr>
        <w:t xml:space="preserve">tates </w:t>
      </w:r>
      <w:r w:rsidRPr="003D1418">
        <w:rPr>
          <w:rFonts w:asciiTheme="minorHAnsi" w:eastAsia="Calibri" w:hAnsiTheme="minorHAnsi" w:cs="Calibri"/>
          <w:u w:val="single"/>
        </w:rPr>
        <w:t xml:space="preserve">has a window of opportunity to step in and use space cooperation to its advantage. Because space is considered so critical to the futures of both the US and China, any activity by one has been considered zero-sum by the other, triggering an action-reaction cycle and threatening escalation into an arms race </w:t>
      </w:r>
      <w:r w:rsidRPr="003D1418">
        <w:rPr>
          <w:rFonts w:asciiTheme="minorHAnsi" w:eastAsia="Calibri" w:hAnsiTheme="minorHAnsi" w:cs="Calibri"/>
        </w:rPr>
        <w:t xml:space="preserve">of technology and countermeasure development. </w:t>
      </w:r>
      <w:r w:rsidRPr="003D1418">
        <w:rPr>
          <w:rFonts w:asciiTheme="minorHAnsi" w:eastAsia="Calibri" w:hAnsiTheme="minorHAnsi" w:cs="Calibri"/>
          <w:b/>
          <w:bCs/>
          <w:u w:val="single"/>
        </w:rPr>
        <w:t>That direction can be changed</w:t>
      </w:r>
      <w:r w:rsidRPr="003D1418">
        <w:rPr>
          <w:rFonts w:asciiTheme="minorHAnsi" w:eastAsia="Calibri" w:hAnsiTheme="minorHAnsi" w:cs="Calibri"/>
        </w:rPr>
        <w:t xml:space="preserve">. </w:t>
      </w:r>
      <w:proofErr w:type="gramStart"/>
      <w:r w:rsidRPr="003D1418">
        <w:rPr>
          <w:rFonts w:asciiTheme="minorHAnsi" w:eastAsia="Calibri" w:hAnsiTheme="minorHAnsi" w:cs="Calibri"/>
          <w:u w:val="single"/>
        </w:rPr>
        <w:t>A</w:t>
      </w:r>
      <w:proofErr w:type="gramEnd"/>
      <w:r w:rsidRPr="003D1418">
        <w:rPr>
          <w:rFonts w:asciiTheme="minorHAnsi" w:eastAsia="Calibri" w:hAnsiTheme="minorHAnsi" w:cs="Calibri"/>
          <w:u w:val="single"/>
        </w:rPr>
        <w:t xml:space="preserve"> inclusive vision will give the US an opportunity to assume the mantle of leadership on a mission that could inspire the world and shift Chinese activities into areas more compatible with US interests</w:t>
      </w:r>
      <w:r w:rsidRPr="003D1418">
        <w:rPr>
          <w:rFonts w:asciiTheme="minorHAnsi" w:eastAsia="Calibri" w:hAnsiTheme="minorHAnsi" w:cs="Calibri"/>
        </w:rPr>
        <w:t xml:space="preserve">. On the geostrategic Wei Qi board, </w:t>
      </w:r>
      <w:r w:rsidRPr="003D1418">
        <w:rPr>
          <w:rFonts w:asciiTheme="minorHAnsi" w:eastAsia="Calibri" w:hAnsiTheme="minorHAnsi" w:cs="Calibri"/>
          <w:b/>
          <w:bCs/>
          <w:u w:val="single"/>
        </w:rPr>
        <w:t>cooperation is the best "next move" for the US.</w:t>
      </w:r>
    </w:p>
    <w:p w14:paraId="6F641D58" w14:textId="3AB0CA2C" w:rsidR="2A425CCE" w:rsidRPr="003D1418" w:rsidRDefault="2A425CCE" w:rsidP="2A425CCE">
      <w:pPr>
        <w:pStyle w:val="Heading4"/>
        <w:rPr>
          <w:rFonts w:asciiTheme="minorHAnsi" w:hAnsiTheme="minorHAnsi"/>
        </w:rPr>
      </w:pPr>
      <w:r w:rsidRPr="003D1418">
        <w:rPr>
          <w:rFonts w:asciiTheme="minorHAnsi" w:hAnsiTheme="minorHAnsi"/>
        </w:rPr>
        <w:t xml:space="preserve">cooperation prevents the rise of an </w:t>
      </w:r>
      <w:r w:rsidRPr="003D1418">
        <w:rPr>
          <w:rFonts w:asciiTheme="minorHAnsi" w:hAnsiTheme="minorHAnsi"/>
          <w:i/>
        </w:rPr>
        <w:t>independent</w:t>
      </w:r>
      <w:r w:rsidRPr="003D1418">
        <w:rPr>
          <w:rFonts w:asciiTheme="minorHAnsi" w:hAnsiTheme="minorHAnsi"/>
        </w:rPr>
        <w:t xml:space="preserve"> Chinese space program</w:t>
      </w:r>
    </w:p>
    <w:p w14:paraId="206DAA13" w14:textId="018C08A5" w:rsidR="2A425CCE" w:rsidRPr="003D1418" w:rsidRDefault="2A425CCE">
      <w:pPr>
        <w:rPr>
          <w:rFonts w:asciiTheme="minorHAnsi" w:hAnsiTheme="minorHAnsi"/>
        </w:rPr>
      </w:pPr>
      <w:r w:rsidRPr="003D1418">
        <w:rPr>
          <w:rFonts w:asciiTheme="minorHAnsi" w:eastAsia="Calibri" w:hAnsiTheme="minorHAnsi" w:cs="Calibri"/>
        </w:rPr>
        <w:t xml:space="preserve">Zhou 8 (Yi Zhou, Center for Space Science and Applied Research, Chinese Academy of Sciences, George Washington University, "Perspectives on Sino-US cooperation in civil space programs", 7/14/08, </w:t>
      </w:r>
      <w:hyperlink r:id="rId21">
        <w:r w:rsidRPr="003D1418">
          <w:rPr>
            <w:rStyle w:val="Hyperlink"/>
            <w:rFonts w:asciiTheme="minorHAnsi" w:eastAsia="Calibri" w:hAnsiTheme="minorHAnsi" w:cs="Calibri"/>
          </w:rPr>
          <w:t>www.sciencedirect.com/science/article/pii/S0265964608000404//avi</w:t>
        </w:r>
      </w:hyperlink>
      <w:r w:rsidRPr="003D1418">
        <w:rPr>
          <w:rFonts w:asciiTheme="minorHAnsi" w:eastAsia="Calibri" w:hAnsiTheme="minorHAnsi" w:cs="Calibri"/>
        </w:rPr>
        <w:t>)</w:t>
      </w:r>
    </w:p>
    <w:p w14:paraId="655FA5A9" w14:textId="1E2E121D" w:rsidR="2A425CCE" w:rsidRPr="003D1418" w:rsidRDefault="2A425CCE">
      <w:pPr>
        <w:rPr>
          <w:rFonts w:asciiTheme="minorHAnsi" w:hAnsiTheme="minorHAnsi"/>
        </w:rPr>
      </w:pPr>
      <w:r w:rsidRPr="003D1418">
        <w:rPr>
          <w:rFonts w:asciiTheme="minorHAnsi" w:eastAsia="Calibri" w:hAnsiTheme="minorHAnsi" w:cs="Calibri"/>
        </w:rPr>
        <w:t xml:space="preserve">Over recent </w:t>
      </w:r>
      <w:proofErr w:type="gramStart"/>
      <w:r w:rsidRPr="003D1418">
        <w:rPr>
          <w:rFonts w:asciiTheme="minorHAnsi" w:eastAsia="Calibri" w:hAnsiTheme="minorHAnsi" w:cs="Calibri"/>
        </w:rPr>
        <w:t>years</w:t>
      </w:r>
      <w:proofErr w:type="gramEnd"/>
      <w:r w:rsidRPr="003D1418">
        <w:rPr>
          <w:rFonts w:asciiTheme="minorHAnsi" w:eastAsia="Calibri" w:hAnsiTheme="minorHAnsi" w:cs="Calibri"/>
        </w:rPr>
        <w:t xml:space="preserve"> political relations between China and the USA have swayed, with a stable and acceptable position for both sides being sought. This suggests a bright future in political relations for China and the USA, since all these recent moves imply that there exists a possibility for the two countries to open doors in civilian space cooperation. In this article the current relations between China and USA in space cooperation are summarized. The possibilities for cooperation are discussed, with an analysis of the positive and negative postures of both countries. Finally, a step-by-step approach to cooperation in civil space areas, particularly space science and exploration programs, is suggested. This article does not address issues of security space and how they might influence the evolution of civilian space cooperation. Clearly one impact of the January 2007 Chinese ASAT test was to put at least a temporary halt to US–Chinese discussions on possible cooperation. China is concerned with the implications of US military space capabilities for its security interests, and the USA reciprocally is concerned with the potential build-up of Chinese capabilities to counter US military space capabilities. These considerations form the background of this paper's discussion, but are not treated in detail here. 2. The mutual benefits of space cooperation Both China and the USA are important countries in global politics, economics and space activity. Both countries’ national space policies are supportive of international cooperation on space activities. They have also made progress and benefited from space cooperation with their partners in past years. However, there is only a limited number of individuals from the two countries visiting each other on a non-official basis and sparse information exchange on space. China and the USA have no government space cooperation agreement. China does not have any cooperative space projects with NASA either, although both countries have joined other multilateral government agreements, such as the International Living with a Star (ILWS), Committee on Earth Observation Satellites (CEOS), the Global Exploration Strategy, the Outer Space Treaty and other related international space law treaties. Can China become a new partner of the USA in the near future after Europe, Japan and even Russia, and directly collaborate on space with it? Would both countries benefit from bilateral space collaboration? On the one hand, there are many obvious potential benefits that could emerge for China's space program. According to China's official space policy, the country will develop programs balanced between space science, space technology and space applications. The objective is grand, but it is difficult to attain these goals because of China's present limited space capability, budget and experience. Cooperation with developed space countries, including Russia, Europe and the USA will be a short cut for China to obtain these objectives. For example: • Bilateral cooperation on space science missions will improve China's scientific instrument development and data analysis capability, as well as its research system capability. • Bilateral cooperation on human spaceflight will quicken China's breakthrough in the key technology problems of human spaceflight and related areas. • By developing its space technology, China will improve the competitive ability of its space products in the global market. • Bilateral space cooperation will improve the level of professionalism and project management in the field. • Civil space cooperation will potentially promote China's military modernization via dual use space technology in some limited areas, </w:t>
      </w:r>
      <w:r w:rsidRPr="003D1418">
        <w:rPr>
          <w:rFonts w:asciiTheme="minorHAnsi" w:eastAsia="Calibri" w:hAnsiTheme="minorHAnsi" w:cs="Calibri"/>
          <w:i/>
          <w:iCs/>
        </w:rPr>
        <w:t xml:space="preserve">although cooperation with the USA could weaken the independence of current Chinese space technology efforts in general. </w:t>
      </w:r>
      <w:r w:rsidRPr="003D1418">
        <w:rPr>
          <w:rFonts w:asciiTheme="minorHAnsi" w:eastAsia="Calibri" w:hAnsiTheme="minorHAnsi" w:cs="Calibri"/>
        </w:rPr>
        <w:t>Indeed, one of the main reasons why China has used cooperation with other countries is to speed up its indigenous space effort by participating in and learning from the experience of different programs, rather than focusing on attempting to acquire knowledge of key technologies. On the other hand, some commentators in the USA worry that cooperation with China will somehow compromise US economic and political progress and even US national security [7]. However, there are several potential benefits for the USA which should be given greater consideration: •</w:t>
      </w:r>
    </w:p>
    <w:p w14:paraId="3986DE2D" w14:textId="74F71037" w:rsidR="2A425CCE" w:rsidRPr="003D1418" w:rsidRDefault="2A425CCE" w:rsidP="2A425CCE">
      <w:pPr>
        <w:rPr>
          <w:rFonts w:asciiTheme="minorHAnsi" w:hAnsiTheme="minorHAnsi"/>
        </w:rPr>
      </w:pPr>
    </w:p>
    <w:sectPr w:rsidR="2A425CCE" w:rsidRPr="003D1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36E"/>
    <w:rsid w:val="0006726E"/>
    <w:rsid w:val="00082CCD"/>
    <w:rsid w:val="000D136E"/>
    <w:rsid w:val="001739DF"/>
    <w:rsid w:val="001C6A54"/>
    <w:rsid w:val="002D198E"/>
    <w:rsid w:val="00397031"/>
    <w:rsid w:val="003A5D41"/>
    <w:rsid w:val="003D1418"/>
    <w:rsid w:val="00543273"/>
    <w:rsid w:val="00577720"/>
    <w:rsid w:val="006169B9"/>
    <w:rsid w:val="00651052"/>
    <w:rsid w:val="0074580D"/>
    <w:rsid w:val="00752AF8"/>
    <w:rsid w:val="00905B17"/>
    <w:rsid w:val="00A64A48"/>
    <w:rsid w:val="00A85A32"/>
    <w:rsid w:val="00BB510F"/>
    <w:rsid w:val="00C53A55"/>
    <w:rsid w:val="00C65E98"/>
    <w:rsid w:val="00E10387"/>
    <w:rsid w:val="00E4633F"/>
    <w:rsid w:val="2A425CCE"/>
    <w:rsid w:val="2C375960"/>
    <w:rsid w:val="77710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9AF0"/>
  <w15:chartTrackingRefBased/>
  <w15:docId w15:val="{F122DA0E-AC1A-443F-8502-A0D37A60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D1418"/>
    <w:rPr>
      <w:rFonts w:ascii="Calibri" w:hAnsi="Calibri"/>
    </w:rPr>
  </w:style>
  <w:style w:type="paragraph" w:styleId="Heading1">
    <w:name w:val="heading 1"/>
    <w:aliases w:val="Pocket"/>
    <w:basedOn w:val="Normal"/>
    <w:next w:val="Normal"/>
    <w:link w:val="Heading1Char"/>
    <w:qFormat/>
    <w:rsid w:val="003D14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14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D14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3"/>
    <w:unhideWhenUsed/>
    <w:qFormat/>
    <w:rsid w:val="003D14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14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418"/>
  </w:style>
  <w:style w:type="character" w:customStyle="1" w:styleId="Heading1Char">
    <w:name w:val="Heading 1 Char"/>
    <w:aliases w:val="Pocket Char"/>
    <w:basedOn w:val="DefaultParagraphFont"/>
    <w:link w:val="Heading1"/>
    <w:rsid w:val="003D14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14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14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3D1418"/>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Underlined,Box"/>
    <w:basedOn w:val="DefaultParagraphFont"/>
    <w:link w:val="textbold"/>
    <w:uiPriority w:val="7"/>
    <w:qFormat/>
    <w:rsid w:val="003D141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141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Citation Char Char Char,ci,c,Bo,B"/>
    <w:basedOn w:val="DefaultParagraphFont"/>
    <w:uiPriority w:val="6"/>
    <w:qFormat/>
    <w:rsid w:val="003D1418"/>
    <w:rPr>
      <w:b w:val="0"/>
      <w:sz w:val="22"/>
      <w:u w:val="single"/>
    </w:rPr>
  </w:style>
  <w:style w:type="character" w:styleId="Hyperlink">
    <w:name w:val="Hyperlink"/>
    <w:aliases w:val="heading 1 (block title),Important,Read,Card Text,Internet Link,Analytic Text"/>
    <w:basedOn w:val="DefaultParagraphFont"/>
    <w:uiPriority w:val="99"/>
    <w:unhideWhenUsed/>
    <w:rsid w:val="003D1418"/>
    <w:rPr>
      <w:color w:val="auto"/>
      <w:u w:val="none"/>
    </w:rPr>
  </w:style>
  <w:style w:type="character" w:styleId="FollowedHyperlink">
    <w:name w:val="FollowedHyperlink"/>
    <w:basedOn w:val="DefaultParagraphFont"/>
    <w:uiPriority w:val="99"/>
    <w:semiHidden/>
    <w:unhideWhenUsed/>
    <w:rsid w:val="003D1418"/>
    <w:rPr>
      <w:color w:val="auto"/>
      <w:u w:val="none"/>
    </w:rPr>
  </w:style>
  <w:style w:type="paragraph" w:styleId="NormalWeb">
    <w:name w:val="Normal (Web)"/>
    <w:basedOn w:val="Normal"/>
    <w:uiPriority w:val="99"/>
    <w:unhideWhenUsed/>
    <w:rsid w:val="000D13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0D13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6pt">
    <w:name w:val="Card 6pt"/>
    <w:basedOn w:val="Heading4"/>
    <w:qFormat/>
    <w:rsid w:val="000D136E"/>
    <w:pPr>
      <w:keepNext w:val="0"/>
      <w:keepLines w:val="0"/>
      <w:spacing w:before="0" w:line="240" w:lineRule="auto"/>
      <w:outlineLvl w:val="9"/>
    </w:pPr>
    <w:rPr>
      <w:rFonts w:ascii="Garamond" w:eastAsia="Calibri" w:hAnsi="Garamond" w:cs="Times New Roman"/>
      <w:b w:val="0"/>
      <w:iCs w:val="0"/>
      <w:sz w:val="12"/>
      <w:szCs w:val="20"/>
    </w:rPr>
  </w:style>
  <w:style w:type="paragraph" w:customStyle="1" w:styleId="GAUnderline">
    <w:name w:val="GA Underline"/>
    <w:basedOn w:val="Normal"/>
    <w:link w:val="GAUnderlineChar"/>
    <w:qFormat/>
    <w:rsid w:val="000D136E"/>
    <w:pPr>
      <w:spacing w:after="0" w:line="240" w:lineRule="auto"/>
    </w:pPr>
    <w:rPr>
      <w:rFonts w:ascii="Garamond" w:eastAsia="Calibri" w:hAnsi="Garamond" w:cs="Times New Roman"/>
      <w:sz w:val="24"/>
      <w:szCs w:val="20"/>
      <w:u w:val="single"/>
    </w:rPr>
  </w:style>
  <w:style w:type="character" w:customStyle="1" w:styleId="GAUnderlineChar">
    <w:name w:val="GA Underline Char"/>
    <w:basedOn w:val="DefaultParagraphFont"/>
    <w:link w:val="GAUnderline"/>
    <w:rsid w:val="000D136E"/>
    <w:rPr>
      <w:rFonts w:ascii="Garamond" w:eastAsia="Calibri" w:hAnsi="Garamond" w:cs="Times New Roman"/>
      <w:sz w:val="24"/>
      <w:szCs w:val="20"/>
      <w:u w:val="single"/>
    </w:rPr>
  </w:style>
  <w:style w:type="character" w:customStyle="1" w:styleId="CardsFont12ptCharCharCharChar">
    <w:name w:val="Cards + Font: 12 pt Char Char Char Char"/>
    <w:basedOn w:val="DefaultParagraphFont"/>
    <w:rsid w:val="000D136E"/>
    <w:rPr>
      <w:sz w:val="24"/>
      <w:szCs w:val="24"/>
      <w:u w:val="thick"/>
      <w:lang w:val="en-US" w:eastAsia="en-US" w:bidi="ar-SA"/>
    </w:rPr>
  </w:style>
  <w:style w:type="paragraph" w:customStyle="1" w:styleId="paragraph">
    <w:name w:val="paragraph"/>
    <w:basedOn w:val="Normal"/>
    <w:rsid w:val="000D13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D136E"/>
  </w:style>
  <w:style w:type="character" w:customStyle="1" w:styleId="eop">
    <w:name w:val="eop"/>
    <w:basedOn w:val="DefaultParagraphFont"/>
    <w:rsid w:val="000D136E"/>
  </w:style>
  <w:style w:type="character" w:customStyle="1" w:styleId="apple-converted-space">
    <w:name w:val="apple-converted-space"/>
    <w:basedOn w:val="DefaultParagraphFont"/>
    <w:rsid w:val="000D136E"/>
  </w:style>
  <w:style w:type="character" w:customStyle="1" w:styleId="spellingerror">
    <w:name w:val="spellingerror"/>
    <w:basedOn w:val="DefaultParagraphFont"/>
    <w:rsid w:val="000D1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502028">
      <w:bodyDiv w:val="1"/>
      <w:marLeft w:val="0"/>
      <w:marRight w:val="0"/>
      <w:marTop w:val="0"/>
      <w:marBottom w:val="0"/>
      <w:divBdr>
        <w:top w:val="none" w:sz="0" w:space="0" w:color="auto"/>
        <w:left w:val="none" w:sz="0" w:space="0" w:color="auto"/>
        <w:bottom w:val="none" w:sz="0" w:space="0" w:color="auto"/>
        <w:right w:val="none" w:sz="0" w:space="0" w:color="auto"/>
      </w:divBdr>
      <w:divsChild>
        <w:div w:id="871108865">
          <w:marLeft w:val="0"/>
          <w:marRight w:val="0"/>
          <w:marTop w:val="0"/>
          <w:marBottom w:val="0"/>
          <w:divBdr>
            <w:top w:val="none" w:sz="0" w:space="0" w:color="auto"/>
            <w:left w:val="none" w:sz="0" w:space="0" w:color="auto"/>
            <w:bottom w:val="none" w:sz="0" w:space="0" w:color="auto"/>
            <w:right w:val="none" w:sz="0" w:space="0" w:color="auto"/>
          </w:divBdr>
        </w:div>
        <w:div w:id="1775589078">
          <w:marLeft w:val="0"/>
          <w:marRight w:val="0"/>
          <w:marTop w:val="0"/>
          <w:marBottom w:val="0"/>
          <w:divBdr>
            <w:top w:val="none" w:sz="0" w:space="0" w:color="auto"/>
            <w:left w:val="none" w:sz="0" w:space="0" w:color="auto"/>
            <w:bottom w:val="none" w:sz="0" w:space="0" w:color="auto"/>
            <w:right w:val="none" w:sz="0" w:space="0" w:color="auto"/>
          </w:divBdr>
        </w:div>
        <w:div w:id="2034568095">
          <w:marLeft w:val="0"/>
          <w:marRight w:val="0"/>
          <w:marTop w:val="0"/>
          <w:marBottom w:val="0"/>
          <w:divBdr>
            <w:top w:val="none" w:sz="0" w:space="0" w:color="auto"/>
            <w:left w:val="none" w:sz="0" w:space="0" w:color="auto"/>
            <w:bottom w:val="none" w:sz="0" w:space="0" w:color="auto"/>
            <w:right w:val="none" w:sz="0" w:space="0" w:color="auto"/>
          </w:divBdr>
        </w:div>
        <w:div w:id="1396244945">
          <w:marLeft w:val="0"/>
          <w:marRight w:val="0"/>
          <w:marTop w:val="0"/>
          <w:marBottom w:val="0"/>
          <w:divBdr>
            <w:top w:val="none" w:sz="0" w:space="0" w:color="auto"/>
            <w:left w:val="none" w:sz="0" w:space="0" w:color="auto"/>
            <w:bottom w:val="none" w:sz="0" w:space="0" w:color="auto"/>
            <w:right w:val="none" w:sz="0" w:space="0" w:color="auto"/>
          </w:divBdr>
        </w:div>
        <w:div w:id="968129119">
          <w:marLeft w:val="0"/>
          <w:marRight w:val="0"/>
          <w:marTop w:val="0"/>
          <w:marBottom w:val="0"/>
          <w:divBdr>
            <w:top w:val="none" w:sz="0" w:space="0" w:color="auto"/>
            <w:left w:val="none" w:sz="0" w:space="0" w:color="auto"/>
            <w:bottom w:val="none" w:sz="0" w:space="0" w:color="auto"/>
            <w:right w:val="none" w:sz="0" w:space="0" w:color="auto"/>
          </w:divBdr>
        </w:div>
        <w:div w:id="798954631">
          <w:marLeft w:val="0"/>
          <w:marRight w:val="0"/>
          <w:marTop w:val="0"/>
          <w:marBottom w:val="0"/>
          <w:divBdr>
            <w:top w:val="none" w:sz="0" w:space="0" w:color="auto"/>
            <w:left w:val="none" w:sz="0" w:space="0" w:color="auto"/>
            <w:bottom w:val="none" w:sz="0" w:space="0" w:color="auto"/>
            <w:right w:val="none" w:sz="0" w:space="0" w:color="auto"/>
          </w:divBdr>
        </w:div>
        <w:div w:id="37290993">
          <w:marLeft w:val="0"/>
          <w:marRight w:val="0"/>
          <w:marTop w:val="0"/>
          <w:marBottom w:val="0"/>
          <w:divBdr>
            <w:top w:val="none" w:sz="0" w:space="0" w:color="auto"/>
            <w:left w:val="none" w:sz="0" w:space="0" w:color="auto"/>
            <w:bottom w:val="none" w:sz="0" w:space="0" w:color="auto"/>
            <w:right w:val="none" w:sz="0" w:space="0" w:color="auto"/>
          </w:divBdr>
        </w:div>
        <w:div w:id="1121411574">
          <w:marLeft w:val="0"/>
          <w:marRight w:val="0"/>
          <w:marTop w:val="0"/>
          <w:marBottom w:val="0"/>
          <w:divBdr>
            <w:top w:val="none" w:sz="0" w:space="0" w:color="auto"/>
            <w:left w:val="none" w:sz="0" w:space="0" w:color="auto"/>
            <w:bottom w:val="none" w:sz="0" w:space="0" w:color="auto"/>
            <w:right w:val="none" w:sz="0" w:space="0" w:color="auto"/>
          </w:divBdr>
        </w:div>
        <w:div w:id="1197548986">
          <w:marLeft w:val="0"/>
          <w:marRight w:val="0"/>
          <w:marTop w:val="0"/>
          <w:marBottom w:val="0"/>
          <w:divBdr>
            <w:top w:val="none" w:sz="0" w:space="0" w:color="auto"/>
            <w:left w:val="none" w:sz="0" w:space="0" w:color="auto"/>
            <w:bottom w:val="none" w:sz="0" w:space="0" w:color="auto"/>
            <w:right w:val="none" w:sz="0" w:space="0" w:color="auto"/>
          </w:divBdr>
        </w:div>
        <w:div w:id="1990359621">
          <w:marLeft w:val="0"/>
          <w:marRight w:val="0"/>
          <w:marTop w:val="0"/>
          <w:marBottom w:val="0"/>
          <w:divBdr>
            <w:top w:val="none" w:sz="0" w:space="0" w:color="auto"/>
            <w:left w:val="none" w:sz="0" w:space="0" w:color="auto"/>
            <w:bottom w:val="none" w:sz="0" w:space="0" w:color="auto"/>
            <w:right w:val="none" w:sz="0" w:space="0" w:color="auto"/>
          </w:divBdr>
        </w:div>
        <w:div w:id="1404134350">
          <w:marLeft w:val="0"/>
          <w:marRight w:val="0"/>
          <w:marTop w:val="0"/>
          <w:marBottom w:val="0"/>
          <w:divBdr>
            <w:top w:val="none" w:sz="0" w:space="0" w:color="auto"/>
            <w:left w:val="none" w:sz="0" w:space="0" w:color="auto"/>
            <w:bottom w:val="none" w:sz="0" w:space="0" w:color="auto"/>
            <w:right w:val="none" w:sz="0" w:space="0" w:color="auto"/>
          </w:divBdr>
        </w:div>
        <w:div w:id="2109233575">
          <w:marLeft w:val="0"/>
          <w:marRight w:val="0"/>
          <w:marTop w:val="0"/>
          <w:marBottom w:val="0"/>
          <w:divBdr>
            <w:top w:val="none" w:sz="0" w:space="0" w:color="auto"/>
            <w:left w:val="none" w:sz="0" w:space="0" w:color="auto"/>
            <w:bottom w:val="none" w:sz="0" w:space="0" w:color="auto"/>
            <w:right w:val="none" w:sz="0" w:space="0" w:color="auto"/>
          </w:divBdr>
        </w:div>
        <w:div w:id="62917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post.com/wp-dyn/content/article/2011/01/21/AR2011012104480.html" TargetMode="External"/><Relationship Id="rId13" Type="http://schemas.openxmlformats.org/officeDocument/2006/relationships/hyperlink" Target="http://www.ejinsight.com/20160426-space-china-seeks-cooperation-with-the-us" TargetMode="External"/><Relationship Id="rId18" Type="http://schemas.openxmlformats.org/officeDocument/2006/relationships/hyperlink" Target="http://warontherocks.com/2016/04/use-outer-space-to-strengthen-u-s-china-ties" TargetMode="External"/><Relationship Id="rId3" Type="http://schemas.openxmlformats.org/officeDocument/2006/relationships/settings" Target="settings.xml"/><Relationship Id="rId21" Type="http://schemas.openxmlformats.org/officeDocument/2006/relationships/hyperlink" Target="http://www.sciencedirect.com/science/article/pii/S0265964608000404/avi" TargetMode="External"/><Relationship Id="rId7" Type="http://schemas.openxmlformats.org/officeDocument/2006/relationships/hyperlink" Target="http://www.sciencedirect.com/science/article/pii/S0265964608000404//avi" TargetMode="External"/><Relationship Id="rId12" Type="http://schemas.openxmlformats.org/officeDocument/2006/relationships/hyperlink" Target="http://www.parabolicarc.com/2016/05/10/chinese-space-program-increases-international-cooperation" TargetMode="External"/><Relationship Id="rId17" Type="http://schemas.openxmlformats.org/officeDocument/2006/relationships/hyperlink" Target="http://spacenews.com/41256two-perspectives-on-us-china-space-cooperation" TargetMode="External"/><Relationship Id="rId2" Type="http://schemas.openxmlformats.org/officeDocument/2006/relationships/styles" Target="styles.xml"/><Relationship Id="rId16" Type="http://schemas.openxmlformats.org/officeDocument/2006/relationships/hyperlink" Target="http://qz.com/523094/nasa-has-no-choice-but-to-refuse-chinas-request-for-help-on-a-new-space-station" TargetMode="External"/><Relationship Id="rId20" Type="http://schemas.openxmlformats.org/officeDocument/2006/relationships/hyperlink" Target="http://yaleglobal.yale.edu/content/chinese-chess-space//sb" TargetMode="External"/><Relationship Id="rId1" Type="http://schemas.openxmlformats.org/officeDocument/2006/relationships/numbering" Target="numbering.xml"/><Relationship Id="rId6" Type="http://schemas.openxmlformats.org/officeDocument/2006/relationships/hyperlink" Target="http://www.airpower.maxwell.af.mil/airchronicles/apj/apj98/win98/deblois.pdf" TargetMode="External"/><Relationship Id="rId11" Type="http://schemas.openxmlformats.org/officeDocument/2006/relationships/hyperlink" Target="http://www.techinsider.io/nasa-china-collaboration-illegal-2015-10" TargetMode="External"/><Relationship Id="rId5" Type="http://schemas.openxmlformats.org/officeDocument/2006/relationships/hyperlink" Target="http://qz.com/523094/nasa-has-no-choice-but-to-refuse-chinas-request-for-help-on-a-new-space-station" TargetMode="External"/><Relationship Id="rId15" Type="http://schemas.openxmlformats.org/officeDocument/2006/relationships/hyperlink" Target="https://www.bloomberg.com/view/articles/2015-10-19/nasa-should-cooperate-with-china-in-space" TargetMode="External"/><Relationship Id="rId23" Type="http://schemas.openxmlformats.org/officeDocument/2006/relationships/theme" Target="theme/theme1.xml"/><Relationship Id="rId10" Type="http://schemas.openxmlformats.org/officeDocument/2006/relationships/hyperlink" Target="http://www.voanews.com/content/nasa-congress-us-china-space-cooperation-law/3344926.html" TargetMode="External"/><Relationship Id="rId19" Type="http://schemas.openxmlformats.org/officeDocument/2006/relationships/hyperlink" Target="http://www.spacepolicyonline.com/news/johnson-freese-why-wolf-is-wrong-about-us-china-space-cooperation" TargetMode="External"/><Relationship Id="rId4" Type="http://schemas.openxmlformats.org/officeDocument/2006/relationships/webSettings" Target="webSettings.xml"/><Relationship Id="rId9" Type="http://schemas.openxmlformats.org/officeDocument/2006/relationships/hyperlink" Target="http://www.thespacereview.com/article/661/1" TargetMode="External"/><Relationship Id="rId14" Type="http://schemas.openxmlformats.org/officeDocument/2006/relationships/hyperlink" Target="http://gbtimes.com/china/nasa-chief-says-ban-china-space-cooperation-temporar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c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16271</Words>
  <Characters>92749</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Wargo</dc:creator>
  <cp:keywords/>
  <dc:description/>
  <cp:lastModifiedBy>Kelvin Castro</cp:lastModifiedBy>
  <cp:revision>11</cp:revision>
  <dcterms:created xsi:type="dcterms:W3CDTF">2016-07-18T02:49:00Z</dcterms:created>
  <dcterms:modified xsi:type="dcterms:W3CDTF">2016-07-25T16:57:00Z</dcterms:modified>
</cp:coreProperties>
</file>