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764" w:rsidRPr="00296209" w:rsidRDefault="00327D1A" w:rsidP="002352B1">
      <w:pPr>
        <w:pStyle w:val="Heading1"/>
      </w:pPr>
      <w:r w:rsidRPr="00296209">
        <w:t xml:space="preserve">Assurance DA </w:t>
      </w:r>
    </w:p>
    <w:p w:rsidR="00327D1A" w:rsidRPr="00296209" w:rsidRDefault="00327D1A" w:rsidP="00327D1A">
      <w:pPr>
        <w:pStyle w:val="Heading2"/>
      </w:pPr>
      <w:r w:rsidRPr="00296209">
        <w:t>Shell</w:t>
      </w:r>
    </w:p>
    <w:p w:rsidR="00327D1A" w:rsidRDefault="00B26E9D" w:rsidP="00B26E9D">
      <w:pPr>
        <w:pStyle w:val="Heading3"/>
      </w:pPr>
      <w:r>
        <w:t>1NC</w:t>
      </w:r>
    </w:p>
    <w:p w:rsidR="00B26E9D" w:rsidRPr="00B26E9D" w:rsidRDefault="00B26E9D" w:rsidP="00B26E9D"/>
    <w:p w:rsidR="00B26E9D" w:rsidRDefault="00995FB9" w:rsidP="003E4543">
      <w:pPr>
        <w:pStyle w:val="Heading4"/>
      </w:pPr>
      <w:bookmarkStart w:id="0" w:name="_GoBack"/>
      <w:bookmarkEnd w:id="0"/>
      <w:r>
        <w:t>**</w:t>
      </w:r>
      <w:r w:rsidR="00B26E9D" w:rsidRPr="00296209">
        <w:t xml:space="preserve">Regional commitment </w:t>
      </w:r>
      <w:r w:rsidR="002352B1">
        <w:t>trending up</w:t>
      </w:r>
      <w:r w:rsidR="00B26E9D" w:rsidRPr="00296209">
        <w:t xml:space="preserve"> now </w:t>
      </w:r>
      <w:r w:rsidR="00B26E9D">
        <w:t>but a credibility gap would cause</w:t>
      </w:r>
      <w:r w:rsidR="00B26E9D" w:rsidRPr="00296209">
        <w:t xml:space="preserve"> cascading </w:t>
      </w:r>
      <w:proofErr w:type="spellStart"/>
      <w:r w:rsidR="00B26E9D" w:rsidRPr="00296209">
        <w:t>prolif</w:t>
      </w:r>
      <w:proofErr w:type="spellEnd"/>
      <w:r w:rsidR="00B26E9D" w:rsidRPr="00296209">
        <w:t xml:space="preserve"> and </w:t>
      </w:r>
      <w:proofErr w:type="spellStart"/>
      <w:r w:rsidR="00B26E9D" w:rsidRPr="00296209">
        <w:t>miscalc</w:t>
      </w:r>
      <w:proofErr w:type="spellEnd"/>
    </w:p>
    <w:p w:rsidR="00995FB9" w:rsidRPr="00995FB9" w:rsidRDefault="00995FB9" w:rsidP="00995FB9">
      <w:r>
        <w:t xml:space="preserve">Evidence is talking about abandoning Japan and South Korea – why is that the </w:t>
      </w:r>
      <w:proofErr w:type="spellStart"/>
      <w:r>
        <w:t>aff</w:t>
      </w:r>
      <w:proofErr w:type="spellEnd"/>
      <w:r>
        <w:t>? (no link argument)</w:t>
      </w:r>
    </w:p>
    <w:p w:rsidR="00B26E9D" w:rsidRPr="00296209" w:rsidRDefault="00B26E9D" w:rsidP="00B26E9D">
      <w:r w:rsidRPr="00296209">
        <w:t xml:space="preserve">Thomas </w:t>
      </w:r>
      <w:r w:rsidRPr="003E4543">
        <w:rPr>
          <w:rStyle w:val="Style13ptBold"/>
        </w:rPr>
        <w:t>Berger 14</w:t>
      </w:r>
      <w:r w:rsidRPr="00296209">
        <w:t xml:space="preserve">, Professor of International Relations at Boston University’s </w:t>
      </w:r>
      <w:proofErr w:type="spellStart"/>
      <w:r w:rsidRPr="00296209">
        <w:t>Pardee</w:t>
      </w:r>
      <w:proofErr w:type="spellEnd"/>
      <w:r w:rsidRPr="00296209">
        <w:t xml:space="preserve"> School of Global Studies, PhD from MIT, “Re: Richard Samuel's NY Times quote,” 3 Jul 2014, https://japanforum.nbr.org/scripts/wa.exe?A2=ind1407&amp;L=LIST&amp;F=&amp;S=&amp;P=19341</w:t>
      </w:r>
    </w:p>
    <w:p w:rsidR="00B26E9D" w:rsidRPr="00296209" w:rsidRDefault="00B26E9D" w:rsidP="00B26E9D">
      <w:r w:rsidRPr="00296209">
        <w:rPr>
          <w:rStyle w:val="StyleUnderline"/>
        </w:rPr>
        <w:t>At this point</w:t>
      </w:r>
      <w:r w:rsidRPr="00296209">
        <w:t xml:space="preserve"> in time, however, </w:t>
      </w:r>
      <w:r w:rsidRPr="000D0E2C">
        <w:rPr>
          <w:rStyle w:val="Emphasis"/>
          <w:b w:val="0"/>
        </w:rPr>
        <w:t>it would be premature to base policy on the expectation of inevitable American decline.</w:t>
      </w:r>
      <w:r w:rsidRPr="00296209">
        <w:t xml:space="preserve"> </w:t>
      </w:r>
      <w:r w:rsidRPr="00A77FDA">
        <w:rPr>
          <w:rStyle w:val="StyleUnderline"/>
          <w:highlight w:val="cyan"/>
        </w:rPr>
        <w:t>The</w:t>
      </w:r>
      <w:r w:rsidRPr="00296209">
        <w:rPr>
          <w:rStyle w:val="StyleUnderline"/>
        </w:rPr>
        <w:t xml:space="preserve"> military </w:t>
      </w:r>
      <w:r w:rsidRPr="00A77FDA">
        <w:rPr>
          <w:rStyle w:val="StyleUnderline"/>
          <w:highlight w:val="cyan"/>
        </w:rPr>
        <w:t>balance continues to favor the US and its allies</w:t>
      </w:r>
      <w:r w:rsidRPr="00296209">
        <w:rPr>
          <w:rStyle w:val="StyleUnderline"/>
        </w:rPr>
        <w:t xml:space="preserve">, and if they work together </w:t>
      </w:r>
      <w:r w:rsidRPr="00A77FDA">
        <w:rPr>
          <w:rStyle w:val="StyleUnderline"/>
          <w:highlight w:val="cyan"/>
        </w:rPr>
        <w:t xml:space="preserve">they should be able to </w:t>
      </w:r>
      <w:r w:rsidRPr="00A77FDA">
        <w:rPr>
          <w:rStyle w:val="Emphasis"/>
          <w:b w:val="0"/>
          <w:highlight w:val="cyan"/>
        </w:rPr>
        <w:t xml:space="preserve">avoid a </w:t>
      </w:r>
      <w:r w:rsidRPr="000D0E2C">
        <w:rPr>
          <w:rStyle w:val="Emphasis"/>
          <w:b w:val="0"/>
        </w:rPr>
        <w:t xml:space="preserve">too </w:t>
      </w:r>
      <w:r w:rsidRPr="00A77FDA">
        <w:rPr>
          <w:rStyle w:val="Emphasis"/>
          <w:b w:val="0"/>
          <w:highlight w:val="cyan"/>
        </w:rPr>
        <w:t>dramatic shift for a considerable time</w:t>
      </w:r>
      <w:r w:rsidRPr="000D0E2C">
        <w:rPr>
          <w:rStyle w:val="Emphasis"/>
          <w:b w:val="0"/>
        </w:rPr>
        <w:t xml:space="preserve"> to come</w:t>
      </w:r>
      <w:r w:rsidRPr="00A77FDA">
        <w:rPr>
          <w:rStyle w:val="StyleUnderline"/>
          <w:highlight w:val="cyan"/>
        </w:rPr>
        <w:t>. Taiwan is not eager to reunify with China</w:t>
      </w:r>
      <w:r w:rsidRPr="00296209">
        <w:t xml:space="preserve"> - data provided by Shelly Rigger and others show large majorities would prefer to remain </w:t>
      </w:r>
      <w:proofErr w:type="spellStart"/>
      <w:r w:rsidRPr="00296209">
        <w:t>independant</w:t>
      </w:r>
      <w:proofErr w:type="spellEnd"/>
      <w:r w:rsidRPr="00296209">
        <w:t xml:space="preserve">, </w:t>
      </w:r>
      <w:r w:rsidRPr="00296209">
        <w:rPr>
          <w:rStyle w:val="StyleUnderline"/>
        </w:rPr>
        <w:t>and</w:t>
      </w:r>
      <w:r w:rsidRPr="00296209">
        <w:t xml:space="preserve"> while the </w:t>
      </w:r>
      <w:r w:rsidRPr="00A77FDA">
        <w:rPr>
          <w:rStyle w:val="StyleUnderline"/>
          <w:highlight w:val="cyan"/>
        </w:rPr>
        <w:t>Koreans</w:t>
      </w:r>
      <w:r w:rsidRPr="00296209">
        <w:t xml:space="preserve"> feel they have to work with China, they </w:t>
      </w:r>
      <w:r w:rsidRPr="00A77FDA">
        <w:rPr>
          <w:rStyle w:val="StyleUnderline"/>
          <w:highlight w:val="cyan"/>
        </w:rPr>
        <w:t>remain deeply suspicious of China</w:t>
      </w:r>
      <w:r w:rsidRPr="00296209">
        <w:rPr>
          <w:rStyle w:val="StyleUnderline"/>
        </w:rPr>
        <w:t xml:space="preserve"> as well</w:t>
      </w:r>
      <w:r w:rsidRPr="00296209">
        <w:t xml:space="preserve">. A recent ASAN poll shows that 66% of South Koreans view China as a threat (down from 73% last year.) See figure 5 in the survey available athttp://en.asaninst.org/south-korean-attitudes-on-china/. A recent CSIS elite opinion survey shows likewise large majority of Korean elites would prefer a US led order. See http://csis.org/files/publication/140605_Green_PowerandOrder_WEB.pdf. And the United States continues to have considerable sources of strength that may endure over time. Since the end of the Second World war there have been periodic waves of predictions that the United States is in a state of inevitable decline - the current wave is probably the 4th - and it is far from clear that the current pessimists are more likely to be correct now than they were in the past.¶ At the same time, it should be remembered that </w:t>
      </w:r>
      <w:r w:rsidRPr="00A77FDA">
        <w:rPr>
          <w:rStyle w:val="StyleUnderline"/>
          <w:highlight w:val="cyan"/>
        </w:rPr>
        <w:t xml:space="preserve">there are </w:t>
      </w:r>
      <w:r w:rsidRPr="00296209">
        <w:rPr>
          <w:rStyle w:val="StyleUnderline"/>
        </w:rPr>
        <w:t xml:space="preserve">real </w:t>
      </w:r>
      <w:r w:rsidRPr="00A77FDA">
        <w:rPr>
          <w:rStyle w:val="StyleUnderline"/>
          <w:highlight w:val="cyan"/>
        </w:rPr>
        <w:t xml:space="preserve">risks </w:t>
      </w:r>
      <w:r w:rsidRPr="00296209">
        <w:rPr>
          <w:rStyle w:val="StyleUnderline"/>
        </w:rPr>
        <w:t xml:space="preserve">to </w:t>
      </w:r>
      <w:r w:rsidRPr="00A77FDA">
        <w:rPr>
          <w:rStyle w:val="StyleUnderline"/>
          <w:highlight w:val="cyan"/>
        </w:rPr>
        <w:t>leaving balancing to regional powers. Japan</w:t>
      </w:r>
      <w:r w:rsidRPr="00296209">
        <w:t xml:space="preserve">, for instance, </w:t>
      </w:r>
      <w:r w:rsidRPr="00A77FDA">
        <w:rPr>
          <w:rStyle w:val="StyleUnderline"/>
          <w:highlight w:val="cyan"/>
        </w:rPr>
        <w:t xml:space="preserve">would be forced into </w:t>
      </w:r>
      <w:r w:rsidRPr="00296209">
        <w:rPr>
          <w:rStyle w:val="StyleUnderline"/>
        </w:rPr>
        <w:t xml:space="preserve">taking </w:t>
      </w:r>
      <w:r w:rsidRPr="000D0E2C">
        <w:rPr>
          <w:rStyle w:val="Emphasis"/>
          <w:b w:val="0"/>
        </w:rPr>
        <w:t xml:space="preserve">much </w:t>
      </w:r>
      <w:r w:rsidRPr="00A77FDA">
        <w:rPr>
          <w:rStyle w:val="Emphasis"/>
          <w:b w:val="0"/>
          <w:highlight w:val="cyan"/>
        </w:rPr>
        <w:t>more aggressive actions</w:t>
      </w:r>
      <w:r w:rsidRPr="00296209">
        <w:rPr>
          <w:rStyle w:val="StyleUnderline"/>
        </w:rPr>
        <w:t xml:space="preserve"> than it is now </w:t>
      </w:r>
      <w:r w:rsidRPr="00A77FDA">
        <w:rPr>
          <w:rStyle w:val="StyleUnderline"/>
          <w:highlight w:val="cyan"/>
        </w:rPr>
        <w:t>if it were forced to rely on its resources</w:t>
      </w:r>
      <w:r w:rsidRPr="00296209">
        <w:rPr>
          <w:rStyle w:val="StyleUnderline"/>
        </w:rPr>
        <w:t xml:space="preserve">. </w:t>
      </w:r>
      <w:r w:rsidRPr="00A77FDA">
        <w:rPr>
          <w:rStyle w:val="StyleUnderline"/>
          <w:highlight w:val="cyan"/>
        </w:rPr>
        <w:t xml:space="preserve">South Korea </w:t>
      </w:r>
      <w:r w:rsidRPr="00296209">
        <w:rPr>
          <w:rStyle w:val="StyleUnderline"/>
        </w:rPr>
        <w:t xml:space="preserve">might be </w:t>
      </w:r>
      <w:r w:rsidRPr="00A77FDA">
        <w:rPr>
          <w:rStyle w:val="StyleUnderline"/>
          <w:highlight w:val="cyan"/>
        </w:rPr>
        <w:t xml:space="preserve">as well. </w:t>
      </w:r>
      <w:r w:rsidRPr="00A77FDA">
        <w:rPr>
          <w:rStyle w:val="Emphasis"/>
          <w:b w:val="0"/>
          <w:highlight w:val="cyan"/>
        </w:rPr>
        <w:t xml:space="preserve">Both </w:t>
      </w:r>
      <w:r w:rsidRPr="000D0E2C">
        <w:rPr>
          <w:rStyle w:val="Emphasis"/>
          <w:b w:val="0"/>
        </w:rPr>
        <w:t xml:space="preserve">countries </w:t>
      </w:r>
      <w:r w:rsidRPr="00A77FDA">
        <w:rPr>
          <w:rStyle w:val="Emphasis"/>
          <w:b w:val="0"/>
          <w:highlight w:val="cyan"/>
        </w:rPr>
        <w:t xml:space="preserve">would </w:t>
      </w:r>
      <w:r w:rsidRPr="000D0E2C">
        <w:rPr>
          <w:rStyle w:val="Emphasis"/>
          <w:b w:val="0"/>
        </w:rPr>
        <w:t xml:space="preserve">have to </w:t>
      </w:r>
      <w:r w:rsidRPr="00A77FDA">
        <w:rPr>
          <w:rStyle w:val="Emphasis"/>
          <w:b w:val="0"/>
          <w:highlight w:val="cyan"/>
        </w:rPr>
        <w:t>reopen the nuclear option, as might Taiwan, Australia and others</w:t>
      </w:r>
      <w:r w:rsidRPr="00296209">
        <w:t xml:space="preserve">. Perhaps not a bad thing, if you believe like Kenneth Waltz that the acquisition of nuclear weapons and the prospect of national incineration makes for more sober decision making - "more nukes less Kooks." </w:t>
      </w:r>
      <w:r w:rsidRPr="00A77FDA">
        <w:rPr>
          <w:rStyle w:val="StyleUnderline"/>
          <w:highlight w:val="cyan"/>
        </w:rPr>
        <w:t>China</w:t>
      </w:r>
      <w:r w:rsidRPr="00296209">
        <w:t xml:space="preserve">, in response </w:t>
      </w:r>
      <w:r w:rsidRPr="00A77FDA">
        <w:rPr>
          <w:rStyle w:val="StyleUnderline"/>
          <w:highlight w:val="cyan"/>
        </w:rPr>
        <w:t>might become more assertive</w:t>
      </w:r>
      <w:r w:rsidRPr="00296209">
        <w:rPr>
          <w:rStyle w:val="StyleUnderline"/>
        </w:rPr>
        <w:t xml:space="preserve"> as well, and </w:t>
      </w:r>
      <w:r w:rsidRPr="00A77FDA">
        <w:rPr>
          <w:rStyle w:val="StyleUnderline"/>
          <w:highlight w:val="cyan"/>
        </w:rPr>
        <w:t xml:space="preserve">the risk would go up of </w:t>
      </w:r>
      <w:r w:rsidRPr="00A77FDA">
        <w:rPr>
          <w:rStyle w:val="Emphasis"/>
          <w:b w:val="0"/>
          <w:highlight w:val="cyan"/>
        </w:rPr>
        <w:t>disastrous miscalc</w:t>
      </w:r>
      <w:r w:rsidRPr="000D0E2C">
        <w:rPr>
          <w:rStyle w:val="Emphasis"/>
          <w:b w:val="0"/>
        </w:rPr>
        <w:t>ulations</w:t>
      </w:r>
      <w:r w:rsidRPr="00296209">
        <w:rPr>
          <w:rStyle w:val="StyleUnderline"/>
        </w:rPr>
        <w:t xml:space="preserve"> </w:t>
      </w:r>
      <w:r w:rsidRPr="00A77FDA">
        <w:rPr>
          <w:rStyle w:val="StyleUnderline"/>
          <w:highlight w:val="cyan"/>
        </w:rPr>
        <w:t xml:space="preserve">leading to conflicts that </w:t>
      </w:r>
      <w:r w:rsidRPr="00A77FDA">
        <w:rPr>
          <w:rStyle w:val="Emphasis"/>
          <w:b w:val="0"/>
          <w:highlight w:val="cyan"/>
        </w:rPr>
        <w:t xml:space="preserve">inevitably </w:t>
      </w:r>
      <w:r w:rsidRPr="000D0E2C">
        <w:rPr>
          <w:rStyle w:val="Emphasis"/>
          <w:b w:val="0"/>
        </w:rPr>
        <w:t xml:space="preserve">would </w:t>
      </w:r>
      <w:r w:rsidRPr="00A77FDA">
        <w:rPr>
          <w:rStyle w:val="Emphasis"/>
          <w:b w:val="0"/>
          <w:highlight w:val="cyan"/>
        </w:rPr>
        <w:t>drag the</w:t>
      </w:r>
      <w:r w:rsidRPr="00A77FDA">
        <w:rPr>
          <w:highlight w:val="cyan"/>
        </w:rPr>
        <w:t xml:space="preserve"> </w:t>
      </w:r>
      <w:r w:rsidRPr="00A77FDA">
        <w:rPr>
          <w:rStyle w:val="Emphasis"/>
          <w:b w:val="0"/>
          <w:highlight w:val="cyan"/>
        </w:rPr>
        <w:t>U</w:t>
      </w:r>
      <w:r w:rsidRPr="00296209">
        <w:t xml:space="preserve">nited </w:t>
      </w:r>
      <w:r w:rsidRPr="00A77FDA">
        <w:rPr>
          <w:rStyle w:val="Emphasis"/>
          <w:b w:val="0"/>
          <w:highlight w:val="cyan"/>
        </w:rPr>
        <w:t>S</w:t>
      </w:r>
      <w:r w:rsidRPr="00296209">
        <w:t xml:space="preserve">tates </w:t>
      </w:r>
      <w:r w:rsidRPr="000D0E2C">
        <w:rPr>
          <w:rStyle w:val="Emphasis"/>
          <w:b w:val="0"/>
        </w:rPr>
        <w:t xml:space="preserve">back </w:t>
      </w:r>
      <w:r w:rsidRPr="00A77FDA">
        <w:rPr>
          <w:rStyle w:val="Emphasis"/>
          <w:b w:val="0"/>
          <w:highlight w:val="cyan"/>
        </w:rPr>
        <w:t>in</w:t>
      </w:r>
      <w:r w:rsidRPr="00A77FDA">
        <w:rPr>
          <w:highlight w:val="cyan"/>
        </w:rPr>
        <w:t>.</w:t>
      </w:r>
      <w:r w:rsidRPr="00296209">
        <w:t xml:space="preserve"> To paraphrase Lenin, the United States may not be interested in international politics, but international politics is definitely interested in the United States. ¶ </w:t>
      </w:r>
      <w:r w:rsidRPr="00296209">
        <w:rPr>
          <w:rStyle w:val="StyleUnderline"/>
        </w:rPr>
        <w:t>The US experience in Europe in the 1990s was</w:t>
      </w:r>
      <w:r w:rsidRPr="00296209">
        <w:t xml:space="preserve"> </w:t>
      </w:r>
      <w:r w:rsidRPr="000D0E2C">
        <w:rPr>
          <w:rStyle w:val="Emphasis"/>
          <w:b w:val="0"/>
        </w:rPr>
        <w:t>not very encouraging in this regard.</w:t>
      </w:r>
      <w:r w:rsidRPr="00296209">
        <w:t xml:space="preserve"> </w:t>
      </w:r>
      <w:r w:rsidRPr="00296209">
        <w:rPr>
          <w:rStyle w:val="StyleUnderline"/>
        </w:rPr>
        <w:t xml:space="preserve">When the Yugoslav crisis broke out, the </w:t>
      </w:r>
      <w:r w:rsidRPr="000D0E2C">
        <w:rPr>
          <w:rStyle w:val="Emphasis"/>
          <w:b w:val="0"/>
        </w:rPr>
        <w:t>U</w:t>
      </w:r>
      <w:r w:rsidRPr="00296209">
        <w:rPr>
          <w:rStyle w:val="StyleUnderline"/>
        </w:rPr>
        <w:t xml:space="preserve">nited </w:t>
      </w:r>
      <w:r w:rsidRPr="000D0E2C">
        <w:rPr>
          <w:rStyle w:val="Emphasis"/>
          <w:b w:val="0"/>
        </w:rPr>
        <w:t>S</w:t>
      </w:r>
      <w:r w:rsidRPr="00296209">
        <w:rPr>
          <w:rStyle w:val="StyleUnderline"/>
        </w:rPr>
        <w:t>tates tried to sit back and let the Europeans handle the problem</w:t>
      </w:r>
      <w:r w:rsidRPr="000D0E2C">
        <w:rPr>
          <w:rStyle w:val="Emphasis"/>
          <w:b w:val="0"/>
        </w:rPr>
        <w:t>. They failed - miserably.</w:t>
      </w:r>
      <w:r w:rsidRPr="00296209">
        <w:t xml:space="preserve"> </w:t>
      </w:r>
      <w:r w:rsidRPr="00296209">
        <w:rPr>
          <w:rStyle w:val="StyleUnderline"/>
        </w:rPr>
        <w:t xml:space="preserve">The conflict threatened to spread, </w:t>
      </w:r>
      <w:r w:rsidRPr="000D0E2C">
        <w:rPr>
          <w:rStyle w:val="Emphasis"/>
          <w:b w:val="0"/>
        </w:rPr>
        <w:t>cracks appeared</w:t>
      </w:r>
      <w:r w:rsidRPr="00296209">
        <w:rPr>
          <w:rStyle w:val="StyleUnderline"/>
        </w:rPr>
        <w:t xml:space="preserve"> within NATO and between NATO and Russia, and the US was pulled back in. Leaving it to the Europeans was</w:t>
      </w:r>
      <w:r w:rsidRPr="00296209">
        <w:t>, as Richard Haas warned at the time</w:t>
      </w:r>
      <w:r w:rsidRPr="00296209">
        <w:rPr>
          <w:rStyle w:val="StyleUnderline"/>
        </w:rPr>
        <w:t>, a recipe for disaster. Would the Asians do much better?</w:t>
      </w:r>
      <w:r w:rsidRPr="00296209">
        <w:t xml:space="preserve"> (And lets not even talk about the Middle East!) </w:t>
      </w:r>
    </w:p>
    <w:p w:rsidR="00B26E9D" w:rsidRPr="00296209" w:rsidRDefault="00B26E9D" w:rsidP="00B26E9D"/>
    <w:p w:rsidR="002352B1" w:rsidRDefault="00995FB9" w:rsidP="002352B1">
      <w:pPr>
        <w:pStyle w:val="Heading4"/>
      </w:pPr>
      <w:r>
        <w:t>**</w:t>
      </w:r>
      <w:r w:rsidR="002352B1">
        <w:t>Relations with China and Japan are zero sum – plan collapses credibility with Japan</w:t>
      </w:r>
    </w:p>
    <w:p w:rsidR="002352B1" w:rsidRDefault="002352B1" w:rsidP="002352B1">
      <w:r w:rsidRPr="002352B1">
        <w:rPr>
          <w:rStyle w:val="Style13ptBold"/>
        </w:rPr>
        <w:t>Pickering 14</w:t>
      </w:r>
      <w:r>
        <w:t xml:space="preserve"> Will Japan Become a Nuclear Weapons Power?  HEATH PICKERING is a writer for the E International Relations online database, JUN 29 2014 </w:t>
      </w:r>
      <w:hyperlink r:id="rId6" w:history="1">
        <w:r w:rsidR="00995FB9" w:rsidRPr="00E44839">
          <w:rPr>
            <w:rStyle w:val="Hyperlink"/>
          </w:rPr>
          <w:t>http://www.e-ir.info/author/heath-pickering/</w:t>
        </w:r>
      </w:hyperlink>
    </w:p>
    <w:p w:rsidR="00995FB9" w:rsidRDefault="00995FB9" w:rsidP="002352B1">
      <w:r>
        <w:t xml:space="preserve">US china relations blossomed – lots of other relations – link uniqueness </w:t>
      </w:r>
    </w:p>
    <w:p w:rsidR="002352B1" w:rsidRPr="00F93A35" w:rsidRDefault="002352B1" w:rsidP="002352B1">
      <w:pPr>
        <w:rPr>
          <w:u w:val="single"/>
        </w:rPr>
      </w:pPr>
      <w:r w:rsidRPr="00513AE6">
        <w:rPr>
          <w:u w:val="single"/>
        </w:rPr>
        <w:t xml:space="preserve">The American nuclear security umbrella has influenced Japan’s decision to continue its anti-nuclear </w:t>
      </w:r>
      <w:proofErr w:type="gramStart"/>
      <w:r w:rsidRPr="00513AE6">
        <w:rPr>
          <w:u w:val="single"/>
        </w:rPr>
        <w:t>stance</w:t>
      </w:r>
      <w:r>
        <w:t>(</w:t>
      </w:r>
      <w:proofErr w:type="gramEnd"/>
      <w:r>
        <w:t xml:space="preserve">Hughes 2007, p. 75). </w:t>
      </w:r>
      <w:r w:rsidRPr="00513AE6">
        <w:rPr>
          <w:u w:val="single"/>
        </w:rPr>
        <w:t>The security guarantee is underpinned by the United States-Japan Security Treaty</w:t>
      </w:r>
      <w:r>
        <w:t xml:space="preserve">, which marked its 50th anniversary on 19 January 2010.[4] The benefits of the pact were mutually beneficial: Japan provided America with the world’s largest ‘unsinkable aircraft carrier’ for which America could execute its strategic objectives in East Asia, while America guaranteed Japan’s security, allowing Japan to rebuild its economy, access American markets, and keep </w:t>
      </w:r>
      <w:proofErr w:type="spellStart"/>
      <w:r>
        <w:t>defence</w:t>
      </w:r>
      <w:proofErr w:type="spellEnd"/>
      <w:r>
        <w:t xml:space="preserve"> spending minimal (Packard 2010, p. 96). </w:t>
      </w:r>
      <w:r w:rsidRPr="00A77FDA">
        <w:rPr>
          <w:highlight w:val="cyan"/>
          <w:u w:val="single"/>
        </w:rPr>
        <w:t>There are several conceptual scenarios where Japan might consider establishing their own nuclear weapons program.</w:t>
      </w:r>
      <w:r w:rsidRPr="00513AE6">
        <w:rPr>
          <w:u w:val="single"/>
        </w:rPr>
        <w:t xml:space="preserve"> While tensions always exist in any bilateral relationship, the alliance is being bolstered, in part, due to the US pivot to Asia</w:t>
      </w:r>
      <w:r w:rsidRPr="00F93A35">
        <w:rPr>
          <w:u w:val="single"/>
        </w:rPr>
        <w:t xml:space="preserve">. </w:t>
      </w:r>
      <w:r w:rsidRPr="00F93A35">
        <w:t xml:space="preserve">If the US were to significantly withdraw from the region, Japan would be inclined to bolster its </w:t>
      </w:r>
      <w:proofErr w:type="spellStart"/>
      <w:r w:rsidRPr="00F93A35">
        <w:t>defence</w:t>
      </w:r>
      <w:proofErr w:type="spellEnd"/>
      <w:r w:rsidRPr="00F93A35">
        <w:t xml:space="preserve"> capabilities and review its overall strategic position.</w:t>
      </w:r>
      <w:r>
        <w:t xml:space="preserve"> Also, if the US were to heavily reduce its stockpile, it might put into question America’s ability to effectively protect Japan, tempting Japan to establish its own weapons program (</w:t>
      </w:r>
      <w:proofErr w:type="spellStart"/>
      <w:r>
        <w:t>Deutch</w:t>
      </w:r>
      <w:proofErr w:type="spellEnd"/>
      <w:r>
        <w:t xml:space="preserve"> 2005, p. 51). In addition, Hugh White (2011) has suggested </w:t>
      </w:r>
      <w:r w:rsidRPr="00A77FDA">
        <w:rPr>
          <w:highlight w:val="cyan"/>
          <w:u w:val="single"/>
        </w:rPr>
        <w:t>that Japan’s reliance on US security could become a liability if the US-China relationship blossomed, causing Japan’s interests to be sidelined and encouraging Tokyo to increase its strategic position.</w:t>
      </w:r>
    </w:p>
    <w:p w:rsidR="002352B1" w:rsidRDefault="002352B1" w:rsidP="002352B1"/>
    <w:p w:rsidR="00B26E9D" w:rsidRPr="00296209" w:rsidRDefault="00995FB9" w:rsidP="00B26E9D">
      <w:pPr>
        <w:keepNext/>
        <w:keepLines/>
        <w:spacing w:before="40"/>
        <w:outlineLvl w:val="3"/>
        <w:rPr>
          <w:rFonts w:eastAsia="Times New Roman"/>
          <w:b/>
          <w:iCs/>
          <w:sz w:val="28"/>
          <w:u w:val="single"/>
        </w:rPr>
      </w:pPr>
      <w:r>
        <w:rPr>
          <w:rFonts w:eastAsia="Times New Roman"/>
          <w:b/>
          <w:iCs/>
          <w:sz w:val="28"/>
        </w:rPr>
        <w:t>**</w:t>
      </w:r>
      <w:r w:rsidR="00573C15">
        <w:rPr>
          <w:rFonts w:eastAsia="Times New Roman"/>
          <w:b/>
          <w:iCs/>
          <w:sz w:val="28"/>
        </w:rPr>
        <w:t xml:space="preserve">That spills over to South Korea and Taiwan - </w:t>
      </w:r>
      <w:r w:rsidR="00B26E9D" w:rsidRPr="00296209">
        <w:rPr>
          <w:rFonts w:eastAsia="Times New Roman"/>
          <w:b/>
          <w:iCs/>
          <w:sz w:val="28"/>
        </w:rPr>
        <w:t>cause</w:t>
      </w:r>
      <w:r w:rsidR="00573C15">
        <w:rPr>
          <w:rFonts w:eastAsia="Times New Roman"/>
          <w:b/>
          <w:iCs/>
          <w:sz w:val="28"/>
        </w:rPr>
        <w:t>s</w:t>
      </w:r>
      <w:r w:rsidR="00B26E9D" w:rsidRPr="00296209">
        <w:rPr>
          <w:rFonts w:eastAsia="Times New Roman"/>
          <w:b/>
          <w:iCs/>
          <w:sz w:val="28"/>
        </w:rPr>
        <w:t xml:space="preserve"> </w:t>
      </w:r>
      <w:r w:rsidR="00573C15">
        <w:rPr>
          <w:rFonts w:eastAsia="Times New Roman"/>
          <w:b/>
          <w:iCs/>
          <w:sz w:val="28"/>
        </w:rPr>
        <w:t>regional arms race</w:t>
      </w:r>
      <w:r w:rsidR="00B26E9D" w:rsidRPr="00296209">
        <w:rPr>
          <w:rFonts w:eastAsia="Times New Roman"/>
          <w:b/>
          <w:iCs/>
          <w:sz w:val="28"/>
        </w:rPr>
        <w:t xml:space="preserve"> and china war – turns the case</w:t>
      </w:r>
    </w:p>
    <w:p w:rsidR="00B26E9D" w:rsidRDefault="00B26E9D" w:rsidP="00B26E9D">
      <w:pPr>
        <w:rPr>
          <w:rFonts w:eastAsia="Calibri"/>
        </w:rPr>
      </w:pPr>
      <w:r w:rsidRPr="002352B1">
        <w:rPr>
          <w:rStyle w:val="Style13ptBold"/>
        </w:rPr>
        <w:t>Goh 8</w:t>
      </w:r>
      <w:r w:rsidRPr="00296209">
        <w:rPr>
          <w:rFonts w:eastAsia="Times New Roman"/>
        </w:rPr>
        <w:t xml:space="preserve"> </w:t>
      </w:r>
      <w:r w:rsidRPr="00296209">
        <w:rPr>
          <w:rFonts w:eastAsia="Calibri"/>
        </w:rPr>
        <w:t xml:space="preserve">[Lecturer in International Relations in the Department of Politics and International Relations at the </w:t>
      </w:r>
      <w:proofErr w:type="spellStart"/>
      <w:r w:rsidRPr="00296209">
        <w:rPr>
          <w:rFonts w:eastAsia="Calibri"/>
        </w:rPr>
        <w:t>Univ</w:t>
      </w:r>
      <w:proofErr w:type="spellEnd"/>
      <w:r w:rsidRPr="00296209">
        <w:rPr>
          <w:rFonts w:eastAsia="Calibri"/>
        </w:rPr>
        <w:t xml:space="preserve"> of Oxford (Evelyn, International Relations of the Asia-Pacific, “Hierarchy and the role of the United States in the East Asian security order,” 2008 8(3):353-377, Oxford Journals Database]</w:t>
      </w:r>
    </w:p>
    <w:p w:rsidR="00995FB9" w:rsidRPr="00296209" w:rsidRDefault="00995FB9" w:rsidP="00B26E9D">
      <w:pPr>
        <w:rPr>
          <w:rFonts w:eastAsia="Calibri"/>
        </w:rPr>
      </w:pPr>
    </w:p>
    <w:p w:rsidR="00B26E9D" w:rsidRPr="00296209" w:rsidRDefault="00B26E9D" w:rsidP="00B26E9D">
      <w:pPr>
        <w:rPr>
          <w:rFonts w:eastAsia="Times New Roman" w:cs="Calibri"/>
        </w:rPr>
      </w:pPr>
      <w:r w:rsidRPr="00296209">
        <w:rPr>
          <w:rFonts w:eastAsia="Times New Roman"/>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A77FDA">
        <w:rPr>
          <w:rStyle w:val="StyleUnderline"/>
          <w:highlight w:val="cyan"/>
        </w:rPr>
        <w:t>regional stability in</w:t>
      </w:r>
      <w:r w:rsidRPr="00296209">
        <w:rPr>
          <w:rStyle w:val="StyleUnderline"/>
        </w:rPr>
        <w:t xml:space="preserve"> East </w:t>
      </w:r>
      <w:r w:rsidRPr="00A77FDA">
        <w:rPr>
          <w:rStyle w:val="StyleUnderline"/>
          <w:highlight w:val="cyan"/>
        </w:rPr>
        <w:t>Asia</w:t>
      </w:r>
      <w:r w:rsidRPr="00296209">
        <w:rPr>
          <w:rStyle w:val="StyleUnderline"/>
        </w:rPr>
        <w:t xml:space="preserve"> in the post-Second World War years can be correlated to the degree of collective certainty about the US-led regional hierarchy. East Asian stability and instability </w:t>
      </w:r>
      <w:r w:rsidRPr="00A77FDA">
        <w:rPr>
          <w:rStyle w:val="StyleUnderline"/>
          <w:highlight w:val="cyan"/>
        </w:rPr>
        <w:t xml:space="preserve">has been determined </w:t>
      </w:r>
      <w:r w:rsidRPr="00296209">
        <w:rPr>
          <w:rStyle w:val="StyleUnderline"/>
        </w:rPr>
        <w:t xml:space="preserve">by U.S. assurances, self-confidence, and commitment to maintaining its primary position in the regional hierarchy; the </w:t>
      </w:r>
      <w:r w:rsidRPr="00A77FDA">
        <w:rPr>
          <w:rStyle w:val="StyleUnderline"/>
          <w:highlight w:val="cyan"/>
        </w:rPr>
        <w:t>perceptions</w:t>
      </w:r>
      <w:r w:rsidRPr="00296209">
        <w:rPr>
          <w:rStyle w:val="StyleUnderline"/>
        </w:rPr>
        <w:t xml:space="preserve"> and confidence of regional states </w:t>
      </w:r>
      <w:r w:rsidRPr="00A77FDA">
        <w:rPr>
          <w:rStyle w:val="StyleUnderline"/>
          <w:highlight w:val="cyan"/>
        </w:rPr>
        <w:t>about US commitment</w:t>
      </w:r>
      <w:r w:rsidRPr="00296209">
        <w:rPr>
          <w:rStyle w:val="StyleUnderline"/>
        </w:rPr>
        <w:t xml:space="preserve">; </w:t>
      </w:r>
      <w:r w:rsidRPr="00296209">
        <w:rPr>
          <w:rFonts w:eastAsia="Times New Roman"/>
        </w:rPr>
        <w:t xml:space="preserve">and the reactions of subordinate states in the region to the varied challengers to the regional hierarchical order.  4. Hierarchy and the East Asian security order Currently, </w:t>
      </w:r>
      <w:r w:rsidRPr="00296209">
        <w:rPr>
          <w:rStyle w:val="StyleUnderline"/>
        </w:rPr>
        <w:t>the regional hierarchy in East Asia is still dominated by the</w:t>
      </w:r>
      <w:r w:rsidRPr="00296209">
        <w:rPr>
          <w:rFonts w:eastAsia="Times New Roman"/>
        </w:rPr>
        <w:t xml:space="preserve"> </w:t>
      </w:r>
      <w:r w:rsidRPr="00296209">
        <w:rPr>
          <w:rStyle w:val="StyleUnderline"/>
        </w:rPr>
        <w:t>U</w:t>
      </w:r>
      <w:r w:rsidRPr="00296209">
        <w:rPr>
          <w:rFonts w:eastAsia="Times New Roman"/>
        </w:rPr>
        <w:t xml:space="preserve">nited </w:t>
      </w:r>
      <w:r w:rsidRPr="00296209">
        <w:rPr>
          <w:rStyle w:val="StyleUnderline"/>
        </w:rPr>
        <w:t>S</w:t>
      </w:r>
      <w:r w:rsidRPr="00296209">
        <w:rPr>
          <w:rFonts w:eastAsia="Times New Roman"/>
        </w:rPr>
        <w:t xml:space="preserve">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A77FDA">
        <w:rPr>
          <w:rStyle w:val="StyleUnderline"/>
          <w:highlight w:val="cyan"/>
        </w:rPr>
        <w:t>Three</w:t>
      </w:r>
      <w:r w:rsidRPr="00296209">
        <w:rPr>
          <w:rStyle w:val="StyleUnderline"/>
        </w:rPr>
        <w:t xml:space="preserve"> of the </w:t>
      </w:r>
      <w:r w:rsidRPr="00A77FDA">
        <w:rPr>
          <w:rStyle w:val="StyleUnderline"/>
          <w:highlight w:val="cyan"/>
        </w:rPr>
        <w:t>key</w:t>
      </w:r>
      <w:r w:rsidRPr="00296209">
        <w:rPr>
          <w:rStyle w:val="StyleUnderline"/>
        </w:rPr>
        <w:t xml:space="preserve"> potential global </w:t>
      </w:r>
      <w:r w:rsidRPr="00A77FDA">
        <w:rPr>
          <w:rStyle w:val="StyleUnderline"/>
          <w:highlight w:val="cyan"/>
        </w:rPr>
        <w:t>challengers to</w:t>
      </w:r>
      <w:r w:rsidRPr="00296209">
        <w:rPr>
          <w:rStyle w:val="StyleUnderline"/>
        </w:rPr>
        <w:t xml:space="preserve"> US </w:t>
      </w:r>
      <w:proofErr w:type="spellStart"/>
      <w:r w:rsidRPr="00A77FDA">
        <w:rPr>
          <w:rStyle w:val="StyleUnderline"/>
          <w:highlight w:val="cyan"/>
        </w:rPr>
        <w:t>unipolarity</w:t>
      </w:r>
      <w:proofErr w:type="spellEnd"/>
      <w:r w:rsidRPr="00A77FDA">
        <w:rPr>
          <w:rStyle w:val="StyleUnderline"/>
          <w:highlight w:val="cyan"/>
        </w:rPr>
        <w:t xml:space="preserve"> originate in Asia</w:t>
      </w:r>
      <w:r w:rsidRPr="00296209">
        <w:rPr>
          <w:rStyle w:val="StyleUnderline"/>
        </w:rPr>
        <w:t xml:space="preserve"> (</w:t>
      </w:r>
      <w:r w:rsidRPr="00A77FDA">
        <w:rPr>
          <w:rStyle w:val="StyleUnderline"/>
          <w:highlight w:val="cyan"/>
        </w:rPr>
        <w:t>China, India, and Japan</w:t>
      </w:r>
      <w:r w:rsidRPr="00296209">
        <w:rPr>
          <w:rStyle w:val="StyleUnderline"/>
        </w:rPr>
        <w:t xml:space="preserve">), </w:t>
      </w:r>
      <w:r w:rsidRPr="00A77FDA">
        <w:rPr>
          <w:rStyle w:val="StyleUnderline"/>
          <w:highlight w:val="cyan"/>
        </w:rPr>
        <w:t xml:space="preserve">and their </w:t>
      </w:r>
      <w:r w:rsidRPr="00296209">
        <w:rPr>
          <w:rStyle w:val="StyleUnderline"/>
        </w:rPr>
        <w:t xml:space="preserve">support for or </w:t>
      </w:r>
      <w:r w:rsidRPr="00A77FDA">
        <w:rPr>
          <w:rStyle w:val="StyleUnderline"/>
          <w:highlight w:val="cyan"/>
        </w:rPr>
        <w:t>acquiescence to</w:t>
      </w:r>
      <w:r w:rsidRPr="00296209">
        <w:rPr>
          <w:rStyle w:val="StyleUnderline"/>
        </w:rPr>
        <w:t xml:space="preserve">, US </w:t>
      </w:r>
      <w:r w:rsidRPr="00A77FDA">
        <w:rPr>
          <w:rStyle w:val="StyleUnderline"/>
          <w:highlight w:val="cyan"/>
        </w:rPr>
        <w:t>dominance</w:t>
      </w:r>
      <w:r w:rsidRPr="00296209">
        <w:rPr>
          <w:rStyle w:val="StyleUnderline"/>
        </w:rPr>
        <w:t xml:space="preserve"> have </w:t>
      </w:r>
      <w:r w:rsidRPr="00A77FDA">
        <w:rPr>
          <w:rStyle w:val="StyleUnderline"/>
          <w:highlight w:val="cyan"/>
        </w:rPr>
        <w:t xml:space="preserve">helped to stabilize </w:t>
      </w:r>
      <w:r w:rsidRPr="00296209">
        <w:rPr>
          <w:rStyle w:val="StyleUnderline"/>
        </w:rPr>
        <w:t xml:space="preserve">its </w:t>
      </w:r>
      <w:r w:rsidRPr="00A77FDA">
        <w:rPr>
          <w:rStyle w:val="StyleUnderline"/>
          <w:highlight w:val="cyan"/>
        </w:rPr>
        <w:t>global leadership</w:t>
      </w:r>
      <w:r w:rsidRPr="00296209">
        <w:rPr>
          <w:rStyle w:val="StyleUnderline"/>
        </w:rPr>
        <w:t xml:space="preserve">. </w:t>
      </w:r>
      <w:r w:rsidRPr="00296209">
        <w:rPr>
          <w:rFonts w:eastAsia="Times New Roman"/>
        </w:rPr>
        <w:t xml:space="preserve">Through its dominance of the Asian regional hierarchy, </w:t>
      </w:r>
      <w:r w:rsidRPr="00A77FDA">
        <w:rPr>
          <w:rFonts w:eastAsia="Times New Roman"/>
          <w:highlight w:val="cyan"/>
        </w:rPr>
        <w:t>t</w:t>
      </w:r>
      <w:r w:rsidRPr="00A77FDA">
        <w:rPr>
          <w:rFonts w:eastAsia="Times New Roman"/>
          <w:highlight w:val="cyan"/>
          <w:u w:val="single"/>
        </w:rPr>
        <w:t>he U</w:t>
      </w:r>
      <w:r w:rsidRPr="00296209">
        <w:rPr>
          <w:rFonts w:eastAsia="Times New Roman"/>
          <w:u w:val="single"/>
        </w:rPr>
        <w:t xml:space="preserve">nited </w:t>
      </w:r>
      <w:r w:rsidRPr="00A77FDA">
        <w:rPr>
          <w:rFonts w:eastAsia="Times New Roman"/>
          <w:highlight w:val="cyan"/>
          <w:u w:val="single"/>
        </w:rPr>
        <w:t>S</w:t>
      </w:r>
      <w:r w:rsidRPr="00296209">
        <w:rPr>
          <w:rFonts w:eastAsia="Times New Roman"/>
          <w:u w:val="single"/>
        </w:rPr>
        <w:t xml:space="preserve">tates </w:t>
      </w:r>
      <w:r w:rsidRPr="00A77FDA">
        <w:rPr>
          <w:rFonts w:eastAsia="Times New Roman"/>
          <w:highlight w:val="cyan"/>
          <w:u w:val="single"/>
        </w:rPr>
        <w:t>has been able to neutralize</w:t>
      </w:r>
      <w:r w:rsidRPr="00296209">
        <w:rPr>
          <w:rFonts w:eastAsia="Times New Roman"/>
          <w:u w:val="single"/>
        </w:rPr>
        <w:t xml:space="preserve"> the </w:t>
      </w:r>
      <w:r w:rsidRPr="00A77FDA">
        <w:rPr>
          <w:rFonts w:eastAsia="Times New Roman"/>
          <w:highlight w:val="cyan"/>
          <w:u w:val="single"/>
        </w:rPr>
        <w:t>potential threats</w:t>
      </w:r>
      <w:r w:rsidRPr="00296209">
        <w:rPr>
          <w:rFonts w:eastAsia="Times New Roman"/>
          <w:u w:val="single"/>
        </w:rPr>
        <w:t xml:space="preserve"> to its position </w:t>
      </w:r>
      <w:r w:rsidRPr="00A77FDA">
        <w:rPr>
          <w:rFonts w:eastAsia="Times New Roman"/>
          <w:highlight w:val="cyan"/>
          <w:u w:val="single"/>
        </w:rPr>
        <w:t>from Japan via an alliance</w:t>
      </w:r>
      <w:r w:rsidRPr="00296209">
        <w:rPr>
          <w:rFonts w:eastAsia="Times New Roman"/>
          <w:u w:val="single"/>
        </w:rPr>
        <w:t xml:space="preserve">, from India by gradually identifying and pursuing mutual commercial and strategic interests, </w:t>
      </w:r>
      <w:r w:rsidRPr="00A77FDA">
        <w:rPr>
          <w:rFonts w:eastAsia="Times New Roman"/>
          <w:highlight w:val="cyan"/>
          <w:u w:val="single"/>
        </w:rPr>
        <w:t>and from China by encircling and deterring it</w:t>
      </w:r>
      <w:r w:rsidRPr="00296209">
        <w:rPr>
          <w:rFonts w:eastAsia="Times New Roman"/>
          <w:u w:val="single"/>
        </w:rPr>
        <w:t xml:space="preserve"> </w:t>
      </w:r>
      <w:r w:rsidRPr="00A77FDA">
        <w:rPr>
          <w:rFonts w:eastAsia="Times New Roman"/>
          <w:highlight w:val="cyan"/>
          <w:u w:val="single"/>
        </w:rPr>
        <w:t>with allied</w:t>
      </w:r>
      <w:r w:rsidRPr="00296209">
        <w:rPr>
          <w:rFonts w:eastAsia="Times New Roman"/>
          <w:u w:val="single"/>
        </w:rPr>
        <w:t xml:space="preserve"> and friendly </w:t>
      </w:r>
      <w:r w:rsidRPr="00A77FDA">
        <w:rPr>
          <w:rFonts w:eastAsia="Times New Roman"/>
          <w:highlight w:val="cyan"/>
          <w:u w:val="single"/>
        </w:rPr>
        <w:t>states</w:t>
      </w:r>
      <w:r w:rsidRPr="00296209">
        <w:rPr>
          <w:rFonts w:eastAsia="Times New Roman"/>
          <w:u w:val="single"/>
        </w:rPr>
        <w:t xml:space="preserve"> that support American preponderance. </w:t>
      </w:r>
      <w:r w:rsidRPr="00296209">
        <w:rPr>
          <w:rFonts w:eastAsia="Times New Roman"/>
        </w:rPr>
        <w:t xml:space="preserve">Secondly, recognizing US hierarchical preponderance further explains contemporary under-balancing in Asia, both against a rising China, and against incumbent American power. I have argued that one defining characteristic of </w:t>
      </w:r>
      <w:r w:rsidRPr="00A77FDA">
        <w:rPr>
          <w:rFonts w:eastAsia="Times New Roman"/>
          <w:highlight w:val="cyan"/>
          <w:u w:val="single"/>
        </w:rPr>
        <w:t>a hierarchical system is voluntary subordination</w:t>
      </w:r>
      <w:r w:rsidRPr="00296209">
        <w:rPr>
          <w:rFonts w:eastAsia="Times New Roman"/>
          <w:u w:val="single"/>
        </w:rPr>
        <w:t xml:space="preserve"> of lesser states to the dominant state, and </w:t>
      </w:r>
      <w:r w:rsidRPr="00A77FDA">
        <w:rPr>
          <w:rFonts w:eastAsia="Times New Roman"/>
          <w:highlight w:val="cyan"/>
          <w:u w:val="single"/>
        </w:rPr>
        <w:t>that</w:t>
      </w:r>
      <w:r w:rsidRPr="00296209">
        <w:rPr>
          <w:rFonts w:eastAsia="Times New Roman"/>
          <w:u w:val="single"/>
        </w:rPr>
        <w:t xml:space="preserve"> this </w:t>
      </w:r>
      <w:r w:rsidRPr="00A77FDA">
        <w:rPr>
          <w:rFonts w:eastAsia="Times New Roman"/>
          <w:highlight w:val="cyan"/>
          <w:u w:val="single"/>
        </w:rPr>
        <w:t>goes beyond</w:t>
      </w:r>
      <w:r w:rsidRPr="00296209">
        <w:rPr>
          <w:rFonts w:eastAsia="Times New Roman"/>
          <w:u w:val="single"/>
        </w:rPr>
        <w:t xml:space="preserve"> rationalistic </w:t>
      </w:r>
      <w:r w:rsidRPr="00A77FDA">
        <w:rPr>
          <w:rFonts w:eastAsia="Times New Roman"/>
          <w:highlight w:val="cyan"/>
          <w:u w:val="single"/>
        </w:rPr>
        <w:t>bandwagoning because it is manifested in</w:t>
      </w:r>
      <w:r w:rsidRPr="00296209">
        <w:rPr>
          <w:rFonts w:eastAsia="Times New Roman"/>
          <w:u w:val="single"/>
        </w:rPr>
        <w:t xml:space="preserve"> a social contract that comprises the related processes of hierarchical </w:t>
      </w:r>
      <w:r w:rsidRPr="00A77FDA">
        <w:rPr>
          <w:rFonts w:eastAsia="Times New Roman"/>
          <w:highlight w:val="cyan"/>
          <w:u w:val="single"/>
        </w:rPr>
        <w:t>assurance</w:t>
      </w:r>
      <w:r w:rsidRPr="00296209">
        <w:rPr>
          <w:rFonts w:eastAsia="Times New Roman"/>
        </w:rPr>
        <w:t xml:space="preserve"> and hierarchical deference. Critically, successful and sustainable </w:t>
      </w:r>
      <w:r w:rsidRPr="00296209">
        <w:rPr>
          <w:rFonts w:eastAsia="Times New Roman"/>
          <w:u w:val="single"/>
        </w:rPr>
        <w:t xml:space="preserve">hierarchical </w:t>
      </w:r>
      <w:r w:rsidRPr="00A77FDA">
        <w:rPr>
          <w:rFonts w:eastAsia="Times New Roman"/>
          <w:highlight w:val="cyan"/>
          <w:u w:val="single"/>
        </w:rPr>
        <w:t>assurance</w:t>
      </w:r>
      <w:r w:rsidRPr="00296209">
        <w:rPr>
          <w:rFonts w:eastAsia="Times New Roman"/>
          <w:u w:val="single"/>
        </w:rPr>
        <w:t xml:space="preserve"> and deference </w:t>
      </w:r>
      <w:r w:rsidRPr="00A77FDA">
        <w:rPr>
          <w:rFonts w:eastAsia="Times New Roman"/>
          <w:highlight w:val="cyan"/>
          <w:u w:val="single"/>
        </w:rPr>
        <w:t>helps</w:t>
      </w:r>
      <w:r w:rsidRPr="00296209">
        <w:rPr>
          <w:rFonts w:eastAsia="Times New Roman"/>
          <w:u w:val="single"/>
        </w:rPr>
        <w:t xml:space="preserve"> to </w:t>
      </w:r>
      <w:r w:rsidRPr="00A77FDA">
        <w:rPr>
          <w:rFonts w:eastAsia="Times New Roman"/>
          <w:highlight w:val="cyan"/>
          <w:u w:val="single"/>
        </w:rPr>
        <w:t>explain why Japan is not yet a ‘normal’ country</w:t>
      </w:r>
      <w:r w:rsidRPr="00296209">
        <w:rPr>
          <w:rFonts w:eastAsia="Times New Roman"/>
          <w:u w:val="single"/>
        </w:rPr>
        <w:t xml:space="preserve">. Japan has experienced significant impetus to revise and expand the remit of its security forces in the last 15 years. Yet, these pressures continue to be insufficient to prompt a wholesale revision of its constitution and its </w:t>
      </w:r>
      <w:r w:rsidRPr="00A77FDA">
        <w:rPr>
          <w:rFonts w:eastAsia="Times New Roman"/>
          <w:highlight w:val="cyan"/>
          <w:u w:val="single"/>
        </w:rPr>
        <w:t>remilitarization</w:t>
      </w:r>
      <w:r w:rsidRPr="00296209">
        <w:rPr>
          <w:rFonts w:eastAsia="Times New Roman"/>
          <w:u w:val="single"/>
        </w:rPr>
        <w:t xml:space="preserve">. The reason is that </w:t>
      </w:r>
      <w:r w:rsidRPr="00A77FDA">
        <w:rPr>
          <w:rFonts w:eastAsia="Times New Roman"/>
          <w:highlight w:val="cyan"/>
          <w:u w:val="single"/>
        </w:rPr>
        <w:t>the U</w:t>
      </w:r>
      <w:r w:rsidRPr="00296209">
        <w:rPr>
          <w:rFonts w:eastAsia="Times New Roman"/>
          <w:u w:val="single"/>
        </w:rPr>
        <w:t xml:space="preserve">nited </w:t>
      </w:r>
      <w:r w:rsidRPr="00A77FDA">
        <w:rPr>
          <w:rFonts w:eastAsia="Times New Roman"/>
          <w:highlight w:val="cyan"/>
          <w:u w:val="single"/>
        </w:rPr>
        <w:t>S</w:t>
      </w:r>
      <w:r w:rsidRPr="00296209">
        <w:rPr>
          <w:rFonts w:eastAsia="Times New Roman"/>
          <w:u w:val="single"/>
        </w:rPr>
        <w:t xml:space="preserve">tates </w:t>
      </w:r>
      <w:r w:rsidRPr="00A77FDA">
        <w:rPr>
          <w:rFonts w:eastAsia="Times New Roman"/>
          <w:highlight w:val="cyan"/>
          <w:u w:val="single"/>
        </w:rPr>
        <w:t>extends its security umbrella over Japan through their alliance</w:t>
      </w:r>
      <w:r w:rsidRPr="00296209">
        <w:rPr>
          <w:rFonts w:eastAsia="Times New Roman"/>
          <w:u w:val="single"/>
        </w:rPr>
        <w:t>, which has led Tokyo not only to perceive no threat from US dominance, but has in fact helped to forge a security community between them (</w:t>
      </w:r>
      <w:proofErr w:type="spellStart"/>
      <w:r w:rsidRPr="00296209">
        <w:rPr>
          <w:rFonts w:eastAsia="Times New Roman"/>
          <w:u w:val="single"/>
        </w:rPr>
        <w:t>Nau</w:t>
      </w:r>
      <w:proofErr w:type="spellEnd"/>
      <w:r w:rsidRPr="00296209">
        <w:rPr>
          <w:rFonts w:eastAsia="Times New Roman"/>
          <w:u w:val="single"/>
        </w:rPr>
        <w:t>, 2003</w:t>
      </w:r>
      <w:r w:rsidRPr="00296209">
        <w:rPr>
          <w:rFonts w:eastAsia="Times New Roman"/>
        </w:rPr>
        <w:t xml:space="preserve">). </w:t>
      </w:r>
      <w:r w:rsidRPr="00296209">
        <w:rPr>
          <w:rFonts w:eastAsia="Times New Roman"/>
          <w:sz w:val="12"/>
        </w:rPr>
        <w:t xml:space="preserve">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In the face of the security threats from North Korea and China, Tokyo's continued reliance on the </w:t>
      </w:r>
      <w:proofErr w:type="gramStart"/>
      <w:r w:rsidRPr="00296209">
        <w:rPr>
          <w:rFonts w:eastAsia="Times New Roman"/>
          <w:sz w:val="12"/>
        </w:rPr>
        <w:t>security  pact</w:t>
      </w:r>
      <w:proofErr w:type="gramEnd"/>
      <w:r w:rsidRPr="00296209">
        <w:rPr>
          <w:rFonts w:eastAsia="Times New Roman"/>
          <w:sz w:val="12"/>
        </w:rPr>
        <w:t xml:space="preserve">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Abandoning the alliance will entail Japan making a conscience choice not only to remove itself from the US-led hierarchy, but also to challenge the United States dominance directly.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w:t>
      </w:r>
      <w:proofErr w:type="spellStart"/>
      <w:r w:rsidRPr="00296209">
        <w:rPr>
          <w:rFonts w:eastAsia="Times New Roman"/>
          <w:sz w:val="12"/>
        </w:rPr>
        <w:t>Eberstadt</w:t>
      </w:r>
      <w:proofErr w:type="spellEnd"/>
      <w:r w:rsidRPr="00296209">
        <w:rPr>
          <w:rFonts w:eastAsia="Times New Roman"/>
          <w:sz w:val="12"/>
        </w:rPr>
        <w:t xml:space="preserve">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w:t>
      </w:r>
      <w:r w:rsidRPr="00296209">
        <w:rPr>
          <w:rFonts w:eastAsia="Times New Roman"/>
          <w:u w:val="single"/>
        </w:rPr>
        <w:t xml:space="preserve">Regional </w:t>
      </w:r>
      <w:r w:rsidRPr="00A77FDA">
        <w:rPr>
          <w:rFonts w:eastAsia="Times New Roman"/>
          <w:highlight w:val="cyan"/>
          <w:u w:val="single"/>
        </w:rPr>
        <w:t>attempts to engage</w:t>
      </w:r>
      <w:r w:rsidRPr="00296209">
        <w:rPr>
          <w:rFonts w:eastAsia="Times New Roman"/>
          <w:u w:val="single"/>
        </w:rPr>
        <w:t xml:space="preserve"> and socialize </w:t>
      </w:r>
      <w:r w:rsidRPr="00A77FDA">
        <w:rPr>
          <w:rFonts w:eastAsia="Times New Roman"/>
          <w:highlight w:val="cyan"/>
          <w:u w:val="single"/>
        </w:rPr>
        <w:t>China</w:t>
      </w:r>
      <w:r w:rsidRPr="00296209">
        <w:rPr>
          <w:rFonts w:eastAsia="Times New Roman"/>
          <w:u w:val="single"/>
        </w:rPr>
        <w:t xml:space="preserve"> are aimed at mediating its intentions. This process, however, </w:t>
      </w:r>
      <w:r w:rsidRPr="00A77FDA">
        <w:rPr>
          <w:rFonts w:eastAsia="Times New Roman"/>
          <w:highlight w:val="cyan"/>
          <w:u w:val="single"/>
        </w:rPr>
        <w:t>cannot stem Chinese growth, which forms the</w:t>
      </w:r>
      <w:r w:rsidRPr="00296209">
        <w:rPr>
          <w:rFonts w:eastAsia="Times New Roman"/>
          <w:u w:val="single"/>
        </w:rPr>
        <w:t xml:space="preserve"> material </w:t>
      </w:r>
      <w:r w:rsidRPr="00A77FDA">
        <w:rPr>
          <w:rFonts w:eastAsia="Times New Roman"/>
          <w:highlight w:val="cyan"/>
          <w:u w:val="single"/>
        </w:rPr>
        <w:t>basis of US threat perceptions</w:t>
      </w:r>
      <w:r w:rsidRPr="00296209">
        <w:rPr>
          <w:rFonts w:eastAsia="Times New Roman"/>
          <w:u w:val="single"/>
        </w:rPr>
        <w:t>. Apprehensions about the growth of China's power culminates in US fears about the region being ‘lost’ to China, echoing Cold War concerns that transcribed regional defeats into systemic setbacks.</w:t>
      </w:r>
      <w:r w:rsidRPr="00296209">
        <w:rPr>
          <w:rFonts w:eastAsia="Times New Roman"/>
        </w:rPr>
        <w:t xml:space="preserve">15 </w:t>
      </w:r>
      <w:r w:rsidRPr="00296209">
        <w:rPr>
          <w:rFonts w:eastAsia="Times New Roman"/>
          <w:sz w:val="18"/>
        </w:rPr>
        <w:t>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w:t>
      </w:r>
      <w:proofErr w:type="spellStart"/>
      <w:r w:rsidRPr="00296209">
        <w:rPr>
          <w:rFonts w:eastAsia="Times New Roman"/>
          <w:sz w:val="18"/>
        </w:rPr>
        <w:t>i</w:t>
      </w:r>
      <w:proofErr w:type="spellEnd"/>
      <w:r w:rsidRPr="00296209">
        <w:rPr>
          <w:rFonts w:eastAsia="Times New Roman"/>
          <w:sz w:val="18"/>
        </w:rPr>
        <w:t xml:space="preserve">)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w:t>
      </w:r>
      <w:r w:rsidRPr="00296209">
        <w:rPr>
          <w:rFonts w:eastAsia="Times New Roman"/>
        </w:rPr>
        <w:t>This is the main structural dilemma: as long as the United States does not give up its primary position in the Asian regional hierarchy</w:t>
      </w:r>
      <w:r w:rsidRPr="00296209">
        <w:rPr>
          <w:rFonts w:eastAsia="Times New Roman"/>
          <w:u w:val="single"/>
        </w:rPr>
        <w:t xml:space="preserve">, </w:t>
      </w:r>
      <w:r w:rsidRPr="00A77FDA">
        <w:rPr>
          <w:rFonts w:eastAsia="Times New Roman"/>
          <w:highlight w:val="cyan"/>
          <w:u w:val="single"/>
        </w:rPr>
        <w:t>China is very unlikely to act in a way that will provide comfort</w:t>
      </w:r>
      <w:r w:rsidRPr="00296209">
        <w:rPr>
          <w:rFonts w:eastAsia="Times New Roman"/>
          <w:u w:val="single"/>
        </w:rPr>
        <w:t>ing answers</w:t>
      </w:r>
      <w:r w:rsidRPr="00296209">
        <w:rPr>
          <w:rFonts w:eastAsia="Times New Roman"/>
        </w:rPr>
        <w:t xml:space="preserve"> to the two questions. Yet, </w:t>
      </w:r>
      <w:r w:rsidRPr="00296209">
        <w:rPr>
          <w:rStyle w:val="StyleUnderline"/>
        </w:rPr>
        <w:t xml:space="preserve">the East </w:t>
      </w:r>
      <w:r w:rsidRPr="00A77FDA">
        <w:rPr>
          <w:rStyle w:val="StyleUnderline"/>
          <w:highlight w:val="cyan"/>
        </w:rPr>
        <w:t>Asian</w:t>
      </w:r>
      <w:r w:rsidRPr="00296209">
        <w:rPr>
          <w:rStyle w:val="StyleUnderline"/>
        </w:rPr>
        <w:t xml:space="preserve"> regional </w:t>
      </w:r>
      <w:r w:rsidRPr="00A77FDA">
        <w:rPr>
          <w:rStyle w:val="StyleUnderline"/>
          <w:highlight w:val="cyan"/>
        </w:rPr>
        <w:t>order</w:t>
      </w:r>
      <w:r w:rsidRPr="00296209">
        <w:rPr>
          <w:rStyle w:val="StyleUnderline"/>
        </w:rPr>
        <w:t xml:space="preserve"> has been and still </w:t>
      </w:r>
      <w:r w:rsidRPr="00A77FDA">
        <w:rPr>
          <w:rStyle w:val="StyleUnderline"/>
          <w:highlight w:val="cyan"/>
        </w:rPr>
        <w:t>is constituted by</w:t>
      </w:r>
      <w:r w:rsidRPr="00296209">
        <w:rPr>
          <w:rStyle w:val="StyleUnderline"/>
        </w:rPr>
        <w:t xml:space="preserve"> US </w:t>
      </w:r>
      <w:r w:rsidRPr="00A77FDA">
        <w:rPr>
          <w:rStyle w:val="StyleUnderline"/>
          <w:highlight w:val="cyan"/>
        </w:rPr>
        <w:t>hegemony</w:t>
      </w:r>
      <w:r w:rsidRPr="00296209">
        <w:rPr>
          <w:rStyle w:val="StyleUnderline"/>
        </w:rPr>
        <w:t xml:space="preserve">, </w:t>
      </w:r>
      <w:r w:rsidRPr="00A77FDA">
        <w:rPr>
          <w:rStyle w:val="StyleUnderline"/>
          <w:highlight w:val="cyan"/>
        </w:rPr>
        <w:t>and</w:t>
      </w:r>
      <w:r w:rsidRPr="00296209">
        <w:rPr>
          <w:rStyle w:val="StyleUnderline"/>
        </w:rPr>
        <w:t xml:space="preserve"> </w:t>
      </w:r>
      <w:r w:rsidRPr="00A77FDA">
        <w:rPr>
          <w:rStyle w:val="StyleUnderline"/>
          <w:highlight w:val="cyan"/>
        </w:rPr>
        <w:t>to change that could be extremely disruptive and may lead to</w:t>
      </w:r>
      <w:r w:rsidRPr="00296209">
        <w:rPr>
          <w:rStyle w:val="StyleUnderline"/>
        </w:rPr>
        <w:t xml:space="preserve"> regional actors acting in highly destabilizing ways. </w:t>
      </w:r>
      <w:r w:rsidRPr="00A77FDA">
        <w:rPr>
          <w:rStyle w:val="StyleUnderline"/>
          <w:highlight w:val="cyan"/>
        </w:rPr>
        <w:t>Rapid Japanese remilitarization</w:t>
      </w:r>
      <w:r w:rsidRPr="00296209">
        <w:rPr>
          <w:rStyle w:val="StyleUnderline"/>
        </w:rPr>
        <w:t xml:space="preserve">, </w:t>
      </w:r>
      <w:r w:rsidRPr="00A77FDA">
        <w:rPr>
          <w:rStyle w:val="StyleUnderline"/>
          <w:highlight w:val="cyan"/>
        </w:rPr>
        <w:t>armed conflict across the Taiwan Straits, Indian nuclear brinksmanship</w:t>
      </w:r>
      <w:r w:rsidRPr="00296209">
        <w:rPr>
          <w:rStyle w:val="StyleUnderline"/>
        </w:rPr>
        <w:t xml:space="preserve"> </w:t>
      </w:r>
      <w:r w:rsidRPr="00A77FDA">
        <w:rPr>
          <w:rStyle w:val="StyleUnderline"/>
          <w:highlight w:val="cyan"/>
        </w:rPr>
        <w:t>directed toward Pakistan</w:t>
      </w:r>
      <w:r w:rsidRPr="00296209">
        <w:rPr>
          <w:rStyle w:val="StyleUnderline"/>
        </w:rPr>
        <w:t xml:space="preserve">, </w:t>
      </w:r>
      <w:r w:rsidRPr="00A77FDA">
        <w:rPr>
          <w:rStyle w:val="StyleUnderline"/>
          <w:highlight w:val="cyan"/>
        </w:rPr>
        <w:t>or a highly destabilized Korean peninsula</w:t>
      </w:r>
      <w:r w:rsidRPr="00296209">
        <w:rPr>
          <w:rStyle w:val="StyleUnderline"/>
        </w:rPr>
        <w:t xml:space="preserve"> are all illustrative of potential regional disruptions. 5. Conclusion </w:t>
      </w:r>
      <w:proofErr w:type="gramStart"/>
      <w:r w:rsidRPr="00296209">
        <w:rPr>
          <w:rStyle w:val="StyleUnderline"/>
        </w:rPr>
        <w:t>To</w:t>
      </w:r>
      <w:proofErr w:type="gramEnd"/>
      <w:r w:rsidRPr="00296209">
        <w:rPr>
          <w:rStyle w:val="StyleUnderline"/>
        </w:rPr>
        <w:t xml:space="preserve"> construct a coherent account of East Asia's evolving security order, I have suggested that the United States is the central force in constituting regional stability and order. The major </w:t>
      </w:r>
      <w:r w:rsidRPr="00A77FDA">
        <w:rPr>
          <w:rStyle w:val="StyleUnderline"/>
          <w:highlight w:val="cyan"/>
        </w:rPr>
        <w:t xml:space="preserve">patterns of equilibrium and turbulence </w:t>
      </w:r>
      <w:r w:rsidRPr="00296209">
        <w:rPr>
          <w:rStyle w:val="StyleUnderline"/>
        </w:rPr>
        <w:t xml:space="preserve">in the region </w:t>
      </w:r>
      <w:r w:rsidRPr="00A77FDA">
        <w:rPr>
          <w:rStyle w:val="StyleUnderline"/>
          <w:highlight w:val="cyan"/>
        </w:rPr>
        <w:t>since 1945 can be explained by the</w:t>
      </w:r>
      <w:r w:rsidRPr="00296209">
        <w:rPr>
          <w:rStyle w:val="StyleUnderline"/>
        </w:rPr>
        <w:t xml:space="preserve"> relative stability of the </w:t>
      </w:r>
      <w:r w:rsidRPr="00A77FDA">
        <w:rPr>
          <w:rStyle w:val="StyleUnderline"/>
          <w:highlight w:val="cyan"/>
        </w:rPr>
        <w:t>US position</w:t>
      </w:r>
      <w:r w:rsidRPr="00296209">
        <w:rPr>
          <w:rStyle w:val="StyleUnderline"/>
        </w:rPr>
        <w:t xml:space="preserve"> at the top of the regional hierarchy, with periods of greatest insecurity being correlated with greatest uncertainty over the American commitment to managing regional order.</w:t>
      </w:r>
      <w:r w:rsidRPr="00296209">
        <w:rPr>
          <w:rFonts w:eastAsia="Times New Roman"/>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The future of the East Asian security order is tightly bound up with the durability of the United States' global leadership and regional domination. At the regional level</w:t>
      </w:r>
      <w:r w:rsidRPr="00296209">
        <w:rPr>
          <w:rFonts w:eastAsia="Times New Roman"/>
          <w:u w:val="single"/>
        </w:rPr>
        <w:t xml:space="preserve">, </w:t>
      </w:r>
      <w:r w:rsidRPr="00A77FDA">
        <w:rPr>
          <w:rFonts w:eastAsia="Times New Roman"/>
          <w:highlight w:val="cyan"/>
          <w:u w:val="single"/>
        </w:rPr>
        <w:t>the main scenarios of disruption are an outright Chinese challenge to US leadership, or the defection of key US allies, particularly Japan</w:t>
      </w:r>
      <w:r w:rsidRPr="00296209">
        <w:rPr>
          <w:rFonts w:eastAsia="Times New Roman"/>
        </w:rPr>
        <w:t xml:space="preserve">. Recent history suggests, and the preceding analysis has shown, that challenges to or </w:t>
      </w:r>
      <w:r w:rsidRPr="00A77FDA">
        <w:rPr>
          <w:rStyle w:val="StyleUnderline"/>
          <w:highlight w:val="cyan"/>
        </w:rPr>
        <w:t>defections</w:t>
      </w:r>
      <w:r w:rsidRPr="00296209">
        <w:rPr>
          <w:rStyle w:val="StyleUnderline"/>
        </w:rPr>
        <w:t xml:space="preserve"> from US leadership </w:t>
      </w:r>
      <w:r w:rsidRPr="00A77FDA">
        <w:rPr>
          <w:rStyle w:val="StyleUnderline"/>
          <w:highlight w:val="cyan"/>
        </w:rPr>
        <w:t>will come at junctures where it appears that the US commitment</w:t>
      </w:r>
      <w:r w:rsidRPr="00296209">
        <w:rPr>
          <w:rStyle w:val="StyleUnderline"/>
        </w:rPr>
        <w:t xml:space="preserve"> to the region </w:t>
      </w:r>
      <w:r w:rsidRPr="00A77FDA">
        <w:rPr>
          <w:rStyle w:val="StyleUnderline"/>
          <w:highlight w:val="cyan"/>
        </w:rPr>
        <w:t>is in doubt</w:t>
      </w:r>
      <w:r w:rsidRPr="00296209">
        <w:rPr>
          <w:rStyle w:val="StyleUnderline"/>
        </w:rPr>
        <w:t xml:space="preserve">, </w:t>
      </w:r>
      <w:r w:rsidRPr="00A77FDA">
        <w:rPr>
          <w:rStyle w:val="StyleUnderline"/>
          <w:highlight w:val="cyan"/>
        </w:rPr>
        <w:t>which in turn destabilizes</w:t>
      </w:r>
      <w:r w:rsidRPr="00296209">
        <w:rPr>
          <w:rStyle w:val="StyleUnderline"/>
        </w:rPr>
        <w:t xml:space="preserve"> the hierarchical </w:t>
      </w:r>
      <w:r w:rsidRPr="00A77FDA">
        <w:rPr>
          <w:rStyle w:val="StyleUnderline"/>
          <w:highlight w:val="cyan"/>
        </w:rPr>
        <w:t>order.</w:t>
      </w:r>
      <w:r w:rsidRPr="00A77FDA">
        <w:rPr>
          <w:rFonts w:eastAsia="Times New Roman"/>
          <w:highlight w:val="cyan"/>
        </w:rPr>
        <w:t xml:space="preserve"> </w:t>
      </w:r>
      <w:r w:rsidRPr="00A77FDA">
        <w:rPr>
          <w:rFonts w:eastAsia="Times New Roman"/>
          <w:highlight w:val="cyan"/>
          <w:u w:val="single"/>
        </w:rPr>
        <w:t>At the global level</w:t>
      </w:r>
      <w:r w:rsidRPr="00296209">
        <w:rPr>
          <w:rFonts w:eastAsia="Times New Roman"/>
        </w:rPr>
        <w:t xml:space="preserve">, </w:t>
      </w:r>
      <w:r w:rsidRPr="00995FB9">
        <w:rPr>
          <w:rStyle w:val="Emphasis"/>
          <w:highlight w:val="red"/>
        </w:rPr>
        <w:t>American geopolitical over-extension will be the key cause of change. This is the one factor that could lead to both greater regional and global turbulence, if only by the attendant strategic uncertainly triggering off regional challenges or defections.</w:t>
      </w:r>
      <w:r w:rsidRPr="00296209">
        <w:rPr>
          <w:rFonts w:eastAsia="Times New Roman"/>
        </w:rPr>
        <w:t xml:space="preserve">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 </w:t>
      </w:r>
    </w:p>
    <w:p w:rsidR="00B26E9D" w:rsidRPr="00296209" w:rsidRDefault="00B26E9D" w:rsidP="00B26E9D"/>
    <w:p w:rsidR="002352B1" w:rsidRPr="00573C15" w:rsidRDefault="002352B1" w:rsidP="00573C15">
      <w:pPr>
        <w:pStyle w:val="Heading4"/>
      </w:pPr>
      <w:r w:rsidRPr="00573C15">
        <w:t xml:space="preserve">Both </w:t>
      </w:r>
      <w:r w:rsidR="00573C15">
        <w:t>arms racing</w:t>
      </w:r>
      <w:r w:rsidRPr="00573C15">
        <w:t xml:space="preserve"> and china war are extinction risks – dyadic escalation is extremely unstable</w:t>
      </w:r>
    </w:p>
    <w:p w:rsidR="002352B1" w:rsidRPr="00296209" w:rsidRDefault="002352B1" w:rsidP="002352B1">
      <w:r w:rsidRPr="002352B1">
        <w:rPr>
          <w:rStyle w:val="Style13ptBold"/>
        </w:rPr>
        <w:t>Friedberg 15</w:t>
      </w:r>
      <w:r w:rsidRPr="00296209">
        <w:t xml:space="preserve"> Aaron L. Friedberg, Professor of Politics and International Affairs at Princeton University, P.H.D. Harvard University, member of the editorial boards of Joint Forces Quarterly and The Journal of Strategic Studies and a member of the International Institute for Strategic Studies and the Council on Foreign Relations, “The Debate Over US China Strategy”, Survival, June 2015, Vol. 57 Issue 3, p89-110. 22p</w:t>
      </w:r>
    </w:p>
    <w:p w:rsidR="002352B1" w:rsidRPr="000D0E2C" w:rsidRDefault="002352B1" w:rsidP="002352B1">
      <w:pPr>
        <w:rPr>
          <w:rStyle w:val="Emphasis"/>
          <w:b w:val="0"/>
        </w:rPr>
      </w:pPr>
      <w:r w:rsidRPr="000D0E2C">
        <w:rPr>
          <w:rStyle w:val="Emphasis"/>
          <w:b w:val="0"/>
        </w:rPr>
        <w:t>An explicit American shift towards ‘offshore balancing’ would greatly exacerbate these risks</w:t>
      </w:r>
      <w:r w:rsidRPr="00296209">
        <w:t xml:space="preserve">. </w:t>
      </w:r>
      <w:r w:rsidRPr="000D0E2C">
        <w:rPr>
          <w:rStyle w:val="Emphasis"/>
          <w:b w:val="0"/>
        </w:rPr>
        <w:t>While</w:t>
      </w:r>
      <w:r w:rsidRPr="00296209">
        <w:t xml:space="preserve"> it is possible that the prospect of </w:t>
      </w:r>
      <w:r w:rsidRPr="00A77FDA">
        <w:rPr>
          <w:rStyle w:val="Emphasis"/>
          <w:b w:val="0"/>
          <w:highlight w:val="cyan"/>
        </w:rPr>
        <w:t>being forced to provide</w:t>
      </w:r>
      <w:r w:rsidRPr="00A77FDA">
        <w:rPr>
          <w:highlight w:val="cyan"/>
        </w:rPr>
        <w:t xml:space="preserve"> </w:t>
      </w:r>
      <w:r w:rsidRPr="00A77FDA">
        <w:rPr>
          <w:rStyle w:val="Emphasis"/>
          <w:b w:val="0"/>
          <w:highlight w:val="cyan"/>
        </w:rPr>
        <w:t xml:space="preserve">for their own security would </w:t>
      </w:r>
      <w:r w:rsidRPr="000D0E2C">
        <w:rPr>
          <w:rStyle w:val="Emphasis"/>
          <w:b w:val="0"/>
        </w:rPr>
        <w:t>shock</w:t>
      </w:r>
      <w:r w:rsidRPr="00296209">
        <w:t xml:space="preserve"> at least some current US </w:t>
      </w:r>
      <w:r w:rsidRPr="000D0E2C">
        <w:rPr>
          <w:rStyle w:val="Emphasis"/>
          <w:b w:val="0"/>
        </w:rPr>
        <w:t>allies</w:t>
      </w:r>
      <w:r w:rsidRPr="00296209">
        <w:t xml:space="preserve"> into more vigorous </w:t>
      </w:r>
      <w:proofErr w:type="spellStart"/>
      <w:r w:rsidRPr="00296209">
        <w:t>defence</w:t>
      </w:r>
      <w:proofErr w:type="spellEnd"/>
      <w:r w:rsidRPr="00296209">
        <w:t xml:space="preserve"> </w:t>
      </w:r>
      <w:proofErr w:type="spellStart"/>
      <w:r w:rsidRPr="00296209">
        <w:t>programmes</w:t>
      </w:r>
      <w:proofErr w:type="spellEnd"/>
      <w:r w:rsidRPr="00296209">
        <w:t xml:space="preserve">, </w:t>
      </w:r>
      <w:r w:rsidRPr="000D0E2C">
        <w:rPr>
          <w:rStyle w:val="Emphasis"/>
          <w:b w:val="0"/>
        </w:rPr>
        <w:t>it would</w:t>
      </w:r>
      <w:r w:rsidRPr="00296209">
        <w:t xml:space="preserve"> likely </w:t>
      </w:r>
      <w:proofErr w:type="spellStart"/>
      <w:r w:rsidRPr="000D0E2C">
        <w:rPr>
          <w:rStyle w:val="Emphasis"/>
          <w:b w:val="0"/>
        </w:rPr>
        <w:t>demoralise</w:t>
      </w:r>
      <w:proofErr w:type="spellEnd"/>
      <w:r w:rsidRPr="000D0E2C">
        <w:rPr>
          <w:rStyle w:val="Emphasis"/>
          <w:b w:val="0"/>
        </w:rPr>
        <w:t xml:space="preserve"> others, </w:t>
      </w:r>
      <w:r w:rsidRPr="00A77FDA">
        <w:rPr>
          <w:rStyle w:val="Emphasis"/>
          <w:b w:val="0"/>
          <w:highlight w:val="cyan"/>
        </w:rPr>
        <w:t>creat</w:t>
      </w:r>
      <w:r w:rsidRPr="000D0E2C">
        <w:rPr>
          <w:rStyle w:val="Emphasis"/>
          <w:b w:val="0"/>
        </w:rPr>
        <w:t>ing</w:t>
      </w:r>
      <w:r w:rsidRPr="00296209">
        <w:t xml:space="preserve"> new </w:t>
      </w:r>
      <w:r w:rsidRPr="00A77FDA">
        <w:rPr>
          <w:rStyle w:val="Emphasis"/>
          <w:b w:val="0"/>
          <w:highlight w:val="cyan"/>
        </w:rPr>
        <w:t xml:space="preserve">opportunities for Beijing to pursue divide-and-conquer </w:t>
      </w:r>
      <w:proofErr w:type="spellStart"/>
      <w:r w:rsidRPr="00A77FDA">
        <w:rPr>
          <w:rStyle w:val="Emphasis"/>
          <w:b w:val="0"/>
          <w:highlight w:val="cyan"/>
        </w:rPr>
        <w:t>strategems</w:t>
      </w:r>
      <w:proofErr w:type="spellEnd"/>
      <w:r w:rsidRPr="00296209">
        <w:t xml:space="preserve">. The </w:t>
      </w:r>
      <w:r w:rsidRPr="000D0E2C">
        <w:rPr>
          <w:rStyle w:val="Emphasis"/>
          <w:b w:val="0"/>
        </w:rPr>
        <w:t>advocates</w:t>
      </w:r>
      <w:r w:rsidRPr="00296209">
        <w:t xml:space="preserve"> of this approach </w:t>
      </w:r>
      <w:r w:rsidRPr="000D0E2C">
        <w:rPr>
          <w:rStyle w:val="Emphasis"/>
          <w:b w:val="0"/>
        </w:rPr>
        <w:t>assume</w:t>
      </w:r>
      <w:r w:rsidRPr="00296209">
        <w:t xml:space="preserve"> that, even </w:t>
      </w:r>
      <w:r w:rsidRPr="000D0E2C">
        <w:rPr>
          <w:rStyle w:val="Emphasis"/>
          <w:b w:val="0"/>
        </w:rPr>
        <w:t>if they cannot balance China</w:t>
      </w:r>
      <w:r w:rsidRPr="00296209">
        <w:t xml:space="preserve"> alone, in the absence of full US support other </w:t>
      </w:r>
      <w:r w:rsidRPr="000D0E2C">
        <w:rPr>
          <w:rStyle w:val="Emphasis"/>
          <w:b w:val="0"/>
        </w:rPr>
        <w:t>Asian countries will</w:t>
      </w:r>
      <w:r w:rsidRPr="00296209">
        <w:t xml:space="preserve"> be impelled </w:t>
      </w:r>
      <w:r w:rsidRPr="000D0E2C">
        <w:rPr>
          <w:rStyle w:val="Emphasis"/>
          <w:b w:val="0"/>
        </w:rPr>
        <w:t>to cooperate</w:t>
      </w:r>
      <w:r w:rsidRPr="00296209">
        <w:t xml:space="preserve"> more closely with one another. Again, </w:t>
      </w:r>
      <w:r w:rsidRPr="000D0E2C">
        <w:rPr>
          <w:rStyle w:val="Emphasis"/>
          <w:b w:val="0"/>
        </w:rPr>
        <w:t>this may be easier in theory than</w:t>
      </w:r>
      <w:r w:rsidRPr="00296209">
        <w:t xml:space="preserve"> it turns out to be in </w:t>
      </w:r>
      <w:r w:rsidRPr="000D0E2C">
        <w:rPr>
          <w:rStyle w:val="Emphasis"/>
          <w:b w:val="0"/>
        </w:rPr>
        <w:t>practice</w:t>
      </w:r>
      <w:r w:rsidRPr="00296209">
        <w:t xml:space="preserve">. Some of the states that would have to join in a countervailing coalition (most notably </w:t>
      </w:r>
      <w:r w:rsidRPr="00A77FDA">
        <w:rPr>
          <w:rStyle w:val="Emphasis"/>
          <w:b w:val="0"/>
          <w:highlight w:val="cyan"/>
        </w:rPr>
        <w:t>Japan and South Korea</w:t>
      </w:r>
      <w:r w:rsidRPr="00A77FDA">
        <w:rPr>
          <w:highlight w:val="cyan"/>
        </w:rPr>
        <w:t xml:space="preserve">) </w:t>
      </w:r>
      <w:r w:rsidRPr="00A77FDA">
        <w:rPr>
          <w:rStyle w:val="Emphasis"/>
          <w:b w:val="0"/>
          <w:highlight w:val="cyan"/>
        </w:rPr>
        <w:t>have long histories of suspicion</w:t>
      </w:r>
      <w:r w:rsidRPr="000D0E2C">
        <w:rPr>
          <w:rStyle w:val="Emphasis"/>
          <w:b w:val="0"/>
        </w:rPr>
        <w:t xml:space="preserve"> and animosity</w:t>
      </w:r>
      <w:r w:rsidRPr="00296209">
        <w:t xml:space="preserve">. Others (such as </w:t>
      </w:r>
      <w:r w:rsidRPr="000D0E2C">
        <w:rPr>
          <w:rStyle w:val="Emphasis"/>
          <w:b w:val="0"/>
        </w:rPr>
        <w:t>Japan and India</w:t>
      </w:r>
      <w:r w:rsidRPr="00296209">
        <w:t xml:space="preserve">) do not, but they also </w:t>
      </w:r>
      <w:r w:rsidRPr="000D0E2C">
        <w:rPr>
          <w:rStyle w:val="Emphasis"/>
          <w:b w:val="0"/>
        </w:rPr>
        <w:t>have little experience of close strategic cooperation</w:t>
      </w:r>
      <w:r w:rsidRPr="00296209">
        <w:t xml:space="preserve"> of the kind </w:t>
      </w:r>
      <w:r w:rsidRPr="000D0E2C">
        <w:rPr>
          <w:rStyle w:val="Emphasis"/>
          <w:b w:val="0"/>
        </w:rPr>
        <w:t xml:space="preserve">that would be needed to counter a fast-growing challenge. </w:t>
      </w:r>
      <w:r w:rsidRPr="00296209">
        <w:t xml:space="preserve">If it were to happen overnight, </w:t>
      </w:r>
      <w:r w:rsidRPr="00A77FDA">
        <w:rPr>
          <w:rStyle w:val="Emphasis"/>
          <w:b w:val="0"/>
          <w:highlight w:val="cyan"/>
        </w:rPr>
        <w:t>the acquisition of nuclear weapons by current US security partners</w:t>
      </w:r>
      <w:r w:rsidRPr="00296209">
        <w:t xml:space="preserve"> in East Asia (</w:t>
      </w:r>
      <w:r w:rsidRPr="000D0E2C">
        <w:rPr>
          <w:rStyle w:val="Emphasis"/>
          <w:b w:val="0"/>
        </w:rPr>
        <w:t xml:space="preserve">perhaps </w:t>
      </w:r>
      <w:r w:rsidRPr="00A77FDA">
        <w:rPr>
          <w:rStyle w:val="Emphasis"/>
          <w:b w:val="0"/>
          <w:highlight w:val="cyan"/>
        </w:rPr>
        <w:t>including</w:t>
      </w:r>
      <w:r w:rsidRPr="00A77FDA">
        <w:rPr>
          <w:highlight w:val="cyan"/>
        </w:rPr>
        <w:t xml:space="preserve"> Taiwan</w:t>
      </w:r>
      <w:r w:rsidRPr="00296209">
        <w:t xml:space="preserve">, as well as </w:t>
      </w:r>
      <w:r w:rsidRPr="00A77FDA">
        <w:rPr>
          <w:rStyle w:val="Emphasis"/>
          <w:b w:val="0"/>
          <w:highlight w:val="cyan"/>
        </w:rPr>
        <w:t xml:space="preserve">Japan and South Korea) </w:t>
      </w:r>
      <w:r w:rsidRPr="000D0E2C">
        <w:rPr>
          <w:rStyle w:val="Emphasis"/>
          <w:b w:val="0"/>
        </w:rPr>
        <w:t>might i</w:t>
      </w:r>
      <w:r w:rsidRPr="00A77FDA">
        <w:rPr>
          <w:rStyle w:val="Emphasis"/>
          <w:b w:val="0"/>
          <w:highlight w:val="cyan"/>
        </w:rPr>
        <w:t>mprove their prospects for balancing against Chinese power</w:t>
      </w:r>
      <w:r w:rsidRPr="000D0E2C">
        <w:rPr>
          <w:rStyle w:val="Emphasis"/>
          <w:b w:val="0"/>
        </w:rPr>
        <w:t>. But</w:t>
      </w:r>
      <w:r w:rsidRPr="00296209">
        <w:t xml:space="preserve"> here again, </w:t>
      </w:r>
      <w:r w:rsidRPr="000D0E2C">
        <w:rPr>
          <w:rStyle w:val="Emphasis"/>
          <w:b w:val="0"/>
        </w:rPr>
        <w:t xml:space="preserve">there is likely to be a significant gap between theory and reality. Assuming that Washington did not actively assist them, and that they could not produce weapons overnight or in total secrecy, the interval during which its former allies lost the protection of the American nuclear umbrella and the point at which they acquired their own would be one in which they would be exposed to coercive threats and possibly pre-emptive attack. </w:t>
      </w:r>
      <w:r w:rsidRPr="00A77FDA">
        <w:rPr>
          <w:rStyle w:val="Emphasis"/>
          <w:b w:val="0"/>
          <w:highlight w:val="cyan"/>
        </w:rPr>
        <w:t>Because</w:t>
      </w:r>
      <w:r w:rsidRPr="000D0E2C">
        <w:rPr>
          <w:rStyle w:val="Emphasis"/>
          <w:b w:val="0"/>
        </w:rPr>
        <w:t xml:space="preserve"> </w:t>
      </w:r>
      <w:r w:rsidRPr="00A77FDA">
        <w:rPr>
          <w:rStyle w:val="Emphasis"/>
          <w:b w:val="0"/>
          <w:highlight w:val="cyan"/>
        </w:rPr>
        <w:t>it contains a large number of tense a</w:t>
      </w:r>
      <w:r w:rsidRPr="000D0E2C">
        <w:rPr>
          <w:rStyle w:val="Emphasis"/>
          <w:b w:val="0"/>
        </w:rPr>
        <w:t xml:space="preserve">nd mistrustful </w:t>
      </w:r>
      <w:r w:rsidRPr="00A77FDA">
        <w:rPr>
          <w:rStyle w:val="Emphasis"/>
          <w:b w:val="0"/>
          <w:highlight w:val="cyan"/>
        </w:rPr>
        <w:t>dyads (</w:t>
      </w:r>
      <w:r w:rsidRPr="000D0E2C">
        <w:rPr>
          <w:rStyle w:val="Emphasis"/>
          <w:b w:val="0"/>
        </w:rPr>
        <w:t xml:space="preserve">including </w:t>
      </w:r>
      <w:r w:rsidRPr="00A77FDA">
        <w:rPr>
          <w:rStyle w:val="Emphasis"/>
          <w:b w:val="0"/>
          <w:highlight w:val="cyan"/>
        </w:rPr>
        <w:t>North Korea and South Korea, Japan and China, China and Taiwan, Japan and North Korea and possibly South Korea and Japan), a multipolar nuclear order in East Asia might be especially prone to instability</w:t>
      </w:r>
      <w:r w:rsidRPr="000D0E2C">
        <w:rPr>
          <w:rStyle w:val="Emphasis"/>
          <w:b w:val="0"/>
        </w:rPr>
        <w:t>.48</w:t>
      </w:r>
    </w:p>
    <w:p w:rsidR="002352B1" w:rsidRPr="000D0E2C" w:rsidRDefault="002352B1" w:rsidP="002352B1">
      <w:pPr>
        <w:rPr>
          <w:rStyle w:val="Emphasis"/>
          <w:b w:val="0"/>
        </w:rPr>
      </w:pPr>
    </w:p>
    <w:p w:rsidR="00327D1A" w:rsidRDefault="00327D1A" w:rsidP="00327D1A">
      <w:pPr>
        <w:pStyle w:val="Heading2"/>
      </w:pPr>
      <w:r w:rsidRPr="00296209">
        <w:t>UQ</w:t>
      </w:r>
    </w:p>
    <w:p w:rsidR="002352B1" w:rsidRPr="002352B1" w:rsidRDefault="00995FB9" w:rsidP="002352B1">
      <w:pPr>
        <w:pStyle w:val="Heading3"/>
      </w:pPr>
      <w:r>
        <w:t>*</w:t>
      </w:r>
      <w:r w:rsidR="002352B1">
        <w:t>Japan alliance Strong</w:t>
      </w:r>
    </w:p>
    <w:p w:rsidR="000A57FE" w:rsidRDefault="000A57FE" w:rsidP="003E4543">
      <w:pPr>
        <w:pStyle w:val="Heading4"/>
      </w:pPr>
      <w:r w:rsidRPr="00296209">
        <w:t>U.S. Japan relations are on the brink – Anti-C</w:t>
      </w:r>
      <w:r w:rsidR="00A666A9" w:rsidRPr="00296209">
        <w:t>hina agenda is key to holding alliance</w:t>
      </w:r>
      <w:r w:rsidRPr="00296209">
        <w:t xml:space="preserve"> together</w:t>
      </w:r>
    </w:p>
    <w:p w:rsidR="00995FB9" w:rsidRPr="00995FB9" w:rsidRDefault="00995FB9" w:rsidP="00995FB9">
      <w:r>
        <w:t>Why is BMD key if we have these joint exercises going on?</w:t>
      </w:r>
    </w:p>
    <w:p w:rsidR="000A57FE" w:rsidRPr="00296209" w:rsidRDefault="000A57FE" w:rsidP="000A57FE">
      <w:r w:rsidRPr="00296209">
        <w:t xml:space="preserve">Jesse </w:t>
      </w:r>
      <w:r w:rsidRPr="003E4543">
        <w:rPr>
          <w:rStyle w:val="Style13ptBold"/>
        </w:rPr>
        <w:t>Johnson, 6-18</w:t>
      </w:r>
      <w:r w:rsidRPr="00296209">
        <w:t xml:space="preserve">-2016, "Top U.S. diplomat to visit Tokyo for talks with Japan, India; China likely to be focus of discussions," Japan Times, STAFF WRITER, </w:t>
      </w:r>
      <w:hyperlink r:id="rId7" w:anchor=".V2haovkrK5g" w:history="1">
        <w:r w:rsidRPr="00296209">
          <w:rPr>
            <w:rStyle w:val="Hyperlink"/>
          </w:rPr>
          <w:t>http://www.japantimes.co.jp/news/2016/06/18/national/top-u-s-diplomat-visit-tokyo-talks-japan-india-china-likely-focus-discussions/#.V2haovkrK5g</w:t>
        </w:r>
      </w:hyperlink>
    </w:p>
    <w:p w:rsidR="000A57FE" w:rsidRPr="00296209" w:rsidRDefault="000A57FE" w:rsidP="000A57FE">
      <w:pPr>
        <w:rPr>
          <w:u w:val="single"/>
        </w:rPr>
      </w:pPr>
      <w:r w:rsidRPr="00A77FDA">
        <w:rPr>
          <w:highlight w:val="cyan"/>
          <w:u w:val="single"/>
        </w:rPr>
        <w:t>A top U.S. diplomat will make a three-day trip to Tokyo</w:t>
      </w:r>
      <w:r w:rsidRPr="00296209">
        <w:rPr>
          <w:u w:val="single"/>
        </w:rPr>
        <w:t xml:space="preserve"> starting Sunday </w:t>
      </w:r>
      <w:r w:rsidRPr="00A77FDA">
        <w:rPr>
          <w:highlight w:val="cyan"/>
          <w:u w:val="single"/>
        </w:rPr>
        <w:t>for trilateral talks</w:t>
      </w:r>
      <w:r w:rsidRPr="00296209">
        <w:rPr>
          <w:u w:val="single"/>
        </w:rPr>
        <w:t xml:space="preserve"> with India and Japan — a meeting likely </w:t>
      </w:r>
      <w:r w:rsidRPr="00A77FDA">
        <w:rPr>
          <w:highlight w:val="cyan"/>
          <w:u w:val="single"/>
        </w:rPr>
        <w:t>to touch on maritime security and cooperation amid Beijing’s growing assertiveness in the S</w:t>
      </w:r>
      <w:r w:rsidRPr="00296209">
        <w:rPr>
          <w:u w:val="single"/>
        </w:rPr>
        <w:t xml:space="preserve">outh </w:t>
      </w:r>
      <w:r w:rsidRPr="00A77FDA">
        <w:rPr>
          <w:highlight w:val="cyan"/>
          <w:u w:val="single"/>
        </w:rPr>
        <w:t>C</w:t>
      </w:r>
      <w:r w:rsidRPr="00296209">
        <w:rPr>
          <w:u w:val="single"/>
        </w:rPr>
        <w:t xml:space="preserve">hina </w:t>
      </w:r>
      <w:r w:rsidRPr="00A77FDA">
        <w:rPr>
          <w:highlight w:val="cyan"/>
          <w:u w:val="single"/>
        </w:rPr>
        <w:t>S</w:t>
      </w:r>
      <w:r w:rsidRPr="00296209">
        <w:rPr>
          <w:u w:val="single"/>
        </w:rPr>
        <w:t>ea.</w:t>
      </w:r>
      <w:r w:rsidR="0037277B">
        <w:rPr>
          <w:u w:val="single"/>
        </w:rPr>
        <w:t xml:space="preserve"> </w:t>
      </w:r>
      <w:r w:rsidRPr="00296209">
        <w:t xml:space="preserve">Assistant Secretary of State for East Asian and Pacific Affairs Daniel Russel will visit the capital through Tuesday, where he will co-host a U.S. delegation with Assistant Secretary of State for South and Central Asian Affairs Nisha </w:t>
      </w:r>
      <w:proofErr w:type="spellStart"/>
      <w:r w:rsidRPr="00296209">
        <w:t>Biswal</w:t>
      </w:r>
      <w:proofErr w:type="spellEnd"/>
      <w:r w:rsidRPr="00296209">
        <w:t>, the U.S. State Department said in a statement Friday.</w:t>
      </w:r>
      <w:r w:rsidR="0037277B">
        <w:t xml:space="preserve"> </w:t>
      </w:r>
      <w:r w:rsidRPr="00296209">
        <w:t>He will meet both Japanese and Indian government officials to discuss trilateral cooperation and region-specific issues, the statement added. These discussions will likely include the disputed South China Sea, where Beijing has embarked on a massive land-reclamation program that has stoked concern in the region.</w:t>
      </w:r>
      <w:r w:rsidR="0037277B">
        <w:t xml:space="preserve"> </w:t>
      </w:r>
      <w:r w:rsidRPr="00296209">
        <w:t>On Wednesday, Russel will travel to Osaka for meetings with Japanese business leaders.</w:t>
      </w:r>
      <w:r w:rsidR="0037277B">
        <w:t xml:space="preserve"> </w:t>
      </w:r>
      <w:r w:rsidRPr="00A77FDA">
        <w:rPr>
          <w:highlight w:val="cyan"/>
          <w:u w:val="single"/>
        </w:rPr>
        <w:t>Maritime S</w:t>
      </w:r>
      <w:r w:rsidRPr="00296209">
        <w:rPr>
          <w:u w:val="single"/>
        </w:rPr>
        <w:t>elf-</w:t>
      </w:r>
      <w:r w:rsidRPr="00A77FDA">
        <w:rPr>
          <w:highlight w:val="cyan"/>
          <w:u w:val="single"/>
        </w:rPr>
        <w:t>D</w:t>
      </w:r>
      <w:r w:rsidRPr="00296209">
        <w:rPr>
          <w:u w:val="single"/>
        </w:rPr>
        <w:t xml:space="preserve">efense </w:t>
      </w:r>
      <w:r w:rsidRPr="00A77FDA">
        <w:rPr>
          <w:highlight w:val="cyan"/>
          <w:u w:val="single"/>
        </w:rPr>
        <w:t>vessels joined a</w:t>
      </w:r>
      <w:r w:rsidRPr="00296209">
        <w:rPr>
          <w:u w:val="single"/>
        </w:rPr>
        <w:t xml:space="preserve"> U.S. Navy aircraft-</w:t>
      </w:r>
      <w:r w:rsidRPr="00A77FDA">
        <w:rPr>
          <w:highlight w:val="cyan"/>
          <w:u w:val="single"/>
        </w:rPr>
        <w:t>carrier strike group</w:t>
      </w:r>
      <w:r w:rsidRPr="00296209">
        <w:rPr>
          <w:u w:val="single"/>
        </w:rPr>
        <w:t xml:space="preserve"> along with warships from India </w:t>
      </w:r>
      <w:r w:rsidRPr="00A77FDA">
        <w:rPr>
          <w:highlight w:val="cyan"/>
          <w:u w:val="single"/>
        </w:rPr>
        <w:t>to jointly practice</w:t>
      </w:r>
      <w:r w:rsidRPr="00296209">
        <w:rPr>
          <w:u w:val="single"/>
        </w:rPr>
        <w:t xml:space="preserve"> anti-submarine warfare, air defense and search-and-rescue drills in the Malabar exercises</w:t>
      </w:r>
      <w:r w:rsidRPr="00296209">
        <w:t xml:space="preserve"> — one of the largest and most complex drills held by the three countries — in waters </w:t>
      </w:r>
      <w:r w:rsidRPr="00A77FDA">
        <w:rPr>
          <w:highlight w:val="cyan"/>
          <w:u w:val="single"/>
        </w:rPr>
        <w:t>east of Okinawa</w:t>
      </w:r>
      <w:r w:rsidRPr="00296209">
        <w:rPr>
          <w:u w:val="single"/>
        </w:rPr>
        <w:t>.</w:t>
      </w:r>
      <w:r w:rsidR="0037277B">
        <w:rPr>
          <w:u w:val="single"/>
        </w:rPr>
        <w:t xml:space="preserve"> </w:t>
      </w:r>
      <w:r w:rsidRPr="00296209">
        <w:rPr>
          <w:u w:val="single"/>
        </w:rPr>
        <w:t xml:space="preserve">Defense Ministry officials said Thursday that </w:t>
      </w:r>
      <w:r w:rsidRPr="00A77FDA">
        <w:rPr>
          <w:highlight w:val="cyan"/>
          <w:u w:val="single"/>
        </w:rPr>
        <w:t>a Chinese reconnaissance vessel entered Japanese territorial waters</w:t>
      </w:r>
      <w:r w:rsidRPr="00296209">
        <w:rPr>
          <w:u w:val="single"/>
        </w:rPr>
        <w:t xml:space="preserve"> in the East China Sea</w:t>
      </w:r>
      <w:r w:rsidRPr="00296209">
        <w:t xml:space="preserve"> west of </w:t>
      </w:r>
      <w:proofErr w:type="spellStart"/>
      <w:r w:rsidRPr="00296209">
        <w:t>Kuchinoerabu</w:t>
      </w:r>
      <w:proofErr w:type="spellEnd"/>
      <w:r w:rsidRPr="00296209">
        <w:t xml:space="preserve"> Island in Kagoshima Prefecture around 3:30 a.m. Wednesday. </w:t>
      </w:r>
      <w:r w:rsidRPr="00296209">
        <w:rPr>
          <w:u w:val="single"/>
        </w:rPr>
        <w:t xml:space="preserve">The incursion </w:t>
      </w:r>
      <w:r w:rsidRPr="00A77FDA">
        <w:rPr>
          <w:highlight w:val="cyan"/>
          <w:u w:val="single"/>
        </w:rPr>
        <w:t>was just the second time a Chinese military vessel had entered Japanese waters</w:t>
      </w:r>
      <w:r w:rsidRPr="00296209">
        <w:rPr>
          <w:u w:val="single"/>
        </w:rPr>
        <w:t xml:space="preserve"> since the end of World War II.</w:t>
      </w:r>
    </w:p>
    <w:p w:rsidR="00D11A0A" w:rsidRPr="00261CA6" w:rsidRDefault="00D11A0A" w:rsidP="00D11A0A">
      <w:pPr>
        <w:keepNext/>
        <w:keepLines/>
        <w:spacing w:before="40"/>
        <w:outlineLvl w:val="3"/>
        <w:rPr>
          <w:rFonts w:ascii="Cambria" w:eastAsia="Times New Roman" w:hAnsi="Cambria"/>
          <w:b/>
          <w:iCs/>
          <w:sz w:val="26"/>
          <w:u w:val="single"/>
        </w:rPr>
      </w:pPr>
      <w:r w:rsidRPr="00261CA6">
        <w:rPr>
          <w:rFonts w:ascii="Cambria" w:eastAsia="Times New Roman" w:hAnsi="Cambria"/>
          <w:b/>
          <w:iCs/>
          <w:sz w:val="26"/>
        </w:rPr>
        <w:t>Asian alliances have never been stronger—the pivot’s credible</w:t>
      </w:r>
    </w:p>
    <w:p w:rsidR="00D11A0A" w:rsidRPr="00261CA6" w:rsidRDefault="00D11A0A" w:rsidP="00D11A0A">
      <w:pPr>
        <w:rPr>
          <w:rFonts w:ascii="Cambria" w:eastAsia="Calibri" w:hAnsi="Cambria"/>
        </w:rPr>
      </w:pPr>
      <w:proofErr w:type="spellStart"/>
      <w:r w:rsidRPr="00A77FDA">
        <w:rPr>
          <w:rStyle w:val="Style13ptBold"/>
        </w:rPr>
        <w:t>Shambaugh</w:t>
      </w:r>
      <w:proofErr w:type="spellEnd"/>
      <w:r w:rsidRPr="00A77FDA">
        <w:rPr>
          <w:rStyle w:val="Style13ptBold"/>
        </w:rPr>
        <w:t xml:space="preserve"> 14</w:t>
      </w:r>
      <w:r w:rsidRPr="00261CA6">
        <w:rPr>
          <w:rFonts w:ascii="Cambria" w:eastAsia="Calibri" w:hAnsi="Cambria"/>
        </w:rPr>
        <w:t>, Director China Policy Program, George Washington University Nonresident Senior Fellow Center for East Asian Policy Studies, The Brookings Institution, America Reengages Asia, www.theasanforum.org/america-reengages-asia/</w:t>
      </w:r>
    </w:p>
    <w:p w:rsidR="00D11A0A" w:rsidRPr="00261CA6" w:rsidRDefault="00D11A0A" w:rsidP="00D11A0A">
      <w:pPr>
        <w:rPr>
          <w:rFonts w:ascii="Cambria" w:eastAsia="Calibri" w:hAnsi="Cambria"/>
        </w:rPr>
      </w:pPr>
      <w:r w:rsidRPr="00261CA6">
        <w:rPr>
          <w:rFonts w:ascii="Cambria" w:eastAsia="Calibri" w:hAnsi="Cambria"/>
        </w:rPr>
        <w:t xml:space="preserve">In late April 2014, President Barack </w:t>
      </w:r>
      <w:r w:rsidRPr="00261CA6">
        <w:rPr>
          <w:rFonts w:ascii="Cambria" w:eastAsia="Calibri" w:hAnsi="Cambria"/>
          <w:u w:val="single"/>
        </w:rPr>
        <w:t>Obama paid his fifth official visit to Asia</w:t>
      </w:r>
      <w:r w:rsidRPr="00261CA6">
        <w:rPr>
          <w:rFonts w:ascii="Cambria" w:eastAsia="Calibri" w:hAnsi="Cambria"/>
        </w:rPr>
        <w:t xml:space="preserve">—a tour of four nations intended </w:t>
      </w:r>
      <w:r w:rsidRPr="00261CA6">
        <w:rPr>
          <w:rFonts w:ascii="Cambria" w:eastAsia="Calibri" w:hAnsi="Cambria"/>
          <w:u w:val="single"/>
        </w:rPr>
        <w:t xml:space="preserve">to </w:t>
      </w:r>
      <w:r w:rsidRPr="00261CA6">
        <w:rPr>
          <w:rFonts w:ascii="Cambria" w:eastAsia="Calibri" w:hAnsi="Cambria"/>
          <w:b/>
          <w:iCs/>
          <w:u w:val="single"/>
        </w:rPr>
        <w:t>reassure nervous allies of America’s commitment to them</w:t>
      </w:r>
      <w:r w:rsidRPr="00261CA6">
        <w:rPr>
          <w:rFonts w:ascii="Cambria" w:eastAsia="Calibri" w:hAnsi="Cambria"/>
          <w:u w:val="single"/>
        </w:rPr>
        <w:t xml:space="preserve">, to </w:t>
      </w:r>
      <w:r w:rsidRPr="00261CA6">
        <w:rPr>
          <w:rFonts w:ascii="Cambria" w:eastAsia="Calibri" w:hAnsi="Cambria"/>
          <w:b/>
          <w:iCs/>
          <w:u w:val="single"/>
        </w:rPr>
        <w:t>send signals to China</w:t>
      </w:r>
      <w:r w:rsidRPr="00261CA6">
        <w:rPr>
          <w:rFonts w:ascii="Cambria" w:eastAsia="Calibri" w:hAnsi="Cambria"/>
        </w:rPr>
        <w:t xml:space="preserve"> that </w:t>
      </w:r>
      <w:r w:rsidRPr="00261CA6">
        <w:rPr>
          <w:rFonts w:ascii="Cambria" w:eastAsia="Calibri" w:hAnsi="Cambria"/>
          <w:u w:val="single"/>
        </w:rPr>
        <w:t xml:space="preserve">the </w:t>
      </w:r>
      <w:r w:rsidRPr="00261CA6">
        <w:rPr>
          <w:rFonts w:ascii="Cambria" w:eastAsia="Calibri" w:hAnsi="Cambria"/>
          <w:b/>
          <w:iCs/>
          <w:u w:val="single"/>
        </w:rPr>
        <w:t>U</w:t>
      </w:r>
      <w:r w:rsidRPr="00261CA6">
        <w:rPr>
          <w:rFonts w:ascii="Cambria" w:eastAsia="Calibri" w:hAnsi="Cambria"/>
        </w:rPr>
        <w:t xml:space="preserve">nited </w:t>
      </w:r>
      <w:r w:rsidRPr="00261CA6">
        <w:rPr>
          <w:rFonts w:ascii="Cambria" w:eastAsia="Calibri" w:hAnsi="Cambria"/>
          <w:b/>
          <w:iCs/>
          <w:u w:val="single"/>
        </w:rPr>
        <w:t>S</w:t>
      </w:r>
      <w:r w:rsidRPr="00261CA6">
        <w:rPr>
          <w:rFonts w:ascii="Cambria" w:eastAsia="Calibri" w:hAnsi="Cambria"/>
        </w:rPr>
        <w:t xml:space="preserve">tates </w:t>
      </w:r>
      <w:r w:rsidRPr="00261CA6">
        <w:rPr>
          <w:rFonts w:ascii="Cambria" w:eastAsia="Calibri" w:hAnsi="Cambria"/>
          <w:u w:val="single"/>
        </w:rPr>
        <w:t xml:space="preserve">was </w:t>
      </w:r>
      <w:r w:rsidRPr="00261CA6">
        <w:rPr>
          <w:rFonts w:ascii="Cambria" w:eastAsia="Calibri" w:hAnsi="Cambria"/>
          <w:b/>
          <w:iCs/>
          <w:u w:val="single"/>
        </w:rPr>
        <w:t xml:space="preserve">standing fast in its </w:t>
      </w:r>
      <w:r w:rsidRPr="00A77FDA">
        <w:rPr>
          <w:rFonts w:ascii="Cambria" w:eastAsia="Calibri" w:hAnsi="Cambria"/>
          <w:b/>
          <w:iCs/>
          <w:highlight w:val="cyan"/>
          <w:u w:val="single"/>
        </w:rPr>
        <w:t>regional presence</w:t>
      </w:r>
      <w:r w:rsidRPr="00A77FDA">
        <w:rPr>
          <w:rFonts w:ascii="Cambria" w:eastAsia="Calibri" w:hAnsi="Cambria"/>
          <w:highlight w:val="cyan"/>
          <w:u w:val="single"/>
        </w:rPr>
        <w:t xml:space="preserve"> and commitments</w:t>
      </w:r>
      <w:r w:rsidRPr="00261CA6">
        <w:rPr>
          <w:rFonts w:ascii="Cambria" w:eastAsia="Calibri" w:hAnsi="Cambria"/>
          <w:u w:val="single"/>
        </w:rPr>
        <w:t xml:space="preserve">, and to </w:t>
      </w:r>
      <w:r w:rsidRPr="00A77FDA">
        <w:rPr>
          <w:rFonts w:ascii="Cambria" w:eastAsia="Calibri" w:hAnsi="Cambria"/>
          <w:highlight w:val="cyan"/>
          <w:u w:val="single"/>
        </w:rPr>
        <w:t xml:space="preserve">provide </w:t>
      </w:r>
      <w:r w:rsidRPr="00A77FDA">
        <w:rPr>
          <w:rFonts w:ascii="Cambria" w:eastAsia="Calibri" w:hAnsi="Cambria"/>
          <w:b/>
          <w:iCs/>
          <w:highlight w:val="cyan"/>
          <w:u w:val="single"/>
        </w:rPr>
        <w:t>tangible proof of Washington’s “pivot”</w:t>
      </w:r>
      <w:r w:rsidRPr="00261CA6">
        <w:rPr>
          <w:rFonts w:ascii="Cambria" w:eastAsia="Calibri" w:hAnsi="Cambria"/>
        </w:rPr>
        <w:t xml:space="preserve"> (or “rebalancing”) policy towards the region. </w:t>
      </w:r>
      <w:r w:rsidRPr="00261CA6">
        <w:rPr>
          <w:rFonts w:ascii="Cambria" w:eastAsia="Calibri" w:hAnsi="Cambria"/>
          <w:u w:val="single"/>
        </w:rPr>
        <w:t xml:space="preserve">On all three scores, the trip </w:t>
      </w:r>
      <w:r w:rsidRPr="00261CA6">
        <w:rPr>
          <w:rFonts w:ascii="Cambria" w:eastAsia="Calibri" w:hAnsi="Cambria"/>
          <w:b/>
          <w:iCs/>
          <w:u w:val="single"/>
        </w:rPr>
        <w:t>must be considered a success.</w:t>
      </w:r>
      <w:r w:rsidRPr="00261CA6">
        <w:rPr>
          <w:rFonts w:ascii="Cambria" w:eastAsia="Calibri" w:hAnsi="Cambria"/>
        </w:rPr>
        <w:t xml:space="preserve"> Obama himself described the purpose of the trip clearly on his final stop in Manila: “I’ve made clear throughout this trip that the United States is renewing our leadership in the Asia-Pacific, and our engagement is rooted in our alliances…. Here is, I think, the general takeaway from this trip: </w:t>
      </w:r>
      <w:r w:rsidRPr="00A77FDA">
        <w:rPr>
          <w:rFonts w:ascii="Cambria" w:eastAsia="Calibri" w:hAnsi="Cambria"/>
          <w:highlight w:val="cyan"/>
          <w:u w:val="single"/>
        </w:rPr>
        <w:t xml:space="preserve">Our </w:t>
      </w:r>
      <w:r w:rsidRPr="00A77FDA">
        <w:rPr>
          <w:rFonts w:ascii="Cambria" w:eastAsia="Calibri" w:hAnsi="Cambria"/>
          <w:b/>
          <w:iCs/>
          <w:highlight w:val="cyan"/>
          <w:u w:val="single"/>
        </w:rPr>
        <w:t>alliances in the Asia-Pacific have never been stronger. I can say that unequivocally</w:t>
      </w:r>
      <w:r w:rsidRPr="00A77FDA">
        <w:rPr>
          <w:rFonts w:ascii="Cambria" w:eastAsia="Calibri" w:hAnsi="Cambria"/>
          <w:highlight w:val="cyan"/>
          <w:u w:val="single"/>
        </w:rPr>
        <w:t>.</w:t>
      </w:r>
      <w:r w:rsidRPr="00261CA6">
        <w:rPr>
          <w:rFonts w:ascii="Cambria" w:eastAsia="Calibri" w:hAnsi="Cambria"/>
          <w:u w:val="single"/>
        </w:rPr>
        <w:t xml:space="preserve"> Our </w:t>
      </w:r>
      <w:r w:rsidRPr="00A77FDA">
        <w:rPr>
          <w:rFonts w:ascii="Cambria" w:eastAsia="Calibri" w:hAnsi="Cambria"/>
          <w:highlight w:val="cyan"/>
          <w:u w:val="single"/>
        </w:rPr>
        <w:t>relationships</w:t>
      </w:r>
      <w:r w:rsidRPr="00261CA6">
        <w:rPr>
          <w:rFonts w:ascii="Cambria" w:eastAsia="Calibri" w:hAnsi="Cambria"/>
          <w:u w:val="single"/>
        </w:rPr>
        <w:t xml:space="preserve"> with ASEAN </w:t>
      </w:r>
      <w:r w:rsidRPr="00261CA6">
        <w:rPr>
          <w:rFonts w:ascii="Cambria" w:eastAsia="Calibri" w:hAnsi="Cambria"/>
        </w:rPr>
        <w:t xml:space="preserve">countries in Southeast Asia </w:t>
      </w:r>
      <w:r w:rsidRPr="00A77FDA">
        <w:rPr>
          <w:rFonts w:ascii="Cambria" w:eastAsia="Calibri" w:hAnsi="Cambria"/>
          <w:highlight w:val="cyan"/>
          <w:u w:val="single"/>
        </w:rPr>
        <w:t xml:space="preserve">have </w:t>
      </w:r>
      <w:r w:rsidRPr="00A77FDA">
        <w:rPr>
          <w:rFonts w:ascii="Cambria" w:eastAsia="Calibri" w:hAnsi="Cambria"/>
          <w:b/>
          <w:iCs/>
          <w:highlight w:val="cyan"/>
          <w:u w:val="single"/>
        </w:rPr>
        <w:t>never been stronger</w:t>
      </w:r>
      <w:r w:rsidRPr="00A77FDA">
        <w:rPr>
          <w:rFonts w:ascii="Cambria" w:eastAsia="Calibri" w:hAnsi="Cambria"/>
          <w:highlight w:val="cyan"/>
          <w:u w:val="single"/>
        </w:rPr>
        <w:t xml:space="preserve">. I </w:t>
      </w:r>
      <w:r w:rsidRPr="00A77FDA">
        <w:rPr>
          <w:rFonts w:ascii="Cambria" w:eastAsia="Calibri" w:hAnsi="Cambria"/>
          <w:b/>
          <w:iCs/>
          <w:highlight w:val="cyan"/>
          <w:u w:val="single"/>
        </w:rPr>
        <w:t>don’t think that’s subject to dispute</w:t>
      </w:r>
      <w:r w:rsidRPr="00A77FDA">
        <w:rPr>
          <w:rFonts w:ascii="Cambria" w:eastAsia="Calibri" w:hAnsi="Cambria"/>
          <w:highlight w:val="cyan"/>
          <w:u w:val="single"/>
        </w:rPr>
        <w:t>.” There are real reasons</w:t>
      </w:r>
      <w:r w:rsidRPr="00261CA6">
        <w:rPr>
          <w:rFonts w:ascii="Cambria" w:eastAsia="Calibri" w:hAnsi="Cambria"/>
          <w:u w:val="single"/>
        </w:rPr>
        <w:t xml:space="preserve"> </w:t>
      </w:r>
      <w:r w:rsidRPr="00A77FDA">
        <w:rPr>
          <w:rFonts w:ascii="Cambria" w:eastAsia="Calibri" w:hAnsi="Cambria"/>
          <w:highlight w:val="cyan"/>
          <w:u w:val="single"/>
        </w:rPr>
        <w:t xml:space="preserve">to share Obama’s optimism </w:t>
      </w:r>
      <w:r w:rsidRPr="00261CA6">
        <w:rPr>
          <w:rFonts w:ascii="Cambria" w:eastAsia="Calibri" w:hAnsi="Cambria"/>
        </w:rPr>
        <w:t xml:space="preserve">about the outcome of the trip. </w:t>
      </w:r>
      <w:r w:rsidRPr="00A77FDA">
        <w:rPr>
          <w:rFonts w:ascii="Cambria" w:eastAsia="Calibri" w:hAnsi="Cambria"/>
          <w:b/>
          <w:iCs/>
          <w:highlight w:val="cyan"/>
          <w:u w:val="single"/>
        </w:rPr>
        <w:t>Much</w:t>
      </w:r>
      <w:r w:rsidRPr="00A77FDA">
        <w:rPr>
          <w:rFonts w:ascii="Cambria" w:eastAsia="Calibri" w:hAnsi="Cambria"/>
          <w:highlight w:val="cyan"/>
          <w:u w:val="single"/>
        </w:rPr>
        <w:t xml:space="preserve"> </w:t>
      </w:r>
      <w:r w:rsidRPr="00A77FDA">
        <w:rPr>
          <w:rFonts w:ascii="Cambria" w:eastAsia="Calibri" w:hAnsi="Cambria"/>
          <w:b/>
          <w:iCs/>
          <w:highlight w:val="cyan"/>
          <w:u w:val="single"/>
        </w:rPr>
        <w:t>was accomplished—both substantively and symbolically</w:t>
      </w:r>
      <w:r w:rsidRPr="00A77FDA">
        <w:rPr>
          <w:rFonts w:ascii="Cambria" w:eastAsia="Calibri" w:hAnsi="Cambria"/>
          <w:highlight w:val="cyan"/>
        </w:rPr>
        <w:t xml:space="preserve">. </w:t>
      </w:r>
      <w:r w:rsidRPr="00261CA6">
        <w:rPr>
          <w:rFonts w:ascii="Cambria" w:eastAsia="Calibri" w:hAnsi="Cambria"/>
        </w:rPr>
        <w:t>Yet, inevitably, the future will require constant further attention and efforts by Washington.</w:t>
      </w:r>
    </w:p>
    <w:p w:rsidR="00D11A0A" w:rsidRPr="00261CA6" w:rsidRDefault="00D11A0A" w:rsidP="00A77FDA">
      <w:pPr>
        <w:pStyle w:val="Heading4"/>
        <w:rPr>
          <w:rFonts w:eastAsia="Times New Roman"/>
        </w:rPr>
      </w:pPr>
      <w:r w:rsidRPr="00261CA6">
        <w:rPr>
          <w:rFonts w:eastAsia="Times New Roman"/>
        </w:rPr>
        <w:t>No ambiguity—Obama’s made crystal clear commitments to defend against Chinese aggression</w:t>
      </w:r>
    </w:p>
    <w:p w:rsidR="00D11A0A" w:rsidRPr="00261CA6" w:rsidRDefault="00D11A0A" w:rsidP="00D11A0A">
      <w:pPr>
        <w:rPr>
          <w:rFonts w:ascii="Cambria" w:eastAsia="Calibri" w:hAnsi="Cambria"/>
        </w:rPr>
      </w:pPr>
      <w:proofErr w:type="spellStart"/>
      <w:r w:rsidRPr="00A77FDA">
        <w:rPr>
          <w:rStyle w:val="Style13ptBold"/>
        </w:rPr>
        <w:t>Shambaugh</w:t>
      </w:r>
      <w:proofErr w:type="spellEnd"/>
      <w:r w:rsidRPr="00A77FDA">
        <w:rPr>
          <w:rStyle w:val="Style13ptBold"/>
        </w:rPr>
        <w:t xml:space="preserve"> 14</w:t>
      </w:r>
      <w:r w:rsidRPr="00261CA6">
        <w:rPr>
          <w:rFonts w:ascii="Cambria" w:eastAsia="Calibri" w:hAnsi="Cambria"/>
        </w:rPr>
        <w:t>, Director China Policy Program, George Washington University Nonresident Senior Fellow Center for East Asian Policy Studies, The Brookings Institution, America Reengages Asia, www.theasanforum.org/america-reengages-asia/</w:t>
      </w:r>
    </w:p>
    <w:p w:rsidR="00D11A0A" w:rsidRPr="00261CA6" w:rsidRDefault="00D11A0A" w:rsidP="00D11A0A">
      <w:pPr>
        <w:rPr>
          <w:rFonts w:ascii="Cambria" w:eastAsia="Calibri" w:hAnsi="Cambria"/>
          <w:u w:val="single"/>
        </w:rPr>
      </w:pPr>
      <w:r w:rsidRPr="00261CA6">
        <w:rPr>
          <w:rFonts w:ascii="Cambria" w:eastAsia="Calibri" w:hAnsi="Cambria"/>
        </w:rPr>
        <w:t xml:space="preserve">I include these quotes concerning China because it is the most Obama has publicly said about China during his entire presidency (including during his November 2009 visit to China). </w:t>
      </w:r>
      <w:r w:rsidRPr="00A77FDA">
        <w:rPr>
          <w:rFonts w:ascii="Cambria" w:eastAsia="Calibri" w:hAnsi="Cambria"/>
          <w:highlight w:val="cyan"/>
          <w:u w:val="single"/>
        </w:rPr>
        <w:t>The messages he sought to convey were clear and consistent</w:t>
      </w:r>
      <w:r w:rsidRPr="00261CA6">
        <w:rPr>
          <w:rFonts w:ascii="Cambria" w:eastAsia="Calibri" w:hAnsi="Cambria"/>
          <w:u w:val="single"/>
        </w:rPr>
        <w:t>;</w:t>
      </w:r>
      <w:r w:rsidRPr="00261CA6">
        <w:rPr>
          <w:rFonts w:ascii="Cambria" w:eastAsia="Calibri" w:hAnsi="Cambria"/>
        </w:rPr>
        <w:t xml:space="preserve"> he stayed “on message.” They were messages carefully crafted to reassure Beijing that American policy and presence in the Asia-Pacific were welcoming and not ill-disposed against it. At the same time, </w:t>
      </w:r>
      <w:r w:rsidRPr="00A77FDA">
        <w:rPr>
          <w:rFonts w:ascii="Cambria" w:eastAsia="Calibri" w:hAnsi="Cambria"/>
          <w:highlight w:val="cyan"/>
          <w:u w:val="single"/>
        </w:rPr>
        <w:t xml:space="preserve">Obama was </w:t>
      </w:r>
      <w:r w:rsidRPr="00A77FDA">
        <w:rPr>
          <w:rFonts w:ascii="Cambria" w:eastAsia="Calibri" w:hAnsi="Cambria"/>
          <w:b/>
          <w:iCs/>
          <w:highlight w:val="cyan"/>
          <w:u w:val="single"/>
        </w:rPr>
        <w:t>crystal clear</w:t>
      </w:r>
      <w:r w:rsidRPr="00261CA6">
        <w:rPr>
          <w:rFonts w:ascii="Cambria" w:eastAsia="Calibri" w:hAnsi="Cambria"/>
        </w:rPr>
        <w:t xml:space="preserve"> that </w:t>
      </w:r>
      <w:r w:rsidRPr="00A77FDA">
        <w:rPr>
          <w:rFonts w:ascii="Cambria" w:eastAsia="Calibri" w:hAnsi="Cambria"/>
          <w:highlight w:val="cyan"/>
          <w:u w:val="single"/>
        </w:rPr>
        <w:t xml:space="preserve">the </w:t>
      </w:r>
      <w:r w:rsidRPr="00A77FDA">
        <w:rPr>
          <w:rFonts w:ascii="Cambria" w:eastAsia="Calibri" w:hAnsi="Cambria"/>
          <w:b/>
          <w:iCs/>
          <w:highlight w:val="cyan"/>
          <w:u w:val="single"/>
        </w:rPr>
        <w:t>U</w:t>
      </w:r>
      <w:r w:rsidRPr="00261CA6">
        <w:rPr>
          <w:rFonts w:ascii="Cambria" w:eastAsia="Calibri" w:hAnsi="Cambria"/>
        </w:rPr>
        <w:t xml:space="preserve">nited </w:t>
      </w:r>
      <w:r w:rsidRPr="00A77FDA">
        <w:rPr>
          <w:rFonts w:ascii="Cambria" w:eastAsia="Calibri" w:hAnsi="Cambria"/>
          <w:b/>
          <w:iCs/>
          <w:highlight w:val="cyan"/>
          <w:u w:val="single"/>
        </w:rPr>
        <w:t>S</w:t>
      </w:r>
      <w:r w:rsidRPr="00261CA6">
        <w:rPr>
          <w:rFonts w:ascii="Cambria" w:eastAsia="Calibri" w:hAnsi="Cambria"/>
        </w:rPr>
        <w:t xml:space="preserve">tates </w:t>
      </w:r>
      <w:r w:rsidRPr="00A77FDA">
        <w:rPr>
          <w:rFonts w:ascii="Cambria" w:eastAsia="Calibri" w:hAnsi="Cambria"/>
          <w:highlight w:val="cyan"/>
          <w:u w:val="single"/>
        </w:rPr>
        <w:t xml:space="preserve">would </w:t>
      </w:r>
      <w:r w:rsidRPr="00A77FDA">
        <w:rPr>
          <w:rFonts w:ascii="Cambria" w:eastAsia="Calibri" w:hAnsi="Cambria"/>
          <w:b/>
          <w:iCs/>
          <w:highlight w:val="cyan"/>
          <w:u w:val="single"/>
        </w:rPr>
        <w:t>not tolerate any coercive measures taken by China</w:t>
      </w:r>
      <w:r w:rsidRPr="00261CA6">
        <w:rPr>
          <w:rFonts w:ascii="Cambria" w:eastAsia="Calibri" w:hAnsi="Cambria"/>
          <w:b/>
          <w:iCs/>
          <w:u w:val="single"/>
        </w:rPr>
        <w:t xml:space="preserve"> (or any other nation) </w:t>
      </w:r>
      <w:r w:rsidRPr="00A77FDA">
        <w:rPr>
          <w:rFonts w:ascii="Cambria" w:eastAsia="Calibri" w:hAnsi="Cambria"/>
          <w:b/>
          <w:iCs/>
          <w:highlight w:val="cyan"/>
          <w:u w:val="single"/>
        </w:rPr>
        <w:t>in</w:t>
      </w:r>
      <w:r w:rsidRPr="00261CA6">
        <w:rPr>
          <w:rFonts w:ascii="Cambria" w:eastAsia="Calibri" w:hAnsi="Cambria"/>
        </w:rPr>
        <w:t xml:space="preserve"> the </w:t>
      </w:r>
      <w:r w:rsidRPr="00A77FDA">
        <w:rPr>
          <w:rFonts w:ascii="Cambria" w:eastAsia="Calibri" w:hAnsi="Cambria"/>
          <w:b/>
          <w:iCs/>
          <w:highlight w:val="cyan"/>
          <w:u w:val="single"/>
        </w:rPr>
        <w:t>contested maritime disputes</w:t>
      </w:r>
      <w:r w:rsidRPr="00261CA6">
        <w:rPr>
          <w:rFonts w:ascii="Cambria" w:eastAsia="Calibri" w:hAnsi="Cambria"/>
          <w:b/>
          <w:iCs/>
          <w:u w:val="single"/>
        </w:rPr>
        <w:t xml:space="preserve"> in the East and South China Seas,</w:t>
      </w:r>
      <w:r w:rsidRPr="00261CA6">
        <w:rPr>
          <w:rFonts w:ascii="Cambria" w:eastAsia="Calibri" w:hAnsi="Cambria"/>
        </w:rPr>
        <w:t xml:space="preserve"> and he explicitly stated that the US-Japan and US-Philippines alliances applied to those nations’ maritime disputes with China, </w:t>
      </w:r>
      <w:r w:rsidRPr="00261CA6">
        <w:rPr>
          <w:rFonts w:ascii="Cambria" w:eastAsia="Calibri" w:hAnsi="Cambria"/>
          <w:u w:val="single"/>
        </w:rPr>
        <w:t xml:space="preserve">thus </w:t>
      </w:r>
      <w:r w:rsidRPr="00A77FDA">
        <w:rPr>
          <w:rFonts w:ascii="Cambria" w:eastAsia="Calibri" w:hAnsi="Cambria"/>
          <w:b/>
          <w:iCs/>
          <w:highlight w:val="cyan"/>
          <w:u w:val="single"/>
        </w:rPr>
        <w:t>conveying a clear deterrent signal</w:t>
      </w:r>
      <w:r w:rsidRPr="00261CA6">
        <w:rPr>
          <w:rFonts w:ascii="Cambria" w:eastAsia="Calibri" w:hAnsi="Cambria"/>
          <w:u w:val="single"/>
        </w:rPr>
        <w:t xml:space="preserve"> to Beijing.</w:t>
      </w:r>
      <w:r w:rsidRPr="00261CA6">
        <w:rPr>
          <w:rFonts w:ascii="Cambria" w:eastAsia="Calibri" w:hAnsi="Cambria"/>
        </w:rPr>
        <w:t xml:space="preserve"> He said this specifically with respect to supporting Japan’s administrative control of the </w:t>
      </w:r>
      <w:proofErr w:type="spellStart"/>
      <w:r w:rsidRPr="00261CA6">
        <w:rPr>
          <w:rFonts w:ascii="Cambria" w:eastAsia="Calibri" w:hAnsi="Cambria"/>
        </w:rPr>
        <w:t>Senkaku</w:t>
      </w:r>
      <w:proofErr w:type="spellEnd"/>
      <w:r w:rsidRPr="00261CA6">
        <w:rPr>
          <w:rFonts w:ascii="Cambria" w:eastAsia="Calibri" w:hAnsi="Cambria"/>
        </w:rPr>
        <w:t xml:space="preserve"> Islands, but more generally with respect to the Philippines: “</w:t>
      </w:r>
      <w:r w:rsidRPr="00A77FDA">
        <w:rPr>
          <w:rFonts w:ascii="Cambria" w:eastAsia="Calibri" w:hAnsi="Cambria"/>
          <w:highlight w:val="cyan"/>
          <w:u w:val="single"/>
        </w:rPr>
        <w:t xml:space="preserve">Through our </w:t>
      </w:r>
      <w:r w:rsidRPr="00A77FDA">
        <w:rPr>
          <w:rFonts w:ascii="Cambria" w:eastAsia="Calibri" w:hAnsi="Cambria"/>
          <w:b/>
          <w:iCs/>
          <w:highlight w:val="cyan"/>
          <w:u w:val="single"/>
        </w:rPr>
        <w:t>treaty alliance</w:t>
      </w:r>
      <w:r w:rsidRPr="00A77FDA">
        <w:rPr>
          <w:rFonts w:ascii="Cambria" w:eastAsia="Calibri" w:hAnsi="Cambria"/>
          <w:highlight w:val="cyan"/>
          <w:u w:val="single"/>
        </w:rPr>
        <w:t xml:space="preserve">, the </w:t>
      </w:r>
      <w:r w:rsidRPr="00A77FDA">
        <w:rPr>
          <w:rFonts w:ascii="Cambria" w:eastAsia="Calibri" w:hAnsi="Cambria"/>
          <w:b/>
          <w:iCs/>
          <w:highlight w:val="cyan"/>
          <w:u w:val="single"/>
        </w:rPr>
        <w:t>U</w:t>
      </w:r>
      <w:r w:rsidRPr="00261CA6">
        <w:rPr>
          <w:rFonts w:ascii="Cambria" w:eastAsia="Calibri" w:hAnsi="Cambria"/>
        </w:rPr>
        <w:t xml:space="preserve">nited </w:t>
      </w:r>
      <w:r w:rsidRPr="00A77FDA">
        <w:rPr>
          <w:rFonts w:ascii="Cambria" w:eastAsia="Calibri" w:hAnsi="Cambria"/>
          <w:b/>
          <w:iCs/>
          <w:highlight w:val="cyan"/>
          <w:u w:val="single"/>
        </w:rPr>
        <w:t>S</w:t>
      </w:r>
      <w:r w:rsidRPr="00261CA6">
        <w:rPr>
          <w:rFonts w:ascii="Cambria" w:eastAsia="Calibri" w:hAnsi="Cambria"/>
        </w:rPr>
        <w:t xml:space="preserve">tates </w:t>
      </w:r>
      <w:r w:rsidRPr="00A77FDA">
        <w:rPr>
          <w:rFonts w:ascii="Cambria" w:eastAsia="Calibri" w:hAnsi="Cambria"/>
          <w:highlight w:val="cyan"/>
          <w:u w:val="single"/>
        </w:rPr>
        <w:t xml:space="preserve">has an </w:t>
      </w:r>
      <w:r w:rsidRPr="00A77FDA">
        <w:rPr>
          <w:rFonts w:ascii="Cambria" w:eastAsia="Calibri" w:hAnsi="Cambria"/>
          <w:b/>
          <w:iCs/>
          <w:highlight w:val="cyan"/>
          <w:u w:val="single"/>
        </w:rPr>
        <w:t>ironclad commitment</w:t>
      </w:r>
      <w:r w:rsidRPr="00A77FDA">
        <w:rPr>
          <w:rFonts w:ascii="Cambria" w:eastAsia="Calibri" w:hAnsi="Cambria"/>
          <w:highlight w:val="cyan"/>
          <w:u w:val="single"/>
        </w:rPr>
        <w:t xml:space="preserve"> to defend</w:t>
      </w:r>
      <w:r w:rsidRPr="00261CA6">
        <w:rPr>
          <w:rFonts w:ascii="Cambria" w:eastAsia="Calibri" w:hAnsi="Cambria"/>
        </w:rPr>
        <w:t xml:space="preserve"> you, your security and your independence” (Manila, April 28). </w:t>
      </w:r>
      <w:r w:rsidRPr="00A77FDA">
        <w:rPr>
          <w:rFonts w:ascii="Cambria" w:eastAsia="Calibri" w:hAnsi="Cambria"/>
          <w:highlight w:val="cyan"/>
          <w:u w:val="single"/>
        </w:rPr>
        <w:t xml:space="preserve">If China’s government and military </w:t>
      </w:r>
      <w:r w:rsidRPr="00A77FDA">
        <w:rPr>
          <w:rFonts w:ascii="Cambria" w:eastAsia="Calibri" w:hAnsi="Cambria"/>
          <w:b/>
          <w:iCs/>
          <w:highlight w:val="cyan"/>
          <w:u w:val="single"/>
        </w:rPr>
        <w:t>previously had any doubt</w:t>
      </w:r>
      <w:r w:rsidRPr="00261CA6">
        <w:rPr>
          <w:rFonts w:ascii="Cambria" w:eastAsia="Calibri" w:hAnsi="Cambria"/>
        </w:rPr>
        <w:t xml:space="preserve"> that that </w:t>
      </w:r>
      <w:r w:rsidRPr="00A77FDA">
        <w:rPr>
          <w:rFonts w:ascii="Cambria" w:eastAsia="Calibri" w:hAnsi="Cambria"/>
          <w:highlight w:val="cyan"/>
          <w:u w:val="single"/>
        </w:rPr>
        <w:t>they would</w:t>
      </w:r>
      <w:r w:rsidRPr="00261CA6">
        <w:rPr>
          <w:rFonts w:ascii="Cambria" w:eastAsia="Calibri" w:hAnsi="Cambria"/>
          <w:u w:val="single"/>
        </w:rPr>
        <w:t xml:space="preserve"> potentially </w:t>
      </w:r>
      <w:r w:rsidRPr="00A77FDA">
        <w:rPr>
          <w:rFonts w:ascii="Cambria" w:eastAsia="Calibri" w:hAnsi="Cambria"/>
          <w:highlight w:val="cyan"/>
          <w:u w:val="single"/>
        </w:rPr>
        <w:t xml:space="preserve">be fighting the </w:t>
      </w:r>
      <w:r w:rsidRPr="00A77FDA">
        <w:rPr>
          <w:rFonts w:ascii="Cambria" w:eastAsia="Calibri" w:hAnsi="Cambria"/>
          <w:b/>
          <w:iCs/>
          <w:highlight w:val="cyan"/>
          <w:u w:val="single"/>
        </w:rPr>
        <w:t>U</w:t>
      </w:r>
      <w:r w:rsidRPr="00261CA6">
        <w:rPr>
          <w:rFonts w:ascii="Cambria" w:eastAsia="Calibri" w:hAnsi="Cambria"/>
        </w:rPr>
        <w:t xml:space="preserve">nited </w:t>
      </w:r>
      <w:r w:rsidRPr="00A77FDA">
        <w:rPr>
          <w:rFonts w:ascii="Cambria" w:eastAsia="Calibri" w:hAnsi="Cambria"/>
          <w:b/>
          <w:iCs/>
          <w:highlight w:val="cyan"/>
          <w:u w:val="single"/>
        </w:rPr>
        <w:t>S</w:t>
      </w:r>
      <w:r w:rsidRPr="00261CA6">
        <w:rPr>
          <w:rFonts w:ascii="Cambria" w:eastAsia="Calibri" w:hAnsi="Cambria"/>
        </w:rPr>
        <w:t xml:space="preserve">tates military </w:t>
      </w:r>
      <w:r w:rsidRPr="00261CA6">
        <w:rPr>
          <w:rFonts w:ascii="Cambria" w:eastAsia="Calibri" w:hAnsi="Cambria"/>
          <w:u w:val="single"/>
        </w:rPr>
        <w:t xml:space="preserve">if the </w:t>
      </w:r>
      <w:r w:rsidRPr="00261CA6">
        <w:rPr>
          <w:rFonts w:ascii="Cambria" w:eastAsia="Calibri" w:hAnsi="Cambria"/>
          <w:b/>
          <w:iCs/>
          <w:u w:val="single"/>
        </w:rPr>
        <w:t>P</w:t>
      </w:r>
      <w:r w:rsidRPr="00261CA6">
        <w:rPr>
          <w:rFonts w:ascii="Cambria" w:eastAsia="Calibri" w:hAnsi="Cambria"/>
        </w:rPr>
        <w:t xml:space="preserve">eople’s </w:t>
      </w:r>
      <w:r w:rsidRPr="00261CA6">
        <w:rPr>
          <w:rFonts w:ascii="Cambria" w:eastAsia="Calibri" w:hAnsi="Cambria"/>
          <w:b/>
          <w:iCs/>
          <w:u w:val="single"/>
        </w:rPr>
        <w:t>L</w:t>
      </w:r>
      <w:r w:rsidRPr="00261CA6">
        <w:rPr>
          <w:rFonts w:ascii="Cambria" w:eastAsia="Calibri" w:hAnsi="Cambria"/>
        </w:rPr>
        <w:t xml:space="preserve">iberation </w:t>
      </w:r>
      <w:r w:rsidRPr="00261CA6">
        <w:rPr>
          <w:rFonts w:ascii="Cambria" w:eastAsia="Calibri" w:hAnsi="Cambria"/>
          <w:b/>
          <w:iCs/>
          <w:u w:val="single"/>
        </w:rPr>
        <w:t>A</w:t>
      </w:r>
      <w:r w:rsidRPr="00261CA6">
        <w:rPr>
          <w:rFonts w:ascii="Cambria" w:eastAsia="Calibri" w:hAnsi="Cambria"/>
        </w:rPr>
        <w:t xml:space="preserve">rmy </w:t>
      </w:r>
      <w:r w:rsidRPr="00261CA6">
        <w:rPr>
          <w:rFonts w:ascii="Cambria" w:eastAsia="Calibri" w:hAnsi="Cambria"/>
          <w:u w:val="single"/>
        </w:rPr>
        <w:t xml:space="preserve">took armed action to enforce its maritime claims, </w:t>
      </w:r>
      <w:r w:rsidRPr="00A77FDA">
        <w:rPr>
          <w:rFonts w:ascii="Cambria" w:eastAsia="Calibri" w:hAnsi="Cambria"/>
          <w:b/>
          <w:iCs/>
          <w:highlight w:val="cyan"/>
          <w:u w:val="single"/>
        </w:rPr>
        <w:t>there should be no such illusion now</w:t>
      </w:r>
      <w:r w:rsidRPr="00A77FDA">
        <w:rPr>
          <w:rFonts w:ascii="Cambria" w:eastAsia="Calibri" w:hAnsi="Cambria"/>
          <w:highlight w:val="cyan"/>
          <w:u w:val="single"/>
        </w:rPr>
        <w:t>.</w:t>
      </w:r>
    </w:p>
    <w:p w:rsidR="00D11A0A" w:rsidRPr="00261CA6" w:rsidRDefault="00D11A0A" w:rsidP="00A77FDA">
      <w:pPr>
        <w:pStyle w:val="Heading4"/>
        <w:rPr>
          <w:rFonts w:eastAsia="Times New Roman"/>
        </w:rPr>
      </w:pPr>
      <w:r w:rsidRPr="00261CA6">
        <w:rPr>
          <w:rFonts w:eastAsia="Times New Roman"/>
        </w:rPr>
        <w:t>U.S. assurances to Japan are ironclad—official guidelines codify commitment—that’s key to stability</w:t>
      </w:r>
    </w:p>
    <w:p w:rsidR="00D11A0A" w:rsidRPr="00261CA6" w:rsidRDefault="00D11A0A" w:rsidP="00D11A0A">
      <w:pPr>
        <w:rPr>
          <w:rFonts w:ascii="Cambria" w:eastAsia="Calibri" w:hAnsi="Cambria"/>
        </w:rPr>
      </w:pPr>
      <w:r w:rsidRPr="00A77FDA">
        <w:rPr>
          <w:rStyle w:val="Style13ptBold"/>
        </w:rPr>
        <w:t>Wong 15</w:t>
      </w:r>
      <w:r w:rsidRPr="00261CA6">
        <w:rPr>
          <w:rFonts w:ascii="Cambria" w:eastAsia="Calibri" w:hAnsi="Cambria"/>
        </w:rPr>
        <w:t>, writer at The Hill, US, Japan boost military ties with eye on China, April, thehill.com/policy/defense/240165-us-and-japan-to-increase-military-cooperation</w:t>
      </w:r>
    </w:p>
    <w:p w:rsidR="00D11A0A" w:rsidRPr="00261CA6" w:rsidRDefault="00D11A0A" w:rsidP="00D11A0A">
      <w:pPr>
        <w:rPr>
          <w:rStyle w:val="StyleUnderline"/>
          <w:rFonts w:ascii="Cambria" w:hAnsi="Cambria"/>
        </w:rPr>
      </w:pPr>
      <w:r w:rsidRPr="00261CA6">
        <w:rPr>
          <w:rStyle w:val="StyleUnderline"/>
          <w:rFonts w:ascii="Cambria" w:hAnsi="Cambria"/>
        </w:rPr>
        <w:t>Secretary of State</w:t>
      </w:r>
      <w:r w:rsidRPr="00261CA6">
        <w:rPr>
          <w:rFonts w:ascii="Cambria" w:eastAsia="Calibri" w:hAnsi="Cambria"/>
        </w:rPr>
        <w:t xml:space="preserve"> John </w:t>
      </w:r>
      <w:r w:rsidRPr="00261CA6">
        <w:rPr>
          <w:rStyle w:val="StyleUnderline"/>
          <w:rFonts w:ascii="Cambria" w:hAnsi="Cambria"/>
        </w:rPr>
        <w:t>Kerry and Defense Secretary</w:t>
      </w:r>
      <w:r w:rsidRPr="00261CA6">
        <w:rPr>
          <w:rFonts w:ascii="Cambria" w:eastAsia="Calibri" w:hAnsi="Cambria"/>
        </w:rPr>
        <w:t xml:space="preserve"> Ashton </w:t>
      </w:r>
      <w:r w:rsidRPr="00A77FDA">
        <w:rPr>
          <w:rStyle w:val="StyleUnderline"/>
          <w:rFonts w:ascii="Cambria" w:hAnsi="Cambria"/>
          <w:highlight w:val="cyan"/>
        </w:rPr>
        <w:t>Carter</w:t>
      </w:r>
      <w:r w:rsidRPr="00261CA6">
        <w:rPr>
          <w:rStyle w:val="StyleUnderline"/>
          <w:rFonts w:ascii="Cambria" w:hAnsi="Cambria"/>
        </w:rPr>
        <w:t xml:space="preserve"> unveiled new guidelines for U.S.-Japan defense cooperation</w:t>
      </w:r>
      <w:r w:rsidRPr="00261CA6">
        <w:rPr>
          <w:rFonts w:ascii="Cambria" w:eastAsia="Calibri" w:hAnsi="Cambria"/>
        </w:rPr>
        <w:t xml:space="preserve"> on Monday </w:t>
      </w:r>
      <w:r w:rsidRPr="00261CA6">
        <w:rPr>
          <w:rStyle w:val="StyleUnderline"/>
          <w:rFonts w:ascii="Cambria" w:hAnsi="Cambria"/>
        </w:rPr>
        <w:t xml:space="preserve">that </w:t>
      </w:r>
      <w:r w:rsidRPr="00A77FDA">
        <w:rPr>
          <w:rStyle w:val="StyleUnderline"/>
          <w:rFonts w:ascii="Cambria" w:hAnsi="Cambria"/>
          <w:highlight w:val="cyan"/>
        </w:rPr>
        <w:t>will see the East Asian country adopt a greater military role as a counterweight to a rising China</w:t>
      </w:r>
      <w:r w:rsidRPr="00261CA6">
        <w:rPr>
          <w:rStyle w:val="StyleUnderline"/>
          <w:rFonts w:ascii="Cambria" w:hAnsi="Cambria"/>
        </w:rPr>
        <w:t xml:space="preserve">. </w:t>
      </w:r>
      <w:r w:rsidRPr="00261CA6">
        <w:rPr>
          <w:rFonts w:ascii="Cambria" w:eastAsia="Calibri" w:hAnsi="Cambria"/>
        </w:rPr>
        <w:t xml:space="preserve">The new </w:t>
      </w:r>
      <w:r w:rsidRPr="00A77FDA">
        <w:rPr>
          <w:rStyle w:val="StyleUnderline"/>
          <w:rFonts w:ascii="Cambria" w:hAnsi="Cambria"/>
          <w:highlight w:val="cyan"/>
        </w:rPr>
        <w:t>cooperation “will enhance Japan's security, deter threats, and contribute to international peace and stability</w:t>
      </w:r>
      <w:r w:rsidRPr="00261CA6">
        <w:rPr>
          <w:rStyle w:val="StyleUnderline"/>
          <w:rFonts w:ascii="Cambria" w:hAnsi="Cambria"/>
        </w:rPr>
        <w:t>,</w:t>
      </w:r>
      <w:r w:rsidRPr="00261CA6">
        <w:rPr>
          <w:rFonts w:ascii="Cambria" w:eastAsia="Calibri" w:hAnsi="Cambria"/>
        </w:rPr>
        <w:t xml:space="preserve">” Kerry said at a press briefing in New York. In remarks aimed at China, Kerry said the U.S. rejected any suggestion that air and sea travel through international waters were “subject to the whim and fancy of a big state.” He also said </w:t>
      </w:r>
      <w:r w:rsidRPr="00261CA6">
        <w:rPr>
          <w:rStyle w:val="StyleUnderline"/>
          <w:rFonts w:ascii="Cambria" w:hAnsi="Cambria"/>
        </w:rPr>
        <w:t>the U</w:t>
      </w:r>
      <w:r w:rsidRPr="00A77FDA">
        <w:rPr>
          <w:rStyle w:val="StyleUnderline"/>
          <w:rFonts w:ascii="Cambria" w:hAnsi="Cambria"/>
          <w:highlight w:val="cyan"/>
        </w:rPr>
        <w:t>.S.'s security commitment to Japan “remains ironclad</w:t>
      </w:r>
      <w:r w:rsidRPr="00261CA6">
        <w:rPr>
          <w:rStyle w:val="StyleUnderline"/>
          <w:rFonts w:ascii="Cambria" w:hAnsi="Cambria"/>
        </w:rPr>
        <w:t xml:space="preserve">” and covers all territories under Japan’s administration, including the </w:t>
      </w:r>
      <w:proofErr w:type="spellStart"/>
      <w:r w:rsidRPr="00261CA6">
        <w:rPr>
          <w:rStyle w:val="StyleUnderline"/>
          <w:rFonts w:ascii="Cambria" w:hAnsi="Cambria"/>
        </w:rPr>
        <w:t>Senkaku</w:t>
      </w:r>
      <w:proofErr w:type="spellEnd"/>
      <w:r w:rsidRPr="00261CA6">
        <w:rPr>
          <w:rStyle w:val="StyleUnderline"/>
          <w:rFonts w:ascii="Cambria" w:hAnsi="Cambria"/>
        </w:rPr>
        <w:t xml:space="preserve"> Islands</w:t>
      </w:r>
      <w:r w:rsidRPr="00261CA6">
        <w:rPr>
          <w:rFonts w:ascii="Cambria" w:eastAsia="Calibri" w:hAnsi="Cambria"/>
        </w:rPr>
        <w:t xml:space="preserve">, which are claimed by China, </w:t>
      </w:r>
      <w:r w:rsidRPr="00261CA6">
        <w:rPr>
          <w:rStyle w:val="StyleUnderline"/>
          <w:rFonts w:ascii="Cambria" w:hAnsi="Cambria"/>
        </w:rPr>
        <w:t xml:space="preserve">Japan and Taiwan. </w:t>
      </w:r>
    </w:p>
    <w:p w:rsidR="000A57FE" w:rsidRPr="00296209" w:rsidRDefault="000A57FE" w:rsidP="000A57FE"/>
    <w:p w:rsidR="000A57FE" w:rsidRPr="00296209" w:rsidRDefault="000A57FE" w:rsidP="000A57FE"/>
    <w:p w:rsidR="00327D1A" w:rsidRPr="00296209" w:rsidRDefault="00327D1A" w:rsidP="00327D1A">
      <w:pPr>
        <w:pStyle w:val="Heading2"/>
      </w:pPr>
      <w:r w:rsidRPr="00296209">
        <w:t>Links</w:t>
      </w:r>
    </w:p>
    <w:p w:rsidR="00A666A9" w:rsidRPr="00296209" w:rsidRDefault="00A666A9" w:rsidP="00A666A9"/>
    <w:p w:rsidR="002352B1" w:rsidRPr="00296209" w:rsidRDefault="002352B1" w:rsidP="002352B1">
      <w:pPr>
        <w:pStyle w:val="Heading3"/>
      </w:pPr>
      <w:r w:rsidRPr="00296209">
        <w:t xml:space="preserve">NK/BMD deal </w:t>
      </w:r>
      <w:proofErr w:type="spellStart"/>
      <w:r w:rsidRPr="00296209">
        <w:t>Aff</w:t>
      </w:r>
      <w:proofErr w:type="spellEnd"/>
    </w:p>
    <w:p w:rsidR="002352B1" w:rsidRPr="00296209" w:rsidRDefault="002352B1" w:rsidP="003E4543">
      <w:pPr>
        <w:pStyle w:val="Heading4"/>
      </w:pPr>
      <w:r>
        <w:t>BMD is key to allied assurance absent domestic nuclear weapons</w:t>
      </w:r>
    </w:p>
    <w:p w:rsidR="002352B1" w:rsidRPr="00296209" w:rsidRDefault="002352B1" w:rsidP="002352B1">
      <w:proofErr w:type="spellStart"/>
      <w:r w:rsidRPr="0037277B">
        <w:rPr>
          <w:rStyle w:val="Style13ptBold"/>
        </w:rPr>
        <w:t>Hersman</w:t>
      </w:r>
      <w:proofErr w:type="spellEnd"/>
      <w:r w:rsidRPr="0037277B">
        <w:rPr>
          <w:rStyle w:val="Style13ptBold"/>
        </w:rPr>
        <w:t xml:space="preserve"> 1/6</w:t>
      </w:r>
      <w:r w:rsidRPr="00296209">
        <w:t xml:space="preserve"> Rebecca </w:t>
      </w:r>
      <w:proofErr w:type="spellStart"/>
      <w:r w:rsidRPr="00296209">
        <w:t>Hersman</w:t>
      </w:r>
      <w:proofErr w:type="spellEnd"/>
      <w:r w:rsidRPr="00296209">
        <w:t>, director of the Project on Nuclear Issues and senior adviser for the International Security Program, “North Korea's Nuclear Provocation”, CSIS, January 6</w:t>
      </w:r>
      <w:r w:rsidRPr="00296209">
        <w:rPr>
          <w:vertAlign w:val="superscript"/>
        </w:rPr>
        <w:t>th</w:t>
      </w:r>
      <w:r w:rsidRPr="00296209">
        <w:t>, 2016, http://csis.org/publication/north-koreas-nuclear-provocation</w:t>
      </w:r>
    </w:p>
    <w:p w:rsidR="002352B1" w:rsidRPr="00296209" w:rsidRDefault="002352B1" w:rsidP="002352B1">
      <w:pPr>
        <w:rPr>
          <w:sz w:val="14"/>
        </w:rPr>
      </w:pPr>
      <w:r w:rsidRPr="00296209">
        <w:rPr>
          <w:sz w:val="14"/>
        </w:rPr>
        <w:t xml:space="preserve">A2: First, </w:t>
      </w:r>
      <w:r w:rsidRPr="000D0E2C">
        <w:rPr>
          <w:rStyle w:val="Emphasis"/>
          <w:b w:val="0"/>
        </w:rPr>
        <w:t xml:space="preserve">in the near term </w:t>
      </w:r>
      <w:r w:rsidRPr="00A77FDA">
        <w:rPr>
          <w:rStyle w:val="Emphasis"/>
          <w:b w:val="0"/>
          <w:highlight w:val="cyan"/>
        </w:rPr>
        <w:t>the test makes negotiations harder not easier. North Korea cannot appear to be rewarded for such</w:t>
      </w:r>
      <w:r w:rsidRPr="000D0E2C">
        <w:rPr>
          <w:rStyle w:val="Emphasis"/>
          <w:b w:val="0"/>
        </w:rPr>
        <w:t xml:space="preserve"> provocative </w:t>
      </w:r>
      <w:r w:rsidRPr="00A77FDA">
        <w:rPr>
          <w:rStyle w:val="Emphasis"/>
          <w:b w:val="0"/>
          <w:highlight w:val="cyan"/>
        </w:rPr>
        <w:t>behavior</w:t>
      </w:r>
      <w:r w:rsidRPr="000D0E2C">
        <w:rPr>
          <w:rStyle w:val="Emphasis"/>
          <w:b w:val="0"/>
        </w:rPr>
        <w:t xml:space="preserve">. </w:t>
      </w:r>
      <w:r w:rsidRPr="00A77FDA">
        <w:rPr>
          <w:rStyle w:val="Emphasis"/>
          <w:b w:val="0"/>
          <w:highlight w:val="cyan"/>
        </w:rPr>
        <w:t>The international community,</w:t>
      </w:r>
      <w:r w:rsidRPr="000D0E2C">
        <w:rPr>
          <w:rStyle w:val="Emphasis"/>
          <w:b w:val="0"/>
        </w:rPr>
        <w:t xml:space="preserve"> through the United Nations, </w:t>
      </w:r>
      <w:r w:rsidRPr="00A77FDA">
        <w:rPr>
          <w:rStyle w:val="Emphasis"/>
          <w:b w:val="0"/>
          <w:highlight w:val="cyan"/>
        </w:rPr>
        <w:t>will have no choice but to respond with “sticks</w:t>
      </w:r>
      <w:r w:rsidRPr="00296209">
        <w:rPr>
          <w:sz w:val="14"/>
        </w:rPr>
        <w:t xml:space="preserve">” such as additional sanctions </w:t>
      </w:r>
      <w:r w:rsidRPr="00A77FDA">
        <w:rPr>
          <w:rStyle w:val="Emphasis"/>
          <w:b w:val="0"/>
          <w:highlight w:val="cyan"/>
        </w:rPr>
        <w:t>before turning to “carrots</w:t>
      </w:r>
      <w:r w:rsidRPr="00296209">
        <w:rPr>
          <w:sz w:val="14"/>
        </w:rPr>
        <w:t xml:space="preserve">.” </w:t>
      </w:r>
      <w:r w:rsidRPr="000D0E2C">
        <w:rPr>
          <w:rStyle w:val="Emphasis"/>
          <w:b w:val="0"/>
        </w:rPr>
        <w:t xml:space="preserve">The international community’s </w:t>
      </w:r>
      <w:r w:rsidRPr="00A77FDA">
        <w:rPr>
          <w:rStyle w:val="Emphasis"/>
          <w:b w:val="0"/>
          <w:highlight w:val="cyan"/>
        </w:rPr>
        <w:t>ability to communicate</w:t>
      </w:r>
      <w:r w:rsidRPr="00296209">
        <w:rPr>
          <w:sz w:val="14"/>
        </w:rPr>
        <w:t xml:space="preserve"> consensus and </w:t>
      </w:r>
      <w:r w:rsidRPr="00A77FDA">
        <w:rPr>
          <w:rStyle w:val="Emphasis"/>
          <w:b w:val="0"/>
          <w:highlight w:val="cyan"/>
        </w:rPr>
        <w:t>resolve</w:t>
      </w:r>
      <w:r w:rsidRPr="000D0E2C">
        <w:rPr>
          <w:rStyle w:val="Emphasis"/>
          <w:b w:val="0"/>
        </w:rPr>
        <w:t xml:space="preserve"> on the threat</w:t>
      </w:r>
      <w:r w:rsidRPr="00296209">
        <w:rPr>
          <w:sz w:val="14"/>
        </w:rPr>
        <w:t xml:space="preserve"> to international peace and security posed by North Korea’s nuclear adventurism </w:t>
      </w:r>
      <w:r w:rsidRPr="00A77FDA">
        <w:rPr>
          <w:rStyle w:val="Emphasis"/>
          <w:b w:val="0"/>
          <w:highlight w:val="cyan"/>
        </w:rPr>
        <w:t>is an essential precondition to any diplomatic path</w:t>
      </w:r>
      <w:r w:rsidRPr="000D0E2C">
        <w:rPr>
          <w:rStyle w:val="Emphasis"/>
          <w:b w:val="0"/>
        </w:rPr>
        <w:t xml:space="preserve">. </w:t>
      </w:r>
      <w:r w:rsidRPr="00296209">
        <w:rPr>
          <w:sz w:val="14"/>
        </w:rPr>
        <w:t xml:space="preserve">Also, further comparisons to the situation in Iran that allowed for a nuclear deal are probably best left in the past. This latest test just drives home the tremendous differences between the two countries and their nuclear programs. The differences between the two cases are profound. As compared to Kim Jong-un’s high tolerance for risk and brinkmanship, Iranian leadership proved to be more cautious and was influenced by international sanctions. In military terms, Iran did not have 75,000+ U.S. forces (in South Korea and Japan) deployed within 800 miles of its border. While well on its way, Iran did not possess an existing nuclear weapons capability. In contrast, North Korea possesses an extant and expanding nuclear weapons arsenal, having completed four nuclear tests that demonstrate capacity, resolve, and support of technical advancement for its nuclear program. Finally, North Korea has also established a complex range of other weapons of mass destruction (WMD)–related programs, including intercontinental ballistic missiles (ICBMs), cyber capabilities, and biological and chemical weapons—capabilities far in excess of those associated with Iran. So in the case of North Korea, the stakes, the risks, and the size of the task are all exponentially more challenging. Negotiated denuclearization may represent the ultimate victory, but in the meantime the United States and the rest of the international community are going to have to up their game with regard to deterring, containing, and responding to the North Korean nuclear threat.A3: </w:t>
      </w:r>
      <w:r w:rsidRPr="00A77FDA">
        <w:rPr>
          <w:rStyle w:val="Emphasis"/>
          <w:b w:val="0"/>
          <w:highlight w:val="cyan"/>
        </w:rPr>
        <w:t>Japan and South Korea</w:t>
      </w:r>
      <w:r w:rsidRPr="00296209">
        <w:rPr>
          <w:sz w:val="14"/>
        </w:rPr>
        <w:t>—two critical allies in Asia, each with their own defense treaties with the United States—</w:t>
      </w:r>
      <w:r w:rsidRPr="00A77FDA">
        <w:rPr>
          <w:rStyle w:val="Emphasis"/>
          <w:b w:val="0"/>
          <w:highlight w:val="cyan"/>
        </w:rPr>
        <w:t>are</w:t>
      </w:r>
      <w:r w:rsidRPr="000D0E2C">
        <w:rPr>
          <w:rStyle w:val="Emphasis"/>
          <w:b w:val="0"/>
        </w:rPr>
        <w:t xml:space="preserve"> undoubtedly </w:t>
      </w:r>
      <w:r w:rsidRPr="00A77FDA">
        <w:rPr>
          <w:rStyle w:val="Emphasis"/>
          <w:b w:val="0"/>
          <w:highlight w:val="cyan"/>
        </w:rPr>
        <w:t>looking to us for assurances</w:t>
      </w:r>
      <w:r w:rsidRPr="00296209">
        <w:rPr>
          <w:sz w:val="14"/>
        </w:rPr>
        <w:t xml:space="preserve"> that we would intervene with military aid </w:t>
      </w:r>
      <w:r w:rsidRPr="000D0E2C">
        <w:rPr>
          <w:rStyle w:val="Emphasis"/>
          <w:b w:val="0"/>
        </w:rPr>
        <w:t>should they be attacked</w:t>
      </w:r>
      <w:r w:rsidRPr="00296209">
        <w:rPr>
          <w:sz w:val="14"/>
        </w:rPr>
        <w:t xml:space="preserve"> by North Korea. </w:t>
      </w:r>
      <w:r w:rsidRPr="000D0E2C">
        <w:rPr>
          <w:rStyle w:val="Emphasis"/>
          <w:b w:val="0"/>
        </w:rPr>
        <w:t xml:space="preserve">Both nations rely upon </w:t>
      </w:r>
      <w:r w:rsidRPr="00A77FDA">
        <w:rPr>
          <w:rStyle w:val="Emphasis"/>
          <w:b w:val="0"/>
          <w:highlight w:val="cyan"/>
        </w:rPr>
        <w:t>the</w:t>
      </w:r>
      <w:r w:rsidRPr="000D0E2C">
        <w:rPr>
          <w:rStyle w:val="Emphasis"/>
          <w:b w:val="0"/>
        </w:rPr>
        <w:t xml:space="preserve"> United States’ </w:t>
      </w:r>
      <w:r w:rsidRPr="00A77FDA">
        <w:rPr>
          <w:rStyle w:val="Emphasis"/>
          <w:b w:val="0"/>
          <w:highlight w:val="cyan"/>
        </w:rPr>
        <w:t>nuclear</w:t>
      </w:r>
      <w:r w:rsidRPr="000D0E2C">
        <w:rPr>
          <w:rStyle w:val="Emphasis"/>
          <w:b w:val="0"/>
        </w:rPr>
        <w:t xml:space="preserve"> extended</w:t>
      </w:r>
      <w:r w:rsidRPr="00296209">
        <w:rPr>
          <w:sz w:val="14"/>
        </w:rPr>
        <w:t xml:space="preserve"> deterrence commitment to respond to the threat posed by North Korea’s nuclear program. It is, indeed, at least partially </w:t>
      </w:r>
      <w:r w:rsidRPr="000D0E2C">
        <w:rPr>
          <w:rStyle w:val="Emphasis"/>
          <w:b w:val="0"/>
        </w:rPr>
        <w:t xml:space="preserve">the credibility of this </w:t>
      </w:r>
      <w:r w:rsidRPr="00A77FDA">
        <w:rPr>
          <w:rStyle w:val="Emphasis"/>
          <w:b w:val="0"/>
          <w:highlight w:val="cyan"/>
        </w:rPr>
        <w:t>commitment</w:t>
      </w:r>
      <w:r w:rsidRPr="000D0E2C">
        <w:rPr>
          <w:rStyle w:val="Emphasis"/>
          <w:b w:val="0"/>
        </w:rPr>
        <w:t xml:space="preserve"> that keeps each security alliance intact and dissuades Japan and South Korea</w:t>
      </w:r>
      <w:r w:rsidRPr="00296209">
        <w:rPr>
          <w:sz w:val="14"/>
        </w:rPr>
        <w:t>—nations with significant advanced technical capabilities and economic resources—</w:t>
      </w:r>
      <w:r w:rsidRPr="000D0E2C">
        <w:rPr>
          <w:rStyle w:val="Emphasis"/>
          <w:b w:val="0"/>
        </w:rPr>
        <w:t>from considering the nuclear option themselves</w:t>
      </w:r>
      <w:r w:rsidRPr="00296209">
        <w:rPr>
          <w:sz w:val="14"/>
        </w:rPr>
        <w:t xml:space="preserve">. </w:t>
      </w:r>
      <w:r w:rsidRPr="000D0E2C">
        <w:rPr>
          <w:rStyle w:val="Emphasis"/>
          <w:b w:val="0"/>
        </w:rPr>
        <w:t xml:space="preserve">These alliances </w:t>
      </w:r>
      <w:r w:rsidRPr="00A77FDA">
        <w:rPr>
          <w:rStyle w:val="Emphasis"/>
          <w:b w:val="0"/>
          <w:highlight w:val="cyan"/>
        </w:rPr>
        <w:t>have</w:t>
      </w:r>
      <w:r w:rsidRPr="00A77FDA">
        <w:rPr>
          <w:sz w:val="14"/>
          <w:highlight w:val="cyan"/>
        </w:rPr>
        <w:t xml:space="preserve"> </w:t>
      </w:r>
      <w:r w:rsidRPr="00A77FDA">
        <w:rPr>
          <w:rStyle w:val="Emphasis"/>
          <w:b w:val="0"/>
          <w:highlight w:val="cyan"/>
        </w:rPr>
        <w:t>come under strain</w:t>
      </w:r>
      <w:r w:rsidRPr="00296209">
        <w:rPr>
          <w:sz w:val="14"/>
        </w:rPr>
        <w:t xml:space="preserve"> in recent years, </w:t>
      </w:r>
      <w:r w:rsidRPr="000D0E2C">
        <w:rPr>
          <w:rStyle w:val="Emphasis"/>
          <w:b w:val="0"/>
        </w:rPr>
        <w:t>with</w:t>
      </w:r>
      <w:r w:rsidRPr="00296209">
        <w:rPr>
          <w:sz w:val="14"/>
        </w:rPr>
        <w:t xml:space="preserve"> some in all three </w:t>
      </w:r>
      <w:r w:rsidRPr="000D0E2C">
        <w:rPr>
          <w:rStyle w:val="Emphasis"/>
          <w:b w:val="0"/>
        </w:rPr>
        <w:t>countries</w:t>
      </w:r>
      <w:r w:rsidRPr="00296209">
        <w:rPr>
          <w:sz w:val="14"/>
        </w:rPr>
        <w:t xml:space="preserve"> </w:t>
      </w:r>
      <w:r w:rsidRPr="000D0E2C">
        <w:rPr>
          <w:rStyle w:val="Emphasis"/>
          <w:b w:val="0"/>
        </w:rPr>
        <w:t>questioning whether these guarantees continue to have value</w:t>
      </w:r>
      <w:r w:rsidRPr="00296209">
        <w:rPr>
          <w:sz w:val="14"/>
        </w:rPr>
        <w:t xml:space="preserve">. </w:t>
      </w:r>
      <w:r w:rsidRPr="00A77FDA">
        <w:rPr>
          <w:rStyle w:val="Emphasis"/>
          <w:b w:val="0"/>
          <w:highlight w:val="cyan"/>
        </w:rPr>
        <w:t>North Korea’s</w:t>
      </w:r>
      <w:r w:rsidRPr="000D0E2C">
        <w:rPr>
          <w:rStyle w:val="Emphasis"/>
          <w:b w:val="0"/>
        </w:rPr>
        <w:t xml:space="preserve"> persistent provocations, most visibly through </w:t>
      </w:r>
      <w:r w:rsidRPr="00A77FDA">
        <w:rPr>
          <w:rStyle w:val="Emphasis"/>
          <w:b w:val="0"/>
          <w:highlight w:val="cyan"/>
        </w:rPr>
        <w:t>nuclear tests, have only further chipped away at the desire to remain reliant on the United States’ promises. The U</w:t>
      </w:r>
      <w:r w:rsidRPr="000D0E2C">
        <w:rPr>
          <w:rStyle w:val="Emphasis"/>
          <w:b w:val="0"/>
        </w:rPr>
        <w:t xml:space="preserve">nited </w:t>
      </w:r>
      <w:r w:rsidRPr="00A77FDA">
        <w:rPr>
          <w:rStyle w:val="Emphasis"/>
          <w:b w:val="0"/>
          <w:highlight w:val="cyan"/>
        </w:rPr>
        <w:t>S</w:t>
      </w:r>
      <w:r w:rsidRPr="000D0E2C">
        <w:rPr>
          <w:rStyle w:val="Emphasis"/>
          <w:b w:val="0"/>
        </w:rPr>
        <w:t xml:space="preserve">tates </w:t>
      </w:r>
      <w:r w:rsidRPr="00A77FDA">
        <w:rPr>
          <w:rStyle w:val="Emphasis"/>
          <w:b w:val="0"/>
          <w:highlight w:val="cyan"/>
        </w:rPr>
        <w:t>must now respond in tandem with Japan and South Korea:</w:t>
      </w:r>
      <w:r w:rsidRPr="00A77FDA">
        <w:rPr>
          <w:sz w:val="14"/>
          <w:highlight w:val="cyan"/>
        </w:rPr>
        <w:t xml:space="preserve"> </w:t>
      </w:r>
      <w:r w:rsidRPr="00A77FDA">
        <w:rPr>
          <w:rStyle w:val="Emphasis"/>
          <w:b w:val="0"/>
          <w:highlight w:val="cyan"/>
        </w:rPr>
        <w:t xml:space="preserve">failing to do so in the face of this newest test would not only erode security conditions in East Asia, it would also threaten </w:t>
      </w:r>
      <w:r w:rsidRPr="000D0E2C">
        <w:rPr>
          <w:rStyle w:val="Emphasis"/>
          <w:b w:val="0"/>
        </w:rPr>
        <w:t xml:space="preserve">to weaken </w:t>
      </w:r>
      <w:r w:rsidRPr="00A77FDA">
        <w:rPr>
          <w:rStyle w:val="Emphasis"/>
          <w:b w:val="0"/>
          <w:highlight w:val="cyan"/>
        </w:rPr>
        <w:t>the international nonprolif</w:t>
      </w:r>
      <w:r w:rsidRPr="000D0E2C">
        <w:rPr>
          <w:rStyle w:val="Emphasis"/>
          <w:b w:val="0"/>
        </w:rPr>
        <w:t xml:space="preserve">eration </w:t>
      </w:r>
      <w:r w:rsidRPr="00A77FDA">
        <w:rPr>
          <w:rStyle w:val="Emphasis"/>
          <w:b w:val="0"/>
          <w:highlight w:val="cyan"/>
        </w:rPr>
        <w:t>regime</w:t>
      </w:r>
      <w:r w:rsidRPr="00A77FDA">
        <w:rPr>
          <w:sz w:val="14"/>
          <w:highlight w:val="cyan"/>
        </w:rPr>
        <w:t>.</w:t>
      </w:r>
      <w:r w:rsidRPr="00296209">
        <w:rPr>
          <w:sz w:val="14"/>
        </w:rPr>
        <w:t xml:space="preserve"> </w:t>
      </w:r>
      <w:r w:rsidRPr="00A77FDA">
        <w:rPr>
          <w:rStyle w:val="Emphasis"/>
          <w:b w:val="0"/>
          <w:highlight w:val="cyan"/>
        </w:rPr>
        <w:t>The</w:t>
      </w:r>
      <w:r w:rsidRPr="000D0E2C">
        <w:rPr>
          <w:rStyle w:val="Emphasis"/>
          <w:b w:val="0"/>
        </w:rPr>
        <w:t xml:space="preserve"> </w:t>
      </w:r>
      <w:r w:rsidRPr="00A77FDA">
        <w:rPr>
          <w:rStyle w:val="Emphasis"/>
          <w:b w:val="0"/>
          <w:highlight w:val="cyan"/>
        </w:rPr>
        <w:t>U</w:t>
      </w:r>
      <w:r w:rsidRPr="000D0E2C">
        <w:rPr>
          <w:rStyle w:val="Emphasis"/>
          <w:b w:val="0"/>
        </w:rPr>
        <w:t xml:space="preserve">nited </w:t>
      </w:r>
      <w:r w:rsidRPr="00A77FDA">
        <w:rPr>
          <w:rStyle w:val="Emphasis"/>
          <w:b w:val="0"/>
          <w:highlight w:val="cyan"/>
        </w:rPr>
        <w:t>S</w:t>
      </w:r>
      <w:r w:rsidRPr="000D0E2C">
        <w:rPr>
          <w:rStyle w:val="Emphasis"/>
          <w:b w:val="0"/>
        </w:rPr>
        <w:t xml:space="preserve">tates </w:t>
      </w:r>
      <w:r w:rsidRPr="00A77FDA">
        <w:rPr>
          <w:rStyle w:val="Emphasis"/>
          <w:b w:val="0"/>
          <w:highlight w:val="cyan"/>
        </w:rPr>
        <w:t>might look to this</w:t>
      </w:r>
      <w:r w:rsidRPr="000D0E2C">
        <w:rPr>
          <w:rStyle w:val="Emphasis"/>
          <w:b w:val="0"/>
        </w:rPr>
        <w:t xml:space="preserve"> latest provocation </w:t>
      </w:r>
      <w:r w:rsidRPr="00A77FDA">
        <w:rPr>
          <w:rStyle w:val="Emphasis"/>
          <w:b w:val="0"/>
          <w:highlight w:val="cyan"/>
        </w:rPr>
        <w:t>as an opening for promoting</w:t>
      </w:r>
      <w:r w:rsidRPr="000D0E2C">
        <w:rPr>
          <w:rStyle w:val="Emphasis"/>
          <w:b w:val="0"/>
        </w:rPr>
        <w:t xml:space="preserve"> recent </w:t>
      </w:r>
      <w:r w:rsidRPr="00A77FDA">
        <w:rPr>
          <w:rStyle w:val="Emphasis"/>
          <w:b w:val="0"/>
          <w:highlight w:val="cyan"/>
        </w:rPr>
        <w:t>positive trends in</w:t>
      </w:r>
      <w:r w:rsidRPr="000D0E2C">
        <w:rPr>
          <w:rStyle w:val="Emphasis"/>
          <w:b w:val="0"/>
        </w:rPr>
        <w:t xml:space="preserve"> bilateral </w:t>
      </w:r>
      <w:r w:rsidRPr="00A77FDA">
        <w:rPr>
          <w:rStyle w:val="Emphasis"/>
          <w:b w:val="0"/>
          <w:highlight w:val="cyan"/>
        </w:rPr>
        <w:t>relations between Japan and South Korea in order to improve trilateral cooperation</w:t>
      </w:r>
      <w:r w:rsidRPr="00296209">
        <w:rPr>
          <w:sz w:val="14"/>
        </w:rPr>
        <w:t xml:space="preserve">. Q4: What are some recommendations and next steps for the United States? A4: For now the world is focused on further sanctions. However, North Korea is already a pariah state with a devastated economy. Additional sanctions may have political value as a statement of resolve, but it is hard to see how they can generate impacts that are meaningful and coercive. </w:t>
      </w:r>
      <w:r w:rsidRPr="000D0E2C">
        <w:rPr>
          <w:rStyle w:val="Emphasis"/>
          <w:b w:val="0"/>
        </w:rPr>
        <w:t xml:space="preserve">Given North Korea’s erratic </w:t>
      </w:r>
      <w:r w:rsidRPr="00296209">
        <w:rPr>
          <w:sz w:val="14"/>
        </w:rPr>
        <w:t xml:space="preserve">and risk-tolerant </w:t>
      </w:r>
      <w:r w:rsidRPr="000D0E2C">
        <w:rPr>
          <w:rStyle w:val="Emphasis"/>
          <w:b w:val="0"/>
        </w:rPr>
        <w:t xml:space="preserve">behavior, </w:t>
      </w:r>
      <w:r w:rsidRPr="00A77FDA">
        <w:rPr>
          <w:rStyle w:val="Emphasis"/>
          <w:b w:val="0"/>
          <w:highlight w:val="cyan"/>
        </w:rPr>
        <w:t>U.S.</w:t>
      </w:r>
      <w:r w:rsidRPr="000D0E2C">
        <w:rPr>
          <w:rStyle w:val="Emphasis"/>
          <w:b w:val="0"/>
        </w:rPr>
        <w:t xml:space="preserve"> </w:t>
      </w:r>
      <w:r w:rsidRPr="00296209">
        <w:rPr>
          <w:sz w:val="14"/>
        </w:rPr>
        <w:t xml:space="preserve">and regional </w:t>
      </w:r>
      <w:r w:rsidRPr="00A77FDA">
        <w:rPr>
          <w:rStyle w:val="Emphasis"/>
          <w:b w:val="0"/>
          <w:highlight w:val="cyan"/>
        </w:rPr>
        <w:t>responses</w:t>
      </w:r>
      <w:r w:rsidRPr="000D0E2C">
        <w:rPr>
          <w:rStyle w:val="Emphasis"/>
          <w:b w:val="0"/>
        </w:rPr>
        <w:t xml:space="preserve"> </w:t>
      </w:r>
      <w:r w:rsidRPr="00A77FDA">
        <w:rPr>
          <w:rStyle w:val="Emphasis"/>
          <w:b w:val="0"/>
          <w:highlight w:val="cyan"/>
        </w:rPr>
        <w:t>must</w:t>
      </w:r>
      <w:r w:rsidRPr="000D0E2C">
        <w:rPr>
          <w:rStyle w:val="Emphasis"/>
          <w:b w:val="0"/>
        </w:rPr>
        <w:t xml:space="preserve"> be accompanied by more effective counter-provocation and counter-escalation strategies and </w:t>
      </w:r>
      <w:r w:rsidRPr="00A77FDA">
        <w:rPr>
          <w:rStyle w:val="Emphasis"/>
          <w:b w:val="0"/>
          <w:highlight w:val="cyan"/>
        </w:rPr>
        <w:t>redouble</w:t>
      </w:r>
      <w:r w:rsidRPr="000D0E2C">
        <w:rPr>
          <w:rStyle w:val="Emphasis"/>
          <w:b w:val="0"/>
        </w:rPr>
        <w:t xml:space="preserve">d efforts to improve our </w:t>
      </w:r>
      <w:r w:rsidRPr="00A77FDA">
        <w:rPr>
          <w:rStyle w:val="Emphasis"/>
          <w:b w:val="0"/>
          <w:highlight w:val="cyan"/>
        </w:rPr>
        <w:t>deterrence</w:t>
      </w:r>
      <w:r w:rsidRPr="000D0E2C">
        <w:rPr>
          <w:rStyle w:val="Emphasis"/>
          <w:b w:val="0"/>
        </w:rPr>
        <w:t xml:space="preserve"> posture </w:t>
      </w:r>
      <w:r w:rsidRPr="00296209">
        <w:rPr>
          <w:sz w:val="14"/>
        </w:rPr>
        <w:t xml:space="preserve">and messaging toward North Korea. </w:t>
      </w:r>
      <w:r w:rsidRPr="000D0E2C">
        <w:rPr>
          <w:rStyle w:val="Emphasis"/>
          <w:b w:val="0"/>
        </w:rPr>
        <w:t xml:space="preserve">There are some concrete steps the United States can take. </w:t>
      </w:r>
      <w:r w:rsidRPr="00A77FDA">
        <w:rPr>
          <w:rStyle w:val="Emphasis"/>
          <w:b w:val="0"/>
          <w:highlight w:val="cyan"/>
        </w:rPr>
        <w:t>First, continue to pursue strong action through the UN Security Council,</w:t>
      </w:r>
      <w:r w:rsidRPr="000D0E2C">
        <w:rPr>
          <w:rStyle w:val="Emphasis"/>
          <w:b w:val="0"/>
        </w:rPr>
        <w:t xml:space="preserve"> </w:t>
      </w:r>
      <w:r w:rsidRPr="00A77FDA">
        <w:rPr>
          <w:rStyle w:val="Emphasis"/>
          <w:b w:val="0"/>
          <w:highlight w:val="cyan"/>
        </w:rPr>
        <w:t>focusing consequences not only on North Korea itself but</w:t>
      </w:r>
      <w:r w:rsidRPr="000D0E2C">
        <w:rPr>
          <w:rStyle w:val="Emphasis"/>
          <w:b w:val="0"/>
        </w:rPr>
        <w:t xml:space="preserve"> increasingly on </w:t>
      </w:r>
      <w:r w:rsidRPr="00A77FDA">
        <w:rPr>
          <w:rStyle w:val="Emphasis"/>
          <w:b w:val="0"/>
          <w:highlight w:val="cyan"/>
        </w:rPr>
        <w:t>any</w:t>
      </w:r>
      <w:r w:rsidRPr="000D0E2C">
        <w:rPr>
          <w:rStyle w:val="Emphasis"/>
          <w:b w:val="0"/>
        </w:rPr>
        <w:t xml:space="preserve"> other member </w:t>
      </w:r>
      <w:r w:rsidRPr="00A77FDA">
        <w:rPr>
          <w:rStyle w:val="Emphasis"/>
          <w:b w:val="0"/>
          <w:highlight w:val="cyan"/>
        </w:rPr>
        <w:t>of</w:t>
      </w:r>
      <w:r w:rsidRPr="000D0E2C">
        <w:rPr>
          <w:rStyle w:val="Emphasis"/>
          <w:b w:val="0"/>
        </w:rPr>
        <w:t xml:space="preserve"> the international community that </w:t>
      </w:r>
      <w:r w:rsidRPr="00A77FDA">
        <w:rPr>
          <w:rStyle w:val="Emphasis"/>
          <w:b w:val="0"/>
          <w:highlight w:val="cyan"/>
        </w:rPr>
        <w:t xml:space="preserve">fails to </w:t>
      </w:r>
      <w:r w:rsidRPr="000D0E2C">
        <w:rPr>
          <w:rStyle w:val="Emphasis"/>
          <w:b w:val="0"/>
        </w:rPr>
        <w:t xml:space="preserve">fully </w:t>
      </w:r>
      <w:r w:rsidRPr="00A77FDA">
        <w:rPr>
          <w:rStyle w:val="Emphasis"/>
          <w:b w:val="0"/>
          <w:highlight w:val="cyan"/>
        </w:rPr>
        <w:t>implement</w:t>
      </w:r>
      <w:r w:rsidRPr="000D0E2C">
        <w:rPr>
          <w:rStyle w:val="Emphasis"/>
          <w:b w:val="0"/>
        </w:rPr>
        <w:t xml:space="preserve"> all </w:t>
      </w:r>
      <w:r w:rsidRPr="00A77FDA">
        <w:rPr>
          <w:rStyle w:val="Emphasis"/>
          <w:b w:val="0"/>
          <w:highlight w:val="cyan"/>
        </w:rPr>
        <w:t>relevant resolutions</w:t>
      </w:r>
      <w:r w:rsidRPr="000D0E2C">
        <w:rPr>
          <w:rStyle w:val="Emphasis"/>
          <w:b w:val="0"/>
        </w:rPr>
        <w:t xml:space="preserve"> and/or supports or enables the North Korean nuclear program in any way. Second</w:t>
      </w:r>
      <w:r w:rsidRPr="00A77FDA">
        <w:rPr>
          <w:rStyle w:val="Emphasis"/>
          <w:b w:val="0"/>
          <w:highlight w:val="cyan"/>
        </w:rPr>
        <w:t xml:space="preserve">, consider </w:t>
      </w:r>
      <w:r w:rsidRPr="00A77FDA">
        <w:rPr>
          <w:rStyle w:val="Emphasis"/>
          <w:highlight w:val="cyan"/>
        </w:rPr>
        <w:t>enhanced detection technologies</w:t>
      </w:r>
      <w:r w:rsidRPr="00A77FDA">
        <w:rPr>
          <w:rStyle w:val="Emphasis"/>
          <w:b w:val="0"/>
          <w:highlight w:val="cyan"/>
        </w:rPr>
        <w:t xml:space="preserve"> that</w:t>
      </w:r>
      <w:r w:rsidRPr="000D0E2C">
        <w:rPr>
          <w:rStyle w:val="Emphasis"/>
          <w:b w:val="0"/>
        </w:rPr>
        <w:t xml:space="preserve"> can support transparency and confidence-building measures and reduce chances of miscalculation.</w:t>
      </w:r>
      <w:r w:rsidRPr="00296209">
        <w:rPr>
          <w:sz w:val="14"/>
        </w:rPr>
        <w:t xml:space="preserve"> Perhaps </w:t>
      </w:r>
      <w:r w:rsidRPr="000D0E2C">
        <w:rPr>
          <w:rStyle w:val="Emphasis"/>
          <w:b w:val="0"/>
        </w:rPr>
        <w:t xml:space="preserve">such efforts could </w:t>
      </w:r>
      <w:r w:rsidRPr="00A77FDA">
        <w:rPr>
          <w:rStyle w:val="Emphasis"/>
          <w:b w:val="0"/>
          <w:highlight w:val="cyan"/>
        </w:rPr>
        <w:t>include</w:t>
      </w:r>
      <w:r w:rsidRPr="000D0E2C">
        <w:rPr>
          <w:rStyle w:val="Emphasis"/>
          <w:b w:val="0"/>
        </w:rPr>
        <w:t xml:space="preserve"> the overt emplacement and monitoring of enhanced detection and sample </w:t>
      </w:r>
      <w:r w:rsidRPr="00A77FDA">
        <w:rPr>
          <w:rStyle w:val="Emphasis"/>
          <w:b w:val="0"/>
          <w:highlight w:val="cyan"/>
        </w:rPr>
        <w:t xml:space="preserve">collection platforms </w:t>
      </w:r>
      <w:r w:rsidRPr="000D0E2C">
        <w:rPr>
          <w:rStyle w:val="Emphasis"/>
          <w:b w:val="0"/>
        </w:rPr>
        <w:t xml:space="preserve">along the demilitarized zone, the Chinese border, or nearby international waters. </w:t>
      </w:r>
      <w:r w:rsidRPr="00A77FDA">
        <w:rPr>
          <w:rStyle w:val="Emphasis"/>
          <w:b w:val="0"/>
          <w:highlight w:val="cyan"/>
        </w:rPr>
        <w:t>Additionally, we should d</w:t>
      </w:r>
      <w:r w:rsidRPr="000D0E2C">
        <w:rPr>
          <w:rStyle w:val="Emphasis"/>
          <w:b w:val="0"/>
        </w:rPr>
        <w:t xml:space="preserve">iversify the means and mechanisms by which the United States can signal and message to both </w:t>
      </w:r>
      <w:r w:rsidRPr="00A77FDA">
        <w:rPr>
          <w:rStyle w:val="Emphasis"/>
          <w:highlight w:val="cyan"/>
        </w:rPr>
        <w:t>assure allies</w:t>
      </w:r>
      <w:r w:rsidRPr="000D0E2C">
        <w:rPr>
          <w:rStyle w:val="Emphasis"/>
          <w:b w:val="0"/>
        </w:rPr>
        <w:t xml:space="preserve"> and deter escalation. </w:t>
      </w:r>
      <w:r w:rsidRPr="00A77FDA">
        <w:rPr>
          <w:rStyle w:val="Emphasis"/>
          <w:b w:val="0"/>
          <w:highlight w:val="cyan"/>
        </w:rPr>
        <w:t xml:space="preserve">This </w:t>
      </w:r>
      <w:r w:rsidRPr="00A77FDA">
        <w:rPr>
          <w:rStyle w:val="Emphasis"/>
          <w:highlight w:val="cyan"/>
        </w:rPr>
        <w:t>can include demonstrations of capability, joint exercises, enhanced</w:t>
      </w:r>
      <w:r w:rsidRPr="000D0E2C">
        <w:rPr>
          <w:rStyle w:val="Emphasis"/>
          <w:b w:val="0"/>
        </w:rPr>
        <w:t xml:space="preserve"> military support in areas like </w:t>
      </w:r>
      <w:r w:rsidRPr="00A77FDA">
        <w:rPr>
          <w:rStyle w:val="Emphasis"/>
          <w:highlight w:val="cyan"/>
        </w:rPr>
        <w:t>missile defense</w:t>
      </w:r>
      <w:r w:rsidRPr="00A77FDA">
        <w:rPr>
          <w:rStyle w:val="Emphasis"/>
          <w:b w:val="0"/>
          <w:highlight w:val="cyan"/>
        </w:rPr>
        <w:t>,</w:t>
      </w:r>
      <w:r w:rsidRPr="000D0E2C">
        <w:rPr>
          <w:rStyle w:val="Emphasis"/>
          <w:b w:val="0"/>
        </w:rPr>
        <w:t xml:space="preserve"> </w:t>
      </w:r>
      <w:r w:rsidRPr="00A77FDA">
        <w:rPr>
          <w:rStyle w:val="Emphasis"/>
          <w:b w:val="0"/>
          <w:highlight w:val="cyan"/>
        </w:rPr>
        <w:t>as well as clear, straightforward statements of our commitment to security in the region.</w:t>
      </w:r>
      <w:r w:rsidRPr="000D0E2C">
        <w:rPr>
          <w:rStyle w:val="Emphasis"/>
          <w:b w:val="0"/>
        </w:rPr>
        <w:t xml:space="preserve"> </w:t>
      </w:r>
      <w:r w:rsidRPr="00A77FDA">
        <w:rPr>
          <w:rStyle w:val="Emphasis"/>
          <w:b w:val="0"/>
          <w:highlight w:val="cyan"/>
        </w:rPr>
        <w:t>Finally</w:t>
      </w:r>
      <w:r w:rsidRPr="000D0E2C">
        <w:rPr>
          <w:rStyle w:val="Emphasis"/>
          <w:b w:val="0"/>
        </w:rPr>
        <w:t xml:space="preserve">, </w:t>
      </w:r>
      <w:r w:rsidRPr="00A77FDA">
        <w:rPr>
          <w:rStyle w:val="Emphasis"/>
          <w:b w:val="0"/>
          <w:highlight w:val="cyan"/>
        </w:rPr>
        <w:t>the</w:t>
      </w:r>
      <w:r w:rsidRPr="000D0E2C">
        <w:rPr>
          <w:rStyle w:val="Emphasis"/>
          <w:b w:val="0"/>
        </w:rPr>
        <w:t xml:space="preserve"> </w:t>
      </w:r>
      <w:r w:rsidRPr="00A77FDA">
        <w:rPr>
          <w:rStyle w:val="Emphasis"/>
          <w:b w:val="0"/>
          <w:highlight w:val="cyan"/>
        </w:rPr>
        <w:t>U</w:t>
      </w:r>
      <w:r w:rsidRPr="000D0E2C">
        <w:rPr>
          <w:rStyle w:val="Emphasis"/>
          <w:b w:val="0"/>
        </w:rPr>
        <w:t xml:space="preserve">nited </w:t>
      </w:r>
      <w:r w:rsidRPr="00A77FDA">
        <w:rPr>
          <w:rStyle w:val="Emphasis"/>
          <w:b w:val="0"/>
          <w:highlight w:val="cyan"/>
        </w:rPr>
        <w:t>S</w:t>
      </w:r>
      <w:r w:rsidRPr="000D0E2C">
        <w:rPr>
          <w:rStyle w:val="Emphasis"/>
          <w:b w:val="0"/>
        </w:rPr>
        <w:t xml:space="preserve">tates </w:t>
      </w:r>
      <w:r w:rsidRPr="00A77FDA">
        <w:rPr>
          <w:rStyle w:val="Emphasis"/>
          <w:b w:val="0"/>
          <w:highlight w:val="cyan"/>
        </w:rPr>
        <w:t>should improve capabilities to locate, secure, disable, or remove nuclear weapons</w:t>
      </w:r>
      <w:r w:rsidRPr="000D0E2C">
        <w:rPr>
          <w:rStyle w:val="Emphasis"/>
          <w:b w:val="0"/>
        </w:rPr>
        <w:t xml:space="preserve"> in the face of instability or conflict</w:t>
      </w:r>
      <w:r w:rsidRPr="00296209">
        <w:rPr>
          <w:sz w:val="14"/>
        </w:rPr>
        <w:t xml:space="preserve">. </w:t>
      </w:r>
      <w:r w:rsidRPr="000D0E2C">
        <w:rPr>
          <w:rStyle w:val="Emphasis"/>
          <w:b w:val="0"/>
        </w:rPr>
        <w:t xml:space="preserve">Kim </w:t>
      </w:r>
      <w:r w:rsidRPr="00296209">
        <w:rPr>
          <w:sz w:val="14"/>
        </w:rPr>
        <w:t xml:space="preserve">Jong-un </w:t>
      </w:r>
      <w:r w:rsidRPr="000D0E2C">
        <w:rPr>
          <w:rStyle w:val="Emphasis"/>
          <w:b w:val="0"/>
        </w:rPr>
        <w:t xml:space="preserve">should not feel that his nuclear weapons </w:t>
      </w:r>
      <w:r w:rsidRPr="00296209">
        <w:rPr>
          <w:sz w:val="14"/>
        </w:rPr>
        <w:t xml:space="preserve">and supporting delivery </w:t>
      </w:r>
      <w:r w:rsidRPr="000D0E2C">
        <w:rPr>
          <w:rStyle w:val="Emphasis"/>
          <w:b w:val="0"/>
        </w:rPr>
        <w:t>systems are off-limits</w:t>
      </w:r>
      <w:r w:rsidRPr="00296209">
        <w:rPr>
          <w:sz w:val="14"/>
        </w:rPr>
        <w:t xml:space="preserve"> or beyond reach.</w:t>
      </w:r>
    </w:p>
    <w:p w:rsidR="002352B1" w:rsidRPr="00296209" w:rsidRDefault="0037277B" w:rsidP="003E4543">
      <w:pPr>
        <w:pStyle w:val="Heading4"/>
      </w:pPr>
      <w:r>
        <w:t xml:space="preserve">BMD is specifically key for Japan security – plan would trigger immediate Japanese </w:t>
      </w:r>
      <w:proofErr w:type="spellStart"/>
      <w:r>
        <w:t>prolif</w:t>
      </w:r>
      <w:proofErr w:type="spellEnd"/>
    </w:p>
    <w:p w:rsidR="002352B1" w:rsidRPr="00296209" w:rsidRDefault="002352B1" w:rsidP="002352B1">
      <w:pPr>
        <w:tabs>
          <w:tab w:val="center" w:pos="5092"/>
        </w:tabs>
        <w:rPr>
          <w:b/>
          <w:bCs/>
          <w:sz w:val="28"/>
        </w:rPr>
      </w:pPr>
      <w:proofErr w:type="spellStart"/>
      <w:r w:rsidRPr="0037277B">
        <w:rPr>
          <w:rStyle w:val="Style13ptBold"/>
        </w:rPr>
        <w:t>Weitz</w:t>
      </w:r>
      <w:proofErr w:type="spellEnd"/>
      <w:r w:rsidRPr="0037277B">
        <w:rPr>
          <w:rStyle w:val="Style13ptBold"/>
        </w:rPr>
        <w:t xml:space="preserve"> 13</w:t>
      </w:r>
      <w:r w:rsidRPr="003E4543">
        <w:rPr>
          <w:rStyle w:val="Style13ptBold"/>
        </w:rPr>
        <w:tab/>
        <w:t xml:space="preserve"> </w:t>
      </w:r>
      <w:r w:rsidRPr="00296209">
        <w:t xml:space="preserve">[04/05/13, Richard </w:t>
      </w:r>
      <w:proofErr w:type="spellStart"/>
      <w:r w:rsidRPr="00296209">
        <w:t>Weitz</w:t>
      </w:r>
      <w:proofErr w:type="spellEnd"/>
      <w:r w:rsidRPr="00296209">
        <w:t xml:space="preserve"> is the director of the Center for Political-Military Analysis and a senior fellow at the Hudson Institute, "The Geopolitics of Missile Defense", thediplomat.com/2013/04/the-geopolitics-of-missile-defense/?allpages=yes]</w:t>
      </w:r>
    </w:p>
    <w:p w:rsidR="002352B1" w:rsidRPr="00296209" w:rsidRDefault="002352B1" w:rsidP="002352B1">
      <w:pPr>
        <w:rPr>
          <w:sz w:val="14"/>
        </w:rPr>
      </w:pPr>
      <w:r w:rsidRPr="00296209">
        <w:rPr>
          <w:sz w:val="14"/>
        </w:rPr>
        <w:t xml:space="preserve">One of the interesting effects of ballistic missile defense is how it has affected relations between states. The decades of tension that have arisen between Moscow and Washington over strategic defense issue are well known. Now </w:t>
      </w:r>
      <w:r w:rsidRPr="00296209">
        <w:rPr>
          <w:rStyle w:val="StyleUnderline"/>
        </w:rPr>
        <w:t>U.S.</w:t>
      </w:r>
      <w:r w:rsidRPr="00296209">
        <w:rPr>
          <w:sz w:val="14"/>
        </w:rPr>
        <w:t xml:space="preserve"> ballistic missile defenses (</w:t>
      </w:r>
      <w:r w:rsidRPr="00A77FDA">
        <w:rPr>
          <w:rStyle w:val="StyleUnderline"/>
          <w:highlight w:val="cyan"/>
        </w:rPr>
        <w:t>BMD</w:t>
      </w:r>
      <w:r w:rsidRPr="00296209">
        <w:rPr>
          <w:sz w:val="14"/>
        </w:rPr>
        <w:t xml:space="preserve">) are driving China and Russia closer together. But missile defenses </w:t>
      </w:r>
      <w:r w:rsidRPr="00A77FDA">
        <w:rPr>
          <w:rStyle w:val="StyleUnderline"/>
          <w:highlight w:val="cyan"/>
        </w:rPr>
        <w:t>can</w:t>
      </w:r>
      <w:r w:rsidRPr="00296209">
        <w:rPr>
          <w:sz w:val="14"/>
        </w:rPr>
        <w:t xml:space="preserve"> also </w:t>
      </w:r>
      <w:r w:rsidRPr="00A77FDA">
        <w:rPr>
          <w:rStyle w:val="Emphasis"/>
          <w:b w:val="0"/>
          <w:highlight w:val="cyan"/>
        </w:rPr>
        <w:t>strengthen relations</w:t>
      </w:r>
      <w:r w:rsidRPr="000D0E2C">
        <w:rPr>
          <w:rStyle w:val="Emphasis"/>
          <w:b w:val="0"/>
        </w:rPr>
        <w:t xml:space="preserve"> between countries</w:t>
      </w:r>
      <w:r w:rsidRPr="00296209">
        <w:rPr>
          <w:sz w:val="14"/>
        </w:rPr>
        <w:t xml:space="preserve">. For example, missile </w:t>
      </w:r>
      <w:r w:rsidRPr="00A77FDA">
        <w:rPr>
          <w:rStyle w:val="StyleUnderline"/>
          <w:highlight w:val="cyan"/>
        </w:rPr>
        <w:t xml:space="preserve">defense has become an </w:t>
      </w:r>
      <w:r w:rsidRPr="00A77FDA">
        <w:rPr>
          <w:rStyle w:val="Emphasis"/>
          <w:b w:val="0"/>
          <w:highlight w:val="cyan"/>
        </w:rPr>
        <w:t>important dimension of the revitalized Japan-U.S.</w:t>
      </w:r>
      <w:r w:rsidRPr="000D0E2C">
        <w:rPr>
          <w:rStyle w:val="Emphasis"/>
          <w:b w:val="0"/>
        </w:rPr>
        <w:t xml:space="preserve"> security </w:t>
      </w:r>
      <w:r w:rsidRPr="00A77FDA">
        <w:rPr>
          <w:rStyle w:val="Emphasis"/>
          <w:b w:val="0"/>
          <w:highlight w:val="cyan"/>
        </w:rPr>
        <w:t>alliance</w:t>
      </w:r>
      <w:r w:rsidRPr="00296209">
        <w:rPr>
          <w:rStyle w:val="StyleUnderline"/>
        </w:rPr>
        <w:t xml:space="preserve">. </w:t>
      </w:r>
      <w:r w:rsidRPr="00A77FDA">
        <w:rPr>
          <w:rStyle w:val="StyleUnderline"/>
          <w:highlight w:val="cyan"/>
        </w:rPr>
        <w:t>BMD</w:t>
      </w:r>
      <w:r w:rsidRPr="00296209">
        <w:rPr>
          <w:rStyle w:val="StyleUnderline"/>
        </w:rPr>
        <w:t xml:space="preserve"> has strengthened cooperation between both countries directly through their joint BMD programs, </w:t>
      </w:r>
      <w:r w:rsidRPr="00A77FDA">
        <w:rPr>
          <w:rStyle w:val="Emphasis"/>
          <w:b w:val="0"/>
          <w:highlight w:val="cyan"/>
        </w:rPr>
        <w:t>discouraged Japan from developing its own nuclear deterrent</w:t>
      </w:r>
      <w:r w:rsidRPr="00296209">
        <w:rPr>
          <w:rStyle w:val="StyleUnderline"/>
        </w:rPr>
        <w:t>, and induced Tokyo to broaden its defense collaboration with other countries by relaxing its arms export rules</w:t>
      </w:r>
      <w:r w:rsidRPr="00296209">
        <w:rPr>
          <w:sz w:val="14"/>
        </w:rPr>
        <w:t xml:space="preserve">. The same pattern may arise in the Middle East, where Iran’s neighbors are pondering whether missile defenses can obviate their need to acquire nuclear weapons if Iran does. In other cases, the BMD issue has had diverse effects. South Korea, for example, has sought to benefit from U.S. technologies without alarming China by joining the Pentagon’s wider regional efforts. </w:t>
      </w:r>
      <w:r w:rsidRPr="00A77FDA">
        <w:rPr>
          <w:rStyle w:val="StyleUnderline"/>
          <w:highlight w:val="cyan"/>
        </w:rPr>
        <w:t>The</w:t>
      </w:r>
      <w:r w:rsidRPr="00296209">
        <w:rPr>
          <w:rStyle w:val="StyleUnderline"/>
        </w:rPr>
        <w:t xml:space="preserve"> </w:t>
      </w:r>
      <w:r w:rsidRPr="00A77FDA">
        <w:rPr>
          <w:rStyle w:val="StyleUnderline"/>
          <w:highlight w:val="cyan"/>
        </w:rPr>
        <w:t>U</w:t>
      </w:r>
      <w:r w:rsidRPr="00296209">
        <w:rPr>
          <w:rStyle w:val="StyleUnderline"/>
        </w:rPr>
        <w:t xml:space="preserve">nited </w:t>
      </w:r>
      <w:r w:rsidRPr="00A77FDA">
        <w:rPr>
          <w:rStyle w:val="StyleUnderline"/>
          <w:highlight w:val="cyan"/>
        </w:rPr>
        <w:t>S</w:t>
      </w:r>
      <w:r w:rsidRPr="00296209">
        <w:rPr>
          <w:rStyle w:val="StyleUnderline"/>
        </w:rPr>
        <w:t xml:space="preserve">tates </w:t>
      </w:r>
      <w:r w:rsidRPr="00A77FDA">
        <w:rPr>
          <w:rStyle w:val="StyleUnderline"/>
          <w:highlight w:val="cyan"/>
        </w:rPr>
        <w:t>finds itself at the heart of the international</w:t>
      </w:r>
      <w:r w:rsidRPr="00296209">
        <w:rPr>
          <w:rStyle w:val="StyleUnderline"/>
        </w:rPr>
        <w:t xml:space="preserve"> </w:t>
      </w:r>
      <w:r w:rsidRPr="00A77FDA">
        <w:rPr>
          <w:rStyle w:val="StyleUnderline"/>
          <w:highlight w:val="cyan"/>
        </w:rPr>
        <w:t>politics of missile defense. Its leading global role in</w:t>
      </w:r>
      <w:r w:rsidRPr="00296209">
        <w:rPr>
          <w:rStyle w:val="StyleUnderline"/>
        </w:rPr>
        <w:t xml:space="preserve"> developing and </w:t>
      </w:r>
      <w:r w:rsidRPr="00A77FDA">
        <w:rPr>
          <w:rStyle w:val="StyleUnderline"/>
          <w:highlight w:val="cyan"/>
        </w:rPr>
        <w:t>deploying BMD</w:t>
      </w:r>
      <w:r w:rsidRPr="00296209">
        <w:rPr>
          <w:rStyle w:val="StyleUnderline"/>
        </w:rPr>
        <w:t xml:space="preserve"> technologies </w:t>
      </w:r>
      <w:r w:rsidRPr="00A77FDA">
        <w:rPr>
          <w:rStyle w:val="StyleUnderline"/>
          <w:highlight w:val="cyan"/>
        </w:rPr>
        <w:t>and its</w:t>
      </w:r>
      <w:r w:rsidRPr="00296209">
        <w:rPr>
          <w:rStyle w:val="StyleUnderline"/>
        </w:rPr>
        <w:t xml:space="preserve"> worldwide network of </w:t>
      </w:r>
      <w:r w:rsidRPr="00A77FDA">
        <w:rPr>
          <w:rStyle w:val="StyleUnderline"/>
          <w:highlight w:val="cyan"/>
        </w:rPr>
        <w:t>alliances</w:t>
      </w:r>
      <w:r w:rsidRPr="00296209">
        <w:rPr>
          <w:rStyle w:val="StyleUnderline"/>
        </w:rPr>
        <w:t xml:space="preserve"> both empower and </w:t>
      </w:r>
      <w:r w:rsidRPr="00A77FDA">
        <w:rPr>
          <w:rStyle w:val="StyleUnderline"/>
          <w:highlight w:val="cyan"/>
        </w:rPr>
        <w:t>oblige the</w:t>
      </w:r>
      <w:r w:rsidRPr="00296209">
        <w:rPr>
          <w:rStyle w:val="StyleUnderline"/>
        </w:rPr>
        <w:t xml:space="preserve"> </w:t>
      </w:r>
      <w:r w:rsidRPr="00A77FDA">
        <w:rPr>
          <w:rStyle w:val="StyleUnderline"/>
          <w:highlight w:val="cyan"/>
        </w:rPr>
        <w:t>U</w:t>
      </w:r>
      <w:r w:rsidRPr="00296209">
        <w:rPr>
          <w:rStyle w:val="StyleUnderline"/>
        </w:rPr>
        <w:t xml:space="preserve">nited </w:t>
      </w:r>
      <w:r w:rsidRPr="00A77FDA">
        <w:rPr>
          <w:rStyle w:val="StyleUnderline"/>
          <w:highlight w:val="cyan"/>
        </w:rPr>
        <w:t>S</w:t>
      </w:r>
      <w:r w:rsidRPr="00296209">
        <w:rPr>
          <w:rStyle w:val="StyleUnderline"/>
        </w:rPr>
        <w:t xml:space="preserve">tates </w:t>
      </w:r>
      <w:r w:rsidRPr="00A77FDA">
        <w:rPr>
          <w:rStyle w:val="StyleUnderline"/>
          <w:highlight w:val="cyan"/>
        </w:rPr>
        <w:t>to defend much of the world</w:t>
      </w:r>
      <w:r w:rsidRPr="00296209">
        <w:rPr>
          <w:rStyle w:val="StyleUnderline"/>
        </w:rPr>
        <w:t xml:space="preserve"> from missile attack. These</w:t>
      </w:r>
      <w:r w:rsidRPr="00296209">
        <w:rPr>
          <w:sz w:val="14"/>
        </w:rPr>
        <w:t xml:space="preserve"> same </w:t>
      </w:r>
      <w:r w:rsidRPr="00A77FDA">
        <w:rPr>
          <w:rStyle w:val="StyleUnderline"/>
          <w:highlight w:val="cyan"/>
        </w:rPr>
        <w:t>alignments</w:t>
      </w:r>
      <w:r w:rsidRPr="00296209">
        <w:rPr>
          <w:sz w:val="14"/>
        </w:rPr>
        <w:t xml:space="preserve"> also </w:t>
      </w:r>
      <w:r w:rsidRPr="00A77FDA">
        <w:rPr>
          <w:rStyle w:val="StyleUnderline"/>
          <w:highlight w:val="cyan"/>
        </w:rPr>
        <w:t xml:space="preserve">provide the ties the Pentagon </w:t>
      </w:r>
      <w:r w:rsidRPr="00A77FDA">
        <w:rPr>
          <w:rStyle w:val="Emphasis"/>
          <w:b w:val="0"/>
          <w:highlight w:val="cyan"/>
        </w:rPr>
        <w:t>needs to construct a globally linked network of BMD</w:t>
      </w:r>
      <w:r w:rsidRPr="000D0E2C">
        <w:rPr>
          <w:rStyle w:val="Emphasis"/>
          <w:b w:val="0"/>
        </w:rPr>
        <w:t xml:space="preserve"> sensors </w:t>
      </w:r>
      <w:r w:rsidRPr="00296209">
        <w:rPr>
          <w:rStyle w:val="StyleUnderline"/>
        </w:rPr>
        <w:t>and facilities</w:t>
      </w:r>
      <w:r w:rsidRPr="00296209">
        <w:rPr>
          <w:sz w:val="14"/>
        </w:rPr>
        <w:t xml:space="preserve">. For this reason, </w:t>
      </w:r>
      <w:r w:rsidRPr="00296209">
        <w:rPr>
          <w:rStyle w:val="StyleUnderline"/>
        </w:rPr>
        <w:t xml:space="preserve">Washington has lobbied its friends and allies to cooperate with U.S. regional BMD initiatives as a means to strengthen mutual defense capabilities and to supplement traditional U.S. nuclear and conventional deterrence guarantees with missile defenses. </w:t>
      </w:r>
      <w:r w:rsidRPr="00296209">
        <w:rPr>
          <w:sz w:val="14"/>
        </w:rPr>
        <w:t xml:space="preserve">The Obama administration has also used its strong investments in missile defense to reassure countries concerned by the administration’s desire to downplay the role of nuclear weapons in U.S. foreign policy. </w:t>
      </w:r>
      <w:r w:rsidRPr="00A77FDA">
        <w:rPr>
          <w:rStyle w:val="StyleUnderline"/>
          <w:highlight w:val="cyan"/>
        </w:rPr>
        <w:t>U.S. officials</w:t>
      </w:r>
      <w:r w:rsidRPr="00296209">
        <w:rPr>
          <w:rStyle w:val="StyleUnderline"/>
        </w:rPr>
        <w:t xml:space="preserve"> have </w:t>
      </w:r>
      <w:r w:rsidRPr="00A77FDA">
        <w:rPr>
          <w:rStyle w:val="StyleUnderline"/>
          <w:highlight w:val="cyan"/>
        </w:rPr>
        <w:t>persuaded</w:t>
      </w:r>
      <w:r w:rsidRPr="00296209">
        <w:rPr>
          <w:rStyle w:val="StyleUnderline"/>
        </w:rPr>
        <w:t xml:space="preserve"> most </w:t>
      </w:r>
      <w:r w:rsidRPr="00A77FDA">
        <w:rPr>
          <w:rStyle w:val="StyleUnderline"/>
          <w:highlight w:val="cyan"/>
        </w:rPr>
        <w:t>allied governments that missile defenses complement deterrence</w:t>
      </w:r>
      <w:r w:rsidRPr="00296209">
        <w:rPr>
          <w:rStyle w:val="StyleUnderline"/>
        </w:rPr>
        <w:t xml:space="preserve"> by causing potential aggressors to doubt that any attack could succeed as well as providing a hedge should deterrence fail</w:t>
      </w:r>
      <w:r w:rsidRPr="00296209">
        <w:rPr>
          <w:sz w:val="14"/>
        </w:rPr>
        <w:t xml:space="preserve">. </w:t>
      </w:r>
      <w:r w:rsidRPr="00A77FDA">
        <w:rPr>
          <w:rStyle w:val="StyleUnderline"/>
          <w:highlight w:val="cyan"/>
        </w:rPr>
        <w:t xml:space="preserve">More </w:t>
      </w:r>
      <w:r w:rsidRPr="00A77FDA">
        <w:rPr>
          <w:rStyle w:val="Emphasis"/>
          <w:b w:val="0"/>
          <w:highlight w:val="cyan"/>
        </w:rPr>
        <w:t>than 30 countries</w:t>
      </w:r>
      <w:r w:rsidRPr="000D0E2C">
        <w:rPr>
          <w:rStyle w:val="Emphasis"/>
          <w:b w:val="0"/>
        </w:rPr>
        <w:t xml:space="preserve"> already have, or </w:t>
      </w:r>
      <w:r w:rsidRPr="00A77FDA">
        <w:rPr>
          <w:rStyle w:val="Emphasis"/>
          <w:b w:val="0"/>
          <w:highlight w:val="cyan"/>
        </w:rPr>
        <w:t xml:space="preserve">are </w:t>
      </w:r>
      <w:r w:rsidRPr="000D0E2C">
        <w:rPr>
          <w:rStyle w:val="Emphasis"/>
          <w:b w:val="0"/>
        </w:rPr>
        <w:t xml:space="preserve">acquiring, short- and medium-range </w:t>
      </w:r>
      <w:r w:rsidRPr="00A77FDA">
        <w:rPr>
          <w:rStyle w:val="Emphasis"/>
          <w:b w:val="0"/>
          <w:highlight w:val="cyan"/>
        </w:rPr>
        <w:t>missiles</w:t>
      </w:r>
      <w:r w:rsidRPr="00296209">
        <w:rPr>
          <w:rStyle w:val="StyleUnderline"/>
        </w:rPr>
        <w:t xml:space="preserve"> able to deliver conventional payloads at great speed and distance</w:t>
      </w:r>
      <w:r w:rsidRPr="00296209">
        <w:rPr>
          <w:sz w:val="14"/>
        </w:rPr>
        <w:t xml:space="preserve">. Some are trying to develop longer-range missiles that can carry warheads armed with various weapons of mass destruction (nuclear, chemical, and biological). The 2010 Ballistic Missile Defense Review (BMDR) predicts that the missile threats to the United States and its allies will grow in quantity and quality as antagonistic states increase the size and capabilities of their ballistic missiles. With respect to the latter, </w:t>
      </w:r>
      <w:r w:rsidRPr="00296209">
        <w:rPr>
          <w:rStyle w:val="StyleUnderline"/>
        </w:rPr>
        <w:t>ballistic missile systems are becoming more flexible, mobile, reliable, survivable, accurate, and able to fly longer and farther</w:t>
      </w:r>
      <w:r w:rsidRPr="00296209">
        <w:rPr>
          <w:sz w:val="14"/>
        </w:rPr>
        <w:t>. In principle</w:t>
      </w:r>
      <w:r w:rsidRPr="00296209">
        <w:rPr>
          <w:rStyle w:val="StyleUnderline"/>
        </w:rPr>
        <w:t xml:space="preserve">, </w:t>
      </w:r>
      <w:r w:rsidRPr="00A77FDA">
        <w:rPr>
          <w:rStyle w:val="StyleUnderline"/>
          <w:highlight w:val="cyan"/>
        </w:rPr>
        <w:t>U.S. BMD</w:t>
      </w:r>
      <w:r w:rsidRPr="00296209">
        <w:rPr>
          <w:rStyle w:val="StyleUnderline"/>
        </w:rPr>
        <w:t xml:space="preserve"> systems make several critical contributions to U.S. security. They </w:t>
      </w:r>
      <w:r w:rsidRPr="00A77FDA">
        <w:rPr>
          <w:rStyle w:val="StyleUnderline"/>
          <w:highlight w:val="cyan"/>
        </w:rPr>
        <w:t>can</w:t>
      </w:r>
      <w:r w:rsidRPr="00296209">
        <w:rPr>
          <w:sz w:val="14"/>
        </w:rPr>
        <w:t xml:space="preserve">: · defend the American homeland, U.S. forces and citizens located overseas, and U.S. friends and allies · deter such attacks by enhancing both the capacity and the perceived will of the defender to thwart any aggression · dissuade potential aggressors from seeking to acquire and deploy ballistic missiles or nuclear warheads by reducing their perceived value · </w:t>
      </w:r>
      <w:r w:rsidRPr="00A77FDA">
        <w:rPr>
          <w:rStyle w:val="StyleUnderline"/>
          <w:highlight w:val="cyan"/>
        </w:rPr>
        <w:t>reassure</w:t>
      </w:r>
      <w:r w:rsidRPr="00296209">
        <w:rPr>
          <w:rStyle w:val="StyleUnderline"/>
        </w:rPr>
        <w:t xml:space="preserve"> U.S. friends and </w:t>
      </w:r>
      <w:r w:rsidRPr="00A77FDA">
        <w:rPr>
          <w:rStyle w:val="StyleUnderline"/>
          <w:highlight w:val="cyan"/>
        </w:rPr>
        <w:t xml:space="preserve">allies about </w:t>
      </w:r>
      <w:r w:rsidRPr="00296209">
        <w:rPr>
          <w:rStyle w:val="StyleUnderline"/>
        </w:rPr>
        <w:t xml:space="preserve">the </w:t>
      </w:r>
      <w:r w:rsidRPr="00A77FDA">
        <w:rPr>
          <w:rStyle w:val="StyleUnderline"/>
          <w:highlight w:val="cyan"/>
        </w:rPr>
        <w:t xml:space="preserve">U.S. will and commitment to defend them, </w:t>
      </w:r>
      <w:r w:rsidRPr="00A77FDA">
        <w:rPr>
          <w:rStyle w:val="Emphasis"/>
          <w:b w:val="0"/>
          <w:highlight w:val="cyan"/>
        </w:rPr>
        <w:t>which contributes to other U.S. goals such as dissuading them from obtaining nuclear</w:t>
      </w:r>
      <w:r w:rsidRPr="000D0E2C">
        <w:rPr>
          <w:rStyle w:val="Emphasis"/>
          <w:b w:val="0"/>
        </w:rPr>
        <w:t xml:space="preserve"> or other destabilizing retaliatory </w:t>
      </w:r>
      <w:r w:rsidRPr="00A77FDA">
        <w:rPr>
          <w:rStyle w:val="Emphasis"/>
          <w:b w:val="0"/>
          <w:highlight w:val="cyan"/>
        </w:rPr>
        <w:t>weapons</w:t>
      </w:r>
      <w:r w:rsidRPr="00296209">
        <w:rPr>
          <w:sz w:val="14"/>
        </w:rPr>
        <w:t xml:space="preserve"> · </w:t>
      </w:r>
      <w:r w:rsidRPr="00296209">
        <w:rPr>
          <w:rStyle w:val="StyleUnderline"/>
        </w:rPr>
        <w:t>overcome anti-access/area-denial (A2AD) and other asymmetric tactics that use missiles to try to negate U.S. conventional advantages</w:t>
      </w:r>
      <w:r w:rsidRPr="00296209">
        <w:rPr>
          <w:sz w:val="14"/>
        </w:rPr>
        <w:t xml:space="preserve"> Under both the George W. Bush and Barack Obama administrations, the United States has employed a variety of tools to address these missile threats. U.S. officials have engaged in bilateral and multilateral diplomacy in an effort to persuade North Korea and Iran to end their nuclear weapons programs and refrain from the further testing of ballistic missiles. They have also used declaratory policy by repeatedly warning these countries against developing, testing, or using these capabilities. Additionally, </w:t>
      </w:r>
      <w:r w:rsidRPr="00296209">
        <w:rPr>
          <w:rStyle w:val="StyleUnderline"/>
        </w:rPr>
        <w:t>the United States has provided security assistance to help U.S. allies enhance their own defense capabilities</w:t>
      </w:r>
      <w:r w:rsidRPr="00296209">
        <w:rPr>
          <w:sz w:val="14"/>
        </w:rPr>
        <w:t xml:space="preserve">. The Pentagon also bases or deploys large numbers of U.S. troops in each region, with an impressive range of conventional and unconventional capabilities, reinforced by U.S.-based assets with global reach, such as long-range strategic bombers. The United States has offered many of these countries diverse security guarantees, including implicit and sometimes explicit pledges to potentially employ U.S. nuclear capabilities to protect them. Finally, </w:t>
      </w:r>
      <w:r w:rsidRPr="00296209">
        <w:rPr>
          <w:rStyle w:val="StyleUnderline"/>
        </w:rPr>
        <w:t>the United States has been constructing missile defense architectures in each region</w:t>
      </w:r>
      <w:r w:rsidRPr="00296209">
        <w:rPr>
          <w:sz w:val="14"/>
        </w:rPr>
        <w:t xml:space="preserve"> as well as globally to counter Iranian and North Korean missile threats. These include short-range missile defense systems such as PAC-3 batteries, theater defenses such as THAAD and Aegis-equipped naval vessels, and the ground-based midcourse interceptors based in Alaska and California. Indeed, </w:t>
      </w:r>
      <w:r w:rsidRPr="00296209">
        <w:rPr>
          <w:rStyle w:val="StyleUnderline"/>
        </w:rPr>
        <w:t xml:space="preserve">during the past decade, </w:t>
      </w:r>
      <w:r w:rsidRPr="00A77FDA">
        <w:rPr>
          <w:rStyle w:val="StyleUnderline"/>
          <w:highlight w:val="cyan"/>
        </w:rPr>
        <w:t>the</w:t>
      </w:r>
      <w:r w:rsidRPr="00296209">
        <w:rPr>
          <w:rStyle w:val="StyleUnderline"/>
        </w:rPr>
        <w:t xml:space="preserve"> </w:t>
      </w:r>
      <w:r w:rsidRPr="00A77FDA">
        <w:rPr>
          <w:rStyle w:val="StyleUnderline"/>
          <w:highlight w:val="cyan"/>
        </w:rPr>
        <w:t>U</w:t>
      </w:r>
      <w:r w:rsidRPr="00296209">
        <w:rPr>
          <w:rStyle w:val="StyleUnderline"/>
        </w:rPr>
        <w:t xml:space="preserve">nited </w:t>
      </w:r>
      <w:r w:rsidRPr="00A77FDA">
        <w:rPr>
          <w:rStyle w:val="StyleUnderline"/>
          <w:highlight w:val="cyan"/>
        </w:rPr>
        <w:t>S</w:t>
      </w:r>
      <w:r w:rsidRPr="00296209">
        <w:rPr>
          <w:rStyle w:val="StyleUnderline"/>
        </w:rPr>
        <w:t xml:space="preserve">tates has </w:t>
      </w:r>
      <w:r w:rsidRPr="00A77FDA">
        <w:rPr>
          <w:rStyle w:val="StyleUnderline"/>
          <w:highlight w:val="cyan"/>
        </w:rPr>
        <w:t>made</w:t>
      </w:r>
      <w:r w:rsidRPr="00296209">
        <w:rPr>
          <w:rStyle w:val="StyleUnderline"/>
        </w:rPr>
        <w:t xml:space="preserve"> considerable </w:t>
      </w:r>
      <w:r w:rsidRPr="00A77FDA">
        <w:rPr>
          <w:rStyle w:val="StyleUnderline"/>
          <w:highlight w:val="cyan"/>
        </w:rPr>
        <w:t>progress in addressing these missile threats through augmenting</w:t>
      </w:r>
      <w:r w:rsidRPr="00296209">
        <w:rPr>
          <w:rStyle w:val="StyleUnderline"/>
        </w:rPr>
        <w:t xml:space="preserve"> U.S. and allied missile </w:t>
      </w:r>
      <w:r w:rsidRPr="00A77FDA">
        <w:rPr>
          <w:rStyle w:val="StyleUnderline"/>
          <w:highlight w:val="cyan"/>
        </w:rPr>
        <w:t>defenses</w:t>
      </w:r>
      <w:r w:rsidRPr="00A77FDA">
        <w:rPr>
          <w:sz w:val="14"/>
          <w:highlight w:val="cyan"/>
        </w:rPr>
        <w:t xml:space="preserve">. </w:t>
      </w:r>
      <w:r w:rsidRPr="00A77FDA">
        <w:rPr>
          <w:rStyle w:val="StyleUnderline"/>
          <w:highlight w:val="cyan"/>
        </w:rPr>
        <w:t>In</w:t>
      </w:r>
      <w:r w:rsidRPr="00296209">
        <w:rPr>
          <w:sz w:val="14"/>
        </w:rPr>
        <w:t xml:space="preserve"> Europe, </w:t>
      </w:r>
      <w:r w:rsidRPr="00A77FDA">
        <w:rPr>
          <w:rStyle w:val="StyleUnderline"/>
          <w:highlight w:val="cyan"/>
        </w:rPr>
        <w:t>Asia</w:t>
      </w:r>
      <w:r w:rsidRPr="00296209">
        <w:rPr>
          <w:sz w:val="14"/>
        </w:rPr>
        <w:t xml:space="preserve">, and the Middle East, </w:t>
      </w:r>
      <w:r w:rsidRPr="00A77FDA">
        <w:rPr>
          <w:rStyle w:val="StyleUnderline"/>
          <w:highlight w:val="cyan"/>
        </w:rPr>
        <w:t xml:space="preserve">the United States has </w:t>
      </w:r>
      <w:r w:rsidRPr="00A77FDA">
        <w:rPr>
          <w:rStyle w:val="Emphasis"/>
          <w:b w:val="0"/>
          <w:highlight w:val="cyan"/>
        </w:rPr>
        <w:t>been working to establish</w:t>
      </w:r>
      <w:r w:rsidRPr="000D0E2C">
        <w:rPr>
          <w:rStyle w:val="Emphasis"/>
          <w:b w:val="0"/>
        </w:rPr>
        <w:t xml:space="preserve"> the foundation for </w:t>
      </w:r>
      <w:r w:rsidRPr="00A77FDA">
        <w:rPr>
          <w:rStyle w:val="Emphasis"/>
          <w:b w:val="0"/>
          <w:highlight w:val="cyan"/>
        </w:rPr>
        <w:t>a regional</w:t>
      </w:r>
      <w:r w:rsidRPr="000D0E2C">
        <w:rPr>
          <w:rStyle w:val="Emphasis"/>
          <w:b w:val="0"/>
        </w:rPr>
        <w:t xml:space="preserve"> missile defense </w:t>
      </w:r>
      <w:r w:rsidRPr="00A77FDA">
        <w:rPr>
          <w:rStyle w:val="Emphasis"/>
          <w:b w:val="0"/>
          <w:highlight w:val="cyan"/>
        </w:rPr>
        <w:t>system</w:t>
      </w:r>
      <w:r w:rsidRPr="00296209">
        <w:rPr>
          <w:rStyle w:val="StyleUnderline"/>
        </w:rPr>
        <w:t xml:space="preserve"> made up of U.S. forward deployed BMD systems combined with those of U.S. friends and allies</w:t>
      </w:r>
      <w:r w:rsidRPr="00296209">
        <w:rPr>
          <w:sz w:val="14"/>
        </w:rPr>
        <w:t xml:space="preserve">. The United States has been pursuing BMD cooperation (joint research and development programs as well as selling BMD systems) with various countries in Europe (bilaterally and through NATO), the Asia-Pacific (Japan, Australia, and South Korea), and the Middle East (Israel and Gulf Cooperation Council members). </w:t>
      </w:r>
      <w:r w:rsidRPr="00296209">
        <w:rPr>
          <w:rStyle w:val="StyleUnderline"/>
        </w:rPr>
        <w:t xml:space="preserve">These </w:t>
      </w:r>
      <w:r w:rsidRPr="00A77FDA">
        <w:rPr>
          <w:rStyle w:val="StyleUnderline"/>
          <w:highlight w:val="cyan"/>
        </w:rPr>
        <w:t>allies</w:t>
      </w:r>
      <w:r w:rsidRPr="00296209">
        <w:rPr>
          <w:rStyle w:val="StyleUnderline"/>
        </w:rPr>
        <w:t xml:space="preserve"> and friends can </w:t>
      </w:r>
      <w:r w:rsidRPr="00A77FDA">
        <w:rPr>
          <w:rStyle w:val="Emphasis"/>
          <w:b w:val="0"/>
          <w:highlight w:val="cyan"/>
        </w:rPr>
        <w:t>host</w:t>
      </w:r>
      <w:r w:rsidRPr="000D0E2C">
        <w:rPr>
          <w:rStyle w:val="Emphasis"/>
          <w:b w:val="0"/>
        </w:rPr>
        <w:t xml:space="preserve"> </w:t>
      </w:r>
      <w:r w:rsidRPr="00A77FDA">
        <w:rPr>
          <w:rStyle w:val="Emphasis"/>
          <w:b w:val="0"/>
          <w:highlight w:val="cyan"/>
        </w:rPr>
        <w:t>forward</w:t>
      </w:r>
      <w:r w:rsidRPr="000D0E2C">
        <w:rPr>
          <w:rStyle w:val="Emphasis"/>
          <w:b w:val="0"/>
        </w:rPr>
        <w:t xml:space="preserve">-based BMD </w:t>
      </w:r>
      <w:r w:rsidRPr="00A77FDA">
        <w:rPr>
          <w:rStyle w:val="Emphasis"/>
          <w:b w:val="0"/>
          <w:highlight w:val="cyan"/>
        </w:rPr>
        <w:t>sensors</w:t>
      </w:r>
      <w:r w:rsidRPr="00296209">
        <w:rPr>
          <w:rStyle w:val="StyleUnderline"/>
        </w:rPr>
        <w:t xml:space="preserve"> </w:t>
      </w:r>
      <w:r w:rsidRPr="00296209">
        <w:rPr>
          <w:sz w:val="14"/>
        </w:rPr>
        <w:t xml:space="preserve">and missile interceptors, </w:t>
      </w:r>
      <w:r w:rsidRPr="00A77FDA">
        <w:rPr>
          <w:rStyle w:val="StyleUnderline"/>
          <w:highlight w:val="cyan"/>
        </w:rPr>
        <w:t>share the costs of building</w:t>
      </w:r>
      <w:r w:rsidRPr="00296209">
        <w:rPr>
          <w:rStyle w:val="StyleUnderline"/>
        </w:rPr>
        <w:t xml:space="preserve"> and maintaining the BMD architecture</w:t>
      </w:r>
      <w:r w:rsidRPr="00A77FDA">
        <w:rPr>
          <w:rStyle w:val="StyleUnderline"/>
          <w:highlight w:val="cyan"/>
        </w:rPr>
        <w:t xml:space="preserve">, and </w:t>
      </w:r>
      <w:r w:rsidRPr="00A77FDA">
        <w:rPr>
          <w:rStyle w:val="Emphasis"/>
          <w:b w:val="0"/>
          <w:highlight w:val="cyan"/>
        </w:rPr>
        <w:t>network their data</w:t>
      </w:r>
      <w:r w:rsidRPr="000D0E2C">
        <w:rPr>
          <w:rStyle w:val="Emphasis"/>
          <w:b w:val="0"/>
        </w:rPr>
        <w:t xml:space="preserve"> with other actors</w:t>
      </w:r>
      <w:r w:rsidRPr="00296209">
        <w:rPr>
          <w:rStyle w:val="StyleUnderline"/>
        </w:rPr>
        <w:t xml:space="preserve"> to provide a superior operational picture</w:t>
      </w:r>
      <w:r w:rsidRPr="00296209">
        <w:rPr>
          <w:sz w:val="14"/>
        </w:rPr>
        <w:t xml:space="preserve">. In each region, the administration has been pursuing a phased, adaptive approach that adjusts U.S. BDM policies in a flexible manner as the missile threats evolve. Its approach to missile defense in each region has differed based on the specific threats that region faces as well as the level of regional cooperation mechanisms that are in place. In Europe, for instance, the Obama administration has worked more closely with NATO as a collective alliance as well as individual NATO countries such as Romania and Turkey to develop its European Phased Adaptive Approach (EPAA). The EPAA has redirected U.S. BMD efforts closer toward Iran to address that country’s limited-range missiles. As Iran’s missile capabilities improve, the EPAA will deploy increasingly more advanced SM-3 interceptors that can protect more NATO territory. Under the EPAA, the United States is deploying Aegis BMD and Aegis Ashore capabilities throughout Europe to protect countries against Iran’s short-, medium-, and intermediate-range ballistic missiles. The first phase of the EPAA has already been deployed with the guided missile cruiser USS Monterey (carrying SM-3 interceptors) deployed in the Mediterranean Sea, while Turkey hosts a BMD radar system. The U.S. Air Operations Center’s BMD command and control capabilities at </w:t>
      </w:r>
      <w:proofErr w:type="spellStart"/>
      <w:r w:rsidRPr="00296209">
        <w:rPr>
          <w:sz w:val="14"/>
        </w:rPr>
        <w:t>Ramstein</w:t>
      </w:r>
      <w:proofErr w:type="spellEnd"/>
      <w:r w:rsidRPr="00296209">
        <w:rPr>
          <w:sz w:val="14"/>
        </w:rPr>
        <w:t xml:space="preserve"> Air Base in Germany have become operational, which will support the upcoming phase two development of land-based SM-3s in Romania. The Romanian system is scheduled to become operational in 2015, just after U.S. Aegis destroyers arrive at their new homeports in Spain. In Phase 3, a land SM-3 site will be established in Poland, though the planned Phase 4 deployments of even more advanced interceptors for Poland are being reworked given the March 2013 cancellation of the SM-3 IIB. </w:t>
      </w:r>
      <w:r w:rsidRPr="00296209">
        <w:rPr>
          <w:rStyle w:val="StyleUnderline"/>
        </w:rPr>
        <w:t>Japa</w:t>
      </w:r>
      <w:r w:rsidRPr="00A77FDA">
        <w:rPr>
          <w:rStyle w:val="StyleUnderline"/>
          <w:highlight w:val="cyan"/>
        </w:rPr>
        <w:t>n is one of the United States’ closest BMD partners</w:t>
      </w:r>
      <w:r w:rsidRPr="00296209">
        <w:rPr>
          <w:rStyle w:val="StyleUnderline"/>
        </w:rPr>
        <w:t>. The country has acquired its own layered missile defense system that includes</w:t>
      </w:r>
      <w:r w:rsidRPr="00296209">
        <w:rPr>
          <w:sz w:val="14"/>
        </w:rPr>
        <w:t xml:space="preserve"> Aegis BMD ships with SM-3 interceptors, Patriot Advanced Capability 3 (PAC-3) fire units, early warning radars, and a command and control system, as well as a </w:t>
      </w:r>
      <w:r w:rsidRPr="00296209">
        <w:rPr>
          <w:rStyle w:val="StyleUnderline"/>
        </w:rPr>
        <w:t>forward-based X-band radar</w:t>
      </w:r>
      <w:r w:rsidRPr="00296209">
        <w:rPr>
          <w:sz w:val="14"/>
        </w:rPr>
        <w:t xml:space="preserve">. Japan deploys two classes of Aegis configured destroyers: the KONGO Class and the ATAGO Class. In 2003, the KONGO class was upgraded with BMD capabilities. Japan is the only other country besides the United States that has the capacity to intercept ballistic missiles well above the upper atmosphere, confirmed by several sea-based intercept tests (the Japan Flight Test Mission, or JFTM, series). Together with the U.S. Missile Defense Agency, Japan is helping develop the next-generation SM Block 2A system that will enable defense of larger areas and against more sophisticated threats. </w:t>
      </w:r>
      <w:r w:rsidRPr="00A77FDA">
        <w:rPr>
          <w:rStyle w:val="StyleUnderline"/>
          <w:highlight w:val="cyan"/>
        </w:rPr>
        <w:t xml:space="preserve">The United States and Japan recently </w:t>
      </w:r>
      <w:r w:rsidRPr="00A77FDA">
        <w:rPr>
          <w:rStyle w:val="Emphasis"/>
          <w:b w:val="0"/>
          <w:highlight w:val="cyan"/>
        </w:rPr>
        <w:t>agreed to construct a new early warning radar</w:t>
      </w:r>
      <w:r w:rsidRPr="00296209">
        <w:rPr>
          <w:rStyle w:val="StyleUnderline"/>
        </w:rPr>
        <w:t xml:space="preserve"> in southern Japan to augment the already functioning X-band radar in northern Japan</w:t>
      </w:r>
      <w:r w:rsidRPr="00296209">
        <w:rPr>
          <w:sz w:val="14"/>
        </w:rPr>
        <w:t xml:space="preserve">, at the </w:t>
      </w:r>
      <w:proofErr w:type="spellStart"/>
      <w:r w:rsidRPr="00296209">
        <w:rPr>
          <w:sz w:val="14"/>
        </w:rPr>
        <w:t>Shariki</w:t>
      </w:r>
      <w:proofErr w:type="spellEnd"/>
      <w:r w:rsidRPr="00296209">
        <w:rPr>
          <w:sz w:val="14"/>
        </w:rPr>
        <w:t xml:space="preserve"> base. The two countries are particularly concerned about North Korea’s potential development of a long-range missile and China’s development of anti-ship missiles. </w:t>
      </w:r>
    </w:p>
    <w:p w:rsidR="002352B1" w:rsidRPr="008F17AC" w:rsidRDefault="002352B1" w:rsidP="002352B1">
      <w:pPr>
        <w:pStyle w:val="Heading4"/>
      </w:pPr>
      <w:r w:rsidRPr="008F17AC">
        <w:t>Missile defense is a key symbol of US commitment—integ</w:t>
      </w:r>
      <w:r w:rsidR="0037277B">
        <w:t>ral to US alliance relationship with Japan</w:t>
      </w:r>
      <w:r w:rsidRPr="008F17AC">
        <w:t xml:space="preserve">. </w:t>
      </w:r>
    </w:p>
    <w:p w:rsidR="002352B1" w:rsidRPr="008F17AC" w:rsidRDefault="002352B1" w:rsidP="002352B1">
      <w:r w:rsidRPr="0037277B">
        <w:rPr>
          <w:rStyle w:val="Style13ptBold"/>
        </w:rPr>
        <w:t>Jones 09</w:t>
      </w:r>
      <w:r>
        <w:t xml:space="preserve"> </w:t>
      </w:r>
      <w:r w:rsidRPr="00296209">
        <w:rPr>
          <w:rFonts w:eastAsia="Calibri"/>
        </w:rPr>
        <w:t xml:space="preserve">[2009, Chris Jones is a Research Assistant at the Center for Strategic and International Studies, “Managing the Goldilocks Dilemma: Missile Defense and Strategic Stability in Northeast Asia,” </w:t>
      </w:r>
      <w:hyperlink r:id="rId8" w:history="1">
        <w:r w:rsidRPr="00296209">
          <w:rPr>
            <w:rFonts w:eastAsia="Calibri"/>
          </w:rPr>
          <w:t>http://csis.org/images/stories/poni/110921_Jones.pdf</w:t>
        </w:r>
      </w:hyperlink>
      <w:r w:rsidRPr="00296209">
        <w:rPr>
          <w:rFonts w:eastAsia="Calibri"/>
        </w:rPr>
        <w:t>]</w:t>
      </w:r>
    </w:p>
    <w:p w:rsidR="002352B1" w:rsidRDefault="002352B1" w:rsidP="002352B1">
      <w:pPr>
        <w:rPr>
          <w:rFonts w:eastAsia="Calibri"/>
        </w:rPr>
      </w:pPr>
      <w:r w:rsidRPr="00296209">
        <w:rPr>
          <w:rFonts w:eastAsia="Calibri"/>
        </w:rPr>
        <w:t xml:space="preserve">The last major Chinese concern about missile defense is the cooperation between the United States and key allies in Northeast Asia, principally Japan, South Korea, and Taiwan. In June 2007, General Zhang </w:t>
      </w:r>
      <w:proofErr w:type="spellStart"/>
      <w:r w:rsidRPr="00296209">
        <w:rPr>
          <w:rFonts w:eastAsia="Calibri"/>
        </w:rPr>
        <w:t>Qinsheng</w:t>
      </w:r>
      <w:proofErr w:type="spellEnd"/>
      <w:r w:rsidRPr="00296209">
        <w:rPr>
          <w:rFonts w:eastAsia="Calibri"/>
        </w:rPr>
        <w:t xml:space="preserve"> brushed off an offer from Secretary of Defense Robert Gates to cooperate on missile defense by expressing concern about missile defense cooperation in the region. He warned, “If Japan and the United States extend the missile defense system to ‘cover’ Taiwan, the People’s Republic of China will oppose such a move very strongly.”42 Yet </w:t>
      </w:r>
      <w:r w:rsidRPr="00A77FDA">
        <w:rPr>
          <w:rFonts w:eastAsia="Calibri"/>
          <w:bCs/>
          <w:sz w:val="20"/>
          <w:highlight w:val="cyan"/>
          <w:u w:val="single"/>
        </w:rPr>
        <w:t xml:space="preserve">missile defense cooperation is a </w:t>
      </w:r>
      <w:r w:rsidRPr="00A77FDA">
        <w:rPr>
          <w:highlight w:val="cyan"/>
          <w:u w:val="single"/>
        </w:rPr>
        <w:t xml:space="preserve">top priority for the BMDR </w:t>
      </w:r>
      <w:r w:rsidRPr="00A77FDA">
        <w:rPr>
          <w:rFonts w:eastAsia="Calibri"/>
          <w:bCs/>
          <w:sz w:val="20"/>
          <w:highlight w:val="cyan"/>
          <w:u w:val="single"/>
        </w:rPr>
        <w:t xml:space="preserve">and </w:t>
      </w:r>
      <w:r w:rsidRPr="00A77FDA">
        <w:rPr>
          <w:highlight w:val="cyan"/>
          <w:u w:val="single"/>
        </w:rPr>
        <w:t>remains an integral part of U.S. alliance relationships</w:t>
      </w:r>
      <w:r w:rsidRPr="00296209">
        <w:rPr>
          <w:rFonts w:eastAsia="Calibri"/>
          <w:bCs/>
          <w:sz w:val="20"/>
          <w:u w:val="single"/>
        </w:rPr>
        <w:t xml:space="preserve"> in the region.</w:t>
      </w:r>
      <w:r w:rsidRPr="00296209">
        <w:rPr>
          <w:rFonts w:eastAsia="Calibri"/>
        </w:rPr>
        <w:t xml:space="preserve"> In addition to military defense against ballistic missiles, </w:t>
      </w:r>
      <w:r w:rsidRPr="00A77FDA">
        <w:rPr>
          <w:rFonts w:eastAsia="Calibri"/>
          <w:bCs/>
          <w:sz w:val="20"/>
          <w:highlight w:val="cyan"/>
          <w:u w:val="single"/>
        </w:rPr>
        <w:t>BMD</w:t>
      </w:r>
      <w:r w:rsidRPr="00296209">
        <w:rPr>
          <w:rFonts w:eastAsia="Calibri"/>
          <w:bCs/>
          <w:sz w:val="20"/>
          <w:u w:val="single"/>
        </w:rPr>
        <w:t xml:space="preserve"> also </w:t>
      </w:r>
      <w:r w:rsidRPr="00A77FDA">
        <w:rPr>
          <w:highlight w:val="cyan"/>
          <w:u w:val="single"/>
        </w:rPr>
        <w:t>serves as an important symbol of U.S. commitment to allies in the region</w:t>
      </w:r>
      <w:r w:rsidRPr="00296209">
        <w:rPr>
          <w:rFonts w:eastAsia="Calibri"/>
        </w:rPr>
        <w:t xml:space="preserve">. For these allies, </w:t>
      </w:r>
      <w:r w:rsidRPr="00296209">
        <w:rPr>
          <w:rFonts w:eastAsia="Calibri"/>
          <w:bCs/>
          <w:sz w:val="20"/>
          <w:u w:val="single"/>
        </w:rPr>
        <w:t>missile defense provides a capability relevant to regional missile threats from North Korea and possibly China, thought each country has unique circumstances</w:t>
      </w:r>
      <w:r w:rsidRPr="00296209">
        <w:rPr>
          <w:rFonts w:eastAsia="Calibri"/>
        </w:rPr>
        <w:t xml:space="preserve">. Evaluating the current missile defense capabilities and strategic outlook of U.S. allies in the region can help reveal the degree to which China may feel threatened by missile defense cooperation efforts. Within Northeast Asia, </w:t>
      </w:r>
      <w:r w:rsidRPr="00296209">
        <w:rPr>
          <w:rFonts w:eastAsia="Calibri"/>
          <w:bCs/>
          <w:sz w:val="20"/>
          <w:u w:val="single"/>
        </w:rPr>
        <w:t>Japan has long been the most ardent supporter of missile defense cooperation</w:t>
      </w:r>
      <w:r w:rsidRPr="00296209">
        <w:rPr>
          <w:rFonts w:eastAsia="Calibri"/>
        </w:rPr>
        <w:t xml:space="preserve">. Hailed by the BMDR as “one of our most significant international BMD partners,” </w:t>
      </w:r>
      <w:r w:rsidRPr="00A77FDA">
        <w:rPr>
          <w:rFonts w:eastAsia="Calibri"/>
          <w:bCs/>
          <w:sz w:val="20"/>
          <w:highlight w:val="cyan"/>
          <w:u w:val="single"/>
        </w:rPr>
        <w:t xml:space="preserve">Japan and the United States </w:t>
      </w:r>
      <w:r w:rsidRPr="00A77FDA">
        <w:rPr>
          <w:highlight w:val="cyan"/>
          <w:u w:val="single"/>
        </w:rPr>
        <w:t>share a long history of cooperation on missile defense</w:t>
      </w:r>
      <w:r w:rsidRPr="00A77FDA">
        <w:rPr>
          <w:rFonts w:eastAsia="Calibri"/>
          <w:highlight w:val="cyan"/>
        </w:rPr>
        <w:t>.</w:t>
      </w:r>
      <w:r w:rsidRPr="00296209">
        <w:rPr>
          <w:rFonts w:eastAsia="Calibri"/>
        </w:rPr>
        <w:t xml:space="preserve"> 43 44 Currently, Japan has 3 BMD-capable KONGO Class destroyers and plans to add a fourth.45 It will also 16 PAC-3 fire units in place by 2011.46 U.S. and Japanese missile defense capabilities also share a high degree of interoperability. For example, the Japanese have invested $1 billion in the joint development of SM-3 Block IIA missile, now at the heart of the U.S. missile defense policy. For Japan, </w:t>
      </w:r>
      <w:r w:rsidRPr="00296209">
        <w:rPr>
          <w:rFonts w:eastAsia="Calibri"/>
          <w:bCs/>
          <w:sz w:val="20"/>
          <w:u w:val="single"/>
        </w:rPr>
        <w:t>missile defense provides two important defense objectives</w:t>
      </w:r>
      <w:r w:rsidRPr="00296209">
        <w:rPr>
          <w:rFonts w:eastAsia="Calibri"/>
        </w:rPr>
        <w:t>. First</w:t>
      </w:r>
      <w:r w:rsidRPr="00A77FDA">
        <w:rPr>
          <w:rFonts w:eastAsia="Calibri"/>
          <w:highlight w:val="cyan"/>
        </w:rPr>
        <w:t xml:space="preserve">, </w:t>
      </w:r>
      <w:r w:rsidRPr="00A77FDA">
        <w:rPr>
          <w:rFonts w:eastAsia="Calibri"/>
          <w:bCs/>
          <w:sz w:val="20"/>
          <w:highlight w:val="cyan"/>
          <w:u w:val="single"/>
        </w:rPr>
        <w:t>it provides a capability by which to counter the ballistic missile threat from North Korea</w:t>
      </w:r>
      <w:r w:rsidRPr="00296209">
        <w:rPr>
          <w:rFonts w:eastAsia="Calibri"/>
        </w:rPr>
        <w:t xml:space="preserve">. As recently as 2009, North Korea launched a </w:t>
      </w:r>
      <w:proofErr w:type="spellStart"/>
      <w:r w:rsidRPr="00296209">
        <w:rPr>
          <w:rFonts w:eastAsia="Calibri"/>
        </w:rPr>
        <w:t>Taepo</w:t>
      </w:r>
      <w:proofErr w:type="spellEnd"/>
      <w:r w:rsidRPr="00296209">
        <w:rPr>
          <w:rFonts w:eastAsia="Calibri"/>
        </w:rPr>
        <w:t xml:space="preserve"> Dong 2 missile that flew over Japanese territory before falling into the Pacific Ocean.47 According to the Congressional Research Service</w:t>
      </w:r>
      <w:r w:rsidRPr="00A77FDA">
        <w:rPr>
          <w:rFonts w:eastAsia="Calibri"/>
          <w:highlight w:val="cyan"/>
        </w:rPr>
        <w:t xml:space="preserve">, </w:t>
      </w:r>
      <w:r w:rsidRPr="00A77FDA">
        <w:rPr>
          <w:rFonts w:eastAsia="Calibri"/>
          <w:bCs/>
          <w:sz w:val="20"/>
          <w:highlight w:val="cyan"/>
          <w:u w:val="single"/>
        </w:rPr>
        <w:t>North Korea has</w:t>
      </w:r>
      <w:r w:rsidRPr="00296209">
        <w:rPr>
          <w:rFonts w:eastAsia="Calibri"/>
          <w:bCs/>
          <w:sz w:val="20"/>
          <w:u w:val="single"/>
        </w:rPr>
        <w:t xml:space="preserve"> 200-</w:t>
      </w:r>
      <w:r w:rsidRPr="00A77FDA">
        <w:rPr>
          <w:rFonts w:eastAsia="Calibri"/>
          <w:bCs/>
          <w:sz w:val="20"/>
          <w:highlight w:val="cyan"/>
          <w:u w:val="single"/>
        </w:rPr>
        <w:t>300</w:t>
      </w:r>
      <w:r w:rsidRPr="00296209">
        <w:rPr>
          <w:rFonts w:eastAsia="Calibri"/>
          <w:bCs/>
          <w:sz w:val="20"/>
          <w:u w:val="single"/>
        </w:rPr>
        <w:t xml:space="preserve"> intermediate-range </w:t>
      </w:r>
      <w:proofErr w:type="spellStart"/>
      <w:r w:rsidRPr="00296209">
        <w:rPr>
          <w:rFonts w:eastAsia="Calibri"/>
          <w:bCs/>
          <w:sz w:val="20"/>
          <w:u w:val="single"/>
        </w:rPr>
        <w:t>Nodong</w:t>
      </w:r>
      <w:proofErr w:type="spellEnd"/>
      <w:r w:rsidRPr="00296209">
        <w:rPr>
          <w:rFonts w:eastAsia="Calibri"/>
          <w:bCs/>
          <w:sz w:val="20"/>
          <w:u w:val="single"/>
        </w:rPr>
        <w:t xml:space="preserve"> </w:t>
      </w:r>
      <w:r w:rsidRPr="00A77FDA">
        <w:rPr>
          <w:rFonts w:eastAsia="Calibri"/>
          <w:bCs/>
          <w:sz w:val="20"/>
          <w:highlight w:val="cyan"/>
          <w:u w:val="single"/>
        </w:rPr>
        <w:t>missiles capable of reaching</w:t>
      </w:r>
      <w:r w:rsidRPr="00296209">
        <w:rPr>
          <w:rFonts w:eastAsia="Calibri"/>
          <w:bCs/>
          <w:sz w:val="20"/>
          <w:u w:val="single"/>
        </w:rPr>
        <w:t xml:space="preserve"> most of </w:t>
      </w:r>
      <w:r w:rsidRPr="00A77FDA">
        <w:rPr>
          <w:rFonts w:eastAsia="Calibri"/>
          <w:bCs/>
          <w:sz w:val="20"/>
          <w:highlight w:val="cyan"/>
          <w:u w:val="single"/>
        </w:rPr>
        <w:t>Japan in minutes</w:t>
      </w:r>
      <w:r w:rsidRPr="00296209">
        <w:rPr>
          <w:rFonts w:eastAsia="Calibri"/>
        </w:rPr>
        <w:t xml:space="preserve">.48 Second, </w:t>
      </w:r>
      <w:r w:rsidRPr="00296209">
        <w:rPr>
          <w:rFonts w:eastAsia="Calibri"/>
          <w:bCs/>
          <w:sz w:val="20"/>
          <w:u w:val="single"/>
        </w:rPr>
        <w:t xml:space="preserve">Japanese </w:t>
      </w:r>
      <w:r w:rsidRPr="00A77FDA">
        <w:rPr>
          <w:rFonts w:eastAsia="Calibri"/>
          <w:bCs/>
          <w:sz w:val="20"/>
          <w:highlight w:val="cyan"/>
          <w:u w:val="single"/>
        </w:rPr>
        <w:t xml:space="preserve">missile defense assets could </w:t>
      </w:r>
      <w:r w:rsidRPr="00296209">
        <w:rPr>
          <w:rFonts w:eastAsia="Calibri"/>
          <w:bCs/>
          <w:sz w:val="20"/>
          <w:u w:val="single"/>
        </w:rPr>
        <w:t xml:space="preserve">also </w:t>
      </w:r>
      <w:r w:rsidRPr="00A77FDA">
        <w:rPr>
          <w:rFonts w:eastAsia="Calibri"/>
          <w:bCs/>
          <w:sz w:val="20"/>
          <w:highlight w:val="cyan"/>
          <w:u w:val="single"/>
        </w:rPr>
        <w:t xml:space="preserve">play a </w:t>
      </w:r>
      <w:r w:rsidRPr="00296209">
        <w:rPr>
          <w:rFonts w:eastAsia="Calibri"/>
          <w:bCs/>
          <w:sz w:val="20"/>
          <w:u w:val="single"/>
        </w:rPr>
        <w:t xml:space="preserve">valuable </w:t>
      </w:r>
      <w:r w:rsidRPr="00A77FDA">
        <w:rPr>
          <w:rFonts w:eastAsia="Calibri"/>
          <w:bCs/>
          <w:sz w:val="20"/>
          <w:highlight w:val="cyan"/>
          <w:u w:val="single"/>
        </w:rPr>
        <w:t xml:space="preserve">role in a </w:t>
      </w:r>
      <w:r w:rsidRPr="00296209">
        <w:rPr>
          <w:rFonts w:eastAsia="Calibri"/>
          <w:bCs/>
          <w:sz w:val="20"/>
          <w:u w:val="single"/>
        </w:rPr>
        <w:t xml:space="preserve">future </w:t>
      </w:r>
      <w:r w:rsidRPr="00A77FDA">
        <w:rPr>
          <w:rFonts w:eastAsia="Calibri"/>
          <w:bCs/>
          <w:sz w:val="20"/>
          <w:highlight w:val="cyan"/>
          <w:u w:val="single"/>
        </w:rPr>
        <w:t xml:space="preserve">conflict </w:t>
      </w:r>
      <w:r w:rsidRPr="00296209">
        <w:rPr>
          <w:rFonts w:eastAsia="Calibri"/>
          <w:bCs/>
          <w:sz w:val="20"/>
          <w:u w:val="single"/>
        </w:rPr>
        <w:t xml:space="preserve">scenario </w:t>
      </w:r>
      <w:r w:rsidRPr="00A77FDA">
        <w:rPr>
          <w:rFonts w:eastAsia="Calibri"/>
          <w:bCs/>
          <w:sz w:val="20"/>
          <w:highlight w:val="cyan"/>
          <w:u w:val="single"/>
        </w:rPr>
        <w:t>with China</w:t>
      </w:r>
      <w:r w:rsidRPr="00296209">
        <w:rPr>
          <w:rFonts w:eastAsia="Calibri"/>
        </w:rPr>
        <w:t xml:space="preserve">, even if that currently seems improbable. From China’s perspective, concern about Japanese missile defense is not just about a possible military conflict between the two countries, who share a great deal of historical animosity, but also the prospect that Japanese assets could be brought to bear in other regional contingencies in Northeast Asia. For example, some argue that “Japan would not be able to stand on the sidelines” in a Taiwan conflict where Japanese missile defense assets could play a critical function.49 While the new DPJ leadership in Japan has been less enthusiastic about missile defense than its predecessor,50 missile defense is likely to continue playing a prominent role in Japanese security due to the serious investment that has already been made. </w:t>
      </w:r>
    </w:p>
    <w:p w:rsidR="002352B1" w:rsidRPr="00296209" w:rsidRDefault="002352B1" w:rsidP="002352B1"/>
    <w:p w:rsidR="002352B1" w:rsidRPr="00296209" w:rsidRDefault="00C1681C" w:rsidP="002352B1">
      <w:pPr>
        <w:pStyle w:val="Heading3"/>
      </w:pPr>
      <w:r>
        <w:t xml:space="preserve">Cyber Sec coop </w:t>
      </w:r>
    </w:p>
    <w:p w:rsidR="002352B1" w:rsidRPr="00296209" w:rsidRDefault="002352B1" w:rsidP="003E4543">
      <w:pPr>
        <w:pStyle w:val="Heading4"/>
      </w:pPr>
      <w:r w:rsidRPr="00296209">
        <w:t>Cyber security is key to the future of the alliance</w:t>
      </w:r>
    </w:p>
    <w:p w:rsidR="002352B1" w:rsidRPr="00296209" w:rsidRDefault="002352B1" w:rsidP="002352B1">
      <w:r w:rsidRPr="00296209">
        <w:t xml:space="preserve">James Andrew </w:t>
      </w:r>
      <w:r w:rsidRPr="003E4543">
        <w:rPr>
          <w:rStyle w:val="Style13ptBold"/>
        </w:rPr>
        <w:t>Lewis</w:t>
      </w:r>
      <w:r w:rsidRPr="00296209">
        <w:t xml:space="preserve"> Nov 20</w:t>
      </w:r>
      <w:r w:rsidRPr="003E4543">
        <w:rPr>
          <w:rStyle w:val="Style13ptBold"/>
        </w:rPr>
        <w:t>15</w:t>
      </w:r>
      <w:r w:rsidRPr="00296209">
        <w:t>, Senior Fellow and Program Director at the Center for International and Strategic Studies (CSIS). His primary background is military strategy and intelligence related technology, U.S. and Japan cooperation in Cybersecurity, Report of the CSIS Strategic Technologies Program, http://spfusa.org/wp-content/uploads/2015/11/151105_Lewis_USJapanCyber_Web.pdf</w:t>
      </w:r>
    </w:p>
    <w:p w:rsidR="002352B1" w:rsidRPr="00296209" w:rsidRDefault="002352B1" w:rsidP="002352B1">
      <w:r w:rsidRPr="0037277B">
        <w:rPr>
          <w:u w:val="single"/>
        </w:rPr>
        <w:t xml:space="preserve">States manage their international relations using a variety of tools for persuasion, coercion, and influence. Cyber capabilities are a new tool for state power. </w:t>
      </w:r>
      <w:r w:rsidRPr="00A77FDA">
        <w:rPr>
          <w:highlight w:val="cyan"/>
          <w:u w:val="single"/>
        </w:rPr>
        <w:t>China,</w:t>
      </w:r>
      <w:r w:rsidRPr="0037277B">
        <w:rPr>
          <w:u w:val="single"/>
        </w:rPr>
        <w:t xml:space="preserve"> Russia, and North Korea have been </w:t>
      </w:r>
      <w:r w:rsidRPr="00A77FDA">
        <w:rPr>
          <w:highlight w:val="cyan"/>
          <w:u w:val="single"/>
        </w:rPr>
        <w:t>quick to adopt cyber tools for use against the United States and Japan</w:t>
      </w:r>
      <w:r w:rsidRPr="0037277B">
        <w:rPr>
          <w:u w:val="single"/>
        </w:rPr>
        <w:t xml:space="preserve">. </w:t>
      </w:r>
      <w:r w:rsidRPr="00296209">
        <w:t xml:space="preserve">Cybersecurity involves the policies and programs needed to defend against and mitigate the consequences from the use of this new tool of state power. </w:t>
      </w:r>
      <w:r w:rsidRPr="00A77FDA">
        <w:rPr>
          <w:highlight w:val="cyan"/>
          <w:u w:val="single"/>
        </w:rPr>
        <w:t>Cybersecurity is an increasingly important problem for collective self-defense</w:t>
      </w:r>
      <w:r w:rsidRPr="003E4543">
        <w:rPr>
          <w:u w:val="single"/>
        </w:rPr>
        <w:t xml:space="preserve">. </w:t>
      </w:r>
      <w:r w:rsidRPr="00A77FDA">
        <w:rPr>
          <w:highlight w:val="cyan"/>
          <w:u w:val="single"/>
        </w:rPr>
        <w:t>Both parties in the alliance have work to do to address it.</w:t>
      </w:r>
      <w:r w:rsidRPr="003E4543">
        <w:rPr>
          <w:u w:val="single"/>
        </w:rPr>
        <w:t xml:space="preserve"> Japan has made significant strides to improve its cybersecurity posture in the last few years, but cybersecurity remains an area of vulnerability for Japan and the bilateral security alliance</w:t>
      </w:r>
      <w:r w:rsidRPr="00296209">
        <w:t>. The most important improvements have been the Japanese Diet's passage of the Basic Law for Cybersecurity and the Act on the Protection of Specially Designated Secrets. The most important weaknesses remain a startling lack of resources, complicated interagency coordination processes, and an approach to cybersecurity that is overly cautious in some areas while underestimating risk in others</w:t>
      </w:r>
      <w:r w:rsidRPr="003E4543">
        <w:rPr>
          <w:u w:val="single"/>
        </w:rPr>
        <w:t xml:space="preserve">. For both the safety of its own public and strengthened cooperation under the Mutual Defense Assistance Agreement, Japan needs to build on recent policy and legislative successes to expand and improve its cyber defense capabilities. Moving forward, </w:t>
      </w:r>
      <w:r w:rsidRPr="00A77FDA">
        <w:rPr>
          <w:highlight w:val="cyan"/>
          <w:u w:val="single"/>
        </w:rPr>
        <w:t>the bilateral relationship will require both greater cooperation and greater effort in cybersecurity</w:t>
      </w:r>
      <w:r w:rsidRPr="00296209">
        <w:t xml:space="preserve">. There is a decidedly defensive orientation in alliance thinking about cybersecurity (although the United States has very advanced offensive capabilities), and Japan will confront problems where the best defense may require an ability to use some offensive cyber capabilities to guide and inform defensive purposes. This issue is linked in part to the larger constitutional debate in Japan over the role of the armed forces and redefining the scope of self-defense. However, Japan could acquire cyber-attack capabilities under the current interpretation of the constitution, since attack capabilities play an increasingly important role in cyber defense and can be limited to defensive purposes. </w:t>
      </w:r>
      <w:r w:rsidRPr="003E4543">
        <w:rPr>
          <w:u w:val="single"/>
        </w:rPr>
        <w:t xml:space="preserve">In the last few years, </w:t>
      </w:r>
      <w:r w:rsidRPr="00A77FDA">
        <w:rPr>
          <w:highlight w:val="cyan"/>
          <w:u w:val="single"/>
        </w:rPr>
        <w:t>the United States has worked with</w:t>
      </w:r>
      <w:r w:rsidRPr="003E4543">
        <w:rPr>
          <w:u w:val="single"/>
        </w:rPr>
        <w:t xml:space="preserve"> its allies, including </w:t>
      </w:r>
      <w:r w:rsidRPr="00A77FDA">
        <w:rPr>
          <w:highlight w:val="cyan"/>
          <w:u w:val="single"/>
        </w:rPr>
        <w:t>Japan, to create</w:t>
      </w:r>
      <w:r w:rsidRPr="003E4543">
        <w:rPr>
          <w:u w:val="single"/>
        </w:rPr>
        <w:t xml:space="preserve"> structures </w:t>
      </w:r>
      <w:r w:rsidRPr="00A77FDA">
        <w:rPr>
          <w:highlight w:val="cyan"/>
          <w:u w:val="single"/>
        </w:rPr>
        <w:t>and capabilities for collective cyber defense</w:t>
      </w:r>
      <w:r w:rsidRPr="003E4543">
        <w:rPr>
          <w:u w:val="single"/>
        </w:rPr>
        <w:t>. The defense activities are integrated into a larger international strategy to build stability and security in cyberspace.</w:t>
      </w:r>
      <w:r w:rsidRPr="00296209">
        <w:t xml:space="preserve"> </w:t>
      </w:r>
      <w:r w:rsidRPr="003E4543">
        <w:rPr>
          <w:u w:val="single"/>
        </w:rPr>
        <w:t>The transfer of capabilities has been uneven and mutual defense is only weakly linked to the larger strategy, which itself is not seriously pursued by senior administration officials—</w:t>
      </w:r>
      <w:r w:rsidRPr="00A77FDA">
        <w:rPr>
          <w:highlight w:val="cyan"/>
          <w:u w:val="single"/>
        </w:rPr>
        <w:t>berating China over cyber espionage</w:t>
      </w:r>
      <w:r w:rsidRPr="003E4543">
        <w:rPr>
          <w:u w:val="single"/>
        </w:rPr>
        <w:t xml:space="preserve"> is not the same thing as constructing a global approach to cybersecurity. </w:t>
      </w:r>
      <w:r w:rsidRPr="00A77FDA">
        <w:rPr>
          <w:b/>
          <w:highlight w:val="cyan"/>
          <w:u w:val="single"/>
        </w:rPr>
        <w:t>Given its unique relationship with Japan, the United States needs a more active approach to mutual cyber defense</w:t>
      </w:r>
      <w:r w:rsidRPr="003E4543">
        <w:rPr>
          <w:b/>
          <w:u w:val="single"/>
        </w:rPr>
        <w:t xml:space="preserve"> </w:t>
      </w:r>
      <w:r w:rsidRPr="003E4543">
        <w:rPr>
          <w:u w:val="single"/>
        </w:rPr>
        <w:t>and to ensuring that this active approach is a component of a larger international strategy. Attention to international aspects of cybersecurity is essential for a successful defense strategy.</w:t>
      </w:r>
      <w:r w:rsidRPr="00296209">
        <w:t xml:space="preserve"> A domestic approach, or an approach limited to private-sector actions, will fail because the primary opponents are well-resourced and determined state actors. Existing mechanisms for international stability—treaties, common understandings, institutions, and law—developed since the 1940s were always somewhat weak (especially in regard to international security) and are becoming weaker in the face of a declining Europe and the rise of new economic powers. Agreement among nations on responsible state behavior is the foundation for cybersecurity. </w:t>
      </w:r>
    </w:p>
    <w:p w:rsidR="002352B1" w:rsidRPr="00296209" w:rsidRDefault="002352B1" w:rsidP="002352B1"/>
    <w:p w:rsidR="002352B1" w:rsidRPr="00296209" w:rsidRDefault="002352B1" w:rsidP="003E4543">
      <w:pPr>
        <w:pStyle w:val="Heading4"/>
      </w:pPr>
      <w:r w:rsidRPr="00296209">
        <w:t xml:space="preserve">China is Japan’s Primary Cyber threat – U.S. moves to divest in mutual cyber security in favor of Chinese cooperation alienates Japan </w:t>
      </w:r>
    </w:p>
    <w:p w:rsidR="002352B1" w:rsidRPr="00296209" w:rsidRDefault="002352B1" w:rsidP="002352B1">
      <w:r w:rsidRPr="00296209">
        <w:t xml:space="preserve">James Andrew </w:t>
      </w:r>
      <w:r w:rsidRPr="003E4543">
        <w:rPr>
          <w:rStyle w:val="Style13ptBold"/>
        </w:rPr>
        <w:t>Lewis</w:t>
      </w:r>
      <w:r w:rsidRPr="00296209">
        <w:t xml:space="preserve"> Nov 20</w:t>
      </w:r>
      <w:r w:rsidRPr="003E4543">
        <w:rPr>
          <w:rStyle w:val="Style13ptBold"/>
        </w:rPr>
        <w:t>15</w:t>
      </w:r>
      <w:r w:rsidRPr="00296209">
        <w:t>, Senior Fellow and Program Director at the Center for International and Strategic Studies (CSIS). His primary background is military strategy and intelligence related technology, U.S. and Japan cooperation in Cybersecurity, Report of the CSIS Strategic Technologies Program, http://spfusa.org/wp-content/uploads/2015/11/151105_Lewis_USJapanCyber_Web.pdf</w:t>
      </w:r>
    </w:p>
    <w:p w:rsidR="002352B1" w:rsidRPr="00296209" w:rsidRDefault="002352B1" w:rsidP="002352B1">
      <w:r w:rsidRPr="00296209">
        <w:t xml:space="preserve">The primary issues for cybersecurity are state-sponsored espionage and crime, the growth of offensive military cyber capabilities, and the use of cyber capabilities as a new tool of political coercion. While it is easy to overstate cyber risk, it is also easy to ignore it, and all of these threats require governments to address cybersecurity as part of their larger national security strategies. </w:t>
      </w:r>
      <w:r w:rsidRPr="00A77FDA">
        <w:rPr>
          <w:highlight w:val="cyan"/>
          <w:u w:val="single"/>
        </w:rPr>
        <w:t xml:space="preserve">Cybersecurity is particularly important for Japan and the United States, as </w:t>
      </w:r>
      <w:r w:rsidRPr="00A77FDA">
        <w:rPr>
          <w:b/>
          <w:highlight w:val="cyan"/>
          <w:u w:val="single"/>
        </w:rPr>
        <w:t>North Asia is a "flashpoint" for cybersecurity</w:t>
      </w:r>
      <w:r w:rsidRPr="003E4543">
        <w:rPr>
          <w:u w:val="single"/>
        </w:rPr>
        <w:t>. Three of the most active cyber adversaries are Japan's neighbors—</w:t>
      </w:r>
      <w:r w:rsidRPr="00A77FDA">
        <w:rPr>
          <w:b/>
          <w:highlight w:val="cyan"/>
          <w:u w:val="single"/>
        </w:rPr>
        <w:t>china, North Korea</w:t>
      </w:r>
      <w:r w:rsidRPr="003E4543">
        <w:rPr>
          <w:u w:val="single"/>
        </w:rPr>
        <w:t>, and Russia</w:t>
      </w:r>
      <w:r w:rsidRPr="00296209">
        <w:t xml:space="preserve">.2 </w:t>
      </w:r>
      <w:r w:rsidRPr="003E4543">
        <w:rPr>
          <w:u w:val="single"/>
        </w:rPr>
        <w:t xml:space="preserve">Russia and </w:t>
      </w:r>
      <w:r w:rsidRPr="00A77FDA">
        <w:rPr>
          <w:highlight w:val="cyan"/>
          <w:u w:val="single"/>
        </w:rPr>
        <w:t>China spend significantly more than Japan on cyber activities</w:t>
      </w:r>
      <w:r w:rsidRPr="00296209">
        <w:t xml:space="preserve">; and North Korea, while its cyber capabilities are easy to overstate, has larger cyber forces than Japan. </w:t>
      </w:r>
      <w:r w:rsidRPr="003E4543">
        <w:rPr>
          <w:u w:val="single"/>
        </w:rPr>
        <w:t xml:space="preserve">China and Russia are world leaders in cyber capabilities for both espionage and attack. Their activities challenge all nations. Against them, </w:t>
      </w:r>
      <w:r w:rsidRPr="00A77FDA">
        <w:rPr>
          <w:highlight w:val="cyan"/>
          <w:u w:val="single"/>
        </w:rPr>
        <w:t>Japanese capabilities can only be judged to need considerable improvement for there to be a full defense partnership with the United States</w:t>
      </w:r>
      <w:r w:rsidRPr="003E4543">
        <w:rPr>
          <w:u w:val="single"/>
        </w:rPr>
        <w:t xml:space="preserve"> in the future</w:t>
      </w:r>
      <w:r w:rsidRPr="00296209">
        <w:t xml:space="preserve">. </w:t>
      </w:r>
      <w:r w:rsidRPr="00A77FDA">
        <w:rPr>
          <w:highlight w:val="cyan"/>
          <w:u w:val="single"/>
        </w:rPr>
        <w:t>Cybersecurity strategy only makes sense when embedded in a larger geopolitical context</w:t>
      </w:r>
      <w:r w:rsidRPr="003E4543">
        <w:rPr>
          <w:u w:val="single"/>
        </w:rPr>
        <w:t xml:space="preserve">. Cyber techniques provide countries with new instruments for espionage, coercion, and attack, but all evidence to date shows that nations will use these new instruments in a manner consistent with their larger strategic goals. In this, </w:t>
      </w:r>
      <w:r w:rsidRPr="00A77FDA">
        <w:rPr>
          <w:b/>
          <w:highlight w:val="cyan"/>
          <w:u w:val="single"/>
        </w:rPr>
        <w:t>Japan is at a remarkable disadvantage.</w:t>
      </w:r>
      <w:r w:rsidRPr="00296209">
        <w:t xml:space="preserve"> The Internet shrinks distances, </w:t>
      </w:r>
      <w:r w:rsidRPr="003E4543">
        <w:rPr>
          <w:u w:val="single"/>
        </w:rPr>
        <w:t>making Tokyo only a few seconds away from Beijing, and while there are borders in cyberspace, they are poorly defended—the equivalent of a country with an excellent cavalry but no airplanes to protect its airspace. Japan lives in one of the worst neighborhoods in the world for cybersecurity. Two neighboring countries—Russia and China—are very active in cyber espionage and have well-developed military cyber-attack capabilities</w:t>
      </w:r>
      <w:r w:rsidRPr="00296209">
        <w:t xml:space="preserve">, while the third—North Korea—has used cyber-attacks four times in the last three years against South Korea for political purposes and was responsible for the embarrassing attacks against Sony Corporation's American headquarters. There are three categories of risk to consider in thinking about these potential adversaries: espionage, coercion, and attack. The most damaging cyber-attacks—those that cause physical damage, such as </w:t>
      </w:r>
      <w:proofErr w:type="spellStart"/>
      <w:r w:rsidRPr="00296209">
        <w:t>Stuxnet's</w:t>
      </w:r>
      <w:proofErr w:type="spellEnd"/>
      <w:r w:rsidRPr="00296209">
        <w:t xml:space="preserve"> destruction of many of the Iranian nuclear program's centrifuges—are still a high art of which only a few nations are capable, but it is likely that Russia has this capability, that China may already possess it, and Iran and North Korea are striving to acquire it and already have some capability to disrupt critical services. </w:t>
      </w:r>
      <w:r w:rsidRPr="00A77FDA">
        <w:rPr>
          <w:b/>
          <w:highlight w:val="cyan"/>
          <w:u w:val="single"/>
        </w:rPr>
        <w:t>China is the most active</w:t>
      </w:r>
      <w:r w:rsidRPr="00A77FDA">
        <w:rPr>
          <w:highlight w:val="cyan"/>
          <w:u w:val="single"/>
        </w:rPr>
        <w:t xml:space="preserve"> of the</w:t>
      </w:r>
      <w:r w:rsidRPr="003E4543">
        <w:rPr>
          <w:u w:val="single"/>
        </w:rPr>
        <w:t xml:space="preserve"> four </w:t>
      </w:r>
      <w:r w:rsidRPr="00A77FDA">
        <w:rPr>
          <w:highlight w:val="cyan"/>
          <w:u w:val="single"/>
        </w:rPr>
        <w:t>nations</w:t>
      </w:r>
      <w:r w:rsidRPr="003E4543">
        <w:rPr>
          <w:u w:val="single"/>
        </w:rPr>
        <w:t xml:space="preserve"> when it comes to economic espionage, with Japanese companies a frequent target for cyber espionage. China uses cyber espionage to acquire both military and commercial technology to expand its technological base and to strengthen its economy.</w:t>
      </w:r>
      <w:r w:rsidRPr="00296209">
        <w:t xml:space="preserve"> Russia is the most skilled opponent and given this, assertions by Japanese officials that they have not seen Russian activity on their networks are not entirely reassuring—it may reflect a failure of detection rather than an absence of activity. If there were Russian espionage activity, it would focus on military information including planning, air and naval activities, air defenses, and acquisitions, as well as on political information including changes in Japan's defense posture—categories already well-known to Japanese and U .S. analysts. Russia is a leader in using cyber technique for coercive political purposes, building on KGB precedents and as part of its larger efforts to develop capabilities for what is sometimes called "hybrid warfare." North Korea, beginning under the previous leader Kim </w:t>
      </w:r>
      <w:proofErr w:type="spellStart"/>
      <w:r w:rsidRPr="00296209">
        <w:t>Jong-il</w:t>
      </w:r>
      <w:proofErr w:type="spellEnd"/>
      <w:r w:rsidRPr="00296209">
        <w:t xml:space="preserve">, began investing in cyber capabilities. South Korean sources say these capabilities, while not yet very advanced, have been used perhaps four times by the North against South Korean targets for political purposes. </w:t>
      </w:r>
    </w:p>
    <w:p w:rsidR="002352B1" w:rsidRPr="00296209" w:rsidRDefault="002352B1" w:rsidP="002352B1"/>
    <w:p w:rsidR="002352B1" w:rsidRPr="00296209" w:rsidRDefault="002352B1" w:rsidP="002352B1">
      <w:pPr>
        <w:pStyle w:val="Heading3"/>
      </w:pPr>
      <w:r w:rsidRPr="00296209">
        <w:t>Space coop</w:t>
      </w:r>
    </w:p>
    <w:p w:rsidR="002352B1" w:rsidRPr="00296209" w:rsidRDefault="002352B1" w:rsidP="003E4543">
      <w:pPr>
        <w:pStyle w:val="Heading4"/>
      </w:pPr>
      <w:r w:rsidRPr="00296209">
        <w:t xml:space="preserve">Bilateral space cooperation is key to the future of the U.S. Japan alliance </w:t>
      </w:r>
    </w:p>
    <w:p w:rsidR="002352B1" w:rsidRPr="00296209" w:rsidRDefault="002352B1" w:rsidP="002352B1">
      <w:r w:rsidRPr="00296209">
        <w:t xml:space="preserve">Frank A. </w:t>
      </w:r>
      <w:r w:rsidRPr="003E4543">
        <w:rPr>
          <w:rStyle w:val="Style13ptBold"/>
        </w:rPr>
        <w:t>Rose</w:t>
      </w:r>
      <w:r w:rsidRPr="00296209">
        <w:t>, 7-15-20</w:t>
      </w:r>
      <w:r w:rsidRPr="003E4543">
        <w:rPr>
          <w:rStyle w:val="Style13ptBold"/>
        </w:rPr>
        <w:t>15</w:t>
      </w:r>
      <w:r w:rsidRPr="00296209">
        <w:t>, "Outer Space Security and the Future of the U.S.-Japan Alliance, Assistant Secretary, Bureau of Arms Control, Verification and Compliance</w:t>
      </w:r>
    </w:p>
    <w:p w:rsidR="002352B1" w:rsidRPr="00296209" w:rsidRDefault="002352B1" w:rsidP="002352B1">
      <w:r w:rsidRPr="00296209">
        <w:t>Keio University, Japan" U.S. Department of State, http://www.state.gov/t/avc/rls/2015/244981.htm</w:t>
      </w:r>
    </w:p>
    <w:p w:rsidR="002352B1" w:rsidRDefault="002352B1" w:rsidP="002352B1">
      <w:pPr>
        <w:rPr>
          <w:u w:val="single"/>
        </w:rPr>
      </w:pPr>
      <w:r w:rsidRPr="00573C15">
        <w:rPr>
          <w:u w:val="single"/>
        </w:rPr>
        <w:t xml:space="preserve">Today’s conversation on </w:t>
      </w:r>
      <w:r w:rsidRPr="00A77FDA">
        <w:rPr>
          <w:highlight w:val="cyan"/>
          <w:u w:val="single"/>
        </w:rPr>
        <w:t>outer space security</w:t>
      </w:r>
      <w:r w:rsidRPr="00573C15">
        <w:rPr>
          <w:u w:val="single"/>
        </w:rPr>
        <w:t xml:space="preserve"> and </w:t>
      </w:r>
      <w:r w:rsidRPr="00A77FDA">
        <w:rPr>
          <w:highlight w:val="cyan"/>
          <w:u w:val="single"/>
        </w:rPr>
        <w:t>the future of the U.S.-Japan Alliance</w:t>
      </w:r>
      <w:r w:rsidRPr="00573C15">
        <w:rPr>
          <w:u w:val="single"/>
        </w:rPr>
        <w:t xml:space="preserve"> is particularly well timed </w:t>
      </w:r>
      <w:r w:rsidRPr="00A77FDA">
        <w:rPr>
          <w:highlight w:val="cyan"/>
          <w:u w:val="single"/>
        </w:rPr>
        <w:t>given the historic meetings that have taken place</w:t>
      </w:r>
      <w:r w:rsidRPr="00573C15">
        <w:rPr>
          <w:u w:val="single"/>
        </w:rPr>
        <w:t xml:space="preserve"> between our countries just over two months ago.</w:t>
      </w:r>
      <w:r w:rsidRPr="00296209">
        <w:t xml:space="preserve"> Since taking office, </w:t>
      </w:r>
      <w:r w:rsidRPr="00573C15">
        <w:rPr>
          <w:u w:val="single"/>
        </w:rPr>
        <w:t xml:space="preserve">President </w:t>
      </w:r>
      <w:r w:rsidRPr="00A77FDA">
        <w:rPr>
          <w:highlight w:val="cyan"/>
          <w:u w:val="single"/>
        </w:rPr>
        <w:t>Obama</w:t>
      </w:r>
      <w:r w:rsidRPr="00573C15">
        <w:rPr>
          <w:u w:val="single"/>
        </w:rPr>
        <w:t xml:space="preserve"> has </w:t>
      </w:r>
      <w:r w:rsidRPr="00A77FDA">
        <w:rPr>
          <w:highlight w:val="cyan"/>
          <w:u w:val="single"/>
        </w:rPr>
        <w:t>worked to rebalance</w:t>
      </w:r>
      <w:r w:rsidRPr="00573C15">
        <w:rPr>
          <w:u w:val="single"/>
        </w:rPr>
        <w:t xml:space="preserve"> American </w:t>
      </w:r>
      <w:r w:rsidRPr="00A77FDA">
        <w:rPr>
          <w:highlight w:val="cyan"/>
          <w:u w:val="single"/>
        </w:rPr>
        <w:t>foreign policy</w:t>
      </w:r>
      <w:r w:rsidRPr="00573C15">
        <w:rPr>
          <w:u w:val="single"/>
        </w:rPr>
        <w:t xml:space="preserve"> to ensure that the United States is playing a larger and lasting role </w:t>
      </w:r>
      <w:r w:rsidRPr="00A77FDA">
        <w:rPr>
          <w:highlight w:val="cyan"/>
          <w:u w:val="single"/>
        </w:rPr>
        <w:t>in the Asia Pacific—a policy grounded in our</w:t>
      </w:r>
      <w:r w:rsidRPr="00573C15">
        <w:rPr>
          <w:u w:val="single"/>
        </w:rPr>
        <w:t xml:space="preserve"> treaty alliances, including our </w:t>
      </w:r>
      <w:r w:rsidRPr="00A77FDA">
        <w:rPr>
          <w:highlight w:val="cyan"/>
          <w:u w:val="single"/>
        </w:rPr>
        <w:t>treaty with Japan</w:t>
      </w:r>
      <w:r w:rsidRPr="00573C15">
        <w:rPr>
          <w:u w:val="single"/>
        </w:rPr>
        <w:t xml:space="preserve">. Recent developments have demonstrated tangible </w:t>
      </w:r>
      <w:r w:rsidRPr="00A77FDA">
        <w:rPr>
          <w:highlight w:val="cyan"/>
          <w:u w:val="single"/>
        </w:rPr>
        <w:t>proof of</w:t>
      </w:r>
      <w:r w:rsidRPr="00573C15">
        <w:rPr>
          <w:u w:val="single"/>
        </w:rPr>
        <w:t xml:space="preserve"> our </w:t>
      </w:r>
      <w:r w:rsidRPr="00A77FDA">
        <w:rPr>
          <w:highlight w:val="cyan"/>
          <w:u w:val="single"/>
        </w:rPr>
        <w:t>shared commitment</w:t>
      </w:r>
      <w:r w:rsidRPr="00573C15">
        <w:rPr>
          <w:u w:val="single"/>
        </w:rPr>
        <w:t xml:space="preserve"> to the alliance.</w:t>
      </w:r>
      <w:r w:rsidR="00573C15">
        <w:rPr>
          <w:u w:val="single"/>
        </w:rPr>
        <w:t xml:space="preserve"> </w:t>
      </w:r>
      <w:r w:rsidRPr="00296209">
        <w:t xml:space="preserve">On April 27, Secretary of State Kerry, Secretary of Defense Carter, Minister for Foreign Affairs </w:t>
      </w:r>
      <w:proofErr w:type="spellStart"/>
      <w:r w:rsidRPr="00296209">
        <w:t>Kishida</w:t>
      </w:r>
      <w:proofErr w:type="spellEnd"/>
      <w:r w:rsidRPr="00296209">
        <w:t xml:space="preserve">, and Minister of Defense </w:t>
      </w:r>
      <w:proofErr w:type="spellStart"/>
      <w:r w:rsidRPr="00296209">
        <w:t>Nakatani</w:t>
      </w:r>
      <w:proofErr w:type="spellEnd"/>
      <w:r w:rsidRPr="00296209">
        <w:t>, convened the U.S.-Japan Security Consultative Committee (SCC) in New York to announce the approval and release of new, revised “Guidelines for U.S.-Japan Defense Cooperation.”</w:t>
      </w:r>
      <w:r w:rsidR="00573C15">
        <w:t xml:space="preserve"> </w:t>
      </w:r>
      <w:r w:rsidRPr="00296209">
        <w:t xml:space="preserve">The Guidelines, which were first approved on November 27, 1978, and revised on September 23, 1997, provide a general framework for the roles and responsibilities of both of our countries. They guide our policy direction and our mission, and facilitate cooperation and coordination. </w:t>
      </w:r>
      <w:r w:rsidRPr="00573C15">
        <w:rPr>
          <w:u w:val="single"/>
        </w:rPr>
        <w:t xml:space="preserve">The one unshakable truth is that </w:t>
      </w:r>
      <w:r w:rsidRPr="00A77FDA">
        <w:rPr>
          <w:highlight w:val="cyan"/>
          <w:u w:val="single"/>
        </w:rPr>
        <w:t>the U.S.-Japanese Alliance</w:t>
      </w:r>
      <w:r w:rsidRPr="00573C15">
        <w:rPr>
          <w:u w:val="single"/>
        </w:rPr>
        <w:t xml:space="preserve"> not only </w:t>
      </w:r>
      <w:r w:rsidRPr="00A77FDA">
        <w:rPr>
          <w:highlight w:val="cyan"/>
          <w:u w:val="single"/>
        </w:rPr>
        <w:t>endures</w:t>
      </w:r>
      <w:r w:rsidRPr="00573C15">
        <w:rPr>
          <w:u w:val="single"/>
        </w:rPr>
        <w:t>, it grows stronger from decade to decade.</w:t>
      </w:r>
      <w:r w:rsidR="00573C15">
        <w:rPr>
          <w:u w:val="single"/>
        </w:rPr>
        <w:t xml:space="preserve"> </w:t>
      </w:r>
      <w:r w:rsidRPr="00573C15">
        <w:rPr>
          <w:u w:val="single"/>
        </w:rPr>
        <w:t xml:space="preserve">But a lot has changed since 1997, and the security environment has evolved </w:t>
      </w:r>
      <w:r w:rsidRPr="00A77FDA">
        <w:rPr>
          <w:highlight w:val="cyan"/>
          <w:u w:val="single"/>
        </w:rPr>
        <w:t>in</w:t>
      </w:r>
      <w:r w:rsidRPr="00573C15">
        <w:rPr>
          <w:u w:val="single"/>
        </w:rPr>
        <w:t xml:space="preserve"> unexpected and </w:t>
      </w:r>
      <w:r w:rsidRPr="00A77FDA">
        <w:rPr>
          <w:highlight w:val="cyan"/>
          <w:u w:val="single"/>
        </w:rPr>
        <w:t>unpredictable ways</w:t>
      </w:r>
      <w:r w:rsidRPr="00573C15">
        <w:rPr>
          <w:u w:val="single"/>
        </w:rPr>
        <w:t>.</w:t>
      </w:r>
      <w:r w:rsidR="00573C15">
        <w:rPr>
          <w:u w:val="single"/>
        </w:rPr>
        <w:t xml:space="preserve"> </w:t>
      </w:r>
      <w:r w:rsidRPr="00296209">
        <w:t>Longstanding threats to Japan such as North Korea’s nuclear and ballistic missile programs remain a concern, while emerging threats in areas such as cyber security, space security, and freedom of navigation present new challenges. These new Guidelines promote a more balanced and effective Alliance to meet the emerging security challenges of the 21st century.</w:t>
      </w:r>
      <w:r w:rsidR="00573C15">
        <w:t xml:space="preserve"> </w:t>
      </w:r>
      <w:r w:rsidRPr="00296209">
        <w:t xml:space="preserve">At their core is a steadfast commitment to Japan’s peace and security. The new Guidelines outline the mechanisms by which our two governments fulfill that commitment. They do this through seamless, robust, flexible, and effective Alliance responses while expanding bilateral cooperation on strategic areas. </w:t>
      </w:r>
      <w:r w:rsidRPr="00A77FDA">
        <w:rPr>
          <w:highlight w:val="cyan"/>
          <w:u w:val="single"/>
        </w:rPr>
        <w:t>A dynamic world requires a modern Alliance</w:t>
      </w:r>
      <w:r w:rsidRPr="00573C15">
        <w:rPr>
          <w:u w:val="single"/>
        </w:rPr>
        <w:t xml:space="preserve">, and the </w:t>
      </w:r>
      <w:r w:rsidRPr="00A77FDA">
        <w:rPr>
          <w:highlight w:val="cyan"/>
          <w:u w:val="single"/>
        </w:rPr>
        <w:t>new Guidelines</w:t>
      </w:r>
      <w:r w:rsidRPr="00573C15">
        <w:rPr>
          <w:u w:val="single"/>
        </w:rPr>
        <w:t xml:space="preserve"> lay the foundation for the two countries to </w:t>
      </w:r>
      <w:r w:rsidRPr="00A77FDA">
        <w:rPr>
          <w:highlight w:val="cyan"/>
          <w:u w:val="single"/>
        </w:rPr>
        <w:t>cooperate in</w:t>
      </w:r>
      <w:r w:rsidRPr="00573C15">
        <w:rPr>
          <w:u w:val="single"/>
        </w:rPr>
        <w:t xml:space="preserve"> both </w:t>
      </w:r>
      <w:r w:rsidRPr="00A77FDA">
        <w:rPr>
          <w:highlight w:val="cyan"/>
          <w:u w:val="single"/>
        </w:rPr>
        <w:t>space</w:t>
      </w:r>
      <w:r w:rsidRPr="00573C15">
        <w:rPr>
          <w:u w:val="single"/>
        </w:rPr>
        <w:t xml:space="preserve"> and cyberspace, as well as in conducting operations with impact across domains.</w:t>
      </w:r>
      <w:r w:rsidR="00573C15">
        <w:rPr>
          <w:u w:val="single"/>
        </w:rPr>
        <w:t xml:space="preserve"> </w:t>
      </w:r>
      <w:r w:rsidRPr="00296209">
        <w:t>The day following agreement on the Guidelines, President Obama and Prime Minister Abe met in Washington for a state visit. There too they recognized the transformation of our partnership into a robust alliance that has, over the past 70 years, successfully grown and adapted to significant changes in the geopolitical climate. They issued a Joint Vision Statement highlighting that the “meeting between President Obama and Prime Minister Abe mark[</w:t>
      </w:r>
      <w:proofErr w:type="spellStart"/>
      <w:r w:rsidRPr="00296209">
        <w:t>ed</w:t>
      </w:r>
      <w:proofErr w:type="spellEnd"/>
      <w:r w:rsidRPr="00296209">
        <w:t xml:space="preserve">] a historic step forward in transforming the U.S.-Japan partnership.” The President and </w:t>
      </w:r>
      <w:r w:rsidRPr="00573C15">
        <w:rPr>
          <w:u w:val="single"/>
        </w:rPr>
        <w:t>the Prime Minister also recognized that the United States and Japan are building a mutually beneficial partnership that addresses global challenges, including climate change, energy, cyber space, and even outer space.</w:t>
      </w:r>
      <w:r w:rsidR="00573C15">
        <w:rPr>
          <w:u w:val="single"/>
        </w:rPr>
        <w:t xml:space="preserve"> </w:t>
      </w:r>
      <w:r w:rsidRPr="00A77FDA">
        <w:rPr>
          <w:highlight w:val="cyan"/>
          <w:u w:val="single"/>
        </w:rPr>
        <w:t>The</w:t>
      </w:r>
      <w:r w:rsidRPr="00573C15">
        <w:rPr>
          <w:u w:val="single"/>
        </w:rPr>
        <w:t xml:space="preserve"> U.S.-Japan </w:t>
      </w:r>
      <w:r w:rsidRPr="00A77FDA">
        <w:rPr>
          <w:highlight w:val="cyan"/>
          <w:u w:val="single"/>
        </w:rPr>
        <w:t>Alliance, strengthened by the</w:t>
      </w:r>
      <w:r w:rsidRPr="00573C15">
        <w:rPr>
          <w:u w:val="single"/>
        </w:rPr>
        <w:t xml:space="preserve"> updated </w:t>
      </w:r>
      <w:r w:rsidRPr="00A77FDA">
        <w:rPr>
          <w:highlight w:val="cyan"/>
          <w:u w:val="single"/>
        </w:rPr>
        <w:t>Guidelines</w:t>
      </w:r>
      <w:r w:rsidRPr="00573C15">
        <w:rPr>
          <w:u w:val="single"/>
        </w:rPr>
        <w:t xml:space="preserve"> and the two countries’ respective security and defense policies, continues to </w:t>
      </w:r>
      <w:r w:rsidRPr="00A77FDA">
        <w:rPr>
          <w:highlight w:val="cyan"/>
          <w:u w:val="single"/>
        </w:rPr>
        <w:t>serve as the cornerstone of</w:t>
      </w:r>
      <w:r w:rsidRPr="00573C15">
        <w:rPr>
          <w:u w:val="single"/>
        </w:rPr>
        <w:t xml:space="preserve"> peace and security in </w:t>
      </w:r>
      <w:r w:rsidRPr="00A77FDA">
        <w:rPr>
          <w:highlight w:val="cyan"/>
          <w:u w:val="single"/>
        </w:rPr>
        <w:t>the Asia-Pacific</w:t>
      </w:r>
      <w:r w:rsidRPr="00573C15">
        <w:rPr>
          <w:u w:val="single"/>
        </w:rPr>
        <w:t>, as well as a platform for promoting a more peaceful and stable international security environment. Our partnership with Asia-Pacific nations not only enhances the national security of our respective countries, but also reinforces strategic stability in the region as well as internationally. Ultimately, strengthening the U.S.-Japan Alliance will allow our countries to more effectively contribute to peace and stability both here in the Asia-Pacific and around the world.</w:t>
      </w:r>
    </w:p>
    <w:p w:rsidR="00573C15" w:rsidRPr="00573C15" w:rsidRDefault="00573C15" w:rsidP="002352B1">
      <w:pPr>
        <w:rPr>
          <w:u w:val="single"/>
        </w:rPr>
      </w:pPr>
    </w:p>
    <w:p w:rsidR="002352B1" w:rsidRPr="00296209" w:rsidRDefault="002352B1" w:rsidP="003E4543">
      <w:pPr>
        <w:pStyle w:val="Heading4"/>
      </w:pPr>
      <w:r w:rsidRPr="00296209">
        <w:t>Both sides say bilateral space cooperation coordinated against Chinese ASAT’s is a key development point for the alliance</w:t>
      </w:r>
    </w:p>
    <w:p w:rsidR="002352B1" w:rsidRPr="00296209" w:rsidRDefault="002352B1" w:rsidP="002352B1">
      <w:r w:rsidRPr="00296209">
        <w:t xml:space="preserve">Frank A. </w:t>
      </w:r>
      <w:r w:rsidRPr="003E4543">
        <w:rPr>
          <w:rStyle w:val="Style13ptBold"/>
        </w:rPr>
        <w:t>Rose</w:t>
      </w:r>
      <w:r w:rsidRPr="00296209">
        <w:t>, 7-15-20</w:t>
      </w:r>
      <w:r w:rsidRPr="003E4543">
        <w:rPr>
          <w:rStyle w:val="Style13ptBold"/>
        </w:rPr>
        <w:t>15</w:t>
      </w:r>
      <w:r w:rsidRPr="00296209">
        <w:t>, "Outer Space Security and the Future of the U.S.-Japan Alliance, Assistant Secretary, Bureau of Arms Control, Verification and Compliance</w:t>
      </w:r>
    </w:p>
    <w:p w:rsidR="002352B1" w:rsidRPr="00A4588C" w:rsidRDefault="002352B1" w:rsidP="002352B1">
      <w:pPr>
        <w:rPr>
          <w:u w:val="single"/>
        </w:rPr>
      </w:pPr>
      <w:r w:rsidRPr="00573C15">
        <w:rPr>
          <w:u w:val="single"/>
        </w:rPr>
        <w:t xml:space="preserve">Many of you may be wondering </w:t>
      </w:r>
      <w:r w:rsidRPr="00A77FDA">
        <w:rPr>
          <w:highlight w:val="cyan"/>
          <w:u w:val="single"/>
        </w:rPr>
        <w:t>what role space plays in our alliance</w:t>
      </w:r>
      <w:r w:rsidRPr="00573C15">
        <w:rPr>
          <w:u w:val="single"/>
        </w:rPr>
        <w:t xml:space="preserve"> and partnership, and why space security matters in that larger context. As I said before, </w:t>
      </w:r>
      <w:r w:rsidRPr="00A77FDA">
        <w:rPr>
          <w:highlight w:val="cyan"/>
          <w:u w:val="single"/>
        </w:rPr>
        <w:t>the security environment surrounding the alliance has changed</w:t>
      </w:r>
      <w:r w:rsidRPr="00573C15">
        <w:rPr>
          <w:u w:val="single"/>
        </w:rPr>
        <w:t xml:space="preserve"> significantly since the 1990s, and even more dramatically since the founding of the alliance. This </w:t>
      </w:r>
      <w:r w:rsidRPr="00A77FDA">
        <w:rPr>
          <w:highlight w:val="cyan"/>
          <w:u w:val="single"/>
        </w:rPr>
        <w:t>is especially</w:t>
      </w:r>
      <w:r w:rsidRPr="00573C15">
        <w:rPr>
          <w:u w:val="single"/>
        </w:rPr>
        <w:t xml:space="preserve"> true </w:t>
      </w:r>
      <w:r w:rsidRPr="00A77FDA">
        <w:rPr>
          <w:highlight w:val="cyan"/>
          <w:u w:val="single"/>
        </w:rPr>
        <w:t>with regards to space</w:t>
      </w:r>
      <w:r w:rsidRPr="00573C15">
        <w:rPr>
          <w:u w:val="single"/>
        </w:rPr>
        <w:t>.</w:t>
      </w:r>
      <w:r w:rsidR="00A4588C">
        <w:rPr>
          <w:u w:val="single"/>
        </w:rPr>
        <w:t xml:space="preserve"> </w:t>
      </w:r>
      <w:r w:rsidRPr="00296209">
        <w:t xml:space="preserve">Nearly six decades have passed since Sputnik was launched, and much has changed both in the range of space capabilities and in the growing challenges we face. </w:t>
      </w:r>
      <w:r w:rsidRPr="00573C15">
        <w:rPr>
          <w:u w:val="single"/>
        </w:rPr>
        <w:t xml:space="preserve">Today, </w:t>
      </w:r>
      <w:r w:rsidRPr="00A77FDA">
        <w:rPr>
          <w:highlight w:val="cyan"/>
          <w:u w:val="single"/>
        </w:rPr>
        <w:t>the world relies on satellites</w:t>
      </w:r>
      <w:r w:rsidRPr="00573C15">
        <w:rPr>
          <w:u w:val="single"/>
        </w:rPr>
        <w:t xml:space="preserve"> for communications, for disaster management and relief, for treaty monitoring, and for sustainable development, among many other things. This reliance </w:t>
      </w:r>
      <w:r w:rsidRPr="00A77FDA">
        <w:rPr>
          <w:highlight w:val="cyan"/>
          <w:u w:val="single"/>
        </w:rPr>
        <w:t>is especially</w:t>
      </w:r>
      <w:r w:rsidRPr="00573C15">
        <w:rPr>
          <w:u w:val="single"/>
        </w:rPr>
        <w:t xml:space="preserve"> true of </w:t>
      </w:r>
      <w:r w:rsidRPr="00A77FDA">
        <w:rPr>
          <w:highlight w:val="cyan"/>
          <w:u w:val="single"/>
        </w:rPr>
        <w:t>the governments and people of the United States and Japan</w:t>
      </w:r>
      <w:r w:rsidRPr="00A77FDA">
        <w:rPr>
          <w:highlight w:val="cyan"/>
        </w:rPr>
        <w:t>.</w:t>
      </w:r>
      <w:r w:rsidRPr="00296209">
        <w:t xml:space="preserve"> </w:t>
      </w:r>
      <w:r w:rsidRPr="00573C15">
        <w:rPr>
          <w:u w:val="single"/>
        </w:rPr>
        <w:t xml:space="preserve">Given the advanced technological development of our countries, space has permeated almost every aspect of our daily lives. However, </w:t>
      </w:r>
      <w:r w:rsidRPr="00A77FDA">
        <w:rPr>
          <w:highlight w:val="cyan"/>
          <w:u w:val="single"/>
        </w:rPr>
        <w:t>increasing use of space</w:t>
      </w:r>
      <w:r w:rsidRPr="00573C15">
        <w:rPr>
          <w:u w:val="single"/>
        </w:rPr>
        <w:t xml:space="preserve"> by many actors – </w:t>
      </w:r>
      <w:r w:rsidRPr="00A77FDA">
        <w:rPr>
          <w:highlight w:val="cyan"/>
          <w:u w:val="single"/>
        </w:rPr>
        <w:t>coupled with space debris</w:t>
      </w:r>
      <w:r w:rsidRPr="00573C15">
        <w:rPr>
          <w:u w:val="single"/>
        </w:rPr>
        <w:t xml:space="preserve"> resulting from past launches, space operations, orbital accidents, </w:t>
      </w:r>
      <w:r w:rsidRPr="00A77FDA">
        <w:rPr>
          <w:highlight w:val="cyan"/>
          <w:u w:val="single"/>
        </w:rPr>
        <w:t>and</w:t>
      </w:r>
      <w:r w:rsidRPr="00573C15">
        <w:rPr>
          <w:u w:val="single"/>
        </w:rPr>
        <w:t xml:space="preserve"> testing of destructive anti-satellites (</w:t>
      </w:r>
      <w:r w:rsidRPr="00A77FDA">
        <w:rPr>
          <w:highlight w:val="cyan"/>
          <w:u w:val="single"/>
        </w:rPr>
        <w:t>ASATs</w:t>
      </w:r>
      <w:r w:rsidRPr="00573C15">
        <w:rPr>
          <w:u w:val="single"/>
        </w:rPr>
        <w:t xml:space="preserve">) which generated long-lived debris – has resulted in increased orbital congestion, </w:t>
      </w:r>
      <w:r w:rsidRPr="00A77FDA">
        <w:rPr>
          <w:highlight w:val="cyan"/>
          <w:u w:val="single"/>
        </w:rPr>
        <w:t>complicating space operations</w:t>
      </w:r>
      <w:r w:rsidRPr="00573C15">
        <w:rPr>
          <w:u w:val="single"/>
        </w:rPr>
        <w:t xml:space="preserve"> for all those that seek to benefit from space.</w:t>
      </w:r>
      <w:r w:rsidR="00A4588C">
        <w:rPr>
          <w:u w:val="single"/>
        </w:rPr>
        <w:t xml:space="preserve"> </w:t>
      </w:r>
      <w:r w:rsidRPr="00A4588C">
        <w:rPr>
          <w:u w:val="single"/>
        </w:rPr>
        <w:t xml:space="preserve">The threat to outer space is real and growing. </w:t>
      </w:r>
      <w:r w:rsidRPr="00296209">
        <w:t>As Director of National Intelligence James Clapper said in his Congressional testimony last February, “</w:t>
      </w:r>
      <w:r w:rsidRPr="00A4588C">
        <w:rPr>
          <w:u w:val="single"/>
        </w:rPr>
        <w:t xml:space="preserve">threats to U.S. space systems and services will increase during 2015 and beyond as potential adversaries pursue disruptive and destructive </w:t>
      </w:r>
      <w:proofErr w:type="spellStart"/>
      <w:r w:rsidRPr="00A4588C">
        <w:rPr>
          <w:u w:val="single"/>
        </w:rPr>
        <w:t>counterspace</w:t>
      </w:r>
      <w:proofErr w:type="spellEnd"/>
      <w:r w:rsidRPr="00A4588C">
        <w:rPr>
          <w:u w:val="single"/>
        </w:rPr>
        <w:t xml:space="preserve"> capabilities.” </w:t>
      </w:r>
      <w:r w:rsidRPr="00A77FDA">
        <w:rPr>
          <w:highlight w:val="cyan"/>
          <w:u w:val="single"/>
        </w:rPr>
        <w:t>Chinese</w:t>
      </w:r>
      <w:r w:rsidRPr="00A4588C">
        <w:rPr>
          <w:u w:val="single"/>
        </w:rPr>
        <w:t xml:space="preserve"> and Russian military </w:t>
      </w:r>
      <w:r w:rsidRPr="00A77FDA">
        <w:rPr>
          <w:highlight w:val="cyan"/>
          <w:u w:val="single"/>
        </w:rPr>
        <w:t>leaders understand the unique information advantages</w:t>
      </w:r>
      <w:r w:rsidRPr="00A4588C">
        <w:rPr>
          <w:u w:val="single"/>
        </w:rPr>
        <w:t xml:space="preserve"> afforded by space systems and services and are developing capabilities to deny access in a conflict.”</w:t>
      </w:r>
      <w:r w:rsidR="00A4588C">
        <w:rPr>
          <w:u w:val="single"/>
        </w:rPr>
        <w:t xml:space="preserve"> </w:t>
      </w:r>
      <w:r w:rsidRPr="00A77FDA">
        <w:rPr>
          <w:highlight w:val="cyan"/>
          <w:u w:val="single"/>
        </w:rPr>
        <w:t>China’s continued development of anti-satellite weapons remains a major challenge</w:t>
      </w:r>
      <w:r w:rsidRPr="00A4588C">
        <w:rPr>
          <w:u w:val="single"/>
        </w:rPr>
        <w:t xml:space="preserve"> to the outer space environment. China’s 2007 anti-satellite test left over three thousand tractable pieces of debris in orbit that continue to threaten the space systems of all nations including that of China. It is not in the international community’s interest to engage in a space weapons arms race. Such a race would not bode well for the long-term sustainability of the space environment. Protecting U.S. national security by preventing conflict from extending into space in the first place is a major goal of our diplomatic engagements.</w:t>
      </w:r>
      <w:r w:rsidRPr="00296209">
        <w:t xml:space="preserve"> In that regard, we work to prevent conflict from extending into space via two diplomatic tracks: strengthening our deterrent posture, and encouraging responsible behavior to prevent mishaps and misper­ceptions, and to diminish the chances of miscalculation.</w:t>
      </w:r>
      <w:r w:rsidR="00A4588C">
        <w:t xml:space="preserve"> </w:t>
      </w:r>
      <w:r w:rsidRPr="00A4588C">
        <w:rPr>
          <w:u w:val="single"/>
        </w:rPr>
        <w:t>First, we use diplomacy to gain the support of our allies and friends. We have established numerous space security dialogues with our Allies and space partners. Diplomacy also prepares the way for closer military-to-military cooperation and allied investment in capabilities compatible with U.S. systems.</w:t>
      </w:r>
      <w:r w:rsidR="00A4588C">
        <w:rPr>
          <w:u w:val="single"/>
        </w:rPr>
        <w:t xml:space="preserve"> </w:t>
      </w:r>
      <w:r w:rsidRPr="00296209">
        <w:t>Second, we use diplomacy to promote the responsible use of outer space and especially strategic restraint in the development of anti-satellite weapons. Diplomacy has an important role in reducing the chances for conflict extending into space through the promotion of international norms of responsible behavior, both bilaterally and multilaterally. Norms matter because they help define boundaries and distinguish good behavior from bad behavior.</w:t>
      </w:r>
      <w:r w:rsidR="00A4588C">
        <w:t xml:space="preserve"> </w:t>
      </w:r>
      <w:r w:rsidRPr="00A77FDA">
        <w:rPr>
          <w:highlight w:val="cyan"/>
          <w:u w:val="single"/>
        </w:rPr>
        <w:t>Given the dependence</w:t>
      </w:r>
      <w:r w:rsidRPr="00A4588C">
        <w:rPr>
          <w:u w:val="single"/>
        </w:rPr>
        <w:t xml:space="preserve"> that </w:t>
      </w:r>
      <w:r w:rsidRPr="00A77FDA">
        <w:rPr>
          <w:highlight w:val="cyan"/>
          <w:u w:val="single"/>
        </w:rPr>
        <w:t>both</w:t>
      </w:r>
      <w:r w:rsidRPr="00A4588C">
        <w:rPr>
          <w:u w:val="single"/>
        </w:rPr>
        <w:t xml:space="preserve"> of our </w:t>
      </w:r>
      <w:r w:rsidRPr="00A77FDA">
        <w:rPr>
          <w:highlight w:val="cyan"/>
          <w:u w:val="single"/>
        </w:rPr>
        <w:t>countries have on space</w:t>
      </w:r>
      <w:r w:rsidRPr="00A4588C">
        <w:rPr>
          <w:u w:val="single"/>
        </w:rPr>
        <w:t xml:space="preserve"> for our civil societies, economies, and security, as well as our mutual commitment to ensuring the long-term sustainability and security of the outer space environment, </w:t>
      </w:r>
      <w:r w:rsidRPr="00A77FDA">
        <w:rPr>
          <w:highlight w:val="cyan"/>
          <w:u w:val="single"/>
        </w:rPr>
        <w:t>it is no surprise that space has become an essential part of our Alliance</w:t>
      </w:r>
      <w:r w:rsidRPr="00A4588C">
        <w:rPr>
          <w:u w:val="single"/>
        </w:rPr>
        <w:t>. Recognizing the need to enhance our Alliance with Japan in wide-ranging areas of common interest in order to address the changing security environment, part of our effort to strengthen and modernize our Alliance is through enhanced space cooperation.</w:t>
      </w:r>
    </w:p>
    <w:p w:rsidR="002352B1" w:rsidRPr="00296209" w:rsidRDefault="002352B1" w:rsidP="002352B1"/>
    <w:p w:rsidR="002352B1" w:rsidRPr="00296209" w:rsidRDefault="002352B1" w:rsidP="002352B1">
      <w:pPr>
        <w:pStyle w:val="Heading3"/>
      </w:pPr>
      <w:r w:rsidRPr="00296209">
        <w:t>Taiwan/ SCS package</w:t>
      </w:r>
    </w:p>
    <w:p w:rsidR="002352B1" w:rsidRPr="00296209" w:rsidRDefault="002352B1" w:rsidP="003E4543">
      <w:pPr>
        <w:pStyle w:val="Heading4"/>
      </w:pPr>
      <w:r w:rsidRPr="00296209">
        <w:t>They have it backwards – no one china policy in Taiwan and strong claims by japan makes allied backlash inevitable</w:t>
      </w:r>
    </w:p>
    <w:p w:rsidR="002352B1" w:rsidRPr="00296209" w:rsidRDefault="002352B1" w:rsidP="002352B1">
      <w:r w:rsidRPr="00296209">
        <w:t xml:space="preserve">Robert D. </w:t>
      </w:r>
      <w:r w:rsidRPr="003E4543">
        <w:rPr>
          <w:rStyle w:val="Style13ptBold"/>
        </w:rPr>
        <w:t>Eldridge, 6-10</w:t>
      </w:r>
      <w:r w:rsidRPr="00296209">
        <w:t xml:space="preserve">-2016, "A U.S.-Japan-Taiwan grand bargain for </w:t>
      </w:r>
      <w:proofErr w:type="spellStart"/>
      <w:r w:rsidRPr="00296209">
        <w:t>Senkakus</w:t>
      </w:r>
      <w:proofErr w:type="spellEnd"/>
      <w:r w:rsidRPr="00296209">
        <w:t>, Robert D. Eldridge, who currently resides in Okinawa, served as the political adviser to the U.S. Marine Corps in Japan from 2009 to 2015, and is the author of “The Origins of U.S. Policy in the East China Sea Islands Dispute” and “The Origins of the Bilateral Okinawa Problem” (both from Routledge) , " Japan Times, http://www.japantimes.co.jp/opinion/2016/06/10/commentary/japan-commentary/u-s-japan-taiwan-grand-bargain-senkakus/#.V2hbx_krK5g</w:t>
      </w:r>
    </w:p>
    <w:p w:rsidR="002352B1" w:rsidRPr="00296209" w:rsidRDefault="002352B1" w:rsidP="002352B1">
      <w:r w:rsidRPr="00296209">
        <w:rPr>
          <w:u w:val="single"/>
        </w:rPr>
        <w:t xml:space="preserve">Over the past 45 years, in addition to </w:t>
      </w:r>
      <w:r w:rsidRPr="00A77FDA">
        <w:rPr>
          <w:highlight w:val="cyan"/>
          <w:u w:val="single"/>
        </w:rPr>
        <w:t>the issue of American and Japanese abandonment of Taiwan in favor of China</w:t>
      </w:r>
      <w:r w:rsidRPr="00296209">
        <w:rPr>
          <w:u w:val="single"/>
        </w:rPr>
        <w:t xml:space="preserve"> in the early 1970s, one problem that has </w:t>
      </w:r>
      <w:r w:rsidRPr="00A77FDA">
        <w:rPr>
          <w:highlight w:val="cyan"/>
          <w:u w:val="single"/>
        </w:rPr>
        <w:t>prevented closer ties between Japan and Taiwan, and has worried U.S.</w:t>
      </w:r>
      <w:r w:rsidRPr="00296209">
        <w:rPr>
          <w:u w:val="single"/>
        </w:rPr>
        <w:t xml:space="preserve"> policymakers and </w:t>
      </w:r>
      <w:r w:rsidRPr="00A77FDA">
        <w:rPr>
          <w:highlight w:val="cyan"/>
          <w:u w:val="single"/>
        </w:rPr>
        <w:t>diplomats</w:t>
      </w:r>
      <w:r w:rsidRPr="00296209">
        <w:rPr>
          <w:u w:val="single"/>
        </w:rPr>
        <w:t xml:space="preserve"> over the years, has been that of the disputed </w:t>
      </w:r>
      <w:proofErr w:type="spellStart"/>
      <w:r w:rsidRPr="00296209">
        <w:rPr>
          <w:u w:val="single"/>
        </w:rPr>
        <w:t>Senkaku</w:t>
      </w:r>
      <w:proofErr w:type="spellEnd"/>
      <w:r w:rsidRPr="00296209">
        <w:rPr>
          <w:u w:val="single"/>
        </w:rPr>
        <w:t xml:space="preserve"> Islands, which have historically been a part of Japan</w:t>
      </w:r>
      <w:r w:rsidRPr="00296209">
        <w:t xml:space="preserve"> (1895-1945; 1972-) and are under Japanese administration today. (From 1945 to 1972, the islands were under U.S. military occupation and administrative control.) Following the completion of a study in 1968 by the U.N. Economic Commission for Asia and the Far East which found possible oil and other mineral reserves in the area and the signing of the Okinawa Reversion Agreement in June 1971 (just as the Nixon administration was coordinating then-National Security Adviser Henry A. Kissinger’s surprise visit to Beijing), Taiwan and China competitively both began to announce, quite belatedly, their claims over the islands, none of which is particularly valid or relevant. Awkwardly, however, the Nixon administration failed to publicly recognize Japanese sovereignty over the </w:t>
      </w:r>
      <w:proofErr w:type="spellStart"/>
      <w:r w:rsidRPr="00296209">
        <w:t>Senkaku</w:t>
      </w:r>
      <w:proofErr w:type="spellEnd"/>
      <w:r w:rsidRPr="00296209">
        <w:t xml:space="preserve"> Islands at the time of reversion, even though the oral explanation by John Foster Dulles at the 1951 San Francisco Peace Treaty Conference stated that Japan had “residual sovereignty” over the </w:t>
      </w:r>
      <w:proofErr w:type="spellStart"/>
      <w:r w:rsidRPr="00296209">
        <w:t>Nansei</w:t>
      </w:r>
      <w:proofErr w:type="spellEnd"/>
      <w:r w:rsidRPr="00296209">
        <w:t xml:space="preserve"> </w:t>
      </w:r>
      <w:proofErr w:type="spellStart"/>
      <w:r w:rsidRPr="00296209">
        <w:t>Shoto</w:t>
      </w:r>
      <w:proofErr w:type="spellEnd"/>
      <w:r w:rsidRPr="00296209">
        <w:t xml:space="preserve"> islands, including Okinawa (which includes the </w:t>
      </w:r>
      <w:proofErr w:type="spellStart"/>
      <w:r w:rsidRPr="00296209">
        <w:t>Senkakus</w:t>
      </w:r>
      <w:proofErr w:type="spellEnd"/>
      <w:r w:rsidRPr="00296209">
        <w:t xml:space="preserve">). America’s abrupt </w:t>
      </w:r>
      <w:proofErr w:type="spellStart"/>
      <w:r w:rsidRPr="00296209">
        <w:t>nonrecognition</w:t>
      </w:r>
      <w:proofErr w:type="spellEnd"/>
      <w:r w:rsidRPr="00296209">
        <w:t xml:space="preserve"> of Japanese sovereignty over the </w:t>
      </w:r>
      <w:proofErr w:type="spellStart"/>
      <w:r w:rsidRPr="00296209">
        <w:t>Senkakus</w:t>
      </w:r>
      <w:proofErr w:type="spellEnd"/>
      <w:r w:rsidRPr="00296209">
        <w:t xml:space="preserve"> in 1971 went against its own policies, deeply disappointed its more vital ally (Japan) while not appeasing its other then-ally, Taiwan, and directly contributed to the tensions in the East China Sea through a strategically ambiguous and laissez-faire approach. </w:t>
      </w:r>
      <w:r w:rsidRPr="00296209">
        <w:rPr>
          <w:u w:val="single"/>
        </w:rPr>
        <w:t xml:space="preserve">While </w:t>
      </w:r>
      <w:r w:rsidRPr="00A77FDA">
        <w:rPr>
          <w:highlight w:val="cyan"/>
          <w:u w:val="single"/>
        </w:rPr>
        <w:t>Taiwanese officials have been</w:t>
      </w:r>
      <w:r w:rsidRPr="00296209">
        <w:rPr>
          <w:u w:val="single"/>
        </w:rPr>
        <w:t xml:space="preserve"> considerably </w:t>
      </w:r>
      <w:r w:rsidRPr="00A77FDA">
        <w:rPr>
          <w:highlight w:val="cyan"/>
          <w:u w:val="single"/>
        </w:rPr>
        <w:t>moderate and mature</w:t>
      </w:r>
      <w:r w:rsidRPr="00296209">
        <w:rPr>
          <w:u w:val="single"/>
        </w:rPr>
        <w:t xml:space="preserve"> over the decades on this issue, </w:t>
      </w:r>
      <w:r w:rsidRPr="00A77FDA">
        <w:rPr>
          <w:highlight w:val="cyan"/>
          <w:u w:val="single"/>
        </w:rPr>
        <w:t>China has been vocal and aggressive</w:t>
      </w:r>
      <w:r w:rsidRPr="00296209">
        <w:rPr>
          <w:u w:val="single"/>
        </w:rPr>
        <w:t xml:space="preserve">, particularly as its military might grows. </w:t>
      </w:r>
      <w:r w:rsidRPr="00A77FDA">
        <w:rPr>
          <w:highlight w:val="cyan"/>
          <w:u w:val="single"/>
        </w:rPr>
        <w:t>A real clash is</w:t>
      </w:r>
      <w:r w:rsidRPr="00296209">
        <w:rPr>
          <w:u w:val="single"/>
        </w:rPr>
        <w:t xml:space="preserve"> highly </w:t>
      </w:r>
      <w:r w:rsidRPr="00A77FDA">
        <w:rPr>
          <w:highlight w:val="cyan"/>
          <w:u w:val="single"/>
        </w:rPr>
        <w:t>likely,</w:t>
      </w:r>
      <w:r w:rsidRPr="00296209">
        <w:rPr>
          <w:u w:val="single"/>
        </w:rPr>
        <w:t xml:space="preserve"> sooner or later, </w:t>
      </w:r>
      <w:r w:rsidRPr="00A77FDA">
        <w:rPr>
          <w:highlight w:val="cyan"/>
          <w:u w:val="single"/>
        </w:rPr>
        <w:t>between China and Japan</w:t>
      </w:r>
      <w:r w:rsidRPr="00296209">
        <w:rPr>
          <w:u w:val="single"/>
        </w:rPr>
        <w:t xml:space="preserve">, which, depending on how the scenario develops, </w:t>
      </w:r>
      <w:r w:rsidRPr="00A77FDA">
        <w:rPr>
          <w:highlight w:val="cyan"/>
          <w:u w:val="single"/>
        </w:rPr>
        <w:t>might invoke</w:t>
      </w:r>
      <w:r w:rsidRPr="00296209">
        <w:rPr>
          <w:u w:val="single"/>
        </w:rPr>
        <w:t xml:space="preserve"> Article 5 of </w:t>
      </w:r>
      <w:r w:rsidRPr="00A77FDA">
        <w:rPr>
          <w:highlight w:val="cyan"/>
          <w:u w:val="single"/>
        </w:rPr>
        <w:t>the Japan-U.S. security treaty and lead to American forces assisting</w:t>
      </w:r>
      <w:r w:rsidRPr="00296209">
        <w:rPr>
          <w:u w:val="single"/>
        </w:rPr>
        <w:t xml:space="preserve"> Japan. The situation with Taiwan is nowhere near as serious, but it still struggles politically, internally, on the islands it calls </w:t>
      </w:r>
      <w:proofErr w:type="spellStart"/>
      <w:r w:rsidRPr="00296209">
        <w:rPr>
          <w:u w:val="single"/>
        </w:rPr>
        <w:t>Tiaoyutai</w:t>
      </w:r>
      <w:proofErr w:type="spellEnd"/>
      <w:r w:rsidRPr="00296209">
        <w:rPr>
          <w:u w:val="single"/>
        </w:rPr>
        <w:t xml:space="preserve">, as its government, since the days of Chiang Kai-shek to today has long had to show domestically and internationally that it can best represent the Chinese people on </w:t>
      </w:r>
      <w:proofErr w:type="gramStart"/>
      <w:r w:rsidRPr="00296209">
        <w:rPr>
          <w:u w:val="single"/>
        </w:rPr>
        <w:t>this territorial problems</w:t>
      </w:r>
      <w:proofErr w:type="gramEnd"/>
      <w:r w:rsidRPr="00296209">
        <w:rPr>
          <w:u w:val="single"/>
        </w:rPr>
        <w:t xml:space="preserve">. </w:t>
      </w:r>
      <w:r w:rsidRPr="00A77FDA">
        <w:rPr>
          <w:highlight w:val="cyan"/>
          <w:u w:val="single"/>
        </w:rPr>
        <w:t>Regardless of the lack of</w:t>
      </w:r>
      <w:r w:rsidRPr="00296209">
        <w:rPr>
          <w:u w:val="single"/>
        </w:rPr>
        <w:t xml:space="preserve"> contemporary </w:t>
      </w:r>
      <w:r w:rsidRPr="00A77FDA">
        <w:rPr>
          <w:highlight w:val="cyan"/>
          <w:u w:val="single"/>
        </w:rPr>
        <w:t>Taiwanese interest in a “one China policy,”</w:t>
      </w:r>
      <w:r w:rsidRPr="00296209">
        <w:rPr>
          <w:u w:val="single"/>
        </w:rPr>
        <w:t xml:space="preserve"> like any country, </w:t>
      </w:r>
      <w:r w:rsidRPr="00A77FDA">
        <w:rPr>
          <w:highlight w:val="cyan"/>
          <w:u w:val="single"/>
        </w:rPr>
        <w:t>it cannot appear weak</w:t>
      </w:r>
      <w:r w:rsidRPr="00296209">
        <w:rPr>
          <w:u w:val="single"/>
        </w:rPr>
        <w:t xml:space="preserve"> on matters of sovereignty, even though its case is. </w:t>
      </w:r>
      <w:r w:rsidRPr="00296209">
        <w:t xml:space="preserve">It is here that I would like to suggest </w:t>
      </w:r>
      <w:r w:rsidRPr="00A77FDA">
        <w:rPr>
          <w:highlight w:val="cyan"/>
          <w:u w:val="single"/>
        </w:rPr>
        <w:t>a grand bargain. The U.S.</w:t>
      </w:r>
      <w:r w:rsidRPr="00296209">
        <w:rPr>
          <w:u w:val="single"/>
        </w:rPr>
        <w:t xml:space="preserve"> government </w:t>
      </w:r>
      <w:r w:rsidRPr="00A77FDA">
        <w:rPr>
          <w:highlight w:val="cyan"/>
          <w:u w:val="single"/>
        </w:rPr>
        <w:t>should correct its mistaken policies</w:t>
      </w:r>
      <w:r w:rsidRPr="00296209">
        <w:rPr>
          <w:u w:val="single"/>
        </w:rPr>
        <w:t xml:space="preserve"> of the past, beginning by </w:t>
      </w:r>
      <w:r w:rsidRPr="00A77FDA">
        <w:rPr>
          <w:highlight w:val="cyan"/>
          <w:u w:val="single"/>
        </w:rPr>
        <w:t>recognizing that Japan does</w:t>
      </w:r>
      <w:r w:rsidRPr="00296209">
        <w:rPr>
          <w:u w:val="single"/>
        </w:rPr>
        <w:t xml:space="preserve"> indeed </w:t>
      </w:r>
      <w:r w:rsidRPr="00A77FDA">
        <w:rPr>
          <w:highlight w:val="cyan"/>
          <w:u w:val="single"/>
        </w:rPr>
        <w:t xml:space="preserve">have sovereign rights over the </w:t>
      </w:r>
      <w:proofErr w:type="spellStart"/>
      <w:r w:rsidRPr="00A77FDA">
        <w:rPr>
          <w:highlight w:val="cyan"/>
          <w:u w:val="single"/>
        </w:rPr>
        <w:t>Senkakus</w:t>
      </w:r>
      <w:proofErr w:type="spellEnd"/>
      <w:r w:rsidRPr="00296209">
        <w:rPr>
          <w:u w:val="single"/>
        </w:rPr>
        <w:t xml:space="preserve">, while </w:t>
      </w:r>
      <w:r w:rsidRPr="00A77FDA">
        <w:rPr>
          <w:highlight w:val="cyan"/>
          <w:u w:val="single"/>
        </w:rPr>
        <w:t>seeking to convince Taiwan and China to go along</w:t>
      </w:r>
      <w:r w:rsidRPr="00296209">
        <w:rPr>
          <w:u w:val="single"/>
        </w:rPr>
        <w:t xml:space="preserve">. </w:t>
      </w:r>
      <w:r w:rsidRPr="00296209">
        <w:t xml:space="preserve">The latter of course won’t. However, with Taiwan, the U.S. government could privately explain ahead of time that it would get something in return, such as much closer relations including an agreement to recognize it as an independent nation, which it in fact already is — a “normal democratic country” in the words of Schmitt. Assuming Taiwan agrees, the latest democratically elected president, Tsai </w:t>
      </w:r>
      <w:proofErr w:type="spellStart"/>
      <w:r w:rsidRPr="00296209">
        <w:t>Ing</w:t>
      </w:r>
      <w:proofErr w:type="spellEnd"/>
      <w:r w:rsidRPr="00296209">
        <w:t xml:space="preserve">-wen of the Democratic Progressive Party, could use her current influence to seek domestic consensus. China might threaten war, but in doing so, it would be done on weak claims and go against the norms of international society, including Taiwan’s right of self-determination. </w:t>
      </w:r>
      <w:r w:rsidRPr="00296209">
        <w:rPr>
          <w:u w:val="single"/>
        </w:rPr>
        <w:t xml:space="preserve">In recognition of Taiwan’s support of Japan’s position on the </w:t>
      </w:r>
      <w:proofErr w:type="spellStart"/>
      <w:r w:rsidRPr="00296209">
        <w:rPr>
          <w:u w:val="single"/>
        </w:rPr>
        <w:t>Senkakus</w:t>
      </w:r>
      <w:proofErr w:type="spellEnd"/>
      <w:r w:rsidRPr="00296209">
        <w:rPr>
          <w:u w:val="single"/>
        </w:rPr>
        <w:t xml:space="preserve"> once and for all, Japan should also at the same time recognize Taiwan, as its relations have historically been even closer than those between Taiwan and the United States</w:t>
      </w:r>
      <w:r w:rsidRPr="00A77FDA">
        <w:rPr>
          <w:highlight w:val="cyan"/>
          <w:u w:val="single"/>
        </w:rPr>
        <w:t>. The unnatural state of relations between Taiwan and the U.S., and Japan and Taiwan, would thus immediately be improved</w:t>
      </w:r>
      <w:r w:rsidRPr="00296209">
        <w:rPr>
          <w:u w:val="single"/>
        </w:rPr>
        <w:t xml:space="preserve">, and the issue of the </w:t>
      </w:r>
      <w:proofErr w:type="spellStart"/>
      <w:r w:rsidRPr="00296209">
        <w:rPr>
          <w:u w:val="single"/>
        </w:rPr>
        <w:t>Senkakus</w:t>
      </w:r>
      <w:proofErr w:type="spellEnd"/>
      <w:r w:rsidRPr="00296209">
        <w:rPr>
          <w:u w:val="single"/>
        </w:rPr>
        <w:t xml:space="preserve"> would largely be resolved. </w:t>
      </w:r>
      <w:r w:rsidRPr="00A77FDA">
        <w:rPr>
          <w:highlight w:val="cyan"/>
          <w:u w:val="single"/>
        </w:rPr>
        <w:t>Hold-out China’s claims</w:t>
      </w:r>
      <w:r w:rsidRPr="00296209">
        <w:rPr>
          <w:u w:val="single"/>
        </w:rPr>
        <w:t xml:space="preserve"> on the </w:t>
      </w:r>
      <w:proofErr w:type="spellStart"/>
      <w:r w:rsidRPr="00296209">
        <w:rPr>
          <w:u w:val="single"/>
        </w:rPr>
        <w:t>Senkakus</w:t>
      </w:r>
      <w:proofErr w:type="spellEnd"/>
      <w:r w:rsidRPr="00296209">
        <w:rPr>
          <w:u w:val="single"/>
        </w:rPr>
        <w:t xml:space="preserve"> </w:t>
      </w:r>
      <w:r w:rsidRPr="00A77FDA">
        <w:rPr>
          <w:highlight w:val="cyan"/>
          <w:u w:val="single"/>
        </w:rPr>
        <w:t>do not stand up to</w:t>
      </w:r>
      <w:r w:rsidRPr="00296209">
        <w:rPr>
          <w:u w:val="single"/>
        </w:rPr>
        <w:t xml:space="preserve"> historical </w:t>
      </w:r>
      <w:r w:rsidRPr="00A77FDA">
        <w:rPr>
          <w:highlight w:val="cyan"/>
          <w:u w:val="single"/>
        </w:rPr>
        <w:t>scrutiny, and any use of military force would be met by the Japan-U.S. alliance</w:t>
      </w:r>
      <w:r w:rsidRPr="00296209">
        <w:rPr>
          <w:u w:val="single"/>
        </w:rPr>
        <w:t xml:space="preserve">, </w:t>
      </w:r>
      <w:r w:rsidRPr="00A77FDA">
        <w:rPr>
          <w:highlight w:val="cyan"/>
          <w:u w:val="single"/>
        </w:rPr>
        <w:t>strengthened</w:t>
      </w:r>
      <w:r w:rsidRPr="00296209">
        <w:rPr>
          <w:u w:val="single"/>
        </w:rPr>
        <w:t xml:space="preserve"> now </w:t>
      </w:r>
      <w:r w:rsidRPr="00A77FDA">
        <w:rPr>
          <w:highlight w:val="cyan"/>
          <w:u w:val="single"/>
        </w:rPr>
        <w:t>with U.S. reaffirmation of its original policy.</w:t>
      </w:r>
      <w:r w:rsidRPr="00296209">
        <w:rPr>
          <w:u w:val="single"/>
        </w:rPr>
        <w:t xml:space="preserve"> </w:t>
      </w:r>
      <w:r w:rsidRPr="00296209">
        <w:t xml:space="preserve">Its bully-like methods in the South China Seas is uniting the region against it in a way never seen before, not only in the South China Sea but the East China Sea as well. The situation is not only increasingly unstable, but also unsustainable. The U.S. government has an ideal chance, now, to bring real, long-lasting peace to the East China Seas with this move. </w:t>
      </w:r>
      <w:r w:rsidRPr="00296209">
        <w:rPr>
          <w:u w:val="single"/>
        </w:rPr>
        <w:t xml:space="preserve">The timing under a strongly pro-U.S. leader, Prime Minister Abe Shinzo, in Japan, and a new, international and popular president in </w:t>
      </w:r>
      <w:r w:rsidRPr="00A77FDA">
        <w:rPr>
          <w:highlight w:val="cyan"/>
          <w:u w:val="single"/>
        </w:rPr>
        <w:t>Taiwan</w:t>
      </w:r>
      <w:r w:rsidRPr="00296209">
        <w:rPr>
          <w:u w:val="single"/>
        </w:rPr>
        <w:t xml:space="preserve"> who </w:t>
      </w:r>
      <w:r w:rsidRPr="00A77FDA">
        <w:rPr>
          <w:highlight w:val="cyan"/>
          <w:u w:val="single"/>
        </w:rPr>
        <w:t>has</w:t>
      </w:r>
      <w:r w:rsidRPr="00296209">
        <w:rPr>
          <w:u w:val="single"/>
        </w:rPr>
        <w:t xml:space="preserve"> already </w:t>
      </w:r>
      <w:r w:rsidRPr="00A77FDA">
        <w:rPr>
          <w:highlight w:val="cyan"/>
          <w:u w:val="single"/>
        </w:rPr>
        <w:t>moderated</w:t>
      </w:r>
      <w:r w:rsidRPr="00296209">
        <w:rPr>
          <w:u w:val="single"/>
        </w:rPr>
        <w:t xml:space="preserve"> her nationalist predecessor’s stance </w:t>
      </w:r>
      <w:r w:rsidRPr="00A77FDA">
        <w:rPr>
          <w:highlight w:val="cyan"/>
          <w:u w:val="single"/>
        </w:rPr>
        <w:t>on another territorial issue</w:t>
      </w:r>
      <w:r w:rsidRPr="00296209">
        <w:rPr>
          <w:u w:val="single"/>
        </w:rPr>
        <w:t xml:space="preserve"> (</w:t>
      </w:r>
      <w:proofErr w:type="spellStart"/>
      <w:r w:rsidRPr="00296209">
        <w:rPr>
          <w:u w:val="single"/>
        </w:rPr>
        <w:t>Okinotori</w:t>
      </w:r>
      <w:proofErr w:type="spellEnd"/>
      <w:r w:rsidRPr="00296209">
        <w:rPr>
          <w:u w:val="single"/>
        </w:rPr>
        <w:t xml:space="preserve"> Island), has never been better. During his recent visit to Asia, U.S. President Barack Obama had the chance to hear first-hand from countries concerned with Chinese expansionism. </w:t>
      </w:r>
      <w:r w:rsidRPr="00A77FDA">
        <w:rPr>
          <w:highlight w:val="cyan"/>
          <w:u w:val="single"/>
        </w:rPr>
        <w:t>The Shangri-La security meetings just finished, and bilateral discussions continue</w:t>
      </w:r>
      <w:r w:rsidRPr="00296209">
        <w:rPr>
          <w:u w:val="single"/>
        </w:rPr>
        <w:t>.</w:t>
      </w:r>
      <w:r w:rsidRPr="00296209">
        <w:t xml:space="preserve"> Let’s hope that the first move can be diplomatic, along the lines above, rather than military. Let’s hope, too, as well that China expresses its national aspirations in more peaceful ways than it has displayed in recent years.</w:t>
      </w:r>
    </w:p>
    <w:p w:rsidR="002352B1" w:rsidRPr="00296209" w:rsidRDefault="002352B1" w:rsidP="003E4543">
      <w:pPr>
        <w:pStyle w:val="Heading4"/>
      </w:pPr>
      <w:r w:rsidRPr="00296209">
        <w:t>Abe reprioritized aggressive collective self-defense in japan – Joint deterrence of Chinese territorial claims is key to the alliance</w:t>
      </w:r>
    </w:p>
    <w:p w:rsidR="002352B1" w:rsidRPr="00296209" w:rsidRDefault="002352B1" w:rsidP="002352B1">
      <w:r w:rsidRPr="00296209">
        <w:t xml:space="preserve">James L. </w:t>
      </w:r>
      <w:proofErr w:type="spellStart"/>
      <w:r w:rsidRPr="003E4543">
        <w:rPr>
          <w:rStyle w:val="Style13ptBold"/>
        </w:rPr>
        <w:t>Schoff</w:t>
      </w:r>
      <w:proofErr w:type="spellEnd"/>
      <w:r w:rsidRPr="00296209">
        <w:t>, 7-16-20</w:t>
      </w:r>
      <w:r w:rsidRPr="003E4543">
        <w:rPr>
          <w:rStyle w:val="Style13ptBold"/>
        </w:rPr>
        <w:t>15</w:t>
      </w:r>
      <w:r w:rsidRPr="00296209">
        <w:t xml:space="preserve">, "Strengthening U.S. Alliances in Northeast </w:t>
      </w:r>
      <w:proofErr w:type="spellStart"/>
      <w:proofErr w:type="gramStart"/>
      <w:r w:rsidRPr="00296209">
        <w:t>Asia,Schoff</w:t>
      </w:r>
      <w:proofErr w:type="spellEnd"/>
      <w:proofErr w:type="gramEnd"/>
      <w:r w:rsidRPr="00296209">
        <w:t xml:space="preserve"> is a senior associate in the Carnegie Asia Program. His research focuses on U.S.-Japanese relations and regional engagement, Japanese politics and security, and the private sector’s role in Japanese policymaking., " Carnegie Endowment for International Peace, http://carnegieendowment.org/2015/07/16/strengthening-u.s.-alliances-in-northeast-asia/ie7c</w:t>
      </w:r>
    </w:p>
    <w:p w:rsidR="002352B1" w:rsidRPr="00296209" w:rsidRDefault="002352B1" w:rsidP="002352B1">
      <w:r w:rsidRPr="00D528F8">
        <w:rPr>
          <w:u w:val="single"/>
        </w:rPr>
        <w:t xml:space="preserve">In contrast to this incremental approach, current </w:t>
      </w:r>
      <w:r w:rsidRPr="00A77FDA">
        <w:rPr>
          <w:highlight w:val="cyan"/>
          <w:u w:val="single"/>
        </w:rPr>
        <w:t>Prime Minster</w:t>
      </w:r>
      <w:r w:rsidRPr="00D528F8">
        <w:rPr>
          <w:u w:val="single"/>
        </w:rPr>
        <w:t xml:space="preserve"> Shinzo </w:t>
      </w:r>
      <w:r w:rsidRPr="00A77FDA">
        <w:rPr>
          <w:highlight w:val="cyan"/>
          <w:u w:val="single"/>
        </w:rPr>
        <w:t>Abe is pursuing a</w:t>
      </w:r>
      <w:r w:rsidRPr="00D528F8">
        <w:rPr>
          <w:u w:val="single"/>
        </w:rPr>
        <w:t xml:space="preserve"> more </w:t>
      </w:r>
      <w:r w:rsidRPr="00A77FDA">
        <w:rPr>
          <w:highlight w:val="cyan"/>
          <w:u w:val="single"/>
        </w:rPr>
        <w:t>substantive overhaul of</w:t>
      </w:r>
      <w:r w:rsidRPr="00D528F8">
        <w:rPr>
          <w:u w:val="single"/>
        </w:rPr>
        <w:t xml:space="preserve"> the nation’s </w:t>
      </w:r>
      <w:r w:rsidRPr="00A77FDA">
        <w:rPr>
          <w:highlight w:val="cyan"/>
          <w:u w:val="single"/>
        </w:rPr>
        <w:t>security laws, driven</w:t>
      </w:r>
      <w:r w:rsidRPr="00D528F8">
        <w:rPr>
          <w:u w:val="single"/>
        </w:rPr>
        <w:t xml:space="preserve"> more directly and </w:t>
      </w:r>
      <w:r w:rsidRPr="00A77FDA">
        <w:rPr>
          <w:highlight w:val="cyan"/>
          <w:u w:val="single"/>
        </w:rPr>
        <w:t>urgently by the rise of China</w:t>
      </w:r>
      <w:r w:rsidRPr="00D528F8">
        <w:rPr>
          <w:u w:val="single"/>
        </w:rPr>
        <w:t xml:space="preserve">, as well as North Korea’s nuclear and missile development. </w:t>
      </w:r>
      <w:r w:rsidRPr="00296209">
        <w:t>In 2013, he pushed through a law to strengthen the national protection of classified information, established a new National Security Council to enhance crisis management and oversee the country’s first National Security Strategy, and his administration revised the National Defense Program Guidelines (NDPG) and Midterm Defense Plan (MTDP), which governs Japan’s future defense procurement</w:t>
      </w:r>
      <w:r w:rsidRPr="00D528F8">
        <w:rPr>
          <w:u w:val="single"/>
        </w:rPr>
        <w:t xml:space="preserve">. In this area, </w:t>
      </w:r>
      <w:r w:rsidRPr="00A77FDA">
        <w:rPr>
          <w:highlight w:val="cyan"/>
          <w:u w:val="single"/>
        </w:rPr>
        <w:t>Japan will boost the defense budget</w:t>
      </w:r>
      <w:r w:rsidRPr="00D528F8">
        <w:rPr>
          <w:u w:val="single"/>
        </w:rPr>
        <w:t xml:space="preserve"> slightly (about 1-2 percent per year) and extend the life of existing submarines and destroyers as a way to expand its military power affordably. At the operational level, </w:t>
      </w:r>
      <w:r w:rsidRPr="00A77FDA">
        <w:rPr>
          <w:highlight w:val="cyan"/>
          <w:u w:val="single"/>
        </w:rPr>
        <w:t>Tokyo’s focus is on</w:t>
      </w:r>
      <w:r w:rsidRPr="00296209">
        <w:t xml:space="preserve">: strengthening intelligence gathering, </w:t>
      </w:r>
      <w:r w:rsidRPr="00D528F8">
        <w:rPr>
          <w:u w:val="single"/>
        </w:rPr>
        <w:t xml:space="preserve">maritime domain awareness in </w:t>
      </w:r>
      <w:r w:rsidRPr="00A77FDA">
        <w:rPr>
          <w:highlight w:val="cyan"/>
          <w:u w:val="single"/>
        </w:rPr>
        <w:t>the East China Sea</w:t>
      </w:r>
      <w:r w:rsidRPr="00296209">
        <w:t xml:space="preserve">, and information security (e.g., with plans to buy unmanned aerial vehicles (UAVs), enhancing the use of space with new X-band communications and reconnaissance satellites, and bolstering cyber security capabilities); strengthening outer island defense and rapid deployment capability (by acquiring amphibious vehicles, conducting joint training with U.S. Marines, and planning to buy Osprey tilt-rotor aircraft); improved defense against nuclear/missile attack (with continued investments in missile defense and possibly developing a retaliatory strike capability, either via aircraft or cruise missiles);11 and expanding weapons export and defense industry development opportunities by loosening legal restrictions and allowing a wider range of companies to get involved in the global supply chain for defense or dual-use articles. </w:t>
      </w:r>
      <w:r w:rsidRPr="00A77FDA">
        <w:rPr>
          <w:highlight w:val="cyan"/>
          <w:u w:val="single"/>
        </w:rPr>
        <w:t>Connected to this is the</w:t>
      </w:r>
      <w:r w:rsidRPr="00D528F8">
        <w:rPr>
          <w:u w:val="single"/>
        </w:rPr>
        <w:t xml:space="preserve"> Abe administration’s </w:t>
      </w:r>
      <w:r w:rsidRPr="00A77FDA">
        <w:rPr>
          <w:highlight w:val="cyan"/>
          <w:u w:val="single"/>
        </w:rPr>
        <w:t>push to “normalize” the country’s defense posture</w:t>
      </w:r>
      <w:r w:rsidRPr="00D528F8">
        <w:rPr>
          <w:u w:val="single"/>
        </w:rPr>
        <w:t xml:space="preserve"> in the near term by allowing Japan to exercise collective self-defense in certain situations, and longer term by revising the military’s legal status with a new Fundamental Law on National Security or even revising the nation’s Constitution</w:t>
      </w:r>
      <w:r w:rsidRPr="00296209">
        <w:t xml:space="preserve">. This could expand further Japan’s ability to utilize its military in a flexible manner, but significant political hurdles exist and will limit any further reforms beyond a package of legislation currently being debated in Tokyo. The key issue for Japan (and what is most noticeable about the new NDPG) is that it is thinking beyond deterrence as the only role for the military and understanding that it might actually become necessary to use force for self-defense (either around the </w:t>
      </w:r>
      <w:proofErr w:type="spellStart"/>
      <w:r w:rsidRPr="00296209">
        <w:t>Senkaku</w:t>
      </w:r>
      <w:proofErr w:type="spellEnd"/>
      <w:r w:rsidRPr="00296209">
        <w:t xml:space="preserve"> Islands or vis-à-vis North Korea). P</w:t>
      </w:r>
      <w:r w:rsidRPr="00D528F8">
        <w:rPr>
          <w:u w:val="single"/>
        </w:rPr>
        <w:t xml:space="preserve">reviously, </w:t>
      </w:r>
      <w:r w:rsidRPr="00A77FDA">
        <w:rPr>
          <w:highlight w:val="cyan"/>
          <w:u w:val="single"/>
        </w:rPr>
        <w:t>Tokyo tended to believe that the</w:t>
      </w:r>
      <w:r w:rsidRPr="00D528F8">
        <w:rPr>
          <w:u w:val="single"/>
        </w:rPr>
        <w:t xml:space="preserve"> mere existence (and later, presence) of </w:t>
      </w:r>
      <w:r w:rsidRPr="00A77FDA">
        <w:rPr>
          <w:highlight w:val="cyan"/>
          <w:u w:val="single"/>
        </w:rPr>
        <w:t>Japan’s SDF— combined with the U.S. alliance— was enough to satisfy its deterrence needs. It now realizes that lower thresholds of conflict</w:t>
      </w:r>
      <w:r w:rsidRPr="00D528F8">
        <w:rPr>
          <w:u w:val="single"/>
        </w:rPr>
        <w:t xml:space="preserve"> might </w:t>
      </w:r>
      <w:r w:rsidRPr="00A77FDA">
        <w:rPr>
          <w:highlight w:val="cyan"/>
          <w:u w:val="single"/>
        </w:rPr>
        <w:t>only</w:t>
      </w:r>
      <w:r w:rsidRPr="00D528F8">
        <w:rPr>
          <w:u w:val="single"/>
        </w:rPr>
        <w:t xml:space="preserve"> be </w:t>
      </w:r>
      <w:r w:rsidRPr="00A77FDA">
        <w:rPr>
          <w:highlight w:val="cyan"/>
          <w:u w:val="single"/>
        </w:rPr>
        <w:t>deterred if it shows willingness</w:t>
      </w:r>
      <w:r w:rsidRPr="00D528F8">
        <w:rPr>
          <w:u w:val="single"/>
        </w:rPr>
        <w:t xml:space="preserve"> and ability to fight, and </w:t>
      </w:r>
      <w:r w:rsidRPr="00A77FDA">
        <w:rPr>
          <w:highlight w:val="cyan"/>
          <w:u w:val="single"/>
        </w:rPr>
        <w:t>the object of this deterrence is China</w:t>
      </w:r>
      <w:r w:rsidRPr="00296209">
        <w:t xml:space="preserve"> in the East China Sea</w:t>
      </w:r>
      <w:r w:rsidRPr="00D528F8">
        <w:rPr>
          <w:u w:val="single"/>
        </w:rPr>
        <w:t xml:space="preserve">. Moreover, </w:t>
      </w:r>
      <w:r w:rsidRPr="00A77FDA">
        <w:rPr>
          <w:highlight w:val="cyan"/>
          <w:u w:val="single"/>
        </w:rPr>
        <w:t>Japan needs to</w:t>
      </w:r>
      <w:r w:rsidRPr="00D528F8">
        <w:rPr>
          <w:u w:val="single"/>
        </w:rPr>
        <w:t xml:space="preserve"> be able to </w:t>
      </w:r>
      <w:r w:rsidRPr="00A77FDA">
        <w:rPr>
          <w:highlight w:val="cyan"/>
          <w:u w:val="single"/>
        </w:rPr>
        <w:t>project force</w:t>
      </w:r>
      <w:r w:rsidRPr="00D528F8">
        <w:rPr>
          <w:u w:val="single"/>
        </w:rPr>
        <w:t xml:space="preserve"> in a flexible manner to adapt to unpredictable situations in case deterrence fails, as well as to give Japan’s leaders different options for controlling escalation. Of course, Japan is not just looking to increase its own military capability as a means to thwart Chinese intimidation and so-called gray zone conflict</w:t>
      </w:r>
      <w:r w:rsidRPr="00296209">
        <w:t xml:space="preserve"> (i.e. a state of neither peace nor war, such as skirmishes between Coast Guard vessels). </w:t>
      </w:r>
      <w:r w:rsidRPr="00A77FDA">
        <w:rPr>
          <w:highlight w:val="cyan"/>
          <w:u w:val="single"/>
        </w:rPr>
        <w:t>Boosting the military is</w:t>
      </w:r>
      <w:r w:rsidRPr="00D528F8">
        <w:rPr>
          <w:u w:val="single"/>
        </w:rPr>
        <w:t xml:space="preserve"> also seen as </w:t>
      </w:r>
      <w:r w:rsidRPr="00A77FDA">
        <w:rPr>
          <w:highlight w:val="cyan"/>
          <w:u w:val="single"/>
        </w:rPr>
        <w:t>responding to U.S. requests for more proactive Japanese contributions</w:t>
      </w:r>
      <w:r w:rsidRPr="00D528F8">
        <w:rPr>
          <w:u w:val="single"/>
        </w:rPr>
        <w:t xml:space="preserve"> to regional security, and s</w:t>
      </w:r>
      <w:r w:rsidRPr="00A77FDA">
        <w:rPr>
          <w:highlight w:val="cyan"/>
          <w:u w:val="single"/>
        </w:rPr>
        <w:t>trengthening the</w:t>
      </w:r>
      <w:r w:rsidRPr="00D528F8">
        <w:rPr>
          <w:u w:val="single"/>
        </w:rPr>
        <w:t xml:space="preserve"> Japan’s </w:t>
      </w:r>
      <w:r w:rsidRPr="00A77FDA">
        <w:rPr>
          <w:highlight w:val="cyan"/>
          <w:u w:val="single"/>
        </w:rPr>
        <w:t>alliance with the U</w:t>
      </w:r>
      <w:r w:rsidRPr="00D528F8">
        <w:rPr>
          <w:u w:val="single"/>
        </w:rPr>
        <w:t xml:space="preserve">nited </w:t>
      </w:r>
      <w:r w:rsidRPr="00A77FDA">
        <w:rPr>
          <w:highlight w:val="cyan"/>
          <w:u w:val="single"/>
        </w:rPr>
        <w:t>S</w:t>
      </w:r>
      <w:r w:rsidRPr="00D528F8">
        <w:rPr>
          <w:u w:val="single"/>
        </w:rPr>
        <w:t xml:space="preserve">tates is another way for Tokyo to bolster deterrence </w:t>
      </w:r>
      <w:r w:rsidRPr="00A77FDA">
        <w:rPr>
          <w:highlight w:val="cyan"/>
          <w:u w:val="single"/>
        </w:rPr>
        <w:t>by signaling to Beijing that conflict with Japan ensures U.S. involvement</w:t>
      </w:r>
      <w:r w:rsidRPr="00296209">
        <w:t>. This is the backdrop for the bilateral initiative to revise Guidelines for US-Japan Defense Cooperation, completed in April 2015.</w:t>
      </w:r>
    </w:p>
    <w:p w:rsidR="002352B1" w:rsidRPr="00296209" w:rsidRDefault="002352B1" w:rsidP="002352B1"/>
    <w:p w:rsidR="002352B1" w:rsidRPr="00296209" w:rsidRDefault="002352B1" w:rsidP="003E4543">
      <w:pPr>
        <w:pStyle w:val="Heading4"/>
      </w:pPr>
      <w:r w:rsidRPr="00296209">
        <w:t>Especially true in the SCS – Japanese defense priorities are tied to U.S. Support – plan collapses that alliance structure</w:t>
      </w:r>
    </w:p>
    <w:p w:rsidR="002352B1" w:rsidRPr="00296209" w:rsidRDefault="002352B1" w:rsidP="002352B1">
      <w:r w:rsidRPr="00296209">
        <w:t xml:space="preserve">Maria </w:t>
      </w:r>
      <w:proofErr w:type="spellStart"/>
      <w:r w:rsidRPr="003E4543">
        <w:rPr>
          <w:rStyle w:val="Style13ptBold"/>
        </w:rPr>
        <w:t>Ortuoste</w:t>
      </w:r>
      <w:proofErr w:type="spellEnd"/>
      <w:r w:rsidRPr="003E4543">
        <w:rPr>
          <w:rStyle w:val="Style13ptBold"/>
        </w:rPr>
        <w:t>, 4-4</w:t>
      </w:r>
      <w:r w:rsidRPr="00296209">
        <w:t xml:space="preserve">-2016, "Partners in peril in the South China </w:t>
      </w:r>
      <w:proofErr w:type="spellStart"/>
      <w:proofErr w:type="gramStart"/>
      <w:r w:rsidRPr="00296209">
        <w:t>Sea,Dr</w:t>
      </w:r>
      <w:proofErr w:type="spellEnd"/>
      <w:proofErr w:type="gramEnd"/>
      <w:r w:rsidRPr="00296209">
        <w:t xml:space="preserve"> Maria </w:t>
      </w:r>
      <w:proofErr w:type="spellStart"/>
      <w:r w:rsidRPr="00296209">
        <w:t>Ortuoste</w:t>
      </w:r>
      <w:proofErr w:type="spellEnd"/>
      <w:r w:rsidRPr="00296209">
        <w:t xml:space="preserve"> is currently an associate professor of political science at California State University East Bay.</w:t>
      </w:r>
      <w:r w:rsidR="00EB4319">
        <w:t xml:space="preserve"> </w:t>
      </w:r>
      <w:r w:rsidRPr="00296209">
        <w:t>She has 20 years of research experience in both government and academic settings. She has around 10 years of policy experience with the Center for International Relations and Strategic Studies, the research arm of the Philippines’ Foreign Service Institute.</w:t>
      </w:r>
      <w:r w:rsidR="00EB4319">
        <w:t xml:space="preserve"> </w:t>
      </w:r>
      <w:r w:rsidRPr="00296209">
        <w:t>In that capacity, she wrote strategic studies and policy papers on Philippine foreign policy in the Association of Southeast Asian Nations and the United Nations, as well as papers on specific issues such as the South China Sea, peacekeeping, proliferation of conventional arms and nuclear weapons, the US alliance system and human rights, " Policy Forum, http://www.policyforum.net/partners-peril-south-china-sea/</w:t>
      </w:r>
    </w:p>
    <w:p w:rsidR="002352B1" w:rsidRDefault="002352B1" w:rsidP="002352B1">
      <w:r w:rsidRPr="00296209">
        <w:t xml:space="preserve">As the power relationships evolve in the South China Sea, new alliances emerge and new scenarios become possible in a tense and uneasy region, Maria </w:t>
      </w:r>
      <w:proofErr w:type="spellStart"/>
      <w:r w:rsidRPr="00296209">
        <w:t>Ortuoste</w:t>
      </w:r>
      <w:proofErr w:type="spellEnd"/>
      <w:r w:rsidRPr="00296209">
        <w:t xml:space="preserve"> writes.</w:t>
      </w:r>
      <w:r w:rsidR="00D11A0A">
        <w:t xml:space="preserve"> </w:t>
      </w:r>
      <w:r w:rsidRPr="00EB4319">
        <w:rPr>
          <w:u w:val="single"/>
        </w:rPr>
        <w:t xml:space="preserve">On April 4, 2016, </w:t>
      </w:r>
      <w:r w:rsidRPr="00A77FDA">
        <w:rPr>
          <w:highlight w:val="cyan"/>
          <w:u w:val="single"/>
        </w:rPr>
        <w:t>two Japanese destroyers</w:t>
      </w:r>
      <w:r w:rsidRPr="00EB4319">
        <w:rPr>
          <w:u w:val="single"/>
        </w:rPr>
        <w:t xml:space="preserve"> and a submarine </w:t>
      </w:r>
      <w:r w:rsidRPr="00A77FDA">
        <w:rPr>
          <w:highlight w:val="cyan"/>
          <w:u w:val="single"/>
        </w:rPr>
        <w:t>docked in</w:t>
      </w:r>
      <w:r w:rsidRPr="00EB4319">
        <w:rPr>
          <w:u w:val="single"/>
        </w:rPr>
        <w:t xml:space="preserve"> Subic Bay in </w:t>
      </w:r>
      <w:r w:rsidRPr="00A77FDA">
        <w:rPr>
          <w:highlight w:val="cyan"/>
          <w:u w:val="single"/>
        </w:rPr>
        <w:t>the Philippines for a</w:t>
      </w:r>
      <w:r w:rsidRPr="00EB4319">
        <w:rPr>
          <w:u w:val="single"/>
        </w:rPr>
        <w:t xml:space="preserve"> three-day </w:t>
      </w:r>
      <w:r w:rsidRPr="00A77FDA">
        <w:rPr>
          <w:highlight w:val="cyan"/>
          <w:u w:val="single"/>
        </w:rPr>
        <w:t>goodwill visit</w:t>
      </w:r>
      <w:r w:rsidRPr="00EB4319">
        <w:rPr>
          <w:u w:val="single"/>
        </w:rPr>
        <w:t xml:space="preserve">, just one consequence of the recently-announced Strengthened Strategic Partnership </w:t>
      </w:r>
      <w:r w:rsidRPr="00A77FDA">
        <w:rPr>
          <w:highlight w:val="cyan"/>
          <w:u w:val="single"/>
        </w:rPr>
        <w:t>between Japan and the Philippines</w:t>
      </w:r>
      <w:r w:rsidRPr="00EB4319">
        <w:rPr>
          <w:u w:val="single"/>
        </w:rPr>
        <w:t>.</w:t>
      </w:r>
      <w:r w:rsidRPr="00296209">
        <w:t xml:space="preserve"> The two countries expect to derive strategic benefits from this but, as with any diplomatic endeavor, there are possible perils for the region and the two partners.</w:t>
      </w:r>
      <w:r w:rsidR="00D11A0A">
        <w:t xml:space="preserve"> </w:t>
      </w:r>
      <w:r w:rsidRPr="00EB4319">
        <w:rPr>
          <w:u w:val="single"/>
        </w:rPr>
        <w:t xml:space="preserve">For the Philippines, </w:t>
      </w:r>
      <w:r w:rsidRPr="00A77FDA">
        <w:rPr>
          <w:highlight w:val="cyan"/>
          <w:u w:val="single"/>
        </w:rPr>
        <w:t>its enhanced partnership</w:t>
      </w:r>
      <w:r w:rsidRPr="00EB4319">
        <w:rPr>
          <w:u w:val="single"/>
        </w:rPr>
        <w:t xml:space="preserve"> with Japan </w:t>
      </w:r>
      <w:r w:rsidRPr="00A77FDA">
        <w:rPr>
          <w:highlight w:val="cyan"/>
          <w:u w:val="single"/>
        </w:rPr>
        <w:t>fulfills</w:t>
      </w:r>
      <w:r w:rsidRPr="00EB4319">
        <w:rPr>
          <w:u w:val="single"/>
        </w:rPr>
        <w:t xml:space="preserve"> many of its foreign policy </w:t>
      </w:r>
      <w:r w:rsidRPr="00A77FDA">
        <w:rPr>
          <w:highlight w:val="cyan"/>
          <w:u w:val="single"/>
        </w:rPr>
        <w:t>goals and</w:t>
      </w:r>
      <w:r w:rsidRPr="00EB4319">
        <w:rPr>
          <w:u w:val="single"/>
        </w:rPr>
        <w:t xml:space="preserve"> its strategic </w:t>
      </w:r>
      <w:r w:rsidRPr="00A77FDA">
        <w:rPr>
          <w:highlight w:val="cyan"/>
          <w:u w:val="single"/>
        </w:rPr>
        <w:t>objectives in the South China Sea</w:t>
      </w:r>
      <w:r w:rsidRPr="00EB4319">
        <w:rPr>
          <w:u w:val="single"/>
        </w:rPr>
        <w:t>.</w:t>
      </w:r>
      <w:r w:rsidR="00D11A0A">
        <w:rPr>
          <w:u w:val="single"/>
        </w:rPr>
        <w:t xml:space="preserve"> </w:t>
      </w:r>
      <w:r w:rsidRPr="00EB4319">
        <w:rPr>
          <w:u w:val="single"/>
        </w:rPr>
        <w:t xml:space="preserve">First, it promises to enhance the Philippines’ strategic position vis-à-vis China. </w:t>
      </w:r>
      <w:r w:rsidRPr="00296209">
        <w:t xml:space="preserve">In March this year the Philippines became the first Southeast Asian country to sign an agreement with Japan on the transfer of </w:t>
      </w:r>
      <w:proofErr w:type="spellStart"/>
      <w:r w:rsidRPr="00296209">
        <w:t>defence</w:t>
      </w:r>
      <w:proofErr w:type="spellEnd"/>
      <w:r w:rsidRPr="00296209">
        <w:t xml:space="preserve"> equipment and technology. Last year, Japan announced it would provide the Philippines with 10 high-speed patrol vessels to enhance the country’s domain awareness over the “West Philippine Sea.” Even if China had not changed its charm offensive into an armed offensive, this archipelagic country would have had to improve its coast guard, naval and air force capabilities as its 36,000-km coastline is the sixth longest in the world. The country has committed to upgrade the navy’s capabilities and Japan’s soft loans for </w:t>
      </w:r>
      <w:proofErr w:type="spellStart"/>
      <w:r w:rsidRPr="00296209">
        <w:t>defence</w:t>
      </w:r>
      <w:proofErr w:type="spellEnd"/>
      <w:r w:rsidRPr="00296209">
        <w:t xml:space="preserve"> equipment will help boost these efforts.</w:t>
      </w:r>
      <w:r w:rsidR="00D11A0A">
        <w:t xml:space="preserve"> </w:t>
      </w:r>
      <w:r w:rsidRPr="00296209">
        <w:t>Second, the Japan-Philippines agreements could potentially wean the Philippines off its historic dependence on the United States. Since 1946, the US was solely responsible for patrolling the Philippines’ maritime area, while the government tried to battle internal instability.</w:t>
      </w:r>
      <w:r w:rsidR="00D11A0A">
        <w:t xml:space="preserve"> </w:t>
      </w:r>
      <w:r w:rsidRPr="00296209">
        <w:t>P</w:t>
      </w:r>
      <w:r w:rsidRPr="00EB4319">
        <w:rPr>
          <w:u w:val="single"/>
        </w:rPr>
        <w:t xml:space="preserve">hilippine President </w:t>
      </w:r>
      <w:proofErr w:type="spellStart"/>
      <w:r w:rsidRPr="00EB4319">
        <w:rPr>
          <w:u w:val="single"/>
        </w:rPr>
        <w:t>Benigno</w:t>
      </w:r>
      <w:proofErr w:type="spellEnd"/>
      <w:r w:rsidRPr="00EB4319">
        <w:rPr>
          <w:u w:val="single"/>
        </w:rPr>
        <w:t xml:space="preserve"> Aquino III vowed to </w:t>
      </w:r>
      <w:proofErr w:type="spellStart"/>
      <w:r w:rsidRPr="00EB4319">
        <w:rPr>
          <w:u w:val="single"/>
        </w:rPr>
        <w:t>modernise</w:t>
      </w:r>
      <w:proofErr w:type="spellEnd"/>
      <w:r w:rsidRPr="00EB4319">
        <w:rPr>
          <w:u w:val="single"/>
        </w:rPr>
        <w:t xml:space="preserve"> the military so that it can undertake territorial </w:t>
      </w:r>
      <w:proofErr w:type="spellStart"/>
      <w:r w:rsidRPr="00EB4319">
        <w:rPr>
          <w:u w:val="single"/>
        </w:rPr>
        <w:t>defence</w:t>
      </w:r>
      <w:proofErr w:type="spellEnd"/>
      <w:r w:rsidRPr="00EB4319">
        <w:rPr>
          <w:u w:val="single"/>
        </w:rPr>
        <w:t xml:space="preserve"> and maritime. </w:t>
      </w:r>
      <w:r w:rsidRPr="00A77FDA">
        <w:rPr>
          <w:highlight w:val="cyan"/>
          <w:u w:val="single"/>
        </w:rPr>
        <w:t xml:space="preserve">Part of the plan is to diversify sources of </w:t>
      </w:r>
      <w:proofErr w:type="spellStart"/>
      <w:r w:rsidRPr="00A77FDA">
        <w:rPr>
          <w:highlight w:val="cyan"/>
          <w:u w:val="single"/>
        </w:rPr>
        <w:t>defence</w:t>
      </w:r>
      <w:proofErr w:type="spellEnd"/>
      <w:r w:rsidRPr="00EB4319">
        <w:rPr>
          <w:u w:val="single"/>
        </w:rPr>
        <w:t xml:space="preserve"> equipment and build relationships with other Asia-Pacific actors, such as Australia and Japan, that might be able to help the Philippines </w:t>
      </w:r>
      <w:r w:rsidRPr="00A77FDA">
        <w:rPr>
          <w:highlight w:val="cyan"/>
          <w:u w:val="single"/>
        </w:rPr>
        <w:t>should more contingencies arise in the South China Sea.</w:t>
      </w:r>
      <w:r w:rsidR="00D11A0A" w:rsidRPr="00A77FDA">
        <w:rPr>
          <w:highlight w:val="cyan"/>
          <w:u w:val="single"/>
        </w:rPr>
        <w:t xml:space="preserve"> </w:t>
      </w:r>
      <w:r w:rsidRPr="00A77FDA">
        <w:rPr>
          <w:highlight w:val="cyan"/>
          <w:u w:val="single"/>
        </w:rPr>
        <w:t>This could deter China from denying access to maritime routes</w:t>
      </w:r>
      <w:r w:rsidRPr="00EB4319">
        <w:rPr>
          <w:u w:val="single"/>
        </w:rPr>
        <w:t xml:space="preserve"> and islands, and from intimidating the Philippines.</w:t>
      </w:r>
      <w:r w:rsidRPr="00296209">
        <w:t xml:space="preserve"> Japan has one of the region’s most technologically-advanced military – one which can stand up to China’s naval capability. Moreover, Japan has removed, or at least softened legal barriers, to defending itself by effectively reinterpreting Article 9 of its constitution with the 2015 Legislation for Peace and Security (LPS). This law allows Japan to respond to an “infringement” even if the other party’s action does not amount to an armed attack; moreover, Japan can defend itself when ‘an armed attack is made against a foreign country that is in a “close relationship” with Japan.’</w:t>
      </w:r>
      <w:r w:rsidR="00D11A0A">
        <w:t xml:space="preserve"> </w:t>
      </w:r>
      <w:r w:rsidRPr="00296209">
        <w:t>It is not farfetched to infer that a “strengthened strategic partnership” falls under this purview.</w:t>
      </w:r>
      <w:r w:rsidR="00D11A0A">
        <w:t xml:space="preserve"> </w:t>
      </w:r>
      <w:r w:rsidRPr="00A77FDA">
        <w:rPr>
          <w:highlight w:val="cyan"/>
          <w:u w:val="single"/>
        </w:rPr>
        <w:t>Should Chinese ships attack Japanese ships</w:t>
      </w:r>
      <w:r w:rsidRPr="00D11A0A">
        <w:rPr>
          <w:u w:val="single"/>
        </w:rPr>
        <w:t xml:space="preserve"> responding to Philippine ships in distress, </w:t>
      </w:r>
      <w:r w:rsidRPr="00A77FDA">
        <w:rPr>
          <w:highlight w:val="cyan"/>
          <w:u w:val="single"/>
        </w:rPr>
        <w:t>the next hope is that the US will come to the aid of Japan</w:t>
      </w:r>
      <w:r w:rsidRPr="00D11A0A">
        <w:rPr>
          <w:u w:val="single"/>
        </w:rPr>
        <w:t xml:space="preserve">. But </w:t>
      </w:r>
      <w:r w:rsidRPr="00A77FDA">
        <w:rPr>
          <w:highlight w:val="cyan"/>
          <w:u w:val="single"/>
        </w:rPr>
        <w:t>the US has been vague</w:t>
      </w:r>
      <w:r w:rsidRPr="00D11A0A">
        <w:rPr>
          <w:u w:val="single"/>
        </w:rPr>
        <w:t xml:space="preserve"> about what it considers to be the “metropolitan territory” of the Philippines and has publicly declared that it does not take sides in the South China Sea dispute. </w:t>
      </w:r>
      <w:r w:rsidRPr="00A77FDA">
        <w:rPr>
          <w:highlight w:val="cyan"/>
          <w:u w:val="single"/>
        </w:rPr>
        <w:t>The best hope for US involvement is for Japanese ships to act as ‘tripwire’</w:t>
      </w:r>
      <w:r w:rsidRPr="00D11A0A">
        <w:rPr>
          <w:u w:val="single"/>
        </w:rPr>
        <w:t>.</w:t>
      </w:r>
      <w:r w:rsidR="00D11A0A">
        <w:rPr>
          <w:u w:val="single"/>
        </w:rPr>
        <w:t xml:space="preserve"> </w:t>
      </w:r>
      <w:r w:rsidRPr="00296209">
        <w:t xml:space="preserve">SOUTH CHINA SEA (May 30, 2008) The Tarawa-class amphibious assault ship USS </w:t>
      </w:r>
      <w:proofErr w:type="spellStart"/>
      <w:r w:rsidRPr="00296209">
        <w:t>Peleliu</w:t>
      </w:r>
      <w:proofErr w:type="spellEnd"/>
      <w:r w:rsidRPr="00296209">
        <w:t xml:space="preserve"> (LHA 5) steams through the South China Sea. </w:t>
      </w:r>
      <w:proofErr w:type="spellStart"/>
      <w:r w:rsidRPr="00296209">
        <w:t>Peleliu</w:t>
      </w:r>
      <w:proofErr w:type="spellEnd"/>
      <w:r w:rsidRPr="00296209">
        <w:t xml:space="preserve"> is the </w:t>
      </w:r>
      <w:proofErr w:type="spellStart"/>
      <w:r w:rsidRPr="00296209">
        <w:t>flaghsip</w:t>
      </w:r>
      <w:proofErr w:type="spellEnd"/>
      <w:r w:rsidRPr="00296209">
        <w:t xml:space="preserve"> of the </w:t>
      </w:r>
      <w:proofErr w:type="spellStart"/>
      <w:r w:rsidRPr="00296209">
        <w:t>Peleliu</w:t>
      </w:r>
      <w:proofErr w:type="spellEnd"/>
      <w:r w:rsidRPr="00296209">
        <w:t xml:space="preserve"> Expeditionary Strike Group and is on a scheduled deployment. U.S. Navy photo by Mass Communication Specialist 2nd Class Scott Webb (Released) Maritime muscle in the South China Sea | Sarah </w:t>
      </w:r>
      <w:proofErr w:type="spellStart"/>
      <w:r w:rsidRPr="00296209">
        <w:t>Kirchberger</w:t>
      </w:r>
      <w:proofErr w:type="spellEnd"/>
      <w:r w:rsidR="00D11A0A">
        <w:t xml:space="preserve"> </w:t>
      </w:r>
      <w:r w:rsidRPr="00296209">
        <w:t>This is not impossible. From the late 1990s, various iterations of the Japan-US Mutual Defense Guidelines have slowly widened the Self-Defense Force’s “area of operations.” And although the Japan-US Security Treaty states that any action in response to a “common danger” will be in accordance with their respective “constitutional provisions and processes,” some analysts believe that the US is more likely to come to Japan’s aid than to the Philippines’.</w:t>
      </w:r>
      <w:r w:rsidR="00D11A0A">
        <w:t xml:space="preserve"> </w:t>
      </w:r>
      <w:r w:rsidRPr="00A77FDA">
        <w:rPr>
          <w:highlight w:val="cyan"/>
          <w:u w:val="single"/>
        </w:rPr>
        <w:t>Japan’s</w:t>
      </w:r>
      <w:r w:rsidRPr="00D11A0A">
        <w:rPr>
          <w:u w:val="single"/>
        </w:rPr>
        <w:t xml:space="preserve"> 2014 </w:t>
      </w:r>
      <w:r w:rsidRPr="00A77FDA">
        <w:rPr>
          <w:highlight w:val="cyan"/>
          <w:u w:val="single"/>
        </w:rPr>
        <w:t>security legislation gives it</w:t>
      </w:r>
      <w:r w:rsidRPr="00D11A0A">
        <w:rPr>
          <w:u w:val="single"/>
        </w:rPr>
        <w:t xml:space="preserve"> some </w:t>
      </w:r>
      <w:r w:rsidRPr="00A77FDA">
        <w:rPr>
          <w:highlight w:val="cyan"/>
          <w:u w:val="single"/>
        </w:rPr>
        <w:t>autonomy to deal with</w:t>
      </w:r>
      <w:r w:rsidRPr="00D11A0A">
        <w:rPr>
          <w:u w:val="single"/>
        </w:rPr>
        <w:t xml:space="preserve"> security threats in its immediate area, and in securing </w:t>
      </w:r>
      <w:r w:rsidRPr="00A77FDA">
        <w:rPr>
          <w:highlight w:val="cyan"/>
          <w:u w:val="single"/>
        </w:rPr>
        <w:t>sea lanes</w:t>
      </w:r>
      <w:r w:rsidRPr="00D11A0A">
        <w:rPr>
          <w:u w:val="single"/>
        </w:rPr>
        <w:t xml:space="preserve"> from the Persian Gulf to the Gulf of Aden and then </w:t>
      </w:r>
      <w:r w:rsidRPr="00A77FDA">
        <w:rPr>
          <w:highlight w:val="cyan"/>
          <w:u w:val="single"/>
        </w:rPr>
        <w:t>through the Straits of Malacca to the South China Sea</w:t>
      </w:r>
      <w:r w:rsidRPr="00D11A0A">
        <w:rPr>
          <w:u w:val="single"/>
        </w:rPr>
        <w:t xml:space="preserve">. The Malacca Straits is </w:t>
      </w:r>
      <w:r w:rsidRPr="00A77FDA">
        <w:rPr>
          <w:highlight w:val="cyan"/>
          <w:u w:val="single"/>
        </w:rPr>
        <w:t>a strategic chokepoint</w:t>
      </w:r>
      <w:r w:rsidRPr="00D11A0A">
        <w:rPr>
          <w:u w:val="single"/>
        </w:rPr>
        <w:t xml:space="preserve"> – 25 per cent of world trade passes through, and 80 per cent of Japan’s imported oil from the Middle East. </w:t>
      </w:r>
      <w:r w:rsidRPr="00A77FDA">
        <w:rPr>
          <w:highlight w:val="cyan"/>
          <w:u w:val="single"/>
        </w:rPr>
        <w:t>Whoever blocks those</w:t>
      </w:r>
      <w:r w:rsidRPr="00D11A0A">
        <w:rPr>
          <w:u w:val="single"/>
        </w:rPr>
        <w:t xml:space="preserve"> areas </w:t>
      </w:r>
      <w:r w:rsidRPr="00A77FDA">
        <w:rPr>
          <w:highlight w:val="cyan"/>
          <w:u w:val="single"/>
        </w:rPr>
        <w:t>could strangle regional and international trade as well as limit Japan’s energy supplies</w:t>
      </w:r>
      <w:r w:rsidRPr="00D11A0A">
        <w:rPr>
          <w:u w:val="single"/>
        </w:rPr>
        <w:t>.</w:t>
      </w:r>
      <w:r w:rsidR="00D11A0A">
        <w:rPr>
          <w:u w:val="single"/>
        </w:rPr>
        <w:t xml:space="preserve"> </w:t>
      </w:r>
      <w:r w:rsidRPr="00D11A0A">
        <w:rPr>
          <w:u w:val="single"/>
        </w:rPr>
        <w:t xml:space="preserve">Under its new National Security Strategy, Japan will build a “comprehensive defense architecture to firmly defend Japan” and it will cooperate with other countries to maintain and develop “Open and Stable Seas” based on the “rule of law,” including “freedom and safety of navigation and overflight.” Japan’s strategic partnership with the Philippines helps </w:t>
      </w:r>
      <w:proofErr w:type="spellStart"/>
      <w:r w:rsidRPr="00D11A0A">
        <w:rPr>
          <w:u w:val="single"/>
        </w:rPr>
        <w:t>realise</w:t>
      </w:r>
      <w:proofErr w:type="spellEnd"/>
      <w:r w:rsidRPr="00D11A0A">
        <w:rPr>
          <w:u w:val="single"/>
        </w:rPr>
        <w:t xml:space="preserve"> some of these goals. Port calls and joint exercises will guarantee access for Japan’s ships and aircraft.</w:t>
      </w:r>
      <w:r w:rsidR="00D11A0A">
        <w:rPr>
          <w:u w:val="single"/>
        </w:rPr>
        <w:t xml:space="preserve"> </w:t>
      </w:r>
      <w:r w:rsidRPr="00296209">
        <w:t>More important is the Permanent Court of Arbitration’s decision in October 2015 that it has jurisdiction over the Philippines’ case, and that the Philippines and China are bound by UNCLOS provisions on dispute settlement. If the Court finds that China’s nine-dash line is contrary to UNCLOS, then Japan would already be strategically positioned to protect international sea lanes.</w:t>
      </w:r>
      <w:r w:rsidR="00D11A0A">
        <w:t xml:space="preserve"> </w:t>
      </w:r>
      <w:r w:rsidRPr="00A77FDA">
        <w:rPr>
          <w:highlight w:val="cyan"/>
          <w:u w:val="single"/>
        </w:rPr>
        <w:t>By cooperating with other US allies, Japan also demonstrates that it is a credible partner, or even surrogate, for the US</w:t>
      </w:r>
      <w:r w:rsidRPr="00D11A0A">
        <w:rPr>
          <w:u w:val="single"/>
        </w:rPr>
        <w:t xml:space="preserve"> in the Asia-Pacific. Helping develop the capabilities of Southeast Asian states could prove less taxing on America’s dime, and it could help ensure that Southeast Asian countries remain </w:t>
      </w:r>
      <w:r w:rsidRPr="00A77FDA">
        <w:rPr>
          <w:highlight w:val="cyan"/>
          <w:u w:val="single"/>
        </w:rPr>
        <w:t>under the US ambit</w:t>
      </w:r>
      <w:r w:rsidRPr="00D11A0A">
        <w:rPr>
          <w:u w:val="single"/>
        </w:rPr>
        <w:t>.</w:t>
      </w:r>
      <w:r w:rsidR="00D11A0A">
        <w:rPr>
          <w:u w:val="single"/>
        </w:rPr>
        <w:t xml:space="preserve"> </w:t>
      </w:r>
      <w:r w:rsidRPr="00296209">
        <w:t xml:space="preserve">Finally, Japan’s partnership with the Philippines </w:t>
      </w:r>
      <w:proofErr w:type="spellStart"/>
      <w:r w:rsidRPr="00296209">
        <w:t>legitimises</w:t>
      </w:r>
      <w:proofErr w:type="spellEnd"/>
      <w:r w:rsidRPr="00296209">
        <w:t xml:space="preserve"> its return to “normal status” and demonstrates that Japan is less of a security concern than China.</w:t>
      </w:r>
      <w:r w:rsidR="00D11A0A">
        <w:t xml:space="preserve"> </w:t>
      </w:r>
      <w:r w:rsidRPr="00296209">
        <w:t xml:space="preserve">However, the Philippines-Japan strategic partnership will complicate the dynamics in the South China Sea. The agreement will mean the spread of </w:t>
      </w:r>
      <w:proofErr w:type="spellStart"/>
      <w:r w:rsidRPr="00296209">
        <w:t>defence</w:t>
      </w:r>
      <w:proofErr w:type="spellEnd"/>
      <w:r w:rsidRPr="00296209">
        <w:t xml:space="preserve"> equipment and technology, and the entry of a formidable power into the fray. Can the potential pitfalls and perils diminish the positive impacts of this partnership?</w:t>
      </w:r>
      <w:r w:rsidR="00D11A0A">
        <w:t xml:space="preserve"> </w:t>
      </w:r>
      <w:r w:rsidRPr="00296209">
        <w:t>Japan’s provision of 10 vessels is still far short of what the Philippines needs to achieve “credible minimum deterrence.” The Center for New American Security estimates it would need several corvettes and frigates, at least 4-6 midget submarines, and several F-16 fighters, to effectively patrol its maritime area. These are beyond the plans and the budget of the Philippines.</w:t>
      </w:r>
      <w:r w:rsidR="00D11A0A">
        <w:t xml:space="preserve"> </w:t>
      </w:r>
      <w:r w:rsidRPr="00D11A0A">
        <w:rPr>
          <w:u w:val="single"/>
        </w:rPr>
        <w:t xml:space="preserve">The Strategic Partnership will not necessarily lessen Philippine dependence on the US. </w:t>
      </w:r>
      <w:r w:rsidRPr="00A77FDA">
        <w:rPr>
          <w:highlight w:val="cyan"/>
          <w:u w:val="single"/>
        </w:rPr>
        <w:t>Japan is also tied to the US and follows its agenda, and Japanese aid or assistance will most probably be tied to US policies</w:t>
      </w:r>
      <w:r w:rsidRPr="00D11A0A">
        <w:rPr>
          <w:u w:val="single"/>
        </w:rPr>
        <w:t xml:space="preserve">. </w:t>
      </w:r>
      <w:r w:rsidRPr="00296209">
        <w:t xml:space="preserve">It is also possible that the Philippines might be trading one dependence for another as some experts argue that this partnership gives an opportunity for the Japanese </w:t>
      </w:r>
      <w:proofErr w:type="spellStart"/>
      <w:r w:rsidRPr="00296209">
        <w:t>defence</w:t>
      </w:r>
      <w:proofErr w:type="spellEnd"/>
      <w:r w:rsidRPr="00296209">
        <w:t xml:space="preserve"> industry to </w:t>
      </w:r>
      <w:proofErr w:type="spellStart"/>
      <w:r w:rsidRPr="00296209">
        <w:t>internationalise</w:t>
      </w:r>
      <w:proofErr w:type="spellEnd"/>
      <w:r w:rsidRPr="00296209">
        <w:t>.</w:t>
      </w:r>
    </w:p>
    <w:p w:rsidR="00D11A0A" w:rsidRDefault="00D11A0A" w:rsidP="002352B1"/>
    <w:p w:rsidR="002352B1" w:rsidRPr="00296209" w:rsidRDefault="002352B1" w:rsidP="003E4543">
      <w:pPr>
        <w:pStyle w:val="Heading4"/>
      </w:pPr>
      <w:r w:rsidRPr="00296209">
        <w:t>Anti-China Alliance Key to Japanese Relations – plan fragments SCS strategy and alienates Japan</w:t>
      </w:r>
    </w:p>
    <w:p w:rsidR="002352B1" w:rsidRPr="00296209" w:rsidRDefault="002352B1" w:rsidP="002352B1">
      <w:r w:rsidRPr="00296209">
        <w:t>*very good SCS Link as well</w:t>
      </w:r>
    </w:p>
    <w:p w:rsidR="002352B1" w:rsidRPr="00296209" w:rsidRDefault="002352B1" w:rsidP="002352B1">
      <w:r w:rsidRPr="00296209">
        <w:t xml:space="preserve">Richard </w:t>
      </w:r>
      <w:proofErr w:type="spellStart"/>
      <w:r w:rsidRPr="003E4543">
        <w:rPr>
          <w:rStyle w:val="Style13ptBold"/>
        </w:rPr>
        <w:t>Javad</w:t>
      </w:r>
      <w:proofErr w:type="spellEnd"/>
      <w:r w:rsidRPr="003E4543">
        <w:rPr>
          <w:rStyle w:val="Style13ptBold"/>
        </w:rPr>
        <w:t>, 6-13-</w:t>
      </w:r>
      <w:r w:rsidRPr="00296209">
        <w:t xml:space="preserve">2015, "Made in Beijing: An Anti-China Alliance Emerges," National Interest, Richard </w:t>
      </w:r>
      <w:proofErr w:type="spellStart"/>
      <w:r w:rsidRPr="00296209">
        <w:t>Javad</w:t>
      </w:r>
      <w:proofErr w:type="spellEnd"/>
      <w:r w:rsidRPr="00296209">
        <w:t xml:space="preserve"> </w:t>
      </w:r>
      <w:proofErr w:type="spellStart"/>
      <w:r w:rsidRPr="00296209">
        <w:t>Heydarian</w:t>
      </w:r>
      <w:proofErr w:type="spellEnd"/>
      <w:r w:rsidRPr="00296209">
        <w:t xml:space="preserve"> is an Assistant Professor in international affairs and political science at De La Salle University, and previously served as a policy advisor at the Philippine House of Representatives. As a specialist on Asian geopolitics and economic affairs, http://nationalinterest.org/feature/made-beijing-anti-china-alliance-emerges-13104?page=show</w:t>
      </w:r>
    </w:p>
    <w:p w:rsidR="002352B1" w:rsidRPr="00296209" w:rsidRDefault="002352B1" w:rsidP="002352B1">
      <w:r w:rsidRPr="00296209">
        <w:rPr>
          <w:rStyle w:val="StyleUnderline"/>
        </w:rPr>
        <w:t xml:space="preserve">Over the past eighteen months alone, </w:t>
      </w:r>
      <w:r w:rsidRPr="00A77FDA">
        <w:rPr>
          <w:rStyle w:val="StyleUnderline"/>
          <w:highlight w:val="cyan"/>
        </w:rPr>
        <w:t>China has reclaimed 810 hectares</w:t>
      </w:r>
      <w:r w:rsidRPr="00296209">
        <w:t xml:space="preserve"> on a whole host of dispute reefs and rocks, which, in the words of U.S. Secretary of Defense Ashton Carter, is "more than all other claimants’ [construction activities] combined...and more than in the entire history of the region.” Just a few months ago, </w:t>
      </w:r>
      <w:r w:rsidRPr="00A77FDA">
        <w:rPr>
          <w:highlight w:val="cyan"/>
          <w:u w:val="single"/>
        </w:rPr>
        <w:t>America’s</w:t>
      </w:r>
      <w:r w:rsidRPr="00296209">
        <w:rPr>
          <w:u w:val="single"/>
        </w:rPr>
        <w:t xml:space="preserve"> leading </w:t>
      </w:r>
      <w:r w:rsidRPr="00A77FDA">
        <w:rPr>
          <w:highlight w:val="cyan"/>
          <w:u w:val="single"/>
        </w:rPr>
        <w:t>European allies broke</w:t>
      </w:r>
      <w:r w:rsidRPr="00296209">
        <w:rPr>
          <w:u w:val="single"/>
        </w:rPr>
        <w:t xml:space="preserve"> the siege on and joined as founding members of China’s Asian Infrastructure Investment Bank (AIIB), </w:t>
      </w:r>
      <w:r w:rsidRPr="00A77FDA">
        <w:rPr>
          <w:highlight w:val="cyan"/>
          <w:u w:val="single"/>
        </w:rPr>
        <w:t>leaving the</w:t>
      </w:r>
      <w:r w:rsidRPr="00296209">
        <w:rPr>
          <w:u w:val="single"/>
        </w:rPr>
        <w:t xml:space="preserve"> Obama </w:t>
      </w:r>
      <w:r w:rsidRPr="00A77FDA">
        <w:rPr>
          <w:highlight w:val="cyan"/>
          <w:u w:val="single"/>
        </w:rPr>
        <w:t>administration in embarrassing isolation</w:t>
      </w:r>
      <w:r w:rsidRPr="00296209">
        <w:rPr>
          <w:u w:val="single"/>
        </w:rPr>
        <w:t>.</w:t>
      </w:r>
      <w:r w:rsidRPr="00296209">
        <w:t xml:space="preserve"> But </w:t>
      </w:r>
      <w:r w:rsidRPr="00A77FDA">
        <w:rPr>
          <w:highlight w:val="cyan"/>
          <w:u w:val="single"/>
        </w:rPr>
        <w:t>the</w:t>
      </w:r>
      <w:r w:rsidRPr="00296209">
        <w:rPr>
          <w:u w:val="single"/>
        </w:rPr>
        <w:t xml:space="preserve"> profound </w:t>
      </w:r>
      <w:r w:rsidRPr="00A77FDA">
        <w:rPr>
          <w:highlight w:val="cyan"/>
          <w:u w:val="single"/>
        </w:rPr>
        <w:t>strategic implications of China’s</w:t>
      </w:r>
      <w:r w:rsidRPr="00296209">
        <w:rPr>
          <w:u w:val="single"/>
        </w:rPr>
        <w:t xml:space="preserve"> mind-boggling </w:t>
      </w:r>
      <w:r w:rsidRPr="00A77FDA">
        <w:rPr>
          <w:highlight w:val="cyan"/>
          <w:u w:val="single"/>
        </w:rPr>
        <w:t>construction activities across disputed waters</w:t>
      </w:r>
      <w:r w:rsidRPr="00296209">
        <w:rPr>
          <w:u w:val="single"/>
        </w:rPr>
        <w:t xml:space="preserve">, which may eventually impact freedom of navigation in one of the world’s most important waterways, is </w:t>
      </w:r>
      <w:r w:rsidRPr="00A77FDA">
        <w:rPr>
          <w:highlight w:val="cyan"/>
          <w:u w:val="single"/>
        </w:rPr>
        <w:t>beginning to dawn on</w:t>
      </w:r>
      <w:r w:rsidRPr="00296209">
        <w:rPr>
          <w:u w:val="single"/>
        </w:rPr>
        <w:t xml:space="preserve"> the horizons of geographically distant </w:t>
      </w:r>
      <w:r w:rsidRPr="00A77FDA">
        <w:rPr>
          <w:highlight w:val="cyan"/>
          <w:u w:val="single"/>
        </w:rPr>
        <w:t>Western powers.</w:t>
      </w:r>
      <w:r w:rsidR="00D11A0A">
        <w:rPr>
          <w:u w:val="single"/>
        </w:rPr>
        <w:t xml:space="preserve"> </w:t>
      </w:r>
      <w:r w:rsidRPr="00296209">
        <w:t xml:space="preserve">For long, European powerhouse Germany, which has enjoyed robust trade and investment relations with China, adopted a pragmatic position of neutrality on Beijing’s destabilizing actions in adjacent waters. China, after all, is among a select number of countries that has a strategic partnership with Germany. And it was exports to China that primarily kept Germany out of the recessionary whirlpool during the 2008 Global Financial Crisis and the subsequent sovereign debt crisis in the Eurozone. Since Russia’s annexation of Crimea, and its increasingly overt interference in the civil war in eastern Ukraine, Germany has been compelled to adopt progressively more forceful language on international security issues. Germany is gradually joining the rank of </w:t>
      </w:r>
      <w:proofErr w:type="spellStart"/>
      <w:r w:rsidRPr="00296209">
        <w:t>Gestaltungsmächte</w:t>
      </w:r>
      <w:proofErr w:type="spellEnd"/>
      <w:r w:rsidRPr="00296209">
        <w:t xml:space="preserve"> (shaping powers) to bring about a semblance of </w:t>
      </w:r>
      <w:proofErr w:type="spellStart"/>
      <w:r w:rsidRPr="00296209">
        <w:t>Ordnung</w:t>
      </w:r>
      <w:proofErr w:type="spellEnd"/>
      <w:r w:rsidRPr="00296209">
        <w:t xml:space="preserve"> (orderliness) in the global hotspots.</w:t>
      </w:r>
      <w:r w:rsidR="00D11A0A">
        <w:t xml:space="preserve"> </w:t>
      </w:r>
      <w:r w:rsidRPr="00296209">
        <w:t xml:space="preserve">Among the G7 powers, </w:t>
      </w:r>
      <w:r w:rsidRPr="00296209">
        <w:rPr>
          <w:u w:val="single"/>
        </w:rPr>
        <w:t xml:space="preserve">it is </w:t>
      </w:r>
      <w:r w:rsidRPr="00A77FDA">
        <w:rPr>
          <w:highlight w:val="cyan"/>
          <w:u w:val="single"/>
        </w:rPr>
        <w:t>Japan,</w:t>
      </w:r>
      <w:r w:rsidRPr="00296209">
        <w:rPr>
          <w:u w:val="single"/>
        </w:rPr>
        <w:t xml:space="preserve"> however, that </w:t>
      </w:r>
      <w:r w:rsidRPr="00A77FDA">
        <w:rPr>
          <w:highlight w:val="cyan"/>
          <w:u w:val="single"/>
        </w:rPr>
        <w:t>is most directly affected</w:t>
      </w:r>
      <w:r w:rsidRPr="00296209">
        <w:rPr>
          <w:u w:val="single"/>
        </w:rPr>
        <w:t xml:space="preserve"> by China’s maritime assertiveness</w:t>
      </w:r>
      <w:r w:rsidRPr="00A77FDA">
        <w:rPr>
          <w:highlight w:val="cyan"/>
          <w:u w:val="single"/>
        </w:rPr>
        <w:t>. Tokyo is</w:t>
      </w:r>
      <w:r w:rsidRPr="00296209">
        <w:rPr>
          <w:u w:val="single"/>
        </w:rPr>
        <w:t xml:space="preserve"> not only </w:t>
      </w:r>
      <w:r w:rsidRPr="00A77FDA">
        <w:rPr>
          <w:highlight w:val="cyan"/>
          <w:u w:val="single"/>
        </w:rPr>
        <w:t>locked in a bitter territorial dispute with Beijing</w:t>
      </w:r>
      <w:r w:rsidRPr="00296209">
        <w:rPr>
          <w:u w:val="single"/>
        </w:rPr>
        <w:t xml:space="preserve"> in the East China Sea, but is </w:t>
      </w:r>
      <w:r w:rsidRPr="00A77FDA">
        <w:rPr>
          <w:highlight w:val="cyan"/>
          <w:u w:val="single"/>
        </w:rPr>
        <w:t>also deeply alarmed by the prospects of de facto Chinese domination of the South China Sea</w:t>
      </w:r>
      <w:r w:rsidRPr="00296209">
        <w:rPr>
          <w:u w:val="single"/>
        </w:rPr>
        <w:t>, where the bulk of Japan’s energy imports pass through.</w:t>
      </w:r>
      <w:r w:rsidRPr="00296209">
        <w:t xml:space="preserve"> Eager to seize the strategic initiative, Prime Minister Shinzo </w:t>
      </w:r>
      <w:r w:rsidRPr="00A77FDA">
        <w:rPr>
          <w:highlight w:val="cyan"/>
          <w:u w:val="single"/>
        </w:rPr>
        <w:t>Abe,</w:t>
      </w:r>
      <w:r w:rsidRPr="00296209">
        <w:rPr>
          <w:u w:val="single"/>
        </w:rPr>
        <w:t xml:space="preserve"> Japan’s most charismatic leader since Junichiro Koizumi, </w:t>
      </w:r>
      <w:r w:rsidRPr="00A77FDA">
        <w:rPr>
          <w:highlight w:val="cyan"/>
          <w:u w:val="single"/>
        </w:rPr>
        <w:t>has directly reached out to like-minded claimant states such the Philippines</w:t>
      </w:r>
      <w:r w:rsidRPr="00296209">
        <w:rPr>
          <w:u w:val="single"/>
        </w:rPr>
        <w:t>, which is in the midst of taking the unprecedented decision to grant Japanese Self Defense Forces access to its military bases</w:t>
      </w:r>
      <w:r w:rsidRPr="00296209">
        <w:t>. Japan’s prospective entry into the South China Sea theatre represents a potentially game-changing development, overhauling the whole architecture of Tokyo’s postwar foreign policy.</w:t>
      </w:r>
      <w:r w:rsidR="00D11A0A">
        <w:t xml:space="preserve"> </w:t>
      </w:r>
      <w:r w:rsidRPr="00A77FDA">
        <w:rPr>
          <w:highlight w:val="cyan"/>
          <w:u w:val="single"/>
        </w:rPr>
        <w:t>The United States and its allies are concerned over the prospects of a Chinese Air Defense Identification Zone</w:t>
      </w:r>
      <w:r w:rsidRPr="00296209">
        <w:rPr>
          <w:u w:val="single"/>
        </w:rPr>
        <w:t xml:space="preserve"> (ADIZ), </w:t>
      </w:r>
      <w:r w:rsidRPr="00A77FDA">
        <w:rPr>
          <w:highlight w:val="cyan"/>
          <w:u w:val="single"/>
        </w:rPr>
        <w:t>which may allow Beijing to dominate the seascape</w:t>
      </w:r>
      <w:r w:rsidRPr="00296209">
        <w:rPr>
          <w:u w:val="single"/>
        </w:rPr>
        <w:t xml:space="preserve"> and airspace in the South China Sea—</w:t>
      </w:r>
      <w:r w:rsidRPr="00A77FDA">
        <w:rPr>
          <w:highlight w:val="cyan"/>
          <w:u w:val="single"/>
        </w:rPr>
        <w:t>and gradually drive other claimant states out of the area</w:t>
      </w:r>
      <w:r w:rsidRPr="00296209">
        <w:rPr>
          <w:u w:val="single"/>
        </w:rPr>
        <w:t>.</w:t>
      </w:r>
      <w:r w:rsidRPr="00296209">
        <w:t xml:space="preserve"> The Chinese Foreign Ministry as well as the deputy chief of the General Staff Department of the People's Liberation Army (PLA), Admiral Sun </w:t>
      </w:r>
      <w:proofErr w:type="spellStart"/>
      <w:r w:rsidRPr="00296209">
        <w:t>Jianguo</w:t>
      </w:r>
      <w:proofErr w:type="spellEnd"/>
      <w:r w:rsidRPr="00296209">
        <w:t xml:space="preserve">, have openly expressed China’s openness to imposing an ADIZ in the South China Sea. </w:t>
      </w:r>
      <w:r w:rsidRPr="00296209">
        <w:rPr>
          <w:u w:val="single"/>
        </w:rPr>
        <w:t>China’s latest white paper, which underlines the PLA’s commitment to “offshore waters defense and open seas protection,” has only deepened the sense of alarm in the region.</w:t>
      </w:r>
      <w:r w:rsidR="00D11A0A">
        <w:rPr>
          <w:u w:val="single"/>
        </w:rPr>
        <w:t xml:space="preserve"> </w:t>
      </w:r>
      <w:r w:rsidRPr="00296209">
        <w:t>In fact, as early as 2004, the PLA’s navy and air force were tasked to achieve necessary “capabilities for winning both command of the sea and command of the air,” while in 2006 the PLA Air force declared its aim “at speeding up its transition from territorial air defense to both offensive and defensive operations</w:t>
      </w:r>
      <w:r w:rsidRPr="00296209">
        <w:rPr>
          <w:u w:val="single"/>
        </w:rPr>
        <w:t xml:space="preserve">….” China’s latest white paper places a premium on “winning </w:t>
      </w:r>
      <w:proofErr w:type="spellStart"/>
      <w:r w:rsidRPr="00296209">
        <w:rPr>
          <w:u w:val="single"/>
        </w:rPr>
        <w:t>informationized</w:t>
      </w:r>
      <w:proofErr w:type="spellEnd"/>
      <w:r w:rsidRPr="00296209">
        <w:rPr>
          <w:u w:val="single"/>
        </w:rPr>
        <w:t xml:space="preserve"> local wars,</w:t>
      </w:r>
      <w:r w:rsidRPr="00296209">
        <w:t xml:space="preserve"> highlighting maritime military struggle and maritime PMS [preparation for military struggles],” with the PLA making the following threat: “we will surely counterattack if attacked.” (See James Holmes excellent analysis of China’s “active defense” doctrine here).</w:t>
      </w:r>
      <w:r w:rsidR="00D11A0A">
        <w:t xml:space="preserve"> </w:t>
      </w:r>
      <w:r w:rsidRPr="00296209">
        <w:t xml:space="preserve">So far, the United States has confined its freedom of navigation operations to the outer limits of the twelve nautical mile radius around China’s artificially-built islands in the </w:t>
      </w:r>
      <w:proofErr w:type="spellStart"/>
      <w:r w:rsidRPr="00296209">
        <w:t>Spratlys</w:t>
      </w:r>
      <w:proofErr w:type="spellEnd"/>
      <w:r w:rsidRPr="00296209">
        <w:t>. Any attempt at pushing the envelope and breaking into the twelve nautical miles territorial sea of Chinese-controlled features could trigger a forceful response by Beijing, which has begun deploying mobile artillery pieces and other advanced assets into its sprawling facilities in the South China Sea.</w:t>
      </w:r>
      <w:r w:rsidR="00D11A0A">
        <w:t xml:space="preserve"> </w:t>
      </w:r>
      <w:r w:rsidRPr="00A77FDA">
        <w:rPr>
          <w:highlight w:val="cyan"/>
          <w:u w:val="single"/>
        </w:rPr>
        <w:t>With little signs of compromise on the horizon, the Philippines and Japan, two of America’s closest allies, have stepped up their security cooperation.</w:t>
      </w:r>
      <w:r w:rsidRPr="00296209">
        <w:rPr>
          <w:u w:val="single"/>
        </w:rPr>
        <w:t xml:space="preserve"> Shortly after the conclusion of the Shangri-La Dialogue in Singapore, which saw spirited exchanges between Washington and China, Philippine President </w:t>
      </w:r>
      <w:proofErr w:type="spellStart"/>
      <w:r w:rsidRPr="00296209">
        <w:rPr>
          <w:u w:val="single"/>
        </w:rPr>
        <w:t>Benigno</w:t>
      </w:r>
      <w:proofErr w:type="spellEnd"/>
      <w:r w:rsidRPr="00296209">
        <w:rPr>
          <w:u w:val="single"/>
        </w:rPr>
        <w:t xml:space="preserve"> Aquino embarked on a four-day state visit to Tokyo, hoping </w:t>
      </w:r>
      <w:r w:rsidRPr="00A77FDA">
        <w:rPr>
          <w:highlight w:val="cyan"/>
          <w:u w:val="single"/>
        </w:rPr>
        <w:t>to rally greater international support against China.</w:t>
      </w:r>
      <w:r w:rsidRPr="00296209">
        <w:rPr>
          <w:u w:val="single"/>
        </w:rPr>
        <w:t xml:space="preserve"> </w:t>
      </w:r>
      <w:r w:rsidRPr="00296209">
        <w:t>Aquino’s visit to Japan was of great strategic importance to both countries. Aquino needs Japan’s military muscle, while Abe needs the Philippines’ diplomatic support.</w:t>
      </w:r>
    </w:p>
    <w:p w:rsidR="002352B1" w:rsidRPr="00296209" w:rsidRDefault="002352B1" w:rsidP="002352B1"/>
    <w:p w:rsidR="00327D1A" w:rsidRDefault="00A4588C" w:rsidP="00327D1A">
      <w:pPr>
        <w:pStyle w:val="Heading2"/>
      </w:pPr>
      <w:r>
        <w:t xml:space="preserve">Japan </w:t>
      </w:r>
      <w:proofErr w:type="spellStart"/>
      <w:r>
        <w:t>Prolif</w:t>
      </w:r>
      <w:proofErr w:type="spellEnd"/>
    </w:p>
    <w:p w:rsidR="0037277B" w:rsidRPr="0037277B" w:rsidRDefault="0037277B" w:rsidP="0037277B">
      <w:pPr>
        <w:pStyle w:val="Heading3"/>
      </w:pPr>
      <w:proofErr w:type="gramStart"/>
      <w:r>
        <w:t>Yes</w:t>
      </w:r>
      <w:proofErr w:type="gramEnd"/>
      <w:r>
        <w:t xml:space="preserve"> </w:t>
      </w:r>
      <w:proofErr w:type="spellStart"/>
      <w:r w:rsidR="00ED13A1">
        <w:t>Prolif</w:t>
      </w:r>
      <w:proofErr w:type="spellEnd"/>
      <w:r w:rsidR="00ED13A1">
        <w:t xml:space="preserve"> - </w:t>
      </w:r>
      <w:r>
        <w:t xml:space="preserve"> Cred</w:t>
      </w:r>
      <w:r w:rsidR="00ED13A1">
        <w:t xml:space="preserve"> is key</w:t>
      </w:r>
    </w:p>
    <w:p w:rsidR="0037277B" w:rsidRPr="00296209" w:rsidRDefault="0037277B" w:rsidP="003E4543">
      <w:pPr>
        <w:pStyle w:val="Heading4"/>
      </w:pPr>
      <w:r w:rsidRPr="00296209">
        <w:t xml:space="preserve">U.S. </w:t>
      </w:r>
      <w:r w:rsidR="002C5784">
        <w:t>assurance</w:t>
      </w:r>
      <w:r w:rsidRPr="00296209">
        <w:t xml:space="preserve"> guarantees prevent Japanese </w:t>
      </w:r>
      <w:proofErr w:type="spellStart"/>
      <w:r w:rsidRPr="00296209">
        <w:t>prolif</w:t>
      </w:r>
      <w:proofErr w:type="spellEnd"/>
    </w:p>
    <w:p w:rsidR="0037277B" w:rsidRPr="00296209" w:rsidRDefault="0037277B" w:rsidP="0037277B">
      <w:r w:rsidRPr="00296209">
        <w:t xml:space="preserve">Keith </w:t>
      </w:r>
      <w:r w:rsidRPr="0037277B">
        <w:rPr>
          <w:rStyle w:val="Style13ptBold"/>
        </w:rPr>
        <w:t>Payne</w:t>
      </w:r>
      <w:r w:rsidRPr="00296209">
        <w:t xml:space="preserve">, Thomas </w:t>
      </w:r>
      <w:proofErr w:type="spellStart"/>
      <w:r w:rsidRPr="00296209">
        <w:t>Scheber</w:t>
      </w:r>
      <w:proofErr w:type="spellEnd"/>
      <w:r w:rsidRPr="00296209">
        <w:t xml:space="preserve"> and Kurt </w:t>
      </w:r>
      <w:proofErr w:type="spellStart"/>
      <w:r w:rsidRPr="00296209">
        <w:t>Guthe</w:t>
      </w:r>
      <w:proofErr w:type="spellEnd"/>
      <w:r w:rsidRPr="00296209">
        <w:t>, March 20</w:t>
      </w:r>
      <w:r w:rsidRPr="0037277B">
        <w:rPr>
          <w:rStyle w:val="Style13ptBold"/>
        </w:rPr>
        <w:t>10</w:t>
      </w:r>
      <w:r w:rsidRPr="00296209">
        <w:t xml:space="preserve"> – *</w:t>
      </w:r>
      <w:r w:rsidRPr="00296209">
        <w:rPr>
          <w:color w:val="545454"/>
          <w:sz w:val="16"/>
          <w:shd w:val="clear" w:color="auto" w:fill="FFFFFF"/>
        </w:rPr>
        <w:t xml:space="preserve"> </w:t>
      </w:r>
      <w:r w:rsidRPr="00296209">
        <w:t>President and co-founder of the National Institute for Public Policy, Ph.D., International Relations, University of Southern California ** Vice President, National Institute for Public Policy *** Director of Strategic Studies at the National Institute for Public Policy, "U.S. Extended Deterrence and Assurance for Allies in Northeast Asia", www.nipp.org/wp-content/uploads/2014/12/US-Extend-Deter-for-print.pdf</w:t>
      </w:r>
    </w:p>
    <w:p w:rsidR="0037277B" w:rsidRPr="00296209" w:rsidRDefault="0037277B" w:rsidP="0037277B">
      <w:pPr>
        <w:rPr>
          <w:sz w:val="16"/>
        </w:rPr>
      </w:pPr>
      <w:r w:rsidRPr="00A77FDA">
        <w:rPr>
          <w:highlight w:val="cyan"/>
          <w:u w:val="single"/>
        </w:rPr>
        <w:t>Japan</w:t>
      </w:r>
      <w:r w:rsidRPr="00296209">
        <w:rPr>
          <w:u w:val="single"/>
        </w:rPr>
        <w:t xml:space="preserve"> is one of several allies that have recently been explicit that the U.S. extended nuclear deterrent is a </w:t>
      </w:r>
      <w:r w:rsidRPr="000D0E2C">
        <w:rPr>
          <w:rStyle w:val="Emphasis"/>
          <w:b w:val="0"/>
        </w:rPr>
        <w:t>key to their assurance</w:t>
      </w:r>
      <w:r w:rsidRPr="00296209">
        <w:rPr>
          <w:sz w:val="16"/>
        </w:rPr>
        <w:t xml:space="preserve"> and that </w:t>
      </w:r>
      <w:r w:rsidRPr="002352B1">
        <w:rPr>
          <w:u w:val="single"/>
        </w:rPr>
        <w:t xml:space="preserve">they </w:t>
      </w:r>
      <w:r w:rsidRPr="00A77FDA">
        <w:rPr>
          <w:highlight w:val="cyan"/>
          <w:u w:val="single"/>
        </w:rPr>
        <w:t>link their</w:t>
      </w:r>
      <w:r w:rsidRPr="002352B1">
        <w:rPr>
          <w:u w:val="single"/>
        </w:rPr>
        <w:t xml:space="preserve"> own </w:t>
      </w:r>
      <w:r w:rsidRPr="00A77FDA">
        <w:rPr>
          <w:highlight w:val="cyan"/>
          <w:u w:val="single"/>
        </w:rPr>
        <w:t>willingness to remain nonnuclear to</w:t>
      </w:r>
      <w:r w:rsidRPr="00296209">
        <w:rPr>
          <w:sz w:val="16"/>
        </w:rPr>
        <w:t xml:space="preserve"> the continuation of </w:t>
      </w:r>
      <w:r w:rsidRPr="000D0E2C">
        <w:rPr>
          <w:rStyle w:val="Emphasis"/>
          <w:b w:val="0"/>
        </w:rPr>
        <w:t xml:space="preserve">a </w:t>
      </w:r>
      <w:r w:rsidRPr="00A77FDA">
        <w:rPr>
          <w:rStyle w:val="Emphasis"/>
          <w:b w:val="0"/>
          <w:highlight w:val="cyan"/>
        </w:rPr>
        <w:t>credible U.S. nuclear guarantee</w:t>
      </w:r>
      <w:r w:rsidRPr="00296209">
        <w:rPr>
          <w:sz w:val="16"/>
        </w:rPr>
        <w:t xml:space="preserve">. Senior Japanese officials have recently made the following points:176 • </w:t>
      </w:r>
      <w:r w:rsidRPr="00A77FDA">
        <w:rPr>
          <w:highlight w:val="cyan"/>
          <w:u w:val="single"/>
        </w:rPr>
        <w:t>Some</w:t>
      </w:r>
      <w:r w:rsidRPr="00296209">
        <w:rPr>
          <w:u w:val="single"/>
        </w:rPr>
        <w:t xml:space="preserve"> Japanese </w:t>
      </w:r>
      <w:r w:rsidRPr="00A77FDA">
        <w:rPr>
          <w:highlight w:val="cyan"/>
          <w:u w:val="single"/>
        </w:rPr>
        <w:t>officials are</w:t>
      </w:r>
      <w:r w:rsidRPr="00A77FDA">
        <w:rPr>
          <w:sz w:val="16"/>
          <w:highlight w:val="cyan"/>
        </w:rPr>
        <w:t xml:space="preserve"> </w:t>
      </w:r>
      <w:r w:rsidRPr="00A77FDA">
        <w:rPr>
          <w:rStyle w:val="Emphasis"/>
          <w:b w:val="0"/>
          <w:highlight w:val="cyan"/>
        </w:rPr>
        <w:t>seriously concerned</w:t>
      </w:r>
      <w:r w:rsidRPr="00A77FDA">
        <w:rPr>
          <w:highlight w:val="cyan"/>
          <w:u w:val="single"/>
        </w:rPr>
        <w:t xml:space="preserve"> about the credibility of the</w:t>
      </w:r>
      <w:r w:rsidRPr="00296209">
        <w:rPr>
          <w:u w:val="single"/>
        </w:rPr>
        <w:t xml:space="preserve"> U.S. extended nuclear </w:t>
      </w:r>
      <w:r w:rsidRPr="00A77FDA">
        <w:rPr>
          <w:highlight w:val="cyan"/>
          <w:u w:val="single"/>
        </w:rPr>
        <w:t>deterrent</w:t>
      </w:r>
      <w:r w:rsidRPr="00296209">
        <w:rPr>
          <w:sz w:val="16"/>
        </w:rPr>
        <w:t xml:space="preserve">; • </w:t>
      </w:r>
      <w:r w:rsidRPr="00A77FDA">
        <w:rPr>
          <w:highlight w:val="cyan"/>
          <w:u w:val="single"/>
        </w:rPr>
        <w:t>If</w:t>
      </w:r>
      <w:r w:rsidRPr="00296209">
        <w:rPr>
          <w:u w:val="single"/>
        </w:rPr>
        <w:t xml:space="preserve"> </w:t>
      </w:r>
      <w:r w:rsidRPr="00A77FDA">
        <w:rPr>
          <w:highlight w:val="cyan"/>
          <w:u w:val="single"/>
        </w:rPr>
        <w:t>the U.S.</w:t>
      </w:r>
      <w:r w:rsidRPr="00296209">
        <w:rPr>
          <w:u w:val="single"/>
        </w:rPr>
        <w:t xml:space="preserve"> extended nuclear deterrent </w:t>
      </w:r>
      <w:r w:rsidRPr="00A77FDA">
        <w:rPr>
          <w:highlight w:val="cyan"/>
          <w:u w:val="single"/>
        </w:rPr>
        <w:t>loses credibility, some</w:t>
      </w:r>
      <w:r w:rsidRPr="002352B1">
        <w:rPr>
          <w:u w:val="single"/>
        </w:rPr>
        <w:t xml:space="preserve"> in </w:t>
      </w:r>
      <w:r w:rsidRPr="00A77FDA">
        <w:rPr>
          <w:highlight w:val="cyan"/>
          <w:u w:val="single"/>
        </w:rPr>
        <w:t>Japan</w:t>
      </w:r>
      <w:r w:rsidRPr="002352B1">
        <w:rPr>
          <w:u w:val="single"/>
        </w:rPr>
        <w:t xml:space="preserve"> believe</w:t>
      </w:r>
      <w:r w:rsidRPr="00296209">
        <w:rPr>
          <w:sz w:val="16"/>
        </w:rPr>
        <w:t xml:space="preserve"> that </w:t>
      </w:r>
      <w:r w:rsidRPr="00A77FDA">
        <w:rPr>
          <w:rStyle w:val="Emphasis"/>
          <w:b w:val="0"/>
          <w:highlight w:val="cyan"/>
        </w:rPr>
        <w:t>other security options</w:t>
      </w:r>
      <w:r w:rsidRPr="00296209">
        <w:rPr>
          <w:sz w:val="16"/>
        </w:rPr>
        <w:t xml:space="preserve"> will </w:t>
      </w:r>
      <w:r w:rsidRPr="00A77FDA">
        <w:rPr>
          <w:highlight w:val="cyan"/>
          <w:u w:val="single"/>
        </w:rPr>
        <w:t>have to be examined</w:t>
      </w:r>
      <w:r w:rsidRPr="00A77FDA">
        <w:rPr>
          <w:sz w:val="16"/>
          <w:highlight w:val="cyan"/>
        </w:rPr>
        <w:t>;</w:t>
      </w:r>
      <w:r w:rsidRPr="00296209">
        <w:rPr>
          <w:sz w:val="16"/>
        </w:rPr>
        <w:t xml:space="preserve"> • Some in Japan see specific characteristics of U.S. nuclear forces as particularly beneficial for extended deterrence. </w:t>
      </w:r>
      <w:r w:rsidRPr="00296209">
        <w:rPr>
          <w:u w:val="single"/>
        </w:rPr>
        <w:t xml:space="preserve">Valued force characteristics </w:t>
      </w:r>
      <w:r w:rsidRPr="00A77FDA">
        <w:rPr>
          <w:highlight w:val="cyan"/>
          <w:u w:val="single"/>
        </w:rPr>
        <w:t>include a range of nuclear capabilities</w:t>
      </w:r>
      <w:r w:rsidRPr="00296209">
        <w:rPr>
          <w:sz w:val="16"/>
        </w:rPr>
        <w:t>: flexibility, promptness, and precision to allow U.S. deterrent threats that do not lack credibility because of excessive collateral damage; • U.S. “superiority” in nuclear weapons may be helpful for U.S. extended deterrence responsibilities; • The overall quantity of U.S. nuclear weapons is important to the credibility of the extended deterrent, and any further U.S. reductions should come only as part of a multilateral agreement for reductions among all nuclear weapons states.</w:t>
      </w:r>
    </w:p>
    <w:p w:rsidR="00ED13A1" w:rsidRDefault="00ED13A1" w:rsidP="00ED13A1">
      <w:pPr>
        <w:pStyle w:val="Heading3"/>
      </w:pPr>
      <w:r>
        <w:t xml:space="preserve">Yes </w:t>
      </w:r>
      <w:proofErr w:type="spellStart"/>
      <w:r>
        <w:t>Prolif</w:t>
      </w:r>
      <w:proofErr w:type="spellEnd"/>
      <w:r>
        <w:t xml:space="preserve"> - Hawks</w:t>
      </w:r>
    </w:p>
    <w:p w:rsidR="00ED13A1" w:rsidRPr="003C7853" w:rsidRDefault="00ED13A1" w:rsidP="00ED13A1">
      <w:pPr>
        <w:keepNext/>
        <w:keepLines/>
        <w:spacing w:before="200"/>
        <w:outlineLvl w:val="3"/>
        <w:rPr>
          <w:rFonts w:eastAsia="Times New Roman"/>
          <w:b/>
          <w:bCs/>
          <w:iCs/>
          <w:sz w:val="26"/>
          <w:szCs w:val="26"/>
        </w:rPr>
      </w:pPr>
      <w:r w:rsidRPr="003C7853">
        <w:rPr>
          <w:rFonts w:eastAsia="Times New Roman"/>
          <w:b/>
          <w:bCs/>
          <w:iCs/>
          <w:sz w:val="26"/>
          <w:szCs w:val="26"/>
        </w:rPr>
        <w:t xml:space="preserve">Hawks – they’ll gain power after withdrawal and will cause nuclearization </w:t>
      </w:r>
    </w:p>
    <w:p w:rsidR="00ED13A1" w:rsidRPr="002D0B4D" w:rsidRDefault="00ED13A1" w:rsidP="00ED13A1">
      <w:pPr>
        <w:rPr>
          <w:rFonts w:eastAsia="Calibri"/>
          <w:b/>
          <w:iCs/>
          <w:u w:val="single"/>
          <w:bdr w:val="single" w:sz="18" w:space="0" w:color="auto"/>
        </w:rPr>
      </w:pPr>
      <w:r w:rsidRPr="002D0B4D">
        <w:rPr>
          <w:rFonts w:eastAsia="Calibri"/>
        </w:rPr>
        <w:t xml:space="preserve">Gerald </w:t>
      </w:r>
      <w:r w:rsidRPr="003C7853">
        <w:rPr>
          <w:rStyle w:val="Style13ptBold"/>
        </w:rPr>
        <w:t>Curtis 13</w:t>
      </w:r>
      <w:r w:rsidRPr="002D0B4D">
        <w:rPr>
          <w:rFonts w:eastAsia="Calibri"/>
        </w:rPr>
        <w:t>, Burgess Professor of Political Science @ Columbia, “Japan’s Cautious Hawks,” Foreign Affairs, March/April, http://www.foreignaffairs.com/articles/136063/gerald-l-curtis/japans-cautious-hawks</w:t>
      </w:r>
    </w:p>
    <w:p w:rsidR="00ED13A1" w:rsidRDefault="00ED13A1" w:rsidP="00ED13A1">
      <w:pPr>
        <w:rPr>
          <w:rFonts w:eastAsia="Calibri"/>
          <w:bCs/>
          <w:sz w:val="20"/>
          <w:u w:val="single"/>
        </w:rPr>
      </w:pPr>
      <w:r w:rsidRPr="002D0B4D">
        <w:rPr>
          <w:rFonts w:eastAsia="Calibri"/>
          <w:sz w:val="10"/>
        </w:rPr>
        <w:t xml:space="preserve">Furthermore, </w:t>
      </w:r>
      <w:r w:rsidRPr="002D0B4D">
        <w:rPr>
          <w:rFonts w:eastAsia="Calibri"/>
          <w:bCs/>
          <w:sz w:val="20"/>
          <w:u w:val="single"/>
        </w:rPr>
        <w:t>the Japanese public and Japan's political leaders are keenly aware that the country's security still hinges on the U</w:t>
      </w:r>
      <w:r w:rsidRPr="002D0B4D">
        <w:rPr>
          <w:rFonts w:eastAsia="Calibri"/>
          <w:sz w:val="10"/>
        </w:rPr>
        <w:t xml:space="preserve">nited </w:t>
      </w:r>
      <w:r w:rsidRPr="002D0B4D">
        <w:rPr>
          <w:rFonts w:eastAsia="Calibri"/>
          <w:bCs/>
          <w:sz w:val="20"/>
          <w:u w:val="single"/>
        </w:rPr>
        <w:t>S</w:t>
      </w:r>
      <w:r w:rsidRPr="002D0B4D">
        <w:rPr>
          <w:rFonts w:eastAsia="Calibri"/>
          <w:sz w:val="10"/>
        </w:rPr>
        <w:t xml:space="preserve">tates' dominant military position in East Asia. Some on </w:t>
      </w:r>
      <w:r w:rsidRPr="00A77FDA">
        <w:rPr>
          <w:rFonts w:eastAsia="Calibri"/>
          <w:bCs/>
          <w:sz w:val="20"/>
          <w:highlight w:val="cyan"/>
          <w:u w:val="single"/>
        </w:rPr>
        <w:t>the far right would like to see Japan develop</w:t>
      </w:r>
      <w:r w:rsidRPr="002D0B4D">
        <w:rPr>
          <w:rFonts w:eastAsia="Calibri"/>
          <w:bCs/>
          <w:sz w:val="20"/>
          <w:u w:val="single"/>
        </w:rPr>
        <w:t xml:space="preserve"> the full range of armaments, including </w:t>
      </w:r>
      <w:r w:rsidRPr="00A77FDA">
        <w:rPr>
          <w:rStyle w:val="StyleUnderline"/>
          <w:highlight w:val="cyan"/>
        </w:rPr>
        <w:t>nuclear weapons</w:t>
      </w:r>
      <w:r w:rsidRPr="002D0B4D">
        <w:rPr>
          <w:rFonts w:eastAsia="Calibri"/>
          <w:sz w:val="10"/>
        </w:rPr>
        <w:t xml:space="preserve">, in a push to regain its autonomy and return the country to the ranks of the world's great powers. </w:t>
      </w:r>
      <w:r w:rsidRPr="00A77FDA">
        <w:rPr>
          <w:rFonts w:eastAsia="Calibri"/>
          <w:bCs/>
          <w:sz w:val="20"/>
          <w:highlight w:val="cyan"/>
          <w:u w:val="single"/>
        </w:rPr>
        <w:t>But the</w:t>
      </w:r>
      <w:r w:rsidRPr="002D0B4D">
        <w:rPr>
          <w:rFonts w:eastAsia="Calibri"/>
          <w:sz w:val="10"/>
        </w:rPr>
        <w:t xml:space="preserve"> conservative </w:t>
      </w:r>
      <w:r w:rsidRPr="00A77FDA">
        <w:rPr>
          <w:rFonts w:eastAsia="Calibri"/>
          <w:bCs/>
          <w:sz w:val="20"/>
          <w:highlight w:val="cyan"/>
          <w:u w:val="single"/>
        </w:rPr>
        <w:t>mainstream</w:t>
      </w:r>
      <w:r w:rsidRPr="002D0B4D">
        <w:rPr>
          <w:rFonts w:eastAsia="Calibri"/>
          <w:sz w:val="10"/>
        </w:rPr>
        <w:t xml:space="preserve"> still </w:t>
      </w:r>
      <w:r w:rsidRPr="00A77FDA">
        <w:rPr>
          <w:rFonts w:eastAsia="Calibri"/>
          <w:bCs/>
          <w:sz w:val="20"/>
          <w:highlight w:val="cyan"/>
          <w:u w:val="single"/>
        </w:rPr>
        <w:t>believes</w:t>
      </w:r>
      <w:r w:rsidRPr="002D0B4D">
        <w:rPr>
          <w:rFonts w:eastAsia="Calibri"/>
          <w:sz w:val="10"/>
        </w:rPr>
        <w:t xml:space="preserve"> that </w:t>
      </w:r>
      <w:r w:rsidRPr="002D0B4D">
        <w:rPr>
          <w:rFonts w:eastAsia="Calibri"/>
          <w:bCs/>
          <w:sz w:val="20"/>
          <w:u w:val="single"/>
        </w:rPr>
        <w:t xml:space="preserve">a strong </w:t>
      </w:r>
      <w:r w:rsidRPr="00A77FDA">
        <w:rPr>
          <w:rFonts w:eastAsia="Calibri"/>
          <w:bCs/>
          <w:sz w:val="20"/>
          <w:highlight w:val="cyan"/>
          <w:u w:val="single"/>
        </w:rPr>
        <w:t>alliance with the U</w:t>
      </w:r>
      <w:r w:rsidRPr="002D0B4D">
        <w:rPr>
          <w:rFonts w:eastAsia="Calibri"/>
          <w:bCs/>
          <w:sz w:val="20"/>
          <w:u w:val="single"/>
        </w:rPr>
        <w:t xml:space="preserve">nited </w:t>
      </w:r>
      <w:r w:rsidRPr="00A77FDA">
        <w:rPr>
          <w:rFonts w:eastAsia="Calibri"/>
          <w:bCs/>
          <w:sz w:val="20"/>
          <w:highlight w:val="cyan"/>
          <w:u w:val="single"/>
        </w:rPr>
        <w:t>S</w:t>
      </w:r>
      <w:r w:rsidRPr="002D0B4D">
        <w:rPr>
          <w:rFonts w:eastAsia="Calibri"/>
          <w:bCs/>
          <w:sz w:val="20"/>
          <w:u w:val="single"/>
        </w:rPr>
        <w:t xml:space="preserve">tates </w:t>
      </w:r>
      <w:r w:rsidRPr="00A77FDA">
        <w:rPr>
          <w:rFonts w:eastAsia="Calibri"/>
          <w:bCs/>
          <w:sz w:val="20"/>
          <w:highlight w:val="cyan"/>
          <w:u w:val="single"/>
        </w:rPr>
        <w:t>is</w:t>
      </w:r>
      <w:r w:rsidRPr="002D0B4D">
        <w:rPr>
          <w:rFonts w:eastAsia="Calibri"/>
          <w:bCs/>
          <w:sz w:val="20"/>
          <w:u w:val="single"/>
        </w:rPr>
        <w:t xml:space="preserve"> the </w:t>
      </w:r>
      <w:r w:rsidRPr="00A77FDA">
        <w:rPr>
          <w:rFonts w:eastAsia="Calibri"/>
          <w:bCs/>
          <w:sz w:val="20"/>
          <w:highlight w:val="cyan"/>
          <w:u w:val="single"/>
        </w:rPr>
        <w:t>best</w:t>
      </w:r>
      <w:r w:rsidRPr="002D0B4D">
        <w:rPr>
          <w:rFonts w:eastAsia="Calibri"/>
          <w:bCs/>
          <w:sz w:val="20"/>
          <w:u w:val="single"/>
        </w:rPr>
        <w:t xml:space="preserve"> guarantor of Japan's security.</w:t>
      </w:r>
      <w:r w:rsidRPr="002D0B4D">
        <w:rPr>
          <w:rFonts w:eastAsia="Calibri"/>
          <w:bCs/>
          <w:sz w:val="12"/>
          <w:u w:val="single"/>
        </w:rPr>
        <w:t>¶</w:t>
      </w:r>
      <w:r w:rsidRPr="002D0B4D">
        <w:rPr>
          <w:rFonts w:eastAsia="Calibri"/>
          <w:sz w:val="10"/>
        </w:rPr>
        <w:t xml:space="preserve"> ISLANDS IN THE SUN</w:t>
      </w:r>
      <w:r w:rsidRPr="002D0B4D">
        <w:rPr>
          <w:rFonts w:eastAsia="Calibri"/>
          <w:sz w:val="12"/>
        </w:rPr>
        <w:t>¶</w:t>
      </w:r>
      <w:r w:rsidRPr="002D0B4D">
        <w:rPr>
          <w:rFonts w:eastAsia="Calibri"/>
          <w:sz w:val="10"/>
        </w:rPr>
        <w:t xml:space="preserve"> Given Japan's pragmatic approach to foreign policy, it should come as no surprise that the country has reacted cautiously to a changing international environment defined by China's rise. Tokyo has doubled down on its strategy of deepening its alliance with the United States; sought to strengthen its relations with countries on China's periphery; and pursued closer economic, political, and cultural ties with China itself. </w:t>
      </w:r>
      <w:r w:rsidRPr="00A77FDA">
        <w:rPr>
          <w:rStyle w:val="StyleUnderline"/>
          <w:highlight w:val="cyan"/>
        </w:rPr>
        <w:t>The one development that could unhinge this strategy would be a loss of confidence in the U.S. commitment to Japan's defense.</w:t>
      </w:r>
      <w:r w:rsidRPr="002D0B4D">
        <w:rPr>
          <w:rFonts w:eastAsia="Calibri"/>
          <w:sz w:val="10"/>
        </w:rPr>
        <w:t xml:space="preserve"> </w:t>
      </w:r>
      <w:r w:rsidRPr="002D0B4D">
        <w:rPr>
          <w:rFonts w:eastAsia="Calibri"/>
          <w:sz w:val="12"/>
        </w:rPr>
        <w:t>¶</w:t>
      </w:r>
      <w:r w:rsidRPr="002D0B4D">
        <w:rPr>
          <w:rFonts w:eastAsia="Calibri"/>
          <w:sz w:val="10"/>
        </w:rPr>
        <w:t xml:space="preserve"> It is not difficult to imagine scenarios that would test the U.S.-Japanese alliance; what is difficult to imagine are realistic ones. The exception is the very real danger that the dispute between China and Japan over the </w:t>
      </w:r>
      <w:proofErr w:type="spellStart"/>
      <w:r w:rsidRPr="002D0B4D">
        <w:rPr>
          <w:rFonts w:eastAsia="Calibri"/>
          <w:sz w:val="10"/>
        </w:rPr>
        <w:t>Senkaku</w:t>
      </w:r>
      <w:proofErr w:type="spellEnd"/>
      <w:r w:rsidRPr="002D0B4D">
        <w:rPr>
          <w:rFonts w:eastAsia="Calibri"/>
          <w:sz w:val="10"/>
        </w:rPr>
        <w:t xml:space="preserve"> Islands (known as the </w:t>
      </w:r>
      <w:proofErr w:type="spellStart"/>
      <w:r w:rsidRPr="002D0B4D">
        <w:rPr>
          <w:rFonts w:eastAsia="Calibri"/>
          <w:sz w:val="10"/>
        </w:rPr>
        <w:t>Diaoyu</w:t>
      </w:r>
      <w:proofErr w:type="spellEnd"/>
      <w:r w:rsidRPr="002D0B4D">
        <w:rPr>
          <w:rFonts w:eastAsia="Calibri"/>
          <w:sz w:val="10"/>
        </w:rPr>
        <w:t xml:space="preserve"> Islands in China), in the East China Sea, might get out of hand, leading to nationalist outbursts in both countries. Beijing and Tokyo would find this tension difficult to contain, and political leaders on both sides could seek to exploit it to shore up their own popularity. Depending on how events unfolded, the United States could well become caught in the middle, torn between its obligation to defend Japan and its opposition to actions, both Chinese and Japanese, that could increase the dangers of a military clash.</w:t>
      </w:r>
      <w:r w:rsidRPr="002D0B4D">
        <w:rPr>
          <w:rFonts w:eastAsia="Calibri"/>
          <w:sz w:val="12"/>
        </w:rPr>
        <w:t>¶</w:t>
      </w:r>
      <w:r w:rsidRPr="002D0B4D">
        <w:rPr>
          <w:rFonts w:eastAsia="Calibri"/>
          <w:sz w:val="10"/>
        </w:rPr>
        <w:t xml:space="preserve"> The Japanese government, which took control of the uninhabited islands in 1895, maintains that its sovereignty over them is incontestable; as a matter of policy, it has refused to acknowledge that there is even a dispute about the matter. The United States, for its part, recognizes the islands to be under Japanese administrative control but regards the issue of sovereignty as a matter to be resolved through bilateral negotiations between China and Japan. Article 5 of the U.S.-Japanese security treaty, however, commits the United States to "act to meet the common danger" in the event of "an armed attack against either Party in the territories under the administration of Japan." Washington, in other words, would be obligated to support Tokyo in a conflict over the islands -- even though it does not recognize Japanese sovereignty there.</w:t>
      </w:r>
      <w:r w:rsidRPr="002D0B4D">
        <w:rPr>
          <w:rFonts w:eastAsia="Calibri"/>
          <w:sz w:val="12"/>
        </w:rPr>
        <w:t>¶</w:t>
      </w:r>
      <w:r w:rsidRPr="002D0B4D">
        <w:rPr>
          <w:rFonts w:eastAsia="Calibri"/>
          <w:sz w:val="10"/>
        </w:rPr>
        <w:t xml:space="preserve"> The distinction between sovereignty and administrative control would matter little so long as a conflict over the islands were the result of aggression on the part of China. But the most recent flare-up was precipitated not by Chinese but by Japanese actions. In April 2012, Tokyo's nationalist governor, </w:t>
      </w:r>
      <w:proofErr w:type="spellStart"/>
      <w:r w:rsidRPr="002D0B4D">
        <w:rPr>
          <w:rFonts w:eastAsia="Calibri"/>
          <w:sz w:val="10"/>
        </w:rPr>
        <w:t>Shintaro</w:t>
      </w:r>
      <w:proofErr w:type="spellEnd"/>
      <w:r w:rsidRPr="002D0B4D">
        <w:rPr>
          <w:rFonts w:eastAsia="Calibri"/>
          <w:sz w:val="10"/>
        </w:rPr>
        <w:t xml:space="preserve"> Ishihara (who resigned six months later to form a new political party), announced plans to purchase three of the </w:t>
      </w:r>
      <w:proofErr w:type="spellStart"/>
      <w:r w:rsidRPr="002D0B4D">
        <w:rPr>
          <w:rFonts w:eastAsia="Calibri"/>
          <w:sz w:val="10"/>
        </w:rPr>
        <w:t>Senkaku</w:t>
      </w:r>
      <w:proofErr w:type="spellEnd"/>
      <w:r w:rsidRPr="002D0B4D">
        <w:rPr>
          <w:rFonts w:eastAsia="Calibri"/>
          <w:sz w:val="10"/>
        </w:rPr>
        <w:t xml:space="preserve"> Islands that were privately owned and on lease to the central government. He promised to build a harbor and place personnel on the islands, moves he knew would provoke China. Well known for his right-wing views and anti-China rhetoric, Ishihara hoped to shake the Japanese out of what he saw as their dangerous lethargy regarding the threat from China and challenge their lackadaisical attitude about developing the necessary military power to contain it. </w:t>
      </w:r>
      <w:r w:rsidRPr="002D0B4D">
        <w:rPr>
          <w:rFonts w:eastAsia="Calibri"/>
          <w:sz w:val="12"/>
        </w:rPr>
        <w:t>¶</w:t>
      </w:r>
      <w:r w:rsidRPr="002D0B4D">
        <w:rPr>
          <w:rFonts w:eastAsia="Calibri"/>
          <w:sz w:val="10"/>
        </w:rPr>
        <w:t xml:space="preserve"> Ishihara never got the islands, but the ploy did work to the extent that it triggered a crisis with China, at great cost to Japan's national interests. Well aware of the dangers that Ishihara's purchase would have caused, then Japanese Prime Minister Yoshihiko Noda decided to have the central government buy the islands itself. Since the government already had full control over the islands, ownership represented no substantive change in Tokyo's authority over their use. Purchasing them was the way to sustain the status quo, or so Noda hoped to convince China. </w:t>
      </w:r>
      <w:r w:rsidRPr="002D0B4D">
        <w:rPr>
          <w:rFonts w:eastAsia="Calibri"/>
          <w:sz w:val="12"/>
        </w:rPr>
        <w:t>¶</w:t>
      </w:r>
      <w:r w:rsidRPr="002D0B4D">
        <w:rPr>
          <w:rFonts w:eastAsia="Calibri"/>
          <w:sz w:val="10"/>
        </w:rPr>
        <w:t xml:space="preserve"> But Beijing responded furiously, denouncing Japan's action as the "nationalization of sacred Chinese land." Across China, citizens called for the boycott of Japanese goods and took to the streets in often-violent demonstrations. Chinese-Japanese relations hit their lowest point since they were normalized 40 years ago. Noda, to his credit, looked for ways to defuse the crisis and restore calm between the two countries, but the Chinese would have none of it. Instead, China has ratcheted up its pressure on Japan, sending patrol ships into the waters around the islands almost every day since the crisis erupted.</w:t>
      </w:r>
      <w:r w:rsidRPr="002D0B4D">
        <w:rPr>
          <w:rFonts w:eastAsia="Calibri"/>
          <w:sz w:val="12"/>
        </w:rPr>
        <w:t>¶</w:t>
      </w:r>
      <w:r w:rsidRPr="002D0B4D">
        <w:rPr>
          <w:rFonts w:eastAsia="Calibri"/>
          <w:sz w:val="10"/>
        </w:rPr>
        <w:t xml:space="preserve"> The United States needs to do two things with regard to this controversy. First, it must stand firm with its Japanese ally. </w:t>
      </w:r>
      <w:r w:rsidRPr="00A77FDA">
        <w:rPr>
          <w:rStyle w:val="StyleUnderline"/>
          <w:highlight w:val="cyan"/>
        </w:rPr>
        <w:t xml:space="preserve">Any indication </w:t>
      </w:r>
      <w:r w:rsidRPr="002D0B4D">
        <w:rPr>
          <w:rFonts w:eastAsia="Calibri"/>
          <w:bCs/>
          <w:sz w:val="20"/>
          <w:u w:val="single"/>
        </w:rPr>
        <w:t xml:space="preserve">that </w:t>
      </w:r>
      <w:r w:rsidRPr="00A77FDA">
        <w:rPr>
          <w:rFonts w:eastAsia="Calibri"/>
          <w:bCs/>
          <w:sz w:val="20"/>
          <w:highlight w:val="cyan"/>
          <w:u w:val="single"/>
        </w:rPr>
        <w:t xml:space="preserve">Washington might </w:t>
      </w:r>
      <w:r w:rsidRPr="00A77FDA">
        <w:rPr>
          <w:rStyle w:val="StyleUnderline"/>
          <w:highlight w:val="cyan"/>
        </w:rPr>
        <w:t>hesitate</w:t>
      </w:r>
      <w:r w:rsidRPr="00A77FDA">
        <w:rPr>
          <w:rFonts w:eastAsia="Calibri"/>
          <w:bCs/>
          <w:sz w:val="20"/>
          <w:highlight w:val="cyan"/>
          <w:u w:val="single"/>
        </w:rPr>
        <w:t xml:space="preserve"> to support Japan</w:t>
      </w:r>
      <w:r w:rsidRPr="002D0B4D">
        <w:rPr>
          <w:rFonts w:eastAsia="Calibri"/>
          <w:bCs/>
          <w:sz w:val="20"/>
          <w:u w:val="single"/>
        </w:rPr>
        <w:t xml:space="preserve"> in a conflict </w:t>
      </w:r>
      <w:r w:rsidRPr="00A77FDA">
        <w:rPr>
          <w:rFonts w:eastAsia="Calibri"/>
          <w:bCs/>
          <w:sz w:val="20"/>
          <w:highlight w:val="cyan"/>
          <w:u w:val="single"/>
        </w:rPr>
        <w:t xml:space="preserve">would cause </w:t>
      </w:r>
      <w:r w:rsidRPr="00A77FDA">
        <w:rPr>
          <w:rStyle w:val="StyleUnderline"/>
          <w:highlight w:val="cyan"/>
        </w:rPr>
        <w:t>enormous consternation in Tokyo</w:t>
      </w:r>
      <w:r w:rsidRPr="00A77FDA">
        <w:rPr>
          <w:rFonts w:eastAsia="Calibri"/>
          <w:bCs/>
          <w:sz w:val="20"/>
          <w:highlight w:val="cyan"/>
          <w:u w:val="single"/>
        </w:rPr>
        <w:t>.</w:t>
      </w:r>
      <w:r w:rsidRPr="00A77FDA">
        <w:rPr>
          <w:rFonts w:eastAsia="Calibri"/>
          <w:sz w:val="10"/>
          <w:highlight w:val="cyan"/>
        </w:rPr>
        <w:t xml:space="preserve"> </w:t>
      </w:r>
      <w:r w:rsidRPr="00A77FDA">
        <w:rPr>
          <w:rFonts w:eastAsia="Calibri"/>
          <w:bCs/>
          <w:sz w:val="20"/>
          <w:highlight w:val="cyan"/>
          <w:u w:val="single"/>
        </w:rPr>
        <w:t xml:space="preserve">The Japanese right would have a </w:t>
      </w:r>
      <w:r w:rsidRPr="00A77FDA">
        <w:rPr>
          <w:rStyle w:val="StyleUnderline"/>
          <w:highlight w:val="cyan"/>
        </w:rPr>
        <w:t>field day</w:t>
      </w:r>
      <w:r w:rsidRPr="002D0B4D">
        <w:rPr>
          <w:rFonts w:eastAsia="Calibri"/>
          <w:sz w:val="10"/>
        </w:rPr>
        <w:t xml:space="preserve">, exclaiming that the country's reliance on the United States for its security had left it unable to defend its interests. </w:t>
      </w:r>
      <w:r w:rsidRPr="002D0B4D">
        <w:rPr>
          <w:rFonts w:eastAsia="Calibri"/>
          <w:bCs/>
          <w:sz w:val="20"/>
          <w:u w:val="single"/>
        </w:rPr>
        <w:t xml:space="preserve">The </w:t>
      </w:r>
      <w:r w:rsidRPr="00A77FDA">
        <w:rPr>
          <w:rFonts w:eastAsia="Calibri"/>
          <w:bCs/>
          <w:sz w:val="20"/>
          <w:highlight w:val="cyan"/>
          <w:u w:val="single"/>
        </w:rPr>
        <w:t>Obama</w:t>
      </w:r>
      <w:r w:rsidRPr="002D0B4D">
        <w:rPr>
          <w:rFonts w:eastAsia="Calibri"/>
          <w:bCs/>
          <w:sz w:val="20"/>
          <w:u w:val="single"/>
        </w:rPr>
        <w:t xml:space="preserve"> administration </w:t>
      </w:r>
      <w:r w:rsidRPr="00A77FDA">
        <w:rPr>
          <w:rFonts w:eastAsia="Calibri"/>
          <w:bCs/>
          <w:sz w:val="20"/>
          <w:highlight w:val="cyan"/>
          <w:u w:val="single"/>
        </w:rPr>
        <w:t>has</w:t>
      </w:r>
      <w:r w:rsidRPr="002D0B4D">
        <w:rPr>
          <w:rFonts w:eastAsia="Calibri"/>
          <w:sz w:val="10"/>
        </w:rPr>
        <w:t xml:space="preserve"> wisely </w:t>
      </w:r>
      <w:r w:rsidRPr="00A77FDA">
        <w:rPr>
          <w:rFonts w:eastAsia="Calibri"/>
          <w:bCs/>
          <w:sz w:val="20"/>
          <w:highlight w:val="cyan"/>
          <w:u w:val="single"/>
        </w:rPr>
        <w:t>reiterated Washington's</w:t>
      </w:r>
      <w:r w:rsidRPr="002D0B4D">
        <w:rPr>
          <w:rFonts w:eastAsia="Calibri"/>
          <w:sz w:val="10"/>
        </w:rPr>
        <w:t xml:space="preserve"> position that the islands fall within the territory administered by Tokyo and has reassured the Japanese -- and warned the Chinese -- of its </w:t>
      </w:r>
      <w:r w:rsidRPr="00A77FDA">
        <w:rPr>
          <w:rFonts w:eastAsia="Calibri"/>
          <w:bCs/>
          <w:sz w:val="20"/>
          <w:highlight w:val="cyan"/>
          <w:u w:val="single"/>
        </w:rPr>
        <w:t>obligation</w:t>
      </w:r>
      <w:r w:rsidRPr="002D0B4D">
        <w:rPr>
          <w:rFonts w:eastAsia="Calibri"/>
          <w:bCs/>
          <w:sz w:val="20"/>
          <w:u w:val="single"/>
        </w:rPr>
        <w:t xml:space="preserve"> to support Japan </w:t>
      </w:r>
      <w:r w:rsidRPr="00A77FDA">
        <w:rPr>
          <w:rFonts w:eastAsia="Calibri"/>
          <w:bCs/>
          <w:sz w:val="20"/>
          <w:highlight w:val="cyan"/>
          <w:u w:val="single"/>
        </w:rPr>
        <w:t>under the security treaty.</w:t>
      </w:r>
    </w:p>
    <w:p w:rsidR="00573C15" w:rsidRPr="0037277B" w:rsidRDefault="00573C15" w:rsidP="00573C15">
      <w:pPr>
        <w:pStyle w:val="Heading3"/>
      </w:pPr>
      <w:r>
        <w:t xml:space="preserve">Yes </w:t>
      </w:r>
      <w:proofErr w:type="spellStart"/>
      <w:r>
        <w:t>prolif</w:t>
      </w:r>
      <w:proofErr w:type="spellEnd"/>
      <w:r>
        <w:t xml:space="preserve"> - Tech</w:t>
      </w:r>
    </w:p>
    <w:p w:rsidR="00573C15" w:rsidRPr="00994E8F" w:rsidRDefault="00573C15" w:rsidP="00573C15">
      <w:pPr>
        <w:pStyle w:val="Heading4"/>
        <w:rPr>
          <w:rStyle w:val="Style13ptBold"/>
          <w:b/>
        </w:rPr>
      </w:pPr>
      <w:r w:rsidRPr="00994E8F">
        <w:rPr>
          <w:rStyle w:val="Style13ptBold"/>
          <w:b/>
        </w:rPr>
        <w:t xml:space="preserve">Japan has the plutonium to </w:t>
      </w:r>
      <w:proofErr w:type="spellStart"/>
      <w:r w:rsidRPr="00994E8F">
        <w:rPr>
          <w:rStyle w:val="Style13ptBold"/>
          <w:b/>
        </w:rPr>
        <w:t>prolif</w:t>
      </w:r>
      <w:proofErr w:type="spellEnd"/>
      <w:r w:rsidRPr="00994E8F">
        <w:rPr>
          <w:rStyle w:val="Style13ptBold"/>
          <w:b/>
        </w:rPr>
        <w:t xml:space="preserve"> now </w:t>
      </w:r>
    </w:p>
    <w:p w:rsidR="00573C15" w:rsidRPr="00F340B8" w:rsidRDefault="00573C15" w:rsidP="00573C15">
      <w:r w:rsidRPr="003E4543">
        <w:rPr>
          <w:rStyle w:val="Style13ptBold"/>
        </w:rPr>
        <w:t>TABUCHIAPRIL 14</w:t>
      </w:r>
      <w:r>
        <w:t xml:space="preserve"> Japan Pushes Plan to Stockpile Plutonium, Despite Proliferation Risks </w:t>
      </w:r>
      <w:proofErr w:type="gramStart"/>
      <w:r>
        <w:t>By</w:t>
      </w:r>
      <w:proofErr w:type="gramEnd"/>
      <w:r>
        <w:t xml:space="preserve"> HIROKO TABUCHIAPRIL 9, 2014 http://www.nytimes.com/2014/04/10/world/asia/japan-pushes-plan-to-stockpile-plutonium-despite-proliferation-risks.html?_r=0</w:t>
      </w:r>
    </w:p>
    <w:p w:rsidR="00573C15" w:rsidRDefault="00573C15" w:rsidP="00573C15">
      <w:r>
        <w:t xml:space="preserve">TOKYO — Just </w:t>
      </w:r>
      <w:r w:rsidRPr="00B81E91">
        <w:rPr>
          <w:u w:val="single"/>
        </w:rPr>
        <w:t>weeks after Ja</w:t>
      </w:r>
      <w:r w:rsidRPr="00A77FDA">
        <w:rPr>
          <w:highlight w:val="cyan"/>
          <w:u w:val="single"/>
        </w:rPr>
        <w:t>pan agreed to give up a cache of weapons-grade plutonium, the country is set to push ahead with a program that would produce new stockpiles of the material, creating a proliferation risk for decades to come</w:t>
      </w:r>
      <w:r w:rsidRPr="00B81E91">
        <w:rPr>
          <w:u w:val="single"/>
        </w:rPr>
        <w:t>.</w:t>
      </w:r>
      <w:r>
        <w:t xml:space="preserve"> Though </w:t>
      </w:r>
      <w:r w:rsidRPr="00A77FDA">
        <w:rPr>
          <w:highlight w:val="cyan"/>
          <w:u w:val="single"/>
        </w:rPr>
        <w:t>that additional plutonium</w:t>
      </w:r>
      <w:r>
        <w:t xml:space="preserve"> would not be the grade that is most desirable for bombs, and is therefore less of a threat, it could — </w:t>
      </w:r>
      <w:r w:rsidRPr="00A77FDA">
        <w:rPr>
          <w:highlight w:val="cyan"/>
          <w:u w:val="single"/>
        </w:rPr>
        <w:t>in knowledgeable hands</w:t>
      </w:r>
      <w:r w:rsidRPr="00994E8F">
        <w:rPr>
          <w:u w:val="single"/>
        </w:rPr>
        <w:t xml:space="preserve"> and with some work and time — </w:t>
      </w:r>
      <w:r w:rsidRPr="00A77FDA">
        <w:rPr>
          <w:highlight w:val="cyan"/>
          <w:u w:val="single"/>
        </w:rPr>
        <w:t>be used to make a weapon</w:t>
      </w:r>
      <w:r>
        <w:t xml:space="preserve">. The newly created stockpiles would add to tons of other plutonium already being stored in Japan. </w:t>
      </w:r>
    </w:p>
    <w:p w:rsidR="00ED13A1" w:rsidRDefault="00ED13A1" w:rsidP="00ED13A1">
      <w:pPr>
        <w:pStyle w:val="Heading3"/>
        <w:rPr>
          <w:rFonts w:eastAsia="Calibri"/>
        </w:rPr>
      </w:pPr>
      <w:r>
        <w:rPr>
          <w:rFonts w:eastAsia="Calibri"/>
        </w:rPr>
        <w:t>A2</w:t>
      </w:r>
      <w:r w:rsidR="00573C15">
        <w:rPr>
          <w:rFonts w:eastAsia="Calibri"/>
        </w:rPr>
        <w:t xml:space="preserve"> N</w:t>
      </w:r>
      <w:r>
        <w:rPr>
          <w:rFonts w:eastAsia="Calibri"/>
        </w:rPr>
        <w:t xml:space="preserve">o </w:t>
      </w:r>
      <w:proofErr w:type="spellStart"/>
      <w:r>
        <w:rPr>
          <w:rFonts w:eastAsia="Calibri"/>
        </w:rPr>
        <w:t>Prolif</w:t>
      </w:r>
      <w:proofErr w:type="spellEnd"/>
      <w:r>
        <w:rPr>
          <w:rFonts w:eastAsia="Calibri"/>
        </w:rPr>
        <w:t xml:space="preserve"> - outdated</w:t>
      </w:r>
    </w:p>
    <w:p w:rsidR="00ED13A1" w:rsidRPr="003C7853" w:rsidRDefault="00ED13A1" w:rsidP="00ED13A1">
      <w:pPr>
        <w:keepNext/>
        <w:keepLines/>
        <w:spacing w:before="200"/>
        <w:outlineLvl w:val="3"/>
        <w:rPr>
          <w:rFonts w:eastAsia="Times New Roman"/>
          <w:b/>
          <w:bCs/>
          <w:iCs/>
          <w:sz w:val="26"/>
          <w:szCs w:val="26"/>
        </w:rPr>
      </w:pPr>
      <w:r w:rsidRPr="003C7853">
        <w:rPr>
          <w:rFonts w:eastAsia="Times New Roman"/>
          <w:b/>
          <w:bCs/>
          <w:iCs/>
          <w:sz w:val="26"/>
          <w:szCs w:val="26"/>
        </w:rPr>
        <w:t>Anti-</w:t>
      </w:r>
      <w:proofErr w:type="spellStart"/>
      <w:r w:rsidRPr="003C7853">
        <w:rPr>
          <w:rFonts w:eastAsia="Times New Roman"/>
          <w:b/>
          <w:bCs/>
          <w:iCs/>
          <w:sz w:val="26"/>
          <w:szCs w:val="26"/>
        </w:rPr>
        <w:t>prolif</w:t>
      </w:r>
      <w:proofErr w:type="spellEnd"/>
      <w:r w:rsidRPr="003C7853">
        <w:rPr>
          <w:rFonts w:eastAsia="Times New Roman"/>
          <w:b/>
          <w:bCs/>
          <w:iCs/>
          <w:sz w:val="26"/>
          <w:szCs w:val="26"/>
        </w:rPr>
        <w:t xml:space="preserve"> </w:t>
      </w:r>
      <w:proofErr w:type="spellStart"/>
      <w:r w:rsidRPr="003C7853">
        <w:rPr>
          <w:rFonts w:eastAsia="Times New Roman"/>
          <w:b/>
          <w:bCs/>
          <w:iCs/>
          <w:sz w:val="26"/>
          <w:szCs w:val="26"/>
        </w:rPr>
        <w:t>args</w:t>
      </w:r>
      <w:proofErr w:type="spellEnd"/>
      <w:r w:rsidRPr="003C7853">
        <w:rPr>
          <w:rFonts w:eastAsia="Times New Roman"/>
          <w:b/>
          <w:bCs/>
          <w:iCs/>
          <w:sz w:val="26"/>
          <w:szCs w:val="26"/>
        </w:rPr>
        <w:t xml:space="preserve"> are </w:t>
      </w:r>
      <w:r w:rsidRPr="003C7853">
        <w:rPr>
          <w:rFonts w:eastAsia="Times New Roman"/>
          <w:b/>
          <w:bCs/>
          <w:iCs/>
          <w:sz w:val="26"/>
          <w:szCs w:val="26"/>
          <w:u w:val="single"/>
        </w:rPr>
        <w:t>culturally outdated</w:t>
      </w:r>
      <w:r w:rsidRPr="003C7853">
        <w:rPr>
          <w:rFonts w:eastAsia="Times New Roman"/>
          <w:b/>
          <w:bCs/>
          <w:iCs/>
          <w:sz w:val="26"/>
          <w:szCs w:val="26"/>
        </w:rPr>
        <w:t xml:space="preserve"> and </w:t>
      </w:r>
      <w:r w:rsidRPr="003C7853">
        <w:rPr>
          <w:rFonts w:eastAsia="Times New Roman"/>
          <w:b/>
          <w:bCs/>
          <w:iCs/>
          <w:sz w:val="26"/>
          <w:szCs w:val="26"/>
          <w:u w:val="single"/>
        </w:rPr>
        <w:t>ignore internal politics</w:t>
      </w:r>
      <w:r w:rsidRPr="003C7853">
        <w:rPr>
          <w:rFonts w:eastAsia="Times New Roman"/>
          <w:b/>
          <w:bCs/>
          <w:iCs/>
          <w:sz w:val="26"/>
          <w:szCs w:val="26"/>
        </w:rPr>
        <w:t xml:space="preserve"> – Japan is shifting towards militarization, has the capacity, and are bypassing legal restraints</w:t>
      </w:r>
    </w:p>
    <w:p w:rsidR="00ED13A1" w:rsidRPr="002D0B4D" w:rsidRDefault="00ED13A1" w:rsidP="00ED13A1">
      <w:pPr>
        <w:rPr>
          <w:rFonts w:eastAsia="Calibri"/>
          <w:bCs/>
          <w:sz w:val="24"/>
        </w:rPr>
      </w:pPr>
      <w:r w:rsidRPr="003C7853">
        <w:rPr>
          <w:rStyle w:val="Style13ptBold"/>
        </w:rPr>
        <w:t>Hunt 15</w:t>
      </w:r>
      <w:r w:rsidRPr="002D0B4D">
        <w:rPr>
          <w:rFonts w:eastAsia="Calibri"/>
          <w:bCs/>
          <w:sz w:val="24"/>
        </w:rPr>
        <w:t xml:space="preserve"> </w:t>
      </w:r>
      <w:r w:rsidRPr="002D0B4D">
        <w:rPr>
          <w:rFonts w:eastAsia="Calibri"/>
        </w:rPr>
        <w:t>[Jonathan Hunt (Post-Doctoral Fellow @ Stanton Nuclear Security Program, fellow @ Center for International Security and Cooperation at Stanford University, Visiting Professor @ Emory University), “Out of the Mushroom Cloud’s Shadow”, Foreign Policy, 8/5/15, http://foreignpolicy.com/2015/08/05/japans-nuclear-obsession-hiroshima-nagasaki/]</w:t>
      </w:r>
    </w:p>
    <w:p w:rsidR="00ED13A1" w:rsidRDefault="00ED13A1" w:rsidP="00ED13A1">
      <w:pPr>
        <w:rPr>
          <w:rFonts w:eastAsia="Calibri"/>
          <w:bCs/>
          <w:sz w:val="20"/>
          <w:u w:val="single"/>
        </w:rPr>
      </w:pPr>
      <w:r w:rsidRPr="00A77FDA">
        <w:rPr>
          <w:rFonts w:eastAsia="Calibri"/>
          <w:bCs/>
          <w:sz w:val="20"/>
          <w:highlight w:val="cyan"/>
          <w:u w:val="single"/>
        </w:rPr>
        <w:t xml:space="preserve">With the average age of the </w:t>
      </w:r>
      <w:proofErr w:type="spellStart"/>
      <w:r w:rsidRPr="00A77FDA">
        <w:rPr>
          <w:rFonts w:eastAsia="Calibri"/>
          <w:bCs/>
          <w:sz w:val="20"/>
          <w:highlight w:val="cyan"/>
          <w:u w:val="single"/>
        </w:rPr>
        <w:t>hibakusha</w:t>
      </w:r>
      <w:proofErr w:type="spellEnd"/>
      <w:r w:rsidRPr="003C7853">
        <w:rPr>
          <w:rFonts w:eastAsia="Calibri"/>
          <w:sz w:val="16"/>
        </w:rPr>
        <w:t xml:space="preserve"> now </w:t>
      </w:r>
      <w:r w:rsidRPr="00A77FDA">
        <w:rPr>
          <w:rFonts w:eastAsia="Calibri"/>
          <w:bCs/>
          <w:sz w:val="20"/>
          <w:highlight w:val="cyan"/>
          <w:u w:val="single"/>
        </w:rPr>
        <w:t>over 80, and Japanese society</w:t>
      </w:r>
      <w:r w:rsidRPr="002D0B4D">
        <w:rPr>
          <w:rFonts w:eastAsia="Calibri"/>
          <w:bCs/>
          <w:sz w:val="20"/>
          <w:u w:val="single"/>
        </w:rPr>
        <w:t xml:space="preserve"> gradually </w:t>
      </w:r>
      <w:r w:rsidRPr="00A77FDA">
        <w:rPr>
          <w:rFonts w:eastAsia="Calibri"/>
          <w:bCs/>
          <w:sz w:val="20"/>
          <w:highlight w:val="cyan"/>
          <w:u w:val="single"/>
        </w:rPr>
        <w:t xml:space="preserve">leaving </w:t>
      </w:r>
      <w:r w:rsidRPr="002D0B4D">
        <w:rPr>
          <w:rFonts w:eastAsia="Calibri"/>
          <w:bCs/>
          <w:sz w:val="20"/>
          <w:u w:val="single"/>
        </w:rPr>
        <w:t xml:space="preserve">its </w:t>
      </w:r>
      <w:r w:rsidRPr="00A77FDA">
        <w:rPr>
          <w:rFonts w:eastAsia="Calibri"/>
          <w:bCs/>
          <w:sz w:val="20"/>
          <w:highlight w:val="cyan"/>
          <w:u w:val="single"/>
        </w:rPr>
        <w:t>pacifist</w:t>
      </w:r>
      <w:r w:rsidRPr="002D0B4D">
        <w:rPr>
          <w:rFonts w:eastAsia="Calibri"/>
          <w:bCs/>
          <w:sz w:val="20"/>
          <w:u w:val="single"/>
        </w:rPr>
        <w:t xml:space="preserve"> and anti-nuclear </w:t>
      </w:r>
      <w:r w:rsidRPr="00A77FDA">
        <w:rPr>
          <w:rFonts w:eastAsia="Calibri"/>
          <w:bCs/>
          <w:sz w:val="20"/>
          <w:highlight w:val="cyan"/>
          <w:u w:val="single"/>
        </w:rPr>
        <w:t>roots behind</w:t>
      </w:r>
      <w:r w:rsidRPr="003C7853">
        <w:rPr>
          <w:rFonts w:eastAsia="Calibri"/>
          <w:sz w:val="16"/>
        </w:rPr>
        <w:t xml:space="preserve">, however, </w:t>
      </w:r>
      <w:r w:rsidRPr="00A77FDA">
        <w:rPr>
          <w:rFonts w:eastAsia="Calibri"/>
          <w:bCs/>
          <w:sz w:val="20"/>
          <w:highlight w:val="cyan"/>
          <w:u w:val="single"/>
        </w:rPr>
        <w:t>the security alliance</w:t>
      </w:r>
      <w:r w:rsidRPr="002D0B4D">
        <w:rPr>
          <w:rFonts w:eastAsia="Calibri"/>
          <w:bCs/>
          <w:sz w:val="20"/>
          <w:u w:val="single"/>
        </w:rPr>
        <w:t xml:space="preserve"> with the United States </w:t>
      </w:r>
      <w:r w:rsidRPr="003C7853">
        <w:rPr>
          <w:rFonts w:eastAsia="Calibri"/>
          <w:sz w:val="16"/>
        </w:rPr>
        <w:t xml:space="preserve">and the nuclear umbrella that it affords </w:t>
      </w:r>
      <w:r w:rsidRPr="00A77FDA">
        <w:rPr>
          <w:rFonts w:eastAsia="Calibri"/>
          <w:bCs/>
          <w:sz w:val="20"/>
          <w:highlight w:val="cyan"/>
          <w:u w:val="single"/>
        </w:rPr>
        <w:t>are increasingly crucial backstops for Japan’s commitments to nonprolif</w:t>
      </w:r>
      <w:r w:rsidRPr="002D0B4D">
        <w:rPr>
          <w:rFonts w:eastAsia="Calibri"/>
          <w:bCs/>
          <w:sz w:val="20"/>
          <w:u w:val="single"/>
        </w:rPr>
        <w:t>eration</w:t>
      </w:r>
      <w:r w:rsidRPr="003C7853">
        <w:rPr>
          <w:rFonts w:eastAsia="Calibri"/>
          <w:sz w:val="16"/>
        </w:rPr>
        <w:t xml:space="preserve"> and disarmament. </w:t>
      </w:r>
      <w:r w:rsidRPr="002D0B4D">
        <w:rPr>
          <w:rFonts w:eastAsia="Calibri"/>
          <w:bCs/>
          <w:sz w:val="20"/>
          <w:u w:val="single"/>
        </w:rPr>
        <w:t>Without them, a nuclear arms race could ensue in East Asia</w:t>
      </w:r>
      <w:r w:rsidRPr="00A77FDA">
        <w:rPr>
          <w:rFonts w:eastAsia="Calibri"/>
          <w:bCs/>
          <w:sz w:val="20"/>
          <w:highlight w:val="cyan"/>
          <w:u w:val="single"/>
        </w:rPr>
        <w:t>. If Japan pursued nuclear weapons, it would upend efforts to restrict their spread</w:t>
      </w:r>
      <w:r w:rsidRPr="00A77FDA">
        <w:rPr>
          <w:rFonts w:eastAsia="Calibri"/>
          <w:sz w:val="16"/>
          <w:highlight w:val="cyan"/>
        </w:rPr>
        <w:t>,</w:t>
      </w:r>
      <w:r w:rsidRPr="003C7853">
        <w:rPr>
          <w:rFonts w:eastAsia="Calibri"/>
          <w:sz w:val="16"/>
        </w:rPr>
        <w:t xml:space="preserve"> especially </w:t>
      </w:r>
      <w:r w:rsidRPr="002D0B4D">
        <w:rPr>
          <w:rFonts w:eastAsia="Calibri"/>
          <w:bCs/>
          <w:sz w:val="20"/>
          <w:u w:val="single"/>
        </w:rPr>
        <w:t>in East Asia.</w:t>
      </w:r>
      <w:r w:rsidRPr="003C7853">
        <w:rPr>
          <w:rFonts w:eastAsia="Calibri"/>
          <w:sz w:val="16"/>
        </w:rPr>
        <w:t xml:space="preserve"> With the largest nuclear program of any state outside the 9-member nuclear club, </w:t>
      </w:r>
      <w:r w:rsidRPr="002D0B4D">
        <w:rPr>
          <w:rFonts w:eastAsia="Calibri"/>
          <w:bCs/>
          <w:sz w:val="20"/>
          <w:u w:val="single"/>
        </w:rPr>
        <w:t>Japan has long been a poster child for nonproliferation.</w:t>
      </w:r>
      <w:r w:rsidRPr="003C7853">
        <w:rPr>
          <w:rFonts w:eastAsia="Calibri"/>
          <w:sz w:val="16"/>
        </w:rPr>
        <w:t xml:space="preserve"> Besides its NPT membership, it accepts the safeguards of the International Atomic Energy Agency — the global nuclear watchdog — on activities ranging from uranium imports to plutonium reprocessing.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w:t>
      </w:r>
      <w:r w:rsidRPr="002D0B4D">
        <w:rPr>
          <w:rFonts w:eastAsia="Calibri"/>
          <w:bCs/>
          <w:sz w:val="20"/>
          <w:u w:val="single"/>
        </w:rPr>
        <w:t>These attitudes</w:t>
      </w:r>
      <w:r w:rsidRPr="003C7853">
        <w:rPr>
          <w:rFonts w:eastAsia="Calibri"/>
          <w:sz w:val="16"/>
        </w:rPr>
        <w:t xml:space="preserve"> and behaviors </w:t>
      </w:r>
      <w:r w:rsidRPr="002D0B4D">
        <w:rPr>
          <w:rFonts w:eastAsia="Calibri"/>
          <w:bCs/>
          <w:sz w:val="20"/>
          <w:u w:val="single"/>
        </w:rPr>
        <w:t>are often ascribed to the bombs’ enduring impact on Japanese culture and politics.</w:t>
      </w:r>
      <w:r w:rsidRPr="003C7853">
        <w:rPr>
          <w:rFonts w:eastAsia="Calibri"/>
          <w:sz w:val="16"/>
        </w:rPr>
        <w:t xml:space="preserve">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w:t>
      </w:r>
      <w:proofErr w:type="spellStart"/>
      <w:r w:rsidRPr="003C7853">
        <w:rPr>
          <w:rFonts w:eastAsia="Calibri"/>
          <w:sz w:val="16"/>
        </w:rPr>
        <w:t>Eisaku</w:t>
      </w:r>
      <w:proofErr w:type="spellEnd"/>
      <w:r w:rsidRPr="003C7853">
        <w:rPr>
          <w:rFonts w:eastAsia="Calibri"/>
          <w:sz w:val="16"/>
        </w:rPr>
        <w:t xml:space="preserve"> Sato further reinforced in 1967, when he introduced his Three Non-Nuclear Principles: non-possession, non-manufacture, and non-introduction of nuclear weapons. </w:t>
      </w:r>
      <w:r w:rsidRPr="002D0B4D">
        <w:rPr>
          <w:rFonts w:eastAsia="Calibri"/>
          <w:bCs/>
          <w:sz w:val="20"/>
          <w:u w:val="single"/>
        </w:rPr>
        <w:t xml:space="preserve">Yet Japanese leaders’ </w:t>
      </w:r>
      <w:r w:rsidRPr="00A77FDA">
        <w:rPr>
          <w:rFonts w:eastAsia="Calibri"/>
          <w:bCs/>
          <w:sz w:val="20"/>
          <w:highlight w:val="cyan"/>
          <w:u w:val="single"/>
        </w:rPr>
        <w:t xml:space="preserve">renunciation </w:t>
      </w:r>
      <w:r w:rsidRPr="002D0B4D">
        <w:rPr>
          <w:rFonts w:eastAsia="Calibri"/>
          <w:bCs/>
          <w:sz w:val="20"/>
          <w:u w:val="single"/>
        </w:rPr>
        <w:t xml:space="preserve">of nuclear weapons </w:t>
      </w:r>
      <w:r w:rsidRPr="00A77FDA">
        <w:rPr>
          <w:rFonts w:eastAsia="Calibri"/>
          <w:bCs/>
          <w:sz w:val="20"/>
          <w:highlight w:val="cyan"/>
          <w:u w:val="single"/>
        </w:rPr>
        <w:t>has never been absolute. In private remarks,</w:t>
      </w:r>
      <w:r w:rsidRPr="002D0B4D">
        <w:rPr>
          <w:rFonts w:eastAsia="Calibri"/>
          <w:bCs/>
          <w:sz w:val="20"/>
          <w:u w:val="single"/>
        </w:rPr>
        <w:t xml:space="preserve"> many of Japan’s </w:t>
      </w:r>
      <w:r w:rsidRPr="00A77FDA">
        <w:rPr>
          <w:rFonts w:eastAsia="Calibri"/>
          <w:bCs/>
          <w:sz w:val="20"/>
          <w:highlight w:val="cyan"/>
          <w:u w:val="single"/>
        </w:rPr>
        <w:t>prime ministers</w:t>
      </w:r>
      <w:r w:rsidRPr="003C7853">
        <w:rPr>
          <w:rFonts w:eastAsia="Calibri"/>
          <w:sz w:val="16"/>
        </w:rPr>
        <w:t xml:space="preserve"> in the 1950s and 1960s </w:t>
      </w:r>
      <w:r w:rsidRPr="00A77FDA">
        <w:rPr>
          <w:rFonts w:eastAsia="Calibri"/>
          <w:bCs/>
          <w:sz w:val="20"/>
          <w:highlight w:val="cyan"/>
          <w:u w:val="single"/>
        </w:rPr>
        <w:t>asserted</w:t>
      </w:r>
      <w:r w:rsidRPr="002D0B4D">
        <w:rPr>
          <w:rFonts w:eastAsia="Calibri"/>
          <w:bCs/>
          <w:sz w:val="20"/>
          <w:u w:val="single"/>
        </w:rPr>
        <w:t xml:space="preserve"> that the </w:t>
      </w:r>
      <w:r w:rsidRPr="00A77FDA">
        <w:rPr>
          <w:rFonts w:eastAsia="Calibri"/>
          <w:bCs/>
          <w:sz w:val="20"/>
          <w:highlight w:val="cyan"/>
          <w:u w:val="single"/>
        </w:rPr>
        <w:t>weapons would enhance</w:t>
      </w:r>
      <w:r w:rsidRPr="002D0B4D">
        <w:rPr>
          <w:rFonts w:eastAsia="Calibri"/>
          <w:bCs/>
          <w:sz w:val="20"/>
          <w:u w:val="single"/>
        </w:rPr>
        <w:t xml:space="preserve"> their country’s national </w:t>
      </w:r>
      <w:r w:rsidRPr="00A77FDA">
        <w:rPr>
          <w:rFonts w:eastAsia="Calibri"/>
          <w:bCs/>
          <w:sz w:val="20"/>
          <w:highlight w:val="cyan"/>
          <w:u w:val="single"/>
        </w:rPr>
        <w:t>security</w:t>
      </w:r>
      <w:r w:rsidRPr="002D0B4D">
        <w:rPr>
          <w:rFonts w:eastAsia="Calibri"/>
          <w:bCs/>
          <w:sz w:val="20"/>
          <w:u w:val="single"/>
        </w:rPr>
        <w:t xml:space="preserve"> and international standing.</w:t>
      </w:r>
      <w:r w:rsidRPr="003C7853">
        <w:rPr>
          <w:rFonts w:eastAsia="Calibri"/>
          <w:sz w:val="16"/>
        </w:rPr>
        <w:t xml:space="preserve"> (This was partly a mark of the era, when President Dwight Eisenhower insisted that he saw “no reason why [nuclear weapons] shouldn’t be used just exactly as you would use a bullet or anything else.”) </w:t>
      </w:r>
      <w:r w:rsidRPr="00A77FDA">
        <w:rPr>
          <w:rFonts w:eastAsia="Calibri"/>
          <w:bCs/>
          <w:sz w:val="20"/>
          <w:highlight w:val="cyan"/>
          <w:u w:val="single"/>
        </w:rPr>
        <w:t>After China’s first nuclear test</w:t>
      </w:r>
      <w:r w:rsidRPr="002D0B4D">
        <w:rPr>
          <w:rFonts w:eastAsia="Calibri"/>
          <w:bCs/>
          <w:sz w:val="20"/>
          <w:u w:val="single"/>
        </w:rPr>
        <w:t xml:space="preserve"> in 1964, </w:t>
      </w:r>
      <w:r w:rsidRPr="00A77FDA">
        <w:rPr>
          <w:rFonts w:eastAsia="Calibri"/>
          <w:bCs/>
          <w:sz w:val="20"/>
          <w:highlight w:val="cyan"/>
          <w:u w:val="single"/>
        </w:rPr>
        <w:t>Sato</w:t>
      </w:r>
      <w:r w:rsidRPr="003C7853">
        <w:rPr>
          <w:rFonts w:eastAsia="Calibri"/>
          <w:sz w:val="16"/>
        </w:rPr>
        <w:t xml:space="preserve"> informed U.S. President Lyndon Johnson “that if the [Chinese] had nuclear weapons, the Japanese also should have them.” He later </w:t>
      </w:r>
      <w:r w:rsidRPr="00A77FDA">
        <w:rPr>
          <w:rFonts w:eastAsia="Calibri"/>
          <w:bCs/>
          <w:sz w:val="20"/>
          <w:highlight w:val="cyan"/>
          <w:u w:val="single"/>
        </w:rPr>
        <w:t>confided</w:t>
      </w:r>
      <w:r w:rsidRPr="002D0B4D">
        <w:rPr>
          <w:rFonts w:eastAsia="Calibri"/>
          <w:bCs/>
          <w:sz w:val="20"/>
          <w:u w:val="single"/>
        </w:rPr>
        <w:t xml:space="preserve"> to the U.S. ambassador </w:t>
      </w:r>
      <w:r w:rsidRPr="003C7853">
        <w:rPr>
          <w:rFonts w:eastAsia="Calibri"/>
          <w:sz w:val="16"/>
        </w:rPr>
        <w:t xml:space="preserve">to Japan U. Alexis Johnson </w:t>
      </w:r>
      <w:r w:rsidRPr="00A77FDA">
        <w:rPr>
          <w:rFonts w:eastAsia="Calibri"/>
          <w:bCs/>
          <w:sz w:val="20"/>
          <w:highlight w:val="cyan"/>
          <w:u w:val="single"/>
        </w:rPr>
        <w:t>that</w:t>
      </w:r>
      <w:r w:rsidRPr="002D0B4D">
        <w:rPr>
          <w:rFonts w:eastAsia="Calibri"/>
          <w:bCs/>
          <w:sz w:val="20"/>
          <w:u w:val="single"/>
        </w:rPr>
        <w:t xml:space="preserve"> the Three </w:t>
      </w:r>
      <w:r w:rsidRPr="00A77FDA">
        <w:rPr>
          <w:rFonts w:eastAsia="Calibri"/>
          <w:bCs/>
          <w:sz w:val="20"/>
          <w:highlight w:val="cyan"/>
          <w:u w:val="single"/>
        </w:rPr>
        <w:t>Non-Nuclear Principles were “nonsense</w:t>
      </w:r>
      <w:r w:rsidRPr="002D0B4D">
        <w:rPr>
          <w:rFonts w:eastAsia="Calibri"/>
          <w:bCs/>
          <w:sz w:val="20"/>
          <w:u w:val="single"/>
        </w:rPr>
        <w:t xml:space="preserve">.” </w:t>
      </w:r>
      <w:r w:rsidRPr="003C7853">
        <w:rPr>
          <w:rFonts w:eastAsia="Calibri"/>
          <w:sz w:val="16"/>
        </w:rPr>
        <w:t xml:space="preserve">Why then did Japan not build atomic bombs in the 1960s? Mainly because the United States offered to share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A77FDA">
        <w:rPr>
          <w:rFonts w:eastAsia="Calibri"/>
          <w:bCs/>
          <w:sz w:val="20"/>
          <w:highlight w:val="cyan"/>
          <w:u w:val="single"/>
        </w:rPr>
        <w:t xml:space="preserve">Optimists claim </w:t>
      </w:r>
      <w:r w:rsidRPr="002D0B4D">
        <w:rPr>
          <w:rFonts w:eastAsia="Calibri"/>
          <w:bCs/>
          <w:sz w:val="20"/>
          <w:u w:val="single"/>
        </w:rPr>
        <w:t xml:space="preserve">that </w:t>
      </w:r>
      <w:r w:rsidRPr="00A77FDA">
        <w:rPr>
          <w:rFonts w:eastAsia="Calibri"/>
          <w:bCs/>
          <w:sz w:val="20"/>
          <w:highlight w:val="cyan"/>
          <w:u w:val="single"/>
        </w:rPr>
        <w:t xml:space="preserve">nuclear aversion, political checks, and international commitments </w:t>
      </w:r>
      <w:r w:rsidRPr="002D0B4D">
        <w:rPr>
          <w:rFonts w:eastAsia="Calibri"/>
          <w:bCs/>
          <w:sz w:val="20"/>
          <w:u w:val="single"/>
        </w:rPr>
        <w:t xml:space="preserve">will </w:t>
      </w:r>
      <w:r w:rsidRPr="00A77FDA">
        <w:rPr>
          <w:rFonts w:eastAsia="Calibri"/>
          <w:bCs/>
          <w:sz w:val="20"/>
          <w:highlight w:val="cyan"/>
          <w:u w:val="single"/>
        </w:rPr>
        <w:t xml:space="preserve">prevent </w:t>
      </w:r>
      <w:r w:rsidRPr="002D0B4D">
        <w:rPr>
          <w:rFonts w:eastAsia="Calibri"/>
          <w:bCs/>
          <w:sz w:val="20"/>
          <w:u w:val="single"/>
        </w:rPr>
        <w:t xml:space="preserve">a Japanese </w:t>
      </w:r>
      <w:r w:rsidRPr="00A77FDA">
        <w:rPr>
          <w:rFonts w:eastAsia="Calibri"/>
          <w:bCs/>
          <w:sz w:val="20"/>
          <w:highlight w:val="cyan"/>
          <w:u w:val="single"/>
        </w:rPr>
        <w:t>nuclear breakout</w:t>
      </w:r>
      <w:r w:rsidRPr="002D0B4D">
        <w:rPr>
          <w:rFonts w:eastAsia="Calibri"/>
          <w:bCs/>
          <w:sz w:val="20"/>
          <w:u w:val="single"/>
        </w:rPr>
        <w:t xml:space="preserve"> in the future.</w:t>
      </w:r>
      <w:r w:rsidRPr="003C7853">
        <w:rPr>
          <w:rFonts w:eastAsia="Calibri"/>
          <w:sz w:val="16"/>
        </w:rPr>
        <w:t xml:space="preserve"> After all, Foreign Minister Fumio </w:t>
      </w:r>
      <w:proofErr w:type="spellStart"/>
      <w:r w:rsidRPr="003C7853">
        <w:rPr>
          <w:rFonts w:eastAsia="Calibri"/>
          <w:sz w:val="16"/>
        </w:rPr>
        <w:t>Kishida</w:t>
      </w:r>
      <w:proofErr w:type="spellEnd"/>
      <w:r w:rsidRPr="003C7853">
        <w:rPr>
          <w:rFonts w:eastAsia="Calibri"/>
          <w:sz w:val="16"/>
        </w:rPr>
        <w:t xml:space="preserve"> — who hails from Hiroshima — renewed calls to “accelerate nuclear disarmament” at the NPT Review Conference this April, inviting world leaders to visit Hiroshima and Nagasaki in order to “witness with their own eyes the reality of atomic bombings.” </w:t>
      </w:r>
      <w:r w:rsidRPr="002D0B4D">
        <w:rPr>
          <w:rFonts w:eastAsia="Calibri"/>
          <w:bCs/>
          <w:sz w:val="20"/>
          <w:u w:val="single"/>
        </w:rPr>
        <w:t xml:space="preserve">And yet, </w:t>
      </w:r>
      <w:r w:rsidRPr="00A77FDA">
        <w:rPr>
          <w:rFonts w:eastAsia="Calibri"/>
          <w:bCs/>
          <w:sz w:val="20"/>
          <w:highlight w:val="cyan"/>
          <w:u w:val="single"/>
        </w:rPr>
        <w:t xml:space="preserve">Japan is </w:t>
      </w:r>
      <w:r w:rsidRPr="002D0B4D">
        <w:rPr>
          <w:rFonts w:eastAsia="Calibri"/>
          <w:bCs/>
          <w:sz w:val="20"/>
          <w:u w:val="single"/>
        </w:rPr>
        <w:t xml:space="preserve">becoming </w:t>
      </w:r>
      <w:r w:rsidRPr="00A77FDA">
        <w:rPr>
          <w:rFonts w:eastAsia="Calibri"/>
          <w:bCs/>
          <w:sz w:val="20"/>
          <w:highlight w:val="cyan"/>
          <w:u w:val="single"/>
        </w:rPr>
        <w:t>increasingly ambivalent about</w:t>
      </w:r>
      <w:r w:rsidRPr="002D0B4D">
        <w:rPr>
          <w:rFonts w:eastAsia="Calibri"/>
          <w:bCs/>
          <w:sz w:val="20"/>
          <w:u w:val="single"/>
        </w:rPr>
        <w:t xml:space="preserve"> its military </w:t>
      </w:r>
      <w:r w:rsidRPr="00A77FDA">
        <w:rPr>
          <w:rFonts w:eastAsia="Calibri"/>
          <w:bCs/>
          <w:sz w:val="20"/>
          <w:highlight w:val="cyan"/>
          <w:u w:val="single"/>
        </w:rPr>
        <w:t>restraint</w:t>
      </w:r>
      <w:r w:rsidRPr="002D0B4D">
        <w:rPr>
          <w:rFonts w:eastAsia="Calibri"/>
          <w:bCs/>
          <w:sz w:val="20"/>
          <w:u w:val="single"/>
        </w:rPr>
        <w:t>.</w:t>
      </w:r>
      <w:r w:rsidRPr="003C7853">
        <w:rPr>
          <w:rFonts w:eastAsia="Calibri"/>
          <w:sz w:val="16"/>
        </w:rPr>
        <w:t xml:space="preserve"> Before his speech in New York, </w:t>
      </w:r>
      <w:proofErr w:type="spellStart"/>
      <w:r w:rsidRPr="003C7853">
        <w:rPr>
          <w:rFonts w:eastAsia="Calibri"/>
          <w:sz w:val="16"/>
        </w:rPr>
        <w:t>Kishida</w:t>
      </w:r>
      <w:proofErr w:type="spellEnd"/>
      <w:r w:rsidRPr="003C7853">
        <w:rPr>
          <w:rFonts w:eastAsia="Calibri"/>
          <w:sz w:val="16"/>
        </w:rPr>
        <w:t xml:space="preserve"> finalized new arrangements with the United States that encourage Japan to function “more proactively” in East Asia. Prime Minister Shinzo </w:t>
      </w:r>
      <w:r w:rsidRPr="00A77FDA">
        <w:rPr>
          <w:rFonts w:eastAsia="Calibri"/>
          <w:bCs/>
          <w:sz w:val="20"/>
          <w:highlight w:val="cyan"/>
          <w:u w:val="single"/>
        </w:rPr>
        <w:t>Abe is brushing aside</w:t>
      </w:r>
      <w:r w:rsidRPr="002D0B4D">
        <w:rPr>
          <w:rFonts w:eastAsia="Calibri"/>
          <w:bCs/>
          <w:sz w:val="20"/>
          <w:u w:val="single"/>
        </w:rPr>
        <w:t xml:space="preserve"> widespread public </w:t>
      </w:r>
      <w:r w:rsidRPr="00A77FDA">
        <w:rPr>
          <w:rFonts w:eastAsia="Calibri"/>
          <w:bCs/>
          <w:sz w:val="20"/>
          <w:highlight w:val="cyan"/>
          <w:u w:val="single"/>
        </w:rPr>
        <w:t>resistance to a</w:t>
      </w:r>
      <w:r w:rsidRPr="002D0B4D">
        <w:rPr>
          <w:rFonts w:eastAsia="Calibri"/>
          <w:bCs/>
          <w:sz w:val="20"/>
          <w:u w:val="single"/>
        </w:rPr>
        <w:t xml:space="preserve"> Diet </w:t>
      </w:r>
      <w:r w:rsidRPr="00A77FDA">
        <w:rPr>
          <w:rFonts w:eastAsia="Calibri"/>
          <w:bCs/>
          <w:sz w:val="20"/>
          <w:highlight w:val="cyan"/>
          <w:u w:val="single"/>
        </w:rPr>
        <w:t xml:space="preserve">resolution that would authorize </w:t>
      </w:r>
      <w:r w:rsidRPr="002D0B4D">
        <w:rPr>
          <w:rFonts w:eastAsia="Calibri"/>
          <w:bCs/>
          <w:sz w:val="20"/>
          <w:u w:val="single"/>
        </w:rPr>
        <w:t xml:space="preserve">the Japanese </w:t>
      </w:r>
      <w:r w:rsidRPr="00A77FDA">
        <w:rPr>
          <w:rFonts w:eastAsia="Calibri"/>
          <w:bCs/>
          <w:sz w:val="20"/>
          <w:highlight w:val="cyan"/>
          <w:u w:val="single"/>
        </w:rPr>
        <w:t>S</w:t>
      </w:r>
      <w:r w:rsidRPr="002D0B4D">
        <w:rPr>
          <w:rFonts w:eastAsia="Calibri"/>
          <w:bCs/>
          <w:sz w:val="20"/>
          <w:u w:val="single"/>
        </w:rPr>
        <w:t>elf</w:t>
      </w:r>
      <w:r w:rsidRPr="00A77FDA">
        <w:rPr>
          <w:rFonts w:eastAsia="Calibri"/>
          <w:bCs/>
          <w:sz w:val="20"/>
          <w:highlight w:val="cyan"/>
          <w:u w:val="single"/>
        </w:rPr>
        <w:t>-D</w:t>
      </w:r>
      <w:r w:rsidRPr="002D0B4D">
        <w:rPr>
          <w:rFonts w:eastAsia="Calibri"/>
          <w:bCs/>
          <w:sz w:val="20"/>
          <w:u w:val="single"/>
        </w:rPr>
        <w:t>efense</w:t>
      </w:r>
      <w:r w:rsidRPr="00A77FDA">
        <w:rPr>
          <w:rFonts w:eastAsia="Calibri"/>
          <w:bCs/>
          <w:sz w:val="20"/>
          <w:highlight w:val="cyan"/>
          <w:u w:val="single"/>
        </w:rPr>
        <w:t xml:space="preserve"> F</w:t>
      </w:r>
      <w:r w:rsidRPr="002D0B4D">
        <w:rPr>
          <w:rFonts w:eastAsia="Calibri"/>
          <w:bCs/>
          <w:sz w:val="20"/>
          <w:u w:val="single"/>
        </w:rPr>
        <w:t>orces</w:t>
      </w:r>
      <w:r w:rsidRPr="00A77FDA">
        <w:rPr>
          <w:rFonts w:eastAsia="Calibri"/>
          <w:bCs/>
          <w:sz w:val="20"/>
          <w:highlight w:val="cyan"/>
          <w:u w:val="single"/>
        </w:rPr>
        <w:t xml:space="preserve"> to operate overseas</w:t>
      </w:r>
      <w:r w:rsidRPr="003C7853">
        <w:rPr>
          <w:rFonts w:eastAsia="Calibri"/>
          <w:sz w:val="16"/>
        </w:rPr>
        <w:t xml:space="preserve"> for the first time since World War II. During his first administration, in the wake of the first North Korean nuclear test </w:t>
      </w:r>
      <w:r w:rsidRPr="00A77FDA">
        <w:rPr>
          <w:rFonts w:eastAsia="Calibri"/>
          <w:bCs/>
          <w:sz w:val="20"/>
          <w:highlight w:val="cyan"/>
          <w:u w:val="single"/>
        </w:rPr>
        <w:t xml:space="preserve">in </w:t>
      </w:r>
      <w:r w:rsidRPr="002D0B4D">
        <w:rPr>
          <w:rFonts w:eastAsia="Calibri"/>
          <w:bCs/>
          <w:sz w:val="20"/>
          <w:u w:val="single"/>
        </w:rPr>
        <w:t>20</w:t>
      </w:r>
      <w:r w:rsidRPr="00A77FDA">
        <w:rPr>
          <w:rFonts w:eastAsia="Calibri"/>
          <w:bCs/>
          <w:sz w:val="20"/>
          <w:highlight w:val="cyan"/>
          <w:u w:val="single"/>
        </w:rPr>
        <w:t xml:space="preserve">06, Abe declared </w:t>
      </w:r>
      <w:r w:rsidRPr="002D0B4D">
        <w:rPr>
          <w:rFonts w:eastAsia="Calibri"/>
          <w:bCs/>
          <w:sz w:val="20"/>
          <w:u w:val="single"/>
        </w:rPr>
        <w:t xml:space="preserve">that </w:t>
      </w:r>
      <w:r w:rsidRPr="00A77FDA">
        <w:rPr>
          <w:rFonts w:eastAsia="Calibri"/>
          <w:bCs/>
          <w:sz w:val="20"/>
          <w:highlight w:val="cyan"/>
          <w:u w:val="single"/>
        </w:rPr>
        <w:t xml:space="preserve">a </w:t>
      </w:r>
      <w:r w:rsidRPr="002D0B4D">
        <w:rPr>
          <w:rFonts w:eastAsia="Calibri"/>
          <w:bCs/>
          <w:sz w:val="20"/>
          <w:u w:val="single"/>
        </w:rPr>
        <w:t xml:space="preserve">limited </w:t>
      </w:r>
      <w:r w:rsidRPr="00A77FDA">
        <w:rPr>
          <w:rFonts w:eastAsia="Calibri"/>
          <w:bCs/>
          <w:sz w:val="20"/>
          <w:highlight w:val="cyan"/>
          <w:u w:val="single"/>
        </w:rPr>
        <w:t xml:space="preserve">nuclear arsenal “would not necessarily violate” the </w:t>
      </w:r>
      <w:r w:rsidRPr="002D0B4D">
        <w:rPr>
          <w:rFonts w:eastAsia="Calibri"/>
          <w:bCs/>
          <w:sz w:val="20"/>
          <w:u w:val="single"/>
        </w:rPr>
        <w:t xml:space="preserve">pacifist </w:t>
      </w:r>
      <w:r w:rsidRPr="00A77FDA">
        <w:rPr>
          <w:rFonts w:eastAsia="Calibri"/>
          <w:bCs/>
          <w:sz w:val="20"/>
          <w:highlight w:val="cyan"/>
          <w:u w:val="single"/>
        </w:rPr>
        <w:t>constitution</w:t>
      </w:r>
      <w:r w:rsidRPr="002D0B4D">
        <w:rPr>
          <w:rFonts w:eastAsia="Calibri"/>
          <w:bCs/>
          <w:sz w:val="20"/>
          <w:u w:val="single"/>
        </w:rPr>
        <w:t>.</w:t>
      </w:r>
      <w:r w:rsidRPr="003C7853">
        <w:rPr>
          <w:rFonts w:eastAsia="Calibri"/>
          <w:sz w:val="16"/>
        </w:rPr>
        <w:t xml:space="preserve"> Tokyo affirmed its non-nuclear status in 2006, but </w:t>
      </w:r>
      <w:r w:rsidRPr="00A77FDA">
        <w:rPr>
          <w:rFonts w:eastAsia="Calibri"/>
          <w:bCs/>
          <w:sz w:val="20"/>
          <w:highlight w:val="cyan"/>
          <w:u w:val="single"/>
        </w:rPr>
        <w:t>with</w:t>
      </w:r>
      <w:r w:rsidRPr="002D0B4D">
        <w:rPr>
          <w:rFonts w:eastAsia="Calibri"/>
          <w:bCs/>
          <w:sz w:val="20"/>
          <w:u w:val="single"/>
        </w:rPr>
        <w:t xml:space="preserve"> North </w:t>
      </w:r>
      <w:r w:rsidRPr="00A77FDA">
        <w:rPr>
          <w:rFonts w:eastAsia="Calibri"/>
          <w:bCs/>
          <w:sz w:val="20"/>
          <w:highlight w:val="cyan"/>
          <w:u w:val="single"/>
        </w:rPr>
        <w:t>Korea testing</w:t>
      </w:r>
      <w:r w:rsidRPr="002D0B4D">
        <w:rPr>
          <w:rFonts w:eastAsia="Calibri"/>
          <w:bCs/>
          <w:sz w:val="20"/>
          <w:u w:val="single"/>
        </w:rPr>
        <w:t xml:space="preserve"> medium-range ballistic </w:t>
      </w:r>
      <w:r w:rsidRPr="00A77FDA">
        <w:rPr>
          <w:rFonts w:eastAsia="Calibri"/>
          <w:bCs/>
          <w:sz w:val="20"/>
          <w:highlight w:val="cyan"/>
          <w:u w:val="single"/>
        </w:rPr>
        <w:t xml:space="preserve">missiles, and China enhancing </w:t>
      </w:r>
      <w:r w:rsidRPr="002D0B4D">
        <w:rPr>
          <w:rFonts w:eastAsia="Calibri"/>
          <w:bCs/>
          <w:sz w:val="20"/>
          <w:u w:val="single"/>
        </w:rPr>
        <w:t xml:space="preserve">its conventional and nuclear </w:t>
      </w:r>
      <w:r w:rsidRPr="00A77FDA">
        <w:rPr>
          <w:rFonts w:eastAsia="Calibri"/>
          <w:bCs/>
          <w:sz w:val="20"/>
          <w:highlight w:val="cyan"/>
          <w:u w:val="single"/>
        </w:rPr>
        <w:t xml:space="preserve">forces amid </w:t>
      </w:r>
      <w:r w:rsidRPr="002D0B4D">
        <w:rPr>
          <w:rFonts w:eastAsia="Calibri"/>
          <w:bCs/>
          <w:sz w:val="20"/>
          <w:u w:val="single"/>
        </w:rPr>
        <w:t xml:space="preserve">the </w:t>
      </w:r>
      <w:r w:rsidRPr="00A77FDA">
        <w:rPr>
          <w:rFonts w:eastAsia="Calibri"/>
          <w:bCs/>
          <w:sz w:val="20"/>
          <w:highlight w:val="cyan"/>
          <w:u w:val="single"/>
        </w:rPr>
        <w:t>contest</w:t>
      </w:r>
      <w:r w:rsidRPr="003C7853">
        <w:rPr>
          <w:rFonts w:eastAsia="Calibri"/>
          <w:sz w:val="16"/>
        </w:rPr>
        <w:t xml:space="preserve"> of wills </w:t>
      </w:r>
      <w:r w:rsidRPr="00A77FDA">
        <w:rPr>
          <w:rFonts w:eastAsia="Calibri"/>
          <w:bCs/>
          <w:sz w:val="20"/>
          <w:highlight w:val="cyan"/>
          <w:u w:val="single"/>
        </w:rPr>
        <w:t>over</w:t>
      </w:r>
      <w:r w:rsidRPr="003C7853">
        <w:rPr>
          <w:rFonts w:eastAsia="Calibri"/>
          <w:sz w:val="16"/>
        </w:rPr>
        <w:t xml:space="preserve"> the disputed </w:t>
      </w:r>
      <w:proofErr w:type="spellStart"/>
      <w:r w:rsidRPr="00A77FDA">
        <w:rPr>
          <w:rFonts w:eastAsia="Calibri"/>
          <w:bCs/>
          <w:sz w:val="20"/>
          <w:highlight w:val="cyan"/>
          <w:u w:val="single"/>
        </w:rPr>
        <w:t>Senkaku</w:t>
      </w:r>
      <w:proofErr w:type="spellEnd"/>
      <w:r w:rsidRPr="00A77FDA">
        <w:rPr>
          <w:rFonts w:eastAsia="Calibri"/>
          <w:sz w:val="16"/>
          <w:highlight w:val="cyan"/>
        </w:rPr>
        <w:t>/</w:t>
      </w:r>
      <w:proofErr w:type="spellStart"/>
      <w:r w:rsidRPr="003C7853">
        <w:rPr>
          <w:rFonts w:eastAsia="Calibri"/>
          <w:sz w:val="16"/>
        </w:rPr>
        <w:t>Diaoyu</w:t>
      </w:r>
      <w:proofErr w:type="spellEnd"/>
      <w:r w:rsidRPr="003C7853">
        <w:rPr>
          <w:rFonts w:eastAsia="Calibri"/>
          <w:sz w:val="16"/>
        </w:rPr>
        <w:t xml:space="preserve"> Islands</w:t>
      </w:r>
      <w:r w:rsidRPr="00A77FDA">
        <w:rPr>
          <w:rFonts w:eastAsia="Calibri"/>
          <w:sz w:val="16"/>
          <w:highlight w:val="cyan"/>
        </w:rPr>
        <w:t xml:space="preserve">, </w:t>
      </w:r>
      <w:r w:rsidRPr="00A77FDA">
        <w:rPr>
          <w:rFonts w:eastAsia="Calibri"/>
          <w:bCs/>
          <w:sz w:val="20"/>
          <w:highlight w:val="cyan"/>
          <w:u w:val="single"/>
        </w:rPr>
        <w:t xml:space="preserve">another review seems inevitable. </w:t>
      </w:r>
      <w:r w:rsidRPr="002D0B4D">
        <w:rPr>
          <w:rFonts w:eastAsia="Calibri"/>
          <w:bCs/>
          <w:sz w:val="20"/>
          <w:u w:val="single"/>
        </w:rPr>
        <w:t xml:space="preserve">In 2011, </w:t>
      </w:r>
      <w:proofErr w:type="spellStart"/>
      <w:r w:rsidRPr="002D0B4D">
        <w:rPr>
          <w:rFonts w:eastAsia="Calibri"/>
          <w:bCs/>
          <w:sz w:val="20"/>
          <w:u w:val="single"/>
        </w:rPr>
        <w:t>Shintaro</w:t>
      </w:r>
      <w:proofErr w:type="spellEnd"/>
      <w:r w:rsidRPr="002D0B4D">
        <w:rPr>
          <w:rFonts w:eastAsia="Calibri"/>
          <w:bCs/>
          <w:sz w:val="20"/>
          <w:u w:val="single"/>
        </w:rPr>
        <w:t xml:space="preserve"> Ishihara, the then powerful governor of Tokyo, even called for Japan to build its own nuclear arsenal. </w:t>
      </w:r>
      <w:r w:rsidRPr="003C7853">
        <w:rPr>
          <w:rFonts w:eastAsia="Calibri"/>
          <w:sz w:val="16"/>
        </w:rPr>
        <w:t xml:space="preserve">A key variable will be how Seoul reacts to Pyongyang’s provocations. South Korea is even more exposed to North Korean threats, and possesses an advanced civilian nuclear program of its own. If it took the radical step of nuclearizing, Japan would likely follow. And </w:t>
      </w:r>
      <w:r w:rsidRPr="002D0B4D">
        <w:rPr>
          <w:rFonts w:eastAsia="Calibri"/>
          <w:bCs/>
          <w:sz w:val="20"/>
          <w:u w:val="single"/>
        </w:rPr>
        <w:t xml:space="preserve">if </w:t>
      </w:r>
      <w:r w:rsidRPr="00A77FDA">
        <w:rPr>
          <w:rFonts w:eastAsia="Calibri"/>
          <w:bCs/>
          <w:sz w:val="20"/>
          <w:highlight w:val="cyan"/>
          <w:u w:val="single"/>
        </w:rPr>
        <w:t>Tokyo</w:t>
      </w:r>
      <w:r w:rsidRPr="002D0B4D">
        <w:rPr>
          <w:rFonts w:eastAsia="Calibri"/>
          <w:bCs/>
          <w:sz w:val="20"/>
          <w:u w:val="single"/>
        </w:rPr>
        <w:t xml:space="preserve"> invoked North Korea’s nuclear arsenal to withdraw from the NPT</w:t>
      </w:r>
      <w:r w:rsidRPr="003C7853">
        <w:rPr>
          <w:rFonts w:eastAsia="Calibri"/>
          <w:sz w:val="16"/>
        </w:rPr>
        <w:t xml:space="preserve">, which has a 90-day waiting period, </w:t>
      </w:r>
      <w:r w:rsidRPr="002D0B4D">
        <w:rPr>
          <w:rFonts w:eastAsia="Calibri"/>
          <w:bCs/>
          <w:sz w:val="20"/>
          <w:u w:val="single"/>
        </w:rPr>
        <w:t xml:space="preserve">it could build its own in short order. It </w:t>
      </w:r>
      <w:r w:rsidRPr="00A77FDA">
        <w:rPr>
          <w:rFonts w:eastAsia="Calibri"/>
          <w:bCs/>
          <w:sz w:val="20"/>
          <w:highlight w:val="cyan"/>
          <w:u w:val="single"/>
        </w:rPr>
        <w:t xml:space="preserve">has a growing defense industry </w:t>
      </w:r>
      <w:r w:rsidRPr="002D0B4D">
        <w:rPr>
          <w:rFonts w:eastAsia="Calibri"/>
          <w:bCs/>
          <w:sz w:val="20"/>
          <w:u w:val="single"/>
        </w:rPr>
        <w:t xml:space="preserve">recently </w:t>
      </w:r>
      <w:r w:rsidRPr="00A77FDA">
        <w:rPr>
          <w:rFonts w:eastAsia="Calibri"/>
          <w:bCs/>
          <w:sz w:val="20"/>
          <w:highlight w:val="cyan"/>
          <w:u w:val="single"/>
        </w:rPr>
        <w:t>freed from export restrictions, mastery over missile tech</w:t>
      </w:r>
      <w:r w:rsidRPr="002D0B4D">
        <w:rPr>
          <w:rFonts w:eastAsia="Calibri"/>
          <w:bCs/>
          <w:sz w:val="20"/>
          <w:u w:val="single"/>
        </w:rPr>
        <w:t xml:space="preserve">nology thanks to its space program, </w:t>
      </w:r>
      <w:r w:rsidRPr="00A77FDA">
        <w:rPr>
          <w:rFonts w:eastAsia="Calibri"/>
          <w:bCs/>
          <w:sz w:val="20"/>
          <w:highlight w:val="cyan"/>
          <w:u w:val="single"/>
        </w:rPr>
        <w:t>and a reprocessing facility capable of producing enough</w:t>
      </w:r>
      <w:r w:rsidRPr="002D0B4D">
        <w:rPr>
          <w:rFonts w:eastAsia="Calibri"/>
          <w:bCs/>
          <w:sz w:val="20"/>
          <w:u w:val="single"/>
        </w:rPr>
        <w:t xml:space="preserve"> weapons-useable </w:t>
      </w:r>
      <w:r w:rsidRPr="00A77FDA">
        <w:rPr>
          <w:rFonts w:eastAsia="Calibri"/>
          <w:bCs/>
          <w:sz w:val="20"/>
          <w:highlight w:val="cyan"/>
          <w:u w:val="single"/>
        </w:rPr>
        <w:t>plutonium to fuel</w:t>
      </w:r>
      <w:r w:rsidRPr="002D0B4D">
        <w:rPr>
          <w:rFonts w:eastAsia="Calibri"/>
          <w:bCs/>
          <w:sz w:val="20"/>
          <w:u w:val="single"/>
        </w:rPr>
        <w:t xml:space="preserve"> more than </w:t>
      </w:r>
      <w:r w:rsidRPr="00A77FDA">
        <w:rPr>
          <w:rFonts w:eastAsia="Calibri"/>
          <w:bCs/>
          <w:sz w:val="20"/>
          <w:highlight w:val="cyan"/>
          <w:u w:val="single"/>
        </w:rPr>
        <w:t>1000 bombs</w:t>
      </w:r>
      <w:r w:rsidRPr="003C7853">
        <w:rPr>
          <w:rFonts w:eastAsia="Calibri"/>
          <w:sz w:val="16"/>
        </w:rPr>
        <w:t xml:space="preserve"> like the one that leveled Nagasaki. Indeed, </w:t>
      </w:r>
      <w:r w:rsidRPr="002D0B4D">
        <w:rPr>
          <w:rFonts w:eastAsia="Calibri"/>
          <w:bCs/>
          <w:sz w:val="20"/>
          <w:u w:val="single"/>
        </w:rPr>
        <w:t xml:space="preserve">if </w:t>
      </w:r>
      <w:r w:rsidRPr="00A77FDA">
        <w:rPr>
          <w:rFonts w:eastAsia="Calibri"/>
          <w:bCs/>
          <w:sz w:val="20"/>
          <w:highlight w:val="cyan"/>
          <w:u w:val="single"/>
        </w:rPr>
        <w:t>Japan</w:t>
      </w:r>
      <w:r w:rsidRPr="002D0B4D">
        <w:rPr>
          <w:rFonts w:eastAsia="Calibri"/>
          <w:bCs/>
          <w:sz w:val="20"/>
          <w:u w:val="single"/>
        </w:rPr>
        <w:t xml:space="preserve"> wanted to, it </w:t>
      </w:r>
      <w:r w:rsidRPr="00A77FDA">
        <w:rPr>
          <w:rFonts w:eastAsia="Calibri"/>
          <w:bCs/>
          <w:sz w:val="20"/>
          <w:highlight w:val="cyan"/>
          <w:u w:val="single"/>
        </w:rPr>
        <w:t>could</w:t>
      </w:r>
      <w:r w:rsidRPr="002D0B4D">
        <w:rPr>
          <w:rFonts w:eastAsia="Calibri"/>
          <w:bCs/>
          <w:sz w:val="20"/>
          <w:u w:val="single"/>
        </w:rPr>
        <w:t xml:space="preserve"> probably </w:t>
      </w:r>
      <w:r w:rsidRPr="00A77FDA">
        <w:rPr>
          <w:rFonts w:eastAsia="Calibri"/>
          <w:bCs/>
          <w:sz w:val="20"/>
          <w:highlight w:val="cyan"/>
          <w:u w:val="single"/>
        </w:rPr>
        <w:t xml:space="preserve">develop basic explosives in less than a year and a sophisticated arsenal in three </w:t>
      </w:r>
      <w:r w:rsidRPr="002D0B4D">
        <w:rPr>
          <w:rFonts w:eastAsia="Calibri"/>
          <w:bCs/>
          <w:sz w:val="20"/>
          <w:u w:val="single"/>
        </w:rPr>
        <w:t xml:space="preserve">to five </w:t>
      </w:r>
      <w:r w:rsidRPr="00A77FDA">
        <w:rPr>
          <w:rFonts w:eastAsia="Calibri"/>
          <w:bCs/>
          <w:sz w:val="20"/>
          <w:highlight w:val="cyan"/>
          <w:u w:val="single"/>
        </w:rPr>
        <w:t>years</w:t>
      </w:r>
      <w:r w:rsidRPr="002D0B4D">
        <w:rPr>
          <w:rFonts w:eastAsia="Calibri"/>
          <w:bCs/>
          <w:sz w:val="20"/>
          <w:u w:val="single"/>
        </w:rPr>
        <w:t xml:space="preserve">. </w:t>
      </w:r>
      <w:r w:rsidRPr="00A77FDA">
        <w:rPr>
          <w:rFonts w:eastAsia="Calibri"/>
          <w:bCs/>
          <w:sz w:val="20"/>
          <w:highlight w:val="cyan"/>
          <w:u w:val="single"/>
        </w:rPr>
        <w:t>Faced with</w:t>
      </w:r>
      <w:r w:rsidRPr="002D0B4D">
        <w:rPr>
          <w:rFonts w:eastAsia="Calibri"/>
          <w:bCs/>
          <w:sz w:val="20"/>
          <w:u w:val="single"/>
        </w:rPr>
        <w:t xml:space="preserve"> an existential </w:t>
      </w:r>
      <w:r w:rsidRPr="00A77FDA">
        <w:rPr>
          <w:rFonts w:eastAsia="Calibri"/>
          <w:bCs/>
          <w:sz w:val="20"/>
          <w:highlight w:val="cyan"/>
          <w:u w:val="single"/>
        </w:rPr>
        <w:t>crisis</w:t>
      </w:r>
      <w:r w:rsidRPr="003C7853">
        <w:rPr>
          <w:rFonts w:eastAsia="Calibri"/>
          <w:sz w:val="16"/>
        </w:rPr>
        <w:t xml:space="preserve">, however, </w:t>
      </w:r>
      <w:r w:rsidRPr="00A77FDA">
        <w:rPr>
          <w:rFonts w:eastAsia="Calibri"/>
          <w:bCs/>
          <w:sz w:val="20"/>
          <w:highlight w:val="cyan"/>
          <w:u w:val="single"/>
        </w:rPr>
        <w:t>those numbers would plummet</w:t>
      </w:r>
      <w:r w:rsidRPr="002D0B4D">
        <w:rPr>
          <w:rFonts w:eastAsia="Calibri"/>
          <w:bCs/>
          <w:sz w:val="20"/>
          <w:u w:val="single"/>
        </w:rPr>
        <w:t>,</w:t>
      </w:r>
      <w:r>
        <w:rPr>
          <w:rFonts w:eastAsia="Calibri"/>
          <w:bCs/>
          <w:sz w:val="20"/>
          <w:u w:val="single"/>
        </w:rPr>
        <w:t xml:space="preserve"> </w:t>
      </w:r>
      <w:r w:rsidRPr="002D0B4D">
        <w:rPr>
          <w:rFonts w:eastAsia="Calibri"/>
          <w:bCs/>
          <w:sz w:val="20"/>
          <w:u w:val="single"/>
        </w:rPr>
        <w:t xml:space="preserve">as Tokyo fast-tracked a national undertaking. </w:t>
      </w:r>
      <w:r w:rsidRPr="003C7853">
        <w:rPr>
          <w:rFonts w:eastAsia="Calibri"/>
          <w:sz w:val="16"/>
        </w:rPr>
        <w:t xml:space="preserve">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w:t>
      </w:r>
      <w:proofErr w:type="spellStart"/>
      <w:r w:rsidRPr="002D0B4D">
        <w:rPr>
          <w:rFonts w:eastAsia="Calibri"/>
          <w:bCs/>
          <w:sz w:val="20"/>
          <w:u w:val="single"/>
        </w:rPr>
        <w:t>Hibakusha</w:t>
      </w:r>
      <w:proofErr w:type="spellEnd"/>
      <w:r w:rsidRPr="002D0B4D">
        <w:rPr>
          <w:rFonts w:eastAsia="Calibri"/>
          <w:bCs/>
          <w:sz w:val="20"/>
          <w:u w:val="single"/>
        </w:rPr>
        <w:t xml:space="preserve"> have educated Japan and humanity about the lifelong harm that nuclear weapons can inflict. Their advancing age is representative of the generational changes facing Japan</w:t>
      </w:r>
      <w:r w:rsidRPr="003C7853">
        <w:rPr>
          <w:rFonts w:eastAsia="Calibri"/>
          <w:sz w:val="16"/>
        </w:rPr>
        <w:t xml:space="preserve">, however, </w:t>
      </w:r>
      <w:r w:rsidRPr="002D0B4D">
        <w:rPr>
          <w:rFonts w:eastAsia="Calibri"/>
          <w:bCs/>
          <w:sz w:val="20"/>
          <w:u w:val="single"/>
        </w:rPr>
        <w:t xml:space="preserve">with profound implications for its foreign policies. </w:t>
      </w:r>
      <w:r w:rsidRPr="00A77FDA">
        <w:rPr>
          <w:rFonts w:eastAsia="Calibri"/>
          <w:bCs/>
          <w:sz w:val="20"/>
          <w:highlight w:val="cyan"/>
          <w:u w:val="single"/>
        </w:rPr>
        <w:t xml:space="preserve">As Japan assumes a more active security role in East Asia, it may be tempted to rethink </w:t>
      </w:r>
      <w:r w:rsidRPr="002D0B4D">
        <w:rPr>
          <w:rFonts w:eastAsia="Calibri"/>
          <w:bCs/>
          <w:sz w:val="20"/>
          <w:u w:val="single"/>
        </w:rPr>
        <w:t xml:space="preserve">its </w:t>
      </w:r>
      <w:r w:rsidRPr="00A77FDA">
        <w:rPr>
          <w:rFonts w:eastAsia="Calibri"/>
          <w:bCs/>
          <w:sz w:val="20"/>
          <w:highlight w:val="cyan"/>
          <w:u w:val="single"/>
        </w:rPr>
        <w:t>nuclear options</w:t>
      </w:r>
      <w:r w:rsidRPr="002D0B4D">
        <w:rPr>
          <w:rFonts w:eastAsia="Calibri"/>
          <w:bCs/>
          <w:sz w:val="20"/>
          <w:u w:val="single"/>
        </w:rPr>
        <w:t>.</w:t>
      </w:r>
      <w:r w:rsidRPr="003C7853">
        <w:rPr>
          <w:rFonts w:eastAsia="Calibri"/>
          <w:sz w:val="16"/>
        </w:rPr>
        <w:t xml:space="preserve"> With some experts promoting “tailored” proliferation to U.S. allies to counter China’s rise, </w:t>
      </w:r>
      <w:r w:rsidRPr="002D0B4D">
        <w:rPr>
          <w:rFonts w:eastAsia="Calibri"/>
          <w:bCs/>
          <w:sz w:val="20"/>
          <w:u w:val="single"/>
        </w:rPr>
        <w:t xml:space="preserve">U.S.-Japanese </w:t>
      </w:r>
      <w:r w:rsidRPr="00A77FDA">
        <w:rPr>
          <w:rFonts w:eastAsia="Calibri"/>
          <w:bCs/>
          <w:sz w:val="20"/>
          <w:highlight w:val="cyan"/>
          <w:u w:val="single"/>
        </w:rPr>
        <w:t>efforts to reduce nuclear risks regionally and worldwide appear increasingly in jeopardy</w:t>
      </w:r>
      <w:r w:rsidRPr="002D0B4D">
        <w:rPr>
          <w:rFonts w:eastAsia="Calibri"/>
          <w:bCs/>
          <w:sz w:val="20"/>
          <w:u w:val="single"/>
        </w:rPr>
        <w:t xml:space="preserve">. </w:t>
      </w:r>
      <w:r w:rsidRPr="003C7853">
        <w:rPr>
          <w:rFonts w:eastAsia="Calibri"/>
          <w:sz w:val="16"/>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2D0B4D">
        <w:rPr>
          <w:rFonts w:eastAsia="Calibri"/>
          <w:bCs/>
          <w:sz w:val="20"/>
          <w:u w:val="single"/>
        </w:rPr>
        <w:t>With Japan’s nuclear restraint no longer the article of faith it once was, the significance of</w:t>
      </w:r>
      <w:r w:rsidRPr="003C7853">
        <w:rPr>
          <w:rFonts w:eastAsia="Calibri"/>
          <w:sz w:val="16"/>
        </w:rPr>
        <w:t xml:space="preserve"> the nuclear </w:t>
      </w:r>
      <w:r w:rsidRPr="002D0B4D">
        <w:rPr>
          <w:rFonts w:eastAsia="Calibri"/>
          <w:bCs/>
          <w:sz w:val="20"/>
          <w:u w:val="single"/>
        </w:rPr>
        <w:t>pacts struck decades ago will become ever more consequential.</w:t>
      </w:r>
    </w:p>
    <w:p w:rsidR="00ED13A1" w:rsidRDefault="00ED13A1" w:rsidP="00ED13A1">
      <w:pPr>
        <w:pStyle w:val="Heading3"/>
      </w:pPr>
      <w:r>
        <w:t xml:space="preserve">A2 </w:t>
      </w:r>
      <w:proofErr w:type="spellStart"/>
      <w:r>
        <w:t>Prolif</w:t>
      </w:r>
      <w:proofErr w:type="spellEnd"/>
      <w:r>
        <w:t xml:space="preserve"> </w:t>
      </w:r>
      <w:r w:rsidR="00573C15">
        <w:t xml:space="preserve">Impact </w:t>
      </w:r>
      <w:r>
        <w:t xml:space="preserve">Defense </w:t>
      </w:r>
    </w:p>
    <w:p w:rsidR="00ED13A1" w:rsidRPr="00CE48CE" w:rsidRDefault="00ED13A1" w:rsidP="00ED13A1">
      <w:pPr>
        <w:pStyle w:val="Heading4"/>
      </w:pPr>
      <w:r w:rsidRPr="00CE48CE">
        <w:t xml:space="preserve">The reason proliferation is stable is because of alliance agreements – allied proliferation is intrinsically unstable because it invites preemptive attacks and asymmetrical escalation ladders </w:t>
      </w:r>
    </w:p>
    <w:p w:rsidR="00ED13A1" w:rsidRDefault="00ED13A1" w:rsidP="00ED13A1">
      <w:proofErr w:type="spellStart"/>
      <w:r w:rsidRPr="00CE48CE">
        <w:rPr>
          <w:rStyle w:val="Heading4Char"/>
        </w:rPr>
        <w:t>Lanoszka</w:t>
      </w:r>
      <w:proofErr w:type="spellEnd"/>
      <w:r w:rsidRPr="00CE48CE">
        <w:rPr>
          <w:rStyle w:val="Heading4Char"/>
        </w:rPr>
        <w:t xml:space="preserve"> 12</w:t>
      </w:r>
      <w:r>
        <w:t xml:space="preserve"> – Alexander, Ph.D. in IR, Postdoctoral Fellow Dickey Center for International Understanding, Dartmouth College, “Protection States Trust?: Superpower Patronage, Nuclear Behavior, and Alliance Dynamics</w:t>
      </w:r>
      <w:r>
        <w:rPr>
          <w:rFonts w:ascii="Cambria Math" w:hAnsi="Cambria Math" w:cs="Cambria Math"/>
        </w:rPr>
        <w:t>” https://www.princeton.edu/politics/about/file-repository/public/A-Lanoszka-Protection-States-Trust-022012.pdf</w:t>
      </w:r>
    </w:p>
    <w:p w:rsidR="00ED13A1" w:rsidRDefault="00ED13A1" w:rsidP="00ED13A1">
      <w:pPr>
        <w:rPr>
          <w:rStyle w:val="Emphasis"/>
        </w:rPr>
      </w:pPr>
      <w:r w:rsidRPr="001D6FA2">
        <w:rPr>
          <w:sz w:val="16"/>
        </w:rPr>
        <w:t xml:space="preserve">4.3 Nuclear Behavior as Insurance and Bargaining </w:t>
      </w:r>
      <w:r w:rsidRPr="001D6FA2">
        <w:rPr>
          <w:rStyle w:val="StyleUnderline"/>
        </w:rPr>
        <w:t>As doubts over the superpower’s commitment increase</w:t>
      </w:r>
      <w:r w:rsidRPr="001D6FA2">
        <w:rPr>
          <w:sz w:val="16"/>
        </w:rPr>
        <w:t xml:space="preserve">, </w:t>
      </w:r>
      <w:r w:rsidRPr="001D6FA2">
        <w:rPr>
          <w:rStyle w:val="StyleUnderline"/>
        </w:rPr>
        <w:t>the secondary state will</w:t>
      </w:r>
      <w:r w:rsidRPr="001D6FA2">
        <w:rPr>
          <w:sz w:val="16"/>
        </w:rPr>
        <w:t xml:space="preserve"> be more apt to </w:t>
      </w:r>
      <w:r w:rsidRPr="001D6FA2">
        <w:rPr>
          <w:rStyle w:val="StyleUnderline"/>
        </w:rPr>
        <w:t>explore</w:t>
      </w:r>
      <w:r w:rsidRPr="001D6FA2">
        <w:rPr>
          <w:sz w:val="16"/>
        </w:rPr>
        <w:t xml:space="preserve"> military policies that insure against the effects of patron abandonment. They are more likely to adopt ambiguous nuclear postures or even begin pursuing their own </w:t>
      </w:r>
      <w:r w:rsidRPr="001D6FA2">
        <w:rPr>
          <w:rStyle w:val="Emphasis"/>
        </w:rPr>
        <w:t>nuclear weapons</w:t>
      </w:r>
      <w:r w:rsidRPr="001D6FA2">
        <w:rPr>
          <w:sz w:val="16"/>
        </w:rPr>
        <w:t xml:space="preserve"> program. Having a nuclear weapons arsenal offers a robust insurance policy for the secondary state. Goldstein (2000) notes that </w:t>
      </w:r>
      <w:r w:rsidRPr="001D6FA2">
        <w:rPr>
          <w:rStyle w:val="StyleUnderline"/>
        </w:rPr>
        <w:t xml:space="preserve">the secondary state is not required to develop </w:t>
      </w:r>
      <w:r w:rsidRPr="001D6FA2">
        <w:rPr>
          <w:sz w:val="16"/>
        </w:rPr>
        <w:t xml:space="preserve">such </w:t>
      </w:r>
      <w:r w:rsidRPr="001D6FA2">
        <w:rPr>
          <w:rStyle w:val="StyleUnderline"/>
        </w:rPr>
        <w:t>an</w:t>
      </w:r>
      <w:r w:rsidRPr="001D6FA2">
        <w:rPr>
          <w:sz w:val="16"/>
        </w:rPr>
        <w:t xml:space="preserve"> </w:t>
      </w:r>
      <w:r w:rsidRPr="001D6FA2">
        <w:rPr>
          <w:rStyle w:val="StyleUnderline"/>
        </w:rPr>
        <w:t>extensive</w:t>
      </w:r>
      <w:r w:rsidRPr="001D6FA2">
        <w:rPr>
          <w:sz w:val="16"/>
        </w:rPr>
        <w:t xml:space="preserve"> and </w:t>
      </w:r>
      <w:r w:rsidRPr="001D6FA2">
        <w:rPr>
          <w:rStyle w:val="StyleUnderline"/>
        </w:rPr>
        <w:t>technologically advanced arsenal</w:t>
      </w:r>
      <w:r w:rsidRPr="001D6FA2">
        <w:rPr>
          <w:sz w:val="16"/>
        </w:rPr>
        <w:t xml:space="preserve"> as those possessed by the US and the Soviet Union. Rather, </w:t>
      </w:r>
      <w:r w:rsidRPr="001D6FA2">
        <w:rPr>
          <w:rStyle w:val="StyleUnderline"/>
        </w:rPr>
        <w:t>it needs</w:t>
      </w:r>
      <w:r w:rsidRPr="001D6FA2">
        <w:rPr>
          <w:sz w:val="16"/>
        </w:rPr>
        <w:t xml:space="preserve"> to have a </w:t>
      </w:r>
      <w:r w:rsidRPr="001D6FA2">
        <w:rPr>
          <w:rStyle w:val="StyleUnderline"/>
        </w:rPr>
        <w:t>sufficient</w:t>
      </w:r>
      <w:r w:rsidRPr="001D6FA2">
        <w:rPr>
          <w:sz w:val="16"/>
        </w:rPr>
        <w:t xml:space="preserve"> number of </w:t>
      </w:r>
      <w:r w:rsidRPr="001D6FA2">
        <w:rPr>
          <w:rStyle w:val="StyleUnderline"/>
        </w:rPr>
        <w:t>weapons</w:t>
      </w:r>
      <w:r w:rsidRPr="001D6FA2">
        <w:rPr>
          <w:sz w:val="16"/>
        </w:rPr>
        <w:t xml:space="preserve"> that are </w:t>
      </w:r>
      <w:r w:rsidRPr="001D6FA2">
        <w:rPr>
          <w:rStyle w:val="StyleUnderline"/>
        </w:rPr>
        <w:t>capable of second-strike</w:t>
      </w:r>
      <w:r w:rsidRPr="001D6FA2">
        <w:rPr>
          <w:sz w:val="16"/>
        </w:rPr>
        <w:t xml:space="preserve"> delivery to deter the adversary from launching a direct attack. Indeed, </w:t>
      </w:r>
      <w:r w:rsidRPr="001D6FA2">
        <w:rPr>
          <w:rStyle w:val="StyleUnderline"/>
        </w:rPr>
        <w:t>the philosophy guiding the secondary state’s approach to</w:t>
      </w:r>
      <w:r w:rsidRPr="001D6FA2">
        <w:rPr>
          <w:sz w:val="16"/>
        </w:rPr>
        <w:t xml:space="preserve"> </w:t>
      </w:r>
      <w:r w:rsidRPr="001D6FA2">
        <w:rPr>
          <w:rStyle w:val="StyleUnderline"/>
        </w:rPr>
        <w:t xml:space="preserve">deterrence is </w:t>
      </w:r>
      <w:r w:rsidRPr="001D6FA2">
        <w:rPr>
          <w:rStyle w:val="Emphasis"/>
        </w:rPr>
        <w:t>different</w:t>
      </w:r>
      <w:r w:rsidRPr="001D6FA2">
        <w:rPr>
          <w:sz w:val="16"/>
        </w:rPr>
        <w:t xml:space="preserve"> from that of their patrons. </w:t>
      </w:r>
      <w:r w:rsidRPr="00A77FDA">
        <w:rPr>
          <w:rStyle w:val="StyleUnderline"/>
          <w:highlight w:val="cyan"/>
        </w:rPr>
        <w:t>Superpowers rely on</w:t>
      </w:r>
      <w:r w:rsidRPr="001D6FA2">
        <w:rPr>
          <w:sz w:val="16"/>
        </w:rPr>
        <w:t xml:space="preserve"> the threat of ‘</w:t>
      </w:r>
      <w:r w:rsidRPr="00A77FDA">
        <w:rPr>
          <w:rStyle w:val="Emphasis"/>
          <w:highlight w:val="cyan"/>
        </w:rPr>
        <w:t>controlled escalation’</w:t>
      </w:r>
      <w:r w:rsidRPr="001D6FA2">
        <w:rPr>
          <w:sz w:val="16"/>
        </w:rPr>
        <w:t xml:space="preserve"> </w:t>
      </w:r>
      <w:r w:rsidRPr="001D6FA2">
        <w:rPr>
          <w:rStyle w:val="StyleUnderline"/>
        </w:rPr>
        <w:t>in which they proceed</w:t>
      </w:r>
      <w:r w:rsidRPr="001D6FA2">
        <w:rPr>
          <w:sz w:val="16"/>
        </w:rPr>
        <w:t xml:space="preserve"> 21 </w:t>
      </w:r>
      <w:r w:rsidRPr="001D6FA2">
        <w:rPr>
          <w:rStyle w:val="StyleUnderline"/>
        </w:rPr>
        <w:t>through limited but gradually more intense exchanges to communicate</w:t>
      </w:r>
      <w:r w:rsidRPr="001D6FA2">
        <w:rPr>
          <w:sz w:val="16"/>
        </w:rPr>
        <w:t xml:space="preserve"> their </w:t>
      </w:r>
      <w:r w:rsidRPr="001D6FA2">
        <w:rPr>
          <w:rStyle w:val="StyleUnderline"/>
        </w:rPr>
        <w:t>resolve</w:t>
      </w:r>
      <w:r w:rsidRPr="001D6FA2">
        <w:rPr>
          <w:sz w:val="16"/>
        </w:rPr>
        <w:t xml:space="preserve"> in inflicting damage. </w:t>
      </w:r>
      <w:r w:rsidRPr="00A77FDA">
        <w:rPr>
          <w:rStyle w:val="StyleUnderline"/>
          <w:highlight w:val="cyan"/>
        </w:rPr>
        <w:t>Engaging in controlled escalation requires advanced</w:t>
      </w:r>
      <w:r w:rsidRPr="00A77FDA">
        <w:rPr>
          <w:sz w:val="16"/>
          <w:highlight w:val="cyan"/>
        </w:rPr>
        <w:t xml:space="preserve"> </w:t>
      </w:r>
      <w:r w:rsidRPr="00A77FDA">
        <w:rPr>
          <w:rStyle w:val="Emphasis"/>
          <w:highlight w:val="cyan"/>
        </w:rPr>
        <w:t>c</w:t>
      </w:r>
      <w:r w:rsidRPr="001D6FA2">
        <w:rPr>
          <w:sz w:val="16"/>
        </w:rPr>
        <w:t xml:space="preserve">ommand </w:t>
      </w:r>
      <w:r w:rsidRPr="00A77FDA">
        <w:rPr>
          <w:rStyle w:val="Emphasis"/>
          <w:highlight w:val="cyan"/>
        </w:rPr>
        <w:t>and</w:t>
      </w:r>
      <w:r w:rsidRPr="00A77FDA">
        <w:rPr>
          <w:sz w:val="16"/>
          <w:highlight w:val="cyan"/>
        </w:rPr>
        <w:t xml:space="preserve"> </w:t>
      </w:r>
      <w:r w:rsidRPr="00A77FDA">
        <w:rPr>
          <w:rStyle w:val="Emphasis"/>
          <w:highlight w:val="cyan"/>
        </w:rPr>
        <w:t>c</w:t>
      </w:r>
      <w:r w:rsidRPr="001D6FA2">
        <w:rPr>
          <w:sz w:val="16"/>
        </w:rPr>
        <w:t xml:space="preserve">ontrol systems </w:t>
      </w:r>
      <w:r w:rsidRPr="00A77FDA">
        <w:rPr>
          <w:rStyle w:val="StyleUnderline"/>
          <w:highlight w:val="cyan"/>
        </w:rPr>
        <w:t>as well as</w:t>
      </w:r>
      <w:r w:rsidRPr="001D6FA2">
        <w:rPr>
          <w:sz w:val="16"/>
        </w:rPr>
        <w:t xml:space="preserve"> the </w:t>
      </w:r>
      <w:r w:rsidRPr="00A77FDA">
        <w:rPr>
          <w:rStyle w:val="StyleUnderline"/>
          <w:highlight w:val="cyan"/>
        </w:rPr>
        <w:t>ability to absorb nuclear damage</w:t>
      </w:r>
      <w:r w:rsidRPr="001D6FA2">
        <w:rPr>
          <w:rStyle w:val="StyleUnderline"/>
        </w:rPr>
        <w:t>. These</w:t>
      </w:r>
      <w:r w:rsidRPr="001D6FA2">
        <w:rPr>
          <w:sz w:val="16"/>
        </w:rPr>
        <w:t xml:space="preserve"> requirements </w:t>
      </w:r>
      <w:r w:rsidRPr="001D6FA2">
        <w:rPr>
          <w:rStyle w:val="StyleUnderline"/>
        </w:rPr>
        <w:t>are</w:t>
      </w:r>
      <w:r w:rsidRPr="001D6FA2">
        <w:rPr>
          <w:sz w:val="16"/>
        </w:rPr>
        <w:t xml:space="preserve"> especially </w:t>
      </w:r>
      <w:r w:rsidRPr="001D6FA2">
        <w:rPr>
          <w:rStyle w:val="StyleUnderline"/>
        </w:rPr>
        <w:t>demanding for smaller states</w:t>
      </w:r>
      <w:r w:rsidRPr="001D6FA2">
        <w:rPr>
          <w:sz w:val="16"/>
        </w:rPr>
        <w:t xml:space="preserve"> that are </w:t>
      </w:r>
      <w:r w:rsidRPr="001D6FA2">
        <w:rPr>
          <w:rStyle w:val="Emphasis"/>
        </w:rPr>
        <w:t>less able to meet them</w:t>
      </w:r>
      <w:r w:rsidRPr="001D6FA2">
        <w:rPr>
          <w:sz w:val="16"/>
        </w:rPr>
        <w:t xml:space="preserve">.16 Consequently, </w:t>
      </w:r>
      <w:r w:rsidRPr="001D6FA2">
        <w:rPr>
          <w:rStyle w:val="StyleUnderline"/>
        </w:rPr>
        <w:t xml:space="preserve">such </w:t>
      </w:r>
      <w:r w:rsidRPr="00A77FDA">
        <w:rPr>
          <w:rStyle w:val="StyleUnderline"/>
          <w:highlight w:val="cyan"/>
        </w:rPr>
        <w:t>states opt</w:t>
      </w:r>
      <w:r w:rsidRPr="00A77FDA">
        <w:rPr>
          <w:sz w:val="16"/>
          <w:highlight w:val="cyan"/>
        </w:rPr>
        <w:t xml:space="preserve"> </w:t>
      </w:r>
      <w:r w:rsidRPr="00A77FDA">
        <w:rPr>
          <w:rStyle w:val="StyleUnderline"/>
          <w:highlight w:val="cyan"/>
        </w:rPr>
        <w:t>for a ‘poison pill’ strategy</w:t>
      </w:r>
      <w:r w:rsidRPr="001D6FA2">
        <w:rPr>
          <w:rStyle w:val="StyleUnderline"/>
        </w:rPr>
        <w:t xml:space="preserve"> </w:t>
      </w:r>
      <w:r w:rsidRPr="00A77FDA">
        <w:rPr>
          <w:rStyle w:val="StyleUnderline"/>
          <w:highlight w:val="cyan"/>
        </w:rPr>
        <w:t>in which their deterrence policy rests on the threat of ‘</w:t>
      </w:r>
      <w:r w:rsidRPr="00A77FDA">
        <w:rPr>
          <w:rStyle w:val="Emphasis"/>
          <w:highlight w:val="cyan"/>
        </w:rPr>
        <w:t>uncontrolled escalation’</w:t>
      </w:r>
      <w:r w:rsidRPr="001D6FA2">
        <w:rPr>
          <w:sz w:val="16"/>
        </w:rPr>
        <w:t xml:space="preserve">. </w:t>
      </w:r>
      <w:r w:rsidRPr="001D6FA2">
        <w:rPr>
          <w:rStyle w:val="StyleUnderline"/>
        </w:rPr>
        <w:t xml:space="preserve">The </w:t>
      </w:r>
      <w:r w:rsidRPr="00A77FDA">
        <w:rPr>
          <w:rStyle w:val="StyleUnderline"/>
          <w:highlight w:val="cyan"/>
        </w:rPr>
        <w:t xml:space="preserve">high likelihood of both parties </w:t>
      </w:r>
      <w:r w:rsidRPr="00A77FDA">
        <w:rPr>
          <w:rStyle w:val="Emphasis"/>
          <w:highlight w:val="cyan"/>
        </w:rPr>
        <w:t>losing control of a nuclear exchange</w:t>
      </w:r>
      <w:r w:rsidRPr="00A77FDA">
        <w:rPr>
          <w:sz w:val="16"/>
          <w:highlight w:val="cyan"/>
        </w:rPr>
        <w:t xml:space="preserve"> </w:t>
      </w:r>
      <w:r w:rsidRPr="00A77FDA">
        <w:rPr>
          <w:rStyle w:val="StyleUnderline"/>
          <w:highlight w:val="cyan"/>
        </w:rPr>
        <w:t>characterizes this</w:t>
      </w:r>
      <w:r w:rsidRPr="001D6FA2">
        <w:rPr>
          <w:sz w:val="16"/>
        </w:rPr>
        <w:t xml:space="preserve"> form of confrontation. For such an exchange to occur there needs to be an element of risk that neither side could attenuate (Powell 1987, 719). </w:t>
      </w:r>
      <w:r w:rsidRPr="001D6FA2">
        <w:rPr>
          <w:rStyle w:val="StyleUnderline"/>
        </w:rPr>
        <w:t xml:space="preserve">A state’s </w:t>
      </w:r>
      <w:r w:rsidRPr="001D6FA2">
        <w:rPr>
          <w:sz w:val="16"/>
        </w:rPr>
        <w:t xml:space="preserve">technological </w:t>
      </w:r>
      <w:r w:rsidRPr="001D6FA2">
        <w:rPr>
          <w:rStyle w:val="StyleUnderline"/>
        </w:rPr>
        <w:t>capacity for managing its</w:t>
      </w:r>
      <w:r w:rsidRPr="001D6FA2">
        <w:rPr>
          <w:sz w:val="16"/>
        </w:rPr>
        <w:t xml:space="preserve"> nuclear </w:t>
      </w:r>
      <w:r w:rsidRPr="001D6FA2">
        <w:rPr>
          <w:rStyle w:val="StyleUnderline"/>
        </w:rPr>
        <w:t>weapons poses</w:t>
      </w:r>
      <w:r w:rsidRPr="001D6FA2">
        <w:rPr>
          <w:sz w:val="16"/>
        </w:rPr>
        <w:t xml:space="preserve"> such </w:t>
      </w:r>
      <w:r w:rsidRPr="001D6FA2">
        <w:rPr>
          <w:rStyle w:val="StyleUnderline"/>
        </w:rPr>
        <w:t>a</w:t>
      </w:r>
      <w:r w:rsidRPr="001D6FA2">
        <w:rPr>
          <w:sz w:val="16"/>
        </w:rPr>
        <w:t xml:space="preserve"> </w:t>
      </w:r>
      <w:r w:rsidRPr="001D6FA2">
        <w:rPr>
          <w:rStyle w:val="StyleUnderline"/>
        </w:rPr>
        <w:t>risk if it is</w:t>
      </w:r>
      <w:r w:rsidRPr="001D6FA2">
        <w:rPr>
          <w:sz w:val="16"/>
        </w:rPr>
        <w:t xml:space="preserve"> involuntarily </w:t>
      </w:r>
      <w:r w:rsidRPr="001D6FA2">
        <w:rPr>
          <w:rStyle w:val="Emphasis"/>
        </w:rPr>
        <w:t>underdeveloped</w:t>
      </w:r>
      <w:r w:rsidRPr="001D6FA2">
        <w:rPr>
          <w:sz w:val="16"/>
        </w:rPr>
        <w:t xml:space="preserve"> </w:t>
      </w:r>
      <w:r w:rsidRPr="001D6FA2">
        <w:rPr>
          <w:rStyle w:val="StyleUnderline"/>
        </w:rPr>
        <w:t>and</w:t>
      </w:r>
      <w:r w:rsidRPr="001D6FA2">
        <w:rPr>
          <w:sz w:val="16"/>
        </w:rPr>
        <w:t xml:space="preserve"> thus </w:t>
      </w:r>
      <w:r w:rsidRPr="001D6FA2">
        <w:rPr>
          <w:rStyle w:val="Emphasis"/>
        </w:rPr>
        <w:t>prone to accidents</w:t>
      </w:r>
      <w:r w:rsidRPr="001D6FA2">
        <w:rPr>
          <w:sz w:val="16"/>
        </w:rPr>
        <w:t xml:space="preserve"> </w:t>
      </w:r>
      <w:r w:rsidRPr="001D6FA2">
        <w:rPr>
          <w:rStyle w:val="StyleUnderline"/>
        </w:rPr>
        <w:t>and</w:t>
      </w:r>
      <w:r w:rsidRPr="001D6FA2">
        <w:rPr>
          <w:sz w:val="16"/>
        </w:rPr>
        <w:t xml:space="preserve"> other </w:t>
      </w:r>
      <w:r w:rsidRPr="001D6FA2">
        <w:rPr>
          <w:rStyle w:val="Emphasis"/>
        </w:rPr>
        <w:t>organizational failures</w:t>
      </w:r>
      <w:r w:rsidRPr="001D6FA2">
        <w:rPr>
          <w:sz w:val="16"/>
        </w:rPr>
        <w:t xml:space="preserve">. </w:t>
      </w:r>
      <w:r w:rsidRPr="001D6FA2">
        <w:rPr>
          <w:rStyle w:val="StyleUnderline"/>
        </w:rPr>
        <w:t>These</w:t>
      </w:r>
      <w:r w:rsidRPr="001D6FA2">
        <w:rPr>
          <w:sz w:val="16"/>
        </w:rPr>
        <w:t xml:space="preserve"> concerns </w:t>
      </w:r>
      <w:r w:rsidRPr="001D6FA2">
        <w:rPr>
          <w:rStyle w:val="StyleUnderline"/>
        </w:rPr>
        <w:t>gain significance when it comes to secondary states</w:t>
      </w:r>
      <w:r w:rsidRPr="001D6FA2">
        <w:rPr>
          <w:sz w:val="16"/>
        </w:rPr>
        <w:t xml:space="preserve">. </w:t>
      </w:r>
      <w:r w:rsidRPr="001D6FA2">
        <w:rPr>
          <w:rStyle w:val="StyleUnderline"/>
        </w:rPr>
        <w:t>Their</w:t>
      </w:r>
      <w:r w:rsidRPr="001D6FA2">
        <w:rPr>
          <w:sz w:val="16"/>
        </w:rPr>
        <w:t xml:space="preserve"> national </w:t>
      </w:r>
      <w:r w:rsidRPr="001D6FA2">
        <w:rPr>
          <w:rStyle w:val="StyleUnderline"/>
        </w:rPr>
        <w:t>command structures are</w:t>
      </w:r>
      <w:r w:rsidRPr="001D6FA2">
        <w:rPr>
          <w:sz w:val="16"/>
        </w:rPr>
        <w:t xml:space="preserve"> likely to be </w:t>
      </w:r>
      <w:r w:rsidRPr="001D6FA2">
        <w:rPr>
          <w:rStyle w:val="Emphasis"/>
        </w:rPr>
        <w:t>small</w:t>
      </w:r>
      <w:r w:rsidRPr="001D6FA2">
        <w:rPr>
          <w:sz w:val="16"/>
        </w:rPr>
        <w:t xml:space="preserve"> </w:t>
      </w:r>
      <w:r w:rsidRPr="001D6FA2">
        <w:rPr>
          <w:rStyle w:val="StyleUnderline"/>
        </w:rPr>
        <w:t>and</w:t>
      </w:r>
      <w:r w:rsidRPr="001D6FA2">
        <w:rPr>
          <w:sz w:val="16"/>
        </w:rPr>
        <w:t xml:space="preserve"> </w:t>
      </w:r>
      <w:r w:rsidRPr="001D6FA2">
        <w:rPr>
          <w:rStyle w:val="Emphasis"/>
        </w:rPr>
        <w:t>more concentrated</w:t>
      </w:r>
      <w:r w:rsidRPr="001D6FA2">
        <w:rPr>
          <w:sz w:val="16"/>
        </w:rPr>
        <w:t xml:space="preserve"> </w:t>
      </w:r>
      <w:r w:rsidRPr="001D6FA2">
        <w:rPr>
          <w:rStyle w:val="StyleUnderline"/>
        </w:rPr>
        <w:t>than</w:t>
      </w:r>
      <w:r w:rsidRPr="001D6FA2">
        <w:rPr>
          <w:sz w:val="16"/>
        </w:rPr>
        <w:t xml:space="preserve"> is the case </w:t>
      </w:r>
      <w:r w:rsidRPr="001D6FA2">
        <w:rPr>
          <w:rStyle w:val="StyleUnderline"/>
        </w:rPr>
        <w:t>for superpowers</w:t>
      </w:r>
      <w:r w:rsidRPr="001D6FA2">
        <w:rPr>
          <w:sz w:val="16"/>
        </w:rPr>
        <w:t xml:space="preserve">. In the event of a nuclear exchange, they face a much higher probability of being thrown into disarray during the conflict’s initial stages. </w:t>
      </w:r>
      <w:r w:rsidRPr="00A77FDA">
        <w:rPr>
          <w:rStyle w:val="StyleUnderline"/>
          <w:highlight w:val="cyan"/>
        </w:rPr>
        <w:t>Nuclear retaliation</w:t>
      </w:r>
      <w:r w:rsidRPr="001D6FA2">
        <w:rPr>
          <w:sz w:val="16"/>
        </w:rPr>
        <w:t xml:space="preserve">, therefore, </w:t>
      </w:r>
      <w:r w:rsidRPr="00A77FDA">
        <w:rPr>
          <w:rStyle w:val="Emphasis"/>
          <w:highlight w:val="cyan"/>
        </w:rPr>
        <w:t>becomes less inhibited</w:t>
      </w:r>
      <w:r w:rsidRPr="00A77FDA">
        <w:rPr>
          <w:sz w:val="16"/>
          <w:highlight w:val="cyan"/>
        </w:rPr>
        <w:t xml:space="preserve"> </w:t>
      </w:r>
      <w:r w:rsidRPr="00A77FDA">
        <w:rPr>
          <w:rStyle w:val="StyleUnderline"/>
          <w:highlight w:val="cyan"/>
        </w:rPr>
        <w:t>and results in</w:t>
      </w:r>
      <w:r w:rsidRPr="001D6FA2">
        <w:rPr>
          <w:sz w:val="16"/>
        </w:rPr>
        <w:t xml:space="preserve"> the </w:t>
      </w:r>
      <w:r w:rsidRPr="00A77FDA">
        <w:rPr>
          <w:rStyle w:val="Emphasis"/>
          <w:highlight w:val="cyan"/>
        </w:rPr>
        <w:t>infliction of massive damage on the adversary</w:t>
      </w:r>
      <w:r w:rsidRPr="001D6FA2">
        <w:rPr>
          <w:sz w:val="16"/>
        </w:rPr>
        <w:t xml:space="preserve"> (Goldstein 2000, 47-51). Backwards inducing from this possibility leads the adversary to refrain from direct military attack on the secondary state.17 Such are the advantages of acquiring nuclear weapons, but </w:t>
      </w:r>
      <w:r w:rsidRPr="001D6FA2">
        <w:rPr>
          <w:rStyle w:val="StyleUnderline"/>
        </w:rPr>
        <w:t>secondary states have to pass through various stages of nuclear development first</w:t>
      </w:r>
      <w:r w:rsidRPr="001D6FA2">
        <w:rPr>
          <w:sz w:val="16"/>
        </w:rPr>
        <w:t xml:space="preserve">. Indeed, </w:t>
      </w:r>
      <w:r w:rsidRPr="001D6FA2">
        <w:rPr>
          <w:rStyle w:val="Emphasis"/>
        </w:rPr>
        <w:t>there is a paradox underlining nuclear weapons acquisition</w:t>
      </w:r>
      <w:r w:rsidRPr="001D6FA2">
        <w:rPr>
          <w:sz w:val="16"/>
        </w:rPr>
        <w:t xml:space="preserve">. </w:t>
      </w:r>
      <w:r w:rsidRPr="001D6FA2">
        <w:rPr>
          <w:rStyle w:val="StyleUnderline"/>
        </w:rPr>
        <w:t>As much as having</w:t>
      </w:r>
      <w:r w:rsidRPr="001D6FA2">
        <w:rPr>
          <w:sz w:val="16"/>
        </w:rPr>
        <w:t xml:space="preserve"> </w:t>
      </w:r>
      <w:r w:rsidRPr="001D6FA2">
        <w:rPr>
          <w:rStyle w:val="StyleUnderline"/>
        </w:rPr>
        <w:t>a nuclear arsenal might engender</w:t>
      </w:r>
      <w:r w:rsidRPr="001D6FA2">
        <w:rPr>
          <w:sz w:val="16"/>
        </w:rPr>
        <w:t xml:space="preserve"> international </w:t>
      </w:r>
      <w:r w:rsidRPr="001D6FA2">
        <w:rPr>
          <w:rStyle w:val="StyleUnderline"/>
        </w:rPr>
        <w:t>stability</w:t>
      </w:r>
      <w:r w:rsidRPr="001D6FA2">
        <w:rPr>
          <w:sz w:val="16"/>
        </w:rPr>
        <w:t xml:space="preserve">, </w:t>
      </w:r>
      <w:r w:rsidRPr="00A77FDA">
        <w:rPr>
          <w:rStyle w:val="Emphasis"/>
          <w:highlight w:val="cyan"/>
        </w:rPr>
        <w:t>the process by which states</w:t>
      </w:r>
      <w:r w:rsidRPr="001D6FA2">
        <w:rPr>
          <w:rStyle w:val="Emphasis"/>
        </w:rPr>
        <w:t xml:space="preserve"> finally </w:t>
      </w:r>
      <w:r w:rsidRPr="00A77FDA">
        <w:rPr>
          <w:rStyle w:val="Emphasis"/>
          <w:highlight w:val="cyan"/>
        </w:rPr>
        <w:t>acquire</w:t>
      </w:r>
      <w:r w:rsidRPr="001D6FA2">
        <w:rPr>
          <w:rStyle w:val="Emphasis"/>
        </w:rPr>
        <w:t xml:space="preserve"> nuclear </w:t>
      </w:r>
      <w:r w:rsidRPr="00A77FDA">
        <w:rPr>
          <w:rStyle w:val="Emphasis"/>
          <w:highlight w:val="cyan"/>
        </w:rPr>
        <w:t>weapons generates instability</w:t>
      </w:r>
      <w:r w:rsidRPr="001D6FA2">
        <w:rPr>
          <w:sz w:val="16"/>
        </w:rPr>
        <w:t xml:space="preserve"> (Sagan and Waltz 1995). </w:t>
      </w:r>
      <w:r w:rsidRPr="00A77FDA">
        <w:rPr>
          <w:rStyle w:val="StyleUnderline"/>
          <w:highlight w:val="cyan"/>
        </w:rPr>
        <w:t>Adopting an ambiguous nuclear posture</w:t>
      </w:r>
      <w:r w:rsidRPr="001D6FA2">
        <w:rPr>
          <w:rStyle w:val="StyleUnderline"/>
        </w:rPr>
        <w:t xml:space="preserve"> or pursuing</w:t>
      </w:r>
      <w:r w:rsidRPr="001D6FA2">
        <w:rPr>
          <w:sz w:val="16"/>
        </w:rPr>
        <w:t xml:space="preserve"> </w:t>
      </w:r>
      <w:r w:rsidRPr="001D6FA2">
        <w:rPr>
          <w:rStyle w:val="StyleUnderline"/>
        </w:rPr>
        <w:t xml:space="preserve">a nuclear weapons program </w:t>
      </w:r>
      <w:r w:rsidRPr="00A77FDA">
        <w:rPr>
          <w:rStyle w:val="Emphasis"/>
          <w:highlight w:val="cyan"/>
        </w:rPr>
        <w:t>provokes alarm amongst neighboring states</w:t>
      </w:r>
      <w:r w:rsidRPr="001D6FA2">
        <w:rPr>
          <w:sz w:val="16"/>
        </w:rPr>
        <w:t xml:space="preserve">, </w:t>
      </w:r>
      <w:r w:rsidRPr="00A77FDA">
        <w:rPr>
          <w:rStyle w:val="StyleUnderline"/>
          <w:highlight w:val="cyan"/>
        </w:rPr>
        <w:t>regardless of whether they are</w:t>
      </w:r>
      <w:r w:rsidRPr="00A77FDA">
        <w:rPr>
          <w:sz w:val="16"/>
          <w:highlight w:val="cyan"/>
        </w:rPr>
        <w:t xml:space="preserve"> </w:t>
      </w:r>
      <w:r w:rsidRPr="00A77FDA">
        <w:rPr>
          <w:rStyle w:val="StyleUnderline"/>
          <w:highlight w:val="cyan"/>
        </w:rPr>
        <w:t>allies</w:t>
      </w:r>
      <w:r w:rsidRPr="001D6FA2">
        <w:rPr>
          <w:sz w:val="16"/>
        </w:rPr>
        <w:t xml:space="preserve">. </w:t>
      </w:r>
      <w:r w:rsidRPr="001D6FA2">
        <w:rPr>
          <w:rStyle w:val="StyleUnderline"/>
        </w:rPr>
        <w:t xml:space="preserve">Those states might be </w:t>
      </w:r>
      <w:r w:rsidRPr="001D6FA2">
        <w:rPr>
          <w:rStyle w:val="Emphasis"/>
        </w:rPr>
        <w:t>unsettled</w:t>
      </w:r>
      <w:r w:rsidRPr="001D6FA2">
        <w:rPr>
          <w:sz w:val="16"/>
        </w:rPr>
        <w:t xml:space="preserve"> </w:t>
      </w:r>
      <w:r w:rsidRPr="001D6FA2">
        <w:rPr>
          <w:rStyle w:val="StyleUnderline"/>
        </w:rPr>
        <w:t>by</w:t>
      </w:r>
      <w:r w:rsidRPr="001D6FA2">
        <w:rPr>
          <w:sz w:val="16"/>
        </w:rPr>
        <w:t xml:space="preserve"> the </w:t>
      </w:r>
      <w:r w:rsidRPr="001D6FA2">
        <w:rPr>
          <w:rStyle w:val="StyleUnderline"/>
        </w:rPr>
        <w:t>uncertainty of the</w:t>
      </w:r>
      <w:r w:rsidRPr="001D6FA2">
        <w:rPr>
          <w:sz w:val="16"/>
        </w:rPr>
        <w:t xml:space="preserve"> potential </w:t>
      </w:r>
      <w:r w:rsidRPr="001D6FA2">
        <w:rPr>
          <w:rStyle w:val="StyleUnderline"/>
        </w:rPr>
        <w:t>proliferator’s intentions and the</w:t>
      </w:r>
      <w:r w:rsidRPr="001D6FA2">
        <w:rPr>
          <w:sz w:val="16"/>
        </w:rPr>
        <w:t xml:space="preserve"> </w:t>
      </w:r>
      <w:r w:rsidRPr="001D6FA2">
        <w:rPr>
          <w:rStyle w:val="StyleUnderline"/>
        </w:rPr>
        <w:t>fear of</w:t>
      </w:r>
      <w:r w:rsidRPr="001D6FA2">
        <w:rPr>
          <w:sz w:val="16"/>
        </w:rPr>
        <w:t xml:space="preserve"> being vulnerable to </w:t>
      </w:r>
      <w:r w:rsidRPr="001D6FA2">
        <w:rPr>
          <w:rStyle w:val="StyleUnderline"/>
        </w:rPr>
        <w:t xml:space="preserve">nuclear </w:t>
      </w:r>
      <w:r w:rsidRPr="001D6FA2">
        <w:rPr>
          <w:rStyle w:val="StyleUnderline"/>
          <w:strike/>
        </w:rPr>
        <w:t>blackmail</w:t>
      </w:r>
      <w:r w:rsidRPr="001D6FA2">
        <w:rPr>
          <w:sz w:val="16"/>
        </w:rPr>
        <w:t xml:space="preserve"> </w:t>
      </w:r>
      <w:r w:rsidRPr="001D6FA2">
        <w:rPr>
          <w:rStyle w:val="StyleUnderline"/>
        </w:rPr>
        <w:t>(coercion)</w:t>
      </w:r>
      <w:r w:rsidRPr="001D6FA2">
        <w:rPr>
          <w:sz w:val="16"/>
        </w:rPr>
        <w:t xml:space="preserve"> in the future. Moreover, though </w:t>
      </w:r>
      <w:r w:rsidRPr="00A77FDA">
        <w:rPr>
          <w:rStyle w:val="StyleUnderline"/>
          <w:highlight w:val="cyan"/>
        </w:rPr>
        <w:t>the secondary state</w:t>
      </w:r>
      <w:r w:rsidRPr="001D6FA2">
        <w:rPr>
          <w:sz w:val="16"/>
        </w:rPr>
        <w:t xml:space="preserve"> acts to hedge against superpower abandonment in their effort to obtain greater foreign policy autonomy, they </w:t>
      </w:r>
      <w:r w:rsidRPr="00A77FDA">
        <w:rPr>
          <w:sz w:val="16"/>
          <w:highlight w:val="cyan"/>
        </w:rPr>
        <w:t xml:space="preserve">also </w:t>
      </w:r>
      <w:r w:rsidRPr="00A77FDA">
        <w:rPr>
          <w:rStyle w:val="Emphasis"/>
          <w:highlight w:val="cyan"/>
        </w:rPr>
        <w:t>risk punishment from the superpower for threatening to undermine its alliance structures</w:t>
      </w:r>
      <w:r w:rsidRPr="001D6FA2">
        <w:rPr>
          <w:rStyle w:val="Emphasis"/>
        </w:rPr>
        <w:t>.</w:t>
      </w:r>
    </w:p>
    <w:p w:rsidR="00ED13A1" w:rsidRDefault="00ED13A1" w:rsidP="00ED13A1">
      <w:pPr>
        <w:pStyle w:val="Heading4"/>
      </w:pPr>
      <w:r>
        <w:t xml:space="preserve">Yes war  </w:t>
      </w:r>
    </w:p>
    <w:p w:rsidR="00ED13A1" w:rsidRPr="00907AAC" w:rsidRDefault="00ED13A1" w:rsidP="00ED13A1">
      <w:proofErr w:type="spellStart"/>
      <w:r w:rsidRPr="00907AAC">
        <w:rPr>
          <w:rStyle w:val="Style13ptBold"/>
        </w:rPr>
        <w:t>Kroenig</w:t>
      </w:r>
      <w:proofErr w:type="spellEnd"/>
      <w:r w:rsidRPr="00907AAC">
        <w:rPr>
          <w:rStyle w:val="Style13ptBold"/>
        </w:rPr>
        <w:t xml:space="preserve"> 8/16</w:t>
      </w:r>
      <w:r w:rsidRPr="00907AAC">
        <w:t xml:space="preserve">/15 </w:t>
      </w:r>
      <w:r w:rsidRPr="00E87361">
        <w:t xml:space="preserve">(2015, Matthew </w:t>
      </w:r>
      <w:proofErr w:type="spellStart"/>
      <w:r w:rsidRPr="00E87361">
        <w:t>Kroenig</w:t>
      </w:r>
      <w:proofErr w:type="spellEnd"/>
      <w:r w:rsidRPr="00E87361">
        <w:t xml:space="preserve"> is an Associate Professor and International Relations Field Chair in the Department of Government at Georgetown University and a Nonresident Senior Fellow in the Brent Scowcroft Center on International Security at The Atlantic Council. He is an expert on US national security policy and strategy, international relations theory, nuclear deterrence, arms control, nuclear nonproliferation, Iran, and counterterrorism. He is the author or editor of several books, including A Time to Attack: The Looming Iranian Nuclear Threat (forthcoming 2014) and Exporting the Bomb: Technology Transfer and the Spread of Nuclear Weapons (2010), which won the International Studies Association Best Book Award, Honorable Mention. His articles on international politics have appeared in such publications as American Political Science Review, Foreign Affairs, Foreign Policy, International Organization, The New York Times, The Wall Street Journal, and The Washington Post. He regularly provides commentary on BBC, CNN, C-SPAN, NPR, and many other media outlets. From May 2010 to May 2011, he served as a Special Advisor in the Office of the Secretary of Defense on a Council on Foreign Relations International Affairs Fellowship, where he worked on defense policy and strategy for Iran. In 2005, he worked as a strategist in the Office of the Secretary of Defense where he authored the first-ever, US government strategy for deterring terrorist networks. For his work, he was awarded the Office of the Secretary of Defense’s Award for Outstanding Achievement. </w:t>
      </w:r>
      <w:proofErr w:type="spellStart"/>
      <w:r w:rsidRPr="00E87361">
        <w:t>Dr</w:t>
      </w:r>
      <w:proofErr w:type="spellEnd"/>
      <w:r w:rsidRPr="00E87361">
        <w:t xml:space="preserve"> </w:t>
      </w:r>
      <w:proofErr w:type="spellStart"/>
      <w:r w:rsidRPr="00E87361">
        <w:t>Kroenig</w:t>
      </w:r>
      <w:proofErr w:type="spellEnd"/>
      <w:r w:rsidRPr="00E87361">
        <w:t xml:space="preserve"> regularly consults with the defense, energy, and intelligence communities. He is a life member of the Council on Foreign Relations. “The History of Proliferation Optimism: Does It Have a Future?”, Taylor and Francis)</w:t>
      </w:r>
    </w:p>
    <w:p w:rsidR="00ED13A1" w:rsidRDefault="00ED13A1" w:rsidP="00ED13A1">
      <w:pPr>
        <w:rPr>
          <w:sz w:val="12"/>
        </w:rPr>
      </w:pPr>
      <w:r>
        <w:rPr>
          <w:sz w:val="12"/>
        </w:rPr>
        <w:t xml:space="preserve">First and foremost, </w:t>
      </w:r>
      <w:r>
        <w:rPr>
          <w:rStyle w:val="StyleUnderline"/>
        </w:rPr>
        <w:t xml:space="preserve">proliferation </w:t>
      </w:r>
      <w:r w:rsidRPr="00A77FDA">
        <w:rPr>
          <w:rStyle w:val="StyleUnderline"/>
          <w:highlight w:val="cyan"/>
        </w:rPr>
        <w:t xml:space="preserve">optimists present an </w:t>
      </w:r>
      <w:r w:rsidRPr="00A77FDA">
        <w:rPr>
          <w:rStyle w:val="Emphasis"/>
          <w:highlight w:val="cyan"/>
        </w:rPr>
        <w:t>oversimplified view</w:t>
      </w:r>
      <w:r>
        <w:rPr>
          <w:rStyle w:val="Emphasis"/>
        </w:rPr>
        <w:t xml:space="preserve"> of nuclear deterrence theory</w:t>
      </w:r>
      <w:r>
        <w:rPr>
          <w:sz w:val="12"/>
        </w:rPr>
        <w:t xml:space="preserve">. </w:t>
      </w:r>
      <w:r>
        <w:rPr>
          <w:rStyle w:val="StyleUnderline"/>
        </w:rPr>
        <w:t>Optimists argue</w:t>
      </w:r>
      <w:r>
        <w:rPr>
          <w:sz w:val="12"/>
        </w:rPr>
        <w:t xml:space="preserve"> that since the advent of Mutually Assured Destruction (MAD), any </w:t>
      </w:r>
      <w:r>
        <w:rPr>
          <w:rStyle w:val="StyleUnderline"/>
        </w:rPr>
        <w:t>nuclear war would mean national suicide and, therefore, no rational leader would ever choose to start one.</w:t>
      </w:r>
      <w:r>
        <w:rPr>
          <w:sz w:val="12"/>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w:t>
      </w:r>
      <w:proofErr w:type="spellStart"/>
      <w:r>
        <w:rPr>
          <w:sz w:val="12"/>
        </w:rPr>
        <w:t>proliferant</w:t>
      </w:r>
      <w:proofErr w:type="spellEnd"/>
      <w:r>
        <w:rPr>
          <w:sz w:val="12"/>
        </w:rPr>
        <w:t xml:space="preserve"> states are fully rational.34 Yet, these debates overlook the fact that, apart from the optimists, leadi</w:t>
      </w:r>
      <w:r>
        <w:rPr>
          <w:rStyle w:val="StyleUnderline"/>
        </w:rPr>
        <w:t xml:space="preserve">ng nuclear deterrence theorists believe that nuclear </w:t>
      </w:r>
      <w:r w:rsidRPr="00A77FDA">
        <w:rPr>
          <w:rStyle w:val="StyleUnderline"/>
          <w:highlight w:val="cyan"/>
        </w:rPr>
        <w:t>prolif</w:t>
      </w:r>
      <w:r>
        <w:rPr>
          <w:rStyle w:val="StyleUnderline"/>
        </w:rPr>
        <w:t xml:space="preserve">eration </w:t>
      </w:r>
      <w:r w:rsidRPr="00A77FDA">
        <w:rPr>
          <w:rStyle w:val="StyleUnderline"/>
          <w:highlight w:val="cyan"/>
        </w:rPr>
        <w:t>contributes to</w:t>
      </w:r>
      <w:r>
        <w:rPr>
          <w:rStyle w:val="StyleUnderline"/>
        </w:rPr>
        <w:t xml:space="preserve"> a </w:t>
      </w:r>
      <w:r w:rsidRPr="00A77FDA">
        <w:rPr>
          <w:rStyle w:val="Emphasis"/>
          <w:highlight w:val="cyan"/>
        </w:rPr>
        <w:t>real risk of nuclear war even in</w:t>
      </w:r>
      <w:r>
        <w:rPr>
          <w:rStyle w:val="Emphasis"/>
        </w:rPr>
        <w:t xml:space="preserve"> a situation of MAD among </w:t>
      </w:r>
      <w:r w:rsidRPr="00A77FDA">
        <w:rPr>
          <w:rStyle w:val="Emphasis"/>
          <w:highlight w:val="cyan"/>
        </w:rPr>
        <w:t>rational states</w:t>
      </w:r>
      <w:r w:rsidRPr="00E87361">
        <w:rPr>
          <w:sz w:val="12"/>
        </w:rPr>
        <w:t>.35 Moreover</w:t>
      </w:r>
      <w:r>
        <w:rPr>
          <w:sz w:val="12"/>
        </w:rPr>
        <w:t xml:space="preserve">, realizing that nuclear war is possible does not depend on peculiar beliefs about the possibility of escaping MAD.36 Rather, as we will discuss below, these theorists understand that </w:t>
      </w:r>
      <w:r>
        <w:rPr>
          <w:rStyle w:val="StyleUnderline"/>
        </w:rPr>
        <w:t xml:space="preserve">some risk of nuclear war is </w:t>
      </w:r>
      <w:r>
        <w:rPr>
          <w:rStyle w:val="Emphasis"/>
        </w:rPr>
        <w:t>necessary in order for deterrence to function</w:t>
      </w:r>
      <w:r>
        <w:rPr>
          <w:sz w:val="12"/>
        </w:rPr>
        <w:t xml:space="preserve">. To be sure, in the 1940s, Viner, Brodie, and others argued that MAD rendered war among major powers obsolete, but nuclear deterrence theory soon advanced beyond that simple understanding.37 After all, </w:t>
      </w:r>
      <w:r>
        <w:rPr>
          <w:rStyle w:val="StyleUnderline"/>
        </w:rPr>
        <w:t>great power political competition does not end with nuclear weapons</w:t>
      </w:r>
      <w:r>
        <w:rPr>
          <w:sz w:val="12"/>
        </w:rPr>
        <w:t xml:space="preserve">. And </w:t>
      </w:r>
      <w:r w:rsidRPr="00A77FDA">
        <w:rPr>
          <w:rStyle w:val="StyleUnderline"/>
          <w:highlight w:val="cyan"/>
        </w:rPr>
        <w:t>nuclear</w:t>
      </w:r>
      <w:r>
        <w:rPr>
          <w:rStyle w:val="StyleUnderline"/>
        </w:rPr>
        <w:t xml:space="preserve">-armed </w:t>
      </w:r>
      <w:r w:rsidRPr="00A77FDA">
        <w:rPr>
          <w:rStyle w:val="StyleUnderline"/>
          <w:highlight w:val="cyan"/>
        </w:rPr>
        <w:t>states still seek to threaten</w:t>
      </w:r>
      <w:r>
        <w:rPr>
          <w:rStyle w:val="StyleUnderline"/>
        </w:rPr>
        <w:t xml:space="preserve"> nuclear-armed </w:t>
      </w:r>
      <w:r w:rsidRPr="00A77FDA">
        <w:rPr>
          <w:rStyle w:val="StyleUnderline"/>
          <w:highlight w:val="cyan"/>
        </w:rPr>
        <w:t>adversaries</w:t>
      </w:r>
      <w:r>
        <w:rPr>
          <w:sz w:val="12"/>
        </w:rPr>
        <w:t xml:space="preserve">. </w:t>
      </w:r>
      <w:r w:rsidRPr="00E87361">
        <w:rPr>
          <w:rStyle w:val="StyleUnderline"/>
        </w:rPr>
        <w:t>States</w:t>
      </w:r>
      <w:r>
        <w:rPr>
          <w:rStyle w:val="StyleUnderline"/>
        </w:rPr>
        <w:t xml:space="preserve"> cannot credibly threaten to launch a suicidal nuclear war, but they still want to coerce their adversaries. This leads to a credibility problem: how can states credibly threaten a nuclear-armed opponent?</w:t>
      </w:r>
      <w:r>
        <w:rPr>
          <w:sz w:val="12"/>
        </w:rPr>
        <w:t xml:space="preserve"> Since the 1960s, academic nuclear deterrence theory has been devoted almost exclusively to answering this question.38 And their answers do not give us reasons to be optimistic. Thomas </w:t>
      </w:r>
      <w:r>
        <w:rPr>
          <w:rStyle w:val="StyleUnderline"/>
        </w:rPr>
        <w:t xml:space="preserve">Schelling was the first to devise a rational means by which </w:t>
      </w:r>
      <w:r w:rsidRPr="00A77FDA">
        <w:rPr>
          <w:rStyle w:val="StyleUnderline"/>
          <w:highlight w:val="cyan"/>
        </w:rPr>
        <w:t>states</w:t>
      </w:r>
      <w:r>
        <w:rPr>
          <w:rStyle w:val="StyleUnderline"/>
        </w:rPr>
        <w:t xml:space="preserve"> can threaten nuclear-armed opponents</w:t>
      </w:r>
      <w:r>
        <w:rPr>
          <w:sz w:val="12"/>
        </w:rPr>
        <w:t xml:space="preserve">.39 He argued that </w:t>
      </w:r>
      <w:r>
        <w:rPr>
          <w:rStyle w:val="StyleUnderline"/>
        </w:rPr>
        <w:t xml:space="preserve">leaders cannot credibly threaten to intentionally launch a suicidal nuclear war, but they can </w:t>
      </w:r>
      <w:r w:rsidRPr="00A77FDA">
        <w:rPr>
          <w:rStyle w:val="StyleUnderline"/>
          <w:highlight w:val="cyan"/>
        </w:rPr>
        <w:t>make a ‘threat that leaves something to chance’.</w:t>
      </w:r>
      <w:r>
        <w:rPr>
          <w:sz w:val="12"/>
        </w:rPr>
        <w:t xml:space="preserve"> 40 They can engage in a process, the nuclear crisis, which increases the risk of nuclear war in an attempt to force a less resolved adversary to back down. </w:t>
      </w:r>
      <w:r w:rsidRPr="00A77FDA">
        <w:rPr>
          <w:rStyle w:val="StyleUnderline"/>
          <w:highlight w:val="cyan"/>
        </w:rPr>
        <w:t>As states escalate</w:t>
      </w:r>
      <w:r>
        <w:rPr>
          <w:rStyle w:val="StyleUnderline"/>
        </w:rPr>
        <w:t xml:space="preserve"> a nuclear crisis th</w:t>
      </w:r>
      <w:r w:rsidRPr="00A77FDA">
        <w:rPr>
          <w:rStyle w:val="StyleUnderline"/>
          <w:highlight w:val="cyan"/>
        </w:rPr>
        <w:t>ere is</w:t>
      </w:r>
      <w:r>
        <w:rPr>
          <w:rStyle w:val="StyleUnderline"/>
        </w:rPr>
        <w:t xml:space="preserve"> an </w:t>
      </w:r>
      <w:r w:rsidRPr="00A77FDA">
        <w:rPr>
          <w:rStyle w:val="Emphasis"/>
          <w:highlight w:val="cyan"/>
        </w:rPr>
        <w:t>increasing probability</w:t>
      </w:r>
      <w:r>
        <w:rPr>
          <w:rStyle w:val="Emphasis"/>
        </w:rPr>
        <w:t xml:space="preserve"> that the </w:t>
      </w:r>
      <w:r w:rsidRPr="00A77FDA">
        <w:rPr>
          <w:rStyle w:val="Emphasis"/>
          <w:highlight w:val="cyan"/>
        </w:rPr>
        <w:t>conflict will spiral out of control</w:t>
      </w:r>
      <w:r w:rsidRPr="00A77FDA">
        <w:rPr>
          <w:rStyle w:val="StyleUnderline"/>
          <w:highlight w:val="cyan"/>
        </w:rPr>
        <w:t xml:space="preserve"> and result in</w:t>
      </w:r>
      <w:r>
        <w:rPr>
          <w:rStyle w:val="StyleUnderline"/>
        </w:rPr>
        <w:t xml:space="preserve"> an inadvertent or </w:t>
      </w:r>
      <w:r w:rsidRPr="00A77FDA">
        <w:rPr>
          <w:rStyle w:val="StyleUnderline"/>
          <w:highlight w:val="cyan"/>
        </w:rPr>
        <w:t>accidental nuclear exchange</w:t>
      </w:r>
      <w:r w:rsidRPr="00A77FDA">
        <w:rPr>
          <w:sz w:val="12"/>
          <w:highlight w:val="cyan"/>
        </w:rPr>
        <w:t>.</w:t>
      </w:r>
      <w:r>
        <w:rPr>
          <w:sz w:val="12"/>
        </w:rPr>
        <w:t xml:space="preserve"> </w:t>
      </w:r>
      <w:r>
        <w:rPr>
          <w:rStyle w:val="StyleUnderline"/>
        </w:rPr>
        <w:t>As long as the benefit of winning the crisis is greater than the incremental increase in the risk of nuclear war, however, threats to escalate nuclear crises are inherently credible</w:t>
      </w:r>
      <w:r>
        <w:rPr>
          <w:sz w:val="12"/>
        </w:rPr>
        <w:t xml:space="preserve">. In these games of nuclear brinkmanship, </w:t>
      </w:r>
      <w:r>
        <w:rPr>
          <w:rStyle w:val="StyleUnderline"/>
        </w:rPr>
        <w:t>the state that is willing to run the greatest risk of nuclear war before backing down will win the crisis</w:t>
      </w:r>
      <w:r>
        <w:rPr>
          <w:sz w:val="12"/>
        </w:rPr>
        <w:t xml:space="preserve">, as long as it does not end in catastrophe. It is for this reason that Thomas </w:t>
      </w:r>
      <w:r>
        <w:rPr>
          <w:rStyle w:val="StyleUnderline"/>
        </w:rPr>
        <w:t>Schelling called great power politics in the nuclear era a ‘</w:t>
      </w:r>
      <w:r>
        <w:rPr>
          <w:rStyle w:val="Emphasis"/>
        </w:rPr>
        <w:t>competition in risk taking’</w:t>
      </w:r>
      <w:r>
        <w:rPr>
          <w:rStyle w:val="StyleUnderline"/>
        </w:rPr>
        <w:t>.</w:t>
      </w:r>
      <w:r>
        <w:rPr>
          <w:sz w:val="12"/>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Pr>
          <w:rStyle w:val="StyleUnderline"/>
        </w:rPr>
        <w:t xml:space="preserve">By asking whether states can be deterred, therefore, proliferation optimists are </w:t>
      </w:r>
      <w:r>
        <w:rPr>
          <w:rStyle w:val="Emphasis"/>
        </w:rPr>
        <w:t>asking the wrong question</w:t>
      </w:r>
      <w:r>
        <w:rPr>
          <w:sz w:val="12"/>
        </w:rPr>
        <w:t xml:space="preserve">. </w:t>
      </w:r>
      <w:r>
        <w:rPr>
          <w:rStyle w:val="StyleUnderline"/>
        </w:rPr>
        <w:t>The right question to ask is: what risk of nuclear war is a specific state willing to run against a particular opponent in a given crisis?</w:t>
      </w:r>
      <w:r>
        <w:rPr>
          <w:sz w:val="12"/>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w:t>
      </w:r>
      <w:proofErr w:type="spellStart"/>
      <w:r>
        <w:rPr>
          <w:sz w:val="12"/>
        </w:rPr>
        <w:t>Hizballah</w:t>
      </w:r>
      <w:proofErr w:type="spellEnd"/>
      <w:r>
        <w:rPr>
          <w:sz w:val="12"/>
        </w:rPr>
        <w:t xml:space="preserve">,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Pr>
          <w:rStyle w:val="StyleUnderline"/>
        </w:rPr>
        <w:t>An optimist might counter that nuclear weapons will never be used, even in a crisis situation, because states have such a strong incentive</w:t>
      </w:r>
      <w:r>
        <w:rPr>
          <w:sz w:val="12"/>
        </w:rPr>
        <w:t xml:space="preserve">, namely national survival, </w:t>
      </w:r>
      <w:r>
        <w:rPr>
          <w:rStyle w:val="StyleUnderline"/>
        </w:rPr>
        <w:t>to ensure that nuclear weapons are not used</w:t>
      </w:r>
      <w:r>
        <w:rPr>
          <w:sz w:val="12"/>
        </w:rPr>
        <w:t xml:space="preserve">. </w:t>
      </w:r>
      <w:r>
        <w:rPr>
          <w:rStyle w:val="StyleUnderline"/>
        </w:rPr>
        <w:t xml:space="preserve">But this objection ignores the fact that </w:t>
      </w:r>
      <w:r w:rsidRPr="00A77FDA">
        <w:rPr>
          <w:rStyle w:val="StyleUnderline"/>
          <w:highlight w:val="cyan"/>
        </w:rPr>
        <w:t xml:space="preserve">leaders operate under </w:t>
      </w:r>
      <w:r w:rsidRPr="00A77FDA">
        <w:rPr>
          <w:rStyle w:val="Emphasis"/>
          <w:highlight w:val="cyan"/>
        </w:rPr>
        <w:t>competing pressures</w:t>
      </w:r>
      <w:r w:rsidRPr="00A77FDA">
        <w:rPr>
          <w:sz w:val="12"/>
          <w:highlight w:val="cyan"/>
        </w:rPr>
        <w:t>.</w:t>
      </w:r>
      <w:r>
        <w:rPr>
          <w:sz w:val="12"/>
        </w:rPr>
        <w:t xml:space="preserve"> </w:t>
      </w:r>
      <w:r>
        <w:rPr>
          <w:rStyle w:val="StyleUnderline"/>
        </w:rPr>
        <w:t>Leaders in nuclear-armed states also have strong incentives to convince their adversaries that nuclear weapons might be used.</w:t>
      </w:r>
      <w:r>
        <w:rPr>
          <w:sz w:val="12"/>
        </w:rPr>
        <w:t xml:space="preserve"> Historically </w:t>
      </w:r>
      <w:r>
        <w:rPr>
          <w:rStyle w:val="StyleUnderline"/>
        </w:rPr>
        <w:t xml:space="preserve">we have seen that </w:t>
      </w:r>
      <w:r w:rsidRPr="00A77FDA">
        <w:rPr>
          <w:rStyle w:val="StyleUnderline"/>
          <w:highlight w:val="cyan"/>
        </w:rPr>
        <w:t>leaders take actions in crises</w:t>
      </w:r>
      <w:r>
        <w:rPr>
          <w:rStyle w:val="StyleUnderline"/>
        </w:rPr>
        <w:t xml:space="preserve">, such as </w:t>
      </w:r>
      <w:r w:rsidRPr="00A77FDA">
        <w:rPr>
          <w:rStyle w:val="Emphasis"/>
          <w:highlight w:val="cyan"/>
        </w:rPr>
        <w:t>placing nuclear weapons on high alert</w:t>
      </w:r>
      <w:r>
        <w:rPr>
          <w:rStyle w:val="StyleUnderline"/>
        </w:rPr>
        <w:t xml:space="preserve"> and </w:t>
      </w:r>
      <w:r w:rsidRPr="00A77FDA">
        <w:rPr>
          <w:rStyle w:val="Emphasis"/>
          <w:highlight w:val="cyan"/>
        </w:rPr>
        <w:t>delegating</w:t>
      </w:r>
      <w:r>
        <w:rPr>
          <w:rStyle w:val="Emphasis"/>
        </w:rPr>
        <w:t xml:space="preserve"> nuclear </w:t>
      </w:r>
      <w:r w:rsidRPr="00A77FDA">
        <w:rPr>
          <w:rStyle w:val="Emphasis"/>
          <w:highlight w:val="cyan"/>
        </w:rPr>
        <w:t>launch authority</w:t>
      </w:r>
      <w:r>
        <w:rPr>
          <w:rStyle w:val="Emphasis"/>
        </w:rPr>
        <w:t xml:space="preserve"> to low-level commanders</w:t>
      </w:r>
      <w:r>
        <w:rPr>
          <w:rStyle w:val="StyleUnderline"/>
        </w:rPr>
        <w:t xml:space="preserve">, </w:t>
      </w:r>
      <w:r w:rsidRPr="00A77FDA">
        <w:rPr>
          <w:rStyle w:val="StyleUnderline"/>
          <w:highlight w:val="cyan"/>
        </w:rPr>
        <w:t xml:space="preserve">to </w:t>
      </w:r>
      <w:r w:rsidRPr="00A77FDA">
        <w:rPr>
          <w:rStyle w:val="Emphasis"/>
          <w:highlight w:val="cyan"/>
        </w:rPr>
        <w:t>purposely increase the risk</w:t>
      </w:r>
      <w:r>
        <w:rPr>
          <w:rStyle w:val="Emphasis"/>
        </w:rPr>
        <w:t xml:space="preserve"> of nuclear war</w:t>
      </w:r>
      <w:r>
        <w:rPr>
          <w:rStyle w:val="StyleUnderline"/>
        </w:rPr>
        <w:t xml:space="preserve"> in an attempt to force less-resolved opponents to back down.</w:t>
      </w:r>
      <w:r>
        <w:rPr>
          <w:sz w:val="12"/>
        </w:rPr>
        <w:t xml:space="preserve"> Moreover, not even the optimists’ first principles about the irrelevance of nuclear posture stand up to scrutiny. </w:t>
      </w:r>
      <w:r>
        <w:rPr>
          <w:rStyle w:val="StyleUnderlin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Pr>
          <w:sz w:val="12"/>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Pr>
          <w:rStyle w:val="StyleUnderline"/>
        </w:rPr>
        <w:t xml:space="preserve">Proliferation optimists might be correct that no rational leader would choose to launch a suicidal nuclear war, but, depending on the context, </w:t>
      </w:r>
      <w:r w:rsidRPr="00A77FDA">
        <w:rPr>
          <w:rStyle w:val="Emphasis"/>
          <w:highlight w:val="cyan"/>
        </w:rPr>
        <w:t>any sane leader would</w:t>
      </w:r>
      <w:r>
        <w:rPr>
          <w:rStyle w:val="Emphasis"/>
        </w:rPr>
        <w:t xml:space="preserve"> almost certainly </w:t>
      </w:r>
      <w:r w:rsidRPr="00A77FDA">
        <w:rPr>
          <w:rStyle w:val="Emphasis"/>
          <w:highlight w:val="cyan"/>
        </w:rPr>
        <w:t>be willing to risk</w:t>
      </w:r>
      <w:r>
        <w:rPr>
          <w:rStyle w:val="Emphasis"/>
        </w:rPr>
        <w:t xml:space="preserve"> one</w:t>
      </w:r>
      <w:r>
        <w:rPr>
          <w:sz w:val="12"/>
        </w:rPr>
        <w:t xml:space="preserve">. Nuclear deterrence theorists have also proposed a second scenario under which </w:t>
      </w:r>
      <w:r>
        <w:rPr>
          <w:rStyle w:val="StyleUnderline"/>
        </w:rPr>
        <w:t>rational leaders would be willing to instigate a</w:t>
      </w:r>
      <w:r>
        <w:rPr>
          <w:sz w:val="12"/>
        </w:rPr>
        <w:t xml:space="preserve"> nuclear exchange: </w:t>
      </w:r>
      <w:r>
        <w:rPr>
          <w:rStyle w:val="StyleUnderline"/>
        </w:rPr>
        <w:t>limited nuclear war</w:t>
      </w:r>
      <w:r>
        <w:rPr>
          <w:sz w:val="12"/>
        </w:rPr>
        <w:t xml:space="preserve">.45 For example, </w:t>
      </w:r>
      <w:r>
        <w:rPr>
          <w:rStyle w:val="StyleUnderline"/>
        </w:rPr>
        <w:t>by launching a single nuclear weapon against a small city, a nuclear-armed state could signal its willingness to escalate a crisis</w:t>
      </w:r>
      <w:r>
        <w:rPr>
          <w:sz w:val="12"/>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Pr>
          <w:rStyle w:val="StyleUnderline"/>
        </w:rPr>
        <w:t xml:space="preserve">If launching a limited nuclear war could be a rational strategic move under certain circumstances, it then follows that </w:t>
      </w:r>
      <w:r w:rsidRPr="00A77FDA">
        <w:rPr>
          <w:rStyle w:val="Emphasis"/>
          <w:highlight w:val="cyan"/>
        </w:rPr>
        <w:t>the spread of nuclear weapons increases the risk of nuclear use</w:t>
      </w:r>
      <w:r>
        <w:rPr>
          <w:sz w:val="12"/>
        </w:rPr>
        <w:t xml:space="preserve">. To be sure, some strategic thinkers, including Henry Kissinger, advocated limited nuclear war as a viable strategy only to recant the position later due to fears of uncontrollable escalation. Yet, this does not change the fact that </w:t>
      </w:r>
      <w:r>
        <w:rPr>
          <w:rStyle w:val="StyleUnderline"/>
        </w:rPr>
        <w:t>leading nuclear deterrence theorists maintain that limited nuclear war is possible among rational leaders in a MAD world</w:t>
      </w:r>
      <w:r>
        <w:rPr>
          <w:sz w:val="12"/>
        </w:rPr>
        <w:t>.46</w:t>
      </w:r>
    </w:p>
    <w:p w:rsidR="00B26E9D" w:rsidRPr="00B26E9D" w:rsidRDefault="00B26E9D" w:rsidP="00B26E9D"/>
    <w:p w:rsidR="00327D1A" w:rsidRDefault="00327D1A" w:rsidP="00327D1A">
      <w:pPr>
        <w:pStyle w:val="Heading2"/>
      </w:pPr>
      <w:r w:rsidRPr="00296209">
        <w:t>MPX</w:t>
      </w:r>
    </w:p>
    <w:p w:rsidR="00ED13A1" w:rsidRDefault="00ED13A1" w:rsidP="00ED13A1">
      <w:pPr>
        <w:pStyle w:val="Heading3"/>
      </w:pPr>
      <w:r>
        <w:t>Japan Analysis</w:t>
      </w:r>
    </w:p>
    <w:p w:rsidR="00ED13A1" w:rsidRPr="008C13E6" w:rsidRDefault="00ED13A1" w:rsidP="00ED13A1">
      <w:pPr>
        <w:pStyle w:val="Heading4"/>
        <w:rPr>
          <w:rFonts w:eastAsia="Times New Roman"/>
        </w:rPr>
      </w:pPr>
      <w:r w:rsidRPr="008C13E6">
        <w:rPr>
          <w:rFonts w:eastAsia="Times New Roman"/>
        </w:rPr>
        <w:t>Timeframe means we turn their advantage</w:t>
      </w:r>
      <w:r>
        <w:rPr>
          <w:rFonts w:eastAsia="Times New Roman"/>
        </w:rPr>
        <w:tab/>
      </w:r>
    </w:p>
    <w:p w:rsidR="00ED13A1" w:rsidRPr="008C13E6" w:rsidRDefault="00ED13A1" w:rsidP="00ED13A1">
      <w:pPr>
        <w:rPr>
          <w:rFonts w:eastAsia="Calibri"/>
        </w:rPr>
      </w:pPr>
      <w:r w:rsidRPr="00ED13A1">
        <w:rPr>
          <w:rStyle w:val="Style13ptBold"/>
        </w:rPr>
        <w:t>Keck</w:t>
      </w:r>
      <w:r w:rsidRPr="008C13E6">
        <w:rPr>
          <w:rFonts w:eastAsia="Calibri"/>
        </w:rPr>
        <w:t>, Managing Editor of The Diplomat,</w:t>
      </w:r>
      <w:r w:rsidRPr="00ED13A1">
        <w:t xml:space="preserve"> </w:t>
      </w:r>
      <w:r w:rsidRPr="00ED13A1">
        <w:rPr>
          <w:rStyle w:val="Style13ptBold"/>
        </w:rPr>
        <w:t>14</w:t>
      </w:r>
      <w:r w:rsidRPr="00ED13A1">
        <w:t xml:space="preserve"> </w:t>
      </w:r>
      <w:r w:rsidRPr="008C13E6">
        <w:rPr>
          <w:rFonts w:eastAsia="Calibri"/>
        </w:rPr>
        <w:t>(Zachary, “Japan and China’s Dispute Goes Nuclear,”)</w:t>
      </w:r>
    </w:p>
    <w:p w:rsidR="00ED13A1" w:rsidRPr="008C13E6" w:rsidRDefault="00ED13A1" w:rsidP="00ED13A1">
      <w:pPr>
        <w:rPr>
          <w:rFonts w:eastAsia="Calibri"/>
          <w:b/>
          <w:iCs/>
          <w:u w:val="single"/>
          <w:bdr w:val="single" w:sz="8" w:space="0" w:color="auto"/>
        </w:rPr>
      </w:pPr>
      <w:r w:rsidRPr="003C7853">
        <w:rPr>
          <w:rFonts w:eastAsia="Calibri"/>
          <w:sz w:val="16"/>
        </w:rPr>
        <w:t xml:space="preserve">Many </w:t>
      </w:r>
      <w:r w:rsidRPr="00A77FDA">
        <w:rPr>
          <w:rStyle w:val="StyleUnderline"/>
          <w:highlight w:val="cyan"/>
        </w:rPr>
        <w:t>experts</w:t>
      </w:r>
      <w:r w:rsidRPr="00A77FDA">
        <w:rPr>
          <w:rFonts w:eastAsia="Calibri"/>
          <w:sz w:val="16"/>
          <w:highlight w:val="cyan"/>
        </w:rPr>
        <w:t xml:space="preserve"> </w:t>
      </w:r>
      <w:r w:rsidRPr="00A77FDA">
        <w:rPr>
          <w:rFonts w:eastAsia="Calibri"/>
          <w:bCs/>
          <w:sz w:val="20"/>
          <w:highlight w:val="cyan"/>
          <w:u w:val="single"/>
        </w:rPr>
        <w:t>believe</w:t>
      </w:r>
      <w:r w:rsidRPr="008C13E6">
        <w:rPr>
          <w:rFonts w:eastAsia="Calibri"/>
          <w:bCs/>
          <w:sz w:val="20"/>
          <w:u w:val="single"/>
        </w:rPr>
        <w:t xml:space="preserve"> that </w:t>
      </w:r>
      <w:r w:rsidRPr="00A77FDA">
        <w:rPr>
          <w:rFonts w:eastAsia="Calibri"/>
          <w:bCs/>
          <w:sz w:val="20"/>
          <w:highlight w:val="cyan"/>
          <w:u w:val="single"/>
        </w:rPr>
        <w:t>Japan</w:t>
      </w:r>
      <w:r w:rsidRPr="00A77FDA">
        <w:rPr>
          <w:rFonts w:eastAsia="Calibri"/>
          <w:sz w:val="16"/>
          <w:highlight w:val="cyan"/>
        </w:rPr>
        <w:t xml:space="preserve"> </w:t>
      </w:r>
      <w:r w:rsidRPr="00A77FDA">
        <w:rPr>
          <w:rFonts w:eastAsia="Calibri"/>
          <w:bCs/>
          <w:sz w:val="20"/>
          <w:highlight w:val="cyan"/>
          <w:u w:val="single"/>
        </w:rPr>
        <w:t xml:space="preserve">could produce </w:t>
      </w:r>
      <w:r w:rsidRPr="00A77FDA">
        <w:rPr>
          <w:rStyle w:val="StyleUnderline"/>
          <w:highlight w:val="cyan"/>
        </w:rPr>
        <w:t>nuclear weapons within 6 months</w:t>
      </w:r>
      <w:r w:rsidRPr="003C7853">
        <w:rPr>
          <w:rFonts w:eastAsia="Calibri"/>
          <w:sz w:val="16"/>
        </w:rPr>
        <w:t xml:space="preserve"> of deciding to do so, and some believe that Tokyo is pursuing a “nuclear hedging” strategy. Japan has done little to mollify these concerns. In fact, it has often encouraged them, with a Japanese official recently saying off the record that </w:t>
      </w:r>
      <w:r w:rsidRPr="008C13E6">
        <w:rPr>
          <w:rFonts w:eastAsia="Calibri"/>
          <w:bCs/>
          <w:sz w:val="20"/>
          <w:u w:val="single"/>
        </w:rPr>
        <w:t xml:space="preserve">“Japan already has the technical capability [to build a nuclear bomb], </w:t>
      </w:r>
      <w:r w:rsidRPr="00A77FDA">
        <w:rPr>
          <w:rStyle w:val="StyleUnderline"/>
          <w:highlight w:val="cyan"/>
        </w:rPr>
        <w:t>and has had it since the 1980s.”</w:t>
      </w:r>
    </w:p>
    <w:p w:rsidR="00ED13A1" w:rsidRPr="00ED13A1" w:rsidRDefault="00ED13A1" w:rsidP="00ED13A1">
      <w:pPr>
        <w:pStyle w:val="Heading4"/>
      </w:pPr>
      <w:r w:rsidRPr="00ED13A1">
        <w:t>Even without nukes, causes independent strike capabilities</w:t>
      </w:r>
    </w:p>
    <w:p w:rsidR="00ED13A1" w:rsidRPr="008D7234" w:rsidRDefault="00ED13A1" w:rsidP="00ED13A1">
      <w:pPr>
        <w:rPr>
          <w:rFonts w:eastAsia="Calibri"/>
        </w:rPr>
      </w:pPr>
      <w:r w:rsidRPr="00ED13A1">
        <w:rPr>
          <w:rStyle w:val="Style13ptBold"/>
        </w:rPr>
        <w:t>Samuels 13</w:t>
      </w:r>
      <w:r w:rsidRPr="00ED13A1">
        <w:t>-</w:t>
      </w:r>
      <w:r w:rsidRPr="008D7234">
        <w:rPr>
          <w:rFonts w:eastAsia="Calibri"/>
        </w:rPr>
        <w:t xml:space="preserve">--Richard J. Samuels and James L. </w:t>
      </w:r>
      <w:proofErr w:type="spellStart"/>
      <w:r w:rsidRPr="008D7234">
        <w:rPr>
          <w:rFonts w:eastAsia="Calibri"/>
        </w:rPr>
        <w:t>Schoff</w:t>
      </w:r>
      <w:proofErr w:type="spellEnd"/>
      <w:r w:rsidRPr="008D7234">
        <w:rPr>
          <w:rFonts w:eastAsia="Calibri"/>
        </w:rPr>
        <w:t xml:space="preserve">, 2013. Ford International Professor of Political Science and Director of the Center for International Studies at the Massachusetts Institute of Technology; and Senior Associate in the Asia Program at the Carnegie Endowment for International Peace. “Japan’s Nuclear Hedge: Beyond “Allergy” and Breakout,” Strategic Asia 2013-14: Asia in the Second Nuclear Age. Eds. </w:t>
      </w:r>
      <w:proofErr w:type="spellStart"/>
      <w:r w:rsidRPr="008D7234">
        <w:rPr>
          <w:rFonts w:eastAsia="Calibri"/>
        </w:rPr>
        <w:t>Tellis</w:t>
      </w:r>
      <w:proofErr w:type="spellEnd"/>
      <w:r w:rsidRPr="008D7234">
        <w:rPr>
          <w:rFonts w:eastAsia="Calibri"/>
        </w:rPr>
        <w:t>, Ashley J., Abraham M. Denmark, and Travis Tanner, http://www.nbr.org/Publications/issue.aspx?id=294.</w:t>
      </w:r>
    </w:p>
    <w:p w:rsidR="00ED13A1" w:rsidRPr="008D7234" w:rsidRDefault="00ED13A1" w:rsidP="00ED13A1">
      <w:pPr>
        <w:rPr>
          <w:rFonts w:eastAsia="Calibri"/>
          <w:sz w:val="18"/>
          <w:szCs w:val="18"/>
        </w:rPr>
      </w:pPr>
      <w:r w:rsidRPr="008D7234">
        <w:rPr>
          <w:rFonts w:eastAsia="Calibri"/>
          <w:sz w:val="18"/>
          <w:szCs w:val="18"/>
        </w:rPr>
        <w:t xml:space="preserve">This raises </w:t>
      </w:r>
      <w:r w:rsidRPr="00C50C7A">
        <w:rPr>
          <w:rStyle w:val="Emphasis"/>
        </w:rPr>
        <w:t>the fourth alternative deterrence strategy</w:t>
      </w:r>
      <w:r w:rsidRPr="008D7234">
        <w:rPr>
          <w:rFonts w:eastAsia="Calibri"/>
          <w:sz w:val="18"/>
          <w:szCs w:val="18"/>
        </w:rPr>
        <w:t xml:space="preserve">, a much discussed non-nuclear one that would maintain Japan’s nuclear hedge but </w:t>
      </w:r>
      <w:r w:rsidRPr="00C50C7A">
        <w:rPr>
          <w:rStyle w:val="Emphasis"/>
        </w:rPr>
        <w:t>entail</w:t>
      </w:r>
      <w:r w:rsidRPr="008D7234">
        <w:rPr>
          <w:rFonts w:eastAsia="Calibri"/>
          <w:sz w:val="18"/>
          <w:szCs w:val="18"/>
        </w:rPr>
        <w:t xml:space="preserve"> a </w:t>
      </w:r>
      <w:r w:rsidRPr="00C50C7A">
        <w:rPr>
          <w:rStyle w:val="Emphasis"/>
        </w:rPr>
        <w:t>considerable</w:t>
      </w:r>
      <w:r w:rsidRPr="008D7234">
        <w:rPr>
          <w:rFonts w:eastAsia="Calibri"/>
          <w:sz w:val="18"/>
          <w:szCs w:val="18"/>
        </w:rPr>
        <w:t xml:space="preserve"> enhancement of its </w:t>
      </w:r>
      <w:r w:rsidRPr="00C50C7A">
        <w:rPr>
          <w:rStyle w:val="Emphasis"/>
        </w:rPr>
        <w:t>conventional</w:t>
      </w:r>
      <w:r w:rsidRPr="008D7234">
        <w:rPr>
          <w:rFonts w:eastAsia="Calibri"/>
          <w:sz w:val="18"/>
          <w:szCs w:val="18"/>
        </w:rPr>
        <w:t xml:space="preserve"> </w:t>
      </w:r>
      <w:r w:rsidRPr="00C50C7A">
        <w:rPr>
          <w:rStyle w:val="Emphasis"/>
        </w:rPr>
        <w:t>offensive capabilities</w:t>
      </w:r>
      <w:r w:rsidRPr="008D7234">
        <w:rPr>
          <w:rFonts w:eastAsia="Calibri"/>
          <w:sz w:val="18"/>
          <w:szCs w:val="18"/>
        </w:rPr>
        <w:t xml:space="preserve">. As one defense planner has explained, </w:t>
      </w:r>
      <w:r w:rsidRPr="00A77FDA">
        <w:rPr>
          <w:rFonts w:eastAsia="Calibri"/>
          <w:bCs/>
          <w:sz w:val="20"/>
          <w:highlight w:val="cyan"/>
          <w:u w:val="single"/>
        </w:rPr>
        <w:t>there is</w:t>
      </w:r>
      <w:r w:rsidRPr="008D7234">
        <w:rPr>
          <w:rFonts w:eastAsia="Calibri"/>
          <w:bCs/>
          <w:sz w:val="20"/>
          <w:u w:val="single"/>
        </w:rPr>
        <w:t xml:space="preserve"> much </w:t>
      </w:r>
      <w:r w:rsidRPr="00A77FDA">
        <w:rPr>
          <w:rFonts w:eastAsia="Calibri"/>
          <w:bCs/>
          <w:sz w:val="20"/>
          <w:highlight w:val="cyan"/>
          <w:u w:val="single"/>
        </w:rPr>
        <w:t>more Japan can do to augment its deterrent short of nuclear</w:t>
      </w:r>
      <w:r w:rsidRPr="008D7234">
        <w:rPr>
          <w:rFonts w:eastAsia="Calibri"/>
          <w:bCs/>
          <w:sz w:val="20"/>
          <w:u w:val="single"/>
        </w:rPr>
        <w:t xml:space="preserve"> weapons </w:t>
      </w:r>
      <w:r w:rsidRPr="00A77FDA">
        <w:rPr>
          <w:rFonts w:eastAsia="Calibri"/>
          <w:bCs/>
          <w:sz w:val="20"/>
          <w:highlight w:val="cyan"/>
          <w:u w:val="single"/>
        </w:rPr>
        <w:t>breakout</w:t>
      </w:r>
      <w:r w:rsidRPr="008D7234">
        <w:rPr>
          <w:rFonts w:eastAsia="Calibri"/>
          <w:sz w:val="18"/>
          <w:szCs w:val="18"/>
        </w:rPr>
        <w:t xml:space="preserve">.103 </w:t>
      </w:r>
      <w:r w:rsidRPr="00A77FDA">
        <w:rPr>
          <w:rFonts w:eastAsia="Calibri"/>
          <w:bCs/>
          <w:sz w:val="20"/>
          <w:highlight w:val="cyan"/>
          <w:u w:val="single"/>
        </w:rPr>
        <w:t>Although Japan’s</w:t>
      </w:r>
      <w:r w:rsidRPr="008D7234">
        <w:rPr>
          <w:rFonts w:eastAsia="Calibri"/>
          <w:bCs/>
          <w:sz w:val="20"/>
          <w:u w:val="single"/>
        </w:rPr>
        <w:t xml:space="preserve"> self-imposed </w:t>
      </w:r>
      <w:r w:rsidRPr="00A77FDA">
        <w:rPr>
          <w:rFonts w:eastAsia="Calibri"/>
          <w:bCs/>
          <w:sz w:val="20"/>
          <w:highlight w:val="cyan"/>
          <w:u w:val="single"/>
        </w:rPr>
        <w:t>ban on</w:t>
      </w:r>
      <w:r w:rsidRPr="008D7234">
        <w:rPr>
          <w:rFonts w:eastAsia="Calibri"/>
          <w:bCs/>
          <w:sz w:val="20"/>
          <w:u w:val="single"/>
        </w:rPr>
        <w:t xml:space="preserve"> the acquisition of </w:t>
      </w:r>
      <w:r w:rsidRPr="00A77FDA">
        <w:rPr>
          <w:rStyle w:val="StyleUnderline"/>
          <w:highlight w:val="cyan"/>
        </w:rPr>
        <w:t>long-range strike capabilities</w:t>
      </w:r>
      <w:r w:rsidRPr="008D7234">
        <w:rPr>
          <w:rFonts w:eastAsia="Calibri"/>
          <w:bCs/>
          <w:sz w:val="20"/>
          <w:u w:val="single"/>
        </w:rPr>
        <w:t xml:space="preserve"> has been </w:t>
      </w:r>
      <w:r w:rsidRPr="00A77FDA">
        <w:rPr>
          <w:rFonts w:eastAsia="Calibri"/>
          <w:bCs/>
          <w:sz w:val="20"/>
          <w:highlight w:val="cyan"/>
          <w:u w:val="single"/>
        </w:rPr>
        <w:t>thinned</w:t>
      </w:r>
      <w:r w:rsidRPr="008D7234">
        <w:rPr>
          <w:rFonts w:eastAsia="Calibri"/>
          <w:bCs/>
          <w:sz w:val="20"/>
          <w:u w:val="single"/>
        </w:rPr>
        <w:t xml:space="preserve"> by successive reinterpretations of the constitution, the MOD budget has remained static, and the military has been slow to acquire the carriers, bombers, strike fighters, and ballistic or cruise missiles that would expand Japan’s capacity to punish adversaries at a distance</w:t>
      </w:r>
      <w:r w:rsidRPr="008D7234">
        <w:rPr>
          <w:rFonts w:eastAsia="Calibri"/>
          <w:sz w:val="18"/>
          <w:szCs w:val="18"/>
        </w:rPr>
        <w:t xml:space="preserve">.104 </w:t>
      </w:r>
      <w:r w:rsidRPr="008D7234">
        <w:rPr>
          <w:rFonts w:eastAsia="Calibri"/>
          <w:bCs/>
          <w:sz w:val="20"/>
          <w:u w:val="single"/>
        </w:rPr>
        <w:t>But some Japanese leaders are seriously considering the need to augment U.S. capabilities</w:t>
      </w:r>
      <w:r w:rsidRPr="008D7234">
        <w:rPr>
          <w:rFonts w:eastAsia="Calibri"/>
          <w:sz w:val="18"/>
          <w:szCs w:val="18"/>
        </w:rPr>
        <w:t>. One senior military officer invoked a common metaphor: “we have been at our parents’ knee [</w:t>
      </w:r>
      <w:proofErr w:type="spellStart"/>
      <w:r w:rsidRPr="008D7234">
        <w:rPr>
          <w:rFonts w:eastAsia="Calibri"/>
          <w:sz w:val="18"/>
          <w:szCs w:val="18"/>
        </w:rPr>
        <w:t>oya</w:t>
      </w:r>
      <w:proofErr w:type="spellEnd"/>
      <w:r w:rsidRPr="008D7234">
        <w:rPr>
          <w:rFonts w:eastAsia="Calibri"/>
          <w:sz w:val="18"/>
          <w:szCs w:val="18"/>
        </w:rPr>
        <w:t xml:space="preserve"> no </w:t>
      </w:r>
      <w:proofErr w:type="spellStart"/>
      <w:r w:rsidRPr="008D7234">
        <w:rPr>
          <w:rFonts w:eastAsia="Calibri"/>
          <w:sz w:val="18"/>
          <w:szCs w:val="18"/>
        </w:rPr>
        <w:t>sune</w:t>
      </w:r>
      <w:proofErr w:type="spellEnd"/>
      <w:r w:rsidRPr="008D7234">
        <w:rPr>
          <w:rFonts w:eastAsia="Calibri"/>
          <w:sz w:val="18"/>
          <w:szCs w:val="18"/>
        </w:rPr>
        <w:t xml:space="preserve"> </w:t>
      </w:r>
      <w:proofErr w:type="spellStart"/>
      <w:r w:rsidRPr="008D7234">
        <w:rPr>
          <w:rFonts w:eastAsia="Calibri"/>
          <w:sz w:val="18"/>
          <w:szCs w:val="18"/>
        </w:rPr>
        <w:t>ni</w:t>
      </w:r>
      <w:proofErr w:type="spellEnd"/>
      <w:r w:rsidRPr="008D7234">
        <w:rPr>
          <w:rFonts w:eastAsia="Calibri"/>
          <w:sz w:val="18"/>
          <w:szCs w:val="18"/>
        </w:rPr>
        <w:t xml:space="preserve"> </w:t>
      </w:r>
      <w:proofErr w:type="spellStart"/>
      <w:r w:rsidRPr="008D7234">
        <w:rPr>
          <w:rFonts w:eastAsia="Calibri"/>
          <w:sz w:val="18"/>
          <w:szCs w:val="18"/>
        </w:rPr>
        <w:t>kajiru</w:t>
      </w:r>
      <w:proofErr w:type="spellEnd"/>
      <w:r w:rsidRPr="008D7234">
        <w:rPr>
          <w:rFonts w:eastAsia="Calibri"/>
          <w:sz w:val="18"/>
          <w:szCs w:val="18"/>
        </w:rPr>
        <w:t xml:space="preserve">], but U.S. shins have become thin.”105 He joins a chorus of defense planners who advocate changing the extant alliance model in which the United States is the “sword” and Japan is the “shield” to one in which both countries have offensive capabilities sufficient to deter regional aggression.106 </w:t>
      </w:r>
      <w:r w:rsidRPr="008D7234">
        <w:rPr>
          <w:rFonts w:eastAsia="Calibri"/>
          <w:bCs/>
          <w:sz w:val="20"/>
          <w:u w:val="single"/>
        </w:rPr>
        <w:t xml:space="preserve">As </w:t>
      </w:r>
      <w:proofErr w:type="spellStart"/>
      <w:r w:rsidRPr="008D7234">
        <w:rPr>
          <w:rFonts w:eastAsia="Calibri"/>
          <w:bCs/>
          <w:sz w:val="20"/>
          <w:u w:val="single"/>
        </w:rPr>
        <w:t>Narushige</w:t>
      </w:r>
      <w:proofErr w:type="spellEnd"/>
      <w:r w:rsidRPr="008D7234">
        <w:rPr>
          <w:rFonts w:eastAsia="Calibri"/>
          <w:bCs/>
          <w:sz w:val="20"/>
          <w:u w:val="single"/>
        </w:rPr>
        <w:t xml:space="preserve"> </w:t>
      </w:r>
      <w:proofErr w:type="spellStart"/>
      <w:r w:rsidRPr="008D7234">
        <w:rPr>
          <w:rFonts w:eastAsia="Calibri"/>
          <w:bCs/>
          <w:sz w:val="20"/>
          <w:u w:val="single"/>
        </w:rPr>
        <w:t>Michishita</w:t>
      </w:r>
      <w:proofErr w:type="spellEnd"/>
      <w:r w:rsidRPr="008D7234">
        <w:rPr>
          <w:rFonts w:eastAsia="Calibri"/>
          <w:bCs/>
          <w:sz w:val="20"/>
          <w:u w:val="single"/>
        </w:rPr>
        <w:t xml:space="preserve"> has reported, </w:t>
      </w:r>
      <w:r w:rsidRPr="00A77FDA">
        <w:rPr>
          <w:rFonts w:eastAsia="Calibri"/>
          <w:bCs/>
          <w:sz w:val="20"/>
          <w:highlight w:val="cyan"/>
          <w:u w:val="single"/>
        </w:rPr>
        <w:t>“the most widely debated”</w:t>
      </w:r>
      <w:r w:rsidRPr="008D7234">
        <w:rPr>
          <w:rFonts w:eastAsia="Calibri"/>
          <w:bCs/>
          <w:sz w:val="20"/>
          <w:u w:val="single"/>
        </w:rPr>
        <w:t xml:space="preserve"> military </w:t>
      </w:r>
      <w:r w:rsidRPr="00A77FDA">
        <w:rPr>
          <w:rFonts w:eastAsia="Calibri"/>
          <w:bCs/>
          <w:sz w:val="20"/>
          <w:highlight w:val="cyan"/>
          <w:u w:val="single"/>
        </w:rPr>
        <w:t>option for Japan</w:t>
      </w:r>
      <w:r w:rsidRPr="008D7234">
        <w:rPr>
          <w:rFonts w:eastAsia="Calibri"/>
          <w:bCs/>
          <w:sz w:val="20"/>
          <w:u w:val="single"/>
        </w:rPr>
        <w:t xml:space="preserve"> going forward </w:t>
      </w:r>
      <w:r w:rsidRPr="00A77FDA">
        <w:rPr>
          <w:rFonts w:eastAsia="Calibri"/>
          <w:bCs/>
          <w:sz w:val="20"/>
          <w:highlight w:val="cyan"/>
          <w:u w:val="single"/>
        </w:rPr>
        <w:t>is</w:t>
      </w:r>
      <w:r w:rsidRPr="008D7234">
        <w:rPr>
          <w:rFonts w:eastAsia="Calibri"/>
          <w:bCs/>
          <w:sz w:val="20"/>
          <w:u w:val="single"/>
        </w:rPr>
        <w:t xml:space="preserve"> the </w:t>
      </w:r>
      <w:r w:rsidRPr="00A77FDA">
        <w:rPr>
          <w:rFonts w:eastAsia="Calibri"/>
          <w:bCs/>
          <w:sz w:val="20"/>
          <w:highlight w:val="cyan"/>
          <w:u w:val="single"/>
        </w:rPr>
        <w:t xml:space="preserve">acquisition of strike capabilities for </w:t>
      </w:r>
      <w:r w:rsidRPr="00A77FDA">
        <w:rPr>
          <w:rStyle w:val="StyleUnderline"/>
          <w:highlight w:val="cyan"/>
        </w:rPr>
        <w:t>preemptive counterforce operations</w:t>
      </w:r>
      <w:r w:rsidRPr="008D7234">
        <w:rPr>
          <w:rFonts w:eastAsia="Calibri"/>
          <w:bCs/>
          <w:sz w:val="20"/>
          <w:u w:val="single"/>
        </w:rPr>
        <w:t xml:space="preserve"> against hostile bases</w:t>
      </w:r>
      <w:r w:rsidRPr="008D7234">
        <w:rPr>
          <w:rFonts w:eastAsia="Calibri"/>
          <w:sz w:val="18"/>
          <w:szCs w:val="18"/>
        </w:rPr>
        <w:t>.107</w:t>
      </w:r>
      <w:r>
        <w:rPr>
          <w:rFonts w:eastAsia="Calibri"/>
          <w:sz w:val="18"/>
          <w:szCs w:val="18"/>
        </w:rPr>
        <w:t xml:space="preserve"> </w:t>
      </w:r>
      <w:r w:rsidRPr="008D7234">
        <w:rPr>
          <w:rFonts w:eastAsia="Calibri"/>
          <w:sz w:val="18"/>
          <w:szCs w:val="18"/>
        </w:rPr>
        <w:t xml:space="preserve">This “strike capability” movement reached a climax during the drafting of the National Defense Program Guidelines in 2004, when the JDA sought funds to develop long-range, surface-to-surface missile technology. 108 But the LDP’s coalition partner, the New </w:t>
      </w:r>
      <w:proofErr w:type="spellStart"/>
      <w:r w:rsidRPr="008D7234">
        <w:rPr>
          <w:rFonts w:eastAsia="Calibri"/>
          <w:sz w:val="18"/>
          <w:szCs w:val="18"/>
        </w:rPr>
        <w:t>Komeito</w:t>
      </w:r>
      <w:proofErr w:type="spellEnd"/>
      <w:r w:rsidRPr="008D7234">
        <w:rPr>
          <w:rFonts w:eastAsia="Calibri"/>
          <w:sz w:val="18"/>
          <w:szCs w:val="18"/>
        </w:rPr>
        <w:t xml:space="preserve"> Party, vetoed that proposal and the plan was dropped. The Abe administration put this issue back on the table for consideration in 2013 after South Korea’s decision in 2012 to extend the range of its ballistic missile forces to eight hundred kilometers provided diplomatic cover. </w:t>
      </w:r>
      <w:r w:rsidRPr="00A77FDA">
        <w:rPr>
          <w:rFonts w:eastAsia="Calibri"/>
          <w:bCs/>
          <w:sz w:val="20"/>
          <w:highlight w:val="cyan"/>
          <w:u w:val="single"/>
        </w:rPr>
        <w:t>Such a shift</w:t>
      </w:r>
      <w:r w:rsidRPr="008D7234">
        <w:rPr>
          <w:rFonts w:eastAsia="Calibri"/>
          <w:sz w:val="18"/>
          <w:szCs w:val="18"/>
        </w:rPr>
        <w:t xml:space="preserve"> could enhance Japan’s deterrence posture, whether or not it were integrated with U.S. military doctrine in ways that would make deterrence more effective and credible; however, it also </w:t>
      </w:r>
      <w:r w:rsidRPr="00A77FDA">
        <w:rPr>
          <w:rFonts w:eastAsia="Calibri"/>
          <w:bCs/>
          <w:sz w:val="20"/>
          <w:highlight w:val="cyan"/>
          <w:u w:val="single"/>
        </w:rPr>
        <w:t xml:space="preserve">risks complicating the </w:t>
      </w:r>
      <w:r w:rsidRPr="00A77FDA">
        <w:rPr>
          <w:rStyle w:val="StyleUnderline"/>
          <w:highlight w:val="cyan"/>
        </w:rPr>
        <w:t>regional security dilemma</w:t>
      </w:r>
      <w:r w:rsidRPr="008D7234">
        <w:rPr>
          <w:rFonts w:eastAsia="Calibri"/>
          <w:sz w:val="18"/>
          <w:szCs w:val="18"/>
        </w:rPr>
        <w:t xml:space="preserve"> and engendering domestic political blowback. Washington has long pushed for a more militarily capable Japan but is reluctant to weigh in publicly on this sensitive issue, lest the United States be viewed as either encouraging or restraining Japan. On this latter point, in particular, </w:t>
      </w:r>
      <w:r w:rsidRPr="00C50C7A">
        <w:rPr>
          <w:rStyle w:val="Emphasis"/>
        </w:rPr>
        <w:t>the U.S. side is aware that efforts to dissuade Tokyo from adding strike capacity could be unsuccessful and might accelerate the loss of Japanese confidence in its all</w:t>
      </w:r>
      <w:r w:rsidRPr="008D7234">
        <w:rPr>
          <w:rFonts w:eastAsia="Calibri"/>
          <w:sz w:val="18"/>
          <w:szCs w:val="18"/>
        </w:rPr>
        <w:t>y, thereby prompting an even quicker development of independent capabilities.</w:t>
      </w:r>
    </w:p>
    <w:p w:rsidR="00ED13A1" w:rsidRPr="00ED13A1" w:rsidRDefault="00ED13A1" w:rsidP="00ED13A1">
      <w:pPr>
        <w:pStyle w:val="Heading4"/>
      </w:pPr>
      <w:r w:rsidRPr="00ED13A1">
        <w:t xml:space="preserve">That collapses deterrence – causes Asian war and missile </w:t>
      </w:r>
      <w:proofErr w:type="spellStart"/>
      <w:r w:rsidRPr="00ED13A1">
        <w:t>prolif</w:t>
      </w:r>
      <w:proofErr w:type="spellEnd"/>
    </w:p>
    <w:p w:rsidR="00ED13A1" w:rsidRPr="008D7234" w:rsidRDefault="00ED13A1" w:rsidP="00ED13A1">
      <w:pPr>
        <w:rPr>
          <w:rFonts w:eastAsia="Calibri"/>
        </w:rPr>
      </w:pPr>
      <w:r w:rsidRPr="00ED13A1">
        <w:rPr>
          <w:rStyle w:val="Style13ptBold"/>
        </w:rPr>
        <w:t>Roberts 13</w:t>
      </w:r>
      <w:r w:rsidRPr="008D7234">
        <w:rPr>
          <w:rFonts w:eastAsia="Calibri"/>
        </w:rPr>
        <w:t xml:space="preserve"> – Brad Roberts, August 2013.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http://www.nids.go.jp/english/publication/visiting/pdf/01.pdf.</w:t>
      </w:r>
    </w:p>
    <w:p w:rsidR="00ED13A1" w:rsidRPr="008D7234" w:rsidRDefault="00ED13A1" w:rsidP="00ED13A1">
      <w:pPr>
        <w:rPr>
          <w:rFonts w:eastAsia="Calibri"/>
          <w:sz w:val="18"/>
          <w:szCs w:val="18"/>
        </w:rPr>
      </w:pPr>
      <w:r w:rsidRPr="008D7234">
        <w:rPr>
          <w:rFonts w:eastAsia="Calibri"/>
        </w:rPr>
        <w:t xml:space="preserve">Japan and the United States (and other interested stakeholders) are likely to have lengthy discussions about the benefits, costs, and risks of any specific proposal resulting from this study. From a U.S. perspective, there would be a number of potential benefits, including the following. Japanese strike capabilities would strengthen deterrence. This would be especially true in “gray zone conflicts”39 that might erupt into armed confrontation if the alliance deterrence posture is perceived as weak or in any case where Japan might be acting alone or in support of alliance interests in a localized conflict.40 Especially if Japan were to choose ballistic rather than cruise missiles, its capabilities could help to address the gap in prompt conventional strike discussed above.41 Depending on the scale of capability, Japanese strike forces would also play a role in enabling the </w:t>
      </w:r>
      <w:proofErr w:type="spellStart"/>
      <w:r w:rsidRPr="008D7234">
        <w:rPr>
          <w:rFonts w:eastAsia="Calibri"/>
        </w:rPr>
        <w:t>AirSea</w:t>
      </w:r>
      <w:proofErr w:type="spellEnd"/>
      <w:r w:rsidRPr="008D7234">
        <w:rPr>
          <w:rFonts w:eastAsia="Calibri"/>
        </w:rPr>
        <w:t xml:space="preserve"> battle concept and thus in maintaining an overall balance of conventional forces in the region. These capabilities would also add protection if deterrence fails. Additionally, </w:t>
      </w:r>
      <w:r w:rsidRPr="008D7234">
        <w:rPr>
          <w:rFonts w:eastAsia="Calibri"/>
          <w:u w:val="single"/>
        </w:rPr>
        <w:t>the</w:t>
      </w:r>
      <w:r w:rsidRPr="008D7234">
        <w:rPr>
          <w:rFonts w:eastAsia="Calibri"/>
        </w:rPr>
        <w:t xml:space="preserve"> </w:t>
      </w:r>
      <w:r w:rsidRPr="00A77FDA">
        <w:rPr>
          <w:rStyle w:val="StyleUnderline"/>
          <w:highlight w:val="cyan"/>
        </w:rPr>
        <w:t>U</w:t>
      </w:r>
      <w:r w:rsidRPr="008D7234">
        <w:rPr>
          <w:rFonts w:eastAsia="Calibri"/>
        </w:rPr>
        <w:t xml:space="preserve">nited </w:t>
      </w:r>
      <w:r w:rsidRPr="00A77FDA">
        <w:rPr>
          <w:rStyle w:val="StyleUnderline"/>
          <w:highlight w:val="cyan"/>
        </w:rPr>
        <w:t>S</w:t>
      </w:r>
      <w:r w:rsidRPr="008D7234">
        <w:rPr>
          <w:rFonts w:eastAsia="Calibri"/>
        </w:rPr>
        <w:t xml:space="preserve">tates </w:t>
      </w:r>
      <w:r w:rsidRPr="008D7234">
        <w:rPr>
          <w:rFonts w:eastAsia="Calibri"/>
          <w:u w:val="single"/>
        </w:rPr>
        <w:t>recognizes that Japan has a sovereign responsibility and</w:t>
      </w:r>
      <w:r w:rsidRPr="008D7234">
        <w:rPr>
          <w:rFonts w:eastAsia="Calibri"/>
        </w:rPr>
        <w:t xml:space="preserve"> right to defend itself and must prepare for the possibility that </w:t>
      </w:r>
      <w:r w:rsidRPr="008D7234">
        <w:rPr>
          <w:rFonts w:eastAsia="Calibri"/>
          <w:u w:val="single"/>
        </w:rPr>
        <w:t>in some cases its interests will not always fully coincide with those of the United States.</w:t>
      </w:r>
      <w:r>
        <w:rPr>
          <w:rFonts w:eastAsia="Calibri"/>
          <w:u w:val="single"/>
        </w:rPr>
        <w:t xml:space="preserve"> </w:t>
      </w:r>
      <w:r w:rsidRPr="008D7234">
        <w:rPr>
          <w:rFonts w:eastAsia="Calibri"/>
        </w:rPr>
        <w:t xml:space="preserve">From a US perspective, there are also some likely costs. For example, </w:t>
      </w:r>
      <w:r w:rsidRPr="008D7234">
        <w:rPr>
          <w:rFonts w:eastAsia="Calibri"/>
          <w:u w:val="single"/>
        </w:rPr>
        <w:t xml:space="preserve">investments in these </w:t>
      </w:r>
      <w:r w:rsidRPr="00A77FDA">
        <w:rPr>
          <w:rFonts w:eastAsia="Calibri"/>
          <w:highlight w:val="cyan"/>
          <w:u w:val="single"/>
        </w:rPr>
        <w:t>capabilities would come at the expense of investments</w:t>
      </w:r>
      <w:r w:rsidRPr="008D7234">
        <w:rPr>
          <w:rFonts w:eastAsia="Calibri"/>
          <w:u w:val="single"/>
        </w:rPr>
        <w:t xml:space="preserve"> in other capabilities </w:t>
      </w:r>
      <w:r w:rsidRPr="00A77FDA">
        <w:rPr>
          <w:rFonts w:eastAsia="Calibri"/>
          <w:highlight w:val="cyan"/>
          <w:u w:val="single"/>
        </w:rPr>
        <w:t>important to the alliance</w:t>
      </w:r>
      <w:r w:rsidRPr="008D7234">
        <w:rPr>
          <w:rFonts w:eastAsia="Calibri"/>
        </w:rPr>
        <w:t xml:space="preserve">, </w:t>
      </w:r>
      <w:r w:rsidRPr="008D7234">
        <w:rPr>
          <w:rFonts w:eastAsia="Calibri"/>
          <w:b/>
          <w:u w:val="single"/>
        </w:rPr>
        <w:t xml:space="preserve">perhaps </w:t>
      </w:r>
      <w:r w:rsidRPr="00A77FDA">
        <w:rPr>
          <w:rFonts w:eastAsia="Calibri"/>
          <w:b/>
          <w:highlight w:val="cyan"/>
          <w:u w:val="single"/>
        </w:rPr>
        <w:t>of higher priority</w:t>
      </w:r>
      <w:r w:rsidRPr="008D7234">
        <w:rPr>
          <w:rFonts w:eastAsia="Calibri"/>
        </w:rPr>
        <w:t xml:space="preserve">. </w:t>
      </w:r>
      <w:r w:rsidRPr="008D7234">
        <w:rPr>
          <w:rFonts w:eastAsia="Calibri"/>
          <w:u w:val="single"/>
        </w:rPr>
        <w:t>There would</w:t>
      </w:r>
      <w:r w:rsidRPr="008D7234">
        <w:rPr>
          <w:rFonts w:eastAsia="Calibri"/>
        </w:rPr>
        <w:t xml:space="preserve"> also </w:t>
      </w:r>
      <w:r w:rsidRPr="008D7234">
        <w:rPr>
          <w:rFonts w:eastAsia="Calibri"/>
          <w:u w:val="single"/>
        </w:rPr>
        <w:t>be</w:t>
      </w:r>
      <w:r w:rsidRPr="008D7234">
        <w:rPr>
          <w:rFonts w:eastAsia="Calibri"/>
        </w:rPr>
        <w:t xml:space="preserve"> political costs in terms of </w:t>
      </w:r>
      <w:r w:rsidRPr="00A77FDA">
        <w:rPr>
          <w:rStyle w:val="StyleUnderline"/>
          <w:highlight w:val="cyan"/>
        </w:rPr>
        <w:t>negative reactions</w:t>
      </w:r>
      <w:r w:rsidRPr="008D7234">
        <w:rPr>
          <w:rFonts w:eastAsia="Calibri"/>
        </w:rPr>
        <w:t xml:space="preserve"> </w:t>
      </w:r>
      <w:r w:rsidRPr="008D7234">
        <w:rPr>
          <w:rFonts w:eastAsia="Calibri"/>
          <w:u w:val="single"/>
        </w:rPr>
        <w:t xml:space="preserve">from others </w:t>
      </w:r>
      <w:r w:rsidRPr="00A77FDA">
        <w:rPr>
          <w:rFonts w:eastAsia="Calibri"/>
          <w:highlight w:val="cyan"/>
          <w:u w:val="single"/>
        </w:rPr>
        <w:t>in the region</w:t>
      </w:r>
      <w:r w:rsidRPr="008D7234">
        <w:rPr>
          <w:rFonts w:eastAsia="Calibri"/>
        </w:rPr>
        <w:t>, who might criticize such a step as inconsistent with the letter and spirit of Japan’s constitution.</w:t>
      </w:r>
      <w:r>
        <w:rPr>
          <w:rFonts w:eastAsia="Calibri"/>
        </w:rPr>
        <w:t xml:space="preserve"> </w:t>
      </w:r>
      <w:r w:rsidRPr="008D7234">
        <w:rPr>
          <w:rFonts w:eastAsia="Calibri"/>
          <w:sz w:val="18"/>
          <w:szCs w:val="18"/>
        </w:rPr>
        <w:t xml:space="preserve">From a U.S. perspective, there are also a number of potential risks. </w:t>
      </w:r>
      <w:r w:rsidRPr="008D7234">
        <w:rPr>
          <w:rFonts w:eastAsia="Calibri"/>
          <w:bCs/>
          <w:sz w:val="20"/>
          <w:u w:val="single"/>
        </w:rPr>
        <w:t xml:space="preserve">There is a risk that </w:t>
      </w:r>
      <w:r w:rsidRPr="00A77FDA">
        <w:rPr>
          <w:rFonts w:eastAsia="Calibri"/>
          <w:bCs/>
          <w:sz w:val="20"/>
          <w:highlight w:val="cyan"/>
          <w:u w:val="single"/>
        </w:rPr>
        <w:t>China might</w:t>
      </w:r>
      <w:r w:rsidRPr="008D7234">
        <w:rPr>
          <w:rFonts w:eastAsia="Calibri"/>
          <w:bCs/>
          <w:sz w:val="20"/>
          <w:u w:val="single"/>
        </w:rPr>
        <w:t xml:space="preserve"> go beyond negative political reactions </w:t>
      </w:r>
      <w:r w:rsidRPr="00A77FDA">
        <w:rPr>
          <w:rFonts w:eastAsia="Calibri"/>
          <w:bCs/>
          <w:sz w:val="20"/>
          <w:highlight w:val="cyan"/>
          <w:u w:val="single"/>
        </w:rPr>
        <w:t>to deploy new capabilities targeting Japan</w:t>
      </w:r>
      <w:r w:rsidRPr="008D7234">
        <w:rPr>
          <w:rFonts w:eastAsia="Calibri"/>
          <w:bCs/>
          <w:sz w:val="20"/>
          <w:u w:val="single"/>
        </w:rPr>
        <w:t xml:space="preserve">, such that the </w:t>
      </w:r>
      <w:r w:rsidRPr="00A77FDA">
        <w:rPr>
          <w:rStyle w:val="StyleUnderline"/>
          <w:highlight w:val="cyan"/>
        </w:rPr>
        <w:t>net effect</w:t>
      </w:r>
      <w:r w:rsidRPr="008D7234">
        <w:rPr>
          <w:rFonts w:eastAsia="Calibri"/>
          <w:bCs/>
          <w:sz w:val="20"/>
          <w:u w:val="single"/>
        </w:rPr>
        <w:t xml:space="preserve"> of Japan’s decision to field strike capabilities </w:t>
      </w:r>
      <w:r w:rsidRPr="00A77FDA">
        <w:rPr>
          <w:rFonts w:eastAsia="Calibri"/>
          <w:bCs/>
          <w:sz w:val="20"/>
          <w:highlight w:val="cyan"/>
          <w:u w:val="single"/>
        </w:rPr>
        <w:t xml:space="preserve">would be an </w:t>
      </w:r>
      <w:r w:rsidRPr="00A77FDA">
        <w:rPr>
          <w:rStyle w:val="StyleUnderline"/>
          <w:highlight w:val="cyan"/>
        </w:rPr>
        <w:t>erosion of Japan’s security environment</w:t>
      </w:r>
      <w:r w:rsidRPr="008D7234">
        <w:rPr>
          <w:rFonts w:eastAsia="Calibri"/>
          <w:sz w:val="18"/>
          <w:szCs w:val="18"/>
        </w:rPr>
        <w:t xml:space="preserve">. There is a risk that the proposal could be so divisive politically in Japan and elsewhere as to undermine progress in other areas to strengthen regional deterrence and strategic stability. </w:t>
      </w:r>
      <w:r w:rsidRPr="008D7234">
        <w:rPr>
          <w:rFonts w:eastAsia="Calibri"/>
          <w:bCs/>
          <w:sz w:val="20"/>
          <w:u w:val="single"/>
        </w:rPr>
        <w:t xml:space="preserve">There is a risk also that </w:t>
      </w:r>
      <w:r w:rsidRPr="00A77FDA">
        <w:rPr>
          <w:rFonts w:eastAsia="Calibri"/>
          <w:bCs/>
          <w:sz w:val="20"/>
          <w:highlight w:val="cyan"/>
          <w:u w:val="single"/>
        </w:rPr>
        <w:t xml:space="preserve">autonomous strike actions by Japan </w:t>
      </w:r>
      <w:r w:rsidRPr="00A77FDA">
        <w:rPr>
          <w:rFonts w:eastAsia="Calibri"/>
          <w:b/>
          <w:bCs/>
          <w:sz w:val="20"/>
          <w:highlight w:val="cyan"/>
          <w:u w:val="single"/>
        </w:rPr>
        <w:t>could result in escalation that is unhelpful in crisis</w:t>
      </w:r>
      <w:r w:rsidRPr="008D7234">
        <w:rPr>
          <w:rFonts w:eastAsia="Calibri"/>
          <w:sz w:val="18"/>
          <w:szCs w:val="18"/>
        </w:rPr>
        <w:t xml:space="preserve">; this would be a function of the degree to which Japan develops the information, surveillance, and reconnaissance capabilities necessary for independent strike operations.42 </w:t>
      </w:r>
      <w:r w:rsidRPr="008D7234">
        <w:rPr>
          <w:rFonts w:eastAsia="Calibri"/>
          <w:bCs/>
          <w:sz w:val="20"/>
          <w:u w:val="single"/>
        </w:rPr>
        <w:t xml:space="preserve">Further, as Japan’s acquisition of strike capabilities would follow acquisition by South Korea, </w:t>
      </w:r>
      <w:r w:rsidRPr="00A77FDA">
        <w:rPr>
          <w:rFonts w:eastAsia="Calibri"/>
          <w:bCs/>
          <w:sz w:val="20"/>
          <w:highlight w:val="cyan"/>
          <w:u w:val="single"/>
        </w:rPr>
        <w:t>the message might</w:t>
      </w:r>
      <w:r w:rsidRPr="008D7234">
        <w:rPr>
          <w:rFonts w:eastAsia="Calibri"/>
          <w:bCs/>
          <w:sz w:val="20"/>
          <w:u w:val="single"/>
        </w:rPr>
        <w:t xml:space="preserve"> well </w:t>
      </w:r>
      <w:r w:rsidRPr="00A77FDA">
        <w:rPr>
          <w:rFonts w:eastAsia="Calibri"/>
          <w:bCs/>
          <w:sz w:val="20"/>
          <w:highlight w:val="cyan"/>
          <w:u w:val="single"/>
        </w:rPr>
        <w:t>be taken by allies outside</w:t>
      </w:r>
      <w:r w:rsidRPr="008D7234">
        <w:rPr>
          <w:rFonts w:eastAsia="Calibri"/>
          <w:bCs/>
          <w:sz w:val="20"/>
          <w:u w:val="single"/>
        </w:rPr>
        <w:t xml:space="preserve"> Northeast </w:t>
      </w:r>
      <w:r w:rsidRPr="00A77FDA">
        <w:rPr>
          <w:rFonts w:eastAsia="Calibri"/>
          <w:bCs/>
          <w:sz w:val="20"/>
          <w:highlight w:val="cyan"/>
          <w:u w:val="single"/>
        </w:rPr>
        <w:t>Asia that allies</w:t>
      </w:r>
      <w:r w:rsidRPr="008D7234">
        <w:rPr>
          <w:rFonts w:eastAsia="Calibri"/>
          <w:bCs/>
          <w:sz w:val="20"/>
          <w:u w:val="single"/>
        </w:rPr>
        <w:t xml:space="preserve"> inside Northeast Asia </w:t>
      </w:r>
      <w:r w:rsidRPr="00A77FDA">
        <w:rPr>
          <w:rFonts w:eastAsia="Calibri"/>
          <w:bCs/>
          <w:sz w:val="20"/>
          <w:highlight w:val="cyan"/>
          <w:u w:val="single"/>
        </w:rPr>
        <w:t xml:space="preserve">are </w:t>
      </w:r>
      <w:r w:rsidRPr="00A77FDA">
        <w:rPr>
          <w:rStyle w:val="StyleUnderline"/>
          <w:highlight w:val="cyan"/>
        </w:rPr>
        <w:t>losing confidence</w:t>
      </w:r>
      <w:r w:rsidRPr="008D7234">
        <w:rPr>
          <w:rFonts w:eastAsia="Calibri"/>
          <w:bCs/>
          <w:sz w:val="20"/>
          <w:u w:val="single"/>
        </w:rPr>
        <w:t xml:space="preserve"> in the United States to protect them, </w:t>
      </w:r>
      <w:r w:rsidRPr="00A77FDA">
        <w:rPr>
          <w:rFonts w:eastAsia="Calibri"/>
          <w:bCs/>
          <w:sz w:val="20"/>
          <w:highlight w:val="cyan"/>
          <w:u w:val="single"/>
        </w:rPr>
        <w:t>resulting in increased pressure</w:t>
      </w:r>
      <w:r w:rsidRPr="008D7234">
        <w:rPr>
          <w:rFonts w:eastAsia="Calibri"/>
          <w:bCs/>
          <w:sz w:val="20"/>
          <w:u w:val="single"/>
        </w:rPr>
        <w:t xml:space="preserve"> from allies </w:t>
      </w:r>
      <w:r w:rsidRPr="00A77FDA">
        <w:rPr>
          <w:rFonts w:eastAsia="Calibri"/>
          <w:bCs/>
          <w:sz w:val="20"/>
          <w:highlight w:val="cyan"/>
          <w:u w:val="single"/>
        </w:rPr>
        <w:t>elsewhere to acquire strike capabilities</w:t>
      </w:r>
      <w:r w:rsidRPr="008D7234">
        <w:rPr>
          <w:rFonts w:eastAsia="Calibri"/>
          <w:bCs/>
          <w:sz w:val="20"/>
          <w:u w:val="single"/>
        </w:rPr>
        <w:t xml:space="preserve"> of their own</w:t>
      </w:r>
      <w:r w:rsidRPr="008D7234">
        <w:rPr>
          <w:rFonts w:eastAsia="Calibri"/>
          <w:sz w:val="18"/>
          <w:szCs w:val="18"/>
        </w:rPr>
        <w:t xml:space="preserve">.43 </w:t>
      </w:r>
      <w:r w:rsidRPr="008D7234">
        <w:rPr>
          <w:rFonts w:eastAsia="Calibri"/>
          <w:bCs/>
          <w:sz w:val="20"/>
          <w:u w:val="single"/>
        </w:rPr>
        <w:t xml:space="preserve">There is also a risk that the further proliferation of regional strike systems </w:t>
      </w:r>
      <w:r w:rsidRPr="008D7234">
        <w:rPr>
          <w:rFonts w:eastAsia="Calibri"/>
          <w:b/>
          <w:bCs/>
          <w:sz w:val="20"/>
          <w:u w:val="single"/>
        </w:rPr>
        <w:t>would put renewed pressure on the Treaty on Intermediate-range Nuclear Forces (INF),</w:t>
      </w:r>
      <w:r w:rsidRPr="008D7234">
        <w:rPr>
          <w:rFonts w:eastAsia="Calibri"/>
          <w:sz w:val="18"/>
          <w:szCs w:val="18"/>
        </w:rPr>
        <w:t xml:space="preserve"> </w:t>
      </w:r>
      <w:r w:rsidRPr="008D7234">
        <w:rPr>
          <w:rFonts w:eastAsia="Calibri"/>
          <w:bCs/>
          <w:sz w:val="20"/>
          <w:u w:val="single"/>
        </w:rPr>
        <w:t xml:space="preserve">especially if officials and experts in Moscow </w:t>
      </w:r>
      <w:r w:rsidRPr="008D7234">
        <w:rPr>
          <w:rFonts w:eastAsia="Calibri"/>
          <w:b/>
          <w:bCs/>
          <w:sz w:val="20"/>
          <w:u w:val="single"/>
        </w:rPr>
        <w:t>renew calls for Russian withdrawal</w:t>
      </w:r>
      <w:r w:rsidRPr="008D7234">
        <w:rPr>
          <w:rFonts w:eastAsia="Calibri"/>
          <w:bCs/>
          <w:sz w:val="20"/>
          <w:u w:val="single"/>
        </w:rPr>
        <w:t xml:space="preserve"> so that it is at liberty to field counter-balancing systems</w:t>
      </w:r>
      <w:r w:rsidRPr="008D7234">
        <w:rPr>
          <w:rFonts w:eastAsia="Calibri"/>
          <w:sz w:val="18"/>
          <w:szCs w:val="18"/>
        </w:rPr>
        <w:t>.</w:t>
      </w:r>
    </w:p>
    <w:p w:rsidR="00ED13A1" w:rsidRPr="00ED13A1" w:rsidRDefault="00ED13A1" w:rsidP="00ED13A1"/>
    <w:p w:rsidR="00ED13A1" w:rsidRPr="00296209" w:rsidRDefault="00ED13A1" w:rsidP="00ED13A1">
      <w:pPr>
        <w:pStyle w:val="Heading3"/>
      </w:pPr>
      <w:r>
        <w:t>SK analysis</w:t>
      </w:r>
    </w:p>
    <w:p w:rsidR="00ED13A1" w:rsidRPr="00296209" w:rsidRDefault="00ED13A1" w:rsidP="00ED13A1">
      <w:pPr>
        <w:pStyle w:val="Heading4"/>
      </w:pPr>
      <w:r w:rsidRPr="00296209">
        <w:t xml:space="preserve">DA outweighs - magnitude - destroys US deterrence credibility across the globe </w:t>
      </w:r>
    </w:p>
    <w:p w:rsidR="00ED13A1" w:rsidRPr="003E4543" w:rsidRDefault="00ED13A1" w:rsidP="00ED13A1">
      <w:r w:rsidRPr="003E4543">
        <w:rPr>
          <w:rStyle w:val="Style13ptBold"/>
        </w:rPr>
        <w:t>Nichols</w:t>
      </w:r>
      <w:r w:rsidRPr="003E4543">
        <w:t xml:space="preserve"> 7/31/</w:t>
      </w:r>
      <w:r w:rsidRPr="003E4543">
        <w:rPr>
          <w:rStyle w:val="Style13ptBold"/>
        </w:rPr>
        <w:t>14</w:t>
      </w:r>
      <w:r w:rsidRPr="003E4543">
        <w:t xml:space="preserve"> – Thomas M., Professor of National Security Affairs at the Naval War College and an adjunct at the Harvard Extension School, “</w:t>
      </w:r>
      <w:r w:rsidRPr="00A77FDA">
        <w:rPr>
          <w:highlight w:val="cyan"/>
        </w:rPr>
        <w:t>WHY A KOREAN PULLOUT IS A REALLY BAD IDEA</w:t>
      </w:r>
      <w:r w:rsidRPr="003E4543">
        <w:t>” http://warontherocks.com/2014/07/why-a-korean-pullout-is-a-really-bad-idea/</w:t>
      </w:r>
    </w:p>
    <w:p w:rsidR="00ED13A1" w:rsidRPr="000D0E2C" w:rsidRDefault="00ED13A1" w:rsidP="00ED13A1">
      <w:pPr>
        <w:rPr>
          <w:rStyle w:val="Emphasis"/>
          <w:b w:val="0"/>
        </w:rPr>
      </w:pPr>
      <w:r w:rsidRPr="00296209">
        <w:rPr>
          <w:sz w:val="16"/>
        </w:rPr>
        <w:t xml:space="preserve">Lee’s proposal also takes place in a vacuum, as though nothing else is happening in the world. By focusing on costs and planning in one part of the map, Lee treats foreign policy as a menu from which one may pick and choose options at will, rather than as a coherent whole. </w:t>
      </w:r>
      <w:r w:rsidRPr="00A77FDA">
        <w:rPr>
          <w:rStyle w:val="StyleUnderline"/>
          <w:highlight w:val="cyan"/>
        </w:rPr>
        <w:t>American credibility is under attack on</w:t>
      </w:r>
      <w:r w:rsidRPr="00296209">
        <w:rPr>
          <w:rStyle w:val="StyleUnderline"/>
        </w:rPr>
        <w:t xml:space="preserve"> all fronts: </w:t>
      </w:r>
      <w:r w:rsidRPr="00A77FDA">
        <w:rPr>
          <w:rStyle w:val="StyleUnderline"/>
          <w:highlight w:val="cyan"/>
        </w:rPr>
        <w:t>Russia</w:t>
      </w:r>
      <w:r w:rsidRPr="00296209">
        <w:rPr>
          <w:rStyle w:val="StyleUnderline"/>
        </w:rPr>
        <w:t xml:space="preserve">, Syria, and Iran are but three places </w:t>
      </w:r>
      <w:r w:rsidRPr="00A77FDA">
        <w:rPr>
          <w:rStyle w:val="StyleUnderline"/>
          <w:highlight w:val="cyan"/>
        </w:rPr>
        <w:t xml:space="preserve">where </w:t>
      </w:r>
      <w:r w:rsidRPr="00A77FDA">
        <w:rPr>
          <w:rStyle w:val="Emphasis"/>
          <w:b w:val="0"/>
          <w:highlight w:val="cyan"/>
        </w:rPr>
        <w:t>perceptions of resolve matter</w:t>
      </w:r>
      <w:r w:rsidRPr="00296209">
        <w:rPr>
          <w:sz w:val="16"/>
        </w:rPr>
        <w:t xml:space="preserve">. (Or would have mattered, had we cared enough to insist on being more proactive two or three years ago.) </w:t>
      </w:r>
      <w:r w:rsidRPr="00A77FDA">
        <w:rPr>
          <w:rStyle w:val="StyleUnderline"/>
          <w:highlight w:val="cyan"/>
        </w:rPr>
        <w:t xml:space="preserve">What </w:t>
      </w:r>
      <w:r w:rsidRPr="00A77FDA">
        <w:rPr>
          <w:rStyle w:val="Emphasis"/>
          <w:b w:val="0"/>
          <w:highlight w:val="cyan"/>
        </w:rPr>
        <w:t>message</w:t>
      </w:r>
      <w:r w:rsidRPr="00A77FDA">
        <w:rPr>
          <w:rStyle w:val="StyleUnderline"/>
          <w:highlight w:val="cyan"/>
        </w:rPr>
        <w:t xml:space="preserve"> would it send, as Ukraine is being dismembered</w:t>
      </w:r>
      <w:r w:rsidRPr="00296209">
        <w:rPr>
          <w:rStyle w:val="StyleUnderline"/>
        </w:rPr>
        <w:t xml:space="preserve"> and NATO struggles with its responses, </w:t>
      </w:r>
      <w:r w:rsidRPr="00A77FDA">
        <w:rPr>
          <w:rStyle w:val="StyleUnderline"/>
          <w:highlight w:val="cyan"/>
        </w:rPr>
        <w:t>if the</w:t>
      </w:r>
      <w:r w:rsidRPr="00A77FDA">
        <w:rPr>
          <w:sz w:val="16"/>
          <w:highlight w:val="cyan"/>
        </w:rPr>
        <w:t xml:space="preserve"> </w:t>
      </w:r>
      <w:r w:rsidRPr="00A77FDA">
        <w:rPr>
          <w:rStyle w:val="Emphasis"/>
          <w:b w:val="0"/>
          <w:highlight w:val="cyan"/>
        </w:rPr>
        <w:t>U</w:t>
      </w:r>
      <w:r w:rsidRPr="00296209">
        <w:rPr>
          <w:sz w:val="16"/>
        </w:rPr>
        <w:t xml:space="preserve">nited </w:t>
      </w:r>
      <w:r w:rsidRPr="00A77FDA">
        <w:rPr>
          <w:rStyle w:val="Emphasis"/>
          <w:b w:val="0"/>
          <w:highlight w:val="cyan"/>
        </w:rPr>
        <w:t>S</w:t>
      </w:r>
      <w:r w:rsidRPr="00296209">
        <w:rPr>
          <w:sz w:val="16"/>
        </w:rPr>
        <w:t xml:space="preserve">tates </w:t>
      </w:r>
      <w:r w:rsidRPr="00A77FDA">
        <w:rPr>
          <w:rStyle w:val="Emphasis"/>
          <w:b w:val="0"/>
          <w:highlight w:val="cyan"/>
        </w:rPr>
        <w:t>leaves behind an ally still in</w:t>
      </w:r>
      <w:r w:rsidRPr="000D0E2C">
        <w:rPr>
          <w:rStyle w:val="Emphasis"/>
          <w:b w:val="0"/>
        </w:rPr>
        <w:t xml:space="preserve"> a state of </w:t>
      </w:r>
      <w:r w:rsidRPr="00A77FDA">
        <w:rPr>
          <w:rStyle w:val="Emphasis"/>
          <w:b w:val="0"/>
          <w:highlight w:val="cyan"/>
        </w:rPr>
        <w:t>war?</w:t>
      </w:r>
      <w:r w:rsidRPr="000D0E2C">
        <w:rPr>
          <w:rStyle w:val="Emphasis"/>
          <w:b w:val="0"/>
        </w:rPr>
        <w:t xml:space="preserve"> </w:t>
      </w:r>
      <w:r w:rsidRPr="00296209">
        <w:rPr>
          <w:rStyle w:val="StyleUnderline"/>
        </w:rPr>
        <w:t>If the only goal is to move 28,000</w:t>
      </w:r>
      <w:r w:rsidRPr="00296209">
        <w:rPr>
          <w:sz w:val="16"/>
        </w:rPr>
        <w:t xml:space="preserve"> U.S. </w:t>
      </w:r>
      <w:r w:rsidRPr="00296209">
        <w:rPr>
          <w:rStyle w:val="StyleUnderline"/>
        </w:rPr>
        <w:t>troops around a map and save some money</w:t>
      </w:r>
      <w:r w:rsidRPr="00296209">
        <w:rPr>
          <w:sz w:val="16"/>
        </w:rPr>
        <w:t xml:space="preserve">, Major </w:t>
      </w:r>
      <w:r w:rsidRPr="00296209">
        <w:rPr>
          <w:rStyle w:val="StyleUnderline"/>
        </w:rPr>
        <w:t>Lee’s withdrawal looks like a terrific idea</w:t>
      </w:r>
      <w:r w:rsidRPr="00296209">
        <w:rPr>
          <w:sz w:val="16"/>
        </w:rPr>
        <w:t xml:space="preserve">. Again, </w:t>
      </w:r>
      <w:r w:rsidRPr="00296209">
        <w:rPr>
          <w:rStyle w:val="StyleUnderline"/>
        </w:rPr>
        <w:t>however</w:t>
      </w:r>
      <w:r w:rsidRPr="00296209">
        <w:rPr>
          <w:sz w:val="16"/>
        </w:rPr>
        <w:t xml:space="preserve">, </w:t>
      </w:r>
      <w:r w:rsidRPr="00296209">
        <w:rPr>
          <w:rStyle w:val="StyleUnderline"/>
        </w:rPr>
        <w:t>this is</w:t>
      </w:r>
      <w:r w:rsidRPr="00296209">
        <w:rPr>
          <w:sz w:val="16"/>
        </w:rPr>
        <w:t xml:space="preserve"> </w:t>
      </w:r>
      <w:r w:rsidRPr="000D0E2C">
        <w:rPr>
          <w:rStyle w:val="Emphasis"/>
          <w:b w:val="0"/>
        </w:rPr>
        <w:t>operational myopia</w:t>
      </w:r>
      <w:r w:rsidRPr="00296209">
        <w:rPr>
          <w:sz w:val="16"/>
        </w:rPr>
        <w:t>: it may well be that on the gaming table</w:t>
      </w:r>
      <w:r w:rsidRPr="00296209">
        <w:rPr>
          <w:rStyle w:val="StyleUnderline"/>
        </w:rPr>
        <w:t>, the South can defeat the North without U.S. help, but this is not about operations, it is about strategy</w:t>
      </w:r>
      <w:r w:rsidRPr="00296209">
        <w:rPr>
          <w:sz w:val="16"/>
        </w:rPr>
        <w:t>. Specifically</w:t>
      </w:r>
      <w:r w:rsidRPr="00296209">
        <w:rPr>
          <w:rStyle w:val="StyleUnderline"/>
        </w:rPr>
        <w:t>, it is about politics</w:t>
      </w:r>
      <w:r w:rsidRPr="00296209">
        <w:rPr>
          <w:sz w:val="16"/>
        </w:rPr>
        <w:t xml:space="preserve">, </w:t>
      </w:r>
      <w:r w:rsidRPr="00296209">
        <w:rPr>
          <w:rStyle w:val="StyleUnderline"/>
        </w:rPr>
        <w:t xml:space="preserve">including trying to </w:t>
      </w:r>
      <w:r w:rsidRPr="000D0E2C">
        <w:rPr>
          <w:rStyle w:val="Emphasis"/>
          <w:b w:val="0"/>
        </w:rPr>
        <w:t>shape the enemy’s perceptions and willingness to engage in risk</w:t>
      </w:r>
      <w:r w:rsidRPr="00296209">
        <w:rPr>
          <w:sz w:val="16"/>
        </w:rPr>
        <w:t xml:space="preserve">. The regime in </w:t>
      </w:r>
      <w:r w:rsidRPr="00296209">
        <w:rPr>
          <w:rStyle w:val="StyleUnderline"/>
        </w:rPr>
        <w:t>Pyongyang</w:t>
      </w:r>
      <w:r w:rsidRPr="00296209">
        <w:rPr>
          <w:sz w:val="16"/>
        </w:rPr>
        <w:t xml:space="preserve"> is the same one that attacked in 1950, and </w:t>
      </w:r>
      <w:r w:rsidRPr="00296209">
        <w:rPr>
          <w:rStyle w:val="StyleUnderline"/>
        </w:rPr>
        <w:t>is still at war</w:t>
      </w:r>
      <w:r w:rsidRPr="00296209">
        <w:rPr>
          <w:sz w:val="16"/>
        </w:rPr>
        <w:t xml:space="preserve"> with one of our closest allies. </w:t>
      </w:r>
      <w:r w:rsidRPr="00296209">
        <w:rPr>
          <w:rStyle w:val="StyleUnderline"/>
        </w:rPr>
        <w:t>The consequences of</w:t>
      </w:r>
      <w:r w:rsidRPr="00296209">
        <w:rPr>
          <w:sz w:val="16"/>
        </w:rPr>
        <w:t xml:space="preserve"> yet </w:t>
      </w:r>
      <w:r w:rsidRPr="00296209">
        <w:rPr>
          <w:rStyle w:val="StyleUnderline"/>
        </w:rPr>
        <w:t>one more American disengagement</w:t>
      </w:r>
      <w:r w:rsidRPr="00296209">
        <w:rPr>
          <w:sz w:val="16"/>
        </w:rPr>
        <w:t xml:space="preserve">, after a string of foreign policy disasters, </w:t>
      </w:r>
      <w:r w:rsidRPr="000D0E2C">
        <w:rPr>
          <w:rStyle w:val="Emphasis"/>
          <w:b w:val="0"/>
        </w:rPr>
        <w:t xml:space="preserve">might well end up costing far more than any budget-conscious planner could envision. </w:t>
      </w:r>
      <w:r w:rsidRPr="00296209">
        <w:rPr>
          <w:sz w:val="16"/>
        </w:rPr>
        <w:t xml:space="preserve">It’s possible that U.S. strategy is outdated and overstates the risk from North Korea. It’s also possible that much of Pyongyang’s rhetoric is meaningless, or a blustery show meant for domestic consumption. </w:t>
      </w:r>
      <w:r w:rsidRPr="00A77FDA">
        <w:rPr>
          <w:rStyle w:val="StyleUnderline"/>
          <w:highlight w:val="cyan"/>
        </w:rPr>
        <w:t>Considering</w:t>
      </w:r>
      <w:r w:rsidRPr="00296209">
        <w:rPr>
          <w:sz w:val="16"/>
        </w:rPr>
        <w:t xml:space="preserve">, however, </w:t>
      </w:r>
      <w:r w:rsidRPr="00A77FDA">
        <w:rPr>
          <w:rStyle w:val="StyleUnderline"/>
          <w:highlight w:val="cyan"/>
        </w:rPr>
        <w:t>that</w:t>
      </w:r>
      <w:r w:rsidRPr="00296209">
        <w:rPr>
          <w:rStyle w:val="StyleUnderline"/>
        </w:rPr>
        <w:t xml:space="preserve"> just yesterday </w:t>
      </w:r>
      <w:r w:rsidRPr="00A77FDA">
        <w:rPr>
          <w:rStyle w:val="StyleUnderline"/>
          <w:highlight w:val="cyan"/>
        </w:rPr>
        <w:t>a</w:t>
      </w:r>
      <w:r w:rsidRPr="00296209">
        <w:rPr>
          <w:rStyle w:val="StyleUnderline"/>
        </w:rPr>
        <w:t xml:space="preserve"> top </w:t>
      </w:r>
      <w:r w:rsidRPr="00A77FDA">
        <w:rPr>
          <w:rStyle w:val="StyleUnderline"/>
          <w:highlight w:val="cyan"/>
        </w:rPr>
        <w:t>North Korean military official threatened a nuclear strike on the White House</w:t>
      </w:r>
      <w:r w:rsidRPr="00A77FDA">
        <w:rPr>
          <w:rStyle w:val="Emphasis"/>
          <w:b w:val="0"/>
          <w:highlight w:val="cyan"/>
        </w:rPr>
        <w:t>, it might be</w:t>
      </w:r>
      <w:r w:rsidRPr="000D0E2C">
        <w:rPr>
          <w:rStyle w:val="Emphasis"/>
          <w:b w:val="0"/>
        </w:rPr>
        <w:t xml:space="preserve"> a bit </w:t>
      </w:r>
      <w:r w:rsidRPr="00A77FDA">
        <w:rPr>
          <w:rStyle w:val="Emphasis"/>
          <w:b w:val="0"/>
          <w:highlight w:val="cyan"/>
        </w:rPr>
        <w:t>too early to be</w:t>
      </w:r>
      <w:r w:rsidRPr="000D0E2C">
        <w:rPr>
          <w:rStyle w:val="Emphasis"/>
          <w:b w:val="0"/>
        </w:rPr>
        <w:t xml:space="preserve"> so </w:t>
      </w:r>
      <w:r w:rsidRPr="00A77FDA">
        <w:rPr>
          <w:rStyle w:val="Emphasis"/>
          <w:b w:val="0"/>
          <w:highlight w:val="cyan"/>
        </w:rPr>
        <w:t>complacent</w:t>
      </w:r>
      <w:r w:rsidRPr="000D0E2C">
        <w:rPr>
          <w:rStyle w:val="Emphasis"/>
          <w:b w:val="0"/>
        </w:rPr>
        <w:t>, especially with U.S. foreign policy in so many difficult binds across the globe.</w:t>
      </w:r>
    </w:p>
    <w:p w:rsidR="00ED13A1" w:rsidRPr="00296209" w:rsidRDefault="00ED13A1" w:rsidP="00ED13A1">
      <w:pPr>
        <w:pStyle w:val="Heading4"/>
      </w:pPr>
      <w:r w:rsidRPr="00296209">
        <w:t>Probability - most likely conflict</w:t>
      </w:r>
    </w:p>
    <w:p w:rsidR="00ED13A1" w:rsidRPr="00296209" w:rsidRDefault="00ED13A1" w:rsidP="00ED13A1">
      <w:proofErr w:type="spellStart"/>
      <w:r w:rsidRPr="003E4543">
        <w:rPr>
          <w:rStyle w:val="Style13ptBold"/>
        </w:rPr>
        <w:t>Kolotiv</w:t>
      </w:r>
      <w:proofErr w:type="spellEnd"/>
      <w:r w:rsidRPr="003E4543">
        <w:rPr>
          <w:rStyle w:val="Style13ptBold"/>
        </w:rPr>
        <w:t xml:space="preserve"> 2012</w:t>
      </w:r>
      <w:r w:rsidRPr="00296209">
        <w:t xml:space="preserve"> (Vladimir N. </w:t>
      </w:r>
      <w:proofErr w:type="spellStart"/>
      <w:r w:rsidRPr="00296209">
        <w:t>Kolotiv</w:t>
      </w:r>
      <w:proofErr w:type="spellEnd"/>
      <w:r w:rsidRPr="00296209">
        <w:t xml:space="preserve">, Head of the Far East History Department at St. Petersburg State University, September 17, 2012, “Russia’s Views of the Security Situation in East Asia”, Brookings Opinion, http://www.brookings.edu/research/opinions/2012/09/17-russia-east-asia-kolotov) </w:t>
      </w:r>
    </w:p>
    <w:p w:rsidR="00ED13A1" w:rsidRPr="00296209" w:rsidRDefault="00ED13A1" w:rsidP="00ED13A1">
      <w:pPr>
        <w:rPr>
          <w:sz w:val="16"/>
        </w:rPr>
      </w:pPr>
      <w:r w:rsidRPr="00A77FDA">
        <w:rPr>
          <w:rStyle w:val="StyleUnderline"/>
          <w:highlight w:val="cyan"/>
        </w:rPr>
        <w:t>The most correct indicator of the established geopolitical balance of forces</w:t>
      </w:r>
      <w:r w:rsidRPr="00296209">
        <w:rPr>
          <w:rStyle w:val="StyleUnderline"/>
        </w:rPr>
        <w:t xml:space="preserve"> in the region </w:t>
      </w:r>
      <w:r w:rsidRPr="00A77FDA">
        <w:rPr>
          <w:rStyle w:val="StyleUnderline"/>
          <w:highlight w:val="cyan"/>
        </w:rPr>
        <w:t>is the East Asian Arc of Instability.</w:t>
      </w:r>
      <w:r w:rsidRPr="00296209">
        <w:rPr>
          <w:sz w:val="16"/>
        </w:rPr>
        <w:t xml:space="preserve"> This is a predominant geopolitical reality and is the basis of the regional security architecture. </w:t>
      </w:r>
      <w:r w:rsidRPr="00A77FDA">
        <w:rPr>
          <w:rStyle w:val="StyleUnderline"/>
          <w:highlight w:val="cyan"/>
        </w:rPr>
        <w:t>The</w:t>
      </w:r>
      <w:r w:rsidRPr="00296209">
        <w:rPr>
          <w:rStyle w:val="StyleUnderline"/>
        </w:rPr>
        <w:t xml:space="preserve"> East Asian </w:t>
      </w:r>
      <w:r w:rsidRPr="00A77FDA">
        <w:rPr>
          <w:rStyle w:val="StyleUnderline"/>
          <w:highlight w:val="cyan"/>
        </w:rPr>
        <w:t>Arc</w:t>
      </w:r>
      <w:r w:rsidRPr="00296209">
        <w:rPr>
          <w:rStyle w:val="StyleUnderline"/>
        </w:rPr>
        <w:t xml:space="preserve"> of Instability </w:t>
      </w:r>
      <w:r w:rsidRPr="00A77FDA">
        <w:rPr>
          <w:rStyle w:val="StyleUnderline"/>
          <w:highlight w:val="cyan"/>
        </w:rPr>
        <w:t>is a difficult system of blocks and counterbalances</w:t>
      </w:r>
      <w:r w:rsidRPr="00296209">
        <w:rPr>
          <w:rStyle w:val="StyleUnderline"/>
        </w:rPr>
        <w:t xml:space="preserve"> which goes through divided countries and disputed territories.</w:t>
      </w:r>
      <w:r w:rsidRPr="00296209">
        <w:rPr>
          <w:sz w:val="16"/>
        </w:rPr>
        <w:t xml:space="preserve"> Beginning in the Cold War, </w:t>
      </w:r>
      <w:r w:rsidRPr="00296209">
        <w:rPr>
          <w:rStyle w:val="StyleUnderline"/>
        </w:rPr>
        <w:t>the East Asian Arc of Instability has gone from the so-called “Northern territories”</w:t>
      </w:r>
      <w:r w:rsidRPr="00296209">
        <w:rPr>
          <w:sz w:val="16"/>
        </w:rPr>
        <w:t xml:space="preserve"> (i.e. Kuril Islands), </w:t>
      </w:r>
      <w:r w:rsidRPr="00A77FDA">
        <w:rPr>
          <w:rStyle w:val="StyleUnderline"/>
          <w:highlight w:val="cyan"/>
        </w:rPr>
        <w:t>through the divided Korean peninsula and divided China</w:t>
      </w:r>
      <w:r w:rsidRPr="00296209">
        <w:rPr>
          <w:sz w:val="16"/>
        </w:rPr>
        <w:t xml:space="preserve"> (People’s Republic of China and Republic of China or Taiwan), and down to divided Vietnam (North Vietnam and South Vietnam). These are only the most important flash points; “small” disputes along this arc include </w:t>
      </w:r>
      <w:proofErr w:type="spellStart"/>
      <w:r w:rsidRPr="00296209">
        <w:rPr>
          <w:sz w:val="16"/>
        </w:rPr>
        <w:t>Dokdo</w:t>
      </w:r>
      <w:proofErr w:type="spellEnd"/>
      <w:r w:rsidRPr="00296209">
        <w:rPr>
          <w:sz w:val="16"/>
        </w:rPr>
        <w:t xml:space="preserve">/Takeshima, the </w:t>
      </w:r>
      <w:proofErr w:type="spellStart"/>
      <w:r w:rsidRPr="00296209">
        <w:rPr>
          <w:sz w:val="16"/>
        </w:rPr>
        <w:t>Senkaku</w:t>
      </w:r>
      <w:proofErr w:type="spellEnd"/>
      <w:r w:rsidRPr="00296209">
        <w:rPr>
          <w:sz w:val="16"/>
        </w:rPr>
        <w:t>/</w:t>
      </w:r>
      <w:proofErr w:type="spellStart"/>
      <w:r w:rsidRPr="00296209">
        <w:rPr>
          <w:sz w:val="16"/>
        </w:rPr>
        <w:t>Diaoyu</w:t>
      </w:r>
      <w:proofErr w:type="spellEnd"/>
      <w:r w:rsidRPr="00296209">
        <w:rPr>
          <w:sz w:val="16"/>
        </w:rPr>
        <w:t xml:space="preserve"> islands, and the Spratly and </w:t>
      </w:r>
      <w:proofErr w:type="spellStart"/>
      <w:r w:rsidRPr="00296209">
        <w:rPr>
          <w:sz w:val="16"/>
        </w:rPr>
        <w:t>Paracel</w:t>
      </w:r>
      <w:proofErr w:type="spellEnd"/>
      <w:r w:rsidRPr="00296209">
        <w:rPr>
          <w:sz w:val="16"/>
        </w:rPr>
        <w:t xml:space="preserve"> islands as well as numerous other small islands, reefs, and shoals in the South China Sea. During the Cold War only one considerable move took place in the Southern part of the East Asian Arc of Instability: in 1975 Vietnam was unified, but only on the continent. Before the end of the war, when the North Vietnamese army was stuck in South Vietnam, South Vietnamese troops were evacuated from the </w:t>
      </w:r>
      <w:proofErr w:type="spellStart"/>
      <w:r w:rsidRPr="00296209">
        <w:rPr>
          <w:sz w:val="16"/>
        </w:rPr>
        <w:t>Paracel</w:t>
      </w:r>
      <w:proofErr w:type="spellEnd"/>
      <w:r w:rsidRPr="00296209">
        <w:rPr>
          <w:sz w:val="16"/>
        </w:rPr>
        <w:t xml:space="preserve"> Islands by the U.S. Navy and these islands were almost immediately taken over by China in 1974. These events had far reaching </w:t>
      </w:r>
      <w:proofErr w:type="gramStart"/>
      <w:r w:rsidRPr="00296209">
        <w:rPr>
          <w:sz w:val="16"/>
        </w:rPr>
        <w:t>consequences.</w:t>
      </w:r>
      <w:r w:rsidRPr="00296209">
        <w:rPr>
          <w:sz w:val="12"/>
        </w:rPr>
        <w:t>¶</w:t>
      </w:r>
      <w:proofErr w:type="gramEnd"/>
      <w:r w:rsidRPr="00296209">
        <w:rPr>
          <w:sz w:val="16"/>
        </w:rPr>
        <w:t xml:space="preserve"> </w:t>
      </w:r>
      <w:r w:rsidRPr="00296209">
        <w:rPr>
          <w:rStyle w:val="StyleUnderline"/>
        </w:rPr>
        <w:t xml:space="preserve">All the intricate curves of this Arc of Instability are stipulated by the geopolitical interests and strategies of main actors of global and regional policy as well as the established balance of power. </w:t>
      </w:r>
      <w:r w:rsidRPr="00A77FDA">
        <w:rPr>
          <w:rStyle w:val="StyleUnderline"/>
          <w:highlight w:val="cyan"/>
        </w:rPr>
        <w:t>Any change</w:t>
      </w:r>
      <w:r w:rsidRPr="00296209">
        <w:rPr>
          <w:rStyle w:val="StyleUnderline"/>
        </w:rPr>
        <w:t xml:space="preserve"> in this Arc of Instability, </w:t>
      </w:r>
      <w:r w:rsidRPr="00A77FDA">
        <w:rPr>
          <w:rStyle w:val="StyleUnderline"/>
          <w:highlight w:val="cyan"/>
        </w:rPr>
        <w:t>even if it seems insignificant</w:t>
      </w:r>
      <w:r w:rsidRPr="00296209">
        <w:rPr>
          <w:rStyle w:val="StyleUnderline"/>
        </w:rPr>
        <w:t xml:space="preserve"> at first sight, </w:t>
      </w:r>
      <w:r w:rsidRPr="00A77FDA">
        <w:rPr>
          <w:rStyle w:val="StyleUnderline"/>
          <w:highlight w:val="cyan"/>
        </w:rPr>
        <w:t>could be</w:t>
      </w:r>
      <w:r w:rsidRPr="00296209">
        <w:rPr>
          <w:rStyle w:val="StyleUnderline"/>
        </w:rPr>
        <w:t xml:space="preserve"> </w:t>
      </w:r>
      <w:r w:rsidRPr="00A77FDA">
        <w:rPr>
          <w:rStyle w:val="StyleUnderline"/>
          <w:highlight w:val="cyan"/>
        </w:rPr>
        <w:t>considered</w:t>
      </w:r>
      <w:r w:rsidRPr="00296209">
        <w:rPr>
          <w:rStyle w:val="StyleUnderline"/>
        </w:rPr>
        <w:t xml:space="preserve"> by competitors </w:t>
      </w:r>
      <w:r w:rsidRPr="00A77FDA">
        <w:rPr>
          <w:rStyle w:val="StyleUnderline"/>
          <w:highlight w:val="cyan"/>
        </w:rPr>
        <w:t>as a challenge or even as casus belli.</w:t>
      </w:r>
      <w:r w:rsidRPr="00296209">
        <w:rPr>
          <w:sz w:val="16"/>
        </w:rPr>
        <w:t xml:space="preserve"> From the southeast, the Arc of Instability is buttressed by U.S. military bases situated on the territory of U.S. security partners in East Asia. This system is based on bilateral security agreements. Because of the significant security dependence of Asian partners on the United States, and the virtually immeasurable military and economic dominance that it enjoys, Washington has a certain freedom of action. From the northwest, </w:t>
      </w:r>
      <w:r w:rsidRPr="00A77FDA">
        <w:rPr>
          <w:rStyle w:val="StyleUnderline"/>
          <w:highlight w:val="cyan"/>
        </w:rPr>
        <w:t>Russia and China are hanging over this</w:t>
      </w:r>
      <w:r w:rsidRPr="00296209">
        <w:rPr>
          <w:rStyle w:val="StyleUnderline"/>
        </w:rPr>
        <w:t xml:space="preserve"> East Asian Arc of Instability.</w:t>
      </w:r>
      <w:r w:rsidRPr="00296209">
        <w:rPr>
          <w:sz w:val="16"/>
        </w:rPr>
        <w:t xml:space="preserve"> They coordinate their activities mainly in Central Asia in the framework of the Shanghai Cooperation Organization (SCO). The SCO is the mechanism that in form looks most like a regional security system. But its impact is minimized because of its limited membership and limited functions, and because the parties concerned know that it reduces their freedom of action. </w:t>
      </w:r>
      <w:r w:rsidRPr="00296209">
        <w:rPr>
          <w:rStyle w:val="StyleUnderline"/>
        </w:rPr>
        <w:t>The disputes along the East Asian Arc of Instability are so complex that actors require more maneuverability.</w:t>
      </w:r>
      <w:r w:rsidRPr="00296209">
        <w:rPr>
          <w:sz w:val="16"/>
        </w:rPr>
        <w:t xml:space="preserve"> </w:t>
      </w:r>
      <w:r w:rsidRPr="00296209">
        <w:rPr>
          <w:rStyle w:val="StyleUnderline"/>
        </w:rPr>
        <w:t>At the same time that Russia and China coordinate in Central Asia, therefore, they pursue foreign policy in East Asia without visible cooperation.</w:t>
      </w:r>
      <w:r w:rsidRPr="00296209">
        <w:rPr>
          <w:rStyle w:val="StyleUnderline"/>
          <w:sz w:val="12"/>
        </w:rPr>
        <w:t>¶</w:t>
      </w:r>
      <w:r w:rsidRPr="00296209">
        <w:rPr>
          <w:sz w:val="16"/>
        </w:rPr>
        <w:t xml:space="preserve"> </w:t>
      </w:r>
      <w:r w:rsidRPr="00A77FDA">
        <w:rPr>
          <w:rStyle w:val="StyleUnderline"/>
          <w:highlight w:val="cyan"/>
        </w:rPr>
        <w:t>The East Asian Arc of Instability reflects historically established fault lines</w:t>
      </w:r>
      <w:r w:rsidRPr="00296209">
        <w:rPr>
          <w:rStyle w:val="StyleUnderline"/>
        </w:rPr>
        <w:t xml:space="preserve">, which are sources of friction in regional relations. </w:t>
      </w:r>
      <w:r w:rsidRPr="00A77FDA">
        <w:rPr>
          <w:rStyle w:val="StyleUnderline"/>
          <w:highlight w:val="cyan"/>
        </w:rPr>
        <w:t>When geopolitical players try to move these lines, it is usually a cause for immediate reaction by competitors of</w:t>
      </w:r>
      <w:r w:rsidRPr="00296209">
        <w:rPr>
          <w:sz w:val="16"/>
        </w:rPr>
        <w:t xml:space="preserve"> informational, diplomatic, economic, financial, and/or </w:t>
      </w:r>
      <w:r w:rsidRPr="00A77FDA">
        <w:rPr>
          <w:rStyle w:val="StyleUnderline"/>
          <w:highlight w:val="cyan"/>
        </w:rPr>
        <w:t>military character. These territorial disputes</w:t>
      </w:r>
      <w:r w:rsidRPr="00296209">
        <w:rPr>
          <w:rStyle w:val="StyleUnderline"/>
        </w:rPr>
        <w:t xml:space="preserve"> have huge destructive potential and </w:t>
      </w:r>
      <w:r w:rsidRPr="00A77FDA">
        <w:rPr>
          <w:rStyle w:val="StyleUnderline"/>
          <w:highlight w:val="cyan"/>
        </w:rPr>
        <w:t>can turn the whole region into an abyss of long range destabilization.</w:t>
      </w:r>
      <w:r w:rsidRPr="00296209">
        <w:rPr>
          <w:sz w:val="16"/>
        </w:rPr>
        <w:t xml:space="preserve"> Therefore the East Asian Arc of Instability plays a very important role in the contemporary Great Game in East Asia. </w:t>
      </w:r>
    </w:p>
    <w:p w:rsidR="00ED13A1" w:rsidRPr="00296209" w:rsidRDefault="00ED13A1" w:rsidP="00ED13A1">
      <w:pPr>
        <w:pStyle w:val="Heading3"/>
      </w:pPr>
      <w:r w:rsidRPr="00296209">
        <w:t xml:space="preserve">Taiwan </w:t>
      </w:r>
      <w:proofErr w:type="spellStart"/>
      <w:r w:rsidRPr="00296209">
        <w:t>prolif</w:t>
      </w:r>
      <w:proofErr w:type="spellEnd"/>
      <w:r w:rsidRPr="00296209">
        <w:t xml:space="preserve"> Module</w:t>
      </w:r>
    </w:p>
    <w:p w:rsidR="00ED13A1" w:rsidRPr="00296209" w:rsidRDefault="00ED13A1" w:rsidP="00ED13A1">
      <w:pPr>
        <w:pStyle w:val="Heading4"/>
      </w:pPr>
      <w:r w:rsidRPr="00296209">
        <w:t xml:space="preserve">Independently, Abandoning Taiwan causes them to </w:t>
      </w:r>
      <w:proofErr w:type="spellStart"/>
      <w:r w:rsidRPr="00296209">
        <w:t>prolif</w:t>
      </w:r>
      <w:proofErr w:type="spellEnd"/>
      <w:r w:rsidRPr="00296209">
        <w:t xml:space="preserve"> – sparks regional arms race</w:t>
      </w:r>
    </w:p>
    <w:p w:rsidR="00ED13A1" w:rsidRPr="00296209" w:rsidRDefault="00ED13A1" w:rsidP="00ED13A1">
      <w:proofErr w:type="spellStart"/>
      <w:r w:rsidRPr="003E4543">
        <w:rPr>
          <w:rStyle w:val="Style13ptBold"/>
        </w:rPr>
        <w:t>Haddick</w:t>
      </w:r>
      <w:proofErr w:type="spellEnd"/>
      <w:r w:rsidRPr="003E4543">
        <w:rPr>
          <w:rStyle w:val="Style13ptBold"/>
        </w:rPr>
        <w:t xml:space="preserve"> 2014</w:t>
      </w:r>
      <w:r w:rsidRPr="00296209">
        <w:t xml:space="preserve"> -an independent contractor at U.S. Special Operations Command</w:t>
      </w:r>
      <w:r w:rsidRPr="00296209">
        <w:br/>
        <w:t>Robert, Fire on the Water, Naval Institute Press, p. 44</w:t>
      </w:r>
    </w:p>
    <w:p w:rsidR="00ED13A1" w:rsidRPr="00296209" w:rsidRDefault="00ED13A1" w:rsidP="00ED13A1">
      <w:pPr>
        <w:rPr>
          <w:rStyle w:val="StyleUnderline"/>
        </w:rPr>
      </w:pPr>
      <w:r w:rsidRPr="00296209">
        <w:rPr>
          <w:sz w:val="16"/>
        </w:rPr>
        <w:t xml:space="preserve">Taiwan presents perhaps the least likely, but also the most provocative, case of nuclear weapons potential in the region. In the 1970s and again in the 1980s, Taiwan launched clandestine nuclear fuel reprocessing programs aimed at providing it with its own nuclear deterrent against mainland China. Both times, the United States forced Taiwan to abandon these programs.25 Taiwan has stored spent nuclear fuel at three two-unit nuclear power plants, which could be reprocessed into bomb-grade plutonium if Taiwan built a facility to do so, as it attempted to do clandestinely in the 1970s and 1980s. </w:t>
      </w:r>
      <w:r w:rsidRPr="00A77FDA">
        <w:rPr>
          <w:rStyle w:val="StyleUnderline"/>
          <w:highlight w:val="cyan"/>
        </w:rPr>
        <w:t>Taiwan</w:t>
      </w:r>
      <w:r w:rsidRPr="00296209">
        <w:rPr>
          <w:rStyle w:val="StyleUnderline"/>
        </w:rPr>
        <w:t xml:space="preserve"> also </w:t>
      </w:r>
      <w:r w:rsidRPr="00A77FDA">
        <w:rPr>
          <w:rStyle w:val="StyleUnderline"/>
          <w:highlight w:val="cyan"/>
        </w:rPr>
        <w:t>possesses the</w:t>
      </w:r>
      <w:r w:rsidRPr="00296209">
        <w:rPr>
          <w:rStyle w:val="StyleUnderline"/>
        </w:rPr>
        <w:t xml:space="preserve"> industrial and electronics </w:t>
      </w:r>
      <w:r w:rsidRPr="00A77FDA">
        <w:rPr>
          <w:rStyle w:val="StyleUnderline"/>
          <w:highlight w:val="cyan"/>
        </w:rPr>
        <w:t>expertise to assemble a deliverable nuclear weapon</w:t>
      </w:r>
      <w:r w:rsidRPr="00296209">
        <w:rPr>
          <w:rStyle w:val="StyleUnderline"/>
        </w:rPr>
        <w:t xml:space="preserve">. </w:t>
      </w:r>
      <w:r w:rsidRPr="00A77FDA">
        <w:rPr>
          <w:rStyle w:val="StyleUnderline"/>
          <w:highlight w:val="cyan"/>
        </w:rPr>
        <w:t>Taiwan is developin</w:t>
      </w:r>
      <w:r w:rsidRPr="00296209">
        <w:rPr>
          <w:rStyle w:val="StyleUnderline"/>
        </w:rPr>
        <w:t xml:space="preserve">g </w:t>
      </w:r>
      <w:r w:rsidRPr="00A77FDA">
        <w:rPr>
          <w:rStyle w:val="StyleUnderline"/>
          <w:highlight w:val="cyan"/>
        </w:rPr>
        <w:t>a</w:t>
      </w:r>
      <w:r w:rsidRPr="00296209">
        <w:rPr>
          <w:rStyle w:val="StyleUnderline"/>
        </w:rPr>
        <w:t xml:space="preserve">n indigenously produced </w:t>
      </w:r>
      <w:r w:rsidRPr="00A77FDA">
        <w:rPr>
          <w:rStyle w:val="StyleUnderline"/>
          <w:highlight w:val="cyan"/>
        </w:rPr>
        <w:t>long-range land-attack cruise missile</w:t>
      </w:r>
      <w:r w:rsidRPr="00296209">
        <w:rPr>
          <w:sz w:val="16"/>
        </w:rPr>
        <w:t xml:space="preserve"> that in theory could be armed with a nuclear warhead. The missile, named Cloud Peak, has a range of 1,200 and possibly 2,000 kilometers and will be mounted on mobile transporters.26 </w:t>
      </w:r>
      <w:r w:rsidRPr="00296209">
        <w:rPr>
          <w:rStyle w:val="StyleUnderline"/>
        </w:rPr>
        <w:t xml:space="preserve">The </w:t>
      </w:r>
      <w:r w:rsidRPr="00A77FDA">
        <w:rPr>
          <w:rStyle w:val="StyleUnderline"/>
          <w:highlight w:val="cyan"/>
        </w:rPr>
        <w:t>leadership in Beijing would view a decision by Taiwan to acquire nuclear weapons as highly provocative and</w:t>
      </w:r>
      <w:r w:rsidRPr="00296209">
        <w:rPr>
          <w:rStyle w:val="StyleUnderline"/>
        </w:rPr>
        <w:t xml:space="preserve"> quite possibly </w:t>
      </w:r>
      <w:r w:rsidRPr="00A77FDA">
        <w:rPr>
          <w:rStyle w:val="StyleUnderline"/>
          <w:highlight w:val="cyan"/>
        </w:rPr>
        <w:t>a casus belli</w:t>
      </w:r>
      <w:r w:rsidRPr="00296209">
        <w:rPr>
          <w:rStyle w:val="StyleUnderline"/>
        </w:rPr>
        <w:t>. Beijing would likely view such a development as tantamount to a declaration of independence</w:t>
      </w:r>
      <w:r w:rsidRPr="00296209">
        <w:rPr>
          <w:sz w:val="16"/>
        </w:rPr>
        <w:t xml:space="preserve">, something that Beijing in the past has stated it would resist with force. Under current circumstances, Taiwan appears to have no interest in this course. </w:t>
      </w:r>
      <w:r w:rsidRPr="00A77FDA">
        <w:rPr>
          <w:rStyle w:val="Emphasis"/>
          <w:b w:val="0"/>
          <w:highlight w:val="cyan"/>
        </w:rPr>
        <w:t>But a withdrawal of the U.S. security presence would be a different matte</w:t>
      </w:r>
      <w:r w:rsidRPr="000D0E2C">
        <w:rPr>
          <w:rStyle w:val="Emphasis"/>
          <w:b w:val="0"/>
        </w:rPr>
        <w:t>r</w:t>
      </w:r>
      <w:r w:rsidRPr="00296209">
        <w:rPr>
          <w:sz w:val="16"/>
        </w:rPr>
        <w:t>, e</w:t>
      </w:r>
      <w:r w:rsidRPr="00296209">
        <w:rPr>
          <w:rStyle w:val="StyleUnderline"/>
        </w:rPr>
        <w:t xml:space="preserve">specially if it led to nuclear and missile races elsewhere in the region. </w:t>
      </w:r>
      <w:r w:rsidRPr="00A77FDA">
        <w:rPr>
          <w:rStyle w:val="StyleUnderline"/>
          <w:highlight w:val="cyan"/>
        </w:rPr>
        <w:t>In that event a Taiwanese nuclear program could go from being a highly remote case to perhaps the most likely path to war in the region</w:t>
      </w:r>
      <w:r w:rsidRPr="00296209">
        <w:rPr>
          <w:rStyle w:val="StyleUnderline"/>
        </w:rPr>
        <w:t>.</w:t>
      </w:r>
    </w:p>
    <w:p w:rsidR="00ED13A1" w:rsidRPr="00296209" w:rsidRDefault="00ED13A1" w:rsidP="00ED13A1">
      <w:pPr>
        <w:pStyle w:val="Heading4"/>
      </w:pPr>
      <w:r w:rsidRPr="00296209">
        <w:t>That increases the likelihood of a nuclear war</w:t>
      </w:r>
    </w:p>
    <w:p w:rsidR="00ED13A1" w:rsidRPr="00296209" w:rsidRDefault="00ED13A1" w:rsidP="00ED13A1">
      <w:proofErr w:type="spellStart"/>
      <w:r w:rsidRPr="003E4543">
        <w:rPr>
          <w:rStyle w:val="Style13ptBold"/>
        </w:rPr>
        <w:t>Haddick</w:t>
      </w:r>
      <w:proofErr w:type="spellEnd"/>
      <w:r w:rsidRPr="003E4543">
        <w:rPr>
          <w:rStyle w:val="Style13ptBold"/>
        </w:rPr>
        <w:t xml:space="preserve"> 2014</w:t>
      </w:r>
      <w:r w:rsidRPr="00296209">
        <w:t xml:space="preserve"> -an independent contractor at U.S. Special Operations Command</w:t>
      </w:r>
      <w:r w:rsidRPr="00296209">
        <w:br/>
        <w:t>Robert, Fire on the Water, Naval Institute Press, p. 41-2</w:t>
      </w:r>
    </w:p>
    <w:p w:rsidR="00ED13A1" w:rsidRPr="002352B1" w:rsidRDefault="00ED13A1" w:rsidP="00ED13A1">
      <w:pPr>
        <w:rPr>
          <w:iCs/>
          <w:u w:val="single"/>
        </w:rPr>
      </w:pPr>
      <w:r w:rsidRPr="00296209">
        <w:rPr>
          <w:sz w:val="16"/>
        </w:rPr>
        <w:t xml:space="preserve">Of the ten known, suspected, and impending nuclear weapon states (the United States, Russia, United Kingdom, France, China, India, Pakistan, North Korea, Israel, and Iran), six have military forces in the Asia-Pacific region. </w:t>
      </w:r>
      <w:r w:rsidRPr="00296209">
        <w:rPr>
          <w:rStyle w:val="StyleUnderline"/>
        </w:rPr>
        <w:t xml:space="preserve">Should the </w:t>
      </w:r>
      <w:r w:rsidRPr="00296209">
        <w:rPr>
          <w:sz w:val="16"/>
        </w:rPr>
        <w:t>Global Trends Hobbesian scenario occur due to</w:t>
      </w:r>
      <w:r w:rsidRPr="00A77FDA">
        <w:rPr>
          <w:sz w:val="16"/>
          <w:highlight w:val="cyan"/>
        </w:rPr>
        <w:t xml:space="preserve"> </w:t>
      </w:r>
      <w:r w:rsidRPr="00296209">
        <w:rPr>
          <w:rStyle w:val="StyleUnderline"/>
        </w:rPr>
        <w:t xml:space="preserve">a withdrawal of the U.S. forward security presence, </w:t>
      </w:r>
      <w:r w:rsidRPr="00A77FDA">
        <w:rPr>
          <w:rStyle w:val="StyleUnderline"/>
          <w:highlight w:val="cyan"/>
        </w:rPr>
        <w:t>the number of nuclear weapon states would</w:t>
      </w:r>
      <w:r w:rsidRPr="00296209">
        <w:rPr>
          <w:rStyle w:val="StyleUnderline"/>
        </w:rPr>
        <w:t xml:space="preserve"> almost certainly </w:t>
      </w:r>
      <w:r w:rsidRPr="00A77FDA">
        <w:rPr>
          <w:rStyle w:val="StyleUnderline"/>
          <w:highlight w:val="cyan"/>
        </w:rPr>
        <w:t>rise.</w:t>
      </w:r>
      <w:r w:rsidRPr="00296209">
        <w:rPr>
          <w:rStyle w:val="StyleUnderline"/>
        </w:rPr>
        <w:t xml:space="preserve"> </w:t>
      </w:r>
      <w:r w:rsidRPr="00A77FDA">
        <w:rPr>
          <w:rStyle w:val="StyleUnderline"/>
          <w:highlight w:val="cyan"/>
        </w:rPr>
        <w:t>That</w:t>
      </w:r>
      <w:r w:rsidRPr="00296209">
        <w:rPr>
          <w:rStyle w:val="StyleUnderline"/>
        </w:rPr>
        <w:t xml:space="preserve"> </w:t>
      </w:r>
      <w:r w:rsidRPr="00296209">
        <w:rPr>
          <w:sz w:val="16"/>
        </w:rPr>
        <w:t xml:space="preserve">outcome </w:t>
      </w:r>
      <w:r w:rsidRPr="00A77FDA">
        <w:rPr>
          <w:sz w:val="16"/>
          <w:highlight w:val="cyan"/>
        </w:rPr>
        <w:t>would</w:t>
      </w:r>
      <w:r w:rsidRPr="00296209">
        <w:rPr>
          <w:sz w:val="16"/>
        </w:rPr>
        <w:t xml:space="preserve"> assuredly </w:t>
      </w:r>
      <w:r w:rsidRPr="00A77FDA">
        <w:rPr>
          <w:rStyle w:val="StyleUnderline"/>
          <w:highlight w:val="cyan"/>
        </w:rPr>
        <w:t>result in greater instability</w:t>
      </w:r>
      <w:r w:rsidRPr="00296209">
        <w:rPr>
          <w:sz w:val="16"/>
        </w:rPr>
        <w:t xml:space="preserve">, as multisided security competitions would very likely break out. </w:t>
      </w:r>
      <w:r w:rsidRPr="00296209">
        <w:rPr>
          <w:rStyle w:val="StyleUnderline"/>
        </w:rPr>
        <w:t>Military planners in the region would have to defend against multiple</w:t>
      </w:r>
      <w:r w:rsidRPr="00296209">
        <w:rPr>
          <w:sz w:val="16"/>
        </w:rPr>
        <w:t xml:space="preserve"> and possibly </w:t>
      </w:r>
      <w:r w:rsidRPr="00296209">
        <w:rPr>
          <w:rStyle w:val="StyleUnderline"/>
        </w:rPr>
        <w:t>shifting adversary alliance combinations.</w:t>
      </w:r>
      <w:r w:rsidRPr="00296209">
        <w:rPr>
          <w:sz w:val="16"/>
        </w:rPr>
        <w:t xml:space="preserve"> </w:t>
      </w:r>
      <w:r w:rsidRPr="00A77FDA">
        <w:rPr>
          <w:rStyle w:val="StyleUnderline"/>
          <w:highlight w:val="cyan"/>
        </w:rPr>
        <w:t>The addition of</w:t>
      </w:r>
      <w:r w:rsidRPr="00296209">
        <w:rPr>
          <w:rStyle w:val="StyleUnderline"/>
        </w:rPr>
        <w:t xml:space="preserve"> </w:t>
      </w:r>
      <w:r w:rsidRPr="00296209">
        <w:rPr>
          <w:sz w:val="16"/>
        </w:rPr>
        <w:t xml:space="preserve">more </w:t>
      </w:r>
      <w:r w:rsidRPr="00A77FDA">
        <w:rPr>
          <w:rStyle w:val="StyleUnderline"/>
          <w:highlight w:val="cyan"/>
        </w:rPr>
        <w:t>nuclear players</w:t>
      </w:r>
      <w:r w:rsidRPr="00A77FDA">
        <w:rPr>
          <w:sz w:val="16"/>
          <w:highlight w:val="cyan"/>
        </w:rPr>
        <w:t xml:space="preserve"> </w:t>
      </w:r>
      <w:r w:rsidRPr="00A77FDA">
        <w:rPr>
          <w:rStyle w:val="StyleUnderline"/>
          <w:highlight w:val="cyan"/>
        </w:rPr>
        <w:t>would result in</w:t>
      </w:r>
      <w:r w:rsidRPr="00296209">
        <w:rPr>
          <w:sz w:val="16"/>
        </w:rPr>
        <w:t xml:space="preserve"> the need for greater preparation and </w:t>
      </w:r>
      <w:r w:rsidRPr="00A77FDA">
        <w:rPr>
          <w:rStyle w:val="StyleUnderline"/>
          <w:highlight w:val="cyan"/>
        </w:rPr>
        <w:t>stockpiling by all,</w:t>
      </w:r>
      <w:r w:rsidRPr="00296209">
        <w:rPr>
          <w:sz w:val="16"/>
        </w:rPr>
        <w:t xml:space="preserve"> </w:t>
      </w:r>
      <w:r w:rsidRPr="00296209">
        <w:rPr>
          <w:rStyle w:val="StyleUnderline"/>
        </w:rPr>
        <w:t>because previously safe levels of nuclear munitions would no longer be safe enough.</w:t>
      </w:r>
      <w:r w:rsidRPr="00296209">
        <w:rPr>
          <w:sz w:val="16"/>
        </w:rPr>
        <w:t xml:space="preserve"> New players would mean further reductions in warning time during crises. </w:t>
      </w:r>
      <w:r w:rsidRPr="00296209">
        <w:rPr>
          <w:rStyle w:val="StyleUnderline"/>
        </w:rPr>
        <w:t>Some leaders might conclude that striking first at the hint of crisis is the only way to survive.</w:t>
      </w:r>
      <w:r w:rsidRPr="00296209">
        <w:rPr>
          <w:sz w:val="16"/>
        </w:rPr>
        <w:t xml:space="preserve"> Under the Hobbesian pathway, </w:t>
      </w:r>
      <w:r w:rsidRPr="00A77FDA">
        <w:rPr>
          <w:rStyle w:val="Emphasis"/>
          <w:b w:val="0"/>
          <w:highlight w:val="cyan"/>
        </w:rPr>
        <w:t>the odds of nuclear disaster would rise substantially</w:t>
      </w:r>
      <w:r w:rsidRPr="000D0E2C">
        <w:rPr>
          <w:rStyle w:val="Emphasis"/>
          <w:b w:val="0"/>
        </w:rPr>
        <w:t xml:space="preserve">. </w:t>
      </w:r>
    </w:p>
    <w:p w:rsidR="00ED13A1" w:rsidRPr="00296209" w:rsidRDefault="00ED13A1" w:rsidP="00ED13A1"/>
    <w:p w:rsidR="00ED13A1" w:rsidRDefault="00ED13A1" w:rsidP="00ED13A1">
      <w:pPr>
        <w:pStyle w:val="Heading3"/>
      </w:pPr>
      <w:r>
        <w:t xml:space="preserve">2NC Asia </w:t>
      </w:r>
      <w:proofErr w:type="spellStart"/>
      <w:r>
        <w:t>Prolif</w:t>
      </w:r>
      <w:proofErr w:type="spellEnd"/>
      <w:r>
        <w:t xml:space="preserve"> </w:t>
      </w:r>
      <w:proofErr w:type="spellStart"/>
      <w:r>
        <w:t>ext</w:t>
      </w:r>
      <w:proofErr w:type="spellEnd"/>
      <w:r>
        <w:t xml:space="preserve"> – yes escalation</w:t>
      </w:r>
    </w:p>
    <w:p w:rsidR="00ED13A1" w:rsidRDefault="00ED13A1" w:rsidP="00ED13A1">
      <w:pPr>
        <w:pStyle w:val="Heading4"/>
      </w:pPr>
      <w:r>
        <w:t xml:space="preserve">Asian </w:t>
      </w:r>
      <w:proofErr w:type="spellStart"/>
      <w:r>
        <w:t>prolif</w:t>
      </w:r>
      <w:proofErr w:type="spellEnd"/>
      <w:r>
        <w:t xml:space="preserve"> causes nuclear war </w:t>
      </w:r>
    </w:p>
    <w:p w:rsidR="00ED13A1" w:rsidRDefault="00ED13A1" w:rsidP="00ED13A1">
      <w:r>
        <w:t xml:space="preserve">Stephen J. </w:t>
      </w:r>
      <w:proofErr w:type="spellStart"/>
      <w:r w:rsidRPr="003C0D2A">
        <w:rPr>
          <w:rStyle w:val="Style13ptBold"/>
        </w:rPr>
        <w:t>Cimbala</w:t>
      </w:r>
      <w:proofErr w:type="spellEnd"/>
      <w:r w:rsidRPr="003C0D2A">
        <w:rPr>
          <w:rStyle w:val="Style13ptBold"/>
        </w:rPr>
        <w:t xml:space="preserve"> 15</w:t>
      </w:r>
      <w:r>
        <w:t xml:space="preserve">, Distinguished Professor of Political Science at Pennsylvania State University Brandywine, </w:t>
      </w:r>
      <w:r w:rsidRPr="00ED38F5">
        <w:rPr>
          <w:i/>
        </w:rPr>
        <w:t>The New Nuclear Disorder: Challenges to Deterrence and Strategy</w:t>
      </w:r>
      <w:r>
        <w:t>, 2015, p. 149</w:t>
      </w:r>
    </w:p>
    <w:p w:rsidR="00ED13A1" w:rsidRPr="00297858" w:rsidRDefault="00ED13A1" w:rsidP="00ED13A1">
      <w:pPr>
        <w:rPr>
          <w:sz w:val="16"/>
        </w:rPr>
      </w:pPr>
      <w:r w:rsidRPr="00E415F8">
        <w:rPr>
          <w:rStyle w:val="StyleUnderline"/>
        </w:rPr>
        <w:t xml:space="preserve">Failure to contain proliferation in Pyongyang could </w:t>
      </w:r>
      <w:r w:rsidRPr="00E415F8">
        <w:rPr>
          <w:rStyle w:val="Emphasis"/>
        </w:rPr>
        <w:t>spread nuclear fever throughout Asia</w:t>
      </w:r>
      <w:r w:rsidRPr="00297858">
        <w:rPr>
          <w:sz w:val="16"/>
        </w:rPr>
        <w:t xml:space="preserve">. </w:t>
      </w:r>
      <w:r w:rsidRPr="00A77FDA">
        <w:rPr>
          <w:rStyle w:val="StyleUnderline"/>
          <w:highlight w:val="cyan"/>
        </w:rPr>
        <w:t>Japan and South Korea might seek</w:t>
      </w:r>
      <w:r w:rsidRPr="00FD019D">
        <w:rPr>
          <w:rStyle w:val="StyleUnderline"/>
        </w:rPr>
        <w:t xml:space="preserve"> nuclear </w:t>
      </w:r>
      <w:r w:rsidRPr="00A77FDA">
        <w:rPr>
          <w:rStyle w:val="StyleUnderline"/>
          <w:highlight w:val="cyan"/>
        </w:rPr>
        <w:t>weapons</w:t>
      </w:r>
      <w:r w:rsidRPr="00297858">
        <w:rPr>
          <w:sz w:val="16"/>
        </w:rPr>
        <w:t xml:space="preserve"> and missile defenses. </w:t>
      </w:r>
      <w:r w:rsidRPr="00292ECA">
        <w:rPr>
          <w:rStyle w:val="StyleUnderline"/>
        </w:rPr>
        <w:t>A</w:t>
      </w:r>
      <w:r w:rsidRPr="00FD019D">
        <w:rPr>
          <w:rStyle w:val="StyleUnderline"/>
        </w:rPr>
        <w:t xml:space="preserve"> pentagonal configuration of </w:t>
      </w:r>
      <w:r w:rsidRPr="00A77FDA">
        <w:rPr>
          <w:rStyle w:val="StyleUnderline"/>
          <w:highlight w:val="cyan"/>
        </w:rPr>
        <w:t>nuclear powers in the Pacific</w:t>
      </w:r>
      <w:r w:rsidRPr="00FD019D">
        <w:rPr>
          <w:rStyle w:val="StyleUnderline"/>
        </w:rPr>
        <w:t xml:space="preserve"> basin</w:t>
      </w:r>
      <w:r w:rsidRPr="00297858">
        <w:rPr>
          <w:sz w:val="16"/>
        </w:rPr>
        <w:t xml:space="preserve"> (Russia, China, Japan, and the two Koreas—not including the United States, with its own Pacific interests) </w:t>
      </w:r>
      <w:r w:rsidRPr="00A77FDA">
        <w:rPr>
          <w:rStyle w:val="StyleUnderline"/>
          <w:highlight w:val="cyan"/>
        </w:rPr>
        <w:t xml:space="preserve">could put deterrence at risk and create </w:t>
      </w:r>
      <w:r w:rsidRPr="00A77FDA">
        <w:rPr>
          <w:rStyle w:val="Emphasis"/>
          <w:highlight w:val="cyan"/>
        </w:rPr>
        <w:t>enormous temptation toward</w:t>
      </w:r>
      <w:r w:rsidRPr="00FD019D">
        <w:rPr>
          <w:rStyle w:val="Emphasis"/>
        </w:rPr>
        <w:t xml:space="preserve"> nuclear </w:t>
      </w:r>
      <w:r w:rsidRPr="00A77FDA">
        <w:rPr>
          <w:rStyle w:val="Emphasis"/>
          <w:highlight w:val="cyan"/>
        </w:rPr>
        <w:t>preemption</w:t>
      </w:r>
      <w:r w:rsidRPr="00297858">
        <w:rPr>
          <w:sz w:val="16"/>
        </w:rPr>
        <w:t>. Apart from actual use or threat of use, North Korea could exploit the mere existence of an assumed nuclear capability in order to support its coercive diplomacy.19</w:t>
      </w:r>
      <w:r w:rsidRPr="00297858">
        <w:rPr>
          <w:sz w:val="12"/>
        </w:rPr>
        <w:t>¶</w:t>
      </w:r>
      <w:r w:rsidRPr="00297858">
        <w:rPr>
          <w:sz w:val="16"/>
        </w:rPr>
        <w:t xml:space="preserve"> </w:t>
      </w:r>
      <w:r w:rsidRPr="00297858">
        <w:rPr>
          <w:rStyle w:val="StyleUnderline"/>
        </w:rPr>
        <w:t>A five-sided nuclear competition in the Pacific would be linked</w:t>
      </w:r>
      <w:r w:rsidRPr="00297858">
        <w:rPr>
          <w:sz w:val="16"/>
        </w:rPr>
        <w:t xml:space="preserve">, in geopolitical deterrence and proliferation space, </w:t>
      </w:r>
      <w:r w:rsidRPr="00297858">
        <w:rPr>
          <w:rStyle w:val="StyleUnderline"/>
        </w:rPr>
        <w:t xml:space="preserve">to the existing nuclear deterrents of India and Pakistan, and to the emerging nuclear weapons status of </w:t>
      </w:r>
      <w:r w:rsidRPr="00292ECA">
        <w:rPr>
          <w:rStyle w:val="StyleUnderline"/>
        </w:rPr>
        <w:t>Iran</w:t>
      </w:r>
      <w:r w:rsidRPr="00292ECA">
        <w:rPr>
          <w:sz w:val="16"/>
        </w:rPr>
        <w:t xml:space="preserve">. </w:t>
      </w:r>
      <w:r w:rsidRPr="00A77FDA">
        <w:rPr>
          <w:rStyle w:val="StyleUnderline"/>
          <w:highlight w:val="cyan"/>
        </w:rPr>
        <w:t xml:space="preserve">An </w:t>
      </w:r>
      <w:r w:rsidRPr="00A77FDA">
        <w:rPr>
          <w:rStyle w:val="Emphasis"/>
          <w:highlight w:val="cyan"/>
        </w:rPr>
        <w:t>arc of nuclear instability</w:t>
      </w:r>
      <w:r w:rsidRPr="00297858">
        <w:rPr>
          <w:rStyle w:val="StyleUnderline"/>
        </w:rPr>
        <w:t xml:space="preserve"> from Tehran to Tokyo </w:t>
      </w:r>
      <w:r w:rsidRPr="00A77FDA">
        <w:rPr>
          <w:rStyle w:val="StyleUnderline"/>
          <w:highlight w:val="cyan"/>
        </w:rPr>
        <w:t xml:space="preserve">could </w:t>
      </w:r>
      <w:r w:rsidRPr="00A77FDA">
        <w:rPr>
          <w:rStyle w:val="Emphasis"/>
          <w:highlight w:val="cyan"/>
        </w:rPr>
        <w:t>place</w:t>
      </w:r>
      <w:r w:rsidRPr="00297858">
        <w:rPr>
          <w:rStyle w:val="Emphasis"/>
        </w:rPr>
        <w:t xml:space="preserve"> US </w:t>
      </w:r>
      <w:r w:rsidRPr="00A77FDA">
        <w:rPr>
          <w:rStyle w:val="Emphasis"/>
          <w:highlight w:val="cyan"/>
        </w:rPr>
        <w:t>prolif</w:t>
      </w:r>
      <w:r w:rsidRPr="00297858">
        <w:rPr>
          <w:rStyle w:val="Emphasis"/>
        </w:rPr>
        <w:t xml:space="preserve">eration </w:t>
      </w:r>
      <w:r w:rsidRPr="00A77FDA">
        <w:rPr>
          <w:rStyle w:val="Emphasis"/>
          <w:highlight w:val="cyan"/>
        </w:rPr>
        <w:t>strategies into the ash heap of history</w:t>
      </w:r>
      <w:r w:rsidRPr="00297858">
        <w:rPr>
          <w:rStyle w:val="StyleUnderline"/>
        </w:rPr>
        <w:t xml:space="preserve"> </w:t>
      </w:r>
      <w:r w:rsidRPr="00A77FDA">
        <w:rPr>
          <w:rStyle w:val="StyleUnderline"/>
          <w:highlight w:val="cyan"/>
        </w:rPr>
        <w:t>and call for</w:t>
      </w:r>
      <w:r w:rsidRPr="00297858">
        <w:rPr>
          <w:rStyle w:val="StyleUnderline"/>
        </w:rPr>
        <w:t xml:space="preserve"> more </w:t>
      </w:r>
      <w:r w:rsidRPr="00A77FDA">
        <w:rPr>
          <w:rStyle w:val="StyleUnderline"/>
          <w:highlight w:val="cyan"/>
        </w:rPr>
        <w:t>drastic military options</w:t>
      </w:r>
      <w:r w:rsidRPr="00297858">
        <w:rPr>
          <w:rStyle w:val="StyleUnderline"/>
        </w:rPr>
        <w:t xml:space="preserve">, not excluding </w:t>
      </w:r>
      <w:r w:rsidRPr="00297858">
        <w:rPr>
          <w:rStyle w:val="Emphasis"/>
        </w:rPr>
        <w:t>preemptive war</w:t>
      </w:r>
      <w:r w:rsidRPr="00297858">
        <w:rPr>
          <w:sz w:val="16"/>
        </w:rPr>
        <w:t xml:space="preserve">, defenses and counter-deterrent special operations. In addition, </w:t>
      </w:r>
      <w:r w:rsidRPr="00A77FDA">
        <w:rPr>
          <w:rStyle w:val="StyleUnderline"/>
          <w:highlight w:val="cyan"/>
        </w:rPr>
        <w:t>an</w:t>
      </w:r>
      <w:r w:rsidRPr="00297858">
        <w:rPr>
          <w:rStyle w:val="StyleUnderline"/>
        </w:rPr>
        <w:t xml:space="preserve"> unrestricted nuclear </w:t>
      </w:r>
      <w:r w:rsidRPr="00A77FDA">
        <w:rPr>
          <w:rStyle w:val="StyleUnderline"/>
          <w:highlight w:val="cyan"/>
        </w:rPr>
        <w:t>arms race in Asia would increase the likelihood of</w:t>
      </w:r>
      <w:r w:rsidRPr="00297858">
        <w:rPr>
          <w:sz w:val="16"/>
        </w:rPr>
        <w:t xml:space="preserve"> accidental or inadvertent </w:t>
      </w:r>
      <w:r w:rsidRPr="00A77FDA">
        <w:rPr>
          <w:rStyle w:val="Emphasis"/>
          <w:highlight w:val="cyan"/>
        </w:rPr>
        <w:t>nuclear war</w:t>
      </w:r>
      <w:r w:rsidRPr="00A77FDA">
        <w:rPr>
          <w:sz w:val="16"/>
          <w:highlight w:val="cyan"/>
        </w:rPr>
        <w:t>.</w:t>
      </w:r>
      <w:r w:rsidRPr="00297858">
        <w:rPr>
          <w:sz w:val="16"/>
        </w:rPr>
        <w:t xml:space="preserve"> It would do so because: (1) some of </w:t>
      </w:r>
      <w:r w:rsidRPr="00297858">
        <w:rPr>
          <w:rStyle w:val="StyleUnderline"/>
        </w:rPr>
        <w:t xml:space="preserve">these </w:t>
      </w:r>
      <w:r w:rsidRPr="00292ECA">
        <w:rPr>
          <w:rStyle w:val="StyleUnderline"/>
        </w:rPr>
        <w:t>states</w:t>
      </w:r>
      <w:r w:rsidRPr="00297858">
        <w:rPr>
          <w:rStyle w:val="StyleUnderline"/>
        </w:rPr>
        <w:t xml:space="preserve"> already have histories of protracted conflict</w:t>
      </w:r>
      <w:r w:rsidRPr="00297858">
        <w:rPr>
          <w:sz w:val="16"/>
        </w:rPr>
        <w:t xml:space="preserve">; (2) </w:t>
      </w:r>
      <w:r w:rsidRPr="00A77FDA">
        <w:rPr>
          <w:rStyle w:val="StyleUnderline"/>
          <w:highlight w:val="cyan"/>
        </w:rPr>
        <w:t>states may have</w:t>
      </w:r>
      <w:r w:rsidRPr="00A77FDA">
        <w:rPr>
          <w:sz w:val="16"/>
          <w:highlight w:val="cyan"/>
        </w:rPr>
        <w:t xml:space="preserve"> </w:t>
      </w:r>
      <w:r w:rsidRPr="00292ECA">
        <w:rPr>
          <w:sz w:val="16"/>
        </w:rPr>
        <w:t>politically</w:t>
      </w:r>
      <w:r w:rsidRPr="00297858">
        <w:rPr>
          <w:sz w:val="16"/>
        </w:rPr>
        <w:t xml:space="preserve"> </w:t>
      </w:r>
      <w:r w:rsidRPr="00A77FDA">
        <w:rPr>
          <w:rStyle w:val="StyleUnderline"/>
          <w:highlight w:val="cyan"/>
        </w:rPr>
        <w:t>unreliable</w:t>
      </w:r>
      <w:r w:rsidRPr="00297858">
        <w:rPr>
          <w:sz w:val="16"/>
        </w:rPr>
        <w:t xml:space="preserve"> or immature </w:t>
      </w:r>
      <w:r w:rsidRPr="00A77FDA">
        <w:rPr>
          <w:rStyle w:val="StyleUnderline"/>
          <w:highlight w:val="cyan"/>
        </w:rPr>
        <w:t>command and control</w:t>
      </w:r>
      <w:r w:rsidRPr="00297858">
        <w:rPr>
          <w:rStyle w:val="StyleUnderline"/>
        </w:rPr>
        <w:t xml:space="preserve"> systems</w:t>
      </w:r>
      <w:r w:rsidRPr="00297858">
        <w:rPr>
          <w:sz w:val="16"/>
        </w:rPr>
        <w:t xml:space="preserve">, especially during a crisis involving a decision for nuclear first strike or retaliation; </w:t>
      </w:r>
      <w:r w:rsidRPr="00A77FDA">
        <w:rPr>
          <w:rStyle w:val="StyleUnderline"/>
          <w:highlight w:val="cyan"/>
        </w:rPr>
        <w:t>unreliable</w:t>
      </w:r>
      <w:r w:rsidRPr="00297858">
        <w:rPr>
          <w:sz w:val="16"/>
        </w:rPr>
        <w:t xml:space="preserve"> or immature </w:t>
      </w:r>
      <w:r w:rsidRPr="00A77FDA">
        <w:rPr>
          <w:rStyle w:val="StyleUnderline"/>
          <w:highlight w:val="cyan"/>
        </w:rPr>
        <w:t>systems might permit a technical malfunction</w:t>
      </w:r>
      <w:r w:rsidRPr="00297858">
        <w:rPr>
          <w:rStyle w:val="StyleUnderline"/>
        </w:rPr>
        <w:t xml:space="preserve"> that caused an unintended launch, </w:t>
      </w:r>
      <w:r w:rsidRPr="00A77FDA">
        <w:rPr>
          <w:rStyle w:val="StyleUnderline"/>
          <w:highlight w:val="cyan"/>
        </w:rPr>
        <w:t>or a</w:t>
      </w:r>
      <w:r w:rsidRPr="00292ECA">
        <w:rPr>
          <w:rStyle w:val="StyleUnderline"/>
        </w:rPr>
        <w:t xml:space="preserve"> deliberate</w:t>
      </w:r>
      <w:r w:rsidRPr="00297858">
        <w:rPr>
          <w:sz w:val="16"/>
        </w:rPr>
        <w:t xml:space="preserve">, but unauthorized, </w:t>
      </w:r>
      <w:r w:rsidRPr="00A77FDA">
        <w:rPr>
          <w:rStyle w:val="StyleUnderline"/>
          <w:highlight w:val="cyan"/>
        </w:rPr>
        <w:t>launch by rogue commanders</w:t>
      </w:r>
      <w:r w:rsidRPr="00297858">
        <w:rPr>
          <w:sz w:val="16"/>
        </w:rPr>
        <w:t xml:space="preserve">; </w:t>
      </w:r>
      <w:r w:rsidRPr="00297858">
        <w:rPr>
          <w:rStyle w:val="StyleUnderline"/>
        </w:rPr>
        <w:t>and</w:t>
      </w:r>
      <w:r w:rsidRPr="00297858">
        <w:rPr>
          <w:sz w:val="16"/>
        </w:rPr>
        <w:t xml:space="preserve"> (3) </w:t>
      </w:r>
      <w:r w:rsidRPr="00A77FDA">
        <w:rPr>
          <w:rStyle w:val="StyleUnderline"/>
          <w:highlight w:val="cyan"/>
        </w:rPr>
        <w:t>faulty intelligence</w:t>
      </w:r>
      <w:r w:rsidRPr="00297858">
        <w:rPr>
          <w:sz w:val="16"/>
        </w:rPr>
        <w:t xml:space="preserve"> and warning </w:t>
      </w:r>
      <w:r w:rsidRPr="00297858">
        <w:rPr>
          <w:rStyle w:val="StyleUnderline"/>
        </w:rPr>
        <w:t xml:space="preserve">systems </w:t>
      </w:r>
      <w:r w:rsidRPr="00A77FDA">
        <w:rPr>
          <w:rStyle w:val="StyleUnderline"/>
          <w:highlight w:val="cyan"/>
        </w:rPr>
        <w:t>might cause</w:t>
      </w:r>
      <w:r w:rsidRPr="00297858">
        <w:rPr>
          <w:rStyle w:val="StyleUnderline"/>
        </w:rPr>
        <w:t xml:space="preserve"> </w:t>
      </w:r>
      <w:r w:rsidRPr="00A77FDA">
        <w:rPr>
          <w:rStyle w:val="StyleUnderline"/>
          <w:highlight w:val="cyan"/>
        </w:rPr>
        <w:t>one side to misinterpret the other’s</w:t>
      </w:r>
      <w:r w:rsidRPr="00297858">
        <w:rPr>
          <w:rStyle w:val="StyleUnderline"/>
        </w:rPr>
        <w:t xml:space="preserve"> defensive </w:t>
      </w:r>
      <w:r w:rsidRPr="00A77FDA">
        <w:rPr>
          <w:rStyle w:val="StyleUnderline"/>
          <w:highlight w:val="cyan"/>
        </w:rPr>
        <w:t>moves</w:t>
      </w:r>
      <w:r w:rsidRPr="00297858">
        <w:rPr>
          <w:sz w:val="16"/>
        </w:rPr>
        <w:t xml:space="preserve"> to forestall attack </w:t>
      </w:r>
      <w:r w:rsidRPr="00297858">
        <w:rPr>
          <w:rStyle w:val="StyleUnderline"/>
        </w:rPr>
        <w:t>as offensive preparations for attack</w:t>
      </w:r>
      <w:r w:rsidRPr="00297858">
        <w:rPr>
          <w:sz w:val="16"/>
        </w:rPr>
        <w:t xml:space="preserve">, thus </w:t>
      </w:r>
      <w:r w:rsidRPr="00297858">
        <w:rPr>
          <w:rStyle w:val="StyleUnderline"/>
        </w:rPr>
        <w:t>triggering a mistaken preemption</w:t>
      </w:r>
      <w:r w:rsidRPr="00297858">
        <w:rPr>
          <w:sz w:val="16"/>
        </w:rPr>
        <w:t>.</w:t>
      </w:r>
    </w:p>
    <w:p w:rsidR="00ED13A1" w:rsidRPr="00ED13A1" w:rsidRDefault="00ED13A1" w:rsidP="00ED13A1"/>
    <w:p w:rsidR="0037277B" w:rsidRPr="0037277B" w:rsidRDefault="0037277B" w:rsidP="0037277B"/>
    <w:p w:rsidR="00ED13A1" w:rsidRDefault="00ED13A1" w:rsidP="00ED13A1">
      <w:pPr>
        <w:pStyle w:val="Heading3"/>
      </w:pPr>
      <w:r>
        <w:t>Turns general engagement</w:t>
      </w:r>
    </w:p>
    <w:p w:rsidR="00ED13A1" w:rsidRPr="00296209" w:rsidRDefault="00ED13A1" w:rsidP="00ED13A1">
      <w:pPr>
        <w:pStyle w:val="Heading4"/>
      </w:pPr>
      <w:r w:rsidRPr="00296209">
        <w:t>US needs to have Japan’s back in the</w:t>
      </w:r>
      <w:r>
        <w:t xml:space="preserve"> face of Chinese aggression- credibility gap weakens negotiation and causes war</w:t>
      </w:r>
      <w:r w:rsidRPr="00296209">
        <w:t xml:space="preserve"> – Turns the </w:t>
      </w:r>
      <w:proofErr w:type="spellStart"/>
      <w:r w:rsidRPr="00296209">
        <w:t>aff</w:t>
      </w:r>
      <w:proofErr w:type="spellEnd"/>
    </w:p>
    <w:p w:rsidR="00ED13A1" w:rsidRPr="00296209" w:rsidRDefault="00ED13A1" w:rsidP="00ED13A1">
      <w:r w:rsidRPr="003E4543">
        <w:rPr>
          <w:rStyle w:val="Style13ptBold"/>
        </w:rPr>
        <w:t xml:space="preserve">Friedberg and </w:t>
      </w:r>
      <w:proofErr w:type="spellStart"/>
      <w:r w:rsidRPr="003E4543">
        <w:rPr>
          <w:rStyle w:val="Style13ptBold"/>
        </w:rPr>
        <w:t>Schoenfeld</w:t>
      </w:r>
      <w:proofErr w:type="spellEnd"/>
      <w:r w:rsidRPr="003E4543">
        <w:rPr>
          <w:rStyle w:val="Style13ptBold"/>
        </w:rPr>
        <w:t xml:space="preserve"> 2013</w:t>
      </w:r>
      <w:r w:rsidRPr="00296209">
        <w:t xml:space="preserve"> (Aaron Friedberg, teaches politics at Princeton's Woodrow Wilson School, and Gabriel </w:t>
      </w:r>
      <w:proofErr w:type="spellStart"/>
      <w:r w:rsidRPr="00296209">
        <w:t>Schoenfeld</w:t>
      </w:r>
      <w:proofErr w:type="spellEnd"/>
      <w:r w:rsidRPr="00296209">
        <w:t>, senior fellow at the Hudson Institute, February 22, 2013, “America Must Stop China's Bullying of Japan,” http://www.realclearworld.com/articles/2013/02/22/america_must_stop_chinas_bullying_of_japan_100574-2.html)</w:t>
      </w:r>
    </w:p>
    <w:p w:rsidR="00ED13A1" w:rsidRPr="00296209" w:rsidRDefault="00ED13A1" w:rsidP="00ED13A1">
      <w:pPr>
        <w:rPr>
          <w:sz w:val="16"/>
        </w:rPr>
      </w:pPr>
      <w:r w:rsidRPr="00A77FDA">
        <w:rPr>
          <w:rStyle w:val="StyleUnderline"/>
          <w:highlight w:val="cyan"/>
        </w:rPr>
        <w:t>The pivot</w:t>
      </w:r>
      <w:r w:rsidRPr="00296209">
        <w:rPr>
          <w:rStyle w:val="StyleUnderline"/>
        </w:rPr>
        <w:t xml:space="preserve">, of course, </w:t>
      </w:r>
      <w:r w:rsidRPr="00A77FDA">
        <w:rPr>
          <w:rStyle w:val="StyleUnderline"/>
          <w:highlight w:val="cyan"/>
        </w:rPr>
        <w:t>was the Obama administration's signature first-term foreign policy initiative.</w:t>
      </w:r>
      <w:r w:rsidRPr="00296209">
        <w:rPr>
          <w:sz w:val="16"/>
        </w:rPr>
        <w:t xml:space="preserve"> Starting in 2012, in response to signs of increasing Chinese assertiveness, Washington began a series of steps designed to reassure its friends and allies in the region by bolstering the U.S. presence in Asia. </w:t>
      </w:r>
      <w:r w:rsidRPr="00296209">
        <w:rPr>
          <w:rStyle w:val="StyleUnderline"/>
        </w:rPr>
        <w:t>The pivot was an appropriate and widely-welcomed response to the growth of Chinese power and the worrisome trends in its behavior.</w:t>
      </w:r>
      <w:r w:rsidRPr="00296209">
        <w:rPr>
          <w:sz w:val="16"/>
        </w:rPr>
        <w:t xml:space="preserve"> Mr. Abe's visit provides a highly visible test of the President's resolve to follow through on his </w:t>
      </w:r>
      <w:proofErr w:type="gramStart"/>
      <w:r w:rsidRPr="00296209">
        <w:rPr>
          <w:sz w:val="16"/>
        </w:rPr>
        <w:t>initiative.</w:t>
      </w:r>
      <w:r w:rsidRPr="00296209">
        <w:rPr>
          <w:sz w:val="12"/>
        </w:rPr>
        <w:t>¶</w:t>
      </w:r>
      <w:proofErr w:type="gramEnd"/>
      <w:r w:rsidRPr="00296209">
        <w:rPr>
          <w:sz w:val="16"/>
        </w:rPr>
        <w:t xml:space="preserve"> </w:t>
      </w:r>
      <w:r w:rsidRPr="00A77FDA">
        <w:rPr>
          <w:rStyle w:val="StyleUnderline"/>
          <w:highlight w:val="cyan"/>
        </w:rPr>
        <w:t>Over the past several years, Japan has been on the receiving end of much of China's belligerence.</w:t>
      </w:r>
      <w:r w:rsidRPr="00296209">
        <w:rPr>
          <w:rStyle w:val="StyleUnderline"/>
        </w:rPr>
        <w:t xml:space="preserve"> The perpetually insecure Chinese Communist party leadership appears to believe that confrontation with Japan will stir nationalist sentiment</w:t>
      </w:r>
      <w:r w:rsidRPr="00296209">
        <w:rPr>
          <w:sz w:val="16"/>
        </w:rPr>
        <w:t>, buttressing its public support and its grip on power.</w:t>
      </w:r>
      <w:r w:rsidRPr="00296209">
        <w:rPr>
          <w:sz w:val="12"/>
        </w:rPr>
        <w:t>¶</w:t>
      </w:r>
      <w:r w:rsidRPr="00296209">
        <w:rPr>
          <w:sz w:val="16"/>
        </w:rPr>
        <w:t xml:space="preserve"> To that end, </w:t>
      </w:r>
      <w:r w:rsidRPr="00296209">
        <w:rPr>
          <w:rStyle w:val="StyleUnderline"/>
        </w:rPr>
        <w:t>Beijing has:</w:t>
      </w:r>
      <w:r w:rsidRPr="00296209">
        <w:rPr>
          <w:rStyle w:val="StyleUnderline"/>
          <w:b/>
          <w:sz w:val="12"/>
        </w:rPr>
        <w:t>¶</w:t>
      </w:r>
      <w:r w:rsidRPr="00296209">
        <w:rPr>
          <w:rStyle w:val="StyleUnderline"/>
          <w:sz w:val="12"/>
        </w:rPr>
        <w:t xml:space="preserve"> </w:t>
      </w:r>
      <w:r w:rsidRPr="00296209">
        <w:rPr>
          <w:rStyle w:val="StyleUnderline"/>
        </w:rPr>
        <w:t>• escalated a minor incident involving a drunken Chinese fishing boat captain into a major diplomatic crisis;</w:t>
      </w:r>
      <w:r w:rsidRPr="00296209">
        <w:rPr>
          <w:sz w:val="12"/>
        </w:rPr>
        <w:t>¶</w:t>
      </w:r>
      <w:r w:rsidRPr="00296209">
        <w:rPr>
          <w:sz w:val="16"/>
        </w:rPr>
        <w:t xml:space="preserve"> </w:t>
      </w:r>
      <w:r w:rsidRPr="00296209">
        <w:rPr>
          <w:rStyle w:val="StyleUnderline"/>
        </w:rPr>
        <w:t>• blocked exports to Japan of rare earth minerals</w:t>
      </w:r>
      <w:r w:rsidRPr="00296209">
        <w:rPr>
          <w:sz w:val="16"/>
        </w:rPr>
        <w:t xml:space="preserve"> essential to high-end electronic manufacturing;</w:t>
      </w:r>
      <w:r w:rsidRPr="00296209">
        <w:rPr>
          <w:sz w:val="12"/>
        </w:rPr>
        <w:t>¶</w:t>
      </w:r>
      <w:r w:rsidRPr="00296209">
        <w:rPr>
          <w:sz w:val="16"/>
        </w:rPr>
        <w:t xml:space="preserve"> </w:t>
      </w:r>
      <w:r w:rsidRPr="00296209">
        <w:rPr>
          <w:rStyle w:val="StyleUnderline"/>
        </w:rPr>
        <w:t>• permitted</w:t>
      </w:r>
      <w:r w:rsidRPr="00296209">
        <w:rPr>
          <w:sz w:val="16"/>
        </w:rPr>
        <w:t xml:space="preserve"> (and perhaps encouraged) </w:t>
      </w:r>
      <w:r w:rsidRPr="00296209">
        <w:rPr>
          <w:rStyle w:val="StyleUnderline"/>
        </w:rPr>
        <w:t>violent mass demonstrations that resulted in extensive destruction of Japanese property</w:t>
      </w:r>
      <w:r w:rsidRPr="00296209">
        <w:rPr>
          <w:sz w:val="16"/>
        </w:rPr>
        <w:t xml:space="preserve"> in China;</w:t>
      </w:r>
      <w:r w:rsidRPr="00296209">
        <w:rPr>
          <w:sz w:val="12"/>
        </w:rPr>
        <w:t>¶</w:t>
      </w:r>
      <w:r w:rsidRPr="00296209">
        <w:rPr>
          <w:sz w:val="16"/>
        </w:rPr>
        <w:t xml:space="preserve"> </w:t>
      </w:r>
      <w:r w:rsidRPr="00296209">
        <w:rPr>
          <w:rStyle w:val="StyleUnderline"/>
        </w:rPr>
        <w:t>• stepped up provocative movements by air and sea around disputed islands controlled by Japan;</w:t>
      </w:r>
      <w:r w:rsidRPr="00296209">
        <w:rPr>
          <w:rStyle w:val="StyleUnderline"/>
          <w:b/>
          <w:sz w:val="12"/>
        </w:rPr>
        <w:t>¶</w:t>
      </w:r>
      <w:r w:rsidRPr="00296209">
        <w:rPr>
          <w:sz w:val="16"/>
        </w:rPr>
        <w:t xml:space="preserve"> • allegedly "painted" Japanese naval vessels with fire-control radar, risking escalation into a shooting war.</w:t>
      </w:r>
      <w:r w:rsidRPr="00296209">
        <w:rPr>
          <w:sz w:val="12"/>
        </w:rPr>
        <w:t>¶</w:t>
      </w:r>
      <w:r w:rsidRPr="00296209">
        <w:rPr>
          <w:sz w:val="16"/>
        </w:rPr>
        <w:t xml:space="preserve"> </w:t>
      </w:r>
      <w:r w:rsidRPr="00296209">
        <w:rPr>
          <w:rStyle w:val="StyleUnderline"/>
        </w:rPr>
        <w:t>It is this brinkmanship that has Prime Minister Abe in a state of genuine anxiety about Japan's security.</w:t>
      </w:r>
      <w:r w:rsidRPr="00296209">
        <w:rPr>
          <w:sz w:val="16"/>
        </w:rPr>
        <w:t xml:space="preserve"> North Korea's most recent nuclear test, under indifferent Chinese eyes, has only exacerbated his fears. He is traveling to Washington in search of </w:t>
      </w:r>
      <w:proofErr w:type="gramStart"/>
      <w:r w:rsidRPr="00296209">
        <w:rPr>
          <w:sz w:val="16"/>
        </w:rPr>
        <w:t>reassurance.</w:t>
      </w:r>
      <w:r w:rsidRPr="00296209">
        <w:rPr>
          <w:sz w:val="12"/>
        </w:rPr>
        <w:t>¶</w:t>
      </w:r>
      <w:proofErr w:type="gramEnd"/>
      <w:r w:rsidRPr="00296209">
        <w:rPr>
          <w:sz w:val="16"/>
        </w:rPr>
        <w:t xml:space="preserve"> Unfortunately, there are reasons to fear that he will not find what he is seeking. There are signs that President Obama's Asia policy could end up more closely resembling a full pirouette than a pivot.</w:t>
      </w:r>
      <w:r w:rsidRPr="00296209">
        <w:rPr>
          <w:sz w:val="12"/>
        </w:rPr>
        <w:t>¶</w:t>
      </w:r>
      <w:r w:rsidRPr="00296209">
        <w:rPr>
          <w:sz w:val="16"/>
        </w:rPr>
        <w:t xml:space="preserve"> For one thing, there is a new team in Washington. former Secretary of State Hillary Clinton and her tough-minded deputy, Kurt Campbell, have departed the scene, as has Secretary of Defense Leon Panetta. Secretary of State John Kerry and Chuck Hagel (nominated as Panetta's successor at the Pentagon) hold strikingly different views about the exercise of American power.</w:t>
      </w:r>
      <w:r w:rsidRPr="00296209">
        <w:rPr>
          <w:sz w:val="12"/>
        </w:rPr>
        <w:t>¶</w:t>
      </w:r>
      <w:r w:rsidRPr="00296209">
        <w:rPr>
          <w:sz w:val="16"/>
        </w:rPr>
        <w:t xml:space="preserve"> While the Obama administration, in its first term, stressed the need to strengthen U.S. military capabilities in Asia, Mr. Kerry has already cast doubt on this commitment, declaiming in his confirmation hearings that "I'm not convinced that increased military ramp-up is critical yet" and that we already have "a lot more bases out there [in the Pacific] than any other nation in the world, including China today." In any event, whatever Mr. Kerry intends, and even if sequestration can be avoided, the administration's planned cuts in defense spending have already called its promises into </w:t>
      </w:r>
      <w:proofErr w:type="gramStart"/>
      <w:r w:rsidRPr="00296209">
        <w:rPr>
          <w:sz w:val="16"/>
        </w:rPr>
        <w:t>question.</w:t>
      </w:r>
      <w:r w:rsidRPr="00296209">
        <w:rPr>
          <w:sz w:val="12"/>
        </w:rPr>
        <w:t>¶</w:t>
      </w:r>
      <w:proofErr w:type="gramEnd"/>
      <w:r w:rsidRPr="00296209">
        <w:rPr>
          <w:sz w:val="16"/>
        </w:rPr>
        <w:t xml:space="preserve"> That is the backdrop. On the foreground are some more subtle shifts in the Obama administration's disposition that have left Tokyo perplexed and dismayed. After talking tough over the last two years, the administration has toned down its rhetoric in ways that have not gone unnoticed in the region. Indeed, the blunt word pivot has been excised from its diplomatic lexicon, replaced by the bland accounting term of "rebalancing."</w:t>
      </w:r>
      <w:r w:rsidRPr="00296209">
        <w:rPr>
          <w:sz w:val="12"/>
        </w:rPr>
        <w:t>¶</w:t>
      </w:r>
      <w:r w:rsidRPr="00296209">
        <w:rPr>
          <w:sz w:val="16"/>
        </w:rPr>
        <w:t xml:space="preserve"> That rhetorical shift is part of a broader effort to reassure the new Communist leadership in Beijing that America's highest priority is avoiding confrontation. Specifically, on the hottest-button current issue, while the administration has reiterated its position that the </w:t>
      </w:r>
      <w:proofErr w:type="spellStart"/>
      <w:r w:rsidRPr="00296209">
        <w:rPr>
          <w:sz w:val="16"/>
        </w:rPr>
        <w:t>Senkaku</w:t>
      </w:r>
      <w:proofErr w:type="spellEnd"/>
      <w:r w:rsidRPr="00296209">
        <w:rPr>
          <w:sz w:val="16"/>
        </w:rPr>
        <w:t>/</w:t>
      </w:r>
      <w:proofErr w:type="spellStart"/>
      <w:r w:rsidRPr="00296209">
        <w:rPr>
          <w:sz w:val="16"/>
        </w:rPr>
        <w:t>Diaoyu</w:t>
      </w:r>
      <w:proofErr w:type="spellEnd"/>
      <w:r w:rsidRPr="00296209">
        <w:rPr>
          <w:sz w:val="16"/>
        </w:rPr>
        <w:t xml:space="preserve"> islands are covered under the U.S.-Japan Defense Treaty, it has simultaneously displayed nervousness about being forced to take sides in Tokyo's territorial disputes. Administration officials fended off Mr. Abe's initial request for a visit to the White House and they have reportedly declined proposals for a joint press conference out of concern for what the Japanese leaders might say in public.</w:t>
      </w:r>
      <w:r w:rsidRPr="00296209">
        <w:rPr>
          <w:sz w:val="12"/>
        </w:rPr>
        <w:t>¶</w:t>
      </w:r>
      <w:r w:rsidRPr="00296209">
        <w:rPr>
          <w:sz w:val="16"/>
        </w:rPr>
        <w:t xml:space="preserve"> </w:t>
      </w:r>
      <w:r w:rsidRPr="00296209">
        <w:rPr>
          <w:rStyle w:val="StyleUnderline"/>
        </w:rPr>
        <w:t xml:space="preserve">There is no doubt that </w:t>
      </w:r>
      <w:r w:rsidRPr="00A77FDA">
        <w:rPr>
          <w:rStyle w:val="StyleUnderline"/>
          <w:highlight w:val="cyan"/>
        </w:rPr>
        <w:t>it would be foolish to get involved in an unnecessary confrontation with China. But is attempting to propitiate China by trying to appear even-handed the best way to reduce the risk of bloodshe</w:t>
      </w:r>
      <w:r w:rsidRPr="00296209">
        <w:rPr>
          <w:rStyle w:val="StyleUnderline"/>
        </w:rPr>
        <w:t xml:space="preserve">d, or would we be better off maintaining a posture that is unmistakably strong enough to deter aggressors and reassure friends? </w:t>
      </w:r>
      <w:r w:rsidRPr="00296209">
        <w:rPr>
          <w:sz w:val="16"/>
        </w:rPr>
        <w:t>The administration appears to be tilting toward the former approach, but the latter is the only reliable pathway to continued peace in Asia.</w:t>
      </w:r>
      <w:r w:rsidRPr="00296209">
        <w:rPr>
          <w:sz w:val="12"/>
        </w:rPr>
        <w:t>¶</w:t>
      </w:r>
      <w:r w:rsidRPr="00296209">
        <w:rPr>
          <w:sz w:val="16"/>
        </w:rPr>
        <w:t xml:space="preserve"> </w:t>
      </w:r>
      <w:r w:rsidRPr="00A77FDA">
        <w:rPr>
          <w:rStyle w:val="StyleUnderline"/>
          <w:highlight w:val="cyan"/>
        </w:rPr>
        <w:t>American policy should reflect the fact that Tokyo is not the party primarily responsible for</w:t>
      </w:r>
      <w:r w:rsidRPr="00296209">
        <w:rPr>
          <w:rStyle w:val="StyleUnderline"/>
        </w:rPr>
        <w:t xml:space="preserve"> ratcheting up </w:t>
      </w:r>
      <w:r w:rsidRPr="00A77FDA">
        <w:rPr>
          <w:rStyle w:val="StyleUnderline"/>
          <w:highlight w:val="cyan"/>
        </w:rPr>
        <w:t>tension</w:t>
      </w:r>
      <w:r w:rsidRPr="00296209">
        <w:rPr>
          <w:rStyle w:val="StyleUnderline"/>
        </w:rPr>
        <w:t xml:space="preserve"> in the region.</w:t>
      </w:r>
      <w:r w:rsidRPr="00296209">
        <w:rPr>
          <w:sz w:val="16"/>
        </w:rPr>
        <w:t xml:space="preserve"> To be sure, there is a nasty streak of Japanese nationalism and politicians, including Mr. Abe, have occasionally flirted with it, to the detriment of Japan's reputation and position in the world. But it is risible to equate a handful of offensive statements about the past with the virulent and violent strain of nationalism unleashed by the Chinese government.</w:t>
      </w:r>
      <w:r w:rsidRPr="00296209">
        <w:rPr>
          <w:sz w:val="12"/>
        </w:rPr>
        <w:t>¶</w:t>
      </w:r>
      <w:r w:rsidRPr="00296209">
        <w:rPr>
          <w:sz w:val="16"/>
        </w:rPr>
        <w:t xml:space="preserve"> </w:t>
      </w:r>
      <w:r w:rsidRPr="00296209">
        <w:rPr>
          <w:rStyle w:val="StyleUnderline"/>
        </w:rPr>
        <w:t xml:space="preserve">It is </w:t>
      </w:r>
      <w:r w:rsidRPr="00A77FDA">
        <w:rPr>
          <w:rStyle w:val="StyleUnderline"/>
          <w:highlight w:val="cyan"/>
        </w:rPr>
        <w:t>China</w:t>
      </w:r>
      <w:r w:rsidRPr="00296209">
        <w:rPr>
          <w:rStyle w:val="StyleUnderline"/>
        </w:rPr>
        <w:t xml:space="preserve"> that </w:t>
      </w:r>
      <w:r w:rsidRPr="00A77FDA">
        <w:rPr>
          <w:rStyle w:val="StyleUnderline"/>
          <w:highlight w:val="cyan"/>
        </w:rPr>
        <w:t>has been</w:t>
      </w:r>
      <w:r w:rsidRPr="00296209">
        <w:rPr>
          <w:rStyle w:val="StyleUnderline"/>
        </w:rPr>
        <w:t xml:space="preserve"> probing, </w:t>
      </w:r>
      <w:r w:rsidRPr="00A77FDA">
        <w:rPr>
          <w:rStyle w:val="StyleUnderline"/>
          <w:highlight w:val="cyan"/>
        </w:rPr>
        <w:t>testing the strength of the alliance,</w:t>
      </w:r>
      <w:r w:rsidRPr="00296209">
        <w:rPr>
          <w:rStyle w:val="StyleUnderline"/>
        </w:rPr>
        <w:t xml:space="preserve"> building up its forces, </w:t>
      </w:r>
      <w:r w:rsidRPr="00A77FDA">
        <w:rPr>
          <w:rStyle w:val="StyleUnderline"/>
          <w:highlight w:val="cyan"/>
        </w:rPr>
        <w:t>and seeking to drive a wedge between Washington and Tokyo.</w:t>
      </w:r>
      <w:r w:rsidRPr="00296209">
        <w:rPr>
          <w:rStyle w:val="StyleUnderline"/>
        </w:rPr>
        <w:t xml:space="preserve"> The paramount danger here is that </w:t>
      </w:r>
      <w:r w:rsidRPr="00A77FDA">
        <w:rPr>
          <w:rStyle w:val="StyleUnderline"/>
          <w:highlight w:val="cyan"/>
        </w:rPr>
        <w:t>if we seek to put distance between ourselves and Japan, we will actually encourage more Chinese aggression.</w:t>
      </w:r>
      <w:r w:rsidRPr="00296209">
        <w:rPr>
          <w:sz w:val="16"/>
        </w:rPr>
        <w:t xml:space="preserve"> </w:t>
      </w:r>
      <w:r w:rsidRPr="00296209">
        <w:rPr>
          <w:rStyle w:val="StyleUnderline"/>
        </w:rPr>
        <w:t>And after too much such encouragement, we might well find ourselves forced either to come to Japan's defense or watch our alliances in Asia crumble.</w:t>
      </w:r>
      <w:r w:rsidRPr="00296209">
        <w:rPr>
          <w:sz w:val="16"/>
        </w:rPr>
        <w:t xml:space="preserve"> If this happens, the Obama administration will have earned the dubious distinction of accomplishing the very outcome it most seeks to avoid.</w:t>
      </w:r>
    </w:p>
    <w:p w:rsidR="00ED13A1" w:rsidRPr="00296209" w:rsidRDefault="00ED13A1" w:rsidP="00ED13A1"/>
    <w:p w:rsidR="00207255" w:rsidRPr="00296209" w:rsidRDefault="00207255" w:rsidP="00207255">
      <w:pPr>
        <w:pStyle w:val="Heading3"/>
      </w:pPr>
      <w:r w:rsidRPr="00296209">
        <w:t>Turns China/NK Negotiations</w:t>
      </w:r>
    </w:p>
    <w:p w:rsidR="00207255" w:rsidRPr="00296209" w:rsidRDefault="00207255" w:rsidP="003E4543">
      <w:pPr>
        <w:pStyle w:val="Heading4"/>
      </w:pPr>
      <w:r w:rsidRPr="00296209">
        <w:t xml:space="preserve">South Korea </w:t>
      </w:r>
      <w:proofErr w:type="spellStart"/>
      <w:r w:rsidRPr="00296209">
        <w:t>prolif</w:t>
      </w:r>
      <w:proofErr w:type="spellEnd"/>
      <w:r w:rsidRPr="00296209">
        <w:t xml:space="preserve"> decks nuclear negotiations. </w:t>
      </w:r>
    </w:p>
    <w:p w:rsidR="00207255" w:rsidRPr="00296209" w:rsidRDefault="00207255" w:rsidP="00207255">
      <w:pPr>
        <w:rPr>
          <w:sz w:val="16"/>
        </w:rPr>
      </w:pPr>
      <w:r w:rsidRPr="003E4543">
        <w:rPr>
          <w:rStyle w:val="Style13ptBold"/>
        </w:rPr>
        <w:t xml:space="preserve">Park, </w:t>
      </w:r>
      <w:r w:rsidRPr="003E4543">
        <w:t xml:space="preserve">Associate with the Project on Managing the Atoms at the </w:t>
      </w:r>
      <w:proofErr w:type="spellStart"/>
      <w:r w:rsidRPr="003E4543">
        <w:t>Belfer</w:t>
      </w:r>
      <w:proofErr w:type="spellEnd"/>
      <w:r w:rsidRPr="003E4543">
        <w:t xml:space="preserve"> Center,</w:t>
      </w:r>
      <w:r w:rsidRPr="003E4543">
        <w:rPr>
          <w:rStyle w:val="Style13ptBold"/>
        </w:rPr>
        <w:t xml:space="preserve"> 2013</w:t>
      </w:r>
      <w:r w:rsidRPr="00296209">
        <w:rPr>
          <w:sz w:val="16"/>
        </w:rPr>
        <w:t xml:space="preserve"> John, “Asia in the Second Nuclear Age” http://belfercenter.ksg.harvard.edu/files/nuclearambitionandtensiononthekoreanpeninsula.pdf</w:t>
      </w:r>
    </w:p>
    <w:p w:rsidR="00207255" w:rsidRPr="000D0E2C" w:rsidRDefault="00207255" w:rsidP="00207255">
      <w:pPr>
        <w:rPr>
          <w:rStyle w:val="Emphasis"/>
          <w:b w:val="0"/>
        </w:rPr>
      </w:pPr>
      <w:r w:rsidRPr="00296209">
        <w:rPr>
          <w:sz w:val="14"/>
        </w:rPr>
        <w:t xml:space="preserve">For the United States, </w:t>
      </w:r>
      <w:r w:rsidRPr="00A77FDA">
        <w:rPr>
          <w:rStyle w:val="StyleUnderline"/>
          <w:highlight w:val="cyan"/>
        </w:rPr>
        <w:t>a South Korean decision to convert</w:t>
      </w:r>
      <w:r w:rsidRPr="00296209">
        <w:rPr>
          <w:rStyle w:val="StyleUnderline"/>
        </w:rPr>
        <w:t xml:space="preserve"> the country </w:t>
      </w:r>
      <w:r w:rsidRPr="00A77FDA">
        <w:rPr>
          <w:rStyle w:val="StyleUnderline"/>
          <w:highlight w:val="cyan"/>
        </w:rPr>
        <w:t>latent nuclear capabilities into a</w:t>
      </w:r>
      <w:r w:rsidRPr="00296209">
        <w:rPr>
          <w:rStyle w:val="StyleUnderline"/>
        </w:rPr>
        <w:t xml:space="preserve"> nuclear </w:t>
      </w:r>
      <w:r w:rsidRPr="00A77FDA">
        <w:rPr>
          <w:rStyle w:val="StyleUnderline"/>
          <w:highlight w:val="cyan"/>
        </w:rPr>
        <w:t>deterrent would</w:t>
      </w:r>
      <w:r w:rsidRPr="00296209">
        <w:rPr>
          <w:rStyle w:val="StyleUnderline"/>
        </w:rPr>
        <w:t xml:space="preserve"> </w:t>
      </w:r>
      <w:r w:rsidRPr="00296209">
        <w:rPr>
          <w:sz w:val="14"/>
        </w:rPr>
        <w:t xml:space="preserve">largely </w:t>
      </w:r>
      <w:r w:rsidRPr="00A77FDA">
        <w:rPr>
          <w:rStyle w:val="Emphasis"/>
          <w:b w:val="0"/>
          <w:highlight w:val="cyan"/>
        </w:rPr>
        <w:t>undermine Washington’s</w:t>
      </w:r>
      <w:r w:rsidRPr="000D0E2C">
        <w:rPr>
          <w:rStyle w:val="Emphasis"/>
          <w:b w:val="0"/>
        </w:rPr>
        <w:t xml:space="preserve"> long-standing </w:t>
      </w:r>
      <w:r w:rsidRPr="00A77FDA">
        <w:rPr>
          <w:rStyle w:val="Emphasis"/>
          <w:b w:val="0"/>
          <w:highlight w:val="cyan"/>
        </w:rPr>
        <w:t>effort to achieve</w:t>
      </w:r>
      <w:r w:rsidRPr="000D0E2C">
        <w:rPr>
          <w:rStyle w:val="Emphasis"/>
          <w:b w:val="0"/>
        </w:rPr>
        <w:t xml:space="preserve"> peaceful </w:t>
      </w:r>
      <w:r w:rsidRPr="00A77FDA">
        <w:rPr>
          <w:rStyle w:val="Emphasis"/>
          <w:b w:val="0"/>
          <w:highlight w:val="cyan"/>
        </w:rPr>
        <w:t>denuclearization</w:t>
      </w:r>
      <w:r w:rsidRPr="00296209">
        <w:rPr>
          <w:sz w:val="14"/>
        </w:rPr>
        <w:t xml:space="preserve"> in North Korea. The </w:t>
      </w:r>
      <w:r w:rsidRPr="00296209">
        <w:rPr>
          <w:rStyle w:val="StyleUnderline"/>
        </w:rPr>
        <w:t>collapse of this pillar of U.S. policy in Northeast Asia would</w:t>
      </w:r>
      <w:r w:rsidRPr="00296209">
        <w:rPr>
          <w:sz w:val="14"/>
        </w:rPr>
        <w:t xml:space="preserve"> also </w:t>
      </w:r>
      <w:r w:rsidRPr="000D0E2C">
        <w:rPr>
          <w:rStyle w:val="Emphasis"/>
          <w:b w:val="0"/>
        </w:rPr>
        <w:t xml:space="preserve">undermine coordination </w:t>
      </w:r>
      <w:r w:rsidRPr="00296209">
        <w:rPr>
          <w:rStyle w:val="StyleUnderline"/>
        </w:rPr>
        <w:t xml:space="preserve">among member countries of the dormant six-party talks. With two nuclear Koreas, the United States would be closely scrutinized for how it dealt with both </w:t>
      </w:r>
      <w:proofErr w:type="spellStart"/>
      <w:r w:rsidRPr="00296209">
        <w:rPr>
          <w:rStyle w:val="StyleUnderline"/>
        </w:rPr>
        <w:t>proliferants</w:t>
      </w:r>
      <w:proofErr w:type="spellEnd"/>
      <w:r w:rsidRPr="00296209">
        <w:rPr>
          <w:sz w:val="14"/>
        </w:rPr>
        <w:t xml:space="preserve"> on the peninsula. </w:t>
      </w:r>
      <w:r w:rsidRPr="00A77FDA">
        <w:rPr>
          <w:rStyle w:val="StyleUnderline"/>
          <w:highlight w:val="cyan"/>
        </w:rPr>
        <w:t>An ad hoc and inconsistent U.S. approac</w:t>
      </w:r>
      <w:r w:rsidRPr="00296209">
        <w:rPr>
          <w:rStyle w:val="StyleUnderline"/>
        </w:rPr>
        <w:t>h</w:t>
      </w:r>
      <w:r w:rsidRPr="00296209">
        <w:rPr>
          <w:sz w:val="14"/>
        </w:rPr>
        <w:t xml:space="preserve"> regarding sanctions relief </w:t>
      </w:r>
      <w:r w:rsidRPr="00A77FDA">
        <w:rPr>
          <w:rStyle w:val="Emphasis"/>
          <w:b w:val="0"/>
          <w:highlight w:val="cyan"/>
        </w:rPr>
        <w:t>would adversely affect U.S. credibility in a rapidly evolving region</w:t>
      </w:r>
      <w:r w:rsidRPr="00A77FDA">
        <w:rPr>
          <w:sz w:val="14"/>
          <w:highlight w:val="cyan"/>
        </w:rPr>
        <w:t xml:space="preserve">, </w:t>
      </w:r>
      <w:r w:rsidRPr="00A77FDA">
        <w:rPr>
          <w:rStyle w:val="StyleUnderline"/>
          <w:highlight w:val="cyan"/>
        </w:rPr>
        <w:t>thereby complicating delicate negotiations with Beijing</w:t>
      </w:r>
      <w:r w:rsidRPr="00296209">
        <w:rPr>
          <w:rStyle w:val="StyleUnderline"/>
        </w:rPr>
        <w:t xml:space="preserve"> on rolling back North Koreas minimal nuclear deterrent. The Chinese government’s stance would likely be more uniform</w:t>
      </w:r>
      <w:r w:rsidRPr="00296209">
        <w:rPr>
          <w:sz w:val="14"/>
        </w:rPr>
        <w:t xml:space="preserve">, </w:t>
      </w:r>
      <w:r w:rsidRPr="000D0E2C">
        <w:rPr>
          <w:rStyle w:val="Emphasis"/>
          <w:b w:val="0"/>
        </w:rPr>
        <w:t>expressing clear and unqualified opposition to both Koreas' nuclear weapons arsenals.</w:t>
      </w:r>
    </w:p>
    <w:p w:rsidR="00207255" w:rsidRPr="00296209" w:rsidRDefault="00207255" w:rsidP="003E4543">
      <w:pPr>
        <w:pStyle w:val="Heading4"/>
      </w:pPr>
      <w:r w:rsidRPr="00296209">
        <w:t xml:space="preserve">And it kills international efforts </w:t>
      </w:r>
    </w:p>
    <w:p w:rsidR="00207255" w:rsidRPr="003E4543" w:rsidRDefault="00207255" w:rsidP="003E4543">
      <w:proofErr w:type="spellStart"/>
      <w:r w:rsidRPr="003E4543">
        <w:rPr>
          <w:rStyle w:val="Style13ptBold"/>
        </w:rPr>
        <w:t>Roehrig</w:t>
      </w:r>
      <w:proofErr w:type="spellEnd"/>
      <w:r w:rsidRPr="003E4543">
        <w:rPr>
          <w:rStyle w:val="Style13ptBold"/>
        </w:rPr>
        <w:t xml:space="preserve"> 14</w:t>
      </w:r>
      <w:r w:rsidRPr="003E4543">
        <w:t xml:space="preserve"> – Terence, Former Research Fellow, International Security Program/Project on Managing the Atom, 2012–2014, “"The Case for a Nuclear-free South"” http://belfercenter.hks.harvard.edu/publication/24329/case_for_a_nuclearfree_south.html?breadcrumb=%2Fproject%2F62%2Fusrussia_initiative_to_prevent_nuclear_terrorism</w:t>
      </w:r>
    </w:p>
    <w:p w:rsidR="00207255" w:rsidRPr="000D0E2C" w:rsidRDefault="00207255" w:rsidP="00207255">
      <w:pPr>
        <w:rPr>
          <w:rStyle w:val="Emphasis"/>
          <w:b w:val="0"/>
        </w:rPr>
      </w:pPr>
      <w:r w:rsidRPr="00A77FDA">
        <w:rPr>
          <w:rStyle w:val="StyleUnderline"/>
          <w:highlight w:val="cyan"/>
        </w:rPr>
        <w:t>South Korea would</w:t>
      </w:r>
      <w:r w:rsidRPr="00296209">
        <w:rPr>
          <w:rStyle w:val="StyleUnderline"/>
        </w:rPr>
        <w:t xml:space="preserve"> </w:t>
      </w:r>
      <w:r w:rsidRPr="00296209">
        <w:rPr>
          <w:sz w:val="16"/>
        </w:rPr>
        <w:t xml:space="preserve">also </w:t>
      </w:r>
      <w:r w:rsidRPr="00A77FDA">
        <w:rPr>
          <w:rStyle w:val="Emphasis"/>
          <w:b w:val="0"/>
          <w:highlight w:val="cyan"/>
        </w:rPr>
        <w:t>lose international support</w:t>
      </w:r>
      <w:r w:rsidRPr="00A77FDA">
        <w:rPr>
          <w:sz w:val="16"/>
          <w:highlight w:val="cyan"/>
        </w:rPr>
        <w:t xml:space="preserve"> </w:t>
      </w:r>
      <w:r w:rsidRPr="00A77FDA">
        <w:rPr>
          <w:rStyle w:val="StyleUnderline"/>
          <w:highlight w:val="cyan"/>
        </w:rPr>
        <w:t>and</w:t>
      </w:r>
      <w:r w:rsidRPr="00296209">
        <w:rPr>
          <w:sz w:val="16"/>
        </w:rPr>
        <w:t xml:space="preserve"> the </w:t>
      </w:r>
      <w:r w:rsidRPr="00A77FDA">
        <w:rPr>
          <w:rStyle w:val="Emphasis"/>
          <w:b w:val="0"/>
          <w:highlight w:val="cyan"/>
        </w:rPr>
        <w:t>moral high ground</w:t>
      </w:r>
      <w:r w:rsidRPr="00A77FDA">
        <w:rPr>
          <w:sz w:val="16"/>
          <w:highlight w:val="cyan"/>
        </w:rPr>
        <w:t xml:space="preserve"> </w:t>
      </w:r>
      <w:r w:rsidRPr="00A77FDA">
        <w:rPr>
          <w:rStyle w:val="StyleUnderline"/>
          <w:highlight w:val="cyan"/>
        </w:rPr>
        <w:t xml:space="preserve">in its struggle to </w:t>
      </w:r>
      <w:r w:rsidRPr="00A77FDA">
        <w:rPr>
          <w:rStyle w:val="Emphasis"/>
          <w:b w:val="0"/>
          <w:highlight w:val="cyan"/>
        </w:rPr>
        <w:t>denuclearize the peninsula</w:t>
      </w:r>
      <w:r w:rsidRPr="00A77FDA">
        <w:rPr>
          <w:sz w:val="16"/>
          <w:highlight w:val="cyan"/>
        </w:rPr>
        <w:t>.</w:t>
      </w:r>
      <w:r w:rsidRPr="00296209">
        <w:rPr>
          <w:sz w:val="16"/>
        </w:rPr>
        <w:t xml:space="preserve"> Many have argued Pyongyang's nuclear ambitions along with its voiding of the 1992 Denuclearization Agreement and 2005 Joint Statement from the Six Party Talks, agreements that commit Pyongyang and Seoul to denuclearizing the peninsula, have ended any of Seoul's obligations to exercise nuclear restraint. But </w:t>
      </w:r>
      <w:r w:rsidRPr="00296209">
        <w:rPr>
          <w:rStyle w:val="StyleUnderline"/>
        </w:rPr>
        <w:t>this would be a serious abdication of South Korea's leadership in international non-proliferation as exemplified by its hosting of the 2012 Nuclear Security Summit</w:t>
      </w:r>
      <w:r w:rsidRPr="00296209">
        <w:rPr>
          <w:sz w:val="16"/>
        </w:rPr>
        <w:t xml:space="preserve">. </w:t>
      </w:r>
      <w:r w:rsidRPr="000D0E2C">
        <w:rPr>
          <w:rStyle w:val="Emphasis"/>
          <w:b w:val="0"/>
        </w:rPr>
        <w:t>South Korea's pursuit of nuclear weapons would undermine the NPT's credibility and weaken restraints for others such as Japan and Saudi Arabia</w:t>
      </w:r>
      <w:r w:rsidRPr="00296209">
        <w:rPr>
          <w:sz w:val="16"/>
        </w:rPr>
        <w:t xml:space="preserve">. </w:t>
      </w:r>
      <w:r w:rsidRPr="00296209">
        <w:rPr>
          <w:rStyle w:val="StyleUnderline"/>
        </w:rPr>
        <w:t xml:space="preserve">Moreover, </w:t>
      </w:r>
      <w:r w:rsidRPr="00A77FDA">
        <w:rPr>
          <w:rStyle w:val="StyleUnderline"/>
          <w:highlight w:val="cyan"/>
        </w:rPr>
        <w:t>international support</w:t>
      </w:r>
      <w:r w:rsidRPr="00296209">
        <w:rPr>
          <w:sz w:val="16"/>
        </w:rPr>
        <w:t xml:space="preserve">, particularly </w:t>
      </w:r>
      <w:r w:rsidRPr="00296209">
        <w:rPr>
          <w:rStyle w:val="StyleUnderline"/>
        </w:rPr>
        <w:t xml:space="preserve">from China and Russia, </w:t>
      </w:r>
      <w:r w:rsidRPr="00A77FDA">
        <w:rPr>
          <w:rStyle w:val="StyleUnderline"/>
          <w:highlight w:val="cyan"/>
        </w:rPr>
        <w:t xml:space="preserve">to keep the pressure on North Korea to denuclearize, </w:t>
      </w:r>
      <w:r w:rsidRPr="00A77FDA">
        <w:rPr>
          <w:rStyle w:val="Emphasis"/>
          <w:b w:val="0"/>
          <w:highlight w:val="cyan"/>
        </w:rPr>
        <w:t>would likely fade.</w:t>
      </w:r>
      <w:r w:rsidRPr="000D0E2C">
        <w:rPr>
          <w:rStyle w:val="Emphasis"/>
          <w:b w:val="0"/>
        </w:rPr>
        <w:t xml:space="preserve"> </w:t>
      </w:r>
    </w:p>
    <w:sectPr w:rsidR="00207255" w:rsidRPr="000D0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enden Brower-Freeman"/>
    <w:docVar w:name="RibbonPointer" w:val="233196252"/>
    <w:docVar w:name="VerbatimVersion" w:val="5.1"/>
  </w:docVars>
  <w:rsids>
    <w:rsidRoot w:val="00A7274A"/>
    <w:rsid w:val="00001AB3"/>
    <w:rsid w:val="00001CD1"/>
    <w:rsid w:val="00003061"/>
    <w:rsid w:val="00003A1A"/>
    <w:rsid w:val="0001003C"/>
    <w:rsid w:val="0001069C"/>
    <w:rsid w:val="00012AAB"/>
    <w:rsid w:val="000139A3"/>
    <w:rsid w:val="00017430"/>
    <w:rsid w:val="000261BD"/>
    <w:rsid w:val="00026BEA"/>
    <w:rsid w:val="000338C8"/>
    <w:rsid w:val="0003682E"/>
    <w:rsid w:val="00044268"/>
    <w:rsid w:val="0005000A"/>
    <w:rsid w:val="00050B7B"/>
    <w:rsid w:val="00063954"/>
    <w:rsid w:val="0006573B"/>
    <w:rsid w:val="000742F7"/>
    <w:rsid w:val="00084D3C"/>
    <w:rsid w:val="00086BEE"/>
    <w:rsid w:val="00090118"/>
    <w:rsid w:val="000A0838"/>
    <w:rsid w:val="000A42D0"/>
    <w:rsid w:val="000A57FE"/>
    <w:rsid w:val="000A6B92"/>
    <w:rsid w:val="000B1317"/>
    <w:rsid w:val="000B2BB8"/>
    <w:rsid w:val="000D06ED"/>
    <w:rsid w:val="000D0E2C"/>
    <w:rsid w:val="000D3DFE"/>
    <w:rsid w:val="000D493D"/>
    <w:rsid w:val="000E1791"/>
    <w:rsid w:val="000E2D64"/>
    <w:rsid w:val="000F1141"/>
    <w:rsid w:val="000F11F5"/>
    <w:rsid w:val="000F193A"/>
    <w:rsid w:val="000F1E36"/>
    <w:rsid w:val="000F4A1C"/>
    <w:rsid w:val="000F69E1"/>
    <w:rsid w:val="00100833"/>
    <w:rsid w:val="00104529"/>
    <w:rsid w:val="00105942"/>
    <w:rsid w:val="00107396"/>
    <w:rsid w:val="00116861"/>
    <w:rsid w:val="00131FF0"/>
    <w:rsid w:val="00144A4C"/>
    <w:rsid w:val="0015267D"/>
    <w:rsid w:val="00157A4A"/>
    <w:rsid w:val="001613F9"/>
    <w:rsid w:val="001624CF"/>
    <w:rsid w:val="00166D3C"/>
    <w:rsid w:val="0017258F"/>
    <w:rsid w:val="00176AB0"/>
    <w:rsid w:val="00177B7D"/>
    <w:rsid w:val="001822F9"/>
    <w:rsid w:val="0018322D"/>
    <w:rsid w:val="00191694"/>
    <w:rsid w:val="00195764"/>
    <w:rsid w:val="001A7AD9"/>
    <w:rsid w:val="001A7E32"/>
    <w:rsid w:val="001B5776"/>
    <w:rsid w:val="001B692D"/>
    <w:rsid w:val="001C107F"/>
    <w:rsid w:val="001C3535"/>
    <w:rsid w:val="001C449C"/>
    <w:rsid w:val="001D3AAF"/>
    <w:rsid w:val="001D6D0F"/>
    <w:rsid w:val="001E15B2"/>
    <w:rsid w:val="001E527A"/>
    <w:rsid w:val="001F78CE"/>
    <w:rsid w:val="002038C5"/>
    <w:rsid w:val="00203979"/>
    <w:rsid w:val="00204FF6"/>
    <w:rsid w:val="00207255"/>
    <w:rsid w:val="0021073E"/>
    <w:rsid w:val="00212B9E"/>
    <w:rsid w:val="002221A5"/>
    <w:rsid w:val="002352B1"/>
    <w:rsid w:val="00241739"/>
    <w:rsid w:val="002507FA"/>
    <w:rsid w:val="00251FC7"/>
    <w:rsid w:val="002652B0"/>
    <w:rsid w:val="00272CB4"/>
    <w:rsid w:val="0027778D"/>
    <w:rsid w:val="002855A7"/>
    <w:rsid w:val="002874AA"/>
    <w:rsid w:val="00290D03"/>
    <w:rsid w:val="00296209"/>
    <w:rsid w:val="00296AA6"/>
    <w:rsid w:val="002B04E2"/>
    <w:rsid w:val="002B146A"/>
    <w:rsid w:val="002B2A0B"/>
    <w:rsid w:val="002B5E17"/>
    <w:rsid w:val="002B6841"/>
    <w:rsid w:val="002C17C6"/>
    <w:rsid w:val="002C2A85"/>
    <w:rsid w:val="002C379F"/>
    <w:rsid w:val="002C4812"/>
    <w:rsid w:val="002C5784"/>
    <w:rsid w:val="002C676B"/>
    <w:rsid w:val="002C6C02"/>
    <w:rsid w:val="002C740D"/>
    <w:rsid w:val="002D2418"/>
    <w:rsid w:val="002D4609"/>
    <w:rsid w:val="002D5796"/>
    <w:rsid w:val="002E30CB"/>
    <w:rsid w:val="00300095"/>
    <w:rsid w:val="00301452"/>
    <w:rsid w:val="00315690"/>
    <w:rsid w:val="00316B75"/>
    <w:rsid w:val="0032326F"/>
    <w:rsid w:val="00325646"/>
    <w:rsid w:val="00327D1A"/>
    <w:rsid w:val="0033370B"/>
    <w:rsid w:val="003431FA"/>
    <w:rsid w:val="003460F2"/>
    <w:rsid w:val="003467D8"/>
    <w:rsid w:val="00347C4B"/>
    <w:rsid w:val="00356B3C"/>
    <w:rsid w:val="00357B5B"/>
    <w:rsid w:val="00360668"/>
    <w:rsid w:val="00362E4A"/>
    <w:rsid w:val="0037277B"/>
    <w:rsid w:val="0038158C"/>
    <w:rsid w:val="003902BA"/>
    <w:rsid w:val="00394AC9"/>
    <w:rsid w:val="00394CEC"/>
    <w:rsid w:val="003972C3"/>
    <w:rsid w:val="003A09E2"/>
    <w:rsid w:val="003A4BBB"/>
    <w:rsid w:val="003A5680"/>
    <w:rsid w:val="003B44C9"/>
    <w:rsid w:val="003B5E23"/>
    <w:rsid w:val="003C1810"/>
    <w:rsid w:val="003D71B1"/>
    <w:rsid w:val="003D7EBC"/>
    <w:rsid w:val="003E08DF"/>
    <w:rsid w:val="003E4543"/>
    <w:rsid w:val="0040015C"/>
    <w:rsid w:val="00407037"/>
    <w:rsid w:val="0042011B"/>
    <w:rsid w:val="00421D06"/>
    <w:rsid w:val="0043277F"/>
    <w:rsid w:val="00432FA9"/>
    <w:rsid w:val="00433D5B"/>
    <w:rsid w:val="00434497"/>
    <w:rsid w:val="00453A28"/>
    <w:rsid w:val="004605D6"/>
    <w:rsid w:val="00465BE6"/>
    <w:rsid w:val="00471179"/>
    <w:rsid w:val="004733C4"/>
    <w:rsid w:val="00480EB4"/>
    <w:rsid w:val="00481B3A"/>
    <w:rsid w:val="0048781B"/>
    <w:rsid w:val="004C5109"/>
    <w:rsid w:val="004C60E8"/>
    <w:rsid w:val="004D6BD9"/>
    <w:rsid w:val="004E052C"/>
    <w:rsid w:val="004E0F40"/>
    <w:rsid w:val="004E3579"/>
    <w:rsid w:val="004E728B"/>
    <w:rsid w:val="004F1C8F"/>
    <w:rsid w:val="004F39E0"/>
    <w:rsid w:val="0050140D"/>
    <w:rsid w:val="005037D7"/>
    <w:rsid w:val="005073F3"/>
    <w:rsid w:val="0051692C"/>
    <w:rsid w:val="00521DAC"/>
    <w:rsid w:val="005304E2"/>
    <w:rsid w:val="00533967"/>
    <w:rsid w:val="0053511D"/>
    <w:rsid w:val="005372C2"/>
    <w:rsid w:val="00537BD5"/>
    <w:rsid w:val="00571E00"/>
    <w:rsid w:val="0057268A"/>
    <w:rsid w:val="005726AF"/>
    <w:rsid w:val="00573C15"/>
    <w:rsid w:val="00585E76"/>
    <w:rsid w:val="0059191E"/>
    <w:rsid w:val="00596105"/>
    <w:rsid w:val="005A3F7B"/>
    <w:rsid w:val="005A5A88"/>
    <w:rsid w:val="005A7D9A"/>
    <w:rsid w:val="005B0F09"/>
    <w:rsid w:val="005D2912"/>
    <w:rsid w:val="005D6856"/>
    <w:rsid w:val="005D7BF5"/>
    <w:rsid w:val="0060218C"/>
    <w:rsid w:val="00603BBB"/>
    <w:rsid w:val="006065BD"/>
    <w:rsid w:val="00607587"/>
    <w:rsid w:val="00614E6B"/>
    <w:rsid w:val="006168C8"/>
    <w:rsid w:val="006175A3"/>
    <w:rsid w:val="00621308"/>
    <w:rsid w:val="00626E9D"/>
    <w:rsid w:val="006311D5"/>
    <w:rsid w:val="00631953"/>
    <w:rsid w:val="00645FA9"/>
    <w:rsid w:val="00646D13"/>
    <w:rsid w:val="00646F91"/>
    <w:rsid w:val="00647866"/>
    <w:rsid w:val="006555A7"/>
    <w:rsid w:val="00665003"/>
    <w:rsid w:val="00676BAB"/>
    <w:rsid w:val="00680020"/>
    <w:rsid w:val="006A275F"/>
    <w:rsid w:val="006A2AD0"/>
    <w:rsid w:val="006A5754"/>
    <w:rsid w:val="006A675C"/>
    <w:rsid w:val="006B5799"/>
    <w:rsid w:val="006C2375"/>
    <w:rsid w:val="006C23B7"/>
    <w:rsid w:val="006D3D4B"/>
    <w:rsid w:val="006D3D71"/>
    <w:rsid w:val="006D4ECC"/>
    <w:rsid w:val="006D54C0"/>
    <w:rsid w:val="006E618A"/>
    <w:rsid w:val="00710F17"/>
    <w:rsid w:val="00711FDA"/>
    <w:rsid w:val="00722258"/>
    <w:rsid w:val="0072295F"/>
    <w:rsid w:val="007232F4"/>
    <w:rsid w:val="00723E5E"/>
    <w:rsid w:val="007243E5"/>
    <w:rsid w:val="007301E2"/>
    <w:rsid w:val="007416E4"/>
    <w:rsid w:val="00745A0D"/>
    <w:rsid w:val="00746C38"/>
    <w:rsid w:val="00754084"/>
    <w:rsid w:val="0075432C"/>
    <w:rsid w:val="00766EA0"/>
    <w:rsid w:val="00777596"/>
    <w:rsid w:val="00787055"/>
    <w:rsid w:val="007A2226"/>
    <w:rsid w:val="007A5BAD"/>
    <w:rsid w:val="007B2D2D"/>
    <w:rsid w:val="007C3C18"/>
    <w:rsid w:val="007D5294"/>
    <w:rsid w:val="007E3661"/>
    <w:rsid w:val="007F5B66"/>
    <w:rsid w:val="00800588"/>
    <w:rsid w:val="00804053"/>
    <w:rsid w:val="00807D44"/>
    <w:rsid w:val="00810E13"/>
    <w:rsid w:val="00822439"/>
    <w:rsid w:val="00823A1C"/>
    <w:rsid w:val="00826CEB"/>
    <w:rsid w:val="00835238"/>
    <w:rsid w:val="00844D22"/>
    <w:rsid w:val="00845B9D"/>
    <w:rsid w:val="00846A2D"/>
    <w:rsid w:val="0085090D"/>
    <w:rsid w:val="00851A82"/>
    <w:rsid w:val="00857315"/>
    <w:rsid w:val="00860984"/>
    <w:rsid w:val="0086302B"/>
    <w:rsid w:val="00864DDE"/>
    <w:rsid w:val="008654EB"/>
    <w:rsid w:val="00871E78"/>
    <w:rsid w:val="0087590D"/>
    <w:rsid w:val="008770C0"/>
    <w:rsid w:val="008803C2"/>
    <w:rsid w:val="0089278A"/>
    <w:rsid w:val="008A0616"/>
    <w:rsid w:val="008A0929"/>
    <w:rsid w:val="008A1D6D"/>
    <w:rsid w:val="008A44B1"/>
    <w:rsid w:val="008A5846"/>
    <w:rsid w:val="008A7A47"/>
    <w:rsid w:val="008B3ECB"/>
    <w:rsid w:val="008B460C"/>
    <w:rsid w:val="008B4E85"/>
    <w:rsid w:val="008B60E1"/>
    <w:rsid w:val="008C0493"/>
    <w:rsid w:val="008C1B2E"/>
    <w:rsid w:val="008D00DD"/>
    <w:rsid w:val="008D1182"/>
    <w:rsid w:val="008D1F60"/>
    <w:rsid w:val="008D2F74"/>
    <w:rsid w:val="008E3DDB"/>
    <w:rsid w:val="008E7604"/>
    <w:rsid w:val="008F0755"/>
    <w:rsid w:val="008F17AC"/>
    <w:rsid w:val="008F1839"/>
    <w:rsid w:val="008F4A76"/>
    <w:rsid w:val="0090676A"/>
    <w:rsid w:val="00906B13"/>
    <w:rsid w:val="0091627E"/>
    <w:rsid w:val="009250CD"/>
    <w:rsid w:val="00927BF6"/>
    <w:rsid w:val="00931163"/>
    <w:rsid w:val="009338C4"/>
    <w:rsid w:val="009347A4"/>
    <w:rsid w:val="00945361"/>
    <w:rsid w:val="009457A0"/>
    <w:rsid w:val="00947725"/>
    <w:rsid w:val="00947DF9"/>
    <w:rsid w:val="009524AE"/>
    <w:rsid w:val="00953952"/>
    <w:rsid w:val="00960247"/>
    <w:rsid w:val="009656B8"/>
    <w:rsid w:val="00966D8C"/>
    <w:rsid w:val="00967D60"/>
    <w:rsid w:val="0097032B"/>
    <w:rsid w:val="00975654"/>
    <w:rsid w:val="009839BE"/>
    <w:rsid w:val="00983B5C"/>
    <w:rsid w:val="009847C9"/>
    <w:rsid w:val="00995FB9"/>
    <w:rsid w:val="0099636B"/>
    <w:rsid w:val="009A3E39"/>
    <w:rsid w:val="009C63B2"/>
    <w:rsid w:val="009D08D7"/>
    <w:rsid w:val="009D2EAD"/>
    <w:rsid w:val="009D4D0D"/>
    <w:rsid w:val="009D54B2"/>
    <w:rsid w:val="009D611F"/>
    <w:rsid w:val="009E1922"/>
    <w:rsid w:val="009E31C4"/>
    <w:rsid w:val="009F1DEE"/>
    <w:rsid w:val="009F32C3"/>
    <w:rsid w:val="009F7ED2"/>
    <w:rsid w:val="00A00221"/>
    <w:rsid w:val="00A10EEC"/>
    <w:rsid w:val="00A12248"/>
    <w:rsid w:val="00A16938"/>
    <w:rsid w:val="00A21523"/>
    <w:rsid w:val="00A22108"/>
    <w:rsid w:val="00A2728E"/>
    <w:rsid w:val="00A339E9"/>
    <w:rsid w:val="00A34EC8"/>
    <w:rsid w:val="00A45090"/>
    <w:rsid w:val="00A4588C"/>
    <w:rsid w:val="00A666A9"/>
    <w:rsid w:val="00A7274A"/>
    <w:rsid w:val="00A73A94"/>
    <w:rsid w:val="00A76253"/>
    <w:rsid w:val="00A77FDA"/>
    <w:rsid w:val="00A93661"/>
    <w:rsid w:val="00A9438C"/>
    <w:rsid w:val="00A95652"/>
    <w:rsid w:val="00AB7029"/>
    <w:rsid w:val="00AC0499"/>
    <w:rsid w:val="00AC0AB8"/>
    <w:rsid w:val="00AC1B58"/>
    <w:rsid w:val="00AF2EE6"/>
    <w:rsid w:val="00AF4BC8"/>
    <w:rsid w:val="00B058E3"/>
    <w:rsid w:val="00B07C69"/>
    <w:rsid w:val="00B125BF"/>
    <w:rsid w:val="00B12A6C"/>
    <w:rsid w:val="00B1404C"/>
    <w:rsid w:val="00B245AE"/>
    <w:rsid w:val="00B26A51"/>
    <w:rsid w:val="00B26E9D"/>
    <w:rsid w:val="00B33C6D"/>
    <w:rsid w:val="00B36585"/>
    <w:rsid w:val="00B42442"/>
    <w:rsid w:val="00B4508F"/>
    <w:rsid w:val="00B46269"/>
    <w:rsid w:val="00B50588"/>
    <w:rsid w:val="00B509E1"/>
    <w:rsid w:val="00B549AB"/>
    <w:rsid w:val="00B55AD5"/>
    <w:rsid w:val="00B60505"/>
    <w:rsid w:val="00B60F99"/>
    <w:rsid w:val="00B75D6F"/>
    <w:rsid w:val="00B75FA7"/>
    <w:rsid w:val="00B762D5"/>
    <w:rsid w:val="00B77583"/>
    <w:rsid w:val="00B8057C"/>
    <w:rsid w:val="00B93E75"/>
    <w:rsid w:val="00B97BF4"/>
    <w:rsid w:val="00BA14FB"/>
    <w:rsid w:val="00BA5897"/>
    <w:rsid w:val="00BB069F"/>
    <w:rsid w:val="00BB2BB0"/>
    <w:rsid w:val="00BC0ED8"/>
    <w:rsid w:val="00BC648C"/>
    <w:rsid w:val="00BD6238"/>
    <w:rsid w:val="00BE131B"/>
    <w:rsid w:val="00BE19CA"/>
    <w:rsid w:val="00BF2455"/>
    <w:rsid w:val="00BF5856"/>
    <w:rsid w:val="00BF593B"/>
    <w:rsid w:val="00BF773A"/>
    <w:rsid w:val="00BF7E81"/>
    <w:rsid w:val="00C04133"/>
    <w:rsid w:val="00C10108"/>
    <w:rsid w:val="00C1333E"/>
    <w:rsid w:val="00C13773"/>
    <w:rsid w:val="00C1681C"/>
    <w:rsid w:val="00C17CC8"/>
    <w:rsid w:val="00C22BB8"/>
    <w:rsid w:val="00C23A7D"/>
    <w:rsid w:val="00C27C02"/>
    <w:rsid w:val="00C3380C"/>
    <w:rsid w:val="00C35443"/>
    <w:rsid w:val="00C35DDA"/>
    <w:rsid w:val="00C37291"/>
    <w:rsid w:val="00C42F86"/>
    <w:rsid w:val="00C751CF"/>
    <w:rsid w:val="00C83417"/>
    <w:rsid w:val="00C939F3"/>
    <w:rsid w:val="00C957B7"/>
    <w:rsid w:val="00C9604F"/>
    <w:rsid w:val="00CA19AA"/>
    <w:rsid w:val="00CA660F"/>
    <w:rsid w:val="00CB0449"/>
    <w:rsid w:val="00CB0A1F"/>
    <w:rsid w:val="00CB4C93"/>
    <w:rsid w:val="00CC1078"/>
    <w:rsid w:val="00CC27DF"/>
    <w:rsid w:val="00CC5298"/>
    <w:rsid w:val="00CD0763"/>
    <w:rsid w:val="00CD49ED"/>
    <w:rsid w:val="00CD4EC9"/>
    <w:rsid w:val="00CD736E"/>
    <w:rsid w:val="00CD798D"/>
    <w:rsid w:val="00CE161E"/>
    <w:rsid w:val="00CE4D51"/>
    <w:rsid w:val="00CF59A8"/>
    <w:rsid w:val="00D11A0A"/>
    <w:rsid w:val="00D23305"/>
    <w:rsid w:val="00D24BD1"/>
    <w:rsid w:val="00D25AC6"/>
    <w:rsid w:val="00D325A9"/>
    <w:rsid w:val="00D334CC"/>
    <w:rsid w:val="00D36A8A"/>
    <w:rsid w:val="00D47B0E"/>
    <w:rsid w:val="00D528F8"/>
    <w:rsid w:val="00D543D0"/>
    <w:rsid w:val="00D56689"/>
    <w:rsid w:val="00D61409"/>
    <w:rsid w:val="00D64C01"/>
    <w:rsid w:val="00D6691E"/>
    <w:rsid w:val="00D6797D"/>
    <w:rsid w:val="00D71170"/>
    <w:rsid w:val="00D75FDB"/>
    <w:rsid w:val="00D8326A"/>
    <w:rsid w:val="00D90C73"/>
    <w:rsid w:val="00DA1C92"/>
    <w:rsid w:val="00DA25D4"/>
    <w:rsid w:val="00DA3184"/>
    <w:rsid w:val="00DA6538"/>
    <w:rsid w:val="00DA6EAD"/>
    <w:rsid w:val="00DB5486"/>
    <w:rsid w:val="00DD0070"/>
    <w:rsid w:val="00DD3E57"/>
    <w:rsid w:val="00DE4871"/>
    <w:rsid w:val="00DF199A"/>
    <w:rsid w:val="00E0360F"/>
    <w:rsid w:val="00E05CE7"/>
    <w:rsid w:val="00E071D8"/>
    <w:rsid w:val="00E15367"/>
    <w:rsid w:val="00E15E75"/>
    <w:rsid w:val="00E24510"/>
    <w:rsid w:val="00E42FDA"/>
    <w:rsid w:val="00E5262C"/>
    <w:rsid w:val="00E52DEF"/>
    <w:rsid w:val="00E53D05"/>
    <w:rsid w:val="00E54795"/>
    <w:rsid w:val="00E616FC"/>
    <w:rsid w:val="00E64DA3"/>
    <w:rsid w:val="00E72190"/>
    <w:rsid w:val="00E81221"/>
    <w:rsid w:val="00E838DF"/>
    <w:rsid w:val="00E85F78"/>
    <w:rsid w:val="00E91514"/>
    <w:rsid w:val="00E93906"/>
    <w:rsid w:val="00EA527A"/>
    <w:rsid w:val="00EB4319"/>
    <w:rsid w:val="00EC7BB0"/>
    <w:rsid w:val="00EC7DC4"/>
    <w:rsid w:val="00ED046D"/>
    <w:rsid w:val="00ED13A1"/>
    <w:rsid w:val="00ED30CF"/>
    <w:rsid w:val="00ED47AA"/>
    <w:rsid w:val="00EE1DA0"/>
    <w:rsid w:val="00EE7772"/>
    <w:rsid w:val="00F04081"/>
    <w:rsid w:val="00F04A89"/>
    <w:rsid w:val="00F176EF"/>
    <w:rsid w:val="00F2197B"/>
    <w:rsid w:val="00F23519"/>
    <w:rsid w:val="00F272BF"/>
    <w:rsid w:val="00F45E10"/>
    <w:rsid w:val="00F56CED"/>
    <w:rsid w:val="00F578B0"/>
    <w:rsid w:val="00F6220B"/>
    <w:rsid w:val="00F6364A"/>
    <w:rsid w:val="00F7515A"/>
    <w:rsid w:val="00F85B47"/>
    <w:rsid w:val="00F9113A"/>
    <w:rsid w:val="00F9493D"/>
    <w:rsid w:val="00FC73D5"/>
    <w:rsid w:val="00FD3C7F"/>
    <w:rsid w:val="00FE0B58"/>
    <w:rsid w:val="00FE0B5A"/>
    <w:rsid w:val="00FE0EA6"/>
    <w:rsid w:val="00FE1C10"/>
    <w:rsid w:val="00FE2546"/>
    <w:rsid w:val="00FE51D5"/>
    <w:rsid w:val="00FE7945"/>
    <w:rsid w:val="00FF404A"/>
    <w:rsid w:val="00FF53A6"/>
    <w:rsid w:val="00FF6EEB"/>
    <w:rsid w:val="00FF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79D1"/>
  <w15:chartTrackingRefBased/>
  <w15:docId w15:val="{4043535C-D641-4974-9580-BC34586B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95FB9"/>
    <w:rPr>
      <w:rFonts w:ascii="Calibri" w:hAnsi="Calibri"/>
    </w:rPr>
  </w:style>
  <w:style w:type="paragraph" w:styleId="Heading1">
    <w:name w:val="heading 1"/>
    <w:aliases w:val="Pocket"/>
    <w:basedOn w:val="Normal"/>
    <w:next w:val="Normal"/>
    <w:link w:val="Heading1Char"/>
    <w:qFormat/>
    <w:rsid w:val="00995F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5F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Read Char Char Char Char,Heading 3 Char1 Char Char Char Char,CD Underline,Char, Char Char, Char,Tags v 2"/>
    <w:basedOn w:val="Normal"/>
    <w:next w:val="Normal"/>
    <w:link w:val="Heading3Char"/>
    <w:uiPriority w:val="2"/>
    <w:unhideWhenUsed/>
    <w:qFormat/>
    <w:rsid w:val="00995F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
    <w:basedOn w:val="Normal"/>
    <w:next w:val="Normal"/>
    <w:link w:val="Heading4Char"/>
    <w:uiPriority w:val="3"/>
    <w:unhideWhenUsed/>
    <w:qFormat/>
    <w:rsid w:val="00995FB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95F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5FB9"/>
  </w:style>
  <w:style w:type="character" w:customStyle="1" w:styleId="Heading1Char">
    <w:name w:val="Heading 1 Char"/>
    <w:aliases w:val="Pocket Char"/>
    <w:basedOn w:val="DefaultParagraphFont"/>
    <w:link w:val="Heading1"/>
    <w:rsid w:val="00995F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5FB9"/>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Heading 3 Char1 Char Char Char1,Citation Char Char Char Char Char,Citation Char1 Char Char Char,Text 7 Char,Block Writing Char,Read Char Char Char Char Char,CD Underline Char"/>
    <w:basedOn w:val="DefaultParagraphFont"/>
    <w:link w:val="Heading3"/>
    <w:uiPriority w:val="2"/>
    <w:rsid w:val="00995FB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995FB9"/>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995FB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95FB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995FB9"/>
    <w:rPr>
      <w:b w:val="0"/>
      <w:sz w:val="22"/>
      <w:u w:val="single"/>
    </w:rPr>
  </w:style>
  <w:style w:type="character" w:styleId="Hyperlink">
    <w:name w:val="Hyperlink"/>
    <w:aliases w:val="heading 1 (block title),Important,Read,Card Text,Internet Link,Analytic Text"/>
    <w:basedOn w:val="DefaultParagraphFont"/>
    <w:uiPriority w:val="99"/>
    <w:unhideWhenUsed/>
    <w:rsid w:val="00995FB9"/>
    <w:rPr>
      <w:color w:val="auto"/>
      <w:u w:val="none"/>
    </w:rPr>
  </w:style>
  <w:style w:type="character" w:styleId="FollowedHyperlink">
    <w:name w:val="FollowedHyperlink"/>
    <w:basedOn w:val="DefaultParagraphFont"/>
    <w:uiPriority w:val="99"/>
    <w:semiHidden/>
    <w:unhideWhenUsed/>
    <w:rsid w:val="00995FB9"/>
    <w:rPr>
      <w:color w:val="auto"/>
      <w:u w:val="none"/>
    </w:rPr>
  </w:style>
  <w:style w:type="paragraph" w:customStyle="1" w:styleId="Analytic">
    <w:name w:val="Analytic"/>
    <w:basedOn w:val="Normal"/>
    <w:link w:val="AnalyticChar"/>
    <w:autoRedefine/>
    <w:uiPriority w:val="4"/>
    <w:qFormat/>
    <w:rsid w:val="002C5784"/>
    <w:rPr>
      <w:b/>
      <w:color w:val="5B9BD5" w:themeColor="accent1"/>
      <w:sz w:val="26"/>
    </w:rPr>
  </w:style>
  <w:style w:type="character" w:customStyle="1" w:styleId="AnalyticChar">
    <w:name w:val="Analytic Char"/>
    <w:basedOn w:val="DefaultParagraphFont"/>
    <w:link w:val="Analytic"/>
    <w:uiPriority w:val="4"/>
    <w:rsid w:val="002C5784"/>
    <w:rPr>
      <w:rFonts w:ascii="Calibri" w:hAnsi="Calibri"/>
      <w:b/>
      <w:color w:val="5B9BD5" w:themeColor="accent1"/>
      <w:sz w:val="26"/>
    </w:rPr>
  </w:style>
  <w:style w:type="paragraph" w:customStyle="1" w:styleId="textbold">
    <w:name w:val="text bold"/>
    <w:basedOn w:val="Normal"/>
    <w:link w:val="Emphasis"/>
    <w:uiPriority w:val="7"/>
    <w:qFormat/>
    <w:rsid w:val="00327D1A"/>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sis.org/images/stories/poni/110921_Jones.pdf" TargetMode="External"/><Relationship Id="rId3" Type="http://schemas.openxmlformats.org/officeDocument/2006/relationships/styles" Target="styles.xml"/><Relationship Id="rId7" Type="http://schemas.openxmlformats.org/officeDocument/2006/relationships/hyperlink" Target="http://www.japantimes.co.jp/news/2016/06/18/national/top-u-s-diplomat-visit-tokyo-talks-japan-india-china-likely-focus-discuss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ir.info/author/heath-picker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ty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660-BB02-4A0A-AF26-581AB55DF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206</TotalTime>
  <Pages>1</Pages>
  <Words>23133</Words>
  <Characters>127235</Characters>
  <Application>Microsoft Office Word</Application>
  <DocSecurity>0</DocSecurity>
  <Lines>1339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Brower-Freeman</dc:creator>
  <cp:keywords>5.1.1</cp:keywords>
  <dc:description/>
  <cp:lastModifiedBy>Clayton Russo</cp:lastModifiedBy>
  <cp:revision>4</cp:revision>
  <dcterms:created xsi:type="dcterms:W3CDTF">2016-06-21T18:23:00Z</dcterms:created>
  <dcterms:modified xsi:type="dcterms:W3CDTF">2016-06-30T15:41:00Z</dcterms:modified>
</cp:coreProperties>
</file>