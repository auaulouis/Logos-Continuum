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EFBF14" w14:textId="77777777" w:rsidR="00E42E4C" w:rsidRPr="007A7512" w:rsidRDefault="00D93478" w:rsidP="00D93478">
      <w:pPr>
        <w:pStyle w:val="Heading1"/>
      </w:pPr>
      <w:r w:rsidRPr="007A7512">
        <w:t>1AC</w:t>
      </w:r>
    </w:p>
    <w:p w14:paraId="7D82520E" w14:textId="77777777" w:rsidR="00D93478" w:rsidRPr="007A7512" w:rsidRDefault="00D93478" w:rsidP="00D93478">
      <w:pPr>
        <w:pStyle w:val="Heading2"/>
      </w:pPr>
      <w:r w:rsidRPr="007A7512">
        <w:t>Contention 1: China War</w:t>
      </w:r>
    </w:p>
    <w:p w14:paraId="0B92E397" w14:textId="77777777" w:rsidR="00D93478" w:rsidRPr="007A7512" w:rsidRDefault="00D93478" w:rsidP="00D93478">
      <w:pPr>
        <w:pStyle w:val="Heading4"/>
      </w:pPr>
      <w:r w:rsidRPr="007A7512">
        <w:t xml:space="preserve">Scenario 1 is Taiwan War </w:t>
      </w:r>
    </w:p>
    <w:p w14:paraId="1D31DF1D" w14:textId="77777777" w:rsidR="00D93478" w:rsidRPr="007A7512" w:rsidRDefault="00D93478" w:rsidP="00D93478">
      <w:pPr>
        <w:pStyle w:val="Heading4"/>
      </w:pPr>
      <w:r w:rsidRPr="007A7512">
        <w:t>China will declare war on Taiwan unless US renounces its support</w:t>
      </w:r>
    </w:p>
    <w:p w14:paraId="1D492B69" w14:textId="77777777" w:rsidR="00D93478" w:rsidRPr="007A7512" w:rsidRDefault="00D93478" w:rsidP="00D93478">
      <w:pPr>
        <w:rPr>
          <w:rStyle w:val="Style13ptBold"/>
        </w:rPr>
      </w:pPr>
      <w:r w:rsidRPr="007A7512">
        <w:rPr>
          <w:rStyle w:val="Style13ptBold"/>
        </w:rPr>
        <w:t xml:space="preserve">Navarro 16 </w:t>
      </w:r>
      <w:r w:rsidRPr="007A7512">
        <w:rPr>
          <w:rStyle w:val="Style13ptBold"/>
          <w:b w:val="0"/>
          <w:sz w:val="16"/>
          <w:szCs w:val="16"/>
        </w:rPr>
        <w:t xml:space="preserve">[Peter Navarro, January 24, 2016, a professor at the University of California-Irvine.  He is the author of Crouching Tiger: What China’s Militarism Means for the World, “Is It Time For America to ‘Surrender’ Taiwan?” </w:t>
      </w:r>
      <w:r w:rsidRPr="007A7512">
        <w:rPr>
          <w:rStyle w:val="Style13ptBold"/>
          <w:b w:val="0"/>
          <w:i/>
          <w:sz w:val="16"/>
          <w:szCs w:val="16"/>
        </w:rPr>
        <w:t>The National Interest</w:t>
      </w:r>
      <w:proofErr w:type="gramStart"/>
      <w:r w:rsidRPr="007A7512">
        <w:rPr>
          <w:rStyle w:val="Style13ptBold"/>
          <w:b w:val="0"/>
          <w:sz w:val="16"/>
          <w:szCs w:val="16"/>
        </w:rPr>
        <w:t>,http</w:t>
      </w:r>
      <w:proofErr w:type="gramEnd"/>
      <w:r w:rsidRPr="007A7512">
        <w:rPr>
          <w:rStyle w:val="Style13ptBold"/>
          <w:b w:val="0"/>
          <w:sz w:val="16"/>
          <w:szCs w:val="16"/>
        </w:rPr>
        <w:t>://nationalinterest.org/blog/the-buzz/it-time-america-%E2%80%98surrender%E2%80%99-taiwan-14955?page=2]</w:t>
      </w:r>
    </w:p>
    <w:p w14:paraId="1B1326C0" w14:textId="77777777" w:rsidR="00D93478" w:rsidRPr="007A7512" w:rsidRDefault="00D93478" w:rsidP="00D93478">
      <w:r w:rsidRPr="007A7512">
        <w:t xml:space="preserve">Last week’s landslide election of Tsai Ing-wen to Taiwan’s presidency represents the strongest repudiation of China’s authoritarian claim to the island since Lee </w:t>
      </w:r>
      <w:proofErr w:type="spellStart"/>
      <w:r w:rsidRPr="007A7512">
        <w:t>Teng-hui</w:t>
      </w:r>
      <w:proofErr w:type="spellEnd"/>
      <w:r w:rsidRPr="007A7512">
        <w:t xml:space="preserve"> became Taiwan’s first democratically-elected president in 1996. This highly provocative </w:t>
      </w:r>
      <w:r w:rsidRPr="007A7512">
        <w:rPr>
          <w:rStyle w:val="StyleUnderline"/>
        </w:rPr>
        <w:t xml:space="preserve">election result is now making Washington as uncomfortable as Beijing, forcing tough choices on both sides of the Pacific. </w:t>
      </w:r>
      <w:r w:rsidRPr="007A7512">
        <w:t xml:space="preserve">For its part, the Chinese Communist Party must choose between crushing what party hawks will surely see as an insurrection or simply going about the business of cross-strait business. If Beijing takes a harder line, the White House must, in turn, decide whether it will recommit American forces to a defense of Taiwan—as Bill Clinton did in 1996—or simply let Taiwan be sucked into Beijing’s orbit and go about the business of America-China business. Unfortunately, </w:t>
      </w:r>
      <w:r w:rsidRPr="007A7512">
        <w:rPr>
          <w:rStyle w:val="Emphasis"/>
        </w:rPr>
        <w:t>the odds of Beijing taking a hard line and forcing America’s Taiwan hand are high.</w:t>
      </w:r>
      <w:r w:rsidRPr="007A7512">
        <w:t xml:space="preserve"> As U.S. Naval War College Professor </w:t>
      </w:r>
      <w:proofErr w:type="spellStart"/>
      <w:r w:rsidRPr="007A7512">
        <w:t>Toshi</w:t>
      </w:r>
      <w:proofErr w:type="spellEnd"/>
      <w:r w:rsidRPr="007A7512">
        <w:t xml:space="preserve"> Yoshihara warns: </w:t>
      </w:r>
      <w:r w:rsidRPr="007A7512">
        <w:rPr>
          <w:rStyle w:val="StyleUnderline"/>
        </w:rPr>
        <w:t xml:space="preserve">China considers Taiwan to be the last piece of territory lost during its Century of Humiliation, and Beijing has stated repeatedly that this ‘renegade province’ </w:t>
      </w:r>
      <w:r w:rsidRPr="007A7512">
        <w:rPr>
          <w:rStyle w:val="Emphasis"/>
        </w:rPr>
        <w:t>is something the Chinese are prepared to fight over.</w:t>
      </w:r>
      <w:r w:rsidRPr="007A7512">
        <w:rPr>
          <w:rStyle w:val="StyleUnderline"/>
        </w:rPr>
        <w:t xml:space="preserve"> </w:t>
      </w:r>
      <w:r w:rsidRPr="007A7512">
        <w:t xml:space="preserve">It’s not just nationalist pride driving Beijing’s hard line. Says Chinese Major Generals </w:t>
      </w:r>
      <w:proofErr w:type="spellStart"/>
      <w:r w:rsidRPr="007A7512">
        <w:t>Peng</w:t>
      </w:r>
      <w:proofErr w:type="spellEnd"/>
      <w:r w:rsidRPr="007A7512">
        <w:t xml:space="preserve"> </w:t>
      </w:r>
      <w:proofErr w:type="spellStart"/>
      <w:r w:rsidRPr="007A7512">
        <w:t>Guangquian</w:t>
      </w:r>
      <w:proofErr w:type="spellEnd"/>
      <w:r w:rsidRPr="007A7512">
        <w:t xml:space="preserve"> and Yao </w:t>
      </w:r>
      <w:proofErr w:type="spellStart"/>
      <w:r w:rsidRPr="007A7512">
        <w:t>Youzhi</w:t>
      </w:r>
      <w:proofErr w:type="spellEnd"/>
      <w:r w:rsidRPr="007A7512">
        <w:t>: “</w:t>
      </w:r>
      <w:r w:rsidRPr="007A7512">
        <w:rPr>
          <w:rStyle w:val="StyleUnderline"/>
        </w:rPr>
        <w:t>If Taiwan should be alienated from the mainland, China will forever be locked to the west side of the first chain of islands in the West Pacific</w:t>
      </w:r>
      <w:r w:rsidRPr="007A7512">
        <w:t xml:space="preserve">.” In that case, “the essential strategic space for China’s rejuvenation will be lost.” Ideologically, </w:t>
      </w:r>
      <w:r w:rsidRPr="007A7512">
        <w:rPr>
          <w:rStyle w:val="StyleUnderline"/>
        </w:rPr>
        <w:t xml:space="preserve">Taiwan’s democracy also deeply frightens CCP authoritarians precisely because it offers proof </w:t>
      </w:r>
      <w:r w:rsidRPr="007A7512">
        <w:t xml:space="preserve">positive that </w:t>
      </w:r>
      <w:r w:rsidRPr="007A7512">
        <w:rPr>
          <w:rStyle w:val="StyleUnderline"/>
        </w:rPr>
        <w:t>one of Beijing’s most oft-repeated lines is a big, fat lie:</w:t>
      </w:r>
      <w:r w:rsidRPr="007A7512">
        <w:t xml:space="preserve"> </w:t>
      </w:r>
      <w:r w:rsidRPr="007A7512">
        <w:rPr>
          <w:rStyle w:val="StyleUnderline"/>
        </w:rPr>
        <w:t>That because of their culture and character, the Chinese people need a strong authoritarian government for their economy to prosper</w:t>
      </w:r>
      <w:r w:rsidRPr="007A7512">
        <w:t xml:space="preserve"> and their Confucian society to properly function. In fact, one of Beijing’s first fearful acts was to ‘disappear’ Taiwan’s new president from China’s </w:t>
      </w:r>
      <w:proofErr w:type="gramStart"/>
      <w:r w:rsidRPr="007A7512">
        <w:t>internet</w:t>
      </w:r>
      <w:proofErr w:type="gramEnd"/>
      <w:r w:rsidRPr="007A7512">
        <w:t xml:space="preserve"> and social network immediately after the election. For its part, </w:t>
      </w:r>
      <w:r w:rsidRPr="007A7512">
        <w:rPr>
          <w:rStyle w:val="StyleUnderline"/>
        </w:rPr>
        <w:t>Washington must decide whether it is prepared to fight for the defense of Taiwan in a battle where it seemingly has far less at stake</w:t>
      </w:r>
      <w:r w:rsidRPr="007A7512">
        <w:t xml:space="preserve">. In fact, </w:t>
      </w:r>
      <w:r w:rsidRPr="007A7512">
        <w:rPr>
          <w:rStyle w:val="Emphasis"/>
        </w:rPr>
        <w:t xml:space="preserve">U.S. presidents over the decades have given Beijing considerable reason to believe America may ultimately be willing to surrender Taiwan on some altar of political accommodation or economic pragmatism. </w:t>
      </w:r>
      <w:r w:rsidRPr="007A7512">
        <w:t xml:space="preserve">For example, President Richard Nixon and his Secretary of State Henry Kissinger treated Taiwan as a sacrificial pawn to woo China and thereby offset the power of the Soviet Union. To this end, Nixon and Kissinger paved the way for Taiwan’s removal from the United Nations and its replacement by the People’s Republic of China in 1971. </w:t>
      </w:r>
      <w:proofErr w:type="gramStart"/>
      <w:r w:rsidRPr="007A7512">
        <w:t>Fast forward</w:t>
      </w:r>
      <w:proofErr w:type="gramEnd"/>
      <w:r w:rsidRPr="007A7512">
        <w:t xml:space="preserve"> to the 2000s and George W. Bush. After pledging to do “whatever it takes” to protect Taiwan, he went on to publicly rebuke Taiwan’s president in 2003. President Barack Obama has followed in Bush’s footsteps with a similarly weak endorsement of Taiwan—backed up by a refusal to sell advanced weapons systems to the island. Washington’s vacillations and “restraint” are no mystery: </w:t>
      </w:r>
      <w:r w:rsidRPr="007A7512">
        <w:rPr>
          <w:rStyle w:val="StyleUnderline"/>
        </w:rPr>
        <w:t>The U.S. economy is heavily dependent on trade with China</w:t>
      </w:r>
      <w:r w:rsidRPr="007A7512">
        <w:t xml:space="preserve">—and many of Washington’s elected officials are just as heavily dependent on massive campaign contributions from American multinational corporations that have a strong vested interest in the growing China trade. To experts like Professor Yoshihara, however, </w:t>
      </w:r>
      <w:r w:rsidRPr="007A7512">
        <w:rPr>
          <w:rStyle w:val="StyleUnderline"/>
        </w:rPr>
        <w:t>such American restraint spells increasing danger</w:t>
      </w:r>
      <w:r w:rsidRPr="007A7512">
        <w:t xml:space="preserve">. He fears </w:t>
      </w:r>
      <w:r w:rsidRPr="007A7512">
        <w:rPr>
          <w:rStyle w:val="Emphasis"/>
        </w:rPr>
        <w:t xml:space="preserve">these signals of American indecision </w:t>
      </w:r>
      <w:r w:rsidRPr="007A7512">
        <w:t>may one day</w:t>
      </w:r>
      <w:r w:rsidRPr="007A7512">
        <w:rPr>
          <w:rStyle w:val="Emphasis"/>
        </w:rPr>
        <w:t xml:space="preserve"> embolden a rapidly militarizing China to make its final invasion push</w:t>
      </w:r>
      <w:r w:rsidRPr="007A7512">
        <w:t>—a possibility that dramatically increased in probability with last week’s election. So what should America do? That’s a good question not just for the White House and Congress but also for each of the 2016 presidential candidates.</w:t>
      </w:r>
    </w:p>
    <w:p w14:paraId="48C251CA" w14:textId="77777777" w:rsidR="00D93478" w:rsidRPr="007A7512" w:rsidRDefault="00D93478" w:rsidP="00D93478">
      <w:pPr>
        <w:pStyle w:val="Heading4"/>
        <w:rPr>
          <w:rFonts w:eastAsia="新細明體"/>
          <w:lang w:eastAsia="zh-TW"/>
        </w:rPr>
      </w:pPr>
      <w:r w:rsidRPr="007A7512">
        <w:rPr>
          <w:lang w:eastAsia="zh-TW"/>
        </w:rPr>
        <w:t xml:space="preserve">Ending US commitments to Taiwan </w:t>
      </w:r>
      <w:r w:rsidRPr="007A7512">
        <w:rPr>
          <w:rFonts w:eastAsia="新細明體"/>
          <w:lang w:eastAsia="zh-TW"/>
        </w:rPr>
        <w:t xml:space="preserve">will ease pressure and take nuclear war off the table </w:t>
      </w:r>
    </w:p>
    <w:p w14:paraId="61C89B81" w14:textId="77777777" w:rsidR="00D93478" w:rsidRPr="007A7512" w:rsidRDefault="00D93478" w:rsidP="00D93478">
      <w:pPr>
        <w:rPr>
          <w:sz w:val="14"/>
          <w:szCs w:val="14"/>
          <w:lang w:eastAsia="zh-TW"/>
        </w:rPr>
      </w:pPr>
      <w:r w:rsidRPr="007A7512">
        <w:rPr>
          <w:sz w:val="14"/>
          <w:szCs w:val="14"/>
        </w:rPr>
        <w:t xml:space="preserve">Ted Galen </w:t>
      </w:r>
      <w:r w:rsidRPr="007A7512">
        <w:rPr>
          <w:rStyle w:val="Style13ptBold"/>
        </w:rPr>
        <w:t>Carpenter</w:t>
      </w:r>
      <w:r w:rsidRPr="007A7512">
        <w:rPr>
          <w:sz w:val="14"/>
          <w:szCs w:val="14"/>
        </w:rPr>
        <w:t xml:space="preserve">, March 15, </w:t>
      </w:r>
      <w:r w:rsidRPr="007A7512">
        <w:rPr>
          <w:rStyle w:val="Style13ptBold"/>
        </w:rPr>
        <w:t>2016</w:t>
      </w:r>
      <w:r w:rsidRPr="007A7512">
        <w:rPr>
          <w:sz w:val="14"/>
          <w:szCs w:val="14"/>
        </w:rPr>
        <w:t xml:space="preserve"> (Ted Galen Carpenter, a senior fellow at the Cato Institute and a contributing editor at the National Interest, is the author of ten books and more than 600 articles on international affairs.) “China Needs to Consider the 'Finland Option' for Taiwan” The National Interest </w:t>
      </w:r>
      <w:hyperlink r:id="rId10" w:history="1">
        <w:r w:rsidRPr="007A7512">
          <w:rPr>
            <w:rStyle w:val="Hyperlink"/>
            <w:sz w:val="14"/>
            <w:szCs w:val="14"/>
          </w:rPr>
          <w:t>http://nationalinterest.org/blog/the-skeptics/china-needs-consider-the-finland-option-taiwan-15501</w:t>
        </w:r>
      </w:hyperlink>
    </w:p>
    <w:p w14:paraId="68029DFF" w14:textId="77777777" w:rsidR="00D93478" w:rsidRPr="007A7512" w:rsidRDefault="00D93478" w:rsidP="00D93478">
      <w:pPr>
        <w:pStyle w:val="NormalWeb"/>
        <w:shd w:val="clear" w:color="auto" w:fill="FFFFFF"/>
        <w:spacing w:before="120" w:beforeAutospacing="0" w:after="120" w:afterAutospacing="0"/>
        <w:rPr>
          <w:rFonts w:ascii="Calibri" w:hAnsi="Calibri"/>
          <w:color w:val="000000"/>
          <w:sz w:val="12"/>
        </w:rPr>
      </w:pPr>
      <w:r w:rsidRPr="007A7512">
        <w:rPr>
          <w:rStyle w:val="StyleUnderline"/>
          <w:rFonts w:ascii="Calibri" w:hAnsi="Calibri"/>
          <w:highlight w:val="yellow"/>
        </w:rPr>
        <w:t>With</w:t>
      </w:r>
      <w:r w:rsidRPr="007A7512">
        <w:rPr>
          <w:rFonts w:ascii="Calibri" w:hAnsi="Calibri"/>
          <w:color w:val="000000"/>
          <w:sz w:val="12"/>
        </w:rPr>
        <w:t xml:space="preserve"> an impeccable sense of</w:t>
      </w:r>
      <w:r w:rsidRPr="007A7512">
        <w:rPr>
          <w:rStyle w:val="StyleUnderline"/>
          <w:rFonts w:ascii="Calibri" w:hAnsi="Calibri"/>
        </w:rPr>
        <w:t xml:space="preserve"> </w:t>
      </w:r>
      <w:r w:rsidRPr="007A7512">
        <w:rPr>
          <w:rStyle w:val="StyleUnderline"/>
          <w:rFonts w:ascii="Calibri" w:hAnsi="Calibri"/>
          <w:highlight w:val="yellow"/>
        </w:rPr>
        <w:t xml:space="preserve">inappropriate timing, the Obama administration has chosen </w:t>
      </w:r>
      <w:r w:rsidRPr="007A7512">
        <w:rPr>
          <w:rStyle w:val="StyleUnderline"/>
          <w:rFonts w:ascii="Calibri" w:hAnsi="Calibri"/>
        </w:rPr>
        <w:t xml:space="preserve">this moment </w:t>
      </w:r>
      <w:r w:rsidRPr="007A7512">
        <w:rPr>
          <w:rStyle w:val="StyleUnderline"/>
          <w:rFonts w:ascii="Calibri" w:hAnsi="Calibri"/>
          <w:highlight w:val="yellow"/>
        </w:rPr>
        <w:t xml:space="preserve">to propose major arms sales to Taipei, including </w:t>
      </w:r>
      <w:hyperlink r:id="rId11" w:history="1">
        <w:r w:rsidRPr="007A7512">
          <w:rPr>
            <w:rStyle w:val="StyleUnderline"/>
            <w:rFonts w:ascii="Calibri" w:hAnsi="Calibri"/>
            <w:highlight w:val="yellow"/>
          </w:rPr>
          <w:t>modern frigates</w:t>
        </w:r>
      </w:hyperlink>
      <w:r w:rsidRPr="007A7512">
        <w:rPr>
          <w:rStyle w:val="StyleUnderline"/>
          <w:rFonts w:ascii="Calibri" w:hAnsi="Calibri"/>
          <w:highlight w:val="yellow"/>
        </w:rPr>
        <w:t xml:space="preserve"> to boost the capabilities of Taiwan’s navy. That decisio</w:t>
      </w:r>
      <w:r w:rsidRPr="007A7512">
        <w:rPr>
          <w:rStyle w:val="StyleUnderline"/>
          <w:rFonts w:ascii="Calibri" w:hAnsi="Calibri"/>
        </w:rPr>
        <w:t>n has also</w:t>
      </w:r>
      <w:r w:rsidRPr="007A7512">
        <w:rPr>
          <w:rStyle w:val="StyleUnderline"/>
          <w:rFonts w:ascii="Calibri" w:hAnsi="Calibri"/>
          <w:highlight w:val="yellow"/>
        </w:rPr>
        <w:t xml:space="preserve"> draw a </w:t>
      </w:r>
      <w:r w:rsidRPr="007A7512">
        <w:rPr>
          <w:rStyle w:val="StyleUnderline"/>
          <w:rFonts w:ascii="Calibri" w:hAnsi="Calibri"/>
        </w:rPr>
        <w:t xml:space="preserve">vehement </w:t>
      </w:r>
      <w:r w:rsidRPr="007A7512">
        <w:rPr>
          <w:rStyle w:val="StyleUnderline"/>
          <w:rFonts w:ascii="Calibri" w:hAnsi="Calibri"/>
          <w:highlight w:val="yellow"/>
        </w:rPr>
        <w:t>protest from Beijing.</w:t>
      </w:r>
      <w:r w:rsidRPr="007A7512">
        <w:rPr>
          <w:rStyle w:val="StyleUnderline"/>
          <w:rFonts w:ascii="Calibri" w:hAnsi="Calibri"/>
        </w:rPr>
        <w:t xml:space="preserve"> </w:t>
      </w:r>
      <w:r w:rsidRPr="007A7512">
        <w:rPr>
          <w:rStyle w:val="StyleUnderline"/>
          <w:rFonts w:ascii="Calibri" w:hAnsi="Calibri"/>
          <w:highlight w:val="yellow"/>
        </w:rPr>
        <w:t xml:space="preserve">This is all </w:t>
      </w:r>
      <w:r w:rsidRPr="007A7512">
        <w:rPr>
          <w:rStyle w:val="StyleUnderline"/>
          <w:rFonts w:ascii="Calibri" w:hAnsi="Calibri"/>
        </w:rPr>
        <w:t xml:space="preserve">terribly </w:t>
      </w:r>
      <w:r w:rsidRPr="007A7512">
        <w:rPr>
          <w:rStyle w:val="StyleUnderline"/>
          <w:rFonts w:ascii="Calibri" w:hAnsi="Calibri"/>
          <w:highlight w:val="yellow"/>
        </w:rPr>
        <w:t>reminiscent of dangerous tensions in the Taiwan Strait in previous decades that threatened to erupt into full-fledged warfare</w:t>
      </w:r>
      <w:r w:rsidRPr="007A7512">
        <w:rPr>
          <w:rStyle w:val="StyleUnderline"/>
          <w:rFonts w:ascii="Calibri" w:hAnsi="Calibri"/>
        </w:rPr>
        <w:t>—and warfare</w:t>
      </w:r>
      <w:r w:rsidRPr="007A7512">
        <w:rPr>
          <w:rStyle w:val="StyleUnderline"/>
          <w:rFonts w:ascii="Calibri" w:hAnsi="Calibri"/>
          <w:highlight w:val="yellow"/>
        </w:rPr>
        <w:t xml:space="preserve"> that would have</w:t>
      </w:r>
      <w:r w:rsidRPr="007A7512">
        <w:rPr>
          <w:rStyle w:val="StyleUnderline"/>
          <w:rFonts w:ascii="Calibri" w:hAnsi="Calibri"/>
        </w:rPr>
        <w:t xml:space="preserve"> a</w:t>
      </w:r>
      <w:r w:rsidRPr="007A7512">
        <w:rPr>
          <w:rStyle w:val="StyleUnderline"/>
          <w:rFonts w:ascii="Calibri" w:hAnsi="Calibri"/>
          <w:highlight w:val="yellow"/>
        </w:rPr>
        <w:t xml:space="preserve"> high probability of drawing in the U</w:t>
      </w:r>
      <w:r w:rsidRPr="007A7512">
        <w:rPr>
          <w:rStyle w:val="StyleUnderline"/>
          <w:rFonts w:ascii="Calibri" w:hAnsi="Calibri"/>
        </w:rPr>
        <w:t>nited</w:t>
      </w:r>
      <w:r w:rsidRPr="007A7512">
        <w:rPr>
          <w:rStyle w:val="StyleUnderline"/>
          <w:rFonts w:ascii="Calibri" w:hAnsi="Calibri"/>
          <w:highlight w:val="yellow"/>
        </w:rPr>
        <w:t xml:space="preserve"> S</w:t>
      </w:r>
      <w:r w:rsidRPr="007A7512">
        <w:rPr>
          <w:rStyle w:val="StyleUnderline"/>
          <w:rFonts w:ascii="Calibri" w:hAnsi="Calibri"/>
        </w:rPr>
        <w:t xml:space="preserve">tates, </w:t>
      </w:r>
      <w:r w:rsidRPr="007A7512">
        <w:rPr>
          <w:rStyle w:val="StyleUnderline"/>
          <w:rFonts w:ascii="Calibri" w:hAnsi="Calibri"/>
          <w:highlight w:val="yellow"/>
        </w:rPr>
        <w:t xml:space="preserve">given Washington’s </w:t>
      </w:r>
      <w:r w:rsidRPr="007A7512">
        <w:rPr>
          <w:rStyle w:val="StyleUnderline"/>
          <w:rFonts w:ascii="Calibri" w:hAnsi="Calibri"/>
        </w:rPr>
        <w:t xml:space="preserve">foolish </w:t>
      </w:r>
      <w:r w:rsidRPr="007A7512">
        <w:rPr>
          <w:rStyle w:val="StyleUnderline"/>
          <w:rFonts w:ascii="Calibri" w:hAnsi="Calibri"/>
          <w:highlight w:val="yellow"/>
        </w:rPr>
        <w:t>commitments under the T</w:t>
      </w:r>
      <w:r w:rsidRPr="007A7512">
        <w:rPr>
          <w:rStyle w:val="StyleUnderline"/>
          <w:rFonts w:ascii="Calibri" w:hAnsi="Calibri"/>
        </w:rPr>
        <w:t xml:space="preserve">aiwan </w:t>
      </w:r>
      <w:r w:rsidRPr="007A7512">
        <w:rPr>
          <w:rStyle w:val="StyleUnderline"/>
          <w:rFonts w:ascii="Calibri" w:hAnsi="Calibri"/>
          <w:highlight w:val="yellow"/>
        </w:rPr>
        <w:t>R</w:t>
      </w:r>
      <w:r w:rsidRPr="007A7512">
        <w:rPr>
          <w:rStyle w:val="StyleUnderline"/>
          <w:rFonts w:ascii="Calibri" w:hAnsi="Calibri"/>
        </w:rPr>
        <w:t xml:space="preserve">elations </w:t>
      </w:r>
      <w:r w:rsidRPr="007A7512">
        <w:rPr>
          <w:rStyle w:val="StyleUnderline"/>
          <w:rFonts w:ascii="Calibri" w:hAnsi="Calibri"/>
          <w:highlight w:val="yellow"/>
        </w:rPr>
        <w:t>A</w:t>
      </w:r>
      <w:r w:rsidRPr="007A7512">
        <w:rPr>
          <w:rStyle w:val="StyleUnderline"/>
          <w:rFonts w:ascii="Calibri" w:hAnsi="Calibri"/>
        </w:rPr>
        <w:t xml:space="preserve">ct. </w:t>
      </w:r>
      <w:r w:rsidRPr="007A7512">
        <w:rPr>
          <w:rStyle w:val="StyleUnderline"/>
          <w:rFonts w:ascii="Calibri" w:hAnsi="Calibri"/>
          <w:highlight w:val="yellow"/>
        </w:rPr>
        <w:t>Breaking the cycle of</w:t>
      </w:r>
      <w:r w:rsidRPr="007A7512">
        <w:rPr>
          <w:rStyle w:val="StyleUnderline"/>
          <w:rFonts w:ascii="Calibri" w:hAnsi="Calibri"/>
        </w:rPr>
        <w:t xml:space="preserve"> futility and </w:t>
      </w:r>
      <w:r w:rsidRPr="007A7512">
        <w:rPr>
          <w:rStyle w:val="StyleUnderline"/>
          <w:rFonts w:ascii="Calibri" w:hAnsi="Calibri"/>
          <w:highlight w:val="yellow"/>
        </w:rPr>
        <w:t>tension</w:t>
      </w:r>
      <w:r w:rsidRPr="007A7512">
        <w:rPr>
          <w:rStyle w:val="StyleUnderline"/>
          <w:rFonts w:ascii="Calibri" w:hAnsi="Calibri"/>
        </w:rPr>
        <w:t>,</w:t>
      </w:r>
      <w:r w:rsidRPr="007A7512">
        <w:rPr>
          <w:rFonts w:ascii="Calibri" w:hAnsi="Calibri"/>
          <w:color w:val="000000"/>
          <w:sz w:val="12"/>
        </w:rPr>
        <w:t xml:space="preserve"> however, </w:t>
      </w:r>
      <w:r w:rsidRPr="007A7512">
        <w:rPr>
          <w:rStyle w:val="StyleUnderline"/>
          <w:rFonts w:ascii="Calibri" w:hAnsi="Calibri"/>
          <w:highlight w:val="yellow"/>
        </w:rPr>
        <w:t>requires bold initiatives that mean abandoning</w:t>
      </w:r>
      <w:r w:rsidRPr="007A7512">
        <w:rPr>
          <w:rFonts w:ascii="Calibri" w:hAnsi="Calibri"/>
          <w:color w:val="000000"/>
          <w:sz w:val="12"/>
        </w:rPr>
        <w:t xml:space="preserve"> deeply held desires in China, </w:t>
      </w:r>
      <w:r w:rsidRPr="007A7512">
        <w:rPr>
          <w:rStyle w:val="StyleUnderline"/>
          <w:rFonts w:ascii="Calibri" w:hAnsi="Calibri"/>
          <w:highlight w:val="yellow"/>
        </w:rPr>
        <w:t>Taiwan</w:t>
      </w:r>
      <w:r w:rsidRPr="007A7512">
        <w:rPr>
          <w:rFonts w:ascii="Calibri" w:hAnsi="Calibri"/>
          <w:color w:val="000000"/>
          <w:sz w:val="12"/>
          <w:highlight w:val="yellow"/>
        </w:rPr>
        <w:t xml:space="preserve"> </w:t>
      </w:r>
      <w:r w:rsidRPr="007A7512">
        <w:rPr>
          <w:rFonts w:ascii="Calibri" w:hAnsi="Calibri"/>
          <w:color w:val="000000"/>
          <w:sz w:val="12"/>
        </w:rPr>
        <w:t xml:space="preserve">and the United States. Such a solution entails a compromise that would fully satisfy no faction. It would, however, </w:t>
      </w:r>
      <w:r w:rsidRPr="007A7512">
        <w:rPr>
          <w:rStyle w:val="StyleUnderline"/>
          <w:rFonts w:ascii="Calibri" w:hAnsi="Calibri"/>
          <w:highlight w:val="yellow"/>
        </w:rPr>
        <w:t>have the considerable virtue of putting an end to the atmosphere of crisis and eliminate the danger of a war between China and the U</w:t>
      </w:r>
      <w:r w:rsidRPr="007A7512">
        <w:rPr>
          <w:rStyle w:val="StyleUnderline"/>
          <w:rFonts w:ascii="Calibri" w:hAnsi="Calibri"/>
        </w:rPr>
        <w:t>nited</w:t>
      </w:r>
      <w:r w:rsidRPr="007A7512">
        <w:rPr>
          <w:rStyle w:val="StyleUnderline"/>
          <w:rFonts w:ascii="Calibri" w:hAnsi="Calibri"/>
          <w:highlight w:val="yellow"/>
        </w:rPr>
        <w:t xml:space="preserve"> S</w:t>
      </w:r>
      <w:r w:rsidRPr="007A7512">
        <w:rPr>
          <w:rStyle w:val="StyleUnderline"/>
          <w:rFonts w:ascii="Calibri" w:hAnsi="Calibri"/>
        </w:rPr>
        <w:t xml:space="preserve">tates </w:t>
      </w:r>
      <w:r w:rsidRPr="007A7512">
        <w:rPr>
          <w:rStyle w:val="StyleUnderline"/>
          <w:rFonts w:ascii="Calibri" w:hAnsi="Calibri"/>
          <w:highlight w:val="yellow"/>
        </w:rPr>
        <w:t>over the issue.</w:t>
      </w:r>
      <w:r w:rsidRPr="007A7512">
        <w:rPr>
          <w:rStyle w:val="StyleUnderline"/>
          <w:rFonts w:ascii="Calibri" w:hAnsi="Calibri"/>
        </w:rPr>
        <w:t xml:space="preserve"> China’s historical grievance regarding Taiwan is clear and substantial.</w:t>
      </w:r>
      <w:r w:rsidRPr="007A7512">
        <w:rPr>
          <w:rFonts w:ascii="Calibri" w:hAnsi="Calibri"/>
          <w:color w:val="000000"/>
          <w:sz w:val="12"/>
        </w:rPr>
        <w:t xml:space="preserve"> Japan stole the territory from China in the 1895 war, and Washington’s deployment of the Seventh Fleet in the Taiwan Strait in 1950 and the years following prevented Mao Zedong’s forces from having any chance of completing their victory over Chiang Kai-shek’s Nationalist remnant on Taiwan. But while such episodes may indeed have constituted exploitive colonialism in the first case and unwarranted meddling in the second, they do not diminish the reality that Taiwan’s development has occurred quite separately from the Chinese mainland now for well over one hundred years. Economically, politically and culturally, Taiwan is a distinct society, very different from the PRC. In short, Beijing would face (at best) a resentful, disgruntled population if it attempted to pressure Taiwan to accept reunification. </w:t>
      </w:r>
      <w:r w:rsidRPr="007A7512">
        <w:rPr>
          <w:rStyle w:val="StyleUnderline"/>
          <w:rFonts w:ascii="Calibri" w:hAnsi="Calibri"/>
        </w:rPr>
        <w:t xml:space="preserve">And </w:t>
      </w:r>
      <w:r w:rsidRPr="007A7512">
        <w:rPr>
          <w:rStyle w:val="StyleUnderline"/>
          <w:rFonts w:ascii="Calibri" w:hAnsi="Calibri"/>
          <w:highlight w:val="yellow"/>
        </w:rPr>
        <w:t xml:space="preserve">any effort to coerce Taipei will lead to a diplomatic, and </w:t>
      </w:r>
      <w:r w:rsidRPr="007A7512">
        <w:rPr>
          <w:rStyle w:val="StyleUnderline"/>
          <w:rFonts w:ascii="Calibri" w:hAnsi="Calibri"/>
        </w:rPr>
        <w:t xml:space="preserve">probably a </w:t>
      </w:r>
      <w:r w:rsidRPr="007A7512">
        <w:rPr>
          <w:rStyle w:val="StyleUnderline"/>
          <w:rFonts w:ascii="Calibri" w:hAnsi="Calibri"/>
          <w:highlight w:val="yellow"/>
        </w:rPr>
        <w:t>full-scale military, crisis with the U</w:t>
      </w:r>
      <w:r w:rsidRPr="007A7512">
        <w:rPr>
          <w:rStyle w:val="StyleUnderline"/>
          <w:rFonts w:ascii="Calibri" w:hAnsi="Calibri"/>
        </w:rPr>
        <w:t>nited</w:t>
      </w:r>
      <w:r w:rsidRPr="007A7512">
        <w:rPr>
          <w:rStyle w:val="StyleUnderline"/>
          <w:rFonts w:ascii="Calibri" w:hAnsi="Calibri"/>
          <w:highlight w:val="yellow"/>
        </w:rPr>
        <w:t xml:space="preserve"> S</w:t>
      </w:r>
      <w:r w:rsidRPr="007A7512">
        <w:rPr>
          <w:rStyle w:val="StyleUnderline"/>
          <w:rFonts w:ascii="Calibri" w:hAnsi="Calibri"/>
        </w:rPr>
        <w:t>tates</w:t>
      </w:r>
      <w:r w:rsidRPr="007A7512">
        <w:rPr>
          <w:rFonts w:ascii="Calibri" w:hAnsi="Calibri"/>
          <w:color w:val="000000"/>
          <w:sz w:val="12"/>
        </w:rPr>
        <w:t xml:space="preserve">. But there may be another way for China to protect its core interests without incurring such dangerous headaches. Understandably, </w:t>
      </w:r>
      <w:r w:rsidRPr="007A7512">
        <w:rPr>
          <w:rStyle w:val="StyleUnderline"/>
          <w:rFonts w:ascii="Calibri" w:hAnsi="Calibri"/>
        </w:rPr>
        <w:t>Beijing does not want to see Taiwan used as a military client of another major power.</w:t>
      </w:r>
      <w:r w:rsidRPr="007A7512">
        <w:rPr>
          <w:rFonts w:ascii="Calibri" w:hAnsi="Calibri"/>
          <w:color w:val="000000"/>
          <w:sz w:val="12"/>
        </w:rPr>
        <w:t xml:space="preserve"> It already confronted that nasty situation during the Cold War when Washington and Taipei were signatories to a mutual defense treaty. Aside from the affront to national pride (which is considerable), preventing a repetition is a major impediment to PRC officials even considering the option of recognizing Taiwan’s independence. </w:t>
      </w:r>
    </w:p>
    <w:p w14:paraId="47741C53" w14:textId="77777777" w:rsidR="00D93478" w:rsidRPr="007A7512" w:rsidRDefault="00D93478" w:rsidP="00D93478">
      <w:pPr>
        <w:pStyle w:val="Heading4"/>
        <w:rPr>
          <w:rStyle w:val="Style13ptBold"/>
          <w:b/>
          <w:lang w:eastAsia="zh-TW"/>
        </w:rPr>
      </w:pPr>
      <w:r w:rsidRPr="007A7512">
        <w:rPr>
          <w:rStyle w:val="Style13ptBold"/>
          <w:b/>
          <w:lang w:eastAsia="zh-TW"/>
        </w:rPr>
        <w:t>Strait conflicts between China/Taiwan in the status quo will likely to escalate to nuclear war</w:t>
      </w:r>
    </w:p>
    <w:p w14:paraId="4C6F6A14" w14:textId="77777777" w:rsidR="00D93478" w:rsidRPr="007A7512" w:rsidRDefault="00D93478" w:rsidP="00D93478">
      <w:pPr>
        <w:rPr>
          <w:rStyle w:val="Style13ptBold"/>
          <w:b w:val="0"/>
          <w:sz w:val="14"/>
        </w:rPr>
      </w:pPr>
      <w:r w:rsidRPr="007A7512">
        <w:rPr>
          <w:rStyle w:val="Style13ptBold"/>
          <w:sz w:val="28"/>
        </w:rPr>
        <w:t>Ross</w:t>
      </w:r>
      <w:r w:rsidRPr="007A7512">
        <w:rPr>
          <w:rStyle w:val="Style13ptBold"/>
          <w:b w:val="0"/>
          <w:sz w:val="14"/>
        </w:rPr>
        <w:t xml:space="preserve">, R. S., </w:t>
      </w:r>
      <w:r w:rsidRPr="007A7512">
        <w:rPr>
          <w:rStyle w:val="Style13ptBold"/>
          <w:sz w:val="28"/>
        </w:rPr>
        <w:t>2016</w:t>
      </w:r>
      <w:r w:rsidRPr="007A7512">
        <w:rPr>
          <w:rStyle w:val="Style13ptBold"/>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7A7512">
        <w:rPr>
          <w:rStyle w:val="Style13ptBold"/>
          <w:b w:val="0"/>
          <w:sz w:val="14"/>
        </w:rPr>
        <w:t>Qinghua</w:t>
      </w:r>
      <w:proofErr w:type="spellEnd"/>
      <w:r w:rsidRPr="007A7512">
        <w:rPr>
          <w:rStyle w:val="Style13ptBold"/>
          <w:b w:val="0"/>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69455782" w14:textId="77777777" w:rsidR="00D93478" w:rsidRPr="007A7512" w:rsidRDefault="00D93478" w:rsidP="00D93478">
      <w:pPr>
        <w:pStyle w:val="NormalWeb"/>
        <w:rPr>
          <w:rFonts w:ascii="Calibri" w:hAnsi="Calibri" w:cs="Arial"/>
          <w:b/>
          <w:bCs/>
          <w:color w:val="333333"/>
          <w:sz w:val="16"/>
          <w:szCs w:val="20"/>
        </w:rPr>
      </w:pPr>
      <w:r w:rsidRPr="007A7512">
        <w:rPr>
          <w:rStyle w:val="StyleUnderline"/>
          <w:rFonts w:ascii="Calibri" w:hAnsi="Calibri"/>
        </w:rPr>
        <w:t xml:space="preserve">The </w:t>
      </w:r>
      <w:r w:rsidRPr="007A7512">
        <w:rPr>
          <w:rStyle w:val="StyleUnderline"/>
          <w:rFonts w:ascii="Calibri" w:hAnsi="Calibri"/>
          <w:highlight w:val="yellow"/>
        </w:rPr>
        <w:t>key to the</w:t>
      </w:r>
      <w:r w:rsidRPr="007A7512">
        <w:rPr>
          <w:rStyle w:val="StyleUnderline"/>
          <w:rFonts w:ascii="Calibri" w:hAnsi="Calibri"/>
        </w:rPr>
        <w:t xml:space="preserve"> extended </w:t>
      </w:r>
      <w:r w:rsidRPr="007A7512">
        <w:rPr>
          <w:rStyle w:val="StyleUnderline"/>
          <w:rFonts w:ascii="Calibri" w:hAnsi="Calibri"/>
          <w:highlight w:val="yellow"/>
        </w:rPr>
        <w:t xml:space="preserve">deterrence problem is the role of nuclear weapons in </w:t>
      </w:r>
      <w:r w:rsidRPr="007A7512">
        <w:rPr>
          <w:rStyle w:val="StyleUnderline"/>
          <w:rFonts w:ascii="Calibri" w:hAnsi="Calibri"/>
        </w:rPr>
        <w:t xml:space="preserve">the </w:t>
      </w:r>
      <w:r w:rsidRPr="007A7512">
        <w:rPr>
          <w:rStyle w:val="StyleUnderline"/>
          <w:rFonts w:ascii="Calibri" w:hAnsi="Calibri"/>
          <w:highlight w:val="yellow"/>
        </w:rPr>
        <w:t>conventional use of force. Leaders in Beijing may believe that China's nuclear weapons can deter U.S. conventional use of force in defense of Taiwan</w:t>
      </w:r>
      <w:r w:rsidRPr="007A7512">
        <w:rPr>
          <w:rStyle w:val="StyleUnderline"/>
          <w:rFonts w:ascii="Calibri" w:hAnsi="Calibri"/>
        </w:rPr>
        <w:t xml:space="preserve">, thus enabling the Chinese </w:t>
      </w:r>
      <w:r w:rsidRPr="007A7512">
        <w:rPr>
          <w:rStyle w:val="StyleUnderline"/>
          <w:rFonts w:ascii="Calibri" w:hAnsi="Calibri"/>
          <w:highlight w:val="yellow"/>
        </w:rPr>
        <w:t>to start a war.</w:t>
      </w:r>
      <w:r w:rsidRPr="007A7512">
        <w:rPr>
          <w:rStyle w:val="StyleUnderline"/>
          <w:rFonts w:ascii="Calibri" w:hAnsi="Calibri"/>
        </w:rPr>
        <w:t xml:space="preserve"> This is the core issue in the "stability-instability paradox." </w:t>
      </w:r>
      <w:bookmarkStart w:id="0" w:name="REF10"/>
      <w:r w:rsidRPr="007A7512">
        <w:rPr>
          <w:rFonts w:ascii="Calibri" w:hAnsi="Calibri" w:cs="Arial"/>
          <w:color w:val="333333"/>
          <w:sz w:val="14"/>
          <w:szCs w:val="20"/>
          <w:vertAlign w:val="superscript"/>
        </w:rPr>
        <w:fldChar w:fldCharType="begin"/>
      </w:r>
      <w:r w:rsidRPr="007A7512">
        <w:rPr>
          <w:rFonts w:ascii="Calibri" w:hAnsi="Calibri" w:cs="Arial"/>
          <w:color w:val="333333"/>
          <w:sz w:val="14"/>
          <w:szCs w:val="20"/>
          <w:vertAlign w:val="superscript"/>
        </w:rPr>
        <w:instrText xml:space="preserve"> HYPERLINK "http://muse.jhu.edu/article/37455" \l "FOOT10" </w:instrText>
      </w:r>
      <w:r w:rsidRPr="007A7512">
        <w:rPr>
          <w:rFonts w:ascii="Calibri" w:hAnsi="Calibri" w:cs="Arial"/>
          <w:color w:val="333333"/>
          <w:sz w:val="14"/>
          <w:szCs w:val="20"/>
          <w:vertAlign w:val="superscript"/>
        </w:rPr>
        <w:fldChar w:fldCharType="separate"/>
      </w:r>
      <w:r w:rsidRPr="007A7512">
        <w:rPr>
          <w:rStyle w:val="Hyperlink"/>
          <w:rFonts w:ascii="Calibri" w:hAnsi="Calibri" w:cs="Arial"/>
          <w:color w:val="004A75"/>
          <w:sz w:val="14"/>
          <w:szCs w:val="20"/>
          <w:vertAlign w:val="superscript"/>
        </w:rPr>
        <w:t>10</w:t>
      </w:r>
      <w:r w:rsidRPr="007A7512">
        <w:rPr>
          <w:rFonts w:ascii="Calibri" w:hAnsi="Calibri" w:cs="Arial"/>
          <w:color w:val="333333"/>
          <w:sz w:val="14"/>
          <w:szCs w:val="20"/>
          <w:vertAlign w:val="superscript"/>
        </w:rPr>
        <w:fldChar w:fldCharType="end"/>
      </w:r>
      <w:bookmarkEnd w:id="0"/>
      <w:r w:rsidRPr="007A7512">
        <w:rPr>
          <w:rStyle w:val="apple-converted-space"/>
          <w:rFonts w:ascii="Calibri" w:hAnsi="Calibri" w:cs="Arial"/>
          <w:color w:val="333333"/>
          <w:sz w:val="14"/>
          <w:szCs w:val="20"/>
        </w:rPr>
        <w:t xml:space="preserve"> </w:t>
      </w:r>
      <w:r w:rsidRPr="007A7512">
        <w:rPr>
          <w:rFonts w:ascii="Calibri" w:hAnsi="Calibri" w:cs="Arial"/>
          <w:color w:val="333333"/>
          <w:sz w:val="14"/>
          <w:szCs w:val="20"/>
        </w:rPr>
        <w:t>On the one hand, the history of the Cold War suggests that the deterrence of conventional war by the danger of accidental or unintended escalation to mutually assured destruction (MAD) may be a reality.</w:t>
      </w:r>
      <w:r w:rsidRPr="007A7512">
        <w:rPr>
          <w:rStyle w:val="apple-converted-space"/>
          <w:rFonts w:ascii="Calibri" w:hAnsi="Calibri" w:cs="Arial"/>
          <w:color w:val="333333"/>
          <w:sz w:val="14"/>
          <w:szCs w:val="20"/>
        </w:rPr>
        <w:t xml:space="preserve"> </w:t>
      </w:r>
      <w:bookmarkStart w:id="1" w:name="REF11"/>
      <w:r w:rsidRPr="007A7512">
        <w:rPr>
          <w:rFonts w:ascii="Calibri" w:hAnsi="Calibri" w:cs="Arial"/>
          <w:color w:val="333333"/>
          <w:sz w:val="14"/>
          <w:szCs w:val="20"/>
          <w:vertAlign w:val="superscript"/>
        </w:rPr>
        <w:fldChar w:fldCharType="begin"/>
      </w:r>
      <w:r w:rsidRPr="007A7512">
        <w:rPr>
          <w:rFonts w:ascii="Calibri" w:hAnsi="Calibri" w:cs="Arial"/>
          <w:color w:val="333333"/>
          <w:sz w:val="14"/>
          <w:szCs w:val="20"/>
          <w:vertAlign w:val="superscript"/>
        </w:rPr>
        <w:instrText xml:space="preserve"> HYPERLINK "http://muse.jhu.edu/article/37455" \l "FOOT11" </w:instrText>
      </w:r>
      <w:r w:rsidRPr="007A7512">
        <w:rPr>
          <w:rFonts w:ascii="Calibri" w:hAnsi="Calibri" w:cs="Arial"/>
          <w:color w:val="333333"/>
          <w:sz w:val="14"/>
          <w:szCs w:val="20"/>
          <w:vertAlign w:val="superscript"/>
        </w:rPr>
        <w:fldChar w:fldCharType="separate"/>
      </w:r>
      <w:r w:rsidRPr="007A7512">
        <w:rPr>
          <w:rStyle w:val="Hyperlink"/>
          <w:rFonts w:ascii="Calibri" w:hAnsi="Calibri" w:cs="Arial"/>
          <w:color w:val="004A75"/>
          <w:sz w:val="14"/>
          <w:szCs w:val="20"/>
          <w:vertAlign w:val="superscript"/>
        </w:rPr>
        <w:t>11</w:t>
      </w:r>
      <w:r w:rsidRPr="007A7512">
        <w:rPr>
          <w:rFonts w:ascii="Calibri" w:hAnsi="Calibri" w:cs="Arial"/>
          <w:color w:val="333333"/>
          <w:sz w:val="14"/>
          <w:szCs w:val="20"/>
          <w:vertAlign w:val="superscript"/>
        </w:rPr>
        <w:fldChar w:fldCharType="end"/>
      </w:r>
      <w:bookmarkEnd w:id="1"/>
      <w:r w:rsidRPr="007A7512">
        <w:rPr>
          <w:rStyle w:val="apple-converted-space"/>
          <w:rFonts w:ascii="Calibri" w:hAnsi="Calibri" w:cs="Arial"/>
          <w:color w:val="333333"/>
          <w:sz w:val="14"/>
          <w:szCs w:val="20"/>
        </w:rPr>
        <w:t xml:space="preserve"> </w:t>
      </w:r>
      <w:r w:rsidRPr="007A7512">
        <w:rPr>
          <w:rFonts w:ascii="Calibri" w:hAnsi="Calibri" w:cs="Arial"/>
          <w:color w:val="333333"/>
          <w:sz w:val="14"/>
          <w:szCs w:val="20"/>
        </w:rPr>
        <w:t>On the other hand, during the Cold War, U.S. officials feared that although the risk of nuclear war would deter the United States from launching a conventional war, they could not be sure whether the Soviet Union would respond similarly to the risk of an unintended nuclear exchange. Thus, after the Soviet Union acquired a second-strike nuclear capability in the mid-1960s, many U.S. government officials and defense analysts argued that deterrence required robust U.S. conventional and/or nuclear war-fighting capabilities and "escalation dominance."</w:t>
      </w:r>
      <w:r w:rsidRPr="007A7512">
        <w:rPr>
          <w:rStyle w:val="apple-converted-space"/>
          <w:rFonts w:ascii="Calibri" w:hAnsi="Calibri" w:cs="Arial"/>
          <w:color w:val="333333"/>
          <w:sz w:val="14"/>
          <w:szCs w:val="20"/>
        </w:rPr>
        <w:t xml:space="preserve"> </w:t>
      </w:r>
      <w:bookmarkStart w:id="2" w:name="REF12"/>
      <w:r w:rsidRPr="007A7512">
        <w:rPr>
          <w:rFonts w:ascii="Calibri" w:hAnsi="Calibri" w:cs="Arial"/>
          <w:color w:val="333333"/>
          <w:sz w:val="14"/>
          <w:szCs w:val="20"/>
          <w:vertAlign w:val="superscript"/>
        </w:rPr>
        <w:fldChar w:fldCharType="begin"/>
      </w:r>
      <w:r w:rsidRPr="007A7512">
        <w:rPr>
          <w:rFonts w:ascii="Calibri" w:hAnsi="Calibri" w:cs="Arial"/>
          <w:color w:val="333333"/>
          <w:sz w:val="14"/>
          <w:szCs w:val="20"/>
          <w:vertAlign w:val="superscript"/>
        </w:rPr>
        <w:instrText xml:space="preserve"> HYPERLINK "http://muse.jhu.edu/article/37455" \l "FOOT12" </w:instrText>
      </w:r>
      <w:r w:rsidRPr="007A7512">
        <w:rPr>
          <w:rFonts w:ascii="Calibri" w:hAnsi="Calibri" w:cs="Arial"/>
          <w:color w:val="333333"/>
          <w:sz w:val="14"/>
          <w:szCs w:val="20"/>
          <w:vertAlign w:val="superscript"/>
        </w:rPr>
        <w:fldChar w:fldCharType="separate"/>
      </w:r>
      <w:r w:rsidRPr="007A7512">
        <w:rPr>
          <w:rStyle w:val="Hyperlink"/>
          <w:rFonts w:ascii="Calibri" w:hAnsi="Calibri" w:cs="Arial"/>
          <w:color w:val="004A75"/>
          <w:sz w:val="14"/>
          <w:szCs w:val="20"/>
          <w:vertAlign w:val="superscript"/>
        </w:rPr>
        <w:t>12</w:t>
      </w:r>
      <w:r w:rsidRPr="007A7512">
        <w:rPr>
          <w:rFonts w:ascii="Calibri" w:hAnsi="Calibri" w:cs="Arial"/>
          <w:color w:val="333333"/>
          <w:sz w:val="14"/>
          <w:szCs w:val="20"/>
          <w:vertAlign w:val="superscript"/>
        </w:rPr>
        <w:fldChar w:fldCharType="end"/>
      </w:r>
      <w:bookmarkEnd w:id="2"/>
      <w:r w:rsidRPr="007A7512">
        <w:rPr>
          <w:rStyle w:val="apple-converted-space"/>
          <w:rFonts w:ascii="Calibri" w:hAnsi="Calibri" w:cs="Arial"/>
          <w:color w:val="333333"/>
          <w:sz w:val="14"/>
          <w:szCs w:val="20"/>
        </w:rPr>
        <w:t xml:space="preserve"> </w:t>
      </w:r>
      <w:r w:rsidRPr="007A7512">
        <w:rPr>
          <w:rFonts w:ascii="Calibri" w:hAnsi="Calibri" w:cs="Arial"/>
          <w:color w:val="333333"/>
          <w:sz w:val="14"/>
          <w:szCs w:val="20"/>
        </w:rPr>
        <w:t>These concerns contributed to NATO's deployment of tactical nuclear weapons in Western Europe.</w:t>
      </w:r>
      <w:r w:rsidRPr="007A7512">
        <w:rPr>
          <w:rStyle w:val="apple-converted-space"/>
          <w:rFonts w:ascii="Calibri" w:hAnsi="Calibri" w:cs="Arial"/>
          <w:color w:val="333333"/>
          <w:sz w:val="14"/>
          <w:szCs w:val="20"/>
        </w:rPr>
        <w:t xml:space="preserve"> </w:t>
      </w:r>
      <w:bookmarkStart w:id="3" w:name="REF13"/>
      <w:r w:rsidRPr="007A7512">
        <w:rPr>
          <w:rFonts w:ascii="Calibri" w:hAnsi="Calibri" w:cs="Arial"/>
          <w:color w:val="333333"/>
          <w:sz w:val="14"/>
          <w:szCs w:val="20"/>
          <w:vertAlign w:val="superscript"/>
        </w:rPr>
        <w:fldChar w:fldCharType="begin"/>
      </w:r>
      <w:r w:rsidRPr="007A7512">
        <w:rPr>
          <w:rFonts w:ascii="Calibri" w:hAnsi="Calibri" w:cs="Arial"/>
          <w:color w:val="333333"/>
          <w:sz w:val="14"/>
          <w:szCs w:val="20"/>
          <w:vertAlign w:val="superscript"/>
        </w:rPr>
        <w:instrText xml:space="preserve"> HYPERLINK "http://muse.jhu.edu/article/37455" \l "FOOT13" </w:instrText>
      </w:r>
      <w:r w:rsidRPr="007A7512">
        <w:rPr>
          <w:rFonts w:ascii="Calibri" w:hAnsi="Calibri" w:cs="Arial"/>
          <w:color w:val="333333"/>
          <w:sz w:val="14"/>
          <w:szCs w:val="20"/>
          <w:vertAlign w:val="superscript"/>
        </w:rPr>
        <w:fldChar w:fldCharType="separate"/>
      </w:r>
      <w:r w:rsidRPr="007A7512">
        <w:rPr>
          <w:rStyle w:val="Hyperlink"/>
          <w:rFonts w:ascii="Calibri" w:hAnsi="Calibri" w:cs="Arial"/>
          <w:color w:val="004A75"/>
          <w:sz w:val="14"/>
          <w:szCs w:val="20"/>
          <w:vertAlign w:val="superscript"/>
        </w:rPr>
        <w:t>13</w:t>
      </w:r>
      <w:r w:rsidRPr="007A7512">
        <w:rPr>
          <w:rFonts w:ascii="Calibri" w:hAnsi="Calibri" w:cs="Arial"/>
          <w:color w:val="333333"/>
          <w:sz w:val="14"/>
          <w:szCs w:val="20"/>
          <w:vertAlign w:val="superscript"/>
        </w:rPr>
        <w:fldChar w:fldCharType="end"/>
      </w:r>
      <w:bookmarkEnd w:id="3"/>
      <w:r w:rsidRPr="007A7512">
        <w:rPr>
          <w:rFonts w:ascii="Calibri" w:hAnsi="Calibri" w:cs="Arial"/>
          <w:color w:val="333333"/>
          <w:sz w:val="12"/>
          <w:szCs w:val="20"/>
        </w:rPr>
        <w:t xml:space="preserve">∂ </w:t>
      </w:r>
      <w:r w:rsidRPr="007A7512">
        <w:rPr>
          <w:rFonts w:ascii="Calibri" w:hAnsi="Calibri" w:cs="Arial"/>
          <w:color w:val="333333"/>
          <w:sz w:val="16"/>
          <w:szCs w:val="20"/>
        </w:rPr>
        <w:t xml:space="preserve">Regarding contemporary East Asia, </w:t>
      </w:r>
      <w:r w:rsidRPr="007A7512">
        <w:rPr>
          <w:rStyle w:val="StyleUnderline"/>
          <w:rFonts w:ascii="Calibri" w:hAnsi="Calibri"/>
        </w:rPr>
        <w:t xml:space="preserve">some </w:t>
      </w:r>
      <w:r w:rsidRPr="007A7512">
        <w:rPr>
          <w:rStyle w:val="StyleUnderline"/>
          <w:rFonts w:ascii="Calibri" w:hAnsi="Calibri"/>
          <w:highlight w:val="yellow"/>
        </w:rPr>
        <w:t xml:space="preserve">U.S. policy analysts fear that leaders in Beijing may believe that China's </w:t>
      </w:r>
      <w:r w:rsidRPr="007A7512">
        <w:rPr>
          <w:rStyle w:val="StyleUnderline"/>
          <w:rFonts w:ascii="Calibri" w:hAnsi="Calibri"/>
        </w:rPr>
        <w:t xml:space="preserve">limited </w:t>
      </w:r>
      <w:r w:rsidRPr="007A7512">
        <w:rPr>
          <w:rStyle w:val="StyleUnderline"/>
          <w:rFonts w:ascii="Calibri" w:hAnsi="Calibri"/>
          <w:highlight w:val="yellow"/>
        </w:rPr>
        <w:t xml:space="preserve">nuclear capability deters U.S. intervention </w:t>
      </w:r>
      <w:r w:rsidRPr="007A7512">
        <w:rPr>
          <w:rStyle w:val="StyleUnderline"/>
          <w:rFonts w:ascii="Calibri" w:hAnsi="Calibri"/>
        </w:rPr>
        <w:t xml:space="preserve">on behalf of Taiwan, thus </w:t>
      </w:r>
      <w:r w:rsidRPr="007A7512">
        <w:rPr>
          <w:rStyle w:val="StyleUnderline"/>
          <w:rFonts w:ascii="Calibri" w:hAnsi="Calibri"/>
          <w:highlight w:val="yellow"/>
        </w:rPr>
        <w:t>tempting China to use force for unification.</w:t>
      </w:r>
      <w:r w:rsidRPr="007A7512">
        <w:rPr>
          <w:rStyle w:val="StyleUnderline"/>
          <w:rFonts w:ascii="Calibri" w:hAnsi="Calibri"/>
        </w:rPr>
        <w:t xml:space="preserve"> These concerns drive much of the desire of the Bush administration to enhance U.S.- Taiwan defense cooperation and missile defense. </w:t>
      </w:r>
      <w:r w:rsidRPr="007A7512">
        <w:rPr>
          <w:rFonts w:ascii="Calibri" w:hAnsi="Calibri"/>
          <w:sz w:val="16"/>
          <w:lang w:eastAsia="en-US"/>
        </w:rPr>
        <w:t>But if Chinese leaders are like their U.S. counterparts during the Cold War, they will lack confidence in the utility of nuclear weapons to deter U.S. intervention in a mainland-Taiwan war; instead they will focus on China's conventional capabilities as its deterrent force.</w:t>
      </w:r>
      <w:r w:rsidRPr="007A7512">
        <w:rPr>
          <w:rFonts w:ascii="Calibri" w:hAnsi="Calibri"/>
          <w:sz w:val="12"/>
          <w:lang w:eastAsia="en-US"/>
        </w:rPr>
        <w:t xml:space="preserve">∂ </w:t>
      </w:r>
      <w:r w:rsidRPr="007A7512">
        <w:rPr>
          <w:rFonts w:ascii="Calibri" w:hAnsi="Calibri" w:cs="Arial"/>
          <w:color w:val="333333"/>
          <w:sz w:val="16"/>
          <w:szCs w:val="20"/>
        </w:rPr>
        <w:t>The capabilities and credibility of the status quo state interact with the revisionist state's interest in challenging the status quo to create the expected cost</w:t>
      </w:r>
      <w:r w:rsidRPr="007A7512">
        <w:rPr>
          <w:rStyle w:val="apple-converted-space"/>
          <w:rFonts w:ascii="Calibri" w:hAnsi="Calibri" w:cs="Arial"/>
          <w:color w:val="333333"/>
          <w:sz w:val="16"/>
          <w:szCs w:val="20"/>
        </w:rPr>
        <w:t xml:space="preserve"> </w:t>
      </w:r>
      <w:r w:rsidRPr="007A7512">
        <w:rPr>
          <w:rFonts w:ascii="Calibri" w:hAnsi="Calibri" w:cs="Arial"/>
          <w:b/>
          <w:bCs/>
          <w:color w:val="333333"/>
          <w:sz w:val="16"/>
          <w:szCs w:val="20"/>
        </w:rPr>
        <w:t>[End Page 52]</w:t>
      </w:r>
      <w:r w:rsidRPr="007A7512">
        <w:rPr>
          <w:rStyle w:val="apple-converted-space"/>
          <w:rFonts w:ascii="Calibri" w:hAnsi="Calibri" w:cs="Arial"/>
          <w:color w:val="333333"/>
          <w:sz w:val="16"/>
          <w:szCs w:val="20"/>
        </w:rPr>
        <w:t xml:space="preserve"> </w:t>
      </w:r>
      <w:r w:rsidRPr="007A7512">
        <w:rPr>
          <w:rFonts w:ascii="Calibri" w:hAnsi="Calibri" w:cs="Arial"/>
          <w:color w:val="333333"/>
          <w:sz w:val="16"/>
          <w:szCs w:val="20"/>
        </w:rPr>
        <w:t>of the use of force and thus the effectiveness of deterrence. During the Cold War, the probability that the United States would risk a U.S.-Soviet nuclear exchange in retaliation for a Soviet invasion of Western Europe may have been low, but the costs for the Soviet Union would have been catastrophic, thus creating sufficient expected costs to deter the Soviet use of force.</w:t>
      </w:r>
      <w:r w:rsidRPr="007A7512">
        <w:rPr>
          <w:rStyle w:val="apple-converted-space"/>
          <w:rFonts w:ascii="Calibri" w:hAnsi="Calibri" w:cs="Arial"/>
          <w:color w:val="333333"/>
          <w:sz w:val="16"/>
          <w:szCs w:val="20"/>
        </w:rPr>
        <w:t xml:space="preserve"> </w:t>
      </w:r>
      <w:bookmarkStart w:id="4" w:name="REF14"/>
      <w:r w:rsidRPr="007A7512">
        <w:rPr>
          <w:rFonts w:ascii="Calibri" w:hAnsi="Calibri" w:cs="Arial"/>
          <w:color w:val="333333"/>
          <w:sz w:val="16"/>
          <w:szCs w:val="20"/>
          <w:vertAlign w:val="superscript"/>
        </w:rPr>
        <w:fldChar w:fldCharType="begin"/>
      </w:r>
      <w:r w:rsidRPr="007A7512">
        <w:rPr>
          <w:rFonts w:ascii="Calibri" w:hAnsi="Calibri" w:cs="Arial"/>
          <w:color w:val="333333"/>
          <w:sz w:val="16"/>
          <w:szCs w:val="20"/>
          <w:vertAlign w:val="superscript"/>
        </w:rPr>
        <w:instrText xml:space="preserve"> HYPERLINK "http://muse.jhu.edu/article/37455" \l "FOOT14" </w:instrText>
      </w:r>
      <w:r w:rsidRPr="007A7512">
        <w:rPr>
          <w:rFonts w:ascii="Calibri" w:hAnsi="Calibri" w:cs="Arial"/>
          <w:color w:val="333333"/>
          <w:sz w:val="16"/>
          <w:szCs w:val="20"/>
          <w:vertAlign w:val="superscript"/>
        </w:rPr>
        <w:fldChar w:fldCharType="separate"/>
      </w:r>
      <w:r w:rsidRPr="007A7512">
        <w:rPr>
          <w:rStyle w:val="Hyperlink"/>
          <w:rFonts w:ascii="Calibri" w:hAnsi="Calibri" w:cs="Arial"/>
          <w:color w:val="004A75"/>
          <w:sz w:val="16"/>
          <w:szCs w:val="20"/>
          <w:vertAlign w:val="superscript"/>
        </w:rPr>
        <w:t>14</w:t>
      </w:r>
      <w:r w:rsidRPr="007A7512">
        <w:rPr>
          <w:rFonts w:ascii="Calibri" w:hAnsi="Calibri" w:cs="Arial"/>
          <w:color w:val="333333"/>
          <w:sz w:val="16"/>
          <w:szCs w:val="20"/>
          <w:vertAlign w:val="superscript"/>
        </w:rPr>
        <w:fldChar w:fldCharType="end"/>
      </w:r>
      <w:bookmarkEnd w:id="4"/>
      <w:r w:rsidRPr="007A7512">
        <w:rPr>
          <w:rStyle w:val="apple-converted-space"/>
          <w:rFonts w:ascii="Calibri" w:hAnsi="Calibri" w:cs="Arial"/>
          <w:color w:val="333333"/>
          <w:sz w:val="16"/>
          <w:szCs w:val="20"/>
        </w:rPr>
        <w:t xml:space="preserve"> </w:t>
      </w:r>
      <w:r w:rsidRPr="007A7512">
        <w:rPr>
          <w:rFonts w:ascii="Calibri" w:hAnsi="Calibri" w:cs="Arial"/>
          <w:color w:val="333333"/>
          <w:sz w:val="16"/>
          <w:szCs w:val="20"/>
        </w:rPr>
        <w:t>To determine the expected cost of the use of force in the Taiwan Strait, Chinese leaders must balance the credibility of a U.S. threat to intervene, the likely costs for China of U.S. intervention, and the potential benefits of unification.</w:t>
      </w:r>
      <w:r w:rsidRPr="007A7512">
        <w:rPr>
          <w:rFonts w:ascii="Calibri" w:hAnsi="Calibri" w:cs="Arial"/>
          <w:color w:val="333333"/>
          <w:sz w:val="12"/>
          <w:szCs w:val="20"/>
        </w:rPr>
        <w:t xml:space="preserve">∂ </w:t>
      </w:r>
      <w:r w:rsidRPr="007A7512">
        <w:rPr>
          <w:rStyle w:val="StyleUnderline"/>
          <w:rFonts w:ascii="Calibri" w:hAnsi="Calibri"/>
          <w:highlight w:val="yellow"/>
        </w:rPr>
        <w:t>Conventional deterrence by a stronger and credible power can fail when the weaker state relies on an asymmetric strategy to inflict high costs on a superior adversary.</w:t>
      </w:r>
      <w:r w:rsidRPr="007A7512">
        <w:rPr>
          <w:rStyle w:val="StyleUnderline"/>
          <w:rFonts w:ascii="Calibri" w:hAnsi="Calibri"/>
        </w:rPr>
        <w:t xml:space="preserve"> </w:t>
      </w:r>
      <w:r w:rsidRPr="007A7512">
        <w:rPr>
          <w:rFonts w:ascii="Calibri" w:hAnsi="Calibri" w:cs="Arial"/>
          <w:color w:val="333333"/>
          <w:sz w:val="16"/>
          <w:szCs w:val="20"/>
        </w:rPr>
        <w:t xml:space="preserve">In the context of asymmetric interests, China may believe that such a strategy could compel the United States to concede rather than engage in a costly war over Taiwan. Deterrence can also fail when the </w:t>
      </w:r>
      <w:proofErr w:type="spellStart"/>
      <w:r w:rsidRPr="007A7512">
        <w:rPr>
          <w:rFonts w:ascii="Calibri" w:hAnsi="Calibri" w:cs="Arial"/>
          <w:color w:val="333333"/>
          <w:sz w:val="16"/>
          <w:szCs w:val="20"/>
        </w:rPr>
        <w:t>deterrer's</w:t>
      </w:r>
      <w:proofErr w:type="spellEnd"/>
      <w:r w:rsidRPr="007A7512">
        <w:rPr>
          <w:rFonts w:ascii="Calibri" w:hAnsi="Calibri" w:cs="Arial"/>
          <w:color w:val="333333"/>
          <w:sz w:val="16"/>
          <w:szCs w:val="20"/>
        </w:rPr>
        <w:t xml:space="preserve"> military strategy cannot eliminate the challenger's option of a fait accompli strike that achieves the challenger's limited objectives and leaves war initiation or escalation to the </w:t>
      </w:r>
      <w:proofErr w:type="spellStart"/>
      <w:r w:rsidRPr="007A7512">
        <w:rPr>
          <w:rFonts w:ascii="Calibri" w:hAnsi="Calibri" w:cs="Arial"/>
          <w:color w:val="333333"/>
          <w:sz w:val="16"/>
          <w:szCs w:val="20"/>
        </w:rPr>
        <w:t>deterrer</w:t>
      </w:r>
      <w:proofErr w:type="spellEnd"/>
      <w:r w:rsidRPr="007A7512">
        <w:rPr>
          <w:rFonts w:ascii="Calibri" w:hAnsi="Calibri" w:cs="Arial"/>
          <w:color w:val="333333"/>
          <w:sz w:val="16"/>
          <w:szCs w:val="20"/>
        </w:rPr>
        <w:t>.</w:t>
      </w:r>
      <w:r w:rsidRPr="007A7512">
        <w:rPr>
          <w:rStyle w:val="StyleUnderline"/>
          <w:rFonts w:ascii="Calibri" w:hAnsi="Calibri"/>
        </w:rPr>
        <w:t xml:space="preserve"> In the Taiwan Strait, </w:t>
      </w:r>
      <w:r w:rsidRPr="007A7512">
        <w:rPr>
          <w:rStyle w:val="StyleUnderline"/>
          <w:rFonts w:ascii="Calibri" w:hAnsi="Calibri"/>
          <w:highlight w:val="yellow"/>
        </w:rPr>
        <w:t>failed conventional deterrence could entail China starting a war to seek the rapid political capitulation of Taiwan.</w:t>
      </w:r>
      <w:r w:rsidRPr="007A7512">
        <w:rPr>
          <w:rFonts w:ascii="Calibri" w:hAnsi="Calibri" w:cs="Arial"/>
          <w:color w:val="333333"/>
          <w:sz w:val="16"/>
          <w:szCs w:val="20"/>
        </w:rPr>
        <w:t xml:space="preserve"> Thus, effective deterrence requires the United States to possess the specific </w:t>
      </w:r>
      <w:proofErr w:type="spellStart"/>
      <w:r w:rsidRPr="007A7512">
        <w:rPr>
          <w:rFonts w:ascii="Calibri" w:hAnsi="Calibri" w:cs="Arial"/>
          <w:color w:val="333333"/>
          <w:sz w:val="16"/>
          <w:szCs w:val="20"/>
        </w:rPr>
        <w:t>capabilites</w:t>
      </w:r>
      <w:proofErr w:type="spellEnd"/>
      <w:r w:rsidRPr="007A7512">
        <w:rPr>
          <w:rFonts w:ascii="Calibri" w:hAnsi="Calibri" w:cs="Arial"/>
          <w:color w:val="333333"/>
          <w:sz w:val="16"/>
          <w:szCs w:val="20"/>
        </w:rPr>
        <w:t xml:space="preserve"> necessary to frustrate a fait accompli strategy.</w:t>
      </w:r>
      <w:r w:rsidRPr="007A7512">
        <w:rPr>
          <w:rStyle w:val="apple-converted-space"/>
          <w:rFonts w:ascii="Calibri" w:hAnsi="Calibri" w:cs="Arial"/>
          <w:color w:val="333333"/>
          <w:sz w:val="16"/>
          <w:szCs w:val="20"/>
        </w:rPr>
        <w:t xml:space="preserve"> </w:t>
      </w:r>
      <w:bookmarkStart w:id="5" w:name="REF15"/>
      <w:r w:rsidRPr="007A7512">
        <w:rPr>
          <w:rFonts w:ascii="Calibri" w:hAnsi="Calibri" w:cs="Arial"/>
          <w:color w:val="333333"/>
          <w:sz w:val="16"/>
          <w:szCs w:val="20"/>
          <w:vertAlign w:val="superscript"/>
        </w:rPr>
        <w:fldChar w:fldCharType="begin"/>
      </w:r>
      <w:r w:rsidRPr="007A7512">
        <w:rPr>
          <w:rFonts w:ascii="Calibri" w:hAnsi="Calibri" w:cs="Arial"/>
          <w:color w:val="333333"/>
          <w:sz w:val="16"/>
          <w:szCs w:val="20"/>
          <w:vertAlign w:val="superscript"/>
        </w:rPr>
        <w:instrText xml:space="preserve"> HYPERLINK "http://muse.jhu.edu/article/37455" \l "FOOT15" </w:instrText>
      </w:r>
      <w:r w:rsidRPr="007A7512">
        <w:rPr>
          <w:rFonts w:ascii="Calibri" w:hAnsi="Calibri" w:cs="Arial"/>
          <w:color w:val="333333"/>
          <w:sz w:val="16"/>
          <w:szCs w:val="20"/>
          <w:vertAlign w:val="superscript"/>
        </w:rPr>
        <w:fldChar w:fldCharType="separate"/>
      </w:r>
      <w:r w:rsidRPr="007A7512">
        <w:rPr>
          <w:rStyle w:val="Hyperlink"/>
          <w:rFonts w:ascii="Calibri" w:hAnsi="Calibri" w:cs="Arial"/>
          <w:color w:val="004A75"/>
          <w:sz w:val="16"/>
          <w:szCs w:val="20"/>
          <w:vertAlign w:val="superscript"/>
        </w:rPr>
        <w:t>15</w:t>
      </w:r>
      <w:r w:rsidRPr="007A7512">
        <w:rPr>
          <w:rFonts w:ascii="Calibri" w:hAnsi="Calibri" w:cs="Arial"/>
          <w:color w:val="333333"/>
          <w:sz w:val="16"/>
          <w:szCs w:val="20"/>
          <w:vertAlign w:val="superscript"/>
        </w:rPr>
        <w:fldChar w:fldCharType="end"/>
      </w:r>
      <w:bookmarkEnd w:id="5"/>
      <w:r w:rsidRPr="007A7512">
        <w:rPr>
          <w:rFonts w:ascii="Calibri" w:hAnsi="Calibri" w:cs="Arial"/>
          <w:color w:val="333333"/>
          <w:sz w:val="12"/>
          <w:szCs w:val="20"/>
        </w:rPr>
        <w:t xml:space="preserve">∂ </w:t>
      </w:r>
      <w:r w:rsidRPr="007A7512">
        <w:rPr>
          <w:rFonts w:ascii="Calibri" w:hAnsi="Calibri" w:cs="Arial"/>
          <w:color w:val="333333"/>
          <w:sz w:val="16"/>
          <w:szCs w:val="20"/>
        </w:rPr>
        <w:t>Finally,</w:t>
      </w:r>
      <w:r w:rsidRPr="007A7512">
        <w:rPr>
          <w:rStyle w:val="StyleUnderline"/>
          <w:rFonts w:ascii="Calibri" w:hAnsi="Calibri"/>
        </w:rPr>
        <w:t xml:space="preserve"> </w:t>
      </w:r>
      <w:r w:rsidRPr="007A7512">
        <w:rPr>
          <w:rStyle w:val="StyleUnderline"/>
          <w:rFonts w:ascii="Calibri" w:hAnsi="Calibri"/>
          <w:highlight w:val="yellow"/>
        </w:rPr>
        <w:t>deterrence can be</w:t>
      </w:r>
      <w:r w:rsidRPr="007A7512">
        <w:rPr>
          <w:rStyle w:val="StyleUnderline"/>
          <w:rFonts w:ascii="Calibri" w:hAnsi="Calibri"/>
        </w:rPr>
        <w:t xml:space="preserve"> effective but </w:t>
      </w:r>
      <w:r w:rsidRPr="007A7512">
        <w:rPr>
          <w:rStyle w:val="StyleUnderline"/>
          <w:rFonts w:ascii="Calibri" w:hAnsi="Calibri"/>
          <w:highlight w:val="yellow"/>
        </w:rPr>
        <w:t>unstable if either side fears that the other would benefit from a first strike, creating pressures for crisis escalation and/or preemptive war.</w:t>
      </w:r>
      <w:r w:rsidRPr="007A7512">
        <w:rPr>
          <w:rStyle w:val="StyleUnderline"/>
          <w:rFonts w:ascii="Calibri" w:hAnsi="Calibri"/>
        </w:rPr>
        <w:t xml:space="preserve"> </w:t>
      </w:r>
      <w:r w:rsidRPr="007A7512">
        <w:rPr>
          <w:rFonts w:ascii="Calibri" w:hAnsi="Calibri" w:cs="Arial"/>
          <w:color w:val="333333"/>
          <w:sz w:val="16"/>
          <w:szCs w:val="20"/>
        </w:rPr>
        <w:t>Unstable deterrence can reflect exacerbated security dilemma dynamics. During the Cold War, the security dilemma was especially acute, as U.S. fear of a Soviet conventional first strike contributed to crisis escalation. In post-Cold War East Asia,</w:t>
      </w:r>
      <w:r w:rsidRPr="007A7512">
        <w:rPr>
          <w:rStyle w:val="StyleUnderline"/>
          <w:rFonts w:ascii="Calibri" w:hAnsi="Calibri"/>
        </w:rPr>
        <w:t xml:space="preserve"> </w:t>
      </w:r>
      <w:r w:rsidRPr="007A7512">
        <w:rPr>
          <w:rStyle w:val="StyleUnderline"/>
          <w:rFonts w:ascii="Calibri" w:hAnsi="Calibri"/>
          <w:highlight w:val="yellow"/>
        </w:rPr>
        <w:t xml:space="preserve">the security dilemma as well as the likelihood of crisis instability and an unintended war will reflect U.S. and Chinese military capabilities and the geography of the Taiwan </w:t>
      </w:r>
      <w:proofErr w:type="gramStart"/>
      <w:r w:rsidRPr="007A7512">
        <w:rPr>
          <w:rStyle w:val="StyleUnderline"/>
          <w:rFonts w:ascii="Calibri" w:hAnsi="Calibri"/>
          <w:highlight w:val="yellow"/>
        </w:rPr>
        <w:t>theater</w:t>
      </w:r>
      <w:proofErr w:type="gramEnd"/>
      <w:r w:rsidRPr="007A7512">
        <w:rPr>
          <w:rStyle w:val="StyleUnderline"/>
          <w:rFonts w:ascii="Calibri" w:hAnsi="Calibri"/>
          <w:highlight w:val="yellow"/>
        </w:rPr>
        <w:t>.</w:t>
      </w:r>
      <w:r w:rsidRPr="007A7512">
        <w:rPr>
          <w:rStyle w:val="StyleUnderline"/>
          <w:rFonts w:ascii="Calibri" w:hAnsi="Calibri"/>
        </w:rPr>
        <w:t xml:space="preserve"> </w:t>
      </w:r>
      <w:bookmarkStart w:id="6" w:name="REF16"/>
      <w:r w:rsidRPr="007A7512">
        <w:rPr>
          <w:rFonts w:ascii="Calibri" w:hAnsi="Calibri" w:cs="Arial"/>
          <w:color w:val="333333"/>
          <w:sz w:val="16"/>
          <w:szCs w:val="20"/>
          <w:vertAlign w:val="superscript"/>
        </w:rPr>
        <w:fldChar w:fldCharType="begin"/>
      </w:r>
      <w:r w:rsidRPr="007A7512">
        <w:rPr>
          <w:rFonts w:ascii="Calibri" w:hAnsi="Calibri" w:cs="Arial"/>
          <w:color w:val="333333"/>
          <w:sz w:val="16"/>
          <w:szCs w:val="20"/>
          <w:vertAlign w:val="superscript"/>
        </w:rPr>
        <w:instrText xml:space="preserve"> HYPERLINK "http://muse.jhu.edu/article/37455" \l "FOOT16" </w:instrText>
      </w:r>
      <w:r w:rsidRPr="007A7512">
        <w:rPr>
          <w:rFonts w:ascii="Calibri" w:hAnsi="Calibri" w:cs="Arial"/>
          <w:color w:val="333333"/>
          <w:sz w:val="16"/>
          <w:szCs w:val="20"/>
          <w:vertAlign w:val="superscript"/>
        </w:rPr>
        <w:fldChar w:fldCharType="separate"/>
      </w:r>
      <w:r w:rsidRPr="007A7512">
        <w:rPr>
          <w:rStyle w:val="Hyperlink"/>
          <w:rFonts w:ascii="Calibri" w:hAnsi="Calibri" w:cs="Arial"/>
          <w:color w:val="004A75"/>
          <w:sz w:val="16"/>
          <w:szCs w:val="20"/>
          <w:vertAlign w:val="superscript"/>
        </w:rPr>
        <w:t>16</w:t>
      </w:r>
      <w:r w:rsidRPr="007A7512">
        <w:rPr>
          <w:rFonts w:ascii="Calibri" w:hAnsi="Calibri" w:cs="Arial"/>
          <w:color w:val="333333"/>
          <w:sz w:val="16"/>
          <w:szCs w:val="20"/>
          <w:vertAlign w:val="superscript"/>
        </w:rPr>
        <w:fldChar w:fldCharType="end"/>
      </w:r>
      <w:bookmarkEnd w:id="6"/>
      <w:r w:rsidRPr="007A7512">
        <w:rPr>
          <w:rStyle w:val="apple-converted-space"/>
          <w:rFonts w:ascii="Calibri" w:hAnsi="Calibri" w:cs="Arial"/>
          <w:color w:val="333333"/>
          <w:sz w:val="16"/>
          <w:szCs w:val="20"/>
        </w:rPr>
        <w:t xml:space="preserve"> </w:t>
      </w:r>
      <w:r w:rsidRPr="007A7512">
        <w:rPr>
          <w:rFonts w:ascii="Calibri" w:hAnsi="Calibri" w:cs="Arial"/>
          <w:b/>
          <w:bCs/>
          <w:color w:val="333333"/>
          <w:sz w:val="16"/>
          <w:szCs w:val="20"/>
        </w:rPr>
        <w:t>[End Page 53]</w:t>
      </w:r>
    </w:p>
    <w:p w14:paraId="243AF2B1" w14:textId="77777777" w:rsidR="00D93478" w:rsidRPr="007A7512" w:rsidRDefault="00D93478" w:rsidP="00D93478">
      <w:pPr>
        <w:pStyle w:val="Heading4"/>
      </w:pPr>
      <w:r w:rsidRPr="007A7512">
        <w:t>A grand bargain is key to decrease tensions over Taiwan and other regional conflicts</w:t>
      </w:r>
    </w:p>
    <w:p w14:paraId="047D2953" w14:textId="77777777" w:rsidR="00D93478" w:rsidRPr="007A7512" w:rsidRDefault="00D93478" w:rsidP="00D93478">
      <w:r w:rsidRPr="007A7512">
        <w:rPr>
          <w:rStyle w:val="Style13ptBold"/>
        </w:rPr>
        <w:t>Glaser</w:t>
      </w:r>
      <w:r w:rsidRPr="007A7512">
        <w:t xml:space="preserve"> </w:t>
      </w:r>
      <w:r w:rsidRPr="007A7512">
        <w:rPr>
          <w:rStyle w:val="Style13ptBold"/>
        </w:rPr>
        <w:t xml:space="preserve">15 </w:t>
      </w:r>
      <w:r w:rsidRPr="007A7512">
        <w:t>(Charles is a professor in the Elliott School of International Affairs at George Washington University. He is also a fellow in the Kissinger Institute at the Woodrow Wilson International Center for Scholars, 2015, “A US-China Grand Bargain? The Hard Choice Between Military Competition and Accommodation”, International Security, 39(4), p. 70-71)</w:t>
      </w:r>
    </w:p>
    <w:p w14:paraId="50A71165" w14:textId="77777777" w:rsidR="00D93478" w:rsidRPr="007A7512" w:rsidRDefault="00D93478" w:rsidP="00D93478">
      <w:r w:rsidRPr="007A7512">
        <w:t xml:space="preserve">A second counterargument is that Taiwan is no longer the key issue straining U.S.-China relations. Consequently, focusing on Taiwan is misguided. As discussed earlier, cross-strait relations have been improving for many years. At the same time, </w:t>
      </w:r>
      <w:r w:rsidRPr="007A7512">
        <w:rPr>
          <w:rStyle w:val="StyleUnderline"/>
        </w:rPr>
        <w:t>China’s disputes with its neighbors in the South China and East China Seas have become more intense, and increasingly define day-to-day tensions in the region</w:t>
      </w:r>
      <w:r w:rsidRPr="007A7512">
        <w:t xml:space="preserve">. Possibly most worrisome, </w:t>
      </w:r>
      <w:r w:rsidRPr="007A7512">
        <w:rPr>
          <w:rStyle w:val="StyleUnderline"/>
        </w:rPr>
        <w:t>Sino-Japanese relations have become increasingly strained in the past few years</w:t>
      </w:r>
      <w:r w:rsidRPr="007A7512">
        <w:t xml:space="preserve">, taking the spotlight off Taiwan. Two rejoinders help to put this counterargument into perspective. As I have already argued, </w:t>
      </w:r>
      <w:r w:rsidRPr="007A7512">
        <w:rPr>
          <w:rStyle w:val="StyleUnderline"/>
        </w:rPr>
        <w:t>the dangers generated by the U.S. commitment to Taiwan go well beyond the immediate possibility of the United States fighting China to protect Taiwan and, therefore, are not adequately captured by focusing solely on the cross-strait relationship</w:t>
      </w:r>
      <w:r w:rsidRPr="007A7512">
        <w:rPr>
          <w:rStyle w:val="Emphasis"/>
        </w:rPr>
        <w:t>. The U.S. commitment to Taiwan is among the key factors fueling Chinese doubts about U.S. motives in the region and Chinese worries about a war over Taiwan make control of the Northeast Asian SLOCs far more important. These worries contribute to military competition and strained political relations, thereby increasing the probability of conflict over the longer term.</w:t>
      </w:r>
      <w:r w:rsidRPr="007A7512">
        <w:t xml:space="preserve"> Second, </w:t>
      </w:r>
      <w:r w:rsidRPr="007A7512">
        <w:rPr>
          <w:rStyle w:val="Emphasis"/>
        </w:rPr>
        <w:t>a grand bargain would deal fully with this counterargument by requiring resolution of these other disputes.</w:t>
      </w:r>
    </w:p>
    <w:p w14:paraId="34532B08" w14:textId="77777777" w:rsidR="00D93478" w:rsidRPr="007A7512" w:rsidRDefault="00D93478" w:rsidP="00D93478">
      <w:pPr>
        <w:pStyle w:val="Heading4"/>
      </w:pPr>
      <w:r w:rsidRPr="007A7512">
        <w:t>Scenario 2 is South China Sea War</w:t>
      </w:r>
    </w:p>
    <w:p w14:paraId="75A6957D" w14:textId="77777777" w:rsidR="00D93478" w:rsidRPr="007A7512" w:rsidRDefault="00D93478" w:rsidP="00D93478">
      <w:pPr>
        <w:pStyle w:val="Heading4"/>
      </w:pPr>
      <w:r w:rsidRPr="007A7512">
        <w:t>The Hague decision against China’s presence in the South China Sea has put us on the brink of war. American obligations to allies in the region are creating tensions, and China will respond violently if necessary</w:t>
      </w:r>
    </w:p>
    <w:p w14:paraId="12C1D679" w14:textId="77777777" w:rsidR="00D93478" w:rsidRPr="007A7512" w:rsidRDefault="00D93478" w:rsidP="00D93478">
      <w:pPr>
        <w:rPr>
          <w:rStyle w:val="StyleUnderline"/>
          <w:rFonts w:eastAsiaTheme="majorEastAsia" w:cstheme="majorBidi"/>
          <w:b w:val="0"/>
          <w:bCs/>
          <w:sz w:val="16"/>
          <w:szCs w:val="16"/>
          <w:u w:val="none"/>
        </w:rPr>
      </w:pPr>
      <w:r w:rsidRPr="007A7512">
        <w:rPr>
          <w:rStyle w:val="Style13ptBold"/>
          <w:szCs w:val="26"/>
        </w:rPr>
        <w:t>Seidel</w:t>
      </w:r>
      <w:r w:rsidRPr="007A7512">
        <w:rPr>
          <w:sz w:val="26"/>
          <w:szCs w:val="26"/>
        </w:rPr>
        <w:t xml:space="preserve"> </w:t>
      </w:r>
      <w:r w:rsidRPr="007A7512">
        <w:rPr>
          <w:b/>
          <w:sz w:val="26"/>
          <w:szCs w:val="26"/>
        </w:rPr>
        <w:t>7/13</w:t>
      </w:r>
      <w:r w:rsidRPr="007A7512">
        <w:rPr>
          <w:b/>
        </w:rPr>
        <w:t xml:space="preserve"> </w:t>
      </w:r>
      <w:r w:rsidRPr="007A7512">
        <w:rPr>
          <w:szCs w:val="16"/>
        </w:rPr>
        <w:t>(Jamie Seidel writes for the News Corp Australia Network.</w:t>
      </w:r>
      <w:r w:rsidRPr="007A7512">
        <w:rPr>
          <w:b/>
          <w:szCs w:val="16"/>
        </w:rPr>
        <w:t xml:space="preserve"> “</w:t>
      </w:r>
      <w:r w:rsidRPr="007A7512">
        <w:rPr>
          <w:rFonts w:eastAsiaTheme="majorEastAsia" w:cstheme="majorBidi"/>
          <w:bCs/>
          <w:szCs w:val="16"/>
        </w:rPr>
        <w:t xml:space="preserve">Ongoing escalations in the South and East China Seas has some analysts daring to wonder who would win a war”, 7/13/16, </w:t>
      </w:r>
      <w:hyperlink r:id="rId12" w:history="1">
        <w:r w:rsidRPr="007A7512">
          <w:rPr>
            <w:rStyle w:val="Hyperlink"/>
            <w:rFonts w:eastAsiaTheme="majorEastAsia" w:cstheme="majorBidi"/>
            <w:bCs/>
            <w:szCs w:val="16"/>
          </w:rPr>
          <w:t>http://www.news.com.au/world/ongoing-escalations-in-the-south-and-east-china-seas-has-some-analysts-daring-to-wonder-who-would-win-a-war/news-story/20da5034d2b32ff31d35242cee26b656</w:t>
        </w:r>
      </w:hyperlink>
      <w:r w:rsidRPr="007A7512">
        <w:rPr>
          <w:rFonts w:eastAsiaTheme="majorEastAsia" w:cstheme="majorBidi"/>
          <w:bCs/>
          <w:szCs w:val="16"/>
        </w:rPr>
        <w:t>) //ZB</w:t>
      </w:r>
    </w:p>
    <w:p w14:paraId="314D8F63" w14:textId="77777777" w:rsidR="00D93478" w:rsidRPr="007A7512" w:rsidRDefault="00D93478" w:rsidP="00D93478">
      <w:pPr>
        <w:rPr>
          <w:sz w:val="12"/>
        </w:rPr>
      </w:pPr>
      <w:r w:rsidRPr="007A7512">
        <w:rPr>
          <w:rStyle w:val="StyleUnderline"/>
        </w:rPr>
        <w:t xml:space="preserve">A LINE in the sand was crossed in February </w:t>
      </w:r>
      <w:r w:rsidRPr="007A7512">
        <w:t>this year.</w:t>
      </w:r>
      <w:r w:rsidRPr="007A7512">
        <w:rPr>
          <w:rStyle w:val="StyleUnderline"/>
        </w:rPr>
        <w:t xml:space="preserve"> Satellite photographs revealed China had stationed surface-to-air missiles on Woody Island, one of dozens of specks in the sea that have become the focus of increasingly tense territorial disputes</w:t>
      </w:r>
      <w:r w:rsidRPr="007A7512">
        <w:t>.</w:t>
      </w:r>
      <w:r w:rsidRPr="007A7512">
        <w:rPr>
          <w:sz w:val="12"/>
        </w:rPr>
        <w:t xml:space="preserve">∂ </w:t>
      </w:r>
      <w:r w:rsidRPr="007A7512">
        <w:rPr>
          <w:rStyle w:val="StyleUnderline"/>
        </w:rPr>
        <w:t>Beijing insisted it only did so in response to recent US ‘freedom of navigation’ exercises</w:t>
      </w:r>
      <w:r w:rsidRPr="007A7512">
        <w:t xml:space="preserve"> in the South China Sea.</w:t>
      </w:r>
      <w:r w:rsidRPr="007A7512">
        <w:rPr>
          <w:sz w:val="12"/>
        </w:rPr>
        <w:t xml:space="preserve">∂ </w:t>
      </w:r>
      <w:r w:rsidRPr="007A7512">
        <w:t xml:space="preserve">Either way, </w:t>
      </w:r>
      <w:r w:rsidRPr="007A7512">
        <w:rPr>
          <w:rStyle w:val="StyleUnderline"/>
        </w:rPr>
        <w:t>it represents a serious military escalation in the tit-for-tat game of diplomatic brinkmanship</w:t>
      </w:r>
      <w:r w:rsidRPr="007A7512">
        <w:t xml:space="preserve"> being played out to Australia’s north.</w:t>
      </w:r>
      <w:r w:rsidRPr="007A7512">
        <w:rPr>
          <w:sz w:val="12"/>
        </w:rPr>
        <w:t xml:space="preserve">∂ </w:t>
      </w:r>
      <w:r w:rsidRPr="007A7512">
        <w:t>It’s all part of a game of wedge-politics Beijing hopes will turn the South China Sea into its own personal lake within 15 years, a recent report by the Center for Strategic International Studies concluded.</w:t>
      </w:r>
      <w:r w:rsidRPr="007A7512">
        <w:rPr>
          <w:sz w:val="12"/>
        </w:rPr>
        <w:t xml:space="preserve">∂ </w:t>
      </w:r>
      <w:r w:rsidRPr="007A7512">
        <w:t>It’s also a prospect that has a growing number of international affairs ‘think tanks’ examining just what war in the region could look like.</w:t>
      </w:r>
      <w:r w:rsidRPr="007A7512">
        <w:rPr>
          <w:sz w:val="12"/>
        </w:rPr>
        <w:t xml:space="preserve">∂ </w:t>
      </w:r>
      <w:r w:rsidRPr="007A7512">
        <w:rPr>
          <w:rStyle w:val="StyleUnderline"/>
        </w:rPr>
        <w:t>In 2011 Beijing declared to the UN Secretary General that it held sovereignty over the bulk of the seas to its east</w:t>
      </w:r>
      <w:r w:rsidRPr="007A7512">
        <w:t>. For decades the Philippines, Taiwan, Vietnam, Malaysia and Brunei have been bickering over who owns which island, reef or shoal.</w:t>
      </w:r>
      <w:r w:rsidRPr="007A7512">
        <w:rPr>
          <w:sz w:val="12"/>
        </w:rPr>
        <w:t xml:space="preserve">∂ </w:t>
      </w:r>
      <w:r w:rsidRPr="007A7512">
        <w:t>Now Beijing suddenly claimed the lot.</w:t>
      </w:r>
      <w:r w:rsidRPr="007A7512">
        <w:rPr>
          <w:sz w:val="12"/>
        </w:rPr>
        <w:t xml:space="preserve">∂ </w:t>
      </w:r>
      <w:r w:rsidRPr="007A7512">
        <w:rPr>
          <w:rStyle w:val="StyleUnderline"/>
        </w:rPr>
        <w:t>It’s all about the so-called ‘nine-dash line’, a nominal boundary it has drawn in the water stretching some 2000km from China’s shores</w:t>
      </w:r>
      <w:r w:rsidRPr="007A7512">
        <w:t>.</w:t>
      </w:r>
      <w:r w:rsidRPr="007A7512">
        <w:rPr>
          <w:sz w:val="12"/>
        </w:rPr>
        <w:t xml:space="preserve">∂ </w:t>
      </w:r>
      <w:r w:rsidRPr="007A7512">
        <w:rPr>
          <w:rStyle w:val="StyleUnderline"/>
        </w:rPr>
        <w:t>As its diplomats wrangled on the international stage, Beijing quietly sent its engineers into the contested waters to build a network of artificial islands. What were</w:t>
      </w:r>
      <w:r w:rsidRPr="007A7512">
        <w:t xml:space="preserve"> tidal </w:t>
      </w:r>
      <w:r w:rsidRPr="007A7512">
        <w:rPr>
          <w:rStyle w:val="StyleUnderline"/>
        </w:rPr>
        <w:t>reefs are now military bases</w:t>
      </w:r>
      <w:r w:rsidRPr="007A7512">
        <w:t>, fortresses from which Beijing can proclaim ownership over surrounding resources.</w:t>
      </w:r>
      <w:r w:rsidRPr="007A7512">
        <w:rPr>
          <w:sz w:val="12"/>
        </w:rPr>
        <w:t xml:space="preserve">∂ </w:t>
      </w:r>
      <w:r w:rsidRPr="007A7512">
        <w:t>But it’s the game of diplomatic brinkmanship that has the world on edge.</w:t>
      </w:r>
      <w:r w:rsidRPr="007A7512">
        <w:rPr>
          <w:sz w:val="12"/>
        </w:rPr>
        <w:t xml:space="preserve">∂ </w:t>
      </w:r>
      <w:r w:rsidRPr="007A7512">
        <w:t>“</w:t>
      </w:r>
      <w:r w:rsidRPr="007A7512">
        <w:rPr>
          <w:rStyle w:val="StyleUnderline"/>
        </w:rPr>
        <w:t xml:space="preserve">We must develop our weaponry and raise the standards of treatment for military personnel, only then will we be able to really strengthen our strategic combat effectiveness. Then no enemy will dare to bully us,” said Lieutenant General </w:t>
      </w:r>
      <w:proofErr w:type="spellStart"/>
      <w:r w:rsidRPr="007A7512">
        <w:rPr>
          <w:rStyle w:val="StyleUnderline"/>
        </w:rPr>
        <w:t>Zhong</w:t>
      </w:r>
      <w:proofErr w:type="spellEnd"/>
      <w:r w:rsidRPr="007A7512">
        <w:rPr>
          <w:rStyle w:val="StyleUnderline"/>
        </w:rPr>
        <w:t xml:space="preserve"> </w:t>
      </w:r>
      <w:proofErr w:type="spellStart"/>
      <w:r w:rsidRPr="007A7512">
        <w:rPr>
          <w:rStyle w:val="StyleUnderline"/>
        </w:rPr>
        <w:t>Zhiming</w:t>
      </w:r>
      <w:proofErr w:type="spellEnd"/>
      <w:r w:rsidRPr="007A7512">
        <w:rPr>
          <w:rStyle w:val="StyleUnderline"/>
        </w:rPr>
        <w:t xml:space="preserve"> </w:t>
      </w:r>
      <w:r w:rsidRPr="007A7512">
        <w:t>following the announcement of a 10 per cent boost to military spending last year.</w:t>
      </w:r>
      <w:r w:rsidRPr="007A7512">
        <w:rPr>
          <w:sz w:val="12"/>
        </w:rPr>
        <w:t xml:space="preserve">∂ </w:t>
      </w:r>
      <w:r w:rsidRPr="007A7512">
        <w:rPr>
          <w:rStyle w:val="StyleUnderline"/>
        </w:rPr>
        <w:t>Beijing says the Court of Arbitration’s ruling on the legitimacy of its artificial islands to be an example of such bullying.</w:t>
      </w:r>
      <w:r w:rsidRPr="007A7512">
        <w:t>∂</w:t>
      </w:r>
      <w:r w:rsidRPr="007A7512">
        <w:rPr>
          <w:sz w:val="12"/>
        </w:rPr>
        <w:t xml:space="preserve"> </w:t>
      </w:r>
      <w:r w:rsidRPr="007A7512">
        <w:t xml:space="preserve">“The Chinese people do not want to have war,” Chinese vice foreign minister Liu </w:t>
      </w:r>
      <w:proofErr w:type="spellStart"/>
      <w:r w:rsidRPr="007A7512">
        <w:t>Zhenmin</w:t>
      </w:r>
      <w:proofErr w:type="spellEnd"/>
      <w:r w:rsidRPr="007A7512">
        <w:t xml:space="preserve"> said earlier this year. </w:t>
      </w:r>
      <w:r w:rsidRPr="007A7512">
        <w:rPr>
          <w:rStyle w:val="StyleUnderline"/>
        </w:rPr>
        <w:t>“We will be opposed to [the] US if it stirs up any conflict … if the Korean War or Vietnam War are replayed, then we will have to defend ourselves.”</w:t>
      </w:r>
      <w:r w:rsidRPr="007A7512">
        <w:rPr>
          <w:sz w:val="12"/>
        </w:rPr>
        <w:t xml:space="preserve">∂ </w:t>
      </w:r>
      <w:r w:rsidRPr="007A7512">
        <w:t>TIES THAT BIND</w:t>
      </w:r>
      <w:r w:rsidRPr="007A7512">
        <w:rPr>
          <w:sz w:val="12"/>
        </w:rPr>
        <w:t xml:space="preserve">∂ </w:t>
      </w:r>
      <w:r w:rsidRPr="007A7512">
        <w:rPr>
          <w:rStyle w:val="StyleUnderline"/>
        </w:rPr>
        <w:t>Analysts are pointing out fundamental similarities between current events and historical war-generating scenarios.</w:t>
      </w:r>
      <w:r w:rsidRPr="007A7512">
        <w:t>∂</w:t>
      </w:r>
      <w:r w:rsidRPr="007A7512">
        <w:rPr>
          <w:rStyle w:val="StyleUnderline"/>
        </w:rPr>
        <w:t xml:space="preserve"> Sparta’s fear of the rise of Athens made war inevitable. Global discomfort with Germany’s growing economic and military influence produced two World Wars.∂ There is little doubt that China’s rapid growth in economic and military might, and its willingness to flex it, has unsettled the prevailing order of things.</w:t>
      </w:r>
      <w:r w:rsidRPr="007A7512">
        <w:t>∂</w:t>
      </w:r>
      <w:r w:rsidRPr="007A7512">
        <w:rPr>
          <w:sz w:val="12"/>
        </w:rPr>
        <w:t xml:space="preserve"> </w:t>
      </w:r>
      <w:r w:rsidRPr="007A7512">
        <w:t>But there is hope: One notable clash of empires — the US-Soviet Cold War — avoided a shooting conflict. But that was due to the prospect of nuclear war.</w:t>
      </w:r>
      <w:r w:rsidRPr="007A7512">
        <w:rPr>
          <w:sz w:val="12"/>
        </w:rPr>
        <w:t xml:space="preserve">∂ </w:t>
      </w:r>
      <w:r w:rsidRPr="007A7512">
        <w:t>Does such a fear still hold sway</w:t>
      </w:r>
      <w:proofErr w:type="gramStart"/>
      <w:r w:rsidRPr="007A7512">
        <w:t>?</w:t>
      </w:r>
      <w:r w:rsidRPr="007A7512">
        <w:rPr>
          <w:sz w:val="12"/>
        </w:rPr>
        <w:t>∂</w:t>
      </w:r>
      <w:proofErr w:type="gramEnd"/>
      <w:r w:rsidRPr="007A7512">
        <w:rPr>
          <w:sz w:val="12"/>
        </w:rPr>
        <w:t xml:space="preserve"> </w:t>
      </w:r>
      <w:r w:rsidRPr="007A7512">
        <w:t>The presences of potential flashpoints are not in doubt.</w:t>
      </w:r>
      <w:r w:rsidRPr="007A7512">
        <w:rPr>
          <w:sz w:val="12"/>
        </w:rPr>
        <w:t xml:space="preserve">∂ </w:t>
      </w:r>
      <w:r w:rsidRPr="007A7512">
        <w:rPr>
          <w:rStyle w:val="StyleUnderline"/>
        </w:rPr>
        <w:t xml:space="preserve">The United States is bound to come to the assistance of its former protectorate the Philippines under a 1951 mutual defence treaty. </w:t>
      </w:r>
      <w:r w:rsidRPr="007A7512">
        <w:t>So</w:t>
      </w:r>
      <w:r w:rsidRPr="007A7512">
        <w:rPr>
          <w:rStyle w:val="StyleUnderline"/>
        </w:rPr>
        <w:t xml:space="preserve"> any aggressive action by Beijing to claim Scarborough Shoal, just 220km off the mainland, could become a trigger.</w:t>
      </w:r>
      <w:r w:rsidRPr="007A7512">
        <w:t>∂</w:t>
      </w:r>
      <w:r w:rsidRPr="007A7512">
        <w:rPr>
          <w:rStyle w:val="StyleUnderline"/>
        </w:rPr>
        <w:t xml:space="preserve"> </w:t>
      </w:r>
      <w:proofErr w:type="gramStart"/>
      <w:r w:rsidRPr="007A7512">
        <w:rPr>
          <w:rStyle w:val="StyleUnderline"/>
        </w:rPr>
        <w:t>It</w:t>
      </w:r>
      <w:proofErr w:type="gramEnd"/>
      <w:r w:rsidRPr="007A7512">
        <w:rPr>
          <w:rStyle w:val="StyleUnderline"/>
        </w:rPr>
        <w:t xml:space="preserve">’s a similar story with Japan. Washington signed a mutual defence pact in 1951 </w:t>
      </w:r>
      <w:r w:rsidRPr="007A7512">
        <w:t>to shore-up Tokyo’s post-World War II pacifist constitution.</w:t>
      </w:r>
      <w:r w:rsidRPr="007A7512">
        <w:rPr>
          <w:rStyle w:val="StyleUnderline"/>
        </w:rPr>
        <w:t xml:space="preserve"> </w:t>
      </w:r>
      <w:r w:rsidRPr="007A7512">
        <w:t>And</w:t>
      </w:r>
      <w:r w:rsidRPr="007A7512">
        <w:rPr>
          <w:rStyle w:val="StyleUnderline"/>
        </w:rPr>
        <w:t xml:space="preserve"> Beijing believes the </w:t>
      </w:r>
      <w:proofErr w:type="spellStart"/>
      <w:r w:rsidRPr="007A7512">
        <w:rPr>
          <w:rStyle w:val="StyleUnderline"/>
        </w:rPr>
        <w:t>Senkaku</w:t>
      </w:r>
      <w:proofErr w:type="spellEnd"/>
      <w:r w:rsidRPr="007A7512">
        <w:t>/</w:t>
      </w:r>
      <w:proofErr w:type="spellStart"/>
      <w:r w:rsidRPr="007A7512">
        <w:t>Diaoyu</w:t>
      </w:r>
      <w:proofErr w:type="spellEnd"/>
      <w:r w:rsidRPr="007A7512">
        <w:t xml:space="preserve"> </w:t>
      </w:r>
      <w:r w:rsidRPr="007A7512">
        <w:rPr>
          <w:rStyle w:val="StyleUnderline"/>
        </w:rPr>
        <w:t>islands, claimed by Japan, are rightfully its</w:t>
      </w:r>
      <w:r w:rsidRPr="007A7512">
        <w:t>.</w:t>
      </w:r>
      <w:r w:rsidRPr="007A7512">
        <w:rPr>
          <w:sz w:val="12"/>
        </w:rPr>
        <w:t xml:space="preserve">∂ </w:t>
      </w:r>
      <w:r w:rsidRPr="007A7512">
        <w:rPr>
          <w:rStyle w:val="StyleUnderline"/>
        </w:rPr>
        <w:t xml:space="preserve">Similar </w:t>
      </w:r>
      <w:r w:rsidRPr="007A7512">
        <w:t>US</w:t>
      </w:r>
      <w:r w:rsidRPr="007A7512">
        <w:rPr>
          <w:rStyle w:val="StyleUnderline"/>
        </w:rPr>
        <w:t xml:space="preserve"> promises are in place to protect the interests of South Korea and Taiwan, and many other nations </w:t>
      </w:r>
      <w:r w:rsidRPr="007A7512">
        <w:t>on the edges of this dispute.</w:t>
      </w:r>
      <w:r w:rsidRPr="007A7512">
        <w:rPr>
          <w:sz w:val="12"/>
        </w:rPr>
        <w:t xml:space="preserve">∂ </w:t>
      </w:r>
      <w:r w:rsidRPr="007A7512">
        <w:rPr>
          <w:rStyle w:val="StyleUnderline"/>
        </w:rPr>
        <w:t>The Court of Arbitration ruling that backs-up national claims under the United Nations Convention on the Law of the Sea will place pressure on the United States to uphold its word</w:t>
      </w:r>
      <w:r w:rsidRPr="007A7512">
        <w:t>.</w:t>
      </w:r>
      <w:r w:rsidRPr="007A7512">
        <w:rPr>
          <w:sz w:val="12"/>
        </w:rPr>
        <w:t xml:space="preserve">∂ </w:t>
      </w:r>
      <w:r w:rsidRPr="007A7512">
        <w:t>POINT OF NO RETURN</w:t>
      </w:r>
      <w:r w:rsidRPr="007A7512">
        <w:rPr>
          <w:sz w:val="12"/>
        </w:rPr>
        <w:t xml:space="preserve">∂ </w:t>
      </w:r>
    </w:p>
    <w:p w14:paraId="0782A1FC" w14:textId="77777777" w:rsidR="00D93478" w:rsidRPr="007A7512" w:rsidRDefault="00D93478" w:rsidP="00D93478">
      <w:pPr>
        <w:pStyle w:val="Heading4"/>
      </w:pPr>
      <w:r w:rsidRPr="007A7512">
        <w:t>China could respond to US pressures use their footholds to move toward a water-based deterrent that makes miscalculation likely. Taking away that option keeps heads cool and prevents war.</w:t>
      </w:r>
    </w:p>
    <w:p w14:paraId="398CEBEE" w14:textId="77777777" w:rsidR="00D93478" w:rsidRPr="007A7512" w:rsidRDefault="00D93478" w:rsidP="00D93478">
      <w:pPr>
        <w:rPr>
          <w:szCs w:val="16"/>
        </w:rPr>
      </w:pPr>
      <w:proofErr w:type="spellStart"/>
      <w:r w:rsidRPr="007A7512">
        <w:rPr>
          <w:rStyle w:val="Style13ptBold"/>
        </w:rPr>
        <w:t>Broder</w:t>
      </w:r>
      <w:proofErr w:type="spellEnd"/>
      <w:r w:rsidRPr="007A7512">
        <w:rPr>
          <w:rStyle w:val="Style13ptBold"/>
        </w:rPr>
        <w:t xml:space="preserve"> 6/22 </w:t>
      </w:r>
      <w:r w:rsidRPr="007A7512">
        <w:rPr>
          <w:rStyle w:val="Style13ptBold"/>
          <w:b w:val="0"/>
          <w:sz w:val="16"/>
          <w:szCs w:val="16"/>
        </w:rPr>
        <w:t xml:space="preserve">(Jonathan </w:t>
      </w:r>
      <w:proofErr w:type="spellStart"/>
      <w:r w:rsidRPr="007A7512">
        <w:rPr>
          <w:rStyle w:val="Style13ptBold"/>
          <w:b w:val="0"/>
          <w:sz w:val="16"/>
          <w:szCs w:val="16"/>
        </w:rPr>
        <w:t>Broder</w:t>
      </w:r>
      <w:proofErr w:type="spellEnd"/>
      <w:r w:rsidRPr="007A7512">
        <w:rPr>
          <w:rStyle w:val="Style13ptBold"/>
          <w:b w:val="0"/>
          <w:sz w:val="16"/>
          <w:szCs w:val="16"/>
        </w:rPr>
        <w:t xml:space="preserve"> writes about defense and foreign policy for Newsweek from Washington. He's been covering national security issues for more than two decades, including 12 years as a writer and senior editor at Congressional Quarterly. Before moving to Washington, </w:t>
      </w:r>
      <w:proofErr w:type="spellStart"/>
      <w:r w:rsidRPr="007A7512">
        <w:rPr>
          <w:rStyle w:val="Style13ptBold"/>
          <w:b w:val="0"/>
          <w:sz w:val="16"/>
          <w:szCs w:val="16"/>
        </w:rPr>
        <w:t>Broder</w:t>
      </w:r>
      <w:proofErr w:type="spellEnd"/>
      <w:r w:rsidRPr="007A7512">
        <w:rPr>
          <w:rStyle w:val="Style13ptBold"/>
          <w:b w:val="0"/>
          <w:sz w:val="16"/>
          <w:szCs w:val="16"/>
        </w:rPr>
        <w:t xml:space="preserve"> spent 20 years as an award-winning foreign correspondent in the Middle East, South Asia, China and East Asia for the Chicago Tribune and the Associated Press. </w:t>
      </w:r>
      <w:proofErr w:type="spellStart"/>
      <w:r w:rsidRPr="007A7512">
        <w:rPr>
          <w:rStyle w:val="Style13ptBold"/>
          <w:b w:val="0"/>
          <w:sz w:val="16"/>
          <w:szCs w:val="16"/>
        </w:rPr>
        <w:t>Broder’s</w:t>
      </w:r>
      <w:proofErr w:type="spellEnd"/>
      <w:r w:rsidRPr="007A7512">
        <w:rPr>
          <w:rStyle w:val="Style13ptBold"/>
          <w:b w:val="0"/>
          <w:sz w:val="16"/>
          <w:szCs w:val="16"/>
        </w:rPr>
        <w:t xml:space="preserve"> writing also has appeared in The New York Times Magazine, The Washington Post and Smithsonian magazine. He's a frequent commentator on foreign affairs for NPR and Al Arabiya TV. “THE ‘INEVITABLE WAR’ BETWEEN THE U.S. AND CHINA”, Newsweek, 6/22/16, </w:t>
      </w:r>
      <w:r w:rsidRPr="007A7512">
        <w:rPr>
          <w:szCs w:val="16"/>
        </w:rPr>
        <w:t>http://www.newsweek.com/south-china-sea-war-nuclear-submarines-china-united-states-barack-obama-xi-473428</w:t>
      </w:r>
      <w:r w:rsidRPr="007A7512">
        <w:rPr>
          <w:rStyle w:val="Style13ptBold"/>
          <w:b w:val="0"/>
          <w:sz w:val="16"/>
          <w:szCs w:val="16"/>
        </w:rPr>
        <w:t>) //ZB</w:t>
      </w:r>
    </w:p>
    <w:p w14:paraId="6E43E9D1" w14:textId="77777777" w:rsidR="00D93478" w:rsidRPr="007A7512" w:rsidRDefault="00D93478" w:rsidP="00D93478">
      <w:pPr>
        <w:rPr>
          <w:rStyle w:val="StyleUnderline"/>
        </w:rPr>
      </w:pPr>
      <w:r w:rsidRPr="007A7512">
        <w:rPr>
          <w:rStyle w:val="StyleUnderline"/>
        </w:rPr>
        <w:t>For U.S. officials, the big question is how China will react to an unfavorable ruling. Some fear Beijing will step up its land reclamation operations. Others worry it will restrict the air space over the South China Sea and begin intercepting unidentified aircraft—a policy that would force it to confront the U.S.’s spy flights. Or they could do something even more provocative. “The [Chinese] military is urging the leadership to put it in fifth gear, step on the gas and give the finger to the world</w:t>
      </w:r>
      <w:r w:rsidRPr="007A7512">
        <w:t>,” says a U.S. official, asking for anonymity under diplomatic protocol.</w:t>
      </w:r>
      <w:r w:rsidRPr="007A7512">
        <w:rPr>
          <w:sz w:val="12"/>
        </w:rPr>
        <w:t xml:space="preserve">∂ </w:t>
      </w:r>
      <w:r w:rsidRPr="007A7512">
        <w:t xml:space="preserve">Obama has warned Xi that such measures would prompt a substantial American response, including military action. Some regional experts say </w:t>
      </w:r>
      <w:r w:rsidRPr="007A7512">
        <w:rPr>
          <w:rStyle w:val="StyleUnderline"/>
        </w:rPr>
        <w:t>Beijing may counter an unfavorable ruling with tough rhetoric to mollify people at home, but take no actions before September, when China hosts the G-20 summit</w:t>
      </w:r>
      <w:r w:rsidRPr="007A7512">
        <w:t xml:space="preserve">. </w:t>
      </w:r>
      <w:r w:rsidRPr="007A7512">
        <w:rPr>
          <w:sz w:val="12"/>
        </w:rPr>
        <w:t xml:space="preserve">∂ </w:t>
      </w:r>
      <w:r w:rsidRPr="007A7512">
        <w:rPr>
          <w:rStyle w:val="StyleUnderline"/>
        </w:rPr>
        <w:t>But once that gathering is over, the dispute could become much more volatile. U.S. officials are particularly worried about a Chinese plan to send submarines armed with nuclear missiles into the South China Sea for the first time.</w:t>
      </w:r>
      <w:r w:rsidRPr="007A7512">
        <w:t xml:space="preserve"> </w:t>
      </w:r>
      <w:r w:rsidRPr="007A7512">
        <w:rPr>
          <w:rStyle w:val="StyleUnderline"/>
        </w:rPr>
        <w:t xml:space="preserve">Chinese military officials argue the submarine patrols are needed to respond to </w:t>
      </w:r>
      <w:r w:rsidRPr="007A7512">
        <w:t>two major</w:t>
      </w:r>
      <w:r w:rsidRPr="007A7512">
        <w:rPr>
          <w:rStyle w:val="StyleUnderline"/>
        </w:rPr>
        <w:t xml:space="preserve"> U.S. </w:t>
      </w:r>
      <w:r w:rsidRPr="007A7512">
        <w:t xml:space="preserve">military moves: </w:t>
      </w:r>
      <w:r w:rsidRPr="007A7512">
        <w:rPr>
          <w:rStyle w:val="StyleUnderline"/>
        </w:rPr>
        <w:t>plans to station a defense system in South Korea that can intercept missiles</w:t>
      </w:r>
      <w:r w:rsidRPr="007A7512">
        <w:t xml:space="preserve"> fired from both North Korea and China, </w:t>
      </w:r>
      <w:r w:rsidRPr="007A7512">
        <w:rPr>
          <w:rStyle w:val="StyleUnderline"/>
        </w:rPr>
        <w:t>and the Pentagon’s development of ballistic missiles with</w:t>
      </w:r>
      <w:r w:rsidRPr="007A7512">
        <w:t xml:space="preserve"> new hypersonic </w:t>
      </w:r>
      <w:r w:rsidRPr="007A7512">
        <w:rPr>
          <w:rStyle w:val="StyleUnderline"/>
        </w:rPr>
        <w:t>warheads that can strike targets anywhere</w:t>
      </w:r>
      <w:r w:rsidRPr="007A7512">
        <w:t xml:space="preserve"> in the world </w:t>
      </w:r>
      <w:r w:rsidRPr="007A7512">
        <w:rPr>
          <w:rStyle w:val="StyleUnderline"/>
        </w:rPr>
        <w:t>in less than an hour.</w:t>
      </w:r>
      <w:r w:rsidRPr="007A7512">
        <w:t xml:space="preserve"> Taken together, Chinese military officials say, </w:t>
      </w:r>
      <w:r w:rsidRPr="007A7512">
        <w:rPr>
          <w:rStyle w:val="StyleUnderline"/>
        </w:rPr>
        <w:t>these American weapons threaten to neutralize China’s land-based nuclear arsenal, leaving Beijing no choice but to turn to its submarines to retaliate for any nuclear attack</w:t>
      </w:r>
      <w:r w:rsidRPr="007A7512">
        <w:t>.∂</w:t>
      </w:r>
      <w:r w:rsidRPr="007A7512">
        <w:rPr>
          <w:sz w:val="12"/>
        </w:rPr>
        <w:t xml:space="preserve"> </w:t>
      </w:r>
      <w:r w:rsidRPr="007A7512">
        <w:t>The implications would be enormous.</w:t>
      </w:r>
      <w:r w:rsidRPr="007A7512">
        <w:rPr>
          <w:rStyle w:val="StyleUnderline"/>
        </w:rPr>
        <w:t xml:space="preserve"> Until now, China’s </w:t>
      </w:r>
      <w:r w:rsidRPr="007A7512">
        <w:t xml:space="preserve">nuclear </w:t>
      </w:r>
      <w:r w:rsidRPr="007A7512">
        <w:rPr>
          <w:rStyle w:val="StyleUnderline"/>
        </w:rPr>
        <w:t xml:space="preserve">deterrent has centered on </w:t>
      </w:r>
      <w:r w:rsidRPr="007A7512">
        <w:t>its</w:t>
      </w:r>
      <w:r w:rsidRPr="007A7512">
        <w:rPr>
          <w:rStyle w:val="StyleUnderline"/>
        </w:rPr>
        <w:t xml:space="preserve"> land-based missiles, </w:t>
      </w:r>
      <w:r w:rsidRPr="007A7512">
        <w:t>which are</w:t>
      </w:r>
      <w:r w:rsidRPr="007A7512">
        <w:rPr>
          <w:rStyle w:val="StyleUnderline"/>
        </w:rPr>
        <w:t xml:space="preserve"> kept without fuel and </w:t>
      </w:r>
      <w:r w:rsidRPr="007A7512">
        <w:t>remain</w:t>
      </w:r>
      <w:r w:rsidRPr="007A7512">
        <w:rPr>
          <w:rStyle w:val="StyleUnderline"/>
        </w:rPr>
        <w:t xml:space="preserve"> separate from their nuclear warheads. </w:t>
      </w:r>
      <w:r w:rsidRPr="007A7512">
        <w:t>That means</w:t>
      </w:r>
      <w:r w:rsidRPr="007A7512">
        <w:rPr>
          <w:rStyle w:val="StyleUnderline"/>
        </w:rPr>
        <w:t xml:space="preserve"> the country’s political leadership must give several orders before the missiles are </w:t>
      </w:r>
      <w:r w:rsidRPr="007A7512">
        <w:t>fueled, armed and</w:t>
      </w:r>
      <w:r w:rsidRPr="007A7512">
        <w:rPr>
          <w:rStyle w:val="StyleUnderline"/>
        </w:rPr>
        <w:t xml:space="preserve"> ready to launch, giving everyone time to reconsider. Nuclear missiles on a submarine are always </w:t>
      </w:r>
      <w:r w:rsidRPr="007A7512">
        <w:t>armed and</w:t>
      </w:r>
      <w:r w:rsidRPr="007A7512">
        <w:rPr>
          <w:rStyle w:val="StyleUnderline"/>
        </w:rPr>
        <w:t xml:space="preserve"> ready.</w:t>
      </w:r>
      <w:r w:rsidRPr="007A7512">
        <w:rPr>
          <w:sz w:val="12"/>
        </w:rPr>
        <w:t xml:space="preserve">∂ </w:t>
      </w:r>
      <w:r w:rsidRPr="007A7512">
        <w:rPr>
          <w:rStyle w:val="StyleUnderline"/>
        </w:rPr>
        <w:t xml:space="preserve">U.S. and Chinese warships operate in uncomfortably close proximity </w:t>
      </w:r>
      <w:r w:rsidRPr="007A7512">
        <w:t xml:space="preserve">in the South China Sea. </w:t>
      </w:r>
      <w:r w:rsidRPr="007A7512">
        <w:rPr>
          <w:rStyle w:val="StyleUnderline"/>
        </w:rPr>
        <w:t xml:space="preserve">Add submarine operations to the mix, and the chances of an accident multiply despite protocols </w:t>
      </w:r>
      <w:r w:rsidRPr="007A7512">
        <w:t xml:space="preserve">meant to minimize the risk of collisions. Submarines are stealthy vessels, and China is unlikely to provide their locations to the Americans. That means </w:t>
      </w:r>
      <w:r w:rsidRPr="007A7512">
        <w:rPr>
          <w:rStyle w:val="StyleUnderline"/>
        </w:rPr>
        <w:t>the U.S. Navy will send more spy ships into the South China Sea in an effort to track the subs. “With the U.S. Navy sailing more and more in the area, there’s a high possibility there will be an accident,” says a high-ranking Chinese officer</w:t>
      </w:r>
      <w:r w:rsidRPr="007A7512">
        <w:t>, who spoke anonymously to address sensitive security issues.</w:t>
      </w:r>
      <w:r w:rsidRPr="007A7512">
        <w:rPr>
          <w:sz w:val="12"/>
        </w:rPr>
        <w:t xml:space="preserve">∂ </w:t>
      </w:r>
      <w:r w:rsidRPr="007A7512">
        <w:rPr>
          <w:rStyle w:val="StyleUnderline"/>
        </w:rPr>
        <w:t>War between a rising China and a ruling U.S. isn’t inevitable—provided each side is prepared to make painful adjustments. Xi said as much during his visit to the United States last fall. But in a warning to Americans (which could apply to China’s fighter pilots as well), he added: “Should major countries time and again make the mistakes of strategic miscalculation, they could create such traps for themselves."</w:t>
      </w:r>
    </w:p>
    <w:p w14:paraId="3E6DE765" w14:textId="77777777" w:rsidR="00D93478" w:rsidRPr="007A7512" w:rsidRDefault="00D93478" w:rsidP="00D93478">
      <w:pPr>
        <w:pStyle w:val="Heading4"/>
      </w:pPr>
      <w:r w:rsidRPr="007A7512">
        <w:t>War in the South China Sea goes nuclear</w:t>
      </w:r>
    </w:p>
    <w:p w14:paraId="1952D9E5" w14:textId="77777777" w:rsidR="00D93478" w:rsidRPr="007A7512" w:rsidRDefault="00D93478" w:rsidP="00D93478">
      <w:proofErr w:type="spellStart"/>
      <w:r w:rsidRPr="007A7512">
        <w:rPr>
          <w:b/>
        </w:rPr>
        <w:t>Wittner</w:t>
      </w:r>
      <w:proofErr w:type="spellEnd"/>
      <w:r w:rsidRPr="007A7512">
        <w:rPr>
          <w:b/>
        </w:rPr>
        <w:t xml:space="preserve"> ’11</w:t>
      </w:r>
      <w:r w:rsidRPr="007A7512">
        <w:t xml:space="preserve"> (Lawrence, Emeritus Professor of History at the State University of New York/Albany, "Is a Nuclear War With China Possible?</w:t>
      </w:r>
      <w:proofErr w:type="gramStart"/>
      <w:r w:rsidRPr="007A7512">
        <w:t>",</w:t>
      </w:r>
      <w:proofErr w:type="gramEnd"/>
      <w:r w:rsidRPr="007A7512">
        <w:t xml:space="preserve"> Huntington News, www.huntingtonnews.net/14446, 11/28/2011) </w:t>
      </w:r>
    </w:p>
    <w:p w14:paraId="1A7DF59E" w14:textId="77777777" w:rsidR="00D93478" w:rsidRPr="007A7512" w:rsidRDefault="00D93478" w:rsidP="00D93478">
      <w:pPr>
        <w:rPr>
          <w:rStyle w:val="StyleUnderline"/>
        </w:rPr>
      </w:pPr>
      <w:r w:rsidRPr="007A7512">
        <w:rPr>
          <w:sz w:val="10"/>
          <w:szCs w:val="10"/>
        </w:rPr>
        <w:t xml:space="preserve">While nuclear weapons exist, there remains a danger that they will be used. After all, for centuries </w:t>
      </w:r>
      <w:r w:rsidRPr="007A7512">
        <w:rPr>
          <w:rStyle w:val="StyleUnderline"/>
        </w:rPr>
        <w:t>national conflicts have led to wars, with nations employing their deadliest weapons. The current deterioration of U.S. relations with China might end up providing us with yet another example of this phenomenon</w:t>
      </w:r>
      <w:proofErr w:type="gramStart"/>
      <w:r w:rsidRPr="007A7512">
        <w:rPr>
          <w:rStyle w:val="StyleUnderline"/>
        </w:rPr>
        <w:t>.¶</w:t>
      </w:r>
      <w:proofErr w:type="gramEnd"/>
      <w:r w:rsidRPr="007A7512">
        <w:rPr>
          <w:sz w:val="10"/>
          <w:szCs w:val="10"/>
        </w:rPr>
        <w:t xml:space="preserve"> The gathering tension between the United States and China is clear enough. Disturbed by China’s growing economic and military strength, </w:t>
      </w:r>
      <w:r w:rsidRPr="007A7512">
        <w:rPr>
          <w:rStyle w:val="StyleUnderline"/>
        </w:rPr>
        <w:t>the U.S. government recently challenged China’s claims in the South China Sea</w:t>
      </w:r>
      <w:r w:rsidRPr="007A7512">
        <w:rPr>
          <w:u w:val="single"/>
        </w:rPr>
        <w:t>,</w:t>
      </w:r>
      <w:r w:rsidRPr="007A7512">
        <w:rPr>
          <w:sz w:val="10"/>
          <w:szCs w:val="10"/>
        </w:rPr>
        <w:t xml:space="preserve"> increased the U.S. military presence in Australia, and deepened U.S. military ties with other nations in the Pacific region. According to Secretary of State Hillary Clinton, the United States was “asserting our own position as a Pacific power.”¶ But need this lead to nuclear war</w:t>
      </w:r>
      <w:proofErr w:type="gramStart"/>
      <w:r w:rsidRPr="007A7512">
        <w:rPr>
          <w:sz w:val="10"/>
          <w:szCs w:val="10"/>
        </w:rPr>
        <w:t>?¶</w:t>
      </w:r>
      <w:proofErr w:type="gramEnd"/>
      <w:r w:rsidRPr="007A7512">
        <w:rPr>
          <w:sz w:val="10"/>
          <w:szCs w:val="10"/>
        </w:rPr>
        <w:t xml:space="preserve"> Not necessarily. And yet, there are signs that it could. After all, </w:t>
      </w:r>
      <w:r w:rsidRPr="007A7512">
        <w:rPr>
          <w:rStyle w:val="StyleUnderline"/>
        </w:rPr>
        <w:t>both the United States and China possess large numbers of nuclear weapons. The U.S. government threatened to attack China with nuclear weapons</w:t>
      </w:r>
      <w:r w:rsidRPr="007A7512">
        <w:t xml:space="preserve"> </w:t>
      </w:r>
      <w:r w:rsidRPr="007A7512">
        <w:rPr>
          <w:sz w:val="10"/>
          <w:szCs w:val="10"/>
        </w:rPr>
        <w:t xml:space="preserve">during the Korean War and, later, </w:t>
      </w:r>
      <w:r w:rsidRPr="007A7512">
        <w:rPr>
          <w:rStyle w:val="StyleUnderline"/>
        </w:rPr>
        <w:t>during the conflict over the future of China’s offshore islands, Quemoy and Matsu</w:t>
      </w:r>
      <w:r w:rsidRPr="007A7512">
        <w:t>. In the midst of the latter confrontation, President Dwight Eisenhower declared publicly, and chillingly, that U.S. nuclear weapons would “be used just exactly as you would use a bullet or anything else.</w:t>
      </w:r>
      <w:r w:rsidRPr="007A7512">
        <w:rPr>
          <w:rStyle w:val="StyleUnderline"/>
        </w:rPr>
        <w:t xml:space="preserve">”¶ </w:t>
      </w:r>
      <w:proofErr w:type="gramStart"/>
      <w:r w:rsidRPr="007A7512">
        <w:rPr>
          <w:rStyle w:val="StyleUnderline"/>
        </w:rPr>
        <w:t>Of</w:t>
      </w:r>
      <w:proofErr w:type="gramEnd"/>
      <w:r w:rsidRPr="007A7512">
        <w:rPr>
          <w:rStyle w:val="StyleUnderline"/>
        </w:rPr>
        <w:t xml:space="preserve"> course, China didn’t have nuclear weapons then. Now that it does</w:t>
      </w:r>
      <w:r w:rsidRPr="007A7512">
        <w:rPr>
          <w:sz w:val="10"/>
          <w:szCs w:val="10"/>
        </w:rPr>
        <w:t>,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proofErr w:type="gramStart"/>
      <w:r w:rsidRPr="007A7512">
        <w:rPr>
          <w:sz w:val="10"/>
          <w:szCs w:val="10"/>
        </w:rPr>
        <w:t>.¶</w:t>
      </w:r>
      <w:proofErr w:type="gramEnd"/>
      <w:r w:rsidRPr="007A7512">
        <w:rPr>
          <w:sz w:val="10"/>
          <w:szCs w:val="10"/>
        </w:rPr>
        <w:t xml:space="preserve"> Some pundits argue that nuclear weapons prevent wars between nuclear-armed nations; and, admittedly, there haven’t been very many—at least not yet. But the </w:t>
      </w:r>
      <w:proofErr w:type="spellStart"/>
      <w:r w:rsidRPr="007A7512">
        <w:rPr>
          <w:sz w:val="10"/>
          <w:szCs w:val="10"/>
        </w:rPr>
        <w:t>Kargil</w:t>
      </w:r>
      <w:proofErr w:type="spellEnd"/>
      <w:r w:rsidRPr="007A7512">
        <w:rPr>
          <w:sz w:val="10"/>
          <w:szCs w:val="10"/>
        </w:rPr>
        <w:t xml:space="preserve"> War of 1999, between nuclear-armed India and nuclear-armed Pakistan, should convince us that such wars </w:t>
      </w:r>
      <w:proofErr w:type="gramStart"/>
      <w:r w:rsidRPr="007A7512">
        <w:rPr>
          <w:sz w:val="10"/>
          <w:szCs w:val="10"/>
        </w:rPr>
        <w:t>can</w:t>
      </w:r>
      <w:proofErr w:type="gramEnd"/>
      <w:r w:rsidRPr="007A7512">
        <w:rPr>
          <w:sz w:val="10"/>
          <w:szCs w:val="10"/>
        </w:rPr>
        <w:t xml:space="preserve">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proofErr w:type="gramStart"/>
      <w:r w:rsidRPr="007A7512">
        <w:rPr>
          <w:sz w:val="10"/>
          <w:szCs w:val="10"/>
        </w:rPr>
        <w:t>.¶</w:t>
      </w:r>
      <w:proofErr w:type="gramEnd"/>
      <w:r w:rsidRPr="007A7512">
        <w:rPr>
          <w:sz w:val="10"/>
          <w:szCs w:val="10"/>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w:t>
      </w:r>
      <w:proofErr w:type="gramStart"/>
      <w:r w:rsidRPr="007A7512">
        <w:rPr>
          <w:sz w:val="10"/>
          <w:szCs w:val="10"/>
        </w:rPr>
        <w:t>?¶</w:t>
      </w:r>
      <w:proofErr w:type="gramEnd"/>
      <w:r w:rsidRPr="007A7512">
        <w:rPr>
          <w:sz w:val="10"/>
          <w:szCs w:val="10"/>
        </w:rPr>
        <w:t xml:space="preserve">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w:t>
      </w:r>
      <w:r w:rsidRPr="007A7512">
        <w:rPr>
          <w:rStyle w:val="StyleUnderline"/>
        </w:rPr>
        <w:t>the United States would “win” any nuclear war with China</w:t>
      </w:r>
      <w:proofErr w:type="gramStart"/>
      <w:r w:rsidRPr="007A7512">
        <w:rPr>
          <w:rStyle w:val="StyleUnderline"/>
        </w:rPr>
        <w:t>.¶</w:t>
      </w:r>
      <w:proofErr w:type="gramEnd"/>
      <w:r w:rsidRPr="007A7512">
        <w:rPr>
          <w:rStyle w:val="StyleUnderline"/>
        </w:rPr>
        <w:t xml:space="preserve"> But what would that “victory” entail? 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w:t>
      </w:r>
    </w:p>
    <w:p w14:paraId="6D44768D" w14:textId="77777777" w:rsidR="00D93478" w:rsidRPr="007A7512" w:rsidRDefault="00D93478" w:rsidP="00D93478">
      <w:pPr>
        <w:pStyle w:val="Heading4"/>
        <w:rPr>
          <w:lang w:eastAsia="zh-TW"/>
        </w:rPr>
      </w:pPr>
      <w:r w:rsidRPr="007A7512">
        <w:rPr>
          <w:lang w:eastAsia="zh-TW"/>
        </w:rPr>
        <w:t>The plan is a Grand Bargain that China will accept, and will solve in the long term</w:t>
      </w:r>
    </w:p>
    <w:p w14:paraId="7684FC5A" w14:textId="77777777" w:rsidR="00D93478" w:rsidRPr="007A7512" w:rsidRDefault="00D93478" w:rsidP="00D93478">
      <w:pPr>
        <w:pStyle w:val="Default"/>
        <w:rPr>
          <w:rFonts w:ascii="Calibri" w:hAnsi="Calibri"/>
          <w:color w:val="auto"/>
          <w:sz w:val="14"/>
          <w:szCs w:val="14"/>
        </w:rPr>
      </w:pPr>
      <w:r w:rsidRPr="007A7512">
        <w:rPr>
          <w:rFonts w:ascii="Calibri" w:hAnsi="Calibri"/>
          <w:color w:val="auto"/>
          <w:sz w:val="14"/>
          <w:szCs w:val="14"/>
        </w:rPr>
        <w:t xml:space="preserve">Charles </w:t>
      </w:r>
      <w:r w:rsidRPr="007A7512">
        <w:rPr>
          <w:rStyle w:val="Style13ptBold"/>
          <w:rFonts w:ascii="Calibri" w:hAnsi="Calibri"/>
        </w:rPr>
        <w:t>Glaser</w:t>
      </w:r>
      <w:r w:rsidRPr="007A7512">
        <w:rPr>
          <w:rFonts w:ascii="Calibri" w:hAnsi="Calibri"/>
          <w:color w:val="auto"/>
          <w:sz w:val="14"/>
          <w:szCs w:val="14"/>
        </w:rPr>
        <w:t xml:space="preserve">, </w:t>
      </w:r>
      <w:r w:rsidRPr="007A7512">
        <w:rPr>
          <w:rStyle w:val="Style13ptBold"/>
          <w:rFonts w:ascii="Calibri" w:hAnsi="Calibri"/>
        </w:rPr>
        <w:t>2015</w:t>
      </w:r>
      <w:r w:rsidRPr="007A7512">
        <w:rPr>
          <w:rFonts w:ascii="Calibri" w:hAnsi="Calibri"/>
          <w:color w:val="auto"/>
          <w:sz w:val="14"/>
          <w:szCs w:val="14"/>
        </w:rPr>
        <w:t>, (</w:t>
      </w:r>
      <w:r w:rsidRPr="007A7512">
        <w:rPr>
          <w:rFonts w:ascii="Calibri" w:hAnsi="Calibri" w:cs="Arial"/>
          <w:color w:val="auto"/>
          <w:sz w:val="14"/>
          <w:szCs w:val="14"/>
        </w:rPr>
        <w:t>Charles L. Glaser is professor of political science and international affairs and director of the Elliott School's Institute for Security and Conflict Studies. His research focuses on international relations theory and international security policy. </w:t>
      </w:r>
      <w:r w:rsidRPr="007A7512">
        <w:rPr>
          <w:rFonts w:ascii="Calibri" w:hAnsi="Calibri"/>
          <w:color w:val="auto"/>
          <w:sz w:val="14"/>
          <w:szCs w:val="14"/>
        </w:rPr>
        <w:t xml:space="preserve"> )“Will China's Rise Lead to War? Why Realism Does Not Mean Pessimism” Council on Foreign Relations</w:t>
      </w:r>
      <w:proofErr w:type="gramStart"/>
      <w:r w:rsidRPr="007A7512">
        <w:rPr>
          <w:rFonts w:ascii="Calibri" w:hAnsi="Calibri"/>
          <w:color w:val="auto"/>
          <w:sz w:val="14"/>
          <w:szCs w:val="14"/>
        </w:rPr>
        <w:t>,  Foreign</w:t>
      </w:r>
      <w:proofErr w:type="gramEnd"/>
      <w:r w:rsidRPr="007A7512">
        <w:rPr>
          <w:rFonts w:ascii="Calibri" w:hAnsi="Calibri"/>
          <w:color w:val="auto"/>
          <w:sz w:val="14"/>
          <w:szCs w:val="14"/>
        </w:rPr>
        <w:t xml:space="preserve"> Affairs, Vol. 90, No. 2 (MARCH/APRIL 2011), pp. 80-91 http://www.jstor.org/stable/25800459</w:t>
      </w:r>
    </w:p>
    <w:p w14:paraId="66D1EFB8" w14:textId="77777777" w:rsidR="00D93478" w:rsidRPr="007A7512" w:rsidRDefault="00D93478" w:rsidP="00D93478">
      <w:pPr>
        <w:rPr>
          <w:rFonts w:eastAsia="Palatine-Italic" w:cs="Palatine-Italic"/>
          <w:i/>
          <w:iCs/>
          <w:lang w:eastAsia="zh-TW"/>
        </w:rPr>
      </w:pPr>
      <w:r w:rsidRPr="007A7512">
        <w:rPr>
          <w:rFonts w:eastAsia="Palatine-Roman" w:cs="Palatine-Roman"/>
        </w:rPr>
        <w:t xml:space="preserve">Therefore, </w:t>
      </w:r>
      <w:r w:rsidRPr="007A7512">
        <w:rPr>
          <w:rStyle w:val="StyleUnderline"/>
        </w:rPr>
        <w:t>the question arises whether policies exist that would reduce the risks while preserving the bene</w:t>
      </w:r>
      <w:r w:rsidRPr="007A7512">
        <w:rPr>
          <w:rStyle w:val="StyleUnderline"/>
          <w:lang w:eastAsia="zh-TW"/>
        </w:rPr>
        <w:t>fi</w:t>
      </w:r>
      <w:r w:rsidRPr="007A7512">
        <w:rPr>
          <w:rStyle w:val="StyleUnderline"/>
        </w:rPr>
        <w:t xml:space="preserve">ts of U.S. accommodation on Taiwan. </w:t>
      </w:r>
      <w:r w:rsidRPr="007A7512">
        <w:rPr>
          <w:rStyle w:val="Emphasis"/>
          <w:highlight w:val="yellow"/>
        </w:rPr>
        <w:t>If combining certain concessions by China</w:t>
      </w:r>
      <w:r w:rsidRPr="007A7512">
        <w:rPr>
          <w:rStyle w:val="StyleUnderline"/>
          <w:highlight w:val="yellow"/>
        </w:rPr>
        <w:t xml:space="preserve"> in</w:t>
      </w:r>
      <w:r w:rsidRPr="007A7512">
        <w:rPr>
          <w:rStyle w:val="StyleUnderline"/>
        </w:rPr>
        <w:t xml:space="preserve"> an overall package—</w:t>
      </w:r>
      <w:r w:rsidRPr="007A7512">
        <w:rPr>
          <w:rStyle w:val="Emphasis"/>
          <w:highlight w:val="yellow"/>
        </w:rPr>
        <w:t>a grand bargain</w:t>
      </w:r>
      <w:r w:rsidRPr="007A7512">
        <w:rPr>
          <w:rStyle w:val="StyleUnderline"/>
        </w:rPr>
        <w:t xml:space="preserve">, </w:t>
      </w:r>
      <w:r w:rsidRPr="007A7512">
        <w:rPr>
          <w:rFonts w:eastAsia="Palatine-Roman" w:cs="Palatine-Roman"/>
        </w:rPr>
        <w:t>for lack of a better term—</w:t>
      </w:r>
      <w:r w:rsidRPr="007A7512">
        <w:rPr>
          <w:rStyle w:val="Emphasis"/>
          <w:highlight w:val="yellow"/>
        </w:rPr>
        <w:t>could achieve this goal</w:t>
      </w:r>
      <w:r w:rsidRPr="007A7512">
        <w:rPr>
          <w:rStyle w:val="StyleUnderline"/>
          <w:highlight w:val="yellow"/>
        </w:rPr>
        <w:t>,</w:t>
      </w:r>
      <w:r w:rsidRPr="007A7512">
        <w:rPr>
          <w:rStyle w:val="StyleUnderline"/>
        </w:rPr>
        <w:t xml:space="preserve"> then </w:t>
      </w:r>
      <w:r w:rsidRPr="007A7512">
        <w:rPr>
          <w:rStyle w:val="Emphasis"/>
          <w:highlight w:val="yellow"/>
        </w:rPr>
        <w:t>the United States’ best option might be to make ending its commitment to Taiwan contingent on China making concessions of its own.</w:t>
      </w:r>
      <w:r w:rsidRPr="007A7512">
        <w:rPr>
          <w:rStyle w:val="StyleUnderline"/>
        </w:rPr>
        <w:t xml:space="preserve"> The preceding analysis suggests that the United States should design such a grand bargain with a variety of purposes in mind: </w:t>
      </w:r>
      <w:r w:rsidRPr="007A7512">
        <w:t>to gain information about the nature and extent of China’s motives; to demonstrate its resolve to retain U.S. security commitments in the region; and, related, to preserve the credibility of its commitments to its allies.</w:t>
      </w:r>
      <w:r w:rsidRPr="007A7512">
        <w:rPr>
          <w:rStyle w:val="StyleUnderline"/>
        </w:rPr>
        <w:t xml:space="preserve"> </w:t>
      </w:r>
      <w:r w:rsidRPr="007A7512">
        <w:rPr>
          <w:rFonts w:eastAsia="Palatine-Roman" w:cs="Palatine-Roman"/>
        </w:rPr>
        <w:t xml:space="preserve">Likely the most common way to envision a grand bargain is as an agreement in which two actors make concessions across multiple issue to create a fair deal—that is, one in which both </w:t>
      </w:r>
      <w:proofErr w:type="spellStart"/>
      <w:r w:rsidRPr="007A7512">
        <w:rPr>
          <w:rFonts w:eastAsia="Palatine-Roman" w:cs="Palatine-Roman"/>
        </w:rPr>
        <w:t>beneat</w:t>
      </w:r>
      <w:proofErr w:type="spellEnd"/>
      <w:r w:rsidRPr="007A7512">
        <w:rPr>
          <w:rFonts w:eastAsia="Palatine-Roman" w:cs="Palatine-Roman"/>
        </w:rPr>
        <w:t xml:space="preserve"> equally—that would have been impossible in an agreement that dealt with a single issue. A</w:t>
      </w:r>
      <w:r w:rsidRPr="007A7512">
        <w:rPr>
          <w:rFonts w:eastAsia="Palatine-Roman" w:cs="Palatine-Roman"/>
          <w:lang w:eastAsia="zh-TW"/>
        </w:rPr>
        <w:t xml:space="preserve"> </w:t>
      </w:r>
      <w:r w:rsidRPr="007A7512">
        <w:rPr>
          <w:rFonts w:eastAsia="Palatine-Roman" w:cs="Palatine-Roman"/>
        </w:rPr>
        <w:t xml:space="preserve">different way to envision a grand bargain is as </w:t>
      </w:r>
      <w:r w:rsidRPr="007A7512">
        <w:rPr>
          <w:rStyle w:val="StyleUnderline"/>
        </w:rPr>
        <w:t>an agreement in which the states trade across multiple issues, making both states better off, but not necessarily equally. A grand bargain in Northeast Asia is likely</w:t>
      </w:r>
      <w:r w:rsidRPr="007A7512">
        <w:t xml:space="preserve"> to take</w:t>
      </w:r>
      <w:r w:rsidRPr="007A7512">
        <w:rPr>
          <w:rFonts w:eastAsia="Palatine-Roman" w:cs="Palatine-Roman"/>
        </w:rPr>
        <w:t xml:space="preserve"> the latter form, partly </w:t>
      </w:r>
      <w:r w:rsidRPr="007A7512">
        <w:rPr>
          <w:rStyle w:val="StyleUnderline"/>
        </w:rPr>
        <w:t>because the agreement would be in response to a power shift that favors China and partly because China’s interests in the region are greater than those of the United States.</w:t>
      </w:r>
      <w:r w:rsidRPr="007A7512">
        <w:rPr>
          <w:rFonts w:eastAsia="Palatine-Roman" w:cs="Palatine-Roman"/>
        </w:rPr>
        <w:t xml:space="preserve"> The </w:t>
      </w:r>
      <w:proofErr w:type="spellStart"/>
      <w:r w:rsidRPr="007A7512">
        <w:rPr>
          <w:rFonts w:eastAsia="Palatine-Roman" w:cs="Palatine-Roman"/>
        </w:rPr>
        <w:t>arst</w:t>
      </w:r>
      <w:proofErr w:type="spellEnd"/>
      <w:r w:rsidRPr="007A7512">
        <w:rPr>
          <w:rFonts w:eastAsia="Palatine-Roman" w:cs="Palatine-Roman"/>
        </w:rPr>
        <w:t xml:space="preserve"> component of a grand bargain, and probably the most important, would be for China to resolve its maritime disputes on “fair” terms.100 Oddly, there seems to be both a little and a lot at stake in these disputes. </w:t>
      </w:r>
      <w:r w:rsidRPr="007A7512">
        <w:rPr>
          <w:rStyle w:val="StyleUnderline"/>
        </w:rPr>
        <w:t xml:space="preserve">Gaining sovereignty over the offshore islands would strengthen China’s claims to the oil and gas reserves, which have increased the importance of the disputes. </w:t>
      </w:r>
      <w:r w:rsidRPr="007A7512">
        <w:rPr>
          <w:rFonts w:eastAsia="Palatine-Roman" w:cs="Palatine-Roman"/>
        </w:rPr>
        <w:t xml:space="preserve">At </w:t>
      </w:r>
      <w:r w:rsidRPr="007A7512">
        <w:rPr>
          <w:rStyle w:val="StyleUnderline"/>
        </w:rPr>
        <w:t>the same time, however, the disputes have severely hindered the exploration and extraction of these resources, and joint extraction and sharing agreements could provide all parties with substantial resource benefits</w:t>
      </w:r>
      <w:r w:rsidRPr="007A7512">
        <w:rPr>
          <w:rStyle w:val="Emphasis"/>
          <w:highlight w:val="yellow"/>
        </w:rPr>
        <w:t>. Growing nationalism has given</w:t>
      </w:r>
      <w:r w:rsidRPr="007A7512">
        <w:rPr>
          <w:rStyle w:val="StyleUnderline"/>
        </w:rPr>
        <w:t xml:space="preserve"> the </w:t>
      </w:r>
      <w:r w:rsidRPr="007A7512">
        <w:rPr>
          <w:rStyle w:val="Emphasis"/>
          <w:highlight w:val="yellow"/>
        </w:rPr>
        <w:t>disputed territorial claims importance</w:t>
      </w:r>
      <w:r w:rsidRPr="007A7512">
        <w:rPr>
          <w:rStyle w:val="StyleUnderline"/>
        </w:rPr>
        <w:t xml:space="preserve"> far beyond their material and strategic value, and it has damaged the prospects for any type of agreement.</w:t>
      </w:r>
      <w:r w:rsidRPr="007A7512">
        <w:rPr>
          <w:rFonts w:eastAsia="Palatine-Roman" w:cs="Palatine-Roman"/>
        </w:rPr>
        <w:t xml:space="preserve"> An ideal solution would be for China and its neighbors to place the territories under some sort of international control as a maritime preserve and to share the resources.101 Other solutions include joint governance over the use of the islands/islets, agreement not to object to other states’ sovereignty claims, and agreement to end unilateral military patrols near the disputed territories.102 China’s willingness to reach an agreement on the offshore islands and related maritime disputes would provide the United States with valuable information. Most obviously, it would demonstrate that China’s aims are limited (at least for now). </w:t>
      </w:r>
      <w:r w:rsidRPr="007A7512">
        <w:rPr>
          <w:rStyle w:val="StyleUnderline"/>
        </w:rPr>
        <w:t xml:space="preserve">Closely related, </w:t>
      </w:r>
      <w:r w:rsidRPr="007A7512">
        <w:rPr>
          <w:rStyle w:val="Emphasis"/>
          <w:highlight w:val="yellow"/>
        </w:rPr>
        <w:t>it would demonstrate</w:t>
      </w:r>
      <w:r w:rsidRPr="007A7512">
        <w:rPr>
          <w:rStyle w:val="StyleUnderline"/>
        </w:rPr>
        <w:t xml:space="preserve"> a degree of </w:t>
      </w:r>
      <w:r w:rsidRPr="007A7512">
        <w:rPr>
          <w:rStyle w:val="Emphasis"/>
          <w:highlight w:val="yellow"/>
        </w:rPr>
        <w:t xml:space="preserve">reasonableness in Chinese foreign policy priorities and </w:t>
      </w:r>
      <w:proofErr w:type="spellStart"/>
      <w:r w:rsidRPr="007A7512">
        <w:rPr>
          <w:rStyle w:val="Emphasis"/>
          <w:highlight w:val="yellow"/>
        </w:rPr>
        <w:t>decisionmaking</w:t>
      </w:r>
      <w:proofErr w:type="spellEnd"/>
      <w:r w:rsidRPr="007A7512">
        <w:rPr>
          <w:rStyle w:val="StyleUnderline"/>
        </w:rPr>
        <w:t xml:space="preserve">: </w:t>
      </w:r>
      <w:r w:rsidRPr="007A7512">
        <w:rPr>
          <w:rStyle w:val="Emphasis"/>
          <w:highlight w:val="yellow"/>
        </w:rPr>
        <w:t>given that the value of Taiwan dwarfs the value of these maritime disputes</w:t>
      </w:r>
      <w:r w:rsidRPr="007A7512">
        <w:rPr>
          <w:rStyle w:val="StyleUnderline"/>
        </w:rPr>
        <w:t xml:space="preserve">, Chinese unwillingness to reach this type of bargain would indicate deep </w:t>
      </w:r>
      <w:proofErr w:type="spellStart"/>
      <w:r w:rsidRPr="007A7512">
        <w:rPr>
          <w:rStyle w:val="StyleUnderline"/>
        </w:rPr>
        <w:t>inoexibility</w:t>
      </w:r>
      <w:proofErr w:type="spellEnd"/>
      <w:r w:rsidRPr="007A7512">
        <w:rPr>
          <w:rStyle w:val="StyleUnderline"/>
        </w:rPr>
        <w:t xml:space="preserve"> in its emerging foreign policy and possibly </w:t>
      </w:r>
      <w:proofErr w:type="spellStart"/>
      <w:r w:rsidRPr="007A7512">
        <w:rPr>
          <w:rStyle w:val="StyleUnderline"/>
        </w:rPr>
        <w:t>overconadence</w:t>
      </w:r>
      <w:proofErr w:type="spellEnd"/>
      <w:r w:rsidRPr="007A7512">
        <w:rPr>
          <w:rStyle w:val="StyleUnderline"/>
        </w:rPr>
        <w:t xml:space="preserve"> in its ability to use its growing power to achieve all of its aims</w:t>
      </w:r>
      <w:r w:rsidRPr="007A7512">
        <w:rPr>
          <w:rFonts w:eastAsia="Palatine-Roman" w:cs="Palatine-Roman"/>
        </w:rPr>
        <w:t xml:space="preserve">. China’s claims in these disputes are also weaker than its claims to Taiwan: for example, China did not claim the </w:t>
      </w:r>
      <w:proofErr w:type="spellStart"/>
      <w:r w:rsidRPr="007A7512">
        <w:rPr>
          <w:rFonts w:eastAsia="Palatine-Roman" w:cs="Palatine-Roman"/>
        </w:rPr>
        <w:t>Senkaku</w:t>
      </w:r>
      <w:proofErr w:type="spellEnd"/>
      <w:r w:rsidRPr="007A7512">
        <w:rPr>
          <w:rFonts w:eastAsia="Palatine-Roman" w:cs="Palatine-Roman"/>
        </w:rPr>
        <w:t>/</w:t>
      </w:r>
      <w:proofErr w:type="spellStart"/>
      <w:r w:rsidRPr="007A7512">
        <w:rPr>
          <w:rFonts w:eastAsia="Palatine-Roman" w:cs="Palatine-Roman"/>
        </w:rPr>
        <w:t>Diaoyu</w:t>
      </w:r>
      <w:proofErr w:type="spellEnd"/>
      <w:r w:rsidRPr="007A7512">
        <w:rPr>
          <w:rFonts w:eastAsia="Palatine-Roman" w:cs="Palatine-Roman"/>
        </w:rPr>
        <w:t xml:space="preserve"> Islands until 1970, which suggests that it should be able to moderate this claim if the </w:t>
      </w:r>
      <w:proofErr w:type="spellStart"/>
      <w:r w:rsidRPr="007A7512">
        <w:rPr>
          <w:rFonts w:eastAsia="Palatine-Roman" w:cs="Palatine-Roman"/>
        </w:rPr>
        <w:t>beneats</w:t>
      </w:r>
      <w:proofErr w:type="spellEnd"/>
      <w:r w:rsidRPr="007A7512">
        <w:rPr>
          <w:rFonts w:eastAsia="Palatine-Roman" w:cs="Palatine-Roman"/>
        </w:rPr>
        <w:t xml:space="preserve"> were sufficiently large. In addition, an agreement would provide the United States with insights into the balance of power within China’s foreign policy </w:t>
      </w:r>
      <w:proofErr w:type="spellStart"/>
      <w:r w:rsidRPr="007A7512">
        <w:rPr>
          <w:rFonts w:eastAsia="Palatine-Roman" w:cs="Palatine-Roman"/>
        </w:rPr>
        <w:t>decisionmaking</w:t>
      </w:r>
      <w:proofErr w:type="spellEnd"/>
      <w:r w:rsidRPr="007A7512">
        <w:rPr>
          <w:rFonts w:eastAsia="Palatine-Roman" w:cs="Palatine-Roman"/>
        </w:rPr>
        <w:t xml:space="preserve">. If China’s more assertive policies have </w:t>
      </w:r>
      <w:proofErr w:type="spellStart"/>
      <w:r w:rsidRPr="007A7512">
        <w:rPr>
          <w:rFonts w:eastAsia="Palatine-Roman" w:cs="Palatine-Roman"/>
        </w:rPr>
        <w:t>reoected</w:t>
      </w:r>
      <w:proofErr w:type="spellEnd"/>
      <w:r w:rsidRPr="007A7512">
        <w:rPr>
          <w:rFonts w:eastAsia="Palatine-Roman" w:cs="Palatine-Roman"/>
        </w:rPr>
        <w:t xml:space="preserve"> the growing </w:t>
      </w:r>
      <w:proofErr w:type="spellStart"/>
      <w:r w:rsidRPr="007A7512">
        <w:rPr>
          <w:rFonts w:eastAsia="Palatine-Roman" w:cs="Palatine-Roman"/>
        </w:rPr>
        <w:t>inouence</w:t>
      </w:r>
      <w:proofErr w:type="spellEnd"/>
      <w:r w:rsidRPr="007A7512">
        <w:rPr>
          <w:rFonts w:eastAsia="Palatine-Roman" w:cs="Palatine-Roman"/>
        </w:rPr>
        <w:t xml:space="preserve"> of the People’s Liberation Army, narrow nationalist pressures, or both, then Chinese concessions would demonstrate that the country’s leaders could control these forces when the stakes are sufficiently large. Taken as a whole, this information about China’s goals would make U.S. accommodation over Taiwan less risky. Insisting on Chinese concessions would also demonstrate U.S. resolve to protect American interests.</w:t>
      </w:r>
      <w:r w:rsidRPr="007A7512">
        <w:rPr>
          <w:rStyle w:val="StyleUnderline"/>
        </w:rPr>
        <w:t xml:space="preserve"> </w:t>
      </w:r>
      <w:r w:rsidRPr="007A7512">
        <w:rPr>
          <w:rStyle w:val="Emphasis"/>
          <w:highlight w:val="yellow"/>
        </w:rPr>
        <w:t>By making its willingness to end its commitment to Taiwan contingent on Chinese concessions</w:t>
      </w:r>
      <w:r w:rsidRPr="007A7512">
        <w:rPr>
          <w:rStyle w:val="StyleUnderline"/>
        </w:rPr>
        <w:t xml:space="preserve">, </w:t>
      </w:r>
      <w:r w:rsidRPr="007A7512">
        <w:rPr>
          <w:rStyle w:val="Emphasis"/>
          <w:highlight w:val="yellow"/>
        </w:rPr>
        <w:t>the U</w:t>
      </w:r>
      <w:r w:rsidRPr="007A7512">
        <w:rPr>
          <w:rStyle w:val="StyleUnderline"/>
        </w:rPr>
        <w:t xml:space="preserve">nited </w:t>
      </w:r>
      <w:r w:rsidRPr="007A7512">
        <w:rPr>
          <w:rStyle w:val="Emphasis"/>
          <w:highlight w:val="yellow"/>
        </w:rPr>
        <w:t>S</w:t>
      </w:r>
      <w:r w:rsidRPr="007A7512">
        <w:rPr>
          <w:rStyle w:val="StyleUnderline"/>
        </w:rPr>
        <w:t xml:space="preserve">tates </w:t>
      </w:r>
      <w:r w:rsidRPr="007A7512">
        <w:rPr>
          <w:rStyle w:val="Emphasis"/>
          <w:highlight w:val="yellow"/>
        </w:rPr>
        <w:t>would make clear that it is willing to run the risk of protecting Taiwan and its allies’ interests in the South China and East China Sea</w:t>
      </w:r>
      <w:r w:rsidRPr="007A7512">
        <w:rPr>
          <w:rStyle w:val="StyleUnderline"/>
        </w:rPr>
        <w:t xml:space="preserve">s, </w:t>
      </w:r>
      <w:r w:rsidRPr="007A7512">
        <w:rPr>
          <w:rFonts w:eastAsia="Palatine-Roman" w:cs="Palatine-Roman"/>
        </w:rPr>
        <w:t xml:space="preserve">if China were uncompromising. Once again, the key issue from the U.S. perspective comes back to information—if China is more likely to have unlimited aims, then the risks of U.S. accommodation are larger and the United States should therefore be less willing to adopt this strategy. As argued above, China’s refusal to accept a grand bargain, especially one that is so clearly weighted toward its interests (unless China is determined to push the United States out of Northeast Asia), would indicate more ambitious Chinese aims. Thus, compared to unilateral concessions, insisting on a package deal that included Chinese concessions would demonstrate a higher level of U.S. resolve. In addition, resolution of the maritime disputes would directly increase U.S. security by eliminating disputes that, via alliance commitments, could draw the United States into dangerous crises with China. A second component of a grand bargain would be </w:t>
      </w:r>
      <w:proofErr w:type="spellStart"/>
      <w:r w:rsidRPr="007A7512">
        <w:rPr>
          <w:rFonts w:eastAsia="Palatine-Roman" w:cs="Palatine-Roman"/>
        </w:rPr>
        <w:t>ofacial</w:t>
      </w:r>
      <w:proofErr w:type="spellEnd"/>
      <w:r w:rsidRPr="007A7512">
        <w:rPr>
          <w:rFonts w:eastAsia="Palatine-Roman" w:cs="Palatine-Roman"/>
        </w:rPr>
        <w:t xml:space="preserve"> Chinese acceptance of the United States’ long-term security role in East Asia, including its alliances and forward-deployed forces. There have been periods when China viewed the U.S.-Japan alliance relatively favorable. For example, in 1980 China’s leader, </w:t>
      </w:r>
      <w:proofErr w:type="spellStart"/>
      <w:r w:rsidRPr="007A7512">
        <w:rPr>
          <w:rFonts w:eastAsia="Palatine-Roman" w:cs="Palatine-Roman"/>
        </w:rPr>
        <w:t>Hua</w:t>
      </w:r>
      <w:proofErr w:type="spellEnd"/>
      <w:r w:rsidRPr="007A7512">
        <w:rPr>
          <w:rFonts w:eastAsia="Palatine-Roman" w:cs="Palatine-Roman"/>
        </w:rPr>
        <w:t xml:space="preserve"> </w:t>
      </w:r>
      <w:proofErr w:type="spellStart"/>
      <w:r w:rsidRPr="007A7512">
        <w:rPr>
          <w:rFonts w:eastAsia="Palatine-Roman" w:cs="Palatine-Roman"/>
        </w:rPr>
        <w:t>Guofeng</w:t>
      </w:r>
      <w:proofErr w:type="spellEnd"/>
      <w:r w:rsidRPr="007A7512">
        <w:rPr>
          <w:rFonts w:eastAsia="Palatine-Roman" w:cs="Palatine-Roman"/>
        </w:rPr>
        <w:t xml:space="preserve">, stated: “We appreciate Japan’s efforts to strengthen its alliance with the United States.”103 Since then a variety of factors, including the decline of Soviet power and the </w:t>
      </w:r>
      <w:proofErr w:type="spellStart"/>
      <w:r w:rsidRPr="007A7512">
        <w:rPr>
          <w:rFonts w:eastAsia="Palatine-Roman" w:cs="Palatine-Roman"/>
        </w:rPr>
        <w:t>redeanition</w:t>
      </w:r>
      <w:proofErr w:type="spellEnd"/>
      <w:r w:rsidRPr="007A7512">
        <w:rPr>
          <w:rFonts w:eastAsia="Palatine-Roman" w:cs="Palatine-Roman"/>
        </w:rPr>
        <w:t xml:space="preserve"> of the U.S.-Japan alliance starting in the mid-1990s have reduced, if not eliminated, China’s positive assessment.104 </w:t>
      </w:r>
      <w:proofErr w:type="gramStart"/>
      <w:r w:rsidRPr="007A7512">
        <w:rPr>
          <w:rFonts w:eastAsia="Palatine-Roman" w:cs="Palatine-Roman"/>
        </w:rPr>
        <w:t>In</w:t>
      </w:r>
      <w:proofErr w:type="gramEnd"/>
      <w:r w:rsidRPr="007A7512">
        <w:rPr>
          <w:rFonts w:eastAsia="Palatine-Roman" w:cs="Palatine-Roman"/>
        </w:rPr>
        <w:t xml:space="preserve"> recent years, some Chinese elites have begun expressing harshly negative views. For example, in 2014 the deputy chief of the general staff of the People’s Liberation Army described the U.S. alliance system as “an antiquated relic of the Cold War that should be replaced by </w:t>
      </w:r>
      <w:proofErr w:type="gramStart"/>
      <w:r w:rsidRPr="007A7512">
        <w:rPr>
          <w:rFonts w:eastAsia="Palatine-Roman" w:cs="Palatine-Roman"/>
        </w:rPr>
        <w:t>an Asia</w:t>
      </w:r>
      <w:proofErr w:type="gramEnd"/>
      <w:r w:rsidRPr="007A7512">
        <w:rPr>
          <w:rFonts w:eastAsia="Palatine-Roman" w:cs="Palatine-Roman"/>
        </w:rPr>
        <w:t xml:space="preserve">-centric security architecture.”105 Although open to varying interpretations, President Xi </w:t>
      </w:r>
      <w:proofErr w:type="spellStart"/>
      <w:r w:rsidRPr="007A7512">
        <w:rPr>
          <w:rFonts w:eastAsia="Palatine-Roman" w:cs="Palatine-Roman"/>
        </w:rPr>
        <w:t>Jinping’s</w:t>
      </w:r>
      <w:proofErr w:type="spellEnd"/>
      <w:r w:rsidRPr="007A7512">
        <w:rPr>
          <w:rFonts w:eastAsia="Palatine-Roman" w:cs="Palatine-Roman"/>
        </w:rPr>
        <w:t xml:space="preserve">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Especially in light of Beijing’s increasingly negative assessment, official rec- </w:t>
      </w:r>
      <w:proofErr w:type="spellStart"/>
      <w:r w:rsidRPr="007A7512">
        <w:rPr>
          <w:rFonts w:eastAsia="Palatine-Roman" w:cs="Palatine-Roman"/>
        </w:rPr>
        <w:t>ognition</w:t>
      </w:r>
      <w:proofErr w:type="spellEnd"/>
      <w:r w:rsidRPr="007A7512">
        <w:rPr>
          <w:rFonts w:eastAsia="Palatine-Roman" w:cs="Palatine-Roman"/>
        </w:rPr>
        <w:t xml:space="preserve"> and acceptance of the United States’ continuing alliance commitments would be a valuable signal (not cheap talk). It would indicate the dominance of certain domestic forces over others and the Chinese leadership’s willingness to accept domestic political costs to advance China’s foreign policy. Such action would not guarantee stability in China’s policy, but it would provide greater </w:t>
      </w:r>
      <w:proofErr w:type="spellStart"/>
      <w:r w:rsidRPr="007A7512">
        <w:rPr>
          <w:rFonts w:eastAsia="Palatine-Roman" w:cs="Palatine-Roman"/>
        </w:rPr>
        <w:t>conadence</w:t>
      </w:r>
      <w:proofErr w:type="spellEnd"/>
      <w:r w:rsidRPr="007A7512">
        <w:rPr>
          <w:rFonts w:eastAsia="Palatine-Roman" w:cs="Palatine-Roman"/>
        </w:rPr>
        <w:t xml:space="preserve"> that China was willing to accept a revised geopolitical status quo. Maybe more important, if China were unwilling (or unable) to provide this of</w:t>
      </w:r>
      <w:r w:rsidRPr="007A7512">
        <w:rPr>
          <w:rFonts w:eastAsia="Palatine-Roman" w:cs="Palatine-Roman"/>
          <w:lang w:eastAsia="zh-TW"/>
        </w:rPr>
        <w:t>fi</w:t>
      </w:r>
      <w:r w:rsidRPr="007A7512">
        <w:rPr>
          <w:rFonts w:eastAsia="Palatine-Roman" w:cs="Palatine-Roman"/>
        </w:rPr>
        <w:t xml:space="preserve">cial acceptance, the United States would have to be more worried that China’s leaders believe that its role in East Asia requires pushing the United States out of the region.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Maintaining and enhancing U.S. commitments to the region would provide some of the necessary balance in the overall policy of the United States. These components of U.S. policy would be necessary and appropriate even if China were unwilling to make the types of concessions discussed above, but they would become even more important in the context of a grand bargain. The key challenge is for the United States to sustain its credibility for protecting its allies. As already discussed, to help accomplish this, the United States could commit additional forces to the region, forward deploy larger forces, invest more in overall U.S. military capabilities, and increase the integration of alliance military planning. </w:t>
      </w:r>
      <w:r w:rsidRPr="007A7512">
        <w:rPr>
          <w:rStyle w:val="Emphasis"/>
          <w:highlight w:val="yellow"/>
        </w:rPr>
        <w:t>These measures would provide the additional benefits of helping to offset increases in China’s military power and to sustain the grand bargain by enhancing the U.S. ability to deter China from breaking the agreement</w:t>
      </w:r>
      <w:r w:rsidRPr="007A7512">
        <w:rPr>
          <w:rStyle w:val="StyleUnderline"/>
        </w:rPr>
        <w:t xml:space="preserve">. </w:t>
      </w:r>
      <w:r w:rsidRPr="007A7512">
        <w:rPr>
          <w:rFonts w:eastAsia="Palatine-Roman" w:cs="Palatine-Roman"/>
        </w:rPr>
        <w:t xml:space="preserve">There is a potential downside, however: increased U.S. capabilities would likely appear threatening to China. But this danger would be reduced by America’s ending its commitment to Taiwan because a U.S. buildup would no longer threaten this vital Chinese interest and would therefore be more clearly intended only to defend U.S. allies. If, however, China wants to push the United States out of the East Asia, then it would be strongly opposed to, and provoked by, these measures. In this case, though, given the priority that U.S. grand strategy places on preserving the </w:t>
      </w:r>
      <w:r w:rsidRPr="007A7512">
        <w:rPr>
          <w:rFonts w:eastAsia="Palatine-Italic" w:cs="Palatine-Italic"/>
          <w:i/>
          <w:iCs/>
        </w:rPr>
        <w:t>International Security.</w:t>
      </w:r>
    </w:p>
    <w:p w14:paraId="1EE65CC2" w14:textId="77777777" w:rsidR="00D93478" w:rsidRPr="007A7512" w:rsidRDefault="00D93478" w:rsidP="00D93478">
      <w:pPr>
        <w:pStyle w:val="Heading4"/>
      </w:pPr>
      <w:r w:rsidRPr="007A7512">
        <w:t>By lowering China’s price for leaving the SCS, increasing China’s security, and eliminating the need for military competition, the plan ensures an elimination of conflict</w:t>
      </w:r>
    </w:p>
    <w:p w14:paraId="06813C12" w14:textId="77777777" w:rsidR="00D93478" w:rsidRPr="007A7512" w:rsidRDefault="00D93478" w:rsidP="00D93478">
      <w:pPr>
        <w:pStyle w:val="Default"/>
        <w:rPr>
          <w:rFonts w:ascii="Calibri" w:hAnsi="Calibri"/>
          <w:color w:val="auto"/>
          <w:sz w:val="14"/>
          <w:szCs w:val="14"/>
        </w:rPr>
      </w:pPr>
      <w:r w:rsidRPr="007A7512">
        <w:rPr>
          <w:rFonts w:ascii="Calibri" w:hAnsi="Calibri"/>
          <w:color w:val="auto"/>
          <w:sz w:val="14"/>
          <w:szCs w:val="14"/>
        </w:rPr>
        <w:t xml:space="preserve">Charles </w:t>
      </w:r>
      <w:r w:rsidRPr="007A7512">
        <w:rPr>
          <w:rStyle w:val="Style13ptBold"/>
          <w:rFonts w:ascii="Calibri" w:hAnsi="Calibri"/>
        </w:rPr>
        <w:t>Glaser</w:t>
      </w:r>
      <w:r w:rsidRPr="007A7512">
        <w:rPr>
          <w:rFonts w:ascii="Calibri" w:hAnsi="Calibri"/>
          <w:color w:val="auto"/>
          <w:sz w:val="14"/>
          <w:szCs w:val="14"/>
        </w:rPr>
        <w:t xml:space="preserve">, </w:t>
      </w:r>
      <w:r w:rsidRPr="007A7512">
        <w:rPr>
          <w:rStyle w:val="Style13ptBold"/>
          <w:rFonts w:ascii="Calibri" w:hAnsi="Calibri"/>
        </w:rPr>
        <w:t>2015</w:t>
      </w:r>
      <w:r w:rsidRPr="007A7512">
        <w:rPr>
          <w:rFonts w:ascii="Calibri" w:hAnsi="Calibri"/>
          <w:color w:val="auto"/>
          <w:sz w:val="14"/>
          <w:szCs w:val="14"/>
        </w:rPr>
        <w:t>, (</w:t>
      </w:r>
      <w:r w:rsidRPr="007A7512">
        <w:rPr>
          <w:rFonts w:ascii="Calibri" w:hAnsi="Calibri" w:cs="Arial"/>
          <w:color w:val="auto"/>
          <w:sz w:val="14"/>
          <w:szCs w:val="14"/>
        </w:rPr>
        <w:t xml:space="preserve">Charles L. Glaser is professor of political science and international affairs and director of the Elliott School's Institute for Security and Conflict Studies. His </w:t>
      </w:r>
      <w:r w:rsidRPr="007A7512">
        <w:rPr>
          <w:rFonts w:ascii="Calibri" w:hAnsi="Calibri" w:cs="Arial"/>
          <w:color w:val="auto"/>
          <w:sz w:val="16"/>
          <w:szCs w:val="16"/>
        </w:rPr>
        <w:t>research focuses on international relations theory and international security policy. </w:t>
      </w:r>
      <w:r w:rsidRPr="007A7512">
        <w:rPr>
          <w:rFonts w:ascii="Calibri" w:hAnsi="Calibri"/>
          <w:color w:val="auto"/>
          <w:sz w:val="16"/>
          <w:szCs w:val="16"/>
        </w:rPr>
        <w:t xml:space="preserve">“A U.S.-China Grand Bargain? The Hard Choice between Military Competition and Accommodation”, International Affairs Spring 2015, Vol. 39, No. 4, p. 57-58 </w:t>
      </w:r>
      <w:r w:rsidRPr="007A7512">
        <w:rPr>
          <w:rFonts w:ascii="Calibri" w:hAnsi="Calibri"/>
          <w:sz w:val="16"/>
          <w:szCs w:val="16"/>
        </w:rPr>
        <w:t>https://www.wilsoncenter.org/sites/default/files/isec_a_00199.pdf</w:t>
      </w:r>
      <w:r w:rsidRPr="007A7512">
        <w:rPr>
          <w:rFonts w:ascii="Calibri" w:hAnsi="Calibri"/>
          <w:color w:val="auto"/>
          <w:sz w:val="16"/>
          <w:szCs w:val="16"/>
        </w:rPr>
        <w:t>) //ZB</w:t>
      </w:r>
    </w:p>
    <w:p w14:paraId="26EA3DDB" w14:textId="77777777" w:rsidR="00D93478" w:rsidRPr="007A7512" w:rsidRDefault="00D93478" w:rsidP="00D93478">
      <w:r w:rsidRPr="007A7512">
        <w:t xml:space="preserve">There are </w:t>
      </w:r>
      <w:r w:rsidRPr="007A7512">
        <w:rPr>
          <w:rStyle w:val="StyleUnderline"/>
        </w:rPr>
        <w:t>three paths</w:t>
      </w:r>
      <w:r w:rsidRPr="007A7512">
        <w:t xml:space="preserve"> that </w:t>
      </w:r>
      <w:r w:rsidRPr="007A7512">
        <w:rPr>
          <w:rStyle w:val="StyleUnderline"/>
        </w:rPr>
        <w:t>can lead to the success of territorial accommodation</w:t>
      </w:r>
      <w:r w:rsidRPr="007A7512">
        <w:t xml:space="preserve">.17 </w:t>
      </w:r>
      <w:r w:rsidRPr="007A7512">
        <w:rPr>
          <w:rStyle w:val="StyleUnderline"/>
        </w:rPr>
        <w:t>The first is satisfying or partially satisfying an adversary that wants to change the status quo, thereby reducing the costs it is willing to pay to further change the status quo, which in turn reduces the probability of war</w:t>
      </w:r>
      <w:r w:rsidRPr="007A7512">
        <w:t xml:space="preserve">.18 When the adversary has limited aims, accommodation has the potential to completely satisfy it. In this case, </w:t>
      </w:r>
      <w:r w:rsidRPr="007A7512">
        <w:rPr>
          <w:rStyle w:val="StyleUnderline"/>
        </w:rPr>
        <w:t>following accommodation, a greedy state that had limited aims in the prior status quo becomes a security seeker in the new status quo. Thus the possibility of war over those limited aims is essentially eliminated</w:t>
      </w:r>
      <w:r w:rsidRPr="007A7512">
        <w:t xml:space="preserve">. </w:t>
      </w:r>
      <w:r w:rsidRPr="007A7512">
        <w:rPr>
          <w:sz w:val="12"/>
        </w:rPr>
        <w:t xml:space="preserve">∂ </w:t>
      </w:r>
      <w:proofErr w:type="gramStart"/>
      <w:r w:rsidRPr="007A7512">
        <w:rPr>
          <w:rStyle w:val="StyleUnderline"/>
        </w:rPr>
        <w:t>The</w:t>
      </w:r>
      <w:proofErr w:type="gramEnd"/>
      <w:r w:rsidRPr="007A7512">
        <w:rPr>
          <w:rStyle w:val="StyleUnderline"/>
        </w:rPr>
        <w:t xml:space="preserve"> second path</w:t>
      </w:r>
      <w:r w:rsidRPr="007A7512">
        <w:t xml:space="preserve"> to success </w:t>
      </w:r>
      <w:r w:rsidRPr="007A7512">
        <w:rPr>
          <w:rStyle w:val="StyleUnderline"/>
        </w:rPr>
        <w:t>is increasing an adversary’s security</w:t>
      </w:r>
      <w:r w:rsidRPr="007A7512">
        <w:t xml:space="preserve">, which can occur through a variety of mechanisms. For example, </w:t>
      </w:r>
      <w:r w:rsidRPr="007A7512">
        <w:rPr>
          <w:rStyle w:val="StyleUnderline"/>
        </w:rPr>
        <w:t>territorial accommodation can directly increase the adversary’s security if the state making concessions had deployed forces on the conceded territory that threatened the adversary. Accommodation can also increase the adversary’s security if the state deployed forces beyond the conceded territory to protect it and if these forces threatened the adversary.</w:t>
      </w:r>
      <w:r w:rsidRPr="007A7512">
        <w:t xml:space="preserve"> Finally, as explained by defensive realism, </w:t>
      </w:r>
      <w:r w:rsidRPr="007A7512">
        <w:rPr>
          <w:rStyle w:val="StyleUnderline"/>
        </w:rPr>
        <w:t>if accommodation signals that the state is a security seeker, or even that it has more limited hostile aims than the adversary previously believed, the adversary will be more secure and in turn less dangerous</w:t>
      </w:r>
      <w:r w:rsidRPr="007A7512">
        <w:t xml:space="preserve">. </w:t>
      </w:r>
      <w:r w:rsidRPr="007A7512">
        <w:rPr>
          <w:sz w:val="12"/>
        </w:rPr>
        <w:t xml:space="preserve">∂ </w:t>
      </w:r>
      <w:r w:rsidRPr="007A7512">
        <w:rPr>
          <w:rStyle w:val="StyleUnderline"/>
        </w:rPr>
        <w:t>The third</w:t>
      </w:r>
      <w:r w:rsidRPr="007A7512">
        <w:t xml:space="preserve">, partially related, </w:t>
      </w:r>
      <w:r w:rsidRPr="007A7512">
        <w:rPr>
          <w:rStyle w:val="StyleUnderline"/>
        </w:rPr>
        <w:t>path involves increasing both states’ security by making unnecessary the military competition that the states would have engaged in while pursuing capabilities to defend or attack the territory in question.</w:t>
      </w:r>
      <w:r w:rsidRPr="007A7512">
        <w:t xml:space="preserve"> Under certain conditions, </w:t>
      </w:r>
      <w:r w:rsidRPr="007A7512">
        <w:rPr>
          <w:rStyle w:val="StyleUnderline"/>
        </w:rPr>
        <w:t>this military competition could have reduced both states’ capabilities or could have communicated greedy motives, thereby straining their political relationship and making war more likely</w:t>
      </w:r>
      <w:r w:rsidRPr="007A7512">
        <w:t xml:space="preserve">. </w:t>
      </w:r>
    </w:p>
    <w:p w14:paraId="0353C0B2" w14:textId="77777777" w:rsidR="00D93478" w:rsidRPr="007A7512" w:rsidRDefault="00D93478" w:rsidP="00D93478"/>
    <w:p w14:paraId="3F1420BD" w14:textId="77777777" w:rsidR="00D93478" w:rsidRPr="007A7512" w:rsidRDefault="00D93478" w:rsidP="00D93478">
      <w:pPr>
        <w:pStyle w:val="Heading2"/>
      </w:pPr>
      <w:r w:rsidRPr="007A7512">
        <w:t>Contention 2: Relations</w:t>
      </w:r>
    </w:p>
    <w:p w14:paraId="0238D5B9" w14:textId="77777777" w:rsidR="00D93478" w:rsidRPr="007A7512" w:rsidRDefault="00D93478" w:rsidP="00D93478">
      <w:pPr>
        <w:pStyle w:val="Heading4"/>
      </w:pPr>
      <w:r w:rsidRPr="007A7512">
        <w:t>Scenario 1 is Asian Relations</w:t>
      </w:r>
    </w:p>
    <w:p w14:paraId="596BC344" w14:textId="77777777" w:rsidR="00D93478" w:rsidRPr="007A7512" w:rsidRDefault="00D93478" w:rsidP="00D93478">
      <w:pPr>
        <w:pStyle w:val="Heading4"/>
        <w:rPr>
          <w:rStyle w:val="Style13ptBold"/>
          <w:b/>
        </w:rPr>
      </w:pPr>
      <w:r w:rsidRPr="007A7512">
        <w:rPr>
          <w:rStyle w:val="Style13ptBold"/>
          <w:b/>
        </w:rPr>
        <w:t>US engagement with Southeast Asia is insufficient in squo—engagement key to US economy, stability and cooperation</w:t>
      </w:r>
    </w:p>
    <w:p w14:paraId="162EF63A" w14:textId="77777777" w:rsidR="00D93478" w:rsidRPr="007A7512" w:rsidRDefault="00D93478" w:rsidP="00D93478">
      <w:pPr>
        <w:spacing w:after="0"/>
        <w:rPr>
          <w:rStyle w:val="Style13ptBold"/>
          <w:b w:val="0"/>
          <w:sz w:val="16"/>
          <w:szCs w:val="16"/>
        </w:rPr>
      </w:pPr>
      <w:r w:rsidRPr="007A7512">
        <w:rPr>
          <w:rStyle w:val="Style13ptBold"/>
        </w:rPr>
        <w:t xml:space="preserve">Gill, </w:t>
      </w:r>
      <w:proofErr w:type="spellStart"/>
      <w:r w:rsidRPr="007A7512">
        <w:rPr>
          <w:rStyle w:val="Style13ptBold"/>
        </w:rPr>
        <w:t>Goh</w:t>
      </w:r>
      <w:proofErr w:type="spellEnd"/>
      <w:r w:rsidRPr="007A7512">
        <w:rPr>
          <w:rStyle w:val="Style13ptBold"/>
        </w:rPr>
        <w:t xml:space="preserve"> and Huang 16</w:t>
      </w:r>
      <w:r w:rsidRPr="007A7512">
        <w:rPr>
          <w:rStyle w:val="Style13ptBold"/>
          <w:b w:val="0"/>
          <w:sz w:val="16"/>
          <w:szCs w:val="16"/>
        </w:rPr>
        <w:t xml:space="preserve"> [Dr. Bates Gill, Dr. Evelyn </w:t>
      </w:r>
      <w:proofErr w:type="spellStart"/>
      <w:r w:rsidRPr="007A7512">
        <w:rPr>
          <w:rStyle w:val="Style13ptBold"/>
          <w:b w:val="0"/>
          <w:sz w:val="16"/>
          <w:szCs w:val="16"/>
        </w:rPr>
        <w:t>Goh</w:t>
      </w:r>
      <w:proofErr w:type="spellEnd"/>
      <w:r w:rsidRPr="007A7512">
        <w:rPr>
          <w:rStyle w:val="Style13ptBold"/>
          <w:b w:val="0"/>
          <w:sz w:val="16"/>
          <w:szCs w:val="16"/>
        </w:rPr>
        <w:t xml:space="preserve">, and </w:t>
      </w:r>
      <w:proofErr w:type="spellStart"/>
      <w:r w:rsidRPr="007A7512">
        <w:rPr>
          <w:rStyle w:val="Style13ptBold"/>
          <w:b w:val="0"/>
          <w:sz w:val="16"/>
          <w:szCs w:val="16"/>
        </w:rPr>
        <w:t>Dr</w:t>
      </w:r>
      <w:proofErr w:type="spellEnd"/>
      <w:r w:rsidRPr="007A7512">
        <w:rPr>
          <w:rStyle w:val="Style13ptBold"/>
          <w:b w:val="0"/>
          <w:sz w:val="16"/>
          <w:szCs w:val="16"/>
        </w:rPr>
        <w:t xml:space="preserve"> Chin-</w:t>
      </w:r>
      <w:proofErr w:type="spellStart"/>
      <w:r w:rsidRPr="007A7512">
        <w:rPr>
          <w:rStyle w:val="Style13ptBold"/>
          <w:b w:val="0"/>
          <w:sz w:val="16"/>
          <w:szCs w:val="16"/>
        </w:rPr>
        <w:t>Hao</w:t>
      </w:r>
      <w:proofErr w:type="spellEnd"/>
      <w:r w:rsidRPr="007A7512">
        <w:rPr>
          <w:rStyle w:val="Style13ptBold"/>
          <w:b w:val="0"/>
          <w:sz w:val="16"/>
          <w:szCs w:val="16"/>
        </w:rPr>
        <w:t xml:space="preserve"> Huang, June 2016, THE DYNAMICS OF US–CHINA–SOUTHEAST ASIA RELATIONS” The United States Study Center at University of Sydney, P. 3, </w:t>
      </w:r>
      <w:hyperlink r:id="rId13" w:history="1">
        <w:r w:rsidRPr="007A7512">
          <w:rPr>
            <w:rStyle w:val="Hyperlink"/>
            <w:szCs w:val="16"/>
          </w:rPr>
          <w:t>http://ussc.edu.au/ussc/assets/media/docs/publications/2016_DynamicsOfUSChina</w:t>
        </w:r>
      </w:hyperlink>
    </w:p>
    <w:p w14:paraId="22A8D67B" w14:textId="77777777" w:rsidR="00D93478" w:rsidRPr="007A7512" w:rsidRDefault="00D93478" w:rsidP="00D93478">
      <w:pPr>
        <w:spacing w:after="0"/>
        <w:rPr>
          <w:rStyle w:val="Style13ptBold"/>
          <w:b w:val="0"/>
          <w:sz w:val="16"/>
          <w:szCs w:val="16"/>
        </w:rPr>
      </w:pPr>
      <w:r w:rsidRPr="007A7512">
        <w:rPr>
          <w:rStyle w:val="Style13ptBold"/>
          <w:b w:val="0"/>
          <w:sz w:val="16"/>
          <w:szCs w:val="16"/>
        </w:rPr>
        <w:t>SoutheastAsiaRelations.pdf]</w:t>
      </w:r>
    </w:p>
    <w:p w14:paraId="4238E421" w14:textId="77777777" w:rsidR="00D93478" w:rsidRPr="007A7512" w:rsidRDefault="00D93478" w:rsidP="00D93478">
      <w:pPr>
        <w:rPr>
          <w:rStyle w:val="Emphasis"/>
        </w:rPr>
      </w:pPr>
      <w:r w:rsidRPr="007A7512">
        <w:rPr>
          <w:szCs w:val="16"/>
        </w:rPr>
        <w:t>Extending from the Indian subcontinent in the west to the</w:t>
      </w:r>
      <w:r w:rsidRPr="007A7512">
        <w:t xml:space="preserve"> Pacific shores of the Americas in the east, </w:t>
      </w:r>
      <w:r w:rsidRPr="007A7512">
        <w:rPr>
          <w:rStyle w:val="StyleUnderline"/>
        </w:rPr>
        <w:t>the Indo-Pacific is the world’s most dynamic region economically, home to more than half of the world’s population and economic output, and increasingly complicated as regional actors pursue their economic and security interests within a landscape of shifting power and influence.</w:t>
      </w:r>
      <w:r w:rsidRPr="007A7512">
        <w:t xml:space="preserve"> </w:t>
      </w:r>
      <w:r w:rsidRPr="007A7512">
        <w:rPr>
          <w:rStyle w:val="StyleUnderline"/>
        </w:rPr>
        <w:t>Established and emerging powers of the Indo-Pacific — most importantly China and the United States, but also others such as India, Japan, Indonesia, and Vietnam — are caught up in a complex web of deepening economic dependencies and growing security uncertainties</w:t>
      </w:r>
      <w:r w:rsidRPr="007A7512">
        <w:t xml:space="preserve">. </w:t>
      </w:r>
      <w:r w:rsidRPr="007A7512">
        <w:rPr>
          <w:rStyle w:val="Emphasis"/>
        </w:rPr>
        <w:t>Over the past several years, confrontations between claimants in the South China Sea (SCS) have risen dramatically while US and Chinese differences over freedom of navigation and over flight in those waters threaten to spill over into conflict</w:t>
      </w:r>
      <w:r w:rsidRPr="007A7512">
        <w:t xml:space="preserve">. </w:t>
      </w:r>
      <w:r w:rsidRPr="007A7512">
        <w:rPr>
          <w:rStyle w:val="Emphasis"/>
        </w:rPr>
        <w:t xml:space="preserve">Southeast Asia is </w:t>
      </w:r>
      <w:r w:rsidRPr="007A7512">
        <w:t xml:space="preserve">at the </w:t>
      </w:r>
      <w:proofErr w:type="spellStart"/>
      <w:r w:rsidRPr="007A7512">
        <w:t>centre</w:t>
      </w:r>
      <w:proofErr w:type="spellEnd"/>
      <w:r w:rsidRPr="007A7512">
        <w:t xml:space="preserve"> of this strategic picture and is </w:t>
      </w:r>
      <w:r w:rsidRPr="007A7512">
        <w:rPr>
          <w:rStyle w:val="Emphasis"/>
        </w:rPr>
        <w:t>increasingly becoming a locus for strategic competition between the United States and China</w:t>
      </w:r>
      <w:r w:rsidRPr="007A7512">
        <w:t xml:space="preserve">. As such, </w:t>
      </w:r>
      <w:r w:rsidRPr="007A7512">
        <w:rPr>
          <w:rStyle w:val="Emphasis"/>
        </w:rPr>
        <w:t>Southeast Asia demands far greater US attention and presents enormous opportunities and challenges for strengthening American engagement in the wider Indo-Pacific — economically, diplomatically, politically, and through security ties</w:t>
      </w:r>
      <w:r w:rsidRPr="007A7512">
        <w:t xml:space="preserve">. As the strategic </w:t>
      </w:r>
      <w:proofErr w:type="spellStart"/>
      <w:r w:rsidRPr="007A7512">
        <w:t>centre</w:t>
      </w:r>
      <w:proofErr w:type="spellEnd"/>
      <w:r w:rsidRPr="007A7512">
        <w:t xml:space="preserve"> of gravity in the Indo-Pacific shifts toward Southeast Asia, the authors of the present study have undertaken a two-year project with the support of the John D. and Catherine T. MacArthur Foundation to examine emerging US security partnerships in the region and the dynamics of US-China-Southeast Asia relations. We were initially drawn to examine emergent and somewhat more difficult cases of American engagement in the region, resulting in the first set of reports from the project on </w:t>
      </w:r>
      <w:r w:rsidRPr="007A7512">
        <w:rPr>
          <w:rStyle w:val="StyleUnderline"/>
        </w:rPr>
        <w:t>US relations with Indonesia, Myanmar, and Vietnam.</w:t>
      </w:r>
      <w:r w:rsidRPr="007A7512">
        <w:t xml:space="preserve">1 These countries all </w:t>
      </w:r>
      <w:r w:rsidRPr="007A7512">
        <w:rPr>
          <w:rStyle w:val="StyleUnderline"/>
        </w:rPr>
        <w:t>have longstanding and complex relations with the United States and China, each have recently reengaged in more positive relations with Washington, all have extensive trade and diplomatic relations with China, and all have past and current tensions along their common land or maritime frontiers with China.</w:t>
      </w:r>
      <w:r w:rsidRPr="007A7512">
        <w:t xml:space="preserve"> These country studies explained in detail the strategic environments of these Southeast Asian states, assessed their respective security relations with the United States and China, and examined how these countries are seeking to strike an appropriate balance between the two major powers. The present capstone report builds on that first phase to examine and interpret the larger three-sided strategic dynamic of China, the United States and Southeast Asia and how future American engagement in the region should fit in to that dynamic. This report assesses: (1) Southeast Asia’s strategic outlook and prospects in its dealings with China and the United States; (2) China’s strategic rationale and prospects in Southeast Asia and how the United States affects those calculations; and (3) the United States’ strategic rationale and prospects in Southeast Asia and how China affects those calculations. The report puts forward several important strategic, economic, diplomatic, and security-related principles and policies that should be articulated and implemented as high priorities for the US Government now and as a new administration and Congress take office in early 2017. A fundamental conclusion of the report is that </w:t>
      </w:r>
      <w:r w:rsidRPr="007A7512">
        <w:rPr>
          <w:rStyle w:val="StyleUnderline"/>
        </w:rPr>
        <w:t>vigorous and effective American engagement of the Indo Pacific region will endure as a strategic imperative for the United States long after President Obama departs office early next year</w:t>
      </w:r>
      <w:r w:rsidRPr="007A7512">
        <w:t xml:space="preserve">. </w:t>
      </w:r>
      <w:r w:rsidRPr="007A7512">
        <w:rPr>
          <w:rStyle w:val="Emphasis"/>
        </w:rPr>
        <w:t>However, remarkably, there are signs among the leading contenders for the US presidency that strategic engagement in Asia may not be a high priority.</w:t>
      </w:r>
      <w:r w:rsidRPr="007A7512">
        <w:t xml:space="preserve"> </w:t>
      </w:r>
      <w:r w:rsidRPr="007A7512">
        <w:rPr>
          <w:rStyle w:val="Emphasis"/>
        </w:rPr>
        <w:t>That would be a major mistake on America’s part. There remains a high expectation in the Indo-Pacific and in Southeast Asia in particular of a continued US focus of economic, diplomatic, and security-related resources to the region</w:t>
      </w:r>
      <w:r w:rsidRPr="007A7512">
        <w:t xml:space="preserve">. </w:t>
      </w:r>
      <w:r w:rsidRPr="007A7512">
        <w:rPr>
          <w:rStyle w:val="Emphasis"/>
        </w:rPr>
        <w:t xml:space="preserve">There is a growing gravitation towards the United States, in both security and economic terms, as Southeast Asian states — both individually and within ASEAN — look to establish a stronger regional standing for themselves and balance a more muscular China. A sustained, coherent, and carefully crafted US Southeast Asia engagement strategy should tap into this increasingly positive sentiment and assure the American presence can continue to contribute to prosperity, stability and sociopolitical development in this increasingly important region. </w:t>
      </w:r>
    </w:p>
    <w:p w14:paraId="1B94AFB7" w14:textId="77777777" w:rsidR="00D93478" w:rsidRPr="007A7512" w:rsidRDefault="00D93478" w:rsidP="00D93478">
      <w:pPr>
        <w:pStyle w:val="Heading4"/>
      </w:pPr>
      <w:r w:rsidRPr="007A7512">
        <w:t>ASEAN nations are turning to US after being unable to resolve SCS China on its own</w:t>
      </w:r>
    </w:p>
    <w:p w14:paraId="3225BE46" w14:textId="77777777" w:rsidR="00D93478" w:rsidRPr="007A7512" w:rsidRDefault="00D93478" w:rsidP="00D93478">
      <w:pPr>
        <w:rPr>
          <w:rStyle w:val="Style13ptBold"/>
        </w:rPr>
      </w:pPr>
      <w:r w:rsidRPr="007A7512">
        <w:rPr>
          <w:rStyle w:val="Style13ptBold"/>
        </w:rPr>
        <w:t xml:space="preserve">Moss and Wong 15 </w:t>
      </w:r>
      <w:r w:rsidRPr="007A7512">
        <w:rPr>
          <w:rStyle w:val="Style13ptBold"/>
          <w:b w:val="0"/>
          <w:sz w:val="16"/>
          <w:szCs w:val="16"/>
        </w:rPr>
        <w:t>[</w:t>
      </w:r>
      <w:proofErr w:type="spellStart"/>
      <w:r w:rsidRPr="007A7512">
        <w:rPr>
          <w:rStyle w:val="Style13ptBold"/>
          <w:b w:val="0"/>
          <w:sz w:val="16"/>
          <w:szCs w:val="16"/>
        </w:rPr>
        <w:t>Trefor</w:t>
      </w:r>
      <w:proofErr w:type="spellEnd"/>
      <w:r w:rsidRPr="007A7512">
        <w:rPr>
          <w:rStyle w:val="Style13ptBold"/>
          <w:b w:val="0"/>
          <w:sz w:val="16"/>
          <w:szCs w:val="16"/>
        </w:rPr>
        <w:t xml:space="preserve"> Moss, Manila-based reporter for The Wall Street Journal. In addition to the Philippines, he covers the territorial disputes in the South China Sea, and wider Southeast Asia, and Chun Han Wong, writes about politics, labor and urbanization issues in China from The Wall Street Journal's Beijing bureau. He previously covered politics and business in Singapore, Cambodia and the broader Southeast Asian region. Chun Han graduated from the London School of Economics, November 22, 2015, “Asian Nations Look Beyond </w:t>
      </w:r>
      <w:proofErr w:type="spellStart"/>
      <w:r w:rsidRPr="007A7512">
        <w:rPr>
          <w:rStyle w:val="Style13ptBold"/>
          <w:b w:val="0"/>
          <w:sz w:val="16"/>
          <w:szCs w:val="16"/>
        </w:rPr>
        <w:t>Asean</w:t>
      </w:r>
      <w:proofErr w:type="spellEnd"/>
      <w:r w:rsidRPr="007A7512">
        <w:rPr>
          <w:rStyle w:val="Style13ptBold"/>
          <w:b w:val="0"/>
          <w:sz w:val="16"/>
          <w:szCs w:val="16"/>
        </w:rPr>
        <w:t xml:space="preserve"> to Solve South China Sea Disputes” </w:t>
      </w:r>
      <w:r w:rsidRPr="007A7512">
        <w:rPr>
          <w:rStyle w:val="Style13ptBold"/>
          <w:b w:val="0"/>
          <w:i/>
          <w:sz w:val="16"/>
          <w:szCs w:val="16"/>
        </w:rPr>
        <w:t>The Wall Street Journal</w:t>
      </w:r>
      <w:r w:rsidRPr="007A7512">
        <w:rPr>
          <w:rStyle w:val="Style13ptBold"/>
          <w:b w:val="0"/>
          <w:sz w:val="16"/>
          <w:szCs w:val="16"/>
        </w:rPr>
        <w:t>, http://www.wsj.com/articles/asian-nations-look-beyond-asean-to-solve-south-china-sea-disputes-1448171986]</w:t>
      </w:r>
    </w:p>
    <w:p w14:paraId="6D013F25" w14:textId="77777777" w:rsidR="00D93478" w:rsidRPr="007A7512" w:rsidRDefault="00D93478" w:rsidP="00D93478">
      <w:pPr>
        <w:rPr>
          <w:rStyle w:val="Emphasis"/>
        </w:rPr>
      </w:pPr>
      <w:r w:rsidRPr="007A7512">
        <w:t xml:space="preserve">“The code of conduct had become like a beauty contest—everyone talking about world peace, but with substance totally lacking,” said William </w:t>
      </w:r>
      <w:proofErr w:type="spellStart"/>
      <w:r w:rsidRPr="007A7512">
        <w:t>Choong</w:t>
      </w:r>
      <w:proofErr w:type="spellEnd"/>
      <w:r w:rsidRPr="007A7512">
        <w:t xml:space="preserve">, a regional security expert at the International Institute for Strategic Studies in Singapore. This </w:t>
      </w:r>
      <w:r w:rsidRPr="007A7512">
        <w:rPr>
          <w:rStyle w:val="StyleUnderline"/>
        </w:rPr>
        <w:t>shift in strategy has played into the hands of U.S. President Barack Obama. He signed a new U.S.-</w:t>
      </w:r>
      <w:proofErr w:type="spellStart"/>
      <w:r w:rsidRPr="007A7512">
        <w:rPr>
          <w:rStyle w:val="StyleUnderline"/>
        </w:rPr>
        <w:t>Asean</w:t>
      </w:r>
      <w:proofErr w:type="spellEnd"/>
      <w:r w:rsidRPr="007A7512">
        <w:rPr>
          <w:rStyle w:val="StyleUnderline"/>
        </w:rPr>
        <w:t xml:space="preserve"> strategic partnership </w:t>
      </w:r>
      <w:r w:rsidRPr="007A7512">
        <w:t xml:space="preserve">before attending Sunday’s East Asia Summit—the region’s top geopolitical forum—in Kuala Lumpur, </w:t>
      </w:r>
      <w:r w:rsidRPr="007A7512">
        <w:rPr>
          <w:rStyle w:val="StyleUnderline"/>
        </w:rPr>
        <w:t>furthering his hallmark policy of “rebalancing” America’s longer-term interests to the Asia-Pacific region</w:t>
      </w:r>
      <w:r w:rsidRPr="007A7512">
        <w:t xml:space="preserve">. The minting of the pact closely followed U.S. moves to intervene more forcefully in the South China Sea through so-called freedom of navigation operations which have been applauded by some Southeast Asian countries, including Malaysia and the Philippines—and condemned by China. “For the sake of regional stability, claimants should halt reclamation, new construction and militarization of disputed areas,” Mr. Obama said at a meeting with Southeast Asian leaders on Saturday. The waters of the South China Sea—claimed in part by China and </w:t>
      </w:r>
      <w:proofErr w:type="spellStart"/>
      <w:r w:rsidRPr="007A7512">
        <w:t>Asean</w:t>
      </w:r>
      <w:proofErr w:type="spellEnd"/>
      <w:r w:rsidRPr="007A7512">
        <w:t xml:space="preserve"> members Brunei, Malaysia, the Philippines and Vietnam, as well as nonmember Taiwan—are among the most hotly contested in the world. The seabed there is believed to contain rich reserves of oil and natural gas, its fishing grounds are prized, and half of all world trade passes through its waters. </w:t>
      </w:r>
      <w:r w:rsidRPr="007A7512">
        <w:rPr>
          <w:rStyle w:val="StyleUnderline"/>
        </w:rPr>
        <w:t xml:space="preserve">Officially, the long-running process of negotiating a code of conduct remains alive, but only because </w:t>
      </w:r>
      <w:proofErr w:type="spellStart"/>
      <w:r w:rsidRPr="007A7512">
        <w:rPr>
          <w:rStyle w:val="StyleUnderline"/>
        </w:rPr>
        <w:t>Asean</w:t>
      </w:r>
      <w:proofErr w:type="spellEnd"/>
      <w:r w:rsidRPr="007A7512">
        <w:rPr>
          <w:rStyle w:val="StyleUnderline"/>
        </w:rPr>
        <w:t xml:space="preserve"> and China would lose face by admitting its failure </w:t>
      </w:r>
      <w:r w:rsidRPr="007A7512">
        <w:t xml:space="preserve">after so many years of talks, said Richard </w:t>
      </w:r>
      <w:proofErr w:type="spellStart"/>
      <w:r w:rsidRPr="007A7512">
        <w:t>Javad</w:t>
      </w:r>
      <w:proofErr w:type="spellEnd"/>
      <w:r w:rsidRPr="007A7512">
        <w:t xml:space="preserve"> </w:t>
      </w:r>
      <w:proofErr w:type="spellStart"/>
      <w:r w:rsidRPr="007A7512">
        <w:t>Heydarian</w:t>
      </w:r>
      <w:proofErr w:type="spellEnd"/>
      <w:r w:rsidRPr="007A7512">
        <w:t>, a security specialist at De La Salle University in Manila. “</w:t>
      </w:r>
      <w:proofErr w:type="spellStart"/>
      <w:r w:rsidRPr="007A7512">
        <w:t>Asean</w:t>
      </w:r>
      <w:proofErr w:type="spellEnd"/>
      <w:r w:rsidRPr="007A7512">
        <w:t xml:space="preserve"> will have to maintain the pretense of discussing a code of conduct with China [to maintain] some measure of unity, no matter how shallow,” he said. </w:t>
      </w:r>
      <w:r w:rsidRPr="007A7512">
        <w:rPr>
          <w:rStyle w:val="StyleUnderline"/>
        </w:rPr>
        <w:t xml:space="preserve">Even </w:t>
      </w:r>
      <w:proofErr w:type="spellStart"/>
      <w:r w:rsidRPr="007A7512">
        <w:rPr>
          <w:rStyle w:val="StyleUnderline"/>
        </w:rPr>
        <w:t>Asean</w:t>
      </w:r>
      <w:proofErr w:type="spellEnd"/>
      <w:r w:rsidRPr="007A7512">
        <w:rPr>
          <w:rStyle w:val="StyleUnderline"/>
        </w:rPr>
        <w:t xml:space="preserve"> officials admit that the rhetoric of remaining committed to thrashing out an elusive deal with China doesn’t always chime with reality.</w:t>
      </w:r>
      <w:r w:rsidRPr="007A7512">
        <w:t xml:space="preserve"> “We still see a gap between the diplomatic track and the political commitment, and the real situation out at sea,” </w:t>
      </w:r>
      <w:proofErr w:type="spellStart"/>
      <w:r w:rsidRPr="007A7512">
        <w:t>Asean’s</w:t>
      </w:r>
      <w:proofErr w:type="spellEnd"/>
      <w:r w:rsidRPr="007A7512">
        <w:t xml:space="preserve"> secretary-general, Vietnamese diplomat Le </w:t>
      </w:r>
      <w:proofErr w:type="spellStart"/>
      <w:r w:rsidRPr="007A7512">
        <w:t>Luong</w:t>
      </w:r>
      <w:proofErr w:type="spellEnd"/>
      <w:r w:rsidRPr="007A7512">
        <w:t xml:space="preserve"> Minh, said in an interview. One Southeast Asian diplomat said some </w:t>
      </w:r>
      <w:proofErr w:type="spellStart"/>
      <w:r w:rsidRPr="007A7512">
        <w:t>Asean</w:t>
      </w:r>
      <w:proofErr w:type="spellEnd"/>
      <w:r w:rsidRPr="007A7512">
        <w:t xml:space="preserve"> members still see strategic value in the 13-year stop-start process, and have been lobbying for talks about the code of conduct to resume in early 2016 to force China into making concessions, or be exposed as the main obstacle to progress. Chinese Vice Foreign Minister Liu </w:t>
      </w:r>
      <w:proofErr w:type="spellStart"/>
      <w:r w:rsidRPr="007A7512">
        <w:t>Zhenmin</w:t>
      </w:r>
      <w:proofErr w:type="spellEnd"/>
      <w:r w:rsidRPr="007A7512">
        <w:t xml:space="preserve"> said China remains genuinely behind the process. “China has worked actively in support of the consultations on the code of conduct. We’ve spent a lot of money and held quite a few meetings to push the consultations forward,” he said on Sunday. Given the failure to introduce the code in time to sanction China’s island-building spree, Vietnam’s Vice Foreign Minister Le </w:t>
      </w:r>
      <w:proofErr w:type="spellStart"/>
      <w:r w:rsidRPr="007A7512">
        <w:t>Hoai</w:t>
      </w:r>
      <w:proofErr w:type="spellEnd"/>
      <w:r w:rsidRPr="007A7512">
        <w:t xml:space="preserve"> </w:t>
      </w:r>
      <w:proofErr w:type="spellStart"/>
      <w:r w:rsidRPr="007A7512">
        <w:t>Trung</w:t>
      </w:r>
      <w:proofErr w:type="spellEnd"/>
      <w:r w:rsidRPr="007A7512">
        <w:t xml:space="preserve"> said at the end of the weekend’s summit meetings: “it’s a little bit late”. Even so, he said Vietnam still wants to agree legally-binding rules establishing “things [claimants] should not do in the future.” He called on China to engage in serious negotiations to produce concrete results “as early as possible.” </w:t>
      </w:r>
      <w:r w:rsidRPr="007A7512">
        <w:rPr>
          <w:rStyle w:val="StyleUnderline"/>
        </w:rPr>
        <w:t>With the process seemingly going nowhere, China’s rivals are finding more dependable ways to defend their interest. The Philippines, for example, has responded to China’s</w:t>
      </w:r>
      <w:r w:rsidRPr="007A7512">
        <w:t xml:space="preserve"> assertiveness by taking the dispute to an international tribunal in the Netherlands, and last week by signing new strategic treaties with Vietnam and Australia. </w:t>
      </w:r>
      <w:r w:rsidRPr="007A7512">
        <w:rPr>
          <w:rStyle w:val="StyleUnderline"/>
        </w:rPr>
        <w:t xml:space="preserve">The U.S. has promised to provide military equipment to Manila, and Japan has said it may follow suit. Vietnam has also been strengthening ties with Tokyo and Washington. </w:t>
      </w:r>
      <w:r w:rsidRPr="007A7512">
        <w:rPr>
          <w:rStyle w:val="Emphasis"/>
        </w:rPr>
        <w:t xml:space="preserve">In the absence of a </w:t>
      </w:r>
      <w:proofErr w:type="gramStart"/>
      <w:r w:rsidRPr="007A7512">
        <w:rPr>
          <w:rStyle w:val="Emphasis"/>
        </w:rPr>
        <w:t>legally-binding</w:t>
      </w:r>
      <w:proofErr w:type="gramEnd"/>
      <w:r w:rsidRPr="007A7512">
        <w:rPr>
          <w:rStyle w:val="Emphasis"/>
        </w:rPr>
        <w:t xml:space="preserve"> mechanism to prevent tensions in the South China Sea getting even worse, some officials said they would be relying not on </w:t>
      </w:r>
      <w:proofErr w:type="spellStart"/>
      <w:r w:rsidRPr="007A7512">
        <w:rPr>
          <w:rStyle w:val="Emphasis"/>
        </w:rPr>
        <w:t>Asean</w:t>
      </w:r>
      <w:proofErr w:type="spellEnd"/>
      <w:r w:rsidRPr="007A7512">
        <w:rPr>
          <w:rStyle w:val="Emphasis"/>
        </w:rPr>
        <w:t>, but on the U. S. to continue its freedom of navigation patrols.</w:t>
      </w:r>
    </w:p>
    <w:p w14:paraId="63E065BA" w14:textId="77777777" w:rsidR="00D93478" w:rsidRPr="007A7512" w:rsidRDefault="00D93478" w:rsidP="00D93478">
      <w:pPr>
        <w:pStyle w:val="Heading4"/>
      </w:pPr>
      <w:r w:rsidRPr="007A7512">
        <w:t>US victory against China in South China Sea solidifies regional soft power</w:t>
      </w:r>
    </w:p>
    <w:p w14:paraId="32AB7101" w14:textId="77777777" w:rsidR="00D93478" w:rsidRPr="007A7512" w:rsidRDefault="00D93478" w:rsidP="00D93478">
      <w:pPr>
        <w:rPr>
          <w:rStyle w:val="Style13ptBold"/>
        </w:rPr>
      </w:pPr>
      <w:r w:rsidRPr="007A7512">
        <w:rPr>
          <w:rStyle w:val="Style13ptBold"/>
        </w:rPr>
        <w:t xml:space="preserve">McManus 5/22 </w:t>
      </w:r>
      <w:r w:rsidRPr="007A7512">
        <w:rPr>
          <w:rStyle w:val="Style13ptBold"/>
          <w:b w:val="0"/>
          <w:sz w:val="16"/>
          <w:szCs w:val="16"/>
        </w:rPr>
        <w:t xml:space="preserve">[Doyle McManus, May 22, 2016, highly acclaimed American journalist and columnist for LA Times, and PBS, “Obama's pivot to Asia is working” </w:t>
      </w:r>
      <w:r w:rsidRPr="007A7512">
        <w:rPr>
          <w:rStyle w:val="Style13ptBold"/>
          <w:b w:val="0"/>
          <w:i/>
          <w:sz w:val="16"/>
          <w:szCs w:val="16"/>
        </w:rPr>
        <w:t>LA Times</w:t>
      </w:r>
      <w:r w:rsidRPr="007A7512">
        <w:rPr>
          <w:rStyle w:val="Style13ptBold"/>
          <w:b w:val="0"/>
          <w:sz w:val="16"/>
          <w:szCs w:val="16"/>
        </w:rPr>
        <w:t>, http://www.latimes.com/opinion/op-ed/la-oe-mcmanus-pivot-asia-china-aggression-20160522-snap-story.html]</w:t>
      </w:r>
    </w:p>
    <w:p w14:paraId="761B046F" w14:textId="77777777" w:rsidR="00D93478" w:rsidRPr="007A7512" w:rsidRDefault="00D93478" w:rsidP="00D93478">
      <w:r w:rsidRPr="007A7512">
        <w:t xml:space="preserve">When President Obama declared in 2011 that he wanted U.S. foreign policy to pivot to Asia, some derided the move as a clumsy attempt to flee the messy conflicts of the Middle East. But </w:t>
      </w:r>
      <w:r w:rsidRPr="007A7512">
        <w:rPr>
          <w:rStyle w:val="StyleUnderline"/>
        </w:rPr>
        <w:t>the pivot has</w:t>
      </w:r>
      <w:r w:rsidRPr="007A7512">
        <w:t xml:space="preserve"> actually </w:t>
      </w:r>
      <w:r w:rsidRPr="007A7512">
        <w:rPr>
          <w:rStyle w:val="StyleUnderline"/>
        </w:rPr>
        <w:t>worked pretty well</w:t>
      </w:r>
      <w:r w:rsidRPr="007A7512">
        <w:t xml:space="preserve"> – as will be evident when Obama travels to Asia this week. </w:t>
      </w:r>
      <w:r w:rsidRPr="007A7512">
        <w:rPr>
          <w:rStyle w:val="Emphasis"/>
        </w:rPr>
        <w:t xml:space="preserve">Almost every country in the region is clamoring for a closer relationship with the United States. </w:t>
      </w:r>
      <w:r w:rsidRPr="007A7512">
        <w:t xml:space="preserve">The most striking case is </w:t>
      </w:r>
      <w:r w:rsidRPr="007A7512">
        <w:rPr>
          <w:rStyle w:val="StyleUnderline"/>
        </w:rPr>
        <w:t>Vietnam</w:t>
      </w:r>
      <w:r w:rsidRPr="007A7512">
        <w:t xml:space="preserve">, most of whose leaders are old enough to have fought in their country’s war with the United States. The communist regime </w:t>
      </w:r>
      <w:r w:rsidRPr="007A7512">
        <w:rPr>
          <w:rStyle w:val="StyleUnderline"/>
        </w:rPr>
        <w:t>has been openly courting a deeper military relationship</w:t>
      </w:r>
      <w:r w:rsidRPr="007A7512">
        <w:t xml:space="preserve">, and has even invited the U.S. Navy to return to Cam </w:t>
      </w:r>
      <w:proofErr w:type="spellStart"/>
      <w:r w:rsidRPr="007A7512">
        <w:t>Ranh</w:t>
      </w:r>
      <w:proofErr w:type="spellEnd"/>
      <w:r w:rsidRPr="007A7512">
        <w:t xml:space="preserve"> Bay, its base during much of the war. During his visit, Obama is expected to announce an expansion of American military sales. </w:t>
      </w:r>
      <w:r w:rsidRPr="007A7512">
        <w:rPr>
          <w:rStyle w:val="Emphasis"/>
        </w:rPr>
        <w:t>The impetus for this rapprochement is China</w:t>
      </w:r>
      <w:r w:rsidRPr="007A7512">
        <w:t xml:space="preserve">, </w:t>
      </w:r>
      <w:r w:rsidRPr="007A7512">
        <w:rPr>
          <w:rStyle w:val="Emphasis"/>
        </w:rPr>
        <w:t xml:space="preserve">Asia’s increasingly assertive great power. Beijing’s pursuit of sovereignty over the islands of the South China Sea, most of which are also claimed by other countries, has flung China’s neighbors into the arms of the United States. </w:t>
      </w:r>
      <w:r w:rsidRPr="007A7512">
        <w:t>“</w:t>
      </w:r>
      <w:r w:rsidRPr="007A7512">
        <w:rPr>
          <w:rStyle w:val="Emphasis"/>
        </w:rPr>
        <w:t>Any time China tries to put its thumb on any of its neighbors, that makes them enthusiastic about getting close to us</w:t>
      </w:r>
      <w:r w:rsidRPr="007A7512">
        <w:t xml:space="preserve">,” noted Derek </w:t>
      </w:r>
      <w:proofErr w:type="spellStart"/>
      <w:r w:rsidRPr="007A7512">
        <w:t>Chollet</w:t>
      </w:r>
      <w:proofErr w:type="spellEnd"/>
      <w:r w:rsidRPr="007A7512">
        <w:t xml:space="preserve">, a former Defense Department official. Only a few hundred miles from Vietnam’s coast, Chinese construction teams have been dredging the seafloor and using landfill techniques to increase the size of China's territories, then building infrastructure to support military facilities. The </w:t>
      </w:r>
      <w:proofErr w:type="gramStart"/>
      <w:r w:rsidRPr="007A7512">
        <w:rPr>
          <w:rStyle w:val="StyleUnderline"/>
        </w:rPr>
        <w:t>newly-built</w:t>
      </w:r>
      <w:proofErr w:type="gramEnd"/>
      <w:r w:rsidRPr="007A7512">
        <w:rPr>
          <w:rStyle w:val="StyleUnderline"/>
        </w:rPr>
        <w:t xml:space="preserve"> islands</w:t>
      </w:r>
      <w:r w:rsidRPr="007A7512">
        <w:t xml:space="preserve"> aren’t much use in a military conflict with the United States; U.S. Navy officers dismiss them as sitting ducks. But as military bases, they could still help Beijing </w:t>
      </w:r>
      <w:r w:rsidRPr="007A7512">
        <w:rPr>
          <w:rStyle w:val="StyleUnderline"/>
        </w:rPr>
        <w:t>intimidate weaker neighbors such as Vietnam and the Philippines</w:t>
      </w:r>
      <w:r w:rsidRPr="007A7512">
        <w:t xml:space="preserve">. </w:t>
      </w:r>
      <w:r w:rsidRPr="007A7512">
        <w:rPr>
          <w:rStyle w:val="StyleUnderline"/>
        </w:rPr>
        <w:t>Eventually, the islands could also enable China to assert economic rights to the estimated 11 billion barrels of oil beneath the seabed</w:t>
      </w:r>
      <w:r w:rsidRPr="007A7512">
        <w:t xml:space="preserve">. Even fishing rights are at stake; China’s fishing industry, the world’s largest, employs more than 14 million people. On a visit to Washington last year, Chinese President Xi </w:t>
      </w:r>
      <w:proofErr w:type="spellStart"/>
      <w:r w:rsidRPr="007A7512">
        <w:t>Jinping</w:t>
      </w:r>
      <w:proofErr w:type="spellEnd"/>
      <w:r w:rsidRPr="007A7512">
        <w:t xml:space="preserve"> promised not to “militarize” the islands, but he never defined what the term meant. Some Chinese officials later said Xi’s policy merely banned “major offensive weapons.” That created alarm in the Pentagon and prompted the Obama administration to sharpen its denunciations of the construction projects. </w:t>
      </w:r>
      <w:r w:rsidRPr="007A7512">
        <w:rPr>
          <w:rStyle w:val="StyleUnderline"/>
        </w:rPr>
        <w:t>This is an asymmetric struggle; there aren’t many practical steps the United States can take to stop China’s dredging</w:t>
      </w:r>
      <w:r w:rsidRPr="007A7512">
        <w:t xml:space="preserve">. The Pentagon sends ships near the islands to assert U.S. freedom of navigation, but that hasn’t slowed the construction. “It’s not clear what else we can do,” a former official told me. “We’re not going to start a war, and we’re not going to occupy an island ourselves.” </w:t>
      </w:r>
      <w:r w:rsidRPr="007A7512">
        <w:rPr>
          <w:rStyle w:val="StyleUnderline"/>
        </w:rPr>
        <w:t xml:space="preserve">The United States does have one asymmetric advantage of its own: its ability to forge stronger alliances with China’s worried neighbors – not only Vietnam, but the Philippines, Malaysia and others as well. </w:t>
      </w:r>
      <w:r w:rsidRPr="007A7512">
        <w:t xml:space="preserve">A stronger Vietnamese navy – one that holds joint maneuvers with the U.S. Navy – would deny China some of the military advantage it hoped to gain from building all those airstrips. The idea, in short, is to raise the long-term cost to Beijing. Of course, that strategy works only if the United States is willing to invest in those stronger relationships – through not only a U.S. military presence, but expanded trade agreements, too. So Obama faces what </w:t>
      </w:r>
      <w:proofErr w:type="spellStart"/>
      <w:r w:rsidRPr="007A7512">
        <w:t>Chollet</w:t>
      </w:r>
      <w:proofErr w:type="spellEnd"/>
      <w:r w:rsidRPr="007A7512">
        <w:t xml:space="preserve"> calls a “reassurance challenge.” “All these countries are looking for reassurance that the United States will be there,” he said. “They all want the United States to do more – and we can’t possibly deliver everything they want.” Indeed, all three remaining candidates in the presidential campaign have been critical of the Trans Pacific Partnership, Obama’s trade agreement with most of Asia except China. Donald Trump, in particular, has promised to scrap TPP if he’s elected. That would be a particularly acute problem for Vietnam, a low-income country </w:t>
      </w:r>
      <w:proofErr w:type="gramStart"/>
      <w:r w:rsidRPr="007A7512">
        <w:t>which</w:t>
      </w:r>
      <w:proofErr w:type="gramEnd"/>
      <w:r w:rsidRPr="007A7512">
        <w:t xml:space="preserve"> would be a major beneficiary of the agreement. Administration officials warn that if Congress refused to ratify TPP, Vietnam and other developing countries will have little choice but to tie their economies more closely with China’s. In other words, if Trump gets his way, the biggest beneficiary in Southeast Asia might well be China.</w:t>
      </w:r>
    </w:p>
    <w:p w14:paraId="058604B3" w14:textId="77777777" w:rsidR="00D93478" w:rsidRPr="007A7512" w:rsidRDefault="00D93478" w:rsidP="00D93478">
      <w:pPr>
        <w:pStyle w:val="Heading4"/>
      </w:pPr>
      <w:r w:rsidRPr="007A7512">
        <w:t>Only impediment to American leadership in Asia is South China Sea Conflict</w:t>
      </w:r>
    </w:p>
    <w:p w14:paraId="016EE993" w14:textId="77777777" w:rsidR="00D93478" w:rsidRPr="007A7512" w:rsidRDefault="00D93478" w:rsidP="00D93478">
      <w:pPr>
        <w:rPr>
          <w:rStyle w:val="Style13ptBold"/>
        </w:rPr>
      </w:pPr>
      <w:proofErr w:type="spellStart"/>
      <w:r w:rsidRPr="007A7512">
        <w:rPr>
          <w:rStyle w:val="Style13ptBold"/>
        </w:rPr>
        <w:t>Padden</w:t>
      </w:r>
      <w:proofErr w:type="spellEnd"/>
      <w:r w:rsidRPr="007A7512">
        <w:rPr>
          <w:rStyle w:val="Style13ptBold"/>
        </w:rPr>
        <w:t xml:space="preserve"> 16 </w:t>
      </w:r>
      <w:r w:rsidRPr="007A7512">
        <w:rPr>
          <w:rStyle w:val="Style13ptBold"/>
          <w:b w:val="0"/>
          <w:sz w:val="16"/>
          <w:szCs w:val="16"/>
        </w:rPr>
        <w:t xml:space="preserve">[Brian </w:t>
      </w:r>
      <w:proofErr w:type="spellStart"/>
      <w:r w:rsidRPr="007A7512">
        <w:rPr>
          <w:rStyle w:val="Style13ptBold"/>
          <w:b w:val="0"/>
          <w:sz w:val="16"/>
          <w:szCs w:val="16"/>
        </w:rPr>
        <w:t>Padden</w:t>
      </w:r>
      <w:proofErr w:type="spellEnd"/>
      <w:r w:rsidRPr="007A7512">
        <w:rPr>
          <w:rStyle w:val="Style13ptBold"/>
          <w:b w:val="0"/>
          <w:sz w:val="16"/>
          <w:szCs w:val="16"/>
        </w:rPr>
        <w:t xml:space="preserve">, February 19, 2016, Korea based journalist at Voice of America, “Obama’s Asia Pivot Increases US Influence But Fails to Stop China” </w:t>
      </w:r>
      <w:r w:rsidRPr="007A7512">
        <w:rPr>
          <w:rStyle w:val="Style13ptBold"/>
          <w:b w:val="0"/>
          <w:i/>
          <w:sz w:val="16"/>
          <w:szCs w:val="16"/>
        </w:rPr>
        <w:t xml:space="preserve">Voice of America </w:t>
      </w:r>
      <w:r w:rsidRPr="007A7512">
        <w:rPr>
          <w:rStyle w:val="Style13ptBold"/>
          <w:b w:val="0"/>
          <w:sz w:val="16"/>
          <w:szCs w:val="16"/>
        </w:rPr>
        <w:t>http://www.voanews.com/content/obama-asia-pivot-increases-us-influence-but-fails-to-stop-china/3197746.html]</w:t>
      </w:r>
    </w:p>
    <w:p w14:paraId="170355C4" w14:textId="77777777" w:rsidR="00D93478" w:rsidRPr="007A7512" w:rsidRDefault="00D93478" w:rsidP="00D93478">
      <w:r w:rsidRPr="007A7512">
        <w:rPr>
          <w:rStyle w:val="StyleUnderline"/>
        </w:rPr>
        <w:t>Five years after</w:t>
      </w:r>
      <w:r w:rsidRPr="007A7512">
        <w:t xml:space="preserve"> U.S. President Barack Obama committed to a strategic </w:t>
      </w:r>
      <w:r w:rsidRPr="007A7512">
        <w:rPr>
          <w:rStyle w:val="StyleUnderline"/>
        </w:rPr>
        <w:t>rebalance to Asia</w:t>
      </w:r>
      <w:r w:rsidRPr="007A7512">
        <w:t xml:space="preserve">, shifting diplomatic and military resources to the globe’s economic engine, critics say </w:t>
      </w:r>
      <w:r w:rsidRPr="007A7512">
        <w:rPr>
          <w:rStyle w:val="StyleUnderline"/>
        </w:rPr>
        <w:t>the move</w:t>
      </w:r>
      <w:r w:rsidRPr="007A7512">
        <w:t xml:space="preserve"> was oversold and, so far, it </w:t>
      </w:r>
      <w:r w:rsidRPr="007A7512">
        <w:rPr>
          <w:rStyle w:val="StyleUnderline"/>
        </w:rPr>
        <w:t>has under delivered</w:t>
      </w:r>
      <w:r w:rsidRPr="007A7512">
        <w:t xml:space="preserve">. At a time when Beijing’s assertive moves to claim territory in the South China Sea draw headlines and worried responses from regional countries, some say </w:t>
      </w:r>
      <w:r w:rsidRPr="007A7512">
        <w:rPr>
          <w:rStyle w:val="StyleUnderline"/>
        </w:rPr>
        <w:t xml:space="preserve">China appears to be outmaneuvering its rivals in the race to assert claims over the vast strategic sea. </w:t>
      </w:r>
      <w:r w:rsidRPr="007A7512">
        <w:t xml:space="preserve">“As somebody sitting in the Asia Pacific region and observing the U.S. presence in the Asia Pacific, we’ve only seen glimmers of the rebalance,” said William </w:t>
      </w:r>
      <w:proofErr w:type="spellStart"/>
      <w:r w:rsidRPr="007A7512">
        <w:t>Choong</w:t>
      </w:r>
      <w:proofErr w:type="spellEnd"/>
      <w:r w:rsidRPr="007A7512">
        <w:t xml:space="preserve">, a Shangri-La Dialogue senior fellow for Asia-Pacific Security in Singapore. For decades, the U.S. Navy has protected key shipping routes in the Pacific. </w:t>
      </w:r>
      <w:r w:rsidRPr="007A7512">
        <w:rPr>
          <w:rStyle w:val="StyleUnderline"/>
        </w:rPr>
        <w:t>The U.S. Navy is still the supreme ocean power, but China has moved to enforce its claims and expand its presence in the South China Sea –</w:t>
      </w:r>
      <w:r w:rsidRPr="007A7512">
        <w:t xml:space="preserve"> without putting its official military forces in the foreground. “China’s cutting edge has been through a gray area of Coast Guard, paramilitary forces, and even the construction on the artificial islands is being masked as serving the public good, search and rescue, scientific activities, oil exploration and fishing,” said Southeast Asia security analyst Carlyle Thayer with Australia's Defense Force Academy in Canberra, adding that China already has more coast guard ships than all the other nine ASEAN nations combined. Reclaims land </w:t>
      </w:r>
      <w:r w:rsidRPr="007A7512">
        <w:rPr>
          <w:rStyle w:val="StyleUnderline"/>
        </w:rPr>
        <w:t xml:space="preserve">In the last two years China has reclaimed at least 1,170 hectares of land in the South China Sea, building upon small reefs, shoals and islets. </w:t>
      </w:r>
      <w:r w:rsidRPr="007A7512">
        <w:t xml:space="preserve">This week came another reminder of their efforts to fortify their existing outposts: the U.S. said China appeared to have deployed HQ-9 surface-to-air missile batteries on Woody Island in the </w:t>
      </w:r>
      <w:proofErr w:type="spellStart"/>
      <w:r w:rsidRPr="007A7512">
        <w:t>Paracel</w:t>
      </w:r>
      <w:proofErr w:type="spellEnd"/>
      <w:r w:rsidRPr="007A7512">
        <w:t xml:space="preserve"> chain, drawing official protest from Vietnam and expressions of concern from U.S. naval brass. Speaking at the annual WEST Conference in San Diego on </w:t>
      </w:r>
      <w:proofErr w:type="spellStart"/>
      <w:r w:rsidRPr="007A7512">
        <w:t>Thursday</w:t>
      </w:r>
      <w:proofErr w:type="gramStart"/>
      <w:r w:rsidRPr="007A7512">
        <w:t>,U.S</w:t>
      </w:r>
      <w:proofErr w:type="spellEnd"/>
      <w:proofErr w:type="gramEnd"/>
      <w:r w:rsidRPr="007A7512">
        <w:t xml:space="preserve">. Pacific Fleet Commander Adm. Scott Swift said China has twice previously deployed HQ-9 surface-to-air missiles on Woody Island for missile defense exercises, including exercises to shoot down unmanned aircrafts. This week's absence of such exercises, he said, should alert the U.S. about Beijing’s intentions, but that </w:t>
      </w:r>
      <w:r w:rsidRPr="007A7512">
        <w:rPr>
          <w:rStyle w:val="Emphasis"/>
        </w:rPr>
        <w:t xml:space="preserve">South China Sea differences between China and the U.S. should be resolved via diplomacy, and that navies of both countries should try to prevent tactical miscalculation from becoming strategic confrontation. </w:t>
      </w:r>
      <w:r w:rsidRPr="007A7512">
        <w:t xml:space="preserve">With the weapons and military infrastructure Beijing is stationing on the man-made islands being built in disputed waters, some more than 800 kilometers from the mainland, China is gaining both a quick strike capability and naval superiority over other countries in the region. "In the past we have seen them conduct training in that part of the </w:t>
      </w:r>
      <w:proofErr w:type="spellStart"/>
      <w:r w:rsidRPr="007A7512">
        <w:t>Paracels</w:t>
      </w:r>
      <w:proofErr w:type="spellEnd"/>
      <w:r w:rsidRPr="007A7512">
        <w:t xml:space="preserve"> that involve this kind of equipment,” Pentagon Press Secretary Peter Cook told reporters Friday. "We still have significant concern about this particular placement at this particular moment in time,” he said, adding the move only serves to make the current tensions worse. </w:t>
      </w:r>
      <w:r w:rsidRPr="007A7512">
        <w:rPr>
          <w:rStyle w:val="StyleUnderline"/>
        </w:rPr>
        <w:t xml:space="preserve">The U.S. military has built closer ties with ASEAN nations, in particular Vietnam and the Philippines, which have contested China’s territorial claims. </w:t>
      </w:r>
      <w:r w:rsidRPr="007A7512">
        <w:t xml:space="preserve">That has not meant, however, that ASEAN has banded together to address the South China Sea issue. </w:t>
      </w:r>
      <w:r w:rsidRPr="007A7512">
        <w:rPr>
          <w:rStyle w:val="StyleUnderline"/>
        </w:rPr>
        <w:t xml:space="preserve">ASEAN, with its emphasis on consensus building and non-interference, has been reluctant to publicly stand with the U.S. to support any meaningful action against China. </w:t>
      </w:r>
      <w:r w:rsidRPr="007A7512">
        <w:t xml:space="preserve">"ASEAN countries haven’t really asked of Uncle Sam what they want Uncle Sam to do," </w:t>
      </w:r>
      <w:proofErr w:type="spellStart"/>
      <w:r w:rsidRPr="007A7512">
        <w:t>Choong</w:t>
      </w:r>
      <w:proofErr w:type="spellEnd"/>
      <w:r w:rsidRPr="007A7512">
        <w:t xml:space="preserve"> said. Still, American influence in the region has increased as a result of Obama’s commitment to more fully engage with Southeast Asia and to personally participate in annual forums like the East Asia Security summit, Southeast Asia security analyst Thayer said. “Obama is leaving a legacy that a new American president would ignore at their peril,” he said. In recent years, Washington has been moving more troops and military assets into the region and strengthening security alliances with a number of ASEAN members. Admiral Harry Harris, commander of the U.S. Pacific Fleet, said the Navy has already brought its “newest and most capable” military equipment to the area, like the P-8 surveillance airplane, the Littoral Combat Ship, the Virginia-class submarine, and new amphibious ships such as the USS America. In Australia last year, over 1,000 U.S. Marines were deployed to the city of Darwin to join in exercises with Australian Defense Forces. By 2017, the number of rotational deployments will increase to 2,500 The Philippines’ Supreme Court recently endorsed a bilateral security cooperation agreement that will station U.S. troops and weapons on a rotational basis at five Philippine military airfields and two naval bases. </w:t>
      </w:r>
      <w:proofErr w:type="gramStart"/>
      <w:r w:rsidRPr="007A7512">
        <w:t>The return of the U.S. military to the Philippines is seen by supporters</w:t>
      </w:r>
      <w:proofErr w:type="gramEnd"/>
      <w:r w:rsidRPr="007A7512">
        <w:t xml:space="preserve"> as a significant deterrent to China and comes 25 years after Manila voted to close U.S. military bases in the country at the end of the Cold War. </w:t>
      </w:r>
      <w:r w:rsidRPr="007A7512">
        <w:rPr>
          <w:rStyle w:val="StyleUnderline"/>
        </w:rPr>
        <w:t>Washington is</w:t>
      </w:r>
      <w:r w:rsidRPr="007A7512">
        <w:t xml:space="preserve"> also </w:t>
      </w:r>
      <w:r w:rsidRPr="007A7512">
        <w:rPr>
          <w:rStyle w:val="StyleUnderline"/>
        </w:rPr>
        <w:t>providing maritime assistance to other ASEAN nations</w:t>
      </w:r>
      <w:r w:rsidRPr="007A7512">
        <w:t xml:space="preserve">, including Vietnam, which is receiving several refurbished U.S. Coast Guard patrol ships. </w:t>
      </w:r>
      <w:proofErr w:type="gramStart"/>
      <w:r w:rsidRPr="007A7512">
        <w:t>These increased capabilities in Southeast Asia are complemented by extensive U.S. military bases and deployments in Guam, Japan and South Korea</w:t>
      </w:r>
      <w:proofErr w:type="gramEnd"/>
      <w:r w:rsidRPr="007A7512">
        <w:t>.</w:t>
      </w:r>
    </w:p>
    <w:p w14:paraId="75FDFDDE" w14:textId="77777777" w:rsidR="00D93478" w:rsidRPr="007A7512" w:rsidRDefault="00D93478" w:rsidP="00D93478">
      <w:pPr>
        <w:pStyle w:val="Heading4"/>
      </w:pPr>
      <w:r w:rsidRPr="007A7512">
        <w:t>Taiwan is the core issue in US-China relations – US support for Taiwan has already begun eroding cooperation between the two nations</w:t>
      </w:r>
    </w:p>
    <w:p w14:paraId="2C0125CC" w14:textId="77777777" w:rsidR="00D93478" w:rsidRPr="007A7512" w:rsidRDefault="00D93478" w:rsidP="00D93478">
      <w:r w:rsidRPr="007A7512">
        <w:rPr>
          <w:rStyle w:val="Style13ptBold"/>
        </w:rPr>
        <w:t>Glaser</w:t>
      </w:r>
      <w:r w:rsidRPr="007A7512">
        <w:t xml:space="preserve"> </w:t>
      </w:r>
      <w:r w:rsidRPr="007A7512">
        <w:rPr>
          <w:rStyle w:val="Style13ptBold"/>
        </w:rPr>
        <w:t>15</w:t>
      </w:r>
      <w:r w:rsidRPr="007A7512">
        <w:t xml:space="preserve"> (Charles is a professor in the Elliott School of International Affairs at George Washington University. He is also a fellow in the Kissinger Institute at the Woodrow Wilson International Center for Scholars, 2015, “A US-China Grand Bargain? The Hard Choice Between Military Competition and Accommodation”, International Security, 39(4), p. 70-71)</w:t>
      </w:r>
    </w:p>
    <w:p w14:paraId="4313D3CF" w14:textId="77777777" w:rsidR="00D93478" w:rsidRPr="007A7512" w:rsidRDefault="00D93478" w:rsidP="00D93478">
      <w:r w:rsidRPr="007A7512">
        <w:t xml:space="preserve">More important, however, is that focusing on the quality of current </w:t>
      </w:r>
      <w:proofErr w:type="spellStart"/>
      <w:r w:rsidRPr="007A7512">
        <w:t>crossstrait</w:t>
      </w:r>
      <w:proofErr w:type="spellEnd"/>
      <w:r w:rsidRPr="007A7512">
        <w:t xml:space="preserve"> relations overlooks two other less direct, but potentially more significant, benefits of U.S. accommodation on Taiwan. First, </w:t>
      </w:r>
      <w:r w:rsidRPr="007A7512">
        <w:rPr>
          <w:rStyle w:val="Emphasis"/>
        </w:rPr>
        <w:t>U.S. support for Taiwan is</w:t>
      </w:r>
      <w:r w:rsidRPr="007A7512">
        <w:t xml:space="preserve"> one of the most important, possibly </w:t>
      </w:r>
      <w:r w:rsidRPr="007A7512">
        <w:rPr>
          <w:rStyle w:val="Emphasis"/>
        </w:rPr>
        <w:t>the most important, policy-driven sources of China’s suspicions about U.S. motives and intentions.</w:t>
      </w:r>
      <w:r w:rsidRPr="007A7512">
        <w:t xml:space="preserve"> Although the United States does not take a position on what the final outcome of the Taiwan issue should be, </w:t>
      </w:r>
      <w:r w:rsidRPr="007A7512">
        <w:rPr>
          <w:rStyle w:val="Emphasis"/>
        </w:rPr>
        <w:t>China considers U.S. support of Taiwan a key source of “strategic distrust.”</w:t>
      </w:r>
      <w:r w:rsidRPr="007A7512">
        <w:t xml:space="preserve"> A recent study by two leading authorities on U.S.-China relations concludes that </w:t>
      </w:r>
      <w:r w:rsidRPr="007A7512">
        <w:rPr>
          <w:rStyle w:val="Emphasis"/>
        </w:rPr>
        <w:t>Beijing views U.S. arms sales to Taiwan “as confirming American arrogance and determination to interfere in China’s domestic affairs and to prevent peaceful unification from occurring, thereby harming a clearly-articulated Chinese core interest.”</w:t>
      </w:r>
      <w:r w:rsidRPr="007A7512">
        <w:t xml:space="preserve"> In a similar vein, their report argues that </w:t>
      </w:r>
      <w:r w:rsidRPr="007A7512">
        <w:rPr>
          <w:rStyle w:val="Emphasis"/>
        </w:rPr>
        <w:t>“continuing to provide Taiwan with advanced weapons . . . is viewed as pernicious in Chinese eyes and has added to suspicion that Washington will disregard Chinese interests and sentiments as long as China’s power position is secondary to America’s.”</w:t>
      </w:r>
      <w:r w:rsidRPr="007A7512">
        <w:t xml:space="preserve">68 Nathan and </w:t>
      </w:r>
      <w:proofErr w:type="spellStart"/>
      <w:r w:rsidRPr="007A7512">
        <w:t>Scobell</w:t>
      </w:r>
      <w:proofErr w:type="spellEnd"/>
      <w:r w:rsidRPr="007A7512">
        <w:t xml:space="preserve"> </w:t>
      </w:r>
      <w:proofErr w:type="gramStart"/>
      <w:r w:rsidRPr="007A7512">
        <w:t>conclude that</w:t>
      </w:r>
      <w:proofErr w:type="gramEnd"/>
      <w:r w:rsidRPr="007A7512">
        <w:t xml:space="preserve"> </w:t>
      </w:r>
      <w:r w:rsidRPr="007A7512">
        <w:rPr>
          <w:rStyle w:val="Emphasis"/>
        </w:rPr>
        <w:t>“most Chinese see strategic motives at the root of American behavior. They believe that keeping the Taiwan problem going helps the U.S. tie China down.”</w:t>
      </w:r>
      <w:r w:rsidRPr="007A7512">
        <w:t xml:space="preserve">69 Similarly, a prominent Chinese analyst argues: </w:t>
      </w:r>
      <w:r w:rsidRPr="007A7512">
        <w:rPr>
          <w:rStyle w:val="Emphasis"/>
        </w:rPr>
        <w:t>“The position the U.S. takes on the Taiwan issue determines the essence of American strategy toward China, and thus determines the quality and status of U.S.-China relations.”</w:t>
      </w:r>
      <w:r w:rsidRPr="007A7512">
        <w:t xml:space="preserve">70 Xu </w:t>
      </w:r>
      <w:proofErr w:type="spellStart"/>
      <w:r w:rsidRPr="007A7512">
        <w:t>Hui</w:t>
      </w:r>
      <w:proofErr w:type="spellEnd"/>
      <w:r w:rsidRPr="007A7512">
        <w:t xml:space="preserve">, a professor at China’s National Defense University, holds that </w:t>
      </w:r>
      <w:r w:rsidRPr="007A7512">
        <w:rPr>
          <w:rStyle w:val="Emphasis"/>
        </w:rPr>
        <w:t xml:space="preserve">“U.S. policies toward Taiwan have been and are the fundamental cause of some anti-American sentiment among the Chinese </w:t>
      </w:r>
      <w:proofErr w:type="gramStart"/>
      <w:r w:rsidRPr="007A7512">
        <w:rPr>
          <w:rStyle w:val="Emphasis"/>
        </w:rPr>
        <w:t>public</w:t>
      </w:r>
      <w:r w:rsidRPr="007A7512">
        <w:t>.</w:t>
      </w:r>
      <w:proofErr w:type="gramEnd"/>
      <w:r w:rsidRPr="007A7512">
        <w:t xml:space="preserve"> . . . I assure you that </w:t>
      </w:r>
      <w:r w:rsidRPr="007A7512">
        <w:rPr>
          <w:rStyle w:val="Emphasis"/>
        </w:rPr>
        <w:t>a posture change of the U.S. policy on Taiwan will remove the major obstacle for our military-to-military relations and also strengthen Sino-American cooperation by winning the hearts and minds of 1.3 billion Chinese people.”</w:t>
      </w:r>
      <w:r w:rsidRPr="007A7512">
        <w:t xml:space="preserve">71 In short, </w:t>
      </w:r>
      <w:r w:rsidRPr="007A7512">
        <w:rPr>
          <w:rStyle w:val="Emphasis"/>
        </w:rPr>
        <w:t>ending the U.S. commitment to Taiwan has the potential to dramatically improve U.S.-China relations, which in turn could increase the possibility of cooperation on other issues and reduce the probability of competition and conflict.</w:t>
      </w:r>
    </w:p>
    <w:p w14:paraId="6AB177BA" w14:textId="77777777" w:rsidR="00D93478" w:rsidRPr="007A7512" w:rsidRDefault="00D93478" w:rsidP="00D93478">
      <w:pPr>
        <w:pStyle w:val="Heading4"/>
        <w:rPr>
          <w:lang w:eastAsia="ja-JP"/>
        </w:rPr>
      </w:pPr>
      <w:r w:rsidRPr="007A7512">
        <w:rPr>
          <w:lang w:eastAsia="ja-JP"/>
        </w:rPr>
        <w:t>US leadership in Asia is key to solves nuclear wars</w:t>
      </w:r>
    </w:p>
    <w:p w14:paraId="354AF802" w14:textId="77777777" w:rsidR="00D93478" w:rsidRPr="007A7512" w:rsidRDefault="00D93478" w:rsidP="00D93478">
      <w:proofErr w:type="spellStart"/>
      <w:r w:rsidRPr="007A7512">
        <w:rPr>
          <w:rStyle w:val="Style13ptBold"/>
        </w:rPr>
        <w:t>Goh</w:t>
      </w:r>
      <w:proofErr w:type="spellEnd"/>
      <w:r w:rsidRPr="007A7512">
        <w:rPr>
          <w:rStyle w:val="Style13ptBold"/>
        </w:rPr>
        <w:t xml:space="preserve"> ‘8</w:t>
      </w:r>
      <w:r w:rsidRPr="007A7512">
        <w:rPr>
          <w:lang w:eastAsia="ja-JP"/>
        </w:rPr>
        <w:t xml:space="preserve"> </w:t>
      </w:r>
      <w:r w:rsidRPr="007A7512">
        <w:t xml:space="preserve">[Lecturer in International Relations in the Department of Politics and International Relations at the </w:t>
      </w:r>
      <w:proofErr w:type="spellStart"/>
      <w:r w:rsidRPr="007A7512">
        <w:t>Univ</w:t>
      </w:r>
      <w:proofErr w:type="spellEnd"/>
      <w:r w:rsidRPr="007A7512">
        <w:t xml:space="preserve"> of Oxford (Evelyn, International Relations of the Asia-Pacific, “Hierarchy and the role of the United States in the East Asian security order,” 2008 8(3)</w:t>
      </w:r>
      <w:proofErr w:type="gramStart"/>
      <w:r w:rsidRPr="007A7512">
        <w:t>:353</w:t>
      </w:r>
      <w:proofErr w:type="gramEnd"/>
      <w:r w:rsidRPr="007A7512">
        <w:t>-377, Oxford Journals Database, MCCARTY] //ZB</w:t>
      </w:r>
    </w:p>
    <w:p w14:paraId="18192B9D" w14:textId="77777777" w:rsidR="00D93478" w:rsidRPr="007A7512" w:rsidRDefault="00D93478" w:rsidP="00D93478">
      <w:pPr>
        <w:widowControl w:val="0"/>
        <w:autoSpaceDE w:val="0"/>
        <w:autoSpaceDN w:val="0"/>
        <w:adjustRightInd w:val="0"/>
        <w:spacing w:after="0" w:line="240" w:lineRule="auto"/>
        <w:rPr>
          <w:rFonts w:cs="Arial"/>
          <w:color w:val="1A1A1A"/>
          <w:sz w:val="26"/>
          <w:szCs w:val="26"/>
          <w:lang w:eastAsia="ja-JP"/>
        </w:rPr>
      </w:pPr>
      <w:r w:rsidRPr="007A7512">
        <w:t xml:space="preserve">The centrality of these mutual processes of assurance and deference means that the stability of a hierarchical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7A7512">
        <w:rPr>
          <w:rStyle w:val="StyleUnderline"/>
        </w:rPr>
        <w:t xml:space="preserve">regional stability in East Asia </w:t>
      </w:r>
      <w:r w:rsidRPr="007A7512">
        <w:t>in the post-Second World War years</w:t>
      </w:r>
      <w:r w:rsidRPr="007A7512">
        <w:rPr>
          <w:rStyle w:val="StyleUnderline"/>
        </w:rPr>
        <w:t xml:space="preserve"> can be correlated to the degree of collective certainty about the US-led regional hierarchy. East Asian stability and instability has been determined by U.S. assurances, self-confidence, and commitment to maintaining its primary position in the regional hierarchy; </w:t>
      </w:r>
      <w:r w:rsidRPr="007A7512">
        <w:t>the</w:t>
      </w:r>
      <w:r w:rsidRPr="007A7512">
        <w:rPr>
          <w:rStyle w:val="StyleUnderline"/>
        </w:rPr>
        <w:t xml:space="preserve"> </w:t>
      </w:r>
      <w:r w:rsidRPr="007A7512">
        <w:t>perceptions and</w:t>
      </w:r>
      <w:r w:rsidRPr="007A7512">
        <w:rPr>
          <w:rStyle w:val="StyleUnderline"/>
        </w:rPr>
        <w:t xml:space="preserve"> confidence of regional states about US commitment;</w:t>
      </w:r>
      <w:r w:rsidRPr="007A7512">
        <w:rPr>
          <w:rFonts w:cs="Arial"/>
          <w:color w:val="1A1A1A"/>
          <w:sz w:val="26"/>
          <w:szCs w:val="26"/>
          <w:lang w:eastAsia="ja-JP"/>
        </w:rPr>
        <w:t xml:space="preserve"> </w:t>
      </w:r>
      <w:r w:rsidRPr="007A7512">
        <w:rPr>
          <w:rStyle w:val="StyleUnderline"/>
        </w:rPr>
        <w:t>and the reactions of subordinate states in the region to the varied challengers to the regional hierarchical order. </w:t>
      </w:r>
      <w:r w:rsidRPr="007A7512">
        <w:rPr>
          <w:rFonts w:cs="Arial"/>
          <w:color w:val="1A1A1A"/>
          <w:sz w:val="26"/>
          <w:szCs w:val="26"/>
          <w:lang w:eastAsia="ja-JP"/>
        </w:rPr>
        <w:t xml:space="preserve"> </w:t>
      </w:r>
      <w:r w:rsidRPr="007A7512">
        <w:t xml:space="preserve">4. Hierarchy and the East Asian security order </w:t>
      </w:r>
      <w:proofErr w:type="gramStart"/>
      <w:r w:rsidRPr="007A7512">
        <w:t>Currently</w:t>
      </w:r>
      <w:proofErr w:type="gramEnd"/>
      <w:r w:rsidRPr="007A7512">
        <w:rPr>
          <w:rFonts w:cs="Arial"/>
          <w:color w:val="1A1A1A"/>
          <w:sz w:val="26"/>
          <w:szCs w:val="26"/>
          <w:lang w:eastAsia="ja-JP"/>
        </w:rPr>
        <w:t xml:space="preserve">, </w:t>
      </w:r>
      <w:r w:rsidRPr="007A7512">
        <w:rPr>
          <w:rStyle w:val="StyleUnderline"/>
        </w:rPr>
        <w:t>the regional hierarchy in East Asia is still dominated by the United States</w:t>
      </w:r>
      <w:r w:rsidRPr="007A7512">
        <w:rPr>
          <w:rFonts w:cs="Arial"/>
          <w:color w:val="1A1A1A"/>
          <w:sz w:val="26"/>
          <w:szCs w:val="26"/>
          <w:lang w:eastAsia="ja-JP"/>
        </w:rPr>
        <w:t xml:space="preserve">. </w:t>
      </w:r>
      <w:r w:rsidRPr="007A7512">
        <w:t xml:space="preserve">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7A7512">
        <w:rPr>
          <w:rStyle w:val="StyleUnderline"/>
        </w:rPr>
        <w:t xml:space="preserve">Three of the </w:t>
      </w:r>
      <w:r w:rsidRPr="007A7512">
        <w:t>key</w:t>
      </w:r>
      <w:r w:rsidRPr="007A7512">
        <w:rPr>
          <w:rStyle w:val="StyleUnderline"/>
        </w:rPr>
        <w:t xml:space="preserve"> potential </w:t>
      </w:r>
      <w:r w:rsidRPr="007A7512">
        <w:t>global</w:t>
      </w:r>
      <w:r w:rsidRPr="007A7512">
        <w:rPr>
          <w:rStyle w:val="StyleUnderline"/>
        </w:rPr>
        <w:t xml:space="preserve"> challengers to US </w:t>
      </w:r>
      <w:proofErr w:type="spellStart"/>
      <w:r w:rsidRPr="007A7512">
        <w:rPr>
          <w:rStyle w:val="StyleUnderline"/>
        </w:rPr>
        <w:t>unipolarity</w:t>
      </w:r>
      <w:proofErr w:type="spellEnd"/>
      <w:r w:rsidRPr="007A7512">
        <w:rPr>
          <w:rStyle w:val="StyleUnderline"/>
        </w:rPr>
        <w:t xml:space="preserve"> originate in Asia (China, India, and Japan), and their support for or acquiescence to, US dominance have helped to stabilize its global leadership.</w:t>
      </w:r>
      <w:r w:rsidRPr="007A7512">
        <w:rPr>
          <w:rFonts w:cs="Arial"/>
          <w:color w:val="1A1A1A"/>
          <w:sz w:val="26"/>
          <w:szCs w:val="26"/>
          <w:u w:val="single"/>
          <w:lang w:eastAsia="ja-JP"/>
        </w:rPr>
        <w:t xml:space="preserve"> </w:t>
      </w:r>
      <w:r w:rsidRPr="007A7512">
        <w:rPr>
          <w:sz w:val="8"/>
          <w:szCs w:val="8"/>
        </w:rPr>
        <w:t xml:space="preserve">Through its dominance of the Asian regional hierarchy, the United States has been able to neutralize the potential threats to its position from Japan via an alliance, from India by gradually identifying and pursuing mutual commercial and strategic interests, and from China by encircling and deterring it with allied and friendly states that support American preponderance. Secondly, recognizing US hierarchical preponderance further explains contemporary under-balancing in Asia, both against a rising China, and against incumbent American power. I have argued that one defining characteristic of a hierarchical system is voluntary subordination of lesser states to the dominant state, and that this goes beyond rationalistic </w:t>
      </w:r>
      <w:proofErr w:type="spellStart"/>
      <w:r w:rsidRPr="007A7512">
        <w:rPr>
          <w:sz w:val="8"/>
          <w:szCs w:val="8"/>
        </w:rPr>
        <w:t>bandwagoning</w:t>
      </w:r>
      <w:proofErr w:type="spellEnd"/>
      <w:r w:rsidRPr="007A7512">
        <w:rPr>
          <w:sz w:val="8"/>
          <w:szCs w:val="8"/>
        </w:rPr>
        <w:t xml:space="preserve"> because it is manifested in a social contract that comprises the related processes of hierarchical assurance and hierarchical deference. Critically, successful and sustainable hierarchical assurance and deference helps to explain why Japan is not yet a ‘normal’ country. Japan has experienced significant impetus to revise and expand the remit of its security forces in the last 15 years. Yet, these pressures continue to be insufficient to prompt a wholesale revision of its constitution and its remilitarization. The reason is that the United States extends its security umbrella over Japan through their alliance, which has led Tokyo not only to perceive no threat from US dominance, but has in fact helped to forge a security community between them (</w:t>
      </w:r>
      <w:proofErr w:type="spellStart"/>
      <w:r w:rsidRPr="007A7512">
        <w:rPr>
          <w:sz w:val="8"/>
          <w:szCs w:val="8"/>
        </w:rPr>
        <w:t>Nau</w:t>
      </w:r>
      <w:proofErr w:type="spellEnd"/>
      <w:r w:rsidRPr="007A7512">
        <w:rPr>
          <w:sz w:val="8"/>
          <w:szCs w:val="8"/>
        </w:rPr>
        <w:t xml:space="preserve">, 2003). Adjustments in burden sharing in this alliance since the 1990s have arisen not from greater independent Japanese strategic activism, but rather from periods of strategic uncertainty and crises for Japan when it appeared that American hierarchical assurance, along with US' position at the top of the regional hierarchy, was in question. Thus, the Japanese priority in taking on more responsibility for regional security has been to improve its ability to facilitate the US' central position, rather than to challenge it.13 In the face of the security threats from North Korea and China, Tokyo's continued reliance on the </w:t>
      </w:r>
      <w:proofErr w:type="gramStart"/>
      <w:r w:rsidRPr="007A7512">
        <w:rPr>
          <w:sz w:val="8"/>
          <w:szCs w:val="8"/>
        </w:rPr>
        <w:t>security  pact</w:t>
      </w:r>
      <w:proofErr w:type="gramEnd"/>
      <w:r w:rsidRPr="007A7512">
        <w:rPr>
          <w:sz w:val="8"/>
          <w:szCs w:val="8"/>
        </w:rPr>
        <w:t xml:space="preserve">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Abandoning the alliance will entail Japan making a conscience choice not only to remove itself from the US-led hierarchy, but also to challenge the United States dominance directly. The United States–ROK alliance may be understood in a similar way, although South Korea faces different sets of constraints because of its strategic priorities related to North Korea. As J.J. </w:t>
      </w:r>
      <w:proofErr w:type="spellStart"/>
      <w:r w:rsidRPr="007A7512">
        <w:rPr>
          <w:sz w:val="8"/>
          <w:szCs w:val="8"/>
        </w:rPr>
        <w:t>Suh</w:t>
      </w:r>
      <w:proofErr w:type="spellEnd"/>
      <w:r w:rsidRPr="007A7512">
        <w:rPr>
          <w:sz w:val="8"/>
          <w:szCs w:val="8"/>
        </w:rPr>
        <w:t xml:space="preserve">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w:t>
      </w:r>
      <w:proofErr w:type="spellStart"/>
      <w:r w:rsidRPr="007A7512">
        <w:rPr>
          <w:sz w:val="8"/>
          <w:szCs w:val="8"/>
        </w:rPr>
        <w:t>Suh</w:t>
      </w:r>
      <w:proofErr w:type="spellEnd"/>
      <w:r w:rsidRPr="007A7512">
        <w:rPr>
          <w:sz w:val="8"/>
          <w:szCs w:val="8"/>
        </w:rPr>
        <w:t>, 2004). Kang, in contrast, emphasizes how South Korea has become less enthusiastic about its ties with the United States – as indicated by domestic protests and the rejection of TMD – and points out that Seoul is not arming against a potential land invasion from China but rather maritime threats (Kang, 2003, pp.79–80). These observations are valid, but they can be explained by hierarchical deference toward the United States, rather than China. The ROK's military orientation reflects its identification with and dependence on the United States and its adoption of US' strategic aims. In spite of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w:t>
      </w:r>
      <w:proofErr w:type="spellStart"/>
      <w:r w:rsidRPr="007A7512">
        <w:rPr>
          <w:sz w:val="8"/>
          <w:szCs w:val="8"/>
        </w:rPr>
        <w:t>Eberstadt</w:t>
      </w:r>
      <w:proofErr w:type="spellEnd"/>
      <w:r w:rsidRPr="007A7512">
        <w:rPr>
          <w:sz w:val="8"/>
          <w:szCs w:val="8"/>
        </w:rPr>
        <w:t xml:space="preserve">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China, and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China, but has rather chosen to align itself or bandwagon with the primary power, the United States, partly because of significant bilateral gains, but fundamentally in order to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w:t>
      </w:r>
      <w:proofErr w:type="gramStart"/>
      <w:r w:rsidRPr="007A7512">
        <w:rPr>
          <w:sz w:val="8"/>
          <w:szCs w:val="8"/>
        </w:rPr>
        <w:t>The vital nature of the Sino-American relationship stems from these two states' structural positions.</w:t>
      </w:r>
      <w:proofErr w:type="gramEnd"/>
      <w:r w:rsidRPr="007A7512">
        <w:rPr>
          <w:sz w:val="8"/>
          <w:szCs w:val="8"/>
        </w:rPr>
        <w:t xml:space="preserve"> As discussed earlier, China is the primary second-tier power in the regional hierarchy. However, as Chinese power grows and Chinese activism spreads beyond Asia, the United States is less and less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(i) Can the US be persuaded that China can act as a reliable ‘regional stakeholder’ that will help to buttress regional stability and US global security aims</w:t>
      </w:r>
      <w:proofErr w:type="gramStart"/>
      <w:r w:rsidRPr="007A7512">
        <w:rPr>
          <w:sz w:val="8"/>
          <w:szCs w:val="8"/>
        </w:rPr>
        <w:t>;16</w:t>
      </w:r>
      <w:proofErr w:type="gramEnd"/>
      <w:r w:rsidRPr="007A7512">
        <w:rPr>
          <w:sz w:val="8"/>
          <w:szCs w:val="8"/>
        </w:rPr>
        <w:t xml:space="preserve"> and (ii) can China be convinced that the United States has neither territorial ambitions in Asia nor the desire to encircle China, but will help to promote Chinese development and stability as part of its global security strategy? </w:t>
      </w:r>
      <w:proofErr w:type="gramStart"/>
      <w:r w:rsidRPr="007A7512">
        <w:rPr>
          <w:sz w:val="8"/>
          <w:szCs w:val="8"/>
        </w:rPr>
        <w:t>(Wang, 2005).</w:t>
      </w:r>
      <w:proofErr w:type="gramEnd"/>
      <w:r w:rsidRPr="007A7512">
        <w:rPr>
          <w:sz w:val="8"/>
          <w:szCs w:val="8"/>
        </w:rPr>
        <w:t xml:space="preserve"> But, these questions cannot be asked in the abstract, outside the context of negotiation about their relative positions in the regional and global hierarchies. One urgent question for further investigation is how the process of assurance and deference operate at the topmost levels of a hierarchy? When we have two great powers of unequal strength but contesting claims and a closing capabilities gap in the same regional hierarchy, how much scope for negotiation is there, before a reversion to balancing dynamics? This is the main structural dilemma: as long as the United States does not give up its primary position in the Asian regional hierarchy, China is very unlikely to act in a way that will provide comforting answers to the two questions.</w:t>
      </w:r>
      <w:r w:rsidRPr="007A7512">
        <w:t xml:space="preserve"> Yet, </w:t>
      </w:r>
      <w:r w:rsidRPr="007A7512">
        <w:rPr>
          <w:rStyle w:val="StyleUnderline"/>
        </w:rPr>
        <w:t xml:space="preserve">the East Asian </w:t>
      </w:r>
      <w:r w:rsidRPr="007A7512">
        <w:t>regional</w:t>
      </w:r>
      <w:r w:rsidRPr="007A7512">
        <w:rPr>
          <w:rStyle w:val="StyleUnderline"/>
        </w:rPr>
        <w:t xml:space="preserve"> order </w:t>
      </w:r>
      <w:r w:rsidRPr="007A7512">
        <w:t>has been and still</w:t>
      </w:r>
      <w:r w:rsidRPr="007A7512">
        <w:rPr>
          <w:rStyle w:val="StyleUnderline"/>
        </w:rPr>
        <w:t xml:space="preserve"> is constituted by US hegemony, and to change that could be extremely disruptive and may lead to </w:t>
      </w:r>
      <w:r w:rsidRPr="007A7512">
        <w:t>regional</w:t>
      </w:r>
      <w:r w:rsidRPr="007A7512">
        <w:rPr>
          <w:rStyle w:val="StyleUnderline"/>
        </w:rPr>
        <w:t xml:space="preserve"> actors acting in highly destabilizing ways. </w:t>
      </w:r>
      <w:r w:rsidRPr="007A7512">
        <w:t>Rapid</w:t>
      </w:r>
      <w:r w:rsidRPr="007A7512">
        <w:rPr>
          <w:rStyle w:val="StyleUnderline"/>
        </w:rPr>
        <w:t xml:space="preserve"> Japanese remilitarization, armed conflict across the Taiwan Straits, Indian nuclear brinksmanship </w:t>
      </w:r>
      <w:r w:rsidRPr="007A7512">
        <w:t>directed</w:t>
      </w:r>
      <w:r w:rsidRPr="007A7512">
        <w:rPr>
          <w:rStyle w:val="StyleUnderline"/>
        </w:rPr>
        <w:t xml:space="preserve"> toward Pakistan, or a highly destabilized Korean peninsula are all illustrative of potential </w:t>
      </w:r>
      <w:r w:rsidRPr="007A7512">
        <w:t>regional</w:t>
      </w:r>
      <w:r w:rsidRPr="007A7512">
        <w:rPr>
          <w:rStyle w:val="StyleUnderline"/>
        </w:rPr>
        <w:t xml:space="preserve"> disruptions</w:t>
      </w:r>
      <w:r w:rsidRPr="007A7512">
        <w:t>. 5. Conclusion To construct a coherent account of East Asia's evolving security order, I have suggested that</w:t>
      </w:r>
      <w:r w:rsidRPr="007A7512">
        <w:rPr>
          <w:rStyle w:val="StyleUnderline"/>
        </w:rPr>
        <w:t xml:space="preserve"> the United States is the central force in constituting regional stability and order. </w:t>
      </w:r>
      <w:proofErr w:type="gramStart"/>
      <w:r w:rsidRPr="007A7512">
        <w:rPr>
          <w:rStyle w:val="StyleUnderline"/>
        </w:rPr>
        <w:t>The major patterns of equilibrium and turbulence in the region since 1945 can be explained by the relative stability of the US position at the top of the regional hierarchy, with periods of greatest insecurity being correlated with greatest uncertainty over the American commitment to managing regional order.</w:t>
      </w:r>
      <w:proofErr w:type="gramEnd"/>
      <w:r w:rsidRPr="007A7512">
        <w:rPr>
          <w:rStyle w:val="StyleUnderline"/>
        </w:rPr>
        <w:t xml:space="preserve"> </w:t>
      </w:r>
      <w:r w:rsidRPr="007A7512">
        <w:t xml:space="preserve">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w:t>
      </w:r>
      <w:proofErr w:type="spellStart"/>
      <w:r w:rsidRPr="007A7512">
        <w:t>positionality</w:t>
      </w:r>
      <w:proofErr w:type="spellEnd"/>
      <w:r w:rsidRPr="007A7512">
        <w:t xml:space="preserve">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The future of the East Asian security order is tightly bound up with the durability of the United States' global leadership and regional domination. At the regional level, the main scenarios of disruption are an outright Chinese challenge to US leadership, or the defection of key US allies, particularly Japan.</w:t>
      </w:r>
      <w:r w:rsidRPr="007A7512">
        <w:rPr>
          <w:rFonts w:cs="Arial"/>
          <w:color w:val="1A1A1A"/>
          <w:sz w:val="26"/>
          <w:szCs w:val="26"/>
          <w:lang w:eastAsia="ja-JP"/>
        </w:rPr>
        <w:t xml:space="preserve"> </w:t>
      </w:r>
      <w:r w:rsidRPr="007A7512">
        <w:rPr>
          <w:rStyle w:val="StyleUnderline"/>
        </w:rPr>
        <w:t>Recent history suggests, and the preceding analysis has shown, that challenges to or defections from US leadership will come at junctures where it appears that the US commitment to the region is in doubt, which in turn destabilizes the hierarchical order.</w:t>
      </w:r>
      <w:r w:rsidRPr="007A7512">
        <w:rPr>
          <w:rFonts w:cs="Arial"/>
          <w:color w:val="1A1A1A"/>
          <w:sz w:val="26"/>
          <w:szCs w:val="26"/>
          <w:lang w:eastAsia="ja-JP"/>
        </w:rPr>
        <w:t xml:space="preserve"> </w:t>
      </w:r>
      <w:r w:rsidRPr="007A7512">
        <w:t>At the global level, American geopolitical over-extension will be the key cause of change. This is the one factor that could lead to both greater regional and global turbulence, if only by the attendant strategic uncertainly triggering off regional challenges or defections.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as a result of not doing so would appear to be much worse.</w:t>
      </w:r>
    </w:p>
    <w:p w14:paraId="18AAD312" w14:textId="77777777" w:rsidR="00D93478" w:rsidRPr="007A7512" w:rsidRDefault="00D93478" w:rsidP="00D93478">
      <w:pPr>
        <w:widowControl w:val="0"/>
        <w:autoSpaceDE w:val="0"/>
        <w:autoSpaceDN w:val="0"/>
        <w:adjustRightInd w:val="0"/>
        <w:spacing w:after="0" w:line="240" w:lineRule="auto"/>
        <w:rPr>
          <w:rFonts w:cs="Arial"/>
          <w:color w:val="1A1A1A"/>
          <w:sz w:val="26"/>
          <w:szCs w:val="26"/>
          <w:lang w:eastAsia="ja-JP"/>
        </w:rPr>
      </w:pPr>
    </w:p>
    <w:p w14:paraId="6C701362" w14:textId="77777777" w:rsidR="00D93478" w:rsidRPr="007A7512" w:rsidRDefault="00D93478" w:rsidP="00D93478">
      <w:pPr>
        <w:pStyle w:val="Heading4"/>
        <w:rPr>
          <w:lang w:eastAsia="ja-JP"/>
        </w:rPr>
      </w:pPr>
      <w:r w:rsidRPr="007A7512">
        <w:rPr>
          <w:lang w:eastAsia="ja-JP"/>
        </w:rPr>
        <w:t>East Asia is a powder keg, only US presence can prevent war</w:t>
      </w:r>
    </w:p>
    <w:p w14:paraId="22A47922" w14:textId="77777777" w:rsidR="00D93478" w:rsidRPr="007A7512" w:rsidRDefault="00D93478" w:rsidP="00D93478">
      <w:r w:rsidRPr="007A7512">
        <w:rPr>
          <w:rStyle w:val="Style13ptBold"/>
        </w:rPr>
        <w:t>Tan 15</w:t>
      </w:r>
      <w:r w:rsidRPr="007A7512">
        <w:rPr>
          <w:rStyle w:val="Style13ptBold"/>
          <w:b w:val="0"/>
        </w:rPr>
        <w:t xml:space="preserve"> </w:t>
      </w:r>
      <w:r w:rsidRPr="007A7512">
        <w:t>(January, Andrew Tan, Associate Professor PhD (Sydney), M Phil (Cambridge), B Soc Science (</w:t>
      </w:r>
      <w:proofErr w:type="spellStart"/>
      <w:r w:rsidRPr="007A7512">
        <w:t>Hons</w:t>
      </w:r>
      <w:proofErr w:type="spellEnd"/>
      <w:r w:rsidRPr="007A7512">
        <w:t>) (NUS), BA (NUS) School of Social Sciences, “Security and Conflict in East Asia”, Google Books, pgs. 3-4) //ZB</w:t>
      </w:r>
    </w:p>
    <w:p w14:paraId="1AC7E1CC" w14:textId="77777777" w:rsidR="00D93478" w:rsidRPr="007A7512" w:rsidRDefault="00D93478" w:rsidP="00D93478">
      <w:r w:rsidRPr="007A7512">
        <w:rPr>
          <w:rStyle w:val="StyleUnderline"/>
        </w:rPr>
        <w:t>The high tensions in East Asia</w:t>
      </w:r>
      <w:r w:rsidRPr="007A7512">
        <w:t xml:space="preserve">, the highest since the end of the Second World War </w:t>
      </w:r>
      <w:r w:rsidRPr="007A7512">
        <w:rPr>
          <w:rStyle w:val="StyleUnderline"/>
        </w:rPr>
        <w:t xml:space="preserve">have led to fears of open conflict involving the states in the region as well as extra-regional powers, in particular the USA. </w:t>
      </w:r>
      <w:r w:rsidRPr="007A7512">
        <w:t xml:space="preserve">By early 2013 tensions between North Korea on the one hand, and South Korea, the USA and Japan, on the other, had deteriorated to their worst level since the end of the Korean War in 1953, sparking fears of an accidental war due to North Korea’s brinkmanship and political miscalculation (ICG 2013a). </w:t>
      </w:r>
      <w:r w:rsidRPr="007A7512">
        <w:rPr>
          <w:rStyle w:val="StyleUnderline"/>
        </w:rPr>
        <w:t>Tensions between the People's Republic of China and Japan were also at their highest since the end of the Second World War due to their dispute over the</w:t>
      </w:r>
      <w:r w:rsidRPr="007A7512">
        <w:t xml:space="preserve"> </w:t>
      </w:r>
      <w:proofErr w:type="spellStart"/>
      <w:r w:rsidRPr="007A7512">
        <w:t>Diaoyu</w:t>
      </w:r>
      <w:proofErr w:type="spellEnd"/>
      <w:r w:rsidRPr="007A7512">
        <w:t>/</w:t>
      </w:r>
      <w:proofErr w:type="spellStart"/>
      <w:r w:rsidRPr="007A7512">
        <w:rPr>
          <w:rStyle w:val="StyleUnderline"/>
        </w:rPr>
        <w:t>Senkaku</w:t>
      </w:r>
      <w:proofErr w:type="spellEnd"/>
      <w:r w:rsidRPr="007A7512">
        <w:rPr>
          <w:rStyle w:val="StyleUnderline"/>
        </w:rPr>
        <w:t xml:space="preserve"> Islands</w:t>
      </w:r>
      <w:r w:rsidRPr="007A7512">
        <w:t xml:space="preserve"> (Hughes 2013). </w:t>
      </w:r>
      <w:proofErr w:type="gramStart"/>
      <w:r w:rsidRPr="007A7512">
        <w:t>More seriously.</w:t>
      </w:r>
      <w:proofErr w:type="gramEnd"/>
      <w:r w:rsidRPr="007A7512">
        <w:t xml:space="preserve"> </w:t>
      </w:r>
      <w:r w:rsidRPr="007A7512">
        <w:rPr>
          <w:rStyle w:val="StyleUnderline"/>
        </w:rPr>
        <w:t>China, the USA and North Korea possess nuclear weapons, and Japan has always been regarded as a threshold nuclear power, as it possesses plutonium stocks generated through its power industry</w:t>
      </w:r>
      <w:r w:rsidRPr="007A7512">
        <w:t xml:space="preserve">, ballistic missile capability </w:t>
      </w:r>
      <w:r w:rsidRPr="007A7512">
        <w:rPr>
          <w:rStyle w:val="StyleUnderline"/>
        </w:rPr>
        <w:t xml:space="preserve">and the technology to rapidly transform itself into a significant nuclear weapons power should it choose to do so </w:t>
      </w:r>
      <w:r w:rsidRPr="007A7512">
        <w:t>(</w:t>
      </w:r>
      <w:proofErr w:type="spellStart"/>
      <w:r w:rsidRPr="007A7512">
        <w:t>Rublee</w:t>
      </w:r>
      <w:proofErr w:type="spellEnd"/>
      <w:r w:rsidRPr="007A7512">
        <w:t xml:space="preserve"> 2010: 62-63). </w:t>
      </w:r>
      <w:r w:rsidRPr="007A7512">
        <w:rPr>
          <w:rStyle w:val="StyleUnderline"/>
        </w:rPr>
        <w:t xml:space="preserve">South Korea could </w:t>
      </w:r>
      <w:r w:rsidRPr="007A7512">
        <w:t>also</w:t>
      </w:r>
      <w:r w:rsidRPr="007A7512">
        <w:rPr>
          <w:rStyle w:val="StyleUnderline"/>
        </w:rPr>
        <w:t xml:space="preserve"> be forced to develop </w:t>
      </w:r>
      <w:r w:rsidRPr="007A7512">
        <w:t>its own</w:t>
      </w:r>
      <w:r w:rsidRPr="007A7512">
        <w:rPr>
          <w:rStyle w:val="StyleUnderline"/>
        </w:rPr>
        <w:t xml:space="preserve"> nuclear weapons if the threat from </w:t>
      </w:r>
      <w:r w:rsidRPr="007A7512">
        <w:t>a hostile, aggressive and unpredictable</w:t>
      </w:r>
      <w:r w:rsidRPr="007A7512">
        <w:rPr>
          <w:rStyle w:val="StyleUnderline"/>
        </w:rPr>
        <w:t xml:space="preserve"> North Korea continues to grow as it develops </w:t>
      </w:r>
      <w:r w:rsidRPr="007A7512">
        <w:t>its</w:t>
      </w:r>
      <w:r w:rsidRPr="007A7512">
        <w:rPr>
          <w:rStyle w:val="StyleUnderline"/>
        </w:rPr>
        <w:t xml:space="preserve"> nuclear, chemical and biological weapons </w:t>
      </w:r>
      <w:r w:rsidRPr="007A7512">
        <w:t>capabilities,</w:t>
      </w:r>
      <w:r w:rsidRPr="007A7512">
        <w:rPr>
          <w:rStyle w:val="StyleUnderline"/>
        </w:rPr>
        <w:t xml:space="preserve"> and uses them to coerce South Korea</w:t>
      </w:r>
      <w:r w:rsidRPr="007A7512">
        <w:t xml:space="preserve"> (</w:t>
      </w:r>
      <w:proofErr w:type="spellStart"/>
      <w:r w:rsidRPr="007A7512">
        <w:t>AVu</w:t>
      </w:r>
      <w:proofErr w:type="spellEnd"/>
      <w:r w:rsidRPr="007A7512">
        <w:t>* York Times 2013)</w:t>
      </w:r>
      <w:proofErr w:type="gramStart"/>
      <w:r w:rsidRPr="007A7512">
        <w:t>.</w:t>
      </w:r>
      <w:r w:rsidRPr="007A7512">
        <w:rPr>
          <w:sz w:val="12"/>
        </w:rPr>
        <w:t>∂</w:t>
      </w:r>
      <w:proofErr w:type="gramEnd"/>
      <w:r w:rsidRPr="007A7512">
        <w:rPr>
          <w:sz w:val="12"/>
        </w:rPr>
        <w:t xml:space="preserve"> </w:t>
      </w:r>
      <w:r w:rsidRPr="007A7512">
        <w:rPr>
          <w:rStyle w:val="StyleUnderline"/>
        </w:rPr>
        <w:t>The impact of any regional conflict in East Asia will be significant and global. Any conflict</w:t>
      </w:r>
      <w:r w:rsidRPr="007A7512">
        <w:t xml:space="preserve"> in this region </w:t>
      </w:r>
      <w:r w:rsidRPr="007A7512">
        <w:rPr>
          <w:rStyle w:val="StyleUnderline"/>
        </w:rPr>
        <w:t xml:space="preserve">would involve </w:t>
      </w:r>
      <w:r w:rsidRPr="007A7512">
        <w:t xml:space="preserve">not only </w:t>
      </w:r>
      <w:r w:rsidRPr="007A7512">
        <w:rPr>
          <w:rStyle w:val="StyleUnderline"/>
        </w:rPr>
        <w:t xml:space="preserve">states in the region and US allies </w:t>
      </w:r>
      <w:r w:rsidRPr="007A7512">
        <w:t xml:space="preserve">from further afield, </w:t>
      </w:r>
      <w:r w:rsidRPr="007A7512">
        <w:rPr>
          <w:rStyle w:val="StyleUnderline"/>
        </w:rPr>
        <w:t xml:space="preserve">but also quickly escalate into a nuclear conflict, given the superiority that the USA enjoys in terms of conventional warfare capabilities over North Korea, and </w:t>
      </w:r>
      <w:r w:rsidRPr="007A7512">
        <w:t>to a diminishing degree</w:t>
      </w:r>
      <w:r w:rsidRPr="007A7512">
        <w:rPr>
          <w:rStyle w:val="StyleUnderline"/>
        </w:rPr>
        <w:t xml:space="preserve"> China, </w:t>
      </w:r>
      <w:r w:rsidRPr="007A7512">
        <w:t>thus</w:t>
      </w:r>
      <w:r w:rsidRPr="007A7512">
        <w:rPr>
          <w:rStyle w:val="StyleUnderline"/>
        </w:rPr>
        <w:t xml:space="preserve"> forcing them to resort to </w:t>
      </w:r>
      <w:r w:rsidRPr="007A7512">
        <w:t>non-conventional means, such as</w:t>
      </w:r>
      <w:r w:rsidRPr="007A7512">
        <w:rPr>
          <w:rStyle w:val="StyleUnderline"/>
        </w:rPr>
        <w:t xml:space="preserve"> nuclear weapons</w:t>
      </w:r>
      <w:r w:rsidRPr="007A7512">
        <w:t xml:space="preserve">, in any major conflict. </w:t>
      </w:r>
      <w:r w:rsidRPr="007A7512">
        <w:rPr>
          <w:rStyle w:val="StyleUnderline"/>
        </w:rPr>
        <w:t xml:space="preserve">Indeed, </w:t>
      </w:r>
      <w:r w:rsidRPr="007A7512">
        <w:t>the</w:t>
      </w:r>
      <w:r w:rsidRPr="007A7512">
        <w:rPr>
          <w:rStyle w:val="StyleUnderline"/>
        </w:rPr>
        <w:t xml:space="preserve"> US strategy </w:t>
      </w:r>
      <w:r w:rsidRPr="007A7512">
        <w:t xml:space="preserve">of Air-Sea Battle, which involves attacking China’s surveillance, intelligence and command systems, </w:t>
      </w:r>
      <w:r w:rsidRPr="007A7512">
        <w:rPr>
          <w:rStyle w:val="StyleUnderline"/>
        </w:rPr>
        <w:t xml:space="preserve">are likely to be interpreted by China as attempts to disarm its nuclear </w:t>
      </w:r>
      <w:r w:rsidRPr="007A7512">
        <w:t>strike</w:t>
      </w:r>
      <w:r w:rsidRPr="007A7512">
        <w:rPr>
          <w:rStyle w:val="StyleUnderline"/>
        </w:rPr>
        <w:t xml:space="preserve"> capability and could </w:t>
      </w:r>
      <w:r w:rsidRPr="007A7512">
        <w:t>thus</w:t>
      </w:r>
      <w:r w:rsidRPr="007A7512">
        <w:rPr>
          <w:rStyle w:val="StyleUnderline"/>
        </w:rPr>
        <w:t xml:space="preserve"> lead to a quick </w:t>
      </w:r>
      <w:r w:rsidRPr="007A7512">
        <w:t>and unwanted</w:t>
      </w:r>
      <w:r w:rsidRPr="007A7512">
        <w:rPr>
          <w:rStyle w:val="StyleUnderline"/>
        </w:rPr>
        <w:t xml:space="preserve"> escalation into </w:t>
      </w:r>
      <w:r w:rsidRPr="007A7512">
        <w:t>a</w:t>
      </w:r>
      <w:r w:rsidRPr="007A7512">
        <w:rPr>
          <w:rStyle w:val="StyleUnderline"/>
        </w:rPr>
        <w:t xml:space="preserve"> nuclear conflict</w:t>
      </w:r>
      <w:r w:rsidRPr="007A7512">
        <w:t xml:space="preserve"> (</w:t>
      </w:r>
      <w:proofErr w:type="spellStart"/>
      <w:r w:rsidRPr="007A7512">
        <w:t>Schreer</w:t>
      </w:r>
      <w:proofErr w:type="spellEnd"/>
      <w:r w:rsidRPr="007A7512">
        <w:t xml:space="preserve"> 2013)</w:t>
      </w:r>
      <w:proofErr w:type="gramStart"/>
      <w:r w:rsidRPr="007A7512">
        <w:t>.</w:t>
      </w:r>
      <w:r w:rsidRPr="007A7512">
        <w:rPr>
          <w:sz w:val="12"/>
        </w:rPr>
        <w:t>∂</w:t>
      </w:r>
      <w:proofErr w:type="gramEnd"/>
      <w:r w:rsidRPr="007A7512">
        <w:rPr>
          <w:sz w:val="12"/>
        </w:rPr>
        <w:t xml:space="preserve"> </w:t>
      </w:r>
      <w:r w:rsidRPr="007A7512">
        <w:t xml:space="preserve">Moreover, </w:t>
      </w:r>
      <w:r w:rsidRPr="007A7512">
        <w:rPr>
          <w:rStyle w:val="StyleUnderline"/>
        </w:rPr>
        <w:t xml:space="preserve">today the </w:t>
      </w:r>
      <w:proofErr w:type="spellStart"/>
      <w:r w:rsidRPr="007A7512">
        <w:rPr>
          <w:rStyle w:val="StyleUnderline"/>
        </w:rPr>
        <w:t>centre</w:t>
      </w:r>
      <w:proofErr w:type="spellEnd"/>
      <w:r w:rsidRPr="007A7512">
        <w:rPr>
          <w:rStyle w:val="StyleUnderline"/>
        </w:rPr>
        <w:t xml:space="preserve"> of the global economy no longer resides in Europe or North America but in Asia, in particular, East Asia</w:t>
      </w:r>
      <w:r w:rsidRPr="007A7512">
        <w:t xml:space="preserve">. Indeed, </w:t>
      </w:r>
      <w:r w:rsidRPr="007A7512">
        <w:rPr>
          <w:rStyle w:val="StyleUnderline"/>
        </w:rPr>
        <w:t>three of the key actors in the region, namely the USA, China and Japan, are also the three largest economies in the world</w:t>
      </w:r>
      <w:r w:rsidRPr="007A7512">
        <w:t xml:space="preserve">, with South Korea ranked 15th in global terms, according to the World Bank. </w:t>
      </w:r>
      <w:r w:rsidRPr="007A7512">
        <w:rPr>
          <w:rStyle w:val="StyleUnderline"/>
        </w:rPr>
        <w:t xml:space="preserve">Any conflict </w:t>
      </w:r>
      <w:r w:rsidRPr="007A7512">
        <w:t>in East Asia</w:t>
      </w:r>
      <w:r w:rsidRPr="007A7512">
        <w:rPr>
          <w:rStyle w:val="StyleUnderline"/>
        </w:rPr>
        <w:t xml:space="preserve"> will therefore have a </w:t>
      </w:r>
      <w:r w:rsidRPr="007A7512">
        <w:t>profound,</w:t>
      </w:r>
      <w:r w:rsidRPr="007A7512">
        <w:rPr>
          <w:rStyle w:val="StyleUnderline"/>
        </w:rPr>
        <w:t xml:space="preserve"> global economic impact. </w:t>
      </w:r>
      <w:r w:rsidRPr="007A7512">
        <w:t xml:space="preserve">Furthermore, </w:t>
      </w:r>
      <w:r w:rsidRPr="007A7512">
        <w:rPr>
          <w:rStyle w:val="StyleUnderline"/>
        </w:rPr>
        <w:t xml:space="preserve">the fact that any conflict could escalate into </w:t>
      </w:r>
      <w:r w:rsidRPr="007A7512">
        <w:t>a major war, including</w:t>
      </w:r>
      <w:r w:rsidRPr="007A7512">
        <w:rPr>
          <w:rStyle w:val="StyleUnderline"/>
        </w:rPr>
        <w:t xml:space="preserve"> nuclear war, means that conflict </w:t>
      </w:r>
      <w:r w:rsidRPr="007A7512">
        <w:t>in East Asia</w:t>
      </w:r>
      <w:r w:rsidRPr="007A7512">
        <w:rPr>
          <w:rStyle w:val="StyleUnderline"/>
        </w:rPr>
        <w:t xml:space="preserve"> will have global </w:t>
      </w:r>
      <w:r w:rsidRPr="007A7512">
        <w:t>implications as well as uncertain consequences for the international system.</w:t>
      </w:r>
    </w:p>
    <w:p w14:paraId="012E1DCA" w14:textId="77777777" w:rsidR="00D93478" w:rsidRPr="007A7512" w:rsidRDefault="00D93478" w:rsidP="00D93478">
      <w:pPr>
        <w:widowControl w:val="0"/>
        <w:autoSpaceDE w:val="0"/>
        <w:autoSpaceDN w:val="0"/>
        <w:adjustRightInd w:val="0"/>
        <w:spacing w:after="0" w:line="240" w:lineRule="auto"/>
        <w:rPr>
          <w:rFonts w:cs="Arial"/>
          <w:color w:val="1A1A1A"/>
          <w:sz w:val="26"/>
          <w:szCs w:val="26"/>
          <w:lang w:eastAsia="ja-JP"/>
        </w:rPr>
      </w:pPr>
    </w:p>
    <w:p w14:paraId="61397738" w14:textId="77777777" w:rsidR="00D93478" w:rsidRPr="007A7512" w:rsidRDefault="00D93478" w:rsidP="00D93478">
      <w:pPr>
        <w:pStyle w:val="Heading2"/>
      </w:pPr>
      <w:r w:rsidRPr="007A7512">
        <w:t>Contention 3: Solvency</w:t>
      </w:r>
    </w:p>
    <w:p w14:paraId="749F78F5" w14:textId="77777777" w:rsidR="00D93478" w:rsidRPr="007A7512" w:rsidRDefault="00D93478" w:rsidP="00D93478">
      <w:pPr>
        <w:pStyle w:val="Heading4"/>
      </w:pPr>
      <w:r w:rsidRPr="007A7512">
        <w:t xml:space="preserve">Thus, the plan: The United States Federal Government should offer to end the United States’ security commitments to Taiwan on the condition that the People’s Republic of China agrees to yield its claims to disputed territories and officially accept the United State’s long-term security role in East Asia. </w:t>
      </w:r>
    </w:p>
    <w:p w14:paraId="24F03D9A" w14:textId="77777777" w:rsidR="00D93478" w:rsidRPr="007A7512" w:rsidRDefault="00D93478" w:rsidP="00D93478"/>
    <w:p w14:paraId="2F77F452" w14:textId="77777777" w:rsidR="00D93478" w:rsidRPr="007A7512" w:rsidRDefault="00D93478" w:rsidP="00D93478">
      <w:pPr>
        <w:pStyle w:val="Heading4"/>
        <w:rPr>
          <w:rFonts w:eastAsia="新細明體"/>
          <w:lang w:eastAsia="zh-TW"/>
        </w:rPr>
      </w:pPr>
      <w:r w:rsidRPr="007A7512">
        <w:t>China will say yes, it knows how important a relationship with the US will be</w:t>
      </w:r>
    </w:p>
    <w:p w14:paraId="27E4AA2F" w14:textId="77777777" w:rsidR="00D93478" w:rsidRPr="007A7512" w:rsidRDefault="00D93478" w:rsidP="00D93478">
      <w:pPr>
        <w:rPr>
          <w:sz w:val="14"/>
          <w:szCs w:val="14"/>
          <w:lang w:eastAsia="zh-TW"/>
        </w:rPr>
      </w:pPr>
      <w:r w:rsidRPr="007A7512">
        <w:rPr>
          <w:sz w:val="14"/>
          <w:szCs w:val="14"/>
          <w:lang w:eastAsia="zh-TW"/>
        </w:rPr>
        <w:t xml:space="preserve">Wu </w:t>
      </w:r>
      <w:proofErr w:type="spellStart"/>
      <w:r w:rsidRPr="007A7512">
        <w:rPr>
          <w:rStyle w:val="Style13ptBold"/>
        </w:rPr>
        <w:t>Xinbo</w:t>
      </w:r>
      <w:proofErr w:type="spellEnd"/>
      <w:r w:rsidRPr="007A7512">
        <w:rPr>
          <w:sz w:val="14"/>
          <w:szCs w:val="14"/>
          <w:lang w:eastAsia="zh-TW"/>
        </w:rPr>
        <w:t xml:space="preserve">, </w:t>
      </w:r>
      <w:r w:rsidRPr="007A7512">
        <w:rPr>
          <w:rStyle w:val="Style13ptBold"/>
        </w:rPr>
        <w:t>2014</w:t>
      </w:r>
      <w:r w:rsidRPr="007A7512">
        <w:rPr>
          <w:sz w:val="14"/>
          <w:szCs w:val="14"/>
          <w:lang w:eastAsia="zh-TW"/>
        </w:rPr>
        <w:t>, (</w:t>
      </w:r>
      <w:r w:rsidRPr="007A7512">
        <w:rPr>
          <w:rFonts w:cs="Arial"/>
          <w:sz w:val="14"/>
          <w:szCs w:val="14"/>
        </w:rPr>
        <w:t xml:space="preserve">Professor, Ph. D., </w:t>
      </w:r>
      <w:proofErr w:type="spellStart"/>
      <w:r w:rsidRPr="007A7512">
        <w:rPr>
          <w:rFonts w:cs="Arial"/>
          <w:sz w:val="14"/>
          <w:szCs w:val="14"/>
        </w:rPr>
        <w:t>Fudan</w:t>
      </w:r>
      <w:proofErr w:type="spellEnd"/>
      <w:r w:rsidRPr="007A7512">
        <w:rPr>
          <w:rFonts w:cs="Arial"/>
          <w:sz w:val="14"/>
          <w:szCs w:val="14"/>
        </w:rPr>
        <w:t xml:space="preserve"> University</w:t>
      </w:r>
      <w:r w:rsidRPr="007A7512">
        <w:rPr>
          <w:rStyle w:val="apple-converted-space"/>
          <w:rFonts w:cs="Arial"/>
          <w:sz w:val="14"/>
          <w:szCs w:val="14"/>
        </w:rPr>
        <w:t xml:space="preserve"> </w:t>
      </w:r>
      <w:r w:rsidRPr="007A7512">
        <w:rPr>
          <w:rFonts w:cs="Arial"/>
          <w:sz w:val="14"/>
          <w:szCs w:val="14"/>
        </w:rPr>
        <w:t xml:space="preserve">Director, Center for American Studies, </w:t>
      </w:r>
      <w:proofErr w:type="spellStart"/>
      <w:r w:rsidRPr="007A7512">
        <w:rPr>
          <w:rFonts w:cs="Arial"/>
          <w:sz w:val="14"/>
          <w:szCs w:val="14"/>
        </w:rPr>
        <w:t>Fudan</w:t>
      </w:r>
      <w:proofErr w:type="spellEnd"/>
      <w:r w:rsidRPr="007A7512">
        <w:rPr>
          <w:rFonts w:cs="Arial"/>
          <w:sz w:val="14"/>
          <w:szCs w:val="14"/>
        </w:rPr>
        <w:t xml:space="preserve"> University</w:t>
      </w:r>
      <w:r w:rsidRPr="007A7512">
        <w:rPr>
          <w:rStyle w:val="apple-converted-space"/>
          <w:rFonts w:cs="Arial"/>
          <w:sz w:val="14"/>
          <w:szCs w:val="14"/>
        </w:rPr>
        <w:t xml:space="preserve"> </w:t>
      </w:r>
      <w:r w:rsidRPr="007A7512">
        <w:rPr>
          <w:rFonts w:cs="Arial"/>
          <w:sz w:val="14"/>
          <w:szCs w:val="14"/>
        </w:rPr>
        <w:t xml:space="preserve">Executive Dean, Institute of International Studies, </w:t>
      </w:r>
      <w:proofErr w:type="spellStart"/>
      <w:r w:rsidRPr="007A7512">
        <w:rPr>
          <w:rFonts w:cs="Arial"/>
          <w:sz w:val="14"/>
          <w:szCs w:val="14"/>
        </w:rPr>
        <w:t>Fudan</w:t>
      </w:r>
      <w:proofErr w:type="spellEnd"/>
      <w:r w:rsidRPr="007A7512">
        <w:rPr>
          <w:rFonts w:cs="Arial"/>
          <w:sz w:val="14"/>
          <w:szCs w:val="14"/>
        </w:rPr>
        <w:t xml:space="preserve"> </w:t>
      </w:r>
      <w:proofErr w:type="gramStart"/>
      <w:r w:rsidRPr="007A7512">
        <w:rPr>
          <w:rFonts w:cs="Arial"/>
          <w:sz w:val="14"/>
          <w:szCs w:val="14"/>
        </w:rPr>
        <w:t>University</w:t>
      </w:r>
      <w:r w:rsidRPr="007A7512">
        <w:rPr>
          <w:sz w:val="14"/>
          <w:szCs w:val="14"/>
          <w:lang w:eastAsia="zh-TW"/>
        </w:rPr>
        <w:t xml:space="preserve"> )</w:t>
      </w:r>
      <w:proofErr w:type="gramEnd"/>
      <w:r w:rsidRPr="007A7512">
        <w:rPr>
          <w:sz w:val="14"/>
          <w:szCs w:val="14"/>
          <w:lang w:eastAsia="zh-TW"/>
        </w:rPr>
        <w:t xml:space="preserve"> “Agenda for a New Great Power Relationship”, The Washington Quarterly https://www.ciaonet.org/attachments/24674/uploads</w:t>
      </w:r>
    </w:p>
    <w:p w14:paraId="0A618FFD" w14:textId="77777777" w:rsidR="00D93478" w:rsidRPr="007A7512" w:rsidRDefault="00D93478" w:rsidP="00D93478">
      <w:pPr>
        <w:rPr>
          <w:sz w:val="12"/>
        </w:rPr>
      </w:pPr>
      <w:r w:rsidRPr="007A7512">
        <w:rPr>
          <w:sz w:val="12"/>
        </w:rPr>
        <w:t xml:space="preserve">“Well begun is half done,” Aristotle once said, meaning that beginning a project well makes it easier to do the rest. Yet, this may not be true of China–U.S. relations during Obama’s presidency. </w:t>
      </w:r>
      <w:r w:rsidRPr="007A7512">
        <w:rPr>
          <w:rStyle w:val="StyleUnderline"/>
        </w:rPr>
        <w:t>Although the Obama administration secured a smooth transition from the George W. Bush years and attached high priority to relations with China during its first year in office, bilateral relations turned downward over the rest of Obama’s first term, leaving a legacy of growing mutual suspicion and rising competition between the two countries, especially in the Asia–Pacific region</w:t>
      </w:r>
      <w:r w:rsidRPr="007A7512">
        <w:rPr>
          <w:sz w:val="12"/>
        </w:rPr>
        <w:t xml:space="preserve">. In spite of the November 2009 bilateral agreement to build a “positive, cooperative, and comprehensive relationship,”1 the two sides missed opportunities for more cooperation while mishandling and even misguiding bilateral ties on some points. </w:t>
      </w:r>
      <w:r w:rsidRPr="007A7512">
        <w:rPr>
          <w:rStyle w:val="StyleUnderline"/>
          <w:highlight w:val="yellow"/>
        </w:rPr>
        <w:t>The next several years are crucial for China–U.S. relations. Beijing is</w:t>
      </w:r>
      <w:r w:rsidRPr="007A7512">
        <w:rPr>
          <w:rStyle w:val="StyleUnderline"/>
        </w:rPr>
        <w:t xml:space="preserve"> now </w:t>
      </w:r>
      <w:r w:rsidRPr="007A7512">
        <w:rPr>
          <w:rStyle w:val="StyleUnderline"/>
          <w:highlight w:val="yellow"/>
        </w:rPr>
        <w:t xml:space="preserve">under a new leadership that is more </w:t>
      </w:r>
      <w:r w:rsidRPr="007A7512">
        <w:rPr>
          <w:rStyle w:val="StyleUnderline"/>
        </w:rPr>
        <w:t>self-</w:t>
      </w:r>
      <w:r w:rsidRPr="007A7512">
        <w:rPr>
          <w:rStyle w:val="StyleUnderline"/>
          <w:highlight w:val="yellow"/>
        </w:rPr>
        <w:t xml:space="preserve">confident and </w:t>
      </w:r>
      <w:r w:rsidRPr="007A7512">
        <w:rPr>
          <w:rStyle w:val="StyleUnderline"/>
        </w:rPr>
        <w:t xml:space="preserve">more </w:t>
      </w:r>
      <w:r w:rsidRPr="007A7512">
        <w:rPr>
          <w:rStyle w:val="StyleUnderline"/>
          <w:highlight w:val="yellow"/>
        </w:rPr>
        <w:t>attentive to its public opinion.</w:t>
      </w:r>
      <w:r w:rsidRPr="007A7512">
        <w:rPr>
          <w:rStyle w:val="StyleUnderline"/>
        </w:rPr>
        <w:t xml:space="preserve"> The further narrowing of the power gap between China and the United States will inevitably generate more anxiety in Washington</w:t>
      </w:r>
      <w:r w:rsidRPr="007A7512">
        <w:rPr>
          <w:sz w:val="12"/>
        </w:rPr>
        <w:t xml:space="preserve">. The competition between the two countries in the Asia–Pacific may pick up momentum. </w:t>
      </w:r>
      <w:r w:rsidRPr="007A7512">
        <w:rPr>
          <w:rStyle w:val="StyleUnderline"/>
        </w:rPr>
        <w:t xml:space="preserve">At the same time, </w:t>
      </w:r>
      <w:r w:rsidRPr="007A7512">
        <w:rPr>
          <w:rStyle w:val="StyleUnderline"/>
          <w:highlight w:val="yellow"/>
        </w:rPr>
        <w:t xml:space="preserve">the world’s two largest economies </w:t>
      </w:r>
      <w:r w:rsidRPr="007A7512">
        <w:rPr>
          <w:rStyle w:val="StyleUnderline"/>
        </w:rPr>
        <w:t xml:space="preserve">will </w:t>
      </w:r>
      <w:r w:rsidRPr="007A7512">
        <w:rPr>
          <w:rStyle w:val="StyleUnderline"/>
          <w:highlight w:val="yellow"/>
        </w:rPr>
        <w:t>need to coordinate to promote global governance</w:t>
      </w:r>
      <w:r w:rsidRPr="007A7512">
        <w:rPr>
          <w:rStyle w:val="StyleUnderline"/>
        </w:rPr>
        <w:t xml:space="preserve"> in an era when regional and global challenges are only getting more complicated.</w:t>
      </w:r>
      <w:r w:rsidRPr="007A7512">
        <w:rPr>
          <w:rStyle w:val="StyleUnderline"/>
          <w:highlight w:val="yellow"/>
        </w:rPr>
        <w:t xml:space="preserve"> It is </w:t>
      </w:r>
      <w:r w:rsidRPr="007A7512">
        <w:rPr>
          <w:rStyle w:val="StyleUnderline"/>
        </w:rPr>
        <w:t xml:space="preserve">indeed high </w:t>
      </w:r>
      <w:r w:rsidRPr="007A7512">
        <w:rPr>
          <w:rStyle w:val="StyleUnderline"/>
          <w:highlight w:val="yellow"/>
        </w:rPr>
        <w:t xml:space="preserve">time to reset China–U.S. relations—for the long-term interests of both countries as well as the </w:t>
      </w:r>
      <w:r w:rsidRPr="007A7512">
        <w:rPr>
          <w:rStyle w:val="StyleUnderline"/>
        </w:rPr>
        <w:t xml:space="preserve">entire </w:t>
      </w:r>
      <w:r w:rsidRPr="007A7512">
        <w:rPr>
          <w:rStyle w:val="StyleUnderline"/>
          <w:highlight w:val="yellow"/>
        </w:rPr>
        <w:t>world</w:t>
      </w:r>
      <w:r w:rsidRPr="007A7512">
        <w:rPr>
          <w:rStyle w:val="StyleUnderline"/>
        </w:rPr>
        <w:t xml:space="preserve">. There are definite opportunities as the Obama administration’s second term proceeds. </w:t>
      </w:r>
      <w:r w:rsidRPr="007A7512">
        <w:rPr>
          <w:rStyle w:val="StyleUnderline"/>
          <w:highlight w:val="yellow"/>
        </w:rPr>
        <w:t xml:space="preserve">China’s new leader Xi </w:t>
      </w:r>
      <w:proofErr w:type="spellStart"/>
      <w:r w:rsidRPr="007A7512">
        <w:rPr>
          <w:rStyle w:val="StyleUnderline"/>
          <w:highlight w:val="yellow"/>
        </w:rPr>
        <w:t>Jinping</w:t>
      </w:r>
      <w:proofErr w:type="spellEnd"/>
      <w:r w:rsidRPr="007A7512">
        <w:rPr>
          <w:rStyle w:val="StyleUnderline"/>
          <w:highlight w:val="yellow"/>
        </w:rPr>
        <w:t xml:space="preserve"> feels comfortable in dealing with Washington, striving for “a new type of major power relationship” with the U</w:t>
      </w:r>
      <w:r w:rsidRPr="007A7512">
        <w:rPr>
          <w:rStyle w:val="StyleUnderline"/>
        </w:rPr>
        <w:t xml:space="preserve">nited </w:t>
      </w:r>
      <w:r w:rsidRPr="007A7512">
        <w:rPr>
          <w:rStyle w:val="StyleUnderline"/>
          <w:highlight w:val="yellow"/>
        </w:rPr>
        <w:t>S</w:t>
      </w:r>
      <w:r w:rsidRPr="007A7512">
        <w:rPr>
          <w:rStyle w:val="StyleUnderline"/>
        </w:rPr>
        <w:t>tates. Xi first put forward this idea when he visited the United States in February 2012 as the Chinese Vice President.</w:t>
      </w:r>
      <w:r w:rsidRPr="007A7512">
        <w:rPr>
          <w:sz w:val="12"/>
        </w:rPr>
        <w:t xml:space="preserve"> In May 2012 during the Fourth Strategic and Economic Dialogue (S&amp;ED) held in Beijing, the </w:t>
      </w:r>
      <w:r w:rsidRPr="007A7512">
        <w:rPr>
          <w:rStyle w:val="StyleUnderline"/>
          <w:highlight w:val="yellow"/>
        </w:rPr>
        <w:t xml:space="preserve">Chinese side further elaborated on this concept to </w:t>
      </w:r>
      <w:r w:rsidRPr="007A7512">
        <w:rPr>
          <w:rStyle w:val="StyleUnderline"/>
        </w:rPr>
        <w:t xml:space="preserve">the </w:t>
      </w:r>
      <w:r w:rsidRPr="007A7512">
        <w:rPr>
          <w:rStyle w:val="StyleUnderline"/>
          <w:highlight w:val="yellow"/>
        </w:rPr>
        <w:t>U.S. interlocutors</w:t>
      </w:r>
      <w:r w:rsidRPr="007A7512">
        <w:rPr>
          <w:rStyle w:val="StyleUnderline"/>
        </w:rPr>
        <w:t xml:space="preserve">. Finally, </w:t>
      </w:r>
      <w:r w:rsidRPr="007A7512">
        <w:rPr>
          <w:rStyle w:val="StyleUnderline"/>
          <w:highlight w:val="yellow"/>
        </w:rPr>
        <w:t xml:space="preserve">in June 2013, </w:t>
      </w:r>
      <w:r w:rsidRPr="007A7512">
        <w:rPr>
          <w:rStyle w:val="StyleUnderline"/>
        </w:rPr>
        <w:t xml:space="preserve">President </w:t>
      </w:r>
      <w:r w:rsidRPr="007A7512">
        <w:rPr>
          <w:rStyle w:val="StyleUnderline"/>
          <w:highlight w:val="yellow"/>
        </w:rPr>
        <w:t xml:space="preserve">Xi </w:t>
      </w:r>
      <w:r w:rsidRPr="007A7512">
        <w:rPr>
          <w:rStyle w:val="StyleUnderline"/>
        </w:rPr>
        <w:t xml:space="preserve">fully </w:t>
      </w:r>
      <w:r w:rsidRPr="007A7512">
        <w:rPr>
          <w:rStyle w:val="StyleUnderline"/>
          <w:highlight w:val="yellow"/>
        </w:rPr>
        <w:t xml:space="preserve">expounded his optimism for building such </w:t>
      </w:r>
      <w:r w:rsidRPr="007A7512">
        <w:rPr>
          <w:rStyle w:val="StyleUnderline"/>
        </w:rPr>
        <w:t>a</w:t>
      </w:r>
      <w:r w:rsidRPr="007A7512">
        <w:rPr>
          <w:rStyle w:val="StyleUnderline"/>
          <w:highlight w:val="yellow"/>
        </w:rPr>
        <w:t xml:space="preserve"> relationship to President Obama</w:t>
      </w:r>
      <w:r w:rsidRPr="007A7512">
        <w:rPr>
          <w:rStyle w:val="StyleUnderline"/>
        </w:rPr>
        <w:t xml:space="preserve"> during their informal meeting in California—</w:t>
      </w:r>
      <w:r w:rsidRPr="007A7512">
        <w:rPr>
          <w:rStyle w:val="StyleUnderline"/>
          <w:highlight w:val="yellow"/>
        </w:rPr>
        <w:t>both sides have the political will to construct a new</w:t>
      </w:r>
      <w:r w:rsidRPr="007A7512">
        <w:rPr>
          <w:rStyle w:val="StyleUnderline"/>
        </w:rPr>
        <w:t xml:space="preserve"> type of </w:t>
      </w:r>
      <w:r w:rsidRPr="007A7512">
        <w:rPr>
          <w:rStyle w:val="StyleUnderline"/>
          <w:highlight w:val="yellow"/>
        </w:rPr>
        <w:t xml:space="preserve">relationship </w:t>
      </w:r>
      <w:r w:rsidRPr="007A7512">
        <w:rPr>
          <w:rStyle w:val="StyleUnderline"/>
        </w:rPr>
        <w:t xml:space="preserve">between great powers; </w:t>
      </w:r>
      <w:r w:rsidRPr="007A7512">
        <w:rPr>
          <w:rStyle w:val="StyleUnderline"/>
          <w:highlight w:val="yellow"/>
        </w:rPr>
        <w:t xml:space="preserve">cooperation </w:t>
      </w:r>
      <w:r w:rsidRPr="007A7512">
        <w:rPr>
          <w:rStyle w:val="StyleUnderline"/>
        </w:rPr>
        <w:t>between the two countries</w:t>
      </w:r>
      <w:r w:rsidRPr="007A7512">
        <w:rPr>
          <w:rStyle w:val="StyleUnderline"/>
          <w:highlight w:val="yellow"/>
        </w:rPr>
        <w:t xml:space="preserve"> over </w:t>
      </w:r>
      <w:r w:rsidRPr="007A7512">
        <w:rPr>
          <w:rStyle w:val="StyleUnderline"/>
        </w:rPr>
        <w:t>more than</w:t>
      </w:r>
      <w:r w:rsidRPr="007A7512">
        <w:rPr>
          <w:rStyle w:val="StyleUnderline"/>
          <w:highlight w:val="yellow"/>
        </w:rPr>
        <w:t xml:space="preserve"> 40 years constitutes a solid foundation for </w:t>
      </w:r>
      <w:r w:rsidRPr="007A7512">
        <w:rPr>
          <w:rStyle w:val="StyleUnderline"/>
        </w:rPr>
        <w:t xml:space="preserve">the </w:t>
      </w:r>
      <w:r w:rsidRPr="007A7512">
        <w:rPr>
          <w:rStyle w:val="StyleUnderline"/>
          <w:highlight w:val="yellow"/>
        </w:rPr>
        <w:t>further cooperation</w:t>
      </w:r>
      <w:r w:rsidRPr="007A7512">
        <w:rPr>
          <w:rStyle w:val="StyleUnderline"/>
        </w:rPr>
        <w:t xml:space="preserve"> between them; </w:t>
      </w:r>
      <w:r w:rsidRPr="007A7512">
        <w:rPr>
          <w:rStyle w:val="StyleUnderline"/>
          <w:highlight w:val="yellow"/>
        </w:rPr>
        <w:t>over 90 dialogue and communication mechanisms set up between China and the U</w:t>
      </w:r>
      <w:r w:rsidRPr="007A7512">
        <w:rPr>
          <w:rStyle w:val="StyleUnderline"/>
        </w:rPr>
        <w:t xml:space="preserve">nited </w:t>
      </w:r>
      <w:r w:rsidRPr="007A7512">
        <w:rPr>
          <w:rStyle w:val="StyleUnderline"/>
          <w:highlight w:val="yellow"/>
        </w:rPr>
        <w:t>S</w:t>
      </w:r>
      <w:r w:rsidRPr="007A7512">
        <w:rPr>
          <w:rStyle w:val="StyleUnderline"/>
        </w:rPr>
        <w:t xml:space="preserve">tates </w:t>
      </w:r>
      <w:r w:rsidRPr="007A7512">
        <w:rPr>
          <w:rStyle w:val="StyleUnderline"/>
          <w:highlight w:val="yellow"/>
        </w:rPr>
        <w:t>provide a guarantee for the pursuit of that goal;</w:t>
      </w:r>
      <w:r w:rsidRPr="007A7512">
        <w:rPr>
          <w:rStyle w:val="StyleUnderline"/>
        </w:rPr>
        <w:t xml:space="preserve"> </w:t>
      </w:r>
      <w:r w:rsidRPr="007A7512">
        <w:rPr>
          <w:rStyle w:val="StyleUnderline"/>
          <w:highlight w:val="yellow"/>
        </w:rPr>
        <w:t>the robust exchanges and bonds forged between two societies and peoples have laid a profound foundation of public opinion favorable to the construction of such a relationship;</w:t>
      </w:r>
      <w:r w:rsidRPr="007A7512">
        <w:rPr>
          <w:rStyle w:val="StyleUnderline"/>
        </w:rPr>
        <w:t xml:space="preserve"> and finally, </w:t>
      </w:r>
      <w:r w:rsidRPr="007A7512">
        <w:rPr>
          <w:rStyle w:val="StyleUnderline"/>
          <w:highlight w:val="yellow"/>
        </w:rPr>
        <w:t>there exists enormous space for further cooperation between China and the U</w:t>
      </w:r>
      <w:r w:rsidRPr="007A7512">
        <w:rPr>
          <w:rStyle w:val="StyleUnderline"/>
        </w:rPr>
        <w:t xml:space="preserve">nited </w:t>
      </w:r>
      <w:r w:rsidRPr="007A7512">
        <w:rPr>
          <w:rStyle w:val="StyleUnderline"/>
          <w:highlight w:val="yellow"/>
        </w:rPr>
        <w:t>S</w:t>
      </w:r>
      <w:r w:rsidRPr="007A7512">
        <w:rPr>
          <w:rStyle w:val="StyleUnderline"/>
        </w:rPr>
        <w:t xml:space="preserve">tates. Xi also stressed that the way to construct such a new great power relationship is </w:t>
      </w:r>
      <w:r w:rsidRPr="007A7512">
        <w:rPr>
          <w:rStyle w:val="StyleUnderline"/>
          <w:highlight w:val="yellow"/>
        </w:rPr>
        <w:t>to strengthen dialogue, enhance mutual trust, develop cooperation, and manage differences</w:t>
      </w:r>
      <w:r w:rsidRPr="007A7512">
        <w:rPr>
          <w:sz w:val="12"/>
          <w:highlight w:val="yellow"/>
        </w:rPr>
        <w:t>.</w:t>
      </w:r>
      <w:r w:rsidRPr="007A7512">
        <w:rPr>
          <w:sz w:val="12"/>
        </w:rPr>
        <w:t xml:space="preserve">2 </w:t>
      </w:r>
      <w:r w:rsidRPr="007A7512">
        <w:rPr>
          <w:rStyle w:val="StyleUnderline"/>
          <w:highlight w:val="yellow"/>
        </w:rPr>
        <w:t>From the Chinese</w:t>
      </w:r>
      <w:r w:rsidRPr="007A7512">
        <w:rPr>
          <w:rStyle w:val="StyleUnderline"/>
        </w:rPr>
        <w:t xml:space="preserve"> perspective, </w:t>
      </w:r>
      <w:r w:rsidRPr="007A7512">
        <w:rPr>
          <w:rStyle w:val="StyleUnderline"/>
          <w:highlight w:val="yellow"/>
        </w:rPr>
        <w:t>the core elements of this relationship are “no conflict, no confrontation, mutual respect, and win-win cooperation</w:t>
      </w:r>
      <w:r w:rsidRPr="007A7512">
        <w:rPr>
          <w:sz w:val="12"/>
        </w:rPr>
        <w:t xml:space="preserve">.”3 Although the full policy implications have yet to be explored, the idea reflects an honest desire on the part of Beijing to avoid the tragedy of major power conflicts given the contemporary era’s rapid development of globalization and deepening interdependence among countries. The U.S. side was initially cautious and even dubious of the idea, but during the meeting in California, </w:t>
      </w:r>
      <w:r w:rsidRPr="007A7512">
        <w:rPr>
          <w:rStyle w:val="StyleUnderline"/>
        </w:rPr>
        <w:t xml:space="preserve">President </w:t>
      </w:r>
      <w:r w:rsidRPr="007A7512">
        <w:rPr>
          <w:rStyle w:val="StyleUnderline"/>
          <w:highlight w:val="yellow"/>
        </w:rPr>
        <w:t>Obama agreed to make joint efforts along with China to advance this goal</w:t>
      </w:r>
      <w:r w:rsidRPr="007A7512">
        <w:rPr>
          <w:rStyle w:val="StyleUnderline"/>
        </w:rPr>
        <w:t xml:space="preserve">. This agreement </w:t>
      </w:r>
      <w:r w:rsidRPr="007A7512">
        <w:rPr>
          <w:rStyle w:val="StyleUnderline"/>
          <w:highlight w:val="yellow"/>
        </w:rPr>
        <w:t xml:space="preserve">not only sends a good signal </w:t>
      </w:r>
      <w:r w:rsidRPr="007A7512">
        <w:rPr>
          <w:rStyle w:val="StyleUnderline"/>
        </w:rPr>
        <w:t>to the other side</w:t>
      </w:r>
      <w:r w:rsidRPr="007A7512">
        <w:rPr>
          <w:rStyle w:val="StyleUnderline"/>
          <w:highlight w:val="yellow"/>
        </w:rPr>
        <w:t xml:space="preserve"> about their respective intentions, but also helps set a positive tone for internal policymaking </w:t>
      </w:r>
      <w:r w:rsidRPr="007A7512">
        <w:rPr>
          <w:rStyle w:val="StyleUnderline"/>
        </w:rPr>
        <w:t xml:space="preserve">on both sides. It is quite common that U.S. presidents usually devote more time and energy to foreign policy in their second term, trying to establish their political legacy on major international issues. </w:t>
      </w:r>
      <w:r w:rsidRPr="007A7512">
        <w:rPr>
          <w:sz w:val="12"/>
        </w:rPr>
        <w:t>Without the pressure of getting reelected,</w:t>
      </w:r>
      <w:r w:rsidRPr="007A7512">
        <w:rPr>
          <w:rStyle w:val="StyleUnderline"/>
        </w:rPr>
        <w:t xml:space="preserve"> President Obama can pay more attention to relations with Beijing and provide necessary leadership in his China policy</w:t>
      </w:r>
      <w:r w:rsidRPr="007A7512">
        <w:rPr>
          <w:sz w:val="12"/>
        </w:rPr>
        <w:t xml:space="preserve">. Fortunately, </w:t>
      </w:r>
      <w:r w:rsidRPr="007A7512">
        <w:rPr>
          <w:rStyle w:val="StyleUnderline"/>
        </w:rPr>
        <w:t xml:space="preserve">U.S. Secretary of State John Kerry understands China’s growing importance to U.S. interests as well as global affairs and supports the development of close and cooperative relations with China. </w:t>
      </w:r>
      <w:r w:rsidRPr="007A7512">
        <w:rPr>
          <w:sz w:val="12"/>
        </w:rPr>
        <w:t xml:space="preserve">From the Chinese perspective, his team appears more China’s new leader Xi </w:t>
      </w:r>
      <w:proofErr w:type="spellStart"/>
      <w:r w:rsidRPr="007A7512">
        <w:rPr>
          <w:sz w:val="12"/>
        </w:rPr>
        <w:t>Jinping</w:t>
      </w:r>
      <w:proofErr w:type="spellEnd"/>
      <w:r w:rsidRPr="007A7512">
        <w:rPr>
          <w:sz w:val="12"/>
        </w:rPr>
        <w:t xml:space="preserve"> feels comfortable in dealing with Washington. </w:t>
      </w:r>
      <w:proofErr w:type="gramStart"/>
      <w:r w:rsidRPr="007A7512">
        <w:rPr>
          <w:sz w:val="12"/>
        </w:rPr>
        <w:t>during</w:t>
      </w:r>
      <w:proofErr w:type="gramEnd"/>
      <w:r w:rsidRPr="007A7512">
        <w:rPr>
          <w:sz w:val="12"/>
        </w:rPr>
        <w:t xml:space="preserve"> Obama’s first term, which appeared to dislike China ideologically and oppose China strategically. </w:t>
      </w:r>
      <w:r w:rsidRPr="007A7512">
        <w:rPr>
          <w:rStyle w:val="StyleUnderline"/>
          <w:highlight w:val="yellow"/>
        </w:rPr>
        <w:t>Since 2013, both sides have made serious joint efforts to get bilateral relations back on track.</w:t>
      </w:r>
      <w:r w:rsidRPr="007A7512">
        <w:rPr>
          <w:rStyle w:val="StyleUnderline"/>
        </w:rPr>
        <w:t xml:space="preserve"> As mentioned, in June 2013 Xi and Obama held an informal meeting in </w:t>
      </w:r>
      <w:proofErr w:type="spellStart"/>
      <w:r w:rsidRPr="007A7512">
        <w:rPr>
          <w:rStyle w:val="StyleUnderline"/>
        </w:rPr>
        <w:t>Sunnylands</w:t>
      </w:r>
      <w:proofErr w:type="spellEnd"/>
      <w:r w:rsidRPr="007A7512">
        <w:rPr>
          <w:rStyle w:val="StyleUnderline"/>
        </w:rPr>
        <w:t>, California. This unprecedented summit meeting, less formal but more substantive and candid, established a new type of interaction between Chinese and U.S. presidents, reflecting the overlapping expectation from both sides for better Sino–U.S. ties.</w:t>
      </w:r>
      <w:r w:rsidRPr="007A7512">
        <w:rPr>
          <w:sz w:val="12"/>
        </w:rPr>
        <w:t xml:space="preserve"> With this positive tone set, the 5th S&amp;ED, held in Washington, D.C. one month later, allowed diplomatic and economic teams from both countries to meet and make progress on a wide range of issues. Despite these positive developments, both Beijing and Washington have room for growth as 2014 begins. </w:t>
      </w:r>
      <w:r w:rsidRPr="007A7512">
        <w:rPr>
          <w:rStyle w:val="StyleUnderline"/>
          <w:highlight w:val="yellow"/>
        </w:rPr>
        <w:t xml:space="preserve">As China is becoming a hub for regional economic links, it should </w:t>
      </w:r>
      <w:r w:rsidRPr="007A7512">
        <w:rPr>
          <w:rStyle w:val="StyleUnderline"/>
        </w:rPr>
        <w:t xml:space="preserve">also </w:t>
      </w:r>
      <w:r w:rsidRPr="007A7512">
        <w:rPr>
          <w:rStyle w:val="StyleUnderline"/>
          <w:highlight w:val="yellow"/>
        </w:rPr>
        <w:t>play a central role in regional security; therefore, Beijing needs to demonstrate both the willingness and capacity to work with others, including the U</w:t>
      </w:r>
      <w:r w:rsidRPr="007A7512">
        <w:rPr>
          <w:rStyle w:val="StyleUnderline"/>
        </w:rPr>
        <w:t xml:space="preserve">nited </w:t>
      </w:r>
      <w:r w:rsidRPr="007A7512">
        <w:rPr>
          <w:rStyle w:val="StyleUnderline"/>
          <w:highlight w:val="yellow"/>
        </w:rPr>
        <w:t>S</w:t>
      </w:r>
      <w:r w:rsidRPr="007A7512">
        <w:rPr>
          <w:rStyle w:val="StyleUnderline"/>
        </w:rPr>
        <w:t>tates</w:t>
      </w:r>
      <w:r w:rsidRPr="007A7512">
        <w:rPr>
          <w:rStyle w:val="StyleUnderline"/>
          <w:highlight w:val="yellow"/>
        </w:rPr>
        <w:t xml:space="preserve">, to </w:t>
      </w:r>
      <w:r w:rsidRPr="007A7512">
        <w:rPr>
          <w:rStyle w:val="StyleUnderline"/>
        </w:rPr>
        <w:t xml:space="preserve">effectively </w:t>
      </w:r>
      <w:r w:rsidRPr="007A7512">
        <w:rPr>
          <w:rStyle w:val="StyleUnderline"/>
          <w:highlight w:val="yellow"/>
        </w:rPr>
        <w:t>deal with security challenges</w:t>
      </w:r>
      <w:r w:rsidRPr="007A7512">
        <w:rPr>
          <w:rStyle w:val="StyleUnderline"/>
        </w:rPr>
        <w:t xml:space="preserve"> to the region. Mean</w:t>
      </w:r>
      <w:r w:rsidRPr="007A7512">
        <w:rPr>
          <w:rStyle w:val="StyleUnderline"/>
          <w:highlight w:val="yellow"/>
        </w:rPr>
        <w:t xml:space="preserve">while, Beijing should </w:t>
      </w:r>
      <w:r w:rsidRPr="007A7512">
        <w:rPr>
          <w:rStyle w:val="StyleUnderline"/>
        </w:rPr>
        <w:t xml:space="preserve">also </w:t>
      </w:r>
      <w:r w:rsidRPr="007A7512">
        <w:rPr>
          <w:rStyle w:val="StyleUnderline"/>
          <w:highlight w:val="yellow"/>
        </w:rPr>
        <w:t>assure others that it can peacefully manage and resolve maritime disputes with some of its neighbors</w:t>
      </w:r>
      <w:r w:rsidRPr="007A7512">
        <w:rPr>
          <w:sz w:val="12"/>
          <w:highlight w:val="yellow"/>
        </w:rPr>
        <w:t>,</w:t>
      </w:r>
      <w:r w:rsidRPr="007A7512">
        <w:rPr>
          <w:sz w:val="12"/>
        </w:rPr>
        <w:t xml:space="preserve"> just as it did over land territorial disputes with countries such as Russia and Vietnam during the past two decades. For its part,</w:t>
      </w:r>
      <w:r w:rsidRPr="007A7512">
        <w:rPr>
          <w:rStyle w:val="StyleUnderline"/>
        </w:rPr>
        <w:t xml:space="preserve"> </w:t>
      </w:r>
      <w:r w:rsidRPr="007A7512">
        <w:rPr>
          <w:rStyle w:val="StyleUnderline"/>
          <w:highlight w:val="yellow"/>
        </w:rPr>
        <w:t>the U</w:t>
      </w:r>
      <w:r w:rsidRPr="007A7512">
        <w:rPr>
          <w:rStyle w:val="StyleUnderline"/>
        </w:rPr>
        <w:t xml:space="preserve">nited </w:t>
      </w:r>
      <w:r w:rsidRPr="007A7512">
        <w:rPr>
          <w:rStyle w:val="StyleUnderline"/>
          <w:highlight w:val="yellow"/>
        </w:rPr>
        <w:t>S</w:t>
      </w:r>
      <w:r w:rsidRPr="007A7512">
        <w:rPr>
          <w:rStyle w:val="StyleUnderline"/>
        </w:rPr>
        <w:t xml:space="preserve">tates </w:t>
      </w:r>
      <w:r w:rsidRPr="007A7512">
        <w:rPr>
          <w:rStyle w:val="StyleUnderline"/>
          <w:highlight w:val="yellow"/>
        </w:rPr>
        <w:t xml:space="preserve">should treat China as an important global partner not just rhetorically </w:t>
      </w:r>
      <w:r w:rsidRPr="007A7512">
        <w:rPr>
          <w:rStyle w:val="StyleUnderline"/>
        </w:rPr>
        <w:t>and with diplomatic gestures,</w:t>
      </w:r>
      <w:r w:rsidRPr="007A7512">
        <w:rPr>
          <w:rStyle w:val="StyleUnderline"/>
          <w:highlight w:val="yellow"/>
        </w:rPr>
        <w:t xml:space="preserve"> but in its action</w:t>
      </w:r>
      <w:r w:rsidRPr="007A7512">
        <w:rPr>
          <w:sz w:val="12"/>
          <w:highlight w:val="yellow"/>
        </w:rPr>
        <w:t>s</w:t>
      </w:r>
      <w:r w:rsidRPr="007A7512">
        <w:rPr>
          <w:rStyle w:val="StyleUnderline"/>
          <w:highlight w:val="yellow"/>
        </w:rPr>
        <w:t xml:space="preserve">. This will require Washington to adjust </w:t>
      </w:r>
      <w:r w:rsidRPr="007A7512">
        <w:rPr>
          <w:rStyle w:val="StyleUnderline"/>
        </w:rPr>
        <w:t>some of</w:t>
      </w:r>
      <w:r w:rsidRPr="007A7512">
        <w:rPr>
          <w:rStyle w:val="StyleUnderline"/>
          <w:highlight w:val="yellow"/>
        </w:rPr>
        <w:t xml:space="preserve"> its </w:t>
      </w:r>
      <w:r w:rsidRPr="007A7512">
        <w:rPr>
          <w:rStyle w:val="StyleUnderline"/>
        </w:rPr>
        <w:t>long-held</w:t>
      </w:r>
      <w:r w:rsidRPr="007A7512">
        <w:rPr>
          <w:rStyle w:val="StyleUnderline"/>
          <w:highlight w:val="yellow"/>
        </w:rPr>
        <w:t xml:space="preserve"> practices such as arms sales to Taiwan,</w:t>
      </w:r>
      <w:r w:rsidRPr="007A7512">
        <w:rPr>
          <w:rStyle w:val="StyleUnderline"/>
        </w:rPr>
        <w:t xml:space="preserve"> </w:t>
      </w:r>
      <w:r w:rsidRPr="007A7512">
        <w:rPr>
          <w:sz w:val="12"/>
        </w:rPr>
        <w:t>the U.S. president’s meeting with the Dalai Lama, and frequent and intrusive air and maritime surveillance on China in its vicinity. Moreover, U.S. policymakers should avoid responding to China’s rising power and influence from a zero-sum perspective, where it aims to check China’s growing capability and international clout, rather than fostering a mutually beneficial ascent.</w:t>
      </w:r>
    </w:p>
    <w:p w14:paraId="5BDD9841" w14:textId="77777777" w:rsidR="00D93478" w:rsidRPr="007A7512" w:rsidRDefault="00D93478" w:rsidP="00D93478">
      <w:pPr>
        <w:pStyle w:val="Heading4"/>
      </w:pPr>
      <w:r w:rsidRPr="007A7512">
        <w:t>China will agree to the deal, and Taiwan’s integration into China is inevitable because the US is growing tired of the burden of supporting the island</w:t>
      </w:r>
    </w:p>
    <w:p w14:paraId="5F26CA0E" w14:textId="77777777" w:rsidR="00D93478" w:rsidRPr="007A7512" w:rsidRDefault="00D93478" w:rsidP="00D93478">
      <w:pPr>
        <w:rPr>
          <w:rStyle w:val="Style13ptBold"/>
        </w:rPr>
      </w:pPr>
      <w:r w:rsidRPr="007A7512">
        <w:rPr>
          <w:rStyle w:val="Style13ptBold"/>
        </w:rPr>
        <w:t>Kane 11</w:t>
      </w:r>
      <w:r w:rsidRPr="007A7512">
        <w:rPr>
          <w:rStyle w:val="Style13ptBold"/>
          <w:sz w:val="16"/>
          <w:szCs w:val="16"/>
        </w:rPr>
        <w:t xml:space="preserve"> [Paul V. Kane, November 10, 2011, a former international security fellow at the Harvard Kennedy School, is a Marine who served in Iraq, “To Save Our Economy, Ditch Taiwan” </w:t>
      </w:r>
      <w:r w:rsidRPr="007A7512">
        <w:rPr>
          <w:rStyle w:val="Style13ptBold"/>
          <w:i/>
          <w:sz w:val="16"/>
          <w:szCs w:val="16"/>
        </w:rPr>
        <w:t>New York Times</w:t>
      </w:r>
      <w:r w:rsidRPr="007A7512">
        <w:rPr>
          <w:rStyle w:val="Style13ptBold"/>
          <w:sz w:val="16"/>
          <w:szCs w:val="16"/>
        </w:rPr>
        <w:t>, http://www.nytimes.com/2011/11/11/opinion/to-save-our-economy-ditch-taiwan.html</w:t>
      </w:r>
      <w:proofErr w:type="gramStart"/>
      <w:r w:rsidRPr="007A7512">
        <w:rPr>
          <w:rStyle w:val="Style13ptBold"/>
          <w:sz w:val="16"/>
          <w:szCs w:val="16"/>
        </w:rPr>
        <w:t>?_</w:t>
      </w:r>
      <w:proofErr w:type="gramEnd"/>
      <w:r w:rsidRPr="007A7512">
        <w:rPr>
          <w:rStyle w:val="Style13ptBold"/>
          <w:sz w:val="16"/>
          <w:szCs w:val="16"/>
        </w:rPr>
        <w:t>r=0]</w:t>
      </w:r>
    </w:p>
    <w:p w14:paraId="6E22701F" w14:textId="77777777" w:rsidR="00D93478" w:rsidRPr="007A7512" w:rsidRDefault="00D93478" w:rsidP="00D93478">
      <w:r w:rsidRPr="007A7512">
        <w:t xml:space="preserve">WITH a single bold act, President Obama could correct the country’s course, help assure his re-election, and preserve our children’s future. He needs to redefine America’s mindset about national security away from the old defense mentality that American power derives predominantly from our military might, rather than from the strength, agility and competitiveness of our economy. He should make it clear that today American jobs and wealth matter more than military prowess. As Adm. Mike Mullen, then chairman of the Joint Chiefs of Staff, declared last year, “The most significant threat to our national security is our debt.” There are dozens of initiatives President </w:t>
      </w:r>
      <w:r w:rsidRPr="007A7512">
        <w:rPr>
          <w:rStyle w:val="StyleUnderline"/>
        </w:rPr>
        <w:t>Obama</w:t>
      </w:r>
      <w:r w:rsidRPr="007A7512">
        <w:t xml:space="preserve"> could undertake to strengthen our economic security. Here is one: He </w:t>
      </w:r>
      <w:r w:rsidRPr="007A7512">
        <w:rPr>
          <w:rStyle w:val="StyleUnderline"/>
        </w:rPr>
        <w:t>should enter into closed-door negotiations with Chinese leaders</w:t>
      </w:r>
      <w:r w:rsidRPr="007A7512">
        <w:t xml:space="preserve"> to write off the $1.14 trillion of American debt currently held by China </w:t>
      </w:r>
      <w:r w:rsidRPr="007A7512">
        <w:rPr>
          <w:rStyle w:val="StyleUnderline"/>
        </w:rPr>
        <w:t xml:space="preserve">in exchange for a deal to end American military assistance and arms sales to Taiwan and terminate the current United States-Taiwan defense arrangement by 2015. </w:t>
      </w:r>
      <w:r w:rsidRPr="007A7512">
        <w:t xml:space="preserve"> This would be a most precious prize to the cautious men in Beijing, one they would give dearly to achieve. After all, our relationship with Taiwan, as revised in 1979, is a vestige of the cold war. </w:t>
      </w:r>
      <w:r w:rsidRPr="007A7512">
        <w:rPr>
          <w:rStyle w:val="StyleUnderline"/>
        </w:rPr>
        <w:t xml:space="preserve">Today, America has little strategic interest in Taiwan, which is gradually integrating with China economically by investing in and forming joint ventures with </w:t>
      </w:r>
      <w:proofErr w:type="gramStart"/>
      <w:r w:rsidRPr="007A7512">
        <w:rPr>
          <w:rStyle w:val="StyleUnderline"/>
        </w:rPr>
        <w:t>mainland</w:t>
      </w:r>
      <w:proofErr w:type="gramEnd"/>
      <w:r w:rsidRPr="007A7512">
        <w:rPr>
          <w:rStyle w:val="StyleUnderline"/>
        </w:rPr>
        <w:t xml:space="preserve"> Chinese firms. </w:t>
      </w:r>
      <w:r w:rsidRPr="007A7512">
        <w:rPr>
          <w:rStyle w:val="Emphasis"/>
        </w:rPr>
        <w:t xml:space="preserve">The island’s absorption into </w:t>
      </w:r>
      <w:proofErr w:type="gramStart"/>
      <w:r w:rsidRPr="007A7512">
        <w:rPr>
          <w:rStyle w:val="Emphasis"/>
        </w:rPr>
        <w:t>mainland</w:t>
      </w:r>
      <w:proofErr w:type="gramEnd"/>
      <w:r w:rsidRPr="007A7512">
        <w:rPr>
          <w:rStyle w:val="Emphasis"/>
        </w:rPr>
        <w:t xml:space="preserve"> China is inevitable. </w:t>
      </w:r>
      <w:r w:rsidRPr="007A7512">
        <w:t xml:space="preserve"> But </w:t>
      </w:r>
      <w:r w:rsidRPr="007A7512">
        <w:rPr>
          <w:rStyle w:val="StyleUnderline"/>
        </w:rPr>
        <w:t>the status quo is dangerous</w:t>
      </w:r>
      <w:proofErr w:type="gramStart"/>
      <w:r w:rsidRPr="007A7512">
        <w:rPr>
          <w:rStyle w:val="StyleUnderline"/>
        </w:rPr>
        <w:t>;</w:t>
      </w:r>
      <w:proofErr w:type="gramEnd"/>
      <w:r w:rsidRPr="007A7512">
        <w:rPr>
          <w:rStyle w:val="StyleUnderline"/>
        </w:rPr>
        <w:t xml:space="preserve"> if Taiwanese nationalist politicians decided to declare independence or if Beijing’s hawks tired of waiting for integration and moved to take Taiwan by force, America could suddenly be drawn into a multitrillion-dollar war. </w:t>
      </w:r>
      <w:r w:rsidRPr="007A7512">
        <w:t xml:space="preserve">There will be “China hawks” </w:t>
      </w:r>
      <w:proofErr w:type="gramStart"/>
      <w:r w:rsidRPr="007A7512">
        <w:t>who</w:t>
      </w:r>
      <w:proofErr w:type="gramEnd"/>
      <w:r w:rsidRPr="007A7512">
        <w:t xml:space="preserve"> denounce any deal on Taiwan as American capitulation, but their fear of a Red China menacing Asia is anachronistic. Portraying the United States as a democratic Athens threatened by China’s autocratic Sparta makes for sensational imagery, but nothing could be further from reality. The battle today is between competing balance sheets, and it is fought in </w:t>
      </w:r>
      <w:proofErr w:type="gramStart"/>
      <w:r w:rsidRPr="007A7512">
        <w:t>board rooms</w:t>
      </w:r>
      <w:proofErr w:type="gramEnd"/>
      <w:r w:rsidRPr="007A7512">
        <w:t xml:space="preserve">; it is not a geopolitical struggle to militarily or ideologically “dominate” the Pacific. In fact, </w:t>
      </w:r>
      <w:r w:rsidRPr="007A7512">
        <w:rPr>
          <w:rStyle w:val="StyleUnderline"/>
        </w:rPr>
        <w:t>China and the United States have interlocking economic interests.</w:t>
      </w:r>
      <w:r w:rsidRPr="007A7512">
        <w:t xml:space="preserve"> </w:t>
      </w:r>
      <w:r w:rsidRPr="007A7512">
        <w:rPr>
          <w:rStyle w:val="StyleUnderline"/>
        </w:rPr>
        <w:t xml:space="preserve">China’s greatest military asset is actually the United States Navy, which keeps the </w:t>
      </w:r>
      <w:proofErr w:type="gramStart"/>
      <w:r w:rsidRPr="007A7512">
        <w:rPr>
          <w:rStyle w:val="StyleUnderline"/>
        </w:rPr>
        <w:t>sea lanes</w:t>
      </w:r>
      <w:proofErr w:type="gramEnd"/>
      <w:r w:rsidRPr="007A7512">
        <w:rPr>
          <w:rStyle w:val="StyleUnderline"/>
        </w:rPr>
        <w:t xml:space="preserve"> safe for China’s resources and products to flow freely. </w:t>
      </w:r>
      <w:r w:rsidRPr="007A7512">
        <w:rPr>
          <w:rStyle w:val="Emphasis"/>
        </w:rPr>
        <w:t>China would want a deal on Taiwan for several reasons</w:t>
      </w:r>
      <w:r w:rsidRPr="007A7512">
        <w:t xml:space="preserve">. First, </w:t>
      </w:r>
      <w:r w:rsidRPr="007A7512">
        <w:rPr>
          <w:rStyle w:val="Emphasis"/>
        </w:rPr>
        <w:t>Taiwan is Beijing’s unspoken but hard-to-hide top priority for symbolic and strategic reasons; only access to water and energy mean more to Chinese leaders.</w:t>
      </w:r>
      <w:r w:rsidRPr="007A7512">
        <w:t xml:space="preserve"> Second, </w:t>
      </w:r>
      <w:r w:rsidRPr="007A7512">
        <w:rPr>
          <w:rStyle w:val="Emphasis"/>
        </w:rPr>
        <w:t xml:space="preserve">a deal would open a clearer path for the gradual, orderly integration of Taiwan into China. </w:t>
      </w:r>
      <w:r w:rsidRPr="007A7512">
        <w:t xml:space="preserve">Third, </w:t>
      </w:r>
      <w:r w:rsidRPr="007A7512">
        <w:rPr>
          <w:rStyle w:val="StyleUnderline"/>
        </w:rPr>
        <w:t xml:space="preserve">it would undermine </w:t>
      </w:r>
      <w:proofErr w:type="spellStart"/>
      <w:r w:rsidRPr="007A7512">
        <w:rPr>
          <w:rStyle w:val="StyleUnderline"/>
        </w:rPr>
        <w:t>hard-line</w:t>
      </w:r>
      <w:proofErr w:type="spellEnd"/>
      <w:r w:rsidRPr="007A7512">
        <w:rPr>
          <w:rStyle w:val="StyleUnderline"/>
        </w:rPr>
        <w:t xml:space="preserve"> militarists who use the Taiwan issue to stoke nationalist flames</w:t>
      </w:r>
      <w:r w:rsidRPr="007A7512">
        <w:t xml:space="preserve">, sideline pro-Western technocrats and extract larger military budgets. </w:t>
      </w:r>
      <w:r w:rsidRPr="007A7512">
        <w:rPr>
          <w:rStyle w:val="StyleUnderline"/>
        </w:rPr>
        <w:t>And</w:t>
      </w:r>
      <w:r w:rsidRPr="007A7512">
        <w:t xml:space="preserve"> finally</w:t>
      </w:r>
      <w:r w:rsidRPr="007A7512">
        <w:rPr>
          <w:rStyle w:val="StyleUnderline"/>
        </w:rPr>
        <w:t>, it would save China the considerable sums</w:t>
      </w:r>
      <w:r w:rsidRPr="007A7512">
        <w:t xml:space="preserve"> </w:t>
      </w:r>
      <w:r w:rsidRPr="007A7512">
        <w:rPr>
          <w:rStyle w:val="StyleUnderline"/>
        </w:rPr>
        <w:t xml:space="preserve">it has been spending on a </w:t>
      </w:r>
      <w:r w:rsidRPr="007A7512">
        <w:rPr>
          <w:rStyle w:val="Emphasis"/>
        </w:rPr>
        <w:t>vast military buildup.</w:t>
      </w:r>
      <w:r w:rsidRPr="007A7512">
        <w:rPr>
          <w:rStyle w:val="StyleUnderline"/>
        </w:rPr>
        <w:t xml:space="preserve"> </w:t>
      </w:r>
      <w:r w:rsidRPr="007A7512">
        <w:t>Jeffrey Lewis, an East Asia expert at the Monterey Institute of International Studies, estimated that one-fourth to one-third of China’s defense spending goes to forces in the vicinity of Taiwan — at a cost of $30 billion to $50 billion a year</w:t>
      </w:r>
      <w:r w:rsidRPr="007A7512">
        <w:rPr>
          <w:rStyle w:val="StyleUnderline"/>
        </w:rPr>
        <w:t xml:space="preserve">. A deal for the resolution of Taiwan’s status could save China $500 billion in defense spending by 2020 and allow Beijing to break even by 2030, while reducing America’s debt and serving our broader economic interests. The Chinese leadership would be startled </w:t>
      </w:r>
      <w:r w:rsidRPr="007A7512">
        <w:t xml:space="preserve">— for a change — </w:t>
      </w:r>
      <w:r w:rsidRPr="007A7512">
        <w:rPr>
          <w:rStyle w:val="StyleUnderline"/>
        </w:rPr>
        <w:t>if the United States were to adopt such a savvy negotiating posture.</w:t>
      </w:r>
      <w:r w:rsidRPr="007A7512">
        <w:t xml:space="preserve"> Beyond reducing our debt, </w:t>
      </w:r>
      <w:r w:rsidRPr="007A7512">
        <w:rPr>
          <w:rStyle w:val="StyleUnderline"/>
        </w:rPr>
        <w:t>a Taiwan deal could pressure Beijing to end its political and economic support for pariah states</w:t>
      </w:r>
      <w:r w:rsidRPr="007A7512">
        <w:t xml:space="preserve"> like Iran, North Korea and Syria and to exert a moderating influence over an unstable Pakistan. It would be a game changer. The deal would eliminate almost 10 percent of our national debt without raising taxes or cutting spending; it would redirect American foreign policy away from dated cold-war-era entanglements and toward our contemporary economic and strategic interests; and it would eliminate the risk of involvement in a costly war with China. Critics will call this proposal impractical, even absurd. They will say it doesn’t have a prayer of passing Congress, and doesn’t acknowledge political realities. They might be right — today. But by pursuing this agenda, Mr. Obama would change the calculus and political reality. And Congress should see a deal with China as an opportunity to make itself credible again. Debt is not in itself bad, when managed, but today’s unsustainable debt will suffocate our economy, our democracy and our children’s futures. By tackling the issue of Taiwan, Mr. Obama could address much of what ails him today, sending a message of bold foreign policy thinking and fiscal responsibility that would benefit every citizen and be understood by every voter. </w:t>
      </w:r>
    </w:p>
    <w:p w14:paraId="3A344AD3" w14:textId="77777777" w:rsidR="00D93478" w:rsidRPr="007A7512" w:rsidRDefault="00D93478" w:rsidP="00D93478">
      <w:pPr>
        <w:pStyle w:val="Heading4"/>
        <w:rPr>
          <w:rStyle w:val="Style13ptBold"/>
          <w:b/>
        </w:rPr>
      </w:pPr>
      <w:r w:rsidRPr="007A7512">
        <w:rPr>
          <w:rStyle w:val="Style13ptBold"/>
          <w:b/>
        </w:rPr>
        <w:t xml:space="preserve">While the plan would be controversial to our allies, the US can otherwise reaffirm relationships, and our allies have few better options </w:t>
      </w:r>
    </w:p>
    <w:p w14:paraId="03275A58" w14:textId="77777777" w:rsidR="00D93478" w:rsidRPr="007A7512" w:rsidRDefault="00D93478" w:rsidP="00D93478">
      <w:pPr>
        <w:rPr>
          <w:rFonts w:eastAsia="新細明體"/>
          <w:lang w:eastAsia="zh-TW"/>
        </w:rPr>
      </w:pPr>
      <w:r w:rsidRPr="007A7512">
        <w:rPr>
          <w:rStyle w:val="Style13ptBold"/>
        </w:rPr>
        <w:t>Glaser 2015</w:t>
      </w:r>
      <w:r w:rsidRPr="007A7512">
        <w:t xml:space="preserve">, (Charles Glaser is a professor in the Elliott School of International Affairs at George Washington University. He is also a fellow in the Kissinger Institute at the Woodrow Wilson International Center for Scholars, </w:t>
      </w:r>
      <w:proofErr w:type="spellStart"/>
      <w:r w:rsidRPr="007A7512">
        <w:t>Belfer</w:t>
      </w:r>
      <w:proofErr w:type="spellEnd"/>
      <w:r w:rsidRPr="007A7512">
        <w:t xml:space="preserve"> Center for Science and International Affairs, “Time for a U.S.-China Grand Bargain,” July 2015, </w:t>
      </w:r>
      <w:hyperlink r:id="rId14" w:history="1">
        <w:r w:rsidRPr="007A7512">
          <w:rPr>
            <w:rStyle w:val="Hyperlink"/>
          </w:rPr>
          <w:t>http://belfercenter.hks.harvard.edu/publication/25586/time_for_a_uschina_grand_bargain.html?breadcrumb=%2Fexperts%2F514%2Fcharles_l_glaser</w:t>
        </w:r>
      </w:hyperlink>
      <w:r w:rsidRPr="007A7512">
        <w:t>) //ZB</w:t>
      </w:r>
    </w:p>
    <w:p w14:paraId="17C1A5B5" w14:textId="77777777" w:rsidR="00D93478" w:rsidRPr="007A7512" w:rsidRDefault="00D93478" w:rsidP="00D93478">
      <w:pPr>
        <w:rPr>
          <w:rFonts w:eastAsia="新細明體"/>
          <w:u w:val="single"/>
          <w:lang w:eastAsia="zh-TW"/>
        </w:rPr>
      </w:pPr>
      <w:r w:rsidRPr="007A7512">
        <w:t xml:space="preserve">Possibly </w:t>
      </w:r>
      <w:r w:rsidRPr="007A7512">
        <w:rPr>
          <w:rStyle w:val="StyleUnderline"/>
        </w:rPr>
        <w:t>the most frequently raised objection to the United States ending its commitment to Taiwan is that it would undermine the credibility of U.S. defense commitments</w:t>
      </w:r>
      <w:r w:rsidRPr="007A7512">
        <w:t xml:space="preserve"> to its East Asia allies. </w:t>
      </w:r>
      <w:r w:rsidRPr="007A7512">
        <w:rPr>
          <w:rStyle w:val="StyleUnderline"/>
        </w:rPr>
        <w:t>This concern is overstated. U.S. entry into a grand bargain with China would undoubtedly send political shockwaves</w:t>
      </w:r>
      <w:r w:rsidRPr="007A7512">
        <w:t xml:space="preserve"> throughout the Asia Pacific, </w:t>
      </w:r>
      <w:r w:rsidRPr="007A7512">
        <w:rPr>
          <w:rStyle w:val="StyleUnderline"/>
        </w:rPr>
        <w:t>but the United States could take a variety of actions to demonstrate the strength of its continuing commitments.</w:t>
      </w:r>
      <w:r w:rsidRPr="007A7512">
        <w:t xml:space="preserve"> For example, it could increase the capability of the forces it commits to the region and further deepen joint U.S.- Japan military planning and high-level discussions on the requirements for extended deterrence. In fact, the United States has already begun taking some of these measures.</w:t>
      </w:r>
      <w:r w:rsidRPr="007A7512">
        <w:rPr>
          <w:sz w:val="12"/>
        </w:rPr>
        <w:t xml:space="preserve">∂ </w:t>
      </w:r>
      <w:r w:rsidRPr="007A7512">
        <w:rPr>
          <w:rStyle w:val="Emphasis"/>
        </w:rPr>
        <w:t>U.S. alliances are likely to endure because its allies do not have options that are more appealing.</w:t>
      </w:r>
      <w:r w:rsidRPr="007A7512">
        <w:t xml:space="preserve"> Meanwhile, </w:t>
      </w:r>
      <w:r w:rsidRPr="007A7512">
        <w:rPr>
          <w:rStyle w:val="StyleUnderline"/>
        </w:rPr>
        <w:t>their need for security is likely to continue to grow as China rises. Any doubts about U.S. reliability are likely to convince them to work harder to strengthen their alliances with the United States, not to abandon it or to bandwagon with China.</w:t>
      </w:r>
    </w:p>
    <w:p w14:paraId="7AFECC05" w14:textId="77777777" w:rsidR="00D93478" w:rsidRPr="007A7512" w:rsidRDefault="00D93478" w:rsidP="00D93478">
      <w:pPr>
        <w:pStyle w:val="Heading1"/>
      </w:pPr>
      <w:r w:rsidRPr="007A7512">
        <w:t>Case Extensions</w:t>
      </w:r>
    </w:p>
    <w:p w14:paraId="1BE5E6A9" w14:textId="52927FC9" w:rsidR="00D93478" w:rsidRPr="007A7512" w:rsidRDefault="007B008B" w:rsidP="007B008B">
      <w:pPr>
        <w:pStyle w:val="Heading2"/>
      </w:pPr>
      <w:r w:rsidRPr="007A7512">
        <w:t>Taiwan Scenario</w:t>
      </w:r>
    </w:p>
    <w:p w14:paraId="01E3E978" w14:textId="16DE8278" w:rsidR="00FA5F26" w:rsidRDefault="00FA5F26" w:rsidP="007B008B">
      <w:pPr>
        <w:pStyle w:val="Heading3"/>
      </w:pPr>
      <w:r>
        <w:t>Uniqueness</w:t>
      </w:r>
    </w:p>
    <w:p w14:paraId="069021EA" w14:textId="625C8DE9" w:rsidR="00FA5F26" w:rsidRPr="00A22F0D" w:rsidRDefault="00FA5F26" w:rsidP="00FA5F26">
      <w:pPr>
        <w:pStyle w:val="Heading4"/>
        <w:rPr>
          <w:rFonts w:asciiTheme="minorHAnsi" w:hAnsiTheme="minorHAnsi"/>
          <w:sz w:val="28"/>
          <w:lang w:eastAsia="zh-TW"/>
        </w:rPr>
      </w:pPr>
      <w:r>
        <w:rPr>
          <w:rFonts w:asciiTheme="minorHAnsi" w:hAnsiTheme="minorHAnsi"/>
          <w:sz w:val="28"/>
          <w:lang w:eastAsia="zh-TW"/>
        </w:rPr>
        <w:t>China will seek unification with Taiwan, if not now then in the future – we need to get out while we can</w:t>
      </w:r>
    </w:p>
    <w:p w14:paraId="6271C4EE" w14:textId="77777777" w:rsidR="00FA5F26" w:rsidRPr="00A22F0D" w:rsidRDefault="00FA5F26" w:rsidP="00FA5F26">
      <w:pPr>
        <w:rPr>
          <w:rStyle w:val="Style13ptBold"/>
          <w:rFonts w:asciiTheme="minorHAnsi" w:hAnsiTheme="minorHAnsi"/>
          <w:b w:val="0"/>
          <w:sz w:val="14"/>
        </w:rPr>
      </w:pPr>
      <w:r w:rsidRPr="00A22F0D">
        <w:rPr>
          <w:rStyle w:val="Style13ptBold"/>
          <w:rFonts w:asciiTheme="minorHAnsi" w:hAnsiTheme="minorHAnsi"/>
          <w:sz w:val="28"/>
        </w:rPr>
        <w:t>Ross</w:t>
      </w:r>
      <w:r w:rsidRPr="00A22F0D">
        <w:rPr>
          <w:rStyle w:val="Style13ptBold"/>
          <w:rFonts w:asciiTheme="minorHAnsi" w:hAnsiTheme="minorHAnsi"/>
          <w:b w:val="0"/>
          <w:sz w:val="14"/>
        </w:rPr>
        <w:t xml:space="preserve">, R. S., </w:t>
      </w:r>
      <w:r w:rsidRPr="00A22F0D">
        <w:rPr>
          <w:rStyle w:val="Style13ptBold"/>
          <w:rFonts w:asciiTheme="minorHAnsi" w:hAnsiTheme="minorHAnsi"/>
          <w:sz w:val="28"/>
        </w:rPr>
        <w:t>2016</w:t>
      </w:r>
      <w:r w:rsidRPr="00A22F0D">
        <w:rPr>
          <w:rStyle w:val="Style13ptBold"/>
          <w:rFonts w:asciiTheme="minorHAnsi" w:hAnsiTheme="minorHAnsi"/>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A22F0D">
        <w:rPr>
          <w:rStyle w:val="Style13ptBold"/>
          <w:rFonts w:asciiTheme="minorHAnsi" w:hAnsiTheme="minorHAnsi"/>
          <w:b w:val="0"/>
          <w:sz w:val="14"/>
        </w:rPr>
        <w:t>Qinghua</w:t>
      </w:r>
      <w:proofErr w:type="spellEnd"/>
      <w:r w:rsidRPr="00A22F0D">
        <w:rPr>
          <w:rStyle w:val="Style13ptBold"/>
          <w:rFonts w:asciiTheme="minorHAnsi" w:hAnsiTheme="minorHAnsi"/>
          <w:b w:val="0"/>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419CBDC5" w14:textId="77777777" w:rsidR="00FA5F26" w:rsidRPr="00A22F0D" w:rsidRDefault="00FA5F26" w:rsidP="00FA5F26">
      <w:pPr>
        <w:pStyle w:val="NormalWeb"/>
        <w:rPr>
          <w:rStyle w:val="StyleUnderline"/>
          <w:rFonts w:asciiTheme="minorHAnsi" w:hAnsiTheme="minorHAnsi"/>
        </w:rPr>
      </w:pPr>
      <w:r w:rsidRPr="00A22F0D">
        <w:rPr>
          <w:rStyle w:val="StyleUnderline"/>
          <w:rFonts w:asciiTheme="minorHAnsi" w:hAnsiTheme="minorHAnsi"/>
          <w:highlight w:val="cyan"/>
        </w:rPr>
        <w:t>China's tolerance of the status quo does not preclude it from taking action if Taiwan were to challenge the status quo</w:t>
      </w:r>
      <w:r w:rsidRPr="00A22F0D">
        <w:rPr>
          <w:rStyle w:val="StyleUnderline"/>
          <w:rFonts w:asciiTheme="minorHAnsi" w:hAnsiTheme="minorHAnsi"/>
        </w:rPr>
        <w:t xml:space="preserve">. </w:t>
      </w:r>
      <w:r w:rsidRPr="00A22F0D">
        <w:rPr>
          <w:rFonts w:asciiTheme="minorHAnsi" w:hAnsiTheme="minorHAnsi" w:cs="Arial"/>
          <w:color w:val="333333"/>
          <w:sz w:val="16"/>
          <w:szCs w:val="20"/>
        </w:rPr>
        <w:t>Since the mid-1990s, Taipei has adopted a series of measures suggesting to Beijing that a secessionist movement is under way on Taiwan.</w:t>
      </w:r>
      <w:r w:rsidRPr="00A22F0D">
        <w:rPr>
          <w:rStyle w:val="StyleUnderline"/>
          <w:rFonts w:asciiTheme="minorHAnsi" w:hAnsiTheme="minorHAnsi"/>
        </w:rPr>
        <w:t xml:space="preserve"> For China, </w:t>
      </w:r>
      <w:r w:rsidRPr="00A22F0D">
        <w:rPr>
          <w:rStyle w:val="StyleUnderline"/>
          <w:rFonts w:asciiTheme="minorHAnsi" w:hAnsiTheme="minorHAnsi"/>
          <w:highlight w:val="cyan"/>
        </w:rPr>
        <w:t>a</w:t>
      </w:r>
      <w:r w:rsidRPr="00A22F0D">
        <w:rPr>
          <w:rStyle w:val="StyleUnderline"/>
          <w:rFonts w:asciiTheme="minorHAnsi" w:hAnsiTheme="minorHAnsi"/>
        </w:rPr>
        <w:t xml:space="preserve"> formal </w:t>
      </w:r>
      <w:r w:rsidRPr="00A22F0D">
        <w:rPr>
          <w:rStyle w:val="StyleUnderline"/>
          <w:rFonts w:asciiTheme="minorHAnsi" w:hAnsiTheme="minorHAnsi"/>
          <w:highlight w:val="cyan"/>
        </w:rPr>
        <w:t>Taiwan declaration of independence would be</w:t>
      </w:r>
      <w:r w:rsidRPr="00A22F0D">
        <w:rPr>
          <w:rStyle w:val="StyleUnderline"/>
          <w:rFonts w:asciiTheme="minorHAnsi" w:hAnsiTheme="minorHAnsi"/>
        </w:rPr>
        <w:t xml:space="preserve"> the equivalent of a </w:t>
      </w:r>
      <w:r w:rsidRPr="00A22F0D">
        <w:rPr>
          <w:rStyle w:val="StyleUnderline"/>
          <w:rFonts w:asciiTheme="minorHAnsi" w:hAnsiTheme="minorHAnsi"/>
          <w:highlight w:val="cyan"/>
        </w:rPr>
        <w:t>declaration of war</w:t>
      </w:r>
      <w:r w:rsidRPr="00A22F0D">
        <w:rPr>
          <w:rStyle w:val="StyleUnderline"/>
          <w:rFonts w:asciiTheme="minorHAnsi" w:hAnsiTheme="minorHAnsi"/>
        </w:rPr>
        <w:t xml:space="preserve">. It would </w:t>
      </w:r>
      <w:r w:rsidRPr="00A22F0D">
        <w:rPr>
          <w:rStyle w:val="StyleUnderline"/>
          <w:rFonts w:asciiTheme="minorHAnsi" w:hAnsiTheme="minorHAnsi"/>
          <w:highlight w:val="cyan"/>
        </w:rPr>
        <w:t>challenge</w:t>
      </w:r>
      <w:r w:rsidRPr="00A22F0D">
        <w:rPr>
          <w:rStyle w:val="StyleUnderline"/>
          <w:rFonts w:asciiTheme="minorHAnsi" w:hAnsiTheme="minorHAnsi"/>
        </w:rPr>
        <w:t xml:space="preserve"> the nationalist legitimacy </w:t>
      </w:r>
      <w:r w:rsidRPr="00A22F0D">
        <w:rPr>
          <w:rStyle w:val="StyleUnderline"/>
          <w:rFonts w:asciiTheme="minorHAnsi" w:hAnsiTheme="minorHAnsi"/>
          <w:highlight w:val="cyan"/>
        </w:rPr>
        <w:t>of the</w:t>
      </w:r>
      <w:r w:rsidRPr="00A22F0D">
        <w:rPr>
          <w:rStyle w:val="StyleUnderline"/>
          <w:rFonts w:asciiTheme="minorHAnsi" w:hAnsiTheme="minorHAnsi"/>
        </w:rPr>
        <w:t xml:space="preserve"> Chinese Communist Party (</w:t>
      </w:r>
      <w:r w:rsidRPr="00A22F0D">
        <w:rPr>
          <w:rStyle w:val="StyleUnderline"/>
          <w:rFonts w:asciiTheme="minorHAnsi" w:hAnsiTheme="minorHAnsi"/>
          <w:highlight w:val="cyan"/>
        </w:rPr>
        <w:t>CCP</w:t>
      </w:r>
      <w:r w:rsidRPr="00A22F0D">
        <w:rPr>
          <w:rStyle w:val="StyleUnderline"/>
          <w:rFonts w:asciiTheme="minorHAnsi" w:hAnsiTheme="minorHAnsi"/>
        </w:rPr>
        <w:t>)</w:t>
      </w:r>
      <w:r w:rsidRPr="00A22F0D">
        <w:rPr>
          <w:rFonts w:asciiTheme="minorHAnsi" w:hAnsiTheme="minorHAnsi" w:cs="Arial"/>
          <w:color w:val="333333"/>
          <w:sz w:val="16"/>
          <w:szCs w:val="20"/>
        </w:rPr>
        <w:t xml:space="preserve">, which is based on erasing the humiliation of past imperialist invasions. Thus as one observer has noted, </w:t>
      </w:r>
      <w:r w:rsidRPr="00A22F0D">
        <w:rPr>
          <w:rStyle w:val="StyleUnderline"/>
          <w:rFonts w:asciiTheme="minorHAnsi" w:hAnsiTheme="minorHAnsi"/>
        </w:rPr>
        <w:t>"</w:t>
      </w:r>
      <w:r w:rsidRPr="00A22F0D">
        <w:rPr>
          <w:rStyle w:val="StyleUnderline"/>
          <w:rFonts w:asciiTheme="minorHAnsi" w:hAnsiTheme="minorHAnsi"/>
          <w:highlight w:val="cyan"/>
        </w:rPr>
        <w:t xml:space="preserve">no Chinese </w:t>
      </w:r>
      <w:r w:rsidRPr="00A22F0D">
        <w:rPr>
          <w:rStyle w:val="StyleUnderline"/>
          <w:rFonts w:asciiTheme="minorHAnsi" w:hAnsiTheme="minorHAnsi"/>
        </w:rPr>
        <w:t xml:space="preserve">politician, strategist, or anyone else </w:t>
      </w:r>
      <w:r w:rsidRPr="00A22F0D">
        <w:rPr>
          <w:rStyle w:val="StyleUnderline"/>
          <w:rFonts w:asciiTheme="minorHAnsi" w:hAnsiTheme="minorHAnsi"/>
          <w:highlight w:val="cyan"/>
        </w:rPr>
        <w:t xml:space="preserve">will </w:t>
      </w:r>
      <w:r w:rsidRPr="00A22F0D">
        <w:rPr>
          <w:rStyle w:val="StyleUnderline"/>
          <w:rFonts w:asciiTheme="minorHAnsi" w:hAnsiTheme="minorHAnsi"/>
        </w:rPr>
        <w:t xml:space="preserve">dare to </w:t>
      </w:r>
      <w:r w:rsidRPr="00A22F0D">
        <w:rPr>
          <w:rStyle w:val="StyleUnderline"/>
          <w:rFonts w:asciiTheme="minorHAnsi" w:hAnsiTheme="minorHAnsi"/>
          <w:highlight w:val="cyan"/>
        </w:rPr>
        <w:t>abandon the objective of making Taiwan return and the unification of the motherland</w:t>
      </w:r>
      <w:r w:rsidRPr="00A22F0D">
        <w:rPr>
          <w:rFonts w:asciiTheme="minorHAnsi" w:hAnsiTheme="minorHAnsi" w:cs="Arial"/>
          <w:color w:val="333333"/>
          <w:sz w:val="16"/>
          <w:szCs w:val="20"/>
          <w:highlight w:val="cyan"/>
        </w:rPr>
        <w:t>.</w:t>
      </w:r>
      <w:r w:rsidRPr="00A22F0D">
        <w:rPr>
          <w:rFonts w:asciiTheme="minorHAnsi" w:hAnsiTheme="minorHAnsi" w:cs="Arial"/>
          <w:color w:val="333333"/>
          <w:sz w:val="16"/>
          <w:szCs w:val="20"/>
        </w:rPr>
        <w:t>"</w:t>
      </w:r>
      <w:r w:rsidRPr="00A22F0D">
        <w:rPr>
          <w:rStyle w:val="apple-converted-space"/>
          <w:rFonts w:asciiTheme="minorHAnsi" w:hAnsiTheme="minorHAnsi" w:cs="Arial"/>
          <w:color w:val="333333"/>
          <w:sz w:val="16"/>
          <w:szCs w:val="20"/>
        </w:rPr>
        <w:t> </w:t>
      </w:r>
      <w:bookmarkStart w:id="7" w:name="REF17"/>
      <w:r w:rsidRPr="00A22F0D">
        <w:rPr>
          <w:rFonts w:asciiTheme="minorHAnsi" w:hAnsiTheme="minorHAnsi" w:cs="Arial"/>
          <w:color w:val="333333"/>
          <w:sz w:val="16"/>
          <w:szCs w:val="20"/>
          <w:vertAlign w:val="superscript"/>
        </w:rPr>
        <w:fldChar w:fldCharType="begin"/>
      </w:r>
      <w:r w:rsidRPr="00A22F0D">
        <w:rPr>
          <w:rFonts w:asciiTheme="minorHAnsi" w:hAnsiTheme="minorHAnsi" w:cs="Arial"/>
          <w:color w:val="333333"/>
          <w:sz w:val="16"/>
          <w:szCs w:val="20"/>
          <w:vertAlign w:val="superscript"/>
        </w:rPr>
        <w:instrText xml:space="preserve"> HYPERLINK "http://muse.jhu.edu/article/37455" \l "FOOT17" </w:instrText>
      </w:r>
      <w:r w:rsidRPr="00A22F0D">
        <w:rPr>
          <w:rFonts w:asciiTheme="minorHAnsi" w:hAnsiTheme="minorHAnsi" w:cs="Arial"/>
          <w:color w:val="333333"/>
          <w:sz w:val="16"/>
          <w:szCs w:val="20"/>
          <w:vertAlign w:val="superscript"/>
        </w:rPr>
        <w:fldChar w:fldCharType="separate"/>
      </w:r>
      <w:r w:rsidRPr="00A22F0D">
        <w:rPr>
          <w:rStyle w:val="Hyperlink"/>
          <w:rFonts w:asciiTheme="minorHAnsi" w:hAnsiTheme="minorHAnsi" w:cs="Arial"/>
          <w:color w:val="004A75"/>
          <w:sz w:val="16"/>
          <w:szCs w:val="20"/>
          <w:vertAlign w:val="superscript"/>
        </w:rPr>
        <w:t>17</w:t>
      </w:r>
      <w:r w:rsidRPr="00A22F0D">
        <w:rPr>
          <w:rFonts w:asciiTheme="minorHAnsi" w:hAnsiTheme="minorHAnsi" w:cs="Arial"/>
          <w:color w:val="333333"/>
          <w:sz w:val="16"/>
          <w:szCs w:val="20"/>
          <w:vertAlign w:val="superscript"/>
        </w:rPr>
        <w:fldChar w:fldCharType="end"/>
      </w:r>
      <w:bookmarkEnd w:id="7"/>
      <w:r w:rsidRPr="00A22F0D">
        <w:rPr>
          <w:rStyle w:val="apple-converted-space"/>
          <w:rFonts w:asciiTheme="minorHAnsi" w:hAnsiTheme="minorHAnsi" w:cs="Arial"/>
          <w:color w:val="333333"/>
          <w:sz w:val="16"/>
          <w:szCs w:val="20"/>
        </w:rPr>
        <w:t> </w:t>
      </w:r>
      <w:r w:rsidRPr="00A22F0D">
        <w:rPr>
          <w:rFonts w:asciiTheme="minorHAnsi" w:hAnsiTheme="minorHAnsi" w:cs="Arial"/>
          <w:color w:val="333333"/>
          <w:sz w:val="16"/>
          <w:szCs w:val="20"/>
        </w:rPr>
        <w:t>Moreover, Taiwan independence would increase the likelihood that Taiwan could be used by a rival power to threaten PRC security, much the</w:t>
      </w:r>
      <w:r w:rsidRPr="00A22F0D">
        <w:rPr>
          <w:rStyle w:val="apple-converted-space"/>
          <w:rFonts w:asciiTheme="minorHAnsi" w:hAnsiTheme="minorHAnsi" w:cs="Arial"/>
          <w:color w:val="333333"/>
          <w:sz w:val="16"/>
          <w:szCs w:val="20"/>
        </w:rPr>
        <w:t> </w:t>
      </w:r>
      <w:r w:rsidRPr="00A22F0D">
        <w:rPr>
          <w:rFonts w:asciiTheme="minorHAnsi" w:hAnsiTheme="minorHAnsi" w:cs="Arial"/>
          <w:b/>
          <w:bCs/>
          <w:color w:val="333333"/>
          <w:sz w:val="16"/>
          <w:szCs w:val="20"/>
        </w:rPr>
        <w:t>[End Page 54]</w:t>
      </w:r>
      <w:r w:rsidRPr="00A22F0D">
        <w:rPr>
          <w:rStyle w:val="apple-converted-space"/>
          <w:rFonts w:asciiTheme="minorHAnsi" w:hAnsiTheme="minorHAnsi" w:cs="Arial"/>
          <w:color w:val="333333"/>
          <w:sz w:val="16"/>
          <w:szCs w:val="20"/>
        </w:rPr>
        <w:t> </w:t>
      </w:r>
      <w:r w:rsidRPr="00A22F0D">
        <w:rPr>
          <w:rFonts w:asciiTheme="minorHAnsi" w:hAnsiTheme="minorHAnsi" w:cs="Arial"/>
          <w:color w:val="333333"/>
          <w:sz w:val="16"/>
          <w:szCs w:val="20"/>
        </w:rPr>
        <w:t>way that the United States used Taiwan in the 1950s in its "containment" of China. The island is both the "protective shield" (</w:t>
      </w:r>
      <w:proofErr w:type="spellStart"/>
      <w:r w:rsidRPr="00A22F0D">
        <w:rPr>
          <w:rFonts w:asciiTheme="minorHAnsi" w:hAnsiTheme="minorHAnsi" w:cs="Arial"/>
          <w:i/>
          <w:iCs/>
          <w:color w:val="333333"/>
          <w:sz w:val="16"/>
          <w:szCs w:val="20"/>
        </w:rPr>
        <w:t>pingzhang</w:t>
      </w:r>
      <w:proofErr w:type="spellEnd"/>
      <w:r w:rsidRPr="00A22F0D">
        <w:rPr>
          <w:rFonts w:asciiTheme="minorHAnsi" w:hAnsiTheme="minorHAnsi" w:cs="Arial"/>
          <w:color w:val="333333"/>
          <w:sz w:val="16"/>
          <w:szCs w:val="20"/>
        </w:rPr>
        <w:t>) and the "strategic gateway" (</w:t>
      </w:r>
      <w:proofErr w:type="spellStart"/>
      <w:r w:rsidRPr="00A22F0D">
        <w:rPr>
          <w:rFonts w:asciiTheme="minorHAnsi" w:hAnsiTheme="minorHAnsi" w:cs="Arial"/>
          <w:i/>
          <w:iCs/>
          <w:color w:val="333333"/>
          <w:sz w:val="16"/>
          <w:szCs w:val="20"/>
        </w:rPr>
        <w:t>suoyue</w:t>
      </w:r>
      <w:proofErr w:type="spellEnd"/>
      <w:r w:rsidRPr="00A22F0D">
        <w:rPr>
          <w:rFonts w:asciiTheme="minorHAnsi" w:hAnsiTheme="minorHAnsi" w:cs="Arial"/>
          <w:color w:val="333333"/>
          <w:sz w:val="16"/>
          <w:szCs w:val="20"/>
        </w:rPr>
        <w:t>) to southeast China.</w:t>
      </w:r>
      <w:r w:rsidRPr="00A22F0D">
        <w:rPr>
          <w:rStyle w:val="apple-converted-space"/>
          <w:rFonts w:asciiTheme="minorHAnsi" w:hAnsiTheme="minorHAnsi" w:cs="Arial"/>
          <w:color w:val="333333"/>
          <w:sz w:val="16"/>
          <w:szCs w:val="20"/>
        </w:rPr>
        <w:t> </w:t>
      </w:r>
      <w:bookmarkStart w:id="8" w:name="REF18"/>
      <w:r w:rsidRPr="00A22F0D">
        <w:rPr>
          <w:rFonts w:asciiTheme="minorHAnsi" w:hAnsiTheme="minorHAnsi" w:cs="Arial"/>
          <w:color w:val="333333"/>
          <w:sz w:val="16"/>
          <w:szCs w:val="20"/>
          <w:vertAlign w:val="superscript"/>
        </w:rPr>
        <w:fldChar w:fldCharType="begin"/>
      </w:r>
      <w:r w:rsidRPr="00A22F0D">
        <w:rPr>
          <w:rFonts w:asciiTheme="minorHAnsi" w:hAnsiTheme="minorHAnsi" w:cs="Arial"/>
          <w:color w:val="333333"/>
          <w:sz w:val="16"/>
          <w:szCs w:val="20"/>
          <w:vertAlign w:val="superscript"/>
        </w:rPr>
        <w:instrText xml:space="preserve"> HYPERLINK "http://muse.jhu.edu/article/37455" \l "FOOT18" </w:instrText>
      </w:r>
      <w:r w:rsidRPr="00A22F0D">
        <w:rPr>
          <w:rFonts w:asciiTheme="minorHAnsi" w:hAnsiTheme="minorHAnsi" w:cs="Arial"/>
          <w:color w:val="333333"/>
          <w:sz w:val="16"/>
          <w:szCs w:val="20"/>
          <w:vertAlign w:val="superscript"/>
        </w:rPr>
        <w:fldChar w:fldCharType="separate"/>
      </w:r>
      <w:r w:rsidRPr="00A22F0D">
        <w:rPr>
          <w:rStyle w:val="Hyperlink"/>
          <w:rFonts w:asciiTheme="minorHAnsi" w:hAnsiTheme="minorHAnsi" w:cs="Arial"/>
          <w:color w:val="004A75"/>
          <w:sz w:val="16"/>
          <w:szCs w:val="20"/>
          <w:vertAlign w:val="superscript"/>
        </w:rPr>
        <w:t>18</w:t>
      </w:r>
      <w:r w:rsidRPr="00A22F0D">
        <w:rPr>
          <w:rFonts w:asciiTheme="minorHAnsi" w:hAnsiTheme="minorHAnsi" w:cs="Arial"/>
          <w:color w:val="333333"/>
          <w:sz w:val="16"/>
          <w:szCs w:val="20"/>
          <w:vertAlign w:val="superscript"/>
        </w:rPr>
        <w:fldChar w:fldCharType="end"/>
      </w:r>
      <w:bookmarkEnd w:id="8"/>
      <w:r w:rsidRPr="00A22F0D">
        <w:rPr>
          <w:rStyle w:val="apple-converted-space"/>
          <w:rFonts w:asciiTheme="minorHAnsi" w:hAnsiTheme="minorHAnsi" w:cs="Arial"/>
          <w:color w:val="333333"/>
          <w:sz w:val="16"/>
          <w:szCs w:val="20"/>
        </w:rPr>
        <w:t> </w:t>
      </w:r>
      <w:r w:rsidRPr="00A22F0D">
        <w:rPr>
          <w:rFonts w:asciiTheme="minorHAnsi" w:hAnsiTheme="minorHAnsi" w:cs="Arial"/>
          <w:color w:val="333333"/>
          <w:sz w:val="16"/>
          <w:szCs w:val="20"/>
        </w:rPr>
        <w:t xml:space="preserve">Chinese leaders also have a credibility problem. </w:t>
      </w:r>
      <w:r w:rsidRPr="00A22F0D">
        <w:rPr>
          <w:rStyle w:val="StyleUnderline"/>
          <w:rFonts w:asciiTheme="minorHAnsi" w:hAnsiTheme="minorHAnsi"/>
          <w:highlight w:val="cyan"/>
        </w:rPr>
        <w:t>Should Beijing fail to retaliate</w:t>
      </w:r>
      <w:r w:rsidRPr="00A22F0D">
        <w:rPr>
          <w:rStyle w:val="StyleUnderline"/>
          <w:rFonts w:asciiTheme="minorHAnsi" w:hAnsiTheme="minorHAnsi"/>
        </w:rPr>
        <w:t xml:space="preserve"> against a Taiwan declaration of independence, secessionist movements in Tibet, Xinjiang, and </w:t>
      </w:r>
      <w:r w:rsidRPr="00A22F0D">
        <w:rPr>
          <w:rStyle w:val="StyleUnderline"/>
          <w:rFonts w:asciiTheme="minorHAnsi" w:hAnsiTheme="minorHAnsi"/>
          <w:highlight w:val="cyan"/>
        </w:rPr>
        <w:t>other parts of China could be emboldened to escalate their resistance to Chinese rule.</w:t>
      </w:r>
      <w:r w:rsidRPr="00A22F0D">
        <w:rPr>
          <w:rStyle w:val="StyleUnderline"/>
          <w:rFonts w:asciiTheme="minorHAnsi" w:hAnsiTheme="minorHAnsi"/>
        </w:rPr>
        <w:t> </w:t>
      </w:r>
      <w:bookmarkStart w:id="9" w:name="REF19"/>
      <w:r w:rsidRPr="00A22F0D">
        <w:rPr>
          <w:rStyle w:val="StyleUnderline"/>
          <w:rFonts w:asciiTheme="minorHAnsi" w:hAnsiTheme="minorHAnsi"/>
        </w:rPr>
        <w:fldChar w:fldCharType="begin"/>
      </w:r>
      <w:r w:rsidRPr="00A22F0D">
        <w:rPr>
          <w:rStyle w:val="StyleUnderline"/>
          <w:rFonts w:asciiTheme="minorHAnsi" w:hAnsiTheme="minorHAnsi"/>
        </w:rPr>
        <w:instrText xml:space="preserve"> HYPERLINK "http://muse.jhu.edu/article/37455" \l "FOOT19" </w:instrText>
      </w:r>
      <w:r w:rsidRPr="00A22F0D">
        <w:rPr>
          <w:rStyle w:val="StyleUnderline"/>
          <w:rFonts w:asciiTheme="minorHAnsi" w:hAnsiTheme="minorHAnsi"/>
        </w:rPr>
        <w:fldChar w:fldCharType="separate"/>
      </w:r>
      <w:r w:rsidRPr="00A22F0D">
        <w:rPr>
          <w:rStyle w:val="StyleUnderline"/>
          <w:rFonts w:asciiTheme="minorHAnsi" w:hAnsiTheme="minorHAnsi"/>
        </w:rPr>
        <w:t>19</w:t>
      </w:r>
      <w:r w:rsidRPr="00A22F0D">
        <w:rPr>
          <w:rStyle w:val="StyleUnderline"/>
          <w:rFonts w:asciiTheme="minorHAnsi" w:hAnsiTheme="minorHAnsi"/>
        </w:rPr>
        <w:fldChar w:fldCharType="end"/>
      </w:r>
      <w:bookmarkEnd w:id="9"/>
    </w:p>
    <w:p w14:paraId="7F63F6D8" w14:textId="77777777" w:rsidR="00FA5F26" w:rsidRPr="00A22F0D" w:rsidRDefault="00FA5F26" w:rsidP="00FA5F26">
      <w:pPr>
        <w:pStyle w:val="Heading4"/>
        <w:rPr>
          <w:rFonts w:asciiTheme="minorHAnsi" w:hAnsiTheme="minorHAnsi"/>
          <w:sz w:val="28"/>
          <w:lang w:eastAsia="zh-TW"/>
        </w:rPr>
      </w:pPr>
      <w:r w:rsidRPr="00A22F0D">
        <w:rPr>
          <w:rFonts w:asciiTheme="minorHAnsi" w:hAnsiTheme="minorHAnsi"/>
          <w:sz w:val="28"/>
          <w:lang w:eastAsia="zh-TW"/>
        </w:rPr>
        <w:t>Status of Taiwan is unique to Chinese interest</w:t>
      </w:r>
    </w:p>
    <w:p w14:paraId="3901AA04" w14:textId="77777777" w:rsidR="00FA5F26" w:rsidRPr="00A22F0D" w:rsidRDefault="00FA5F26" w:rsidP="00FA5F26">
      <w:pPr>
        <w:rPr>
          <w:rFonts w:asciiTheme="minorHAnsi" w:hAnsiTheme="minorHAnsi"/>
          <w:b/>
          <w:bCs/>
          <w:sz w:val="14"/>
          <w:szCs w:val="14"/>
          <w:lang w:eastAsia="zh-TW"/>
        </w:rPr>
      </w:pPr>
      <w:r w:rsidRPr="00A22F0D">
        <w:rPr>
          <w:rStyle w:val="Style13ptBold"/>
          <w:rFonts w:asciiTheme="minorHAnsi" w:hAnsiTheme="minorHAnsi"/>
          <w:b w:val="0"/>
          <w:sz w:val="14"/>
          <w:szCs w:val="14"/>
        </w:rPr>
        <w:t xml:space="preserve">Ted Galen </w:t>
      </w:r>
      <w:r w:rsidRPr="00A22F0D">
        <w:rPr>
          <w:rStyle w:val="Style13ptBold"/>
          <w:rFonts w:asciiTheme="minorHAnsi" w:hAnsiTheme="minorHAnsi"/>
          <w:sz w:val="28"/>
        </w:rPr>
        <w:t>Carpenter</w:t>
      </w:r>
      <w:r w:rsidRPr="00A22F0D">
        <w:rPr>
          <w:rStyle w:val="Style13ptBold"/>
          <w:rFonts w:asciiTheme="minorHAnsi" w:hAnsiTheme="minorHAnsi"/>
          <w:b w:val="0"/>
          <w:sz w:val="14"/>
          <w:szCs w:val="14"/>
        </w:rPr>
        <w:t xml:space="preserve">, </w:t>
      </w:r>
      <w:r w:rsidRPr="00A22F0D">
        <w:rPr>
          <w:rStyle w:val="Style13ptBold"/>
          <w:rFonts w:asciiTheme="minorHAnsi" w:hAnsiTheme="minorHAnsi"/>
          <w:sz w:val="28"/>
        </w:rPr>
        <w:t>2005</w:t>
      </w:r>
      <w:r w:rsidRPr="00A22F0D">
        <w:rPr>
          <w:rStyle w:val="Style13ptBold"/>
          <w:rFonts w:asciiTheme="minorHAnsi" w:hAnsiTheme="minorHAnsi"/>
          <w:b w:val="0"/>
          <w:sz w:val="14"/>
          <w:szCs w:val="14"/>
        </w:rPr>
        <w:t xml:space="preserve">, (Ted Galen Carpenter is senior fellow for defense and foreign policy studies at the Cato Institute. Carpenter served as Cato’s director of foreign policy studies from 1986 to 1995 and as vice president for defense and foreign policy studies from 1995 to 2011. )“America’s Coming War with China: A Collision Course over Taiwan,” Palgrave Macmillan, </w:t>
      </w:r>
      <w:r w:rsidRPr="00A22F0D">
        <w:rPr>
          <w:rStyle w:val="Style13ptBold"/>
          <w:rFonts w:asciiTheme="minorHAnsi" w:hAnsiTheme="minorHAnsi"/>
          <w:b w:val="0"/>
          <w:sz w:val="14"/>
          <w:szCs w:val="14"/>
          <w:lang w:eastAsia="zh-TW"/>
        </w:rPr>
        <w:t>https://books.google.com/books</w:t>
      </w:r>
      <w:proofErr w:type="gramStart"/>
      <w:r w:rsidRPr="00A22F0D">
        <w:rPr>
          <w:rStyle w:val="Style13ptBold"/>
          <w:rFonts w:asciiTheme="minorHAnsi" w:hAnsiTheme="minorHAnsi"/>
          <w:b w:val="0"/>
          <w:sz w:val="14"/>
          <w:szCs w:val="14"/>
          <w:lang w:eastAsia="zh-TW"/>
        </w:rPr>
        <w:t>?hl</w:t>
      </w:r>
      <w:proofErr w:type="gramEnd"/>
      <w:r w:rsidRPr="00A22F0D">
        <w:rPr>
          <w:rStyle w:val="Style13ptBold"/>
          <w:rFonts w:asciiTheme="minorHAnsi" w:hAnsiTheme="minorHAnsi"/>
          <w:b w:val="0"/>
          <w:sz w:val="14"/>
          <w:szCs w:val="14"/>
          <w:lang w:eastAsia="zh-TW"/>
        </w:rPr>
        <w:t>=en&amp;lr=&amp;id=UHKWBgAAQBAJ&amp;oi=fnd&amp;pg=PP2&amp;dq=china+taiwan+war&amp;ots=sK-V2PaHZ7&amp;sig=Xlqy21h02AXlPI0jfTlrsMD8ljw#v=onepage&amp;q=china%20taiwan%20war&amp;f=false</w:t>
      </w:r>
    </w:p>
    <w:p w14:paraId="3E596CE3" w14:textId="77F1E09E" w:rsidR="00FA5F26" w:rsidRPr="00A22F0D" w:rsidRDefault="00FA5F26" w:rsidP="00FA5F26">
      <w:pPr>
        <w:rPr>
          <w:rStyle w:val="StyleUnderline"/>
          <w:rFonts w:asciiTheme="minorHAnsi" w:hAnsiTheme="minorHAnsi"/>
        </w:rPr>
      </w:pPr>
      <w:r w:rsidRPr="00A22F0D">
        <w:rPr>
          <w:rFonts w:asciiTheme="minorHAnsi" w:hAnsiTheme="minorHAnsi"/>
          <w:sz w:val="14"/>
          <w:lang w:eastAsia="zh-TW"/>
        </w:rPr>
        <w:t xml:space="preserve">It is often difficult for Americans and other Westerners to comprehend the depth of Chinese determination to get Taiwan to “return to the motherland.” But </w:t>
      </w:r>
      <w:r w:rsidRPr="00A22F0D">
        <w:rPr>
          <w:rStyle w:val="StyleUnderline"/>
          <w:rFonts w:asciiTheme="minorHAnsi" w:hAnsiTheme="minorHAnsi"/>
          <w:highlight w:val="cyan"/>
        </w:rPr>
        <w:t>to</w:t>
      </w:r>
      <w:r w:rsidRPr="00A22F0D">
        <w:rPr>
          <w:rFonts w:asciiTheme="minorHAnsi" w:hAnsiTheme="minorHAnsi"/>
          <w:sz w:val="14"/>
          <w:lang w:eastAsia="zh-TW"/>
        </w:rPr>
        <w:t xml:space="preserve"> many (and probably most) </w:t>
      </w:r>
      <w:r w:rsidRPr="00A22F0D">
        <w:rPr>
          <w:rStyle w:val="StyleUnderline"/>
          <w:rFonts w:asciiTheme="minorHAnsi" w:hAnsiTheme="minorHAnsi"/>
          <w:highlight w:val="cyan"/>
        </w:rPr>
        <w:t>Chinese, Taiwan is the</w:t>
      </w:r>
      <w:r w:rsidRPr="00A22F0D">
        <w:rPr>
          <w:rStyle w:val="StyleUnderline"/>
          <w:rFonts w:asciiTheme="minorHAnsi" w:hAnsiTheme="minorHAnsi"/>
        </w:rPr>
        <w:t xml:space="preserve"> most potent </w:t>
      </w:r>
      <w:r w:rsidRPr="00A22F0D">
        <w:rPr>
          <w:rStyle w:val="StyleUnderline"/>
          <w:rFonts w:asciiTheme="minorHAnsi" w:hAnsiTheme="minorHAnsi"/>
          <w:highlight w:val="cyan"/>
        </w:rPr>
        <w:t>remaining symbol of China’s long period of weakness and dependence</w:t>
      </w:r>
      <w:r w:rsidRPr="00A22F0D">
        <w:rPr>
          <w:rStyle w:val="StyleUnderline"/>
          <w:rFonts w:asciiTheme="minorHAnsi" w:hAnsiTheme="minorHAnsi"/>
        </w:rPr>
        <w:t xml:space="preserve">, which began in the early nineteenth century, </w:t>
      </w:r>
      <w:r w:rsidRPr="00A22F0D">
        <w:rPr>
          <w:rStyle w:val="StyleUnderline"/>
          <w:rFonts w:asciiTheme="minorHAnsi" w:hAnsiTheme="minorHAnsi"/>
          <w:highlight w:val="cyan"/>
        </w:rPr>
        <w:t>and its</w:t>
      </w:r>
      <w:r w:rsidRPr="00A22F0D">
        <w:rPr>
          <w:rStyle w:val="StyleUnderline"/>
          <w:rFonts w:asciiTheme="minorHAnsi" w:hAnsiTheme="minorHAnsi"/>
        </w:rPr>
        <w:t xml:space="preserve"> shabby </w:t>
      </w:r>
      <w:r w:rsidRPr="00A22F0D">
        <w:rPr>
          <w:rStyle w:val="StyleUnderline"/>
          <w:rFonts w:asciiTheme="minorHAnsi" w:hAnsiTheme="minorHAnsi"/>
          <w:highlight w:val="cyan"/>
        </w:rPr>
        <w:t xml:space="preserve">treatment at the hands of </w:t>
      </w:r>
      <w:r w:rsidRPr="00A22F0D">
        <w:rPr>
          <w:rStyle w:val="StyleUnderline"/>
          <w:rFonts w:asciiTheme="minorHAnsi" w:hAnsiTheme="minorHAnsi"/>
        </w:rPr>
        <w:t xml:space="preserve">various </w:t>
      </w:r>
      <w:r w:rsidRPr="00A22F0D">
        <w:rPr>
          <w:rStyle w:val="StyleUnderline"/>
          <w:rFonts w:asciiTheme="minorHAnsi" w:hAnsiTheme="minorHAnsi"/>
          <w:highlight w:val="cyan"/>
        </w:rPr>
        <w:t>colonial powers.</w:t>
      </w:r>
      <w:r w:rsidRPr="00A22F0D">
        <w:rPr>
          <w:rStyle w:val="StyleUnderline"/>
          <w:rFonts w:asciiTheme="minorHAnsi" w:hAnsiTheme="minorHAnsi"/>
        </w:rPr>
        <w:t xml:space="preserve"> For the Chinese, the inheritors of an ancient and proud culture, </w:t>
      </w:r>
      <w:r w:rsidRPr="00A22F0D">
        <w:rPr>
          <w:rStyle w:val="StyleUnderline"/>
          <w:rFonts w:asciiTheme="minorHAnsi" w:hAnsiTheme="minorHAnsi"/>
          <w:highlight w:val="cyan"/>
        </w:rPr>
        <w:t xml:space="preserve">that </w:t>
      </w:r>
      <w:r w:rsidRPr="00A22F0D">
        <w:rPr>
          <w:rStyle w:val="StyleUnderline"/>
          <w:rFonts w:asciiTheme="minorHAnsi" w:hAnsiTheme="minorHAnsi"/>
        </w:rPr>
        <w:t xml:space="preserve">treatment was profoundly humiliating and </w:t>
      </w:r>
      <w:r w:rsidRPr="00A22F0D">
        <w:rPr>
          <w:rStyle w:val="StyleUnderline"/>
          <w:rFonts w:asciiTheme="minorHAnsi" w:hAnsiTheme="minorHAnsi"/>
          <w:highlight w:val="cyan"/>
        </w:rPr>
        <w:t>opened</w:t>
      </w:r>
      <w:r w:rsidRPr="00A22F0D">
        <w:rPr>
          <w:rStyle w:val="StyleUnderline"/>
          <w:rFonts w:asciiTheme="minorHAnsi" w:hAnsiTheme="minorHAnsi"/>
        </w:rPr>
        <w:t xml:space="preserve"> deep </w:t>
      </w:r>
      <w:r w:rsidRPr="00A22F0D">
        <w:rPr>
          <w:rStyle w:val="StyleUnderline"/>
          <w:rFonts w:asciiTheme="minorHAnsi" w:hAnsiTheme="minorHAnsi"/>
          <w:highlight w:val="cyan"/>
        </w:rPr>
        <w:t>emotional wounds that have yet to heal</w:t>
      </w:r>
      <w:r w:rsidRPr="00A22F0D">
        <w:rPr>
          <w:rStyle w:val="StyleUnderline"/>
          <w:rFonts w:asciiTheme="minorHAnsi" w:hAnsiTheme="minorHAnsi"/>
        </w:rPr>
        <w:t xml:space="preserve"> fully. </w:t>
      </w:r>
      <w:r w:rsidRPr="00A22F0D">
        <w:rPr>
          <w:rFonts w:asciiTheme="minorHAnsi" w:hAnsiTheme="minorHAnsi"/>
          <w:sz w:val="14"/>
        </w:rPr>
        <w:t>It was during the period of weakness that Britain wrestled Hong Kong away from China’s control; that Japan seized Taiwan (and later Manchuria); the czarist Russia amputated portions of Chinese territory along their border; and that France, Germany, and other countries established colonies or enclaves. That is why</w:t>
      </w:r>
      <w:r w:rsidRPr="00A22F0D">
        <w:rPr>
          <w:rStyle w:val="StyleUnderline"/>
          <w:rFonts w:asciiTheme="minorHAnsi" w:hAnsiTheme="minorHAnsi"/>
        </w:rPr>
        <w:t xml:space="preserve"> the return of Hong Kong to China in 1997 was such a crucial event- with the emotional symbolism transcending its admittedly significant economic important. </w:t>
      </w:r>
      <w:r w:rsidRPr="00A22F0D">
        <w:rPr>
          <w:rFonts w:asciiTheme="minorHAnsi" w:hAnsiTheme="minorHAnsi"/>
          <w:sz w:val="14"/>
        </w:rPr>
        <w:t xml:space="preserve">The last of the European </w:t>
      </w:r>
      <w:proofErr w:type="spellStart"/>
      <w:r w:rsidRPr="00A22F0D">
        <w:rPr>
          <w:rFonts w:asciiTheme="minorHAnsi" w:hAnsiTheme="minorHAnsi"/>
          <w:sz w:val="14"/>
        </w:rPr>
        <w:t>enclaved</w:t>
      </w:r>
      <w:proofErr w:type="spellEnd"/>
      <w:r w:rsidRPr="00A22F0D">
        <w:rPr>
          <w:rFonts w:asciiTheme="minorHAnsi" w:hAnsiTheme="minorHAnsi"/>
          <w:sz w:val="14"/>
        </w:rPr>
        <w:t>,</w:t>
      </w:r>
      <w:r w:rsidRPr="00A22F0D">
        <w:rPr>
          <w:rStyle w:val="StyleUnderline"/>
          <w:rFonts w:asciiTheme="minorHAnsi" w:hAnsiTheme="minorHAnsi"/>
        </w:rPr>
        <w:t xml:space="preserve"> Macao, was restored to Beijing’s jurisdiction in 1999. </w:t>
      </w:r>
      <w:r w:rsidRPr="00A22F0D">
        <w:rPr>
          <w:rStyle w:val="StyleUnderline"/>
          <w:rFonts w:asciiTheme="minorHAnsi" w:hAnsiTheme="minorHAnsi"/>
          <w:highlight w:val="cyan"/>
        </w:rPr>
        <w:t xml:space="preserve">Taiwan is </w:t>
      </w:r>
      <w:r w:rsidRPr="00A22F0D">
        <w:rPr>
          <w:rStyle w:val="StyleUnderline"/>
          <w:rFonts w:asciiTheme="minorHAnsi" w:hAnsiTheme="minorHAnsi"/>
        </w:rPr>
        <w:t xml:space="preserve">now </w:t>
      </w:r>
      <w:r w:rsidRPr="00A22F0D">
        <w:rPr>
          <w:rStyle w:val="StyleUnderline"/>
          <w:rFonts w:asciiTheme="minorHAnsi" w:hAnsiTheme="minorHAnsi"/>
          <w:highlight w:val="cyan"/>
        </w:rPr>
        <w:t>the principal piece of traditional Chinese territory that has yet to be recovered.</w:t>
      </w:r>
      <w:r w:rsidRPr="00A22F0D">
        <w:rPr>
          <w:rStyle w:val="StyleUnderline"/>
          <w:rFonts w:asciiTheme="minorHAnsi" w:hAnsiTheme="minorHAnsi"/>
        </w:rPr>
        <w:t xml:space="preserve"> That fact alone </w:t>
      </w:r>
      <w:r w:rsidRPr="00A22F0D">
        <w:rPr>
          <w:rStyle w:val="StyleUnderline"/>
          <w:rFonts w:asciiTheme="minorHAnsi" w:hAnsiTheme="minorHAnsi"/>
          <w:highlight w:val="cyan"/>
        </w:rPr>
        <w:t>makes Taiwan’s status a potentially explosive issue.</w:t>
      </w:r>
    </w:p>
    <w:p w14:paraId="07B31C41" w14:textId="77777777" w:rsidR="00FA5F26" w:rsidRPr="00A22F0D" w:rsidRDefault="00FA5F26" w:rsidP="00FA5F26">
      <w:pPr>
        <w:pStyle w:val="Heading4"/>
        <w:rPr>
          <w:sz w:val="28"/>
          <w:lang w:eastAsia="zh-TW"/>
        </w:rPr>
      </w:pPr>
      <w:r w:rsidRPr="00A22F0D">
        <w:rPr>
          <w:rFonts w:hint="eastAsia"/>
          <w:sz w:val="28"/>
          <w:lang w:eastAsia="zh-TW"/>
        </w:rPr>
        <w:t>Collision will happen- US cannot control policies</w:t>
      </w:r>
    </w:p>
    <w:p w14:paraId="7D4FB0A4" w14:textId="77777777" w:rsidR="00FA5F26" w:rsidRPr="00A22F0D" w:rsidRDefault="00FA5F26" w:rsidP="00FA5F26">
      <w:pPr>
        <w:rPr>
          <w:rFonts w:asciiTheme="minorHAnsi" w:hAnsiTheme="minorHAnsi"/>
          <w:b/>
          <w:bCs/>
          <w:sz w:val="14"/>
          <w:szCs w:val="14"/>
          <w:lang w:eastAsia="zh-TW"/>
        </w:rPr>
      </w:pPr>
      <w:r w:rsidRPr="00A22F0D">
        <w:rPr>
          <w:rStyle w:val="Style13ptBold"/>
          <w:rFonts w:asciiTheme="minorHAnsi" w:hAnsiTheme="minorHAnsi"/>
          <w:b w:val="0"/>
          <w:sz w:val="14"/>
          <w:szCs w:val="14"/>
        </w:rPr>
        <w:t xml:space="preserve">Ted Galen </w:t>
      </w:r>
      <w:r w:rsidRPr="00A22F0D">
        <w:rPr>
          <w:rStyle w:val="Style13ptBold"/>
          <w:rFonts w:asciiTheme="minorHAnsi" w:hAnsiTheme="minorHAnsi"/>
          <w:sz w:val="28"/>
        </w:rPr>
        <w:t>Carpenter</w:t>
      </w:r>
      <w:r w:rsidRPr="00A22F0D">
        <w:rPr>
          <w:rStyle w:val="Style13ptBold"/>
          <w:rFonts w:asciiTheme="minorHAnsi" w:hAnsiTheme="minorHAnsi"/>
          <w:b w:val="0"/>
          <w:sz w:val="14"/>
          <w:szCs w:val="14"/>
        </w:rPr>
        <w:t xml:space="preserve">, </w:t>
      </w:r>
      <w:r w:rsidRPr="00A22F0D">
        <w:rPr>
          <w:rStyle w:val="Style13ptBold"/>
          <w:rFonts w:asciiTheme="minorHAnsi" w:hAnsiTheme="minorHAnsi"/>
          <w:sz w:val="28"/>
        </w:rPr>
        <w:t>2005</w:t>
      </w:r>
      <w:r w:rsidRPr="00A22F0D">
        <w:rPr>
          <w:rStyle w:val="Style13ptBold"/>
          <w:rFonts w:asciiTheme="minorHAnsi" w:hAnsiTheme="minorHAnsi"/>
          <w:b w:val="0"/>
          <w:sz w:val="14"/>
          <w:szCs w:val="14"/>
        </w:rPr>
        <w:t xml:space="preserve">, (Ted Galen Carpenter is senior fellow for defense and foreign policy studies at the Cato Institute. Carpenter served as Cato’s director of foreign policy studies from 1986 to 1995 and as vice president for defense and foreign policy studies from 1995 to 2011. )“America’s Coming War with China: A Collision Course over Taiwan,” Palgrave Macmillan, </w:t>
      </w:r>
      <w:r w:rsidRPr="00A22F0D">
        <w:rPr>
          <w:rStyle w:val="Style13ptBold"/>
          <w:rFonts w:asciiTheme="minorHAnsi" w:hAnsiTheme="minorHAnsi"/>
          <w:b w:val="0"/>
          <w:sz w:val="14"/>
          <w:szCs w:val="14"/>
          <w:lang w:eastAsia="zh-TW"/>
        </w:rPr>
        <w:t>https://books.google.com/books</w:t>
      </w:r>
      <w:proofErr w:type="gramStart"/>
      <w:r w:rsidRPr="00A22F0D">
        <w:rPr>
          <w:rStyle w:val="Style13ptBold"/>
          <w:rFonts w:asciiTheme="minorHAnsi" w:hAnsiTheme="minorHAnsi"/>
          <w:b w:val="0"/>
          <w:sz w:val="14"/>
          <w:szCs w:val="14"/>
          <w:lang w:eastAsia="zh-TW"/>
        </w:rPr>
        <w:t>?hl</w:t>
      </w:r>
      <w:proofErr w:type="gramEnd"/>
      <w:r w:rsidRPr="00A22F0D">
        <w:rPr>
          <w:rStyle w:val="Style13ptBold"/>
          <w:rFonts w:asciiTheme="minorHAnsi" w:hAnsiTheme="minorHAnsi"/>
          <w:b w:val="0"/>
          <w:sz w:val="14"/>
          <w:szCs w:val="14"/>
          <w:lang w:eastAsia="zh-TW"/>
        </w:rPr>
        <w:t>=en&amp;lr=&amp;id=UHKWBgAAQBAJ&amp;oi=fnd&amp;pg=PP2&amp;dq=china+taiwan+war&amp;ots=sK-V2PaHZ7&amp;sig=Xlqy21h02AXlPI0jfTlrsMD8ljw#v=onepage&amp;q=china%20taiwan%20war&amp;f=false</w:t>
      </w:r>
    </w:p>
    <w:p w14:paraId="75388B45" w14:textId="77777777" w:rsidR="00FA5F26" w:rsidRPr="00A22F0D" w:rsidRDefault="00FA5F26" w:rsidP="00FA5F26">
      <w:r w:rsidRPr="00A22F0D">
        <w:t xml:space="preserve">An especially troubling aspect of </w:t>
      </w:r>
      <w:r w:rsidRPr="00A22F0D">
        <w:rPr>
          <w:rStyle w:val="StyleUnderline"/>
          <w:rFonts w:hint="eastAsia"/>
          <w:highlight w:val="cyan"/>
        </w:rPr>
        <w:t>U.S. policy is that America has little control over events relevant to the Taiwanese situation</w:t>
      </w:r>
      <w:r w:rsidRPr="00A22F0D">
        <w:t xml:space="preserve">. To some extent, </w:t>
      </w:r>
      <w:r w:rsidRPr="00A22F0D">
        <w:rPr>
          <w:rFonts w:hint="eastAsia"/>
        </w:rPr>
        <w:t>that is a problem inherent in any international trouble spot involving the United States. It is always possible for the opposing part to trigger a crisis. But the Taiwan problem is far more complicated and dangerous. The United States has to worry not only about whether its potential adversary (China) remains prudent, but also whether its client state (Taiwan) remains pruden</w:t>
      </w:r>
      <w:r w:rsidRPr="00A22F0D">
        <w:t>t. Indeed, in this case, Washington may have to worry more about Taipei provoking a crisis than Beijing doing so</w:t>
      </w:r>
      <w:r w:rsidRPr="00A22F0D">
        <w:rPr>
          <w:rFonts w:hint="eastAsia"/>
        </w:rPr>
        <w:t xml:space="preserve">. It is dangerous to </w:t>
      </w:r>
      <w:r w:rsidRPr="00A22F0D">
        <w:t>undertake</w:t>
      </w:r>
      <w:r w:rsidRPr="00A22F0D">
        <w:rPr>
          <w:rFonts w:hint="eastAsia"/>
        </w:rPr>
        <w:t xml:space="preserve"> any commitment to defend a client or ally, but it is especially risky when the United States does not, and probably cannot, exercise effective control over the actions of that ally or client.</w:t>
      </w:r>
      <w:r w:rsidRPr="00A22F0D">
        <w:t xml:space="preserve"> And that is precisely the situation today in the relationship between Washington and Taiwan. </w:t>
      </w:r>
      <w:r w:rsidRPr="00A22F0D">
        <w:rPr>
          <w:rFonts w:hint="eastAsia"/>
        </w:rPr>
        <w:t>T</w:t>
      </w:r>
      <w:r w:rsidRPr="00A22F0D">
        <w:t>h</w:t>
      </w:r>
      <w:r w:rsidRPr="00A22F0D">
        <w:rPr>
          <w:rFonts w:hint="eastAsia"/>
        </w:rPr>
        <w:t xml:space="preserve">at vulnerability, </w:t>
      </w:r>
      <w:proofErr w:type="gramStart"/>
      <w:r w:rsidRPr="00A22F0D">
        <w:rPr>
          <w:rFonts w:hint="eastAsia"/>
        </w:rPr>
        <w:t>whereby the security patron can be dragged into a confrontation</w:t>
      </w:r>
      <w:r w:rsidRPr="00A22F0D">
        <w:t xml:space="preserve"> (perhaps even a full-blown war) by an excessively assertive client</w:t>
      </w:r>
      <w:proofErr w:type="gramEnd"/>
      <w:r w:rsidRPr="00A22F0D">
        <w:t xml:space="preserve">, is the problem that Nikolas K. </w:t>
      </w:r>
      <w:proofErr w:type="spellStart"/>
      <w:r w:rsidRPr="00A22F0D">
        <w:t>Gvozdev</w:t>
      </w:r>
      <w:proofErr w:type="spellEnd"/>
      <w:r w:rsidRPr="00A22F0D">
        <w:t xml:space="preserve"> and Travis Tanner, scholars at the National Interest, aptly refer to as the “wag the dog” phenomenon. Taiwan is a textbook example of that danger.</w:t>
      </w:r>
    </w:p>
    <w:p w14:paraId="1543D479" w14:textId="77777777" w:rsidR="00FA5F26" w:rsidRPr="00A22F0D" w:rsidRDefault="00FA5F26" w:rsidP="00FA5F26">
      <w:pPr>
        <w:rPr>
          <w:rStyle w:val="StyleUnderline"/>
        </w:rPr>
      </w:pPr>
      <w:r w:rsidRPr="00A22F0D">
        <w:rPr>
          <w:rStyle w:val="StyleUnderline"/>
        </w:rPr>
        <w:t xml:space="preserve">A related problem is that </w:t>
      </w:r>
      <w:r w:rsidRPr="00A22F0D">
        <w:rPr>
          <w:rStyle w:val="StyleUnderline"/>
          <w:rFonts w:hint="eastAsia"/>
        </w:rPr>
        <w:t xml:space="preserve">Taiwan is in a position to manipulate the decision making process in the United States. </w:t>
      </w:r>
      <w:r w:rsidRPr="00A22F0D">
        <w:rPr>
          <w:rStyle w:val="StyleUnderline"/>
          <w:rFonts w:hint="eastAsia"/>
          <w:highlight w:val="cyan"/>
        </w:rPr>
        <w:t xml:space="preserve">Taipei spends a great deal of time, money, and effort </w:t>
      </w:r>
      <w:r w:rsidRPr="00A22F0D">
        <w:rPr>
          <w:rStyle w:val="StyleUnderline"/>
          <w:rFonts w:hint="eastAsia"/>
        </w:rPr>
        <w:t>not only</w:t>
      </w:r>
      <w:r w:rsidRPr="00A22F0D">
        <w:rPr>
          <w:rStyle w:val="StyleUnderline"/>
          <w:rFonts w:hint="eastAsia"/>
          <w:highlight w:val="cyan"/>
        </w:rPr>
        <w:t xml:space="preserve"> to influence the course of action that the executive branch pursues, </w:t>
      </w:r>
      <w:r w:rsidRPr="00A22F0D">
        <w:rPr>
          <w:rStyle w:val="StyleUnderline"/>
          <w:rFonts w:hint="eastAsia"/>
        </w:rPr>
        <w:t xml:space="preserve">but to cultivate </w:t>
      </w:r>
      <w:r w:rsidRPr="00A22F0D">
        <w:rPr>
          <w:rStyle w:val="StyleUnderline"/>
          <w:rFonts w:hint="eastAsia"/>
          <w:highlight w:val="cyan"/>
        </w:rPr>
        <w:t xml:space="preserve">support in Congress </w:t>
      </w:r>
      <w:r w:rsidRPr="00A22F0D">
        <w:rPr>
          <w:rStyle w:val="StyleUnderline"/>
          <w:highlight w:val="cyan"/>
        </w:rPr>
        <w:t>and</w:t>
      </w:r>
      <w:r w:rsidRPr="00A22F0D">
        <w:rPr>
          <w:rStyle w:val="StyleUnderline"/>
          <w:rFonts w:hint="eastAsia"/>
          <w:highlight w:val="cyan"/>
        </w:rPr>
        <w:t xml:space="preserve"> the American opinion elite needed to push for policies that advance Taiwan</w:t>
      </w:r>
      <w:r w:rsidRPr="00A22F0D">
        <w:rPr>
          <w:rStyle w:val="StyleUnderline"/>
          <w:highlight w:val="cyan"/>
        </w:rPr>
        <w:t>’</w:t>
      </w:r>
      <w:r w:rsidRPr="00A22F0D">
        <w:rPr>
          <w:rStyle w:val="StyleUnderline"/>
          <w:rFonts w:hint="eastAsia"/>
          <w:highlight w:val="cyan"/>
        </w:rPr>
        <w:t xml:space="preserve">s agenda. </w:t>
      </w:r>
      <w:r w:rsidRPr="00A22F0D">
        <w:rPr>
          <w:rStyle w:val="StyleUnderline"/>
          <w:rFonts w:hint="eastAsia"/>
        </w:rPr>
        <w:t xml:space="preserve">That is another facet of the </w:t>
      </w:r>
      <w:r w:rsidRPr="00A22F0D">
        <w:rPr>
          <w:rStyle w:val="StyleUnderline"/>
        </w:rPr>
        <w:t>“</w:t>
      </w:r>
      <w:r w:rsidRPr="00A22F0D">
        <w:rPr>
          <w:rStyle w:val="StyleUnderline"/>
          <w:rFonts w:hint="eastAsia"/>
        </w:rPr>
        <w:t>wag the dog</w:t>
      </w:r>
      <w:r w:rsidRPr="00A22F0D">
        <w:rPr>
          <w:rStyle w:val="StyleUnderline"/>
        </w:rPr>
        <w:t>”</w:t>
      </w:r>
      <w:r w:rsidRPr="00A22F0D">
        <w:rPr>
          <w:rStyle w:val="StyleUnderline"/>
          <w:rFonts w:hint="eastAsia"/>
        </w:rPr>
        <w:t xml:space="preserve"> problem, since</w:t>
      </w:r>
      <w:r w:rsidRPr="00A22F0D">
        <w:rPr>
          <w:rStyle w:val="StyleUnderline"/>
          <w:rFonts w:hint="eastAsia"/>
          <w:highlight w:val="cyan"/>
        </w:rPr>
        <w:t xml:space="preserve"> such influence can cause U.S. officials to take measures that might not be in America</w:t>
      </w:r>
      <w:r w:rsidRPr="00A22F0D">
        <w:rPr>
          <w:rStyle w:val="StyleUnderline"/>
          <w:highlight w:val="cyan"/>
        </w:rPr>
        <w:t>’</w:t>
      </w:r>
      <w:r w:rsidRPr="00A22F0D">
        <w:rPr>
          <w:rStyle w:val="StyleUnderline"/>
          <w:rFonts w:hint="eastAsia"/>
          <w:highlight w:val="cyan"/>
        </w:rPr>
        <w:t>s best interest</w:t>
      </w:r>
    </w:p>
    <w:p w14:paraId="663AE9EA" w14:textId="77777777" w:rsidR="00FA5F26" w:rsidRPr="00A22F0D" w:rsidRDefault="00FA5F26" w:rsidP="00FA5F26">
      <w:pPr>
        <w:rPr>
          <w:rStyle w:val="StyleUnderline"/>
        </w:rPr>
      </w:pPr>
      <w:r w:rsidRPr="00A22F0D">
        <w:rPr>
          <w:rFonts w:asciiTheme="minorHAnsi" w:hAnsiTheme="minorHAnsi"/>
          <w:sz w:val="14"/>
        </w:rPr>
        <w:t xml:space="preserve">The United States is at a precarious point with regard to its policy on the Taiwan issue. “For decades ahead, we need to keep the lid on the pressure cooker,” states one high-ranking U.S. official. Washington may find that such a mission is beyond its ability. At the very least, it will be an increasingly frustrating and dangerous mission. Given the trends in both Taiwan and the mainland, </w:t>
      </w:r>
      <w:r w:rsidRPr="00A22F0D">
        <w:rPr>
          <w:rStyle w:val="StyleUnderline"/>
          <w:rFonts w:hint="eastAsia"/>
          <w:highlight w:val="cyan"/>
        </w:rPr>
        <w:t xml:space="preserve">there is growing danger of a military confrontation between the two parties </w:t>
      </w:r>
      <w:r w:rsidRPr="00A22F0D">
        <w:rPr>
          <w:rStyle w:val="StyleUnderline"/>
          <w:highlight w:val="cyan"/>
        </w:rPr>
        <w:t>sometime</w:t>
      </w:r>
      <w:r w:rsidRPr="00A22F0D">
        <w:rPr>
          <w:rStyle w:val="StyleUnderline"/>
          <w:rFonts w:hint="eastAsia"/>
          <w:highlight w:val="cyan"/>
        </w:rPr>
        <w:t xml:space="preserve"> in the next decade that could entangle the U</w:t>
      </w:r>
      <w:r w:rsidRPr="00A22F0D">
        <w:rPr>
          <w:rStyle w:val="StyleUnderline"/>
          <w:rFonts w:hint="eastAsia"/>
        </w:rPr>
        <w:t xml:space="preserve">nited </w:t>
      </w:r>
      <w:r w:rsidRPr="00A22F0D">
        <w:rPr>
          <w:rStyle w:val="StyleUnderline"/>
          <w:rFonts w:hint="eastAsia"/>
          <w:highlight w:val="cyan"/>
        </w:rPr>
        <w:t>S</w:t>
      </w:r>
      <w:r w:rsidRPr="00A22F0D">
        <w:rPr>
          <w:rStyle w:val="StyleUnderline"/>
          <w:rFonts w:hint="eastAsia"/>
        </w:rPr>
        <w:t xml:space="preserve">tates. </w:t>
      </w:r>
      <w:r w:rsidRPr="00A22F0D">
        <w:rPr>
          <w:rFonts w:asciiTheme="minorHAnsi" w:hAnsiTheme="minorHAnsi"/>
          <w:sz w:val="14"/>
        </w:rPr>
        <w:t>Indeed,</w:t>
      </w:r>
      <w:r w:rsidRPr="00A22F0D">
        <w:rPr>
          <w:rStyle w:val="StyleUnderline"/>
          <w:rFonts w:hint="eastAsia"/>
        </w:rPr>
        <w:t xml:space="preserve"> </w:t>
      </w:r>
      <w:r w:rsidRPr="00A22F0D">
        <w:rPr>
          <w:rStyle w:val="StyleUnderline"/>
          <w:rFonts w:hint="eastAsia"/>
          <w:highlight w:val="cyan"/>
        </w:rPr>
        <w:t>unless significant policy changes take place</w:t>
      </w:r>
      <w:r w:rsidRPr="00A22F0D">
        <w:rPr>
          <w:rFonts w:asciiTheme="minorHAnsi" w:hAnsiTheme="minorHAnsi"/>
          <w:sz w:val="14"/>
        </w:rPr>
        <w:t xml:space="preserve"> in Taipei, Beijing, or Washington, </w:t>
      </w:r>
      <w:r w:rsidRPr="00A22F0D">
        <w:rPr>
          <w:rStyle w:val="StyleUnderline"/>
          <w:rFonts w:hint="eastAsia"/>
          <w:highlight w:val="cyan"/>
        </w:rPr>
        <w:t>a collision course is all too probable.</w:t>
      </w:r>
      <w:r w:rsidRPr="00A22F0D">
        <w:rPr>
          <w:rStyle w:val="StyleUnderline"/>
          <w:rFonts w:hint="eastAsia"/>
        </w:rPr>
        <w:t xml:space="preserve"> </w:t>
      </w:r>
    </w:p>
    <w:p w14:paraId="1F8044DD" w14:textId="77777777" w:rsidR="00FA5F26" w:rsidRPr="00FA5F26" w:rsidRDefault="00FA5F26" w:rsidP="00FA5F26"/>
    <w:p w14:paraId="7FF7700C" w14:textId="3E6A0199" w:rsidR="007B008B" w:rsidRPr="007A7512" w:rsidRDefault="007B008B" w:rsidP="007B008B">
      <w:pPr>
        <w:pStyle w:val="Heading3"/>
      </w:pPr>
      <w:r w:rsidRPr="007A7512">
        <w:t>Link</w:t>
      </w:r>
      <w:r w:rsidR="008C07AA">
        <w:t xml:space="preserve"> – Top Shelf</w:t>
      </w:r>
    </w:p>
    <w:p w14:paraId="0E6CED31" w14:textId="77777777" w:rsidR="007B008B" w:rsidRPr="007A7512" w:rsidRDefault="007B008B" w:rsidP="007B008B">
      <w:pPr>
        <w:pStyle w:val="Heading4"/>
        <w:rPr>
          <w:rStyle w:val="StyleUnderline"/>
          <w:b/>
          <w:u w:val="none"/>
          <w:lang w:eastAsia="zh-TW"/>
        </w:rPr>
      </w:pPr>
      <w:r w:rsidRPr="007A7512">
        <w:rPr>
          <w:rStyle w:val="StyleUnderline"/>
          <w:b/>
          <w:u w:val="none"/>
          <w:lang w:eastAsia="zh-TW"/>
        </w:rPr>
        <w:t>Commitment to Taiwan threatens international security</w:t>
      </w:r>
    </w:p>
    <w:p w14:paraId="03D42627" w14:textId="77777777" w:rsidR="007B008B" w:rsidRPr="007A7512" w:rsidRDefault="007B008B" w:rsidP="007B008B">
      <w:pPr>
        <w:rPr>
          <w:rStyle w:val="StyleUnderline"/>
          <w:bCs/>
          <w:sz w:val="14"/>
          <w:lang w:eastAsia="zh-TW"/>
        </w:rPr>
      </w:pPr>
      <w:r w:rsidRPr="007A7512">
        <w:rPr>
          <w:rStyle w:val="Style13ptBold"/>
          <w:sz w:val="28"/>
        </w:rPr>
        <w:t>Ross</w:t>
      </w:r>
      <w:r w:rsidRPr="007A7512">
        <w:rPr>
          <w:rStyle w:val="Style13ptBold"/>
          <w:sz w:val="14"/>
        </w:rPr>
        <w:t xml:space="preserve">, R. S., </w:t>
      </w:r>
      <w:r w:rsidRPr="007A7512">
        <w:rPr>
          <w:rStyle w:val="Style13ptBold"/>
          <w:sz w:val="28"/>
        </w:rPr>
        <w:t>2016</w:t>
      </w:r>
      <w:r w:rsidRPr="007A7512">
        <w:rPr>
          <w:rStyle w:val="Style13ptBold"/>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7A7512">
        <w:rPr>
          <w:rStyle w:val="Style13ptBold"/>
          <w:sz w:val="14"/>
        </w:rPr>
        <w:t>Qinghua</w:t>
      </w:r>
      <w:proofErr w:type="spellEnd"/>
      <w:r w:rsidRPr="007A7512">
        <w:rPr>
          <w:rStyle w:val="Style13ptBold"/>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51310B2D" w14:textId="3D8055BE" w:rsidR="007B008B" w:rsidRPr="007A7512" w:rsidRDefault="007B008B" w:rsidP="007A7512">
      <w:pPr>
        <w:pStyle w:val="NormalWeb"/>
        <w:rPr>
          <w:rFonts w:ascii="Calibri" w:hAnsi="Calibri"/>
          <w:b/>
          <w:sz w:val="22"/>
          <w:u w:val="single"/>
        </w:rPr>
      </w:pPr>
      <w:r w:rsidRPr="007A7512">
        <w:rPr>
          <w:rFonts w:ascii="Calibri" w:hAnsi="Calibri" w:cs="Arial"/>
          <w:sz w:val="22"/>
        </w:rPr>
        <w:t>Nor does deterrence significantly benefit from the Bush administration's improved diplomatic treatment of Taiwan officials.</w:t>
      </w:r>
      <w:r w:rsidRPr="007A7512">
        <w:rPr>
          <w:rStyle w:val="StyleUnderline"/>
          <w:rFonts w:ascii="Calibri" w:hAnsi="Calibri"/>
        </w:rPr>
        <w:t xml:space="preserve"> By enhancing Taiwan's diplomatic stature, the </w:t>
      </w:r>
      <w:r w:rsidRPr="007A7512">
        <w:rPr>
          <w:rStyle w:val="StyleUnderline"/>
          <w:rFonts w:ascii="Calibri" w:hAnsi="Calibri"/>
          <w:highlight w:val="cyan"/>
        </w:rPr>
        <w:t>U</w:t>
      </w:r>
      <w:r w:rsidRPr="007A7512">
        <w:rPr>
          <w:rStyle w:val="StyleUnderline"/>
          <w:rFonts w:ascii="Calibri" w:hAnsi="Calibri"/>
        </w:rPr>
        <w:t xml:space="preserve">nited </w:t>
      </w:r>
      <w:r w:rsidRPr="007A7512">
        <w:rPr>
          <w:rStyle w:val="StyleUnderline"/>
          <w:rFonts w:ascii="Calibri" w:hAnsi="Calibri"/>
          <w:highlight w:val="cyan"/>
        </w:rPr>
        <w:t>S</w:t>
      </w:r>
      <w:r w:rsidRPr="007A7512">
        <w:rPr>
          <w:rStyle w:val="StyleUnderline"/>
          <w:rFonts w:ascii="Calibri" w:hAnsi="Calibri"/>
        </w:rPr>
        <w:t xml:space="preserve">tates signals its </w:t>
      </w:r>
      <w:r w:rsidRPr="007A7512">
        <w:rPr>
          <w:rStyle w:val="StyleUnderline"/>
          <w:rFonts w:ascii="Calibri" w:hAnsi="Calibri"/>
          <w:highlight w:val="cyan"/>
        </w:rPr>
        <w:t>security commitment to Taiwan</w:t>
      </w:r>
      <w:r w:rsidRPr="007A7512">
        <w:rPr>
          <w:rStyle w:val="StyleUnderline"/>
          <w:rFonts w:ascii="Calibri" w:hAnsi="Calibri"/>
        </w:rPr>
        <w:t>.</w:t>
      </w:r>
      <w:r w:rsidRPr="007A7512">
        <w:rPr>
          <w:rFonts w:ascii="Calibri" w:hAnsi="Calibri" w:cs="Arial"/>
          <w:sz w:val="22"/>
        </w:rPr>
        <w:t xml:space="preserve"> But by the end of the Clinton administration, the U.S. commitment to defend Taiwan was stronger than at any time since the late 1960s, and China possessed great respect for U.S. resolve. Since then, U.S. success in waging war in Afghanistan with minimal casualties has heightened Chinese perception of U.S. resolve, so that there is now even less imperative to use U.S.-Taiwan diplomatic relations to signal U.S. resolve.</w:t>
      </w:r>
      <w:r w:rsidRPr="007A7512">
        <w:rPr>
          <w:rFonts w:ascii="Calibri" w:hAnsi="Calibri" w:cs="Arial"/>
          <w:sz w:val="12"/>
        </w:rPr>
        <w:t xml:space="preserve">∂ </w:t>
      </w:r>
      <w:r w:rsidRPr="007A7512">
        <w:rPr>
          <w:rStyle w:val="StyleUnderline"/>
          <w:rFonts w:ascii="Calibri" w:hAnsi="Calibri"/>
        </w:rPr>
        <w:t xml:space="preserve">Whereas recent U.S. policy toward Taiwan does not enhance deterrence, it </w:t>
      </w:r>
      <w:r w:rsidRPr="007A7512">
        <w:rPr>
          <w:rStyle w:val="StyleUnderline"/>
          <w:rFonts w:ascii="Calibri" w:hAnsi="Calibri"/>
          <w:highlight w:val="cyan"/>
        </w:rPr>
        <w:t xml:space="preserve">can significantly undermine U.S.-China cooperation. </w:t>
      </w:r>
      <w:r w:rsidRPr="007A7512">
        <w:rPr>
          <w:rStyle w:val="StyleUnderline"/>
          <w:rFonts w:ascii="Calibri" w:hAnsi="Calibri"/>
        </w:rPr>
        <w:t xml:space="preserve">By moving toward integrated defense ties with Taiwan, the United States is </w:t>
      </w:r>
      <w:r w:rsidRPr="007A7512">
        <w:rPr>
          <w:rStyle w:val="StyleUnderline"/>
          <w:rFonts w:ascii="Calibri" w:hAnsi="Calibri"/>
          <w:highlight w:val="cyan"/>
        </w:rPr>
        <w:t>extending its military power to China's coastal frontiers.</w:t>
      </w:r>
      <w:r w:rsidRPr="007A7512">
        <w:rPr>
          <w:rStyle w:val="StyleUnderline"/>
          <w:rFonts w:ascii="Calibri" w:hAnsi="Calibri"/>
        </w:rPr>
        <w:t xml:space="preserve"> At some point </w:t>
      </w:r>
      <w:r w:rsidRPr="007A7512">
        <w:rPr>
          <w:rStyle w:val="StyleUnderline"/>
          <w:rFonts w:ascii="Calibri" w:hAnsi="Calibri"/>
          <w:highlight w:val="cyan"/>
        </w:rPr>
        <w:t xml:space="preserve">Chinese leaders will resist U.S. </w:t>
      </w:r>
      <w:r w:rsidRPr="007A7512">
        <w:rPr>
          <w:rStyle w:val="StyleUnderline"/>
          <w:rFonts w:ascii="Calibri" w:hAnsi="Calibri"/>
        </w:rPr>
        <w:t xml:space="preserve">strategic </w:t>
      </w:r>
      <w:r w:rsidRPr="007A7512">
        <w:rPr>
          <w:rStyle w:val="StyleUnderline"/>
          <w:rFonts w:ascii="Calibri" w:hAnsi="Calibri"/>
          <w:highlight w:val="cyan"/>
        </w:rPr>
        <w:t>presence on Taiwan, causing heightened bilateral tension and reduced Chinese cooperation on</w:t>
      </w:r>
      <w:r w:rsidRPr="007A7512">
        <w:rPr>
          <w:rStyle w:val="StyleUnderline"/>
          <w:rFonts w:ascii="Calibri" w:hAnsi="Calibri"/>
        </w:rPr>
        <w:t xml:space="preserve"> a range of issues, including </w:t>
      </w:r>
      <w:r w:rsidRPr="007A7512">
        <w:rPr>
          <w:rStyle w:val="StyleUnderline"/>
          <w:rFonts w:ascii="Calibri" w:hAnsi="Calibri"/>
          <w:highlight w:val="cyan"/>
        </w:rPr>
        <w:t>proliferation</w:t>
      </w:r>
      <w:r w:rsidRPr="007A7512">
        <w:rPr>
          <w:rStyle w:val="StyleUnderline"/>
          <w:rFonts w:ascii="Calibri" w:hAnsi="Calibri"/>
        </w:rPr>
        <w:t xml:space="preserve"> and [End Page 83] </w:t>
      </w:r>
      <w:r w:rsidRPr="007A7512">
        <w:rPr>
          <w:rStyle w:val="StyleUnderline"/>
          <w:rFonts w:ascii="Calibri" w:hAnsi="Calibri"/>
          <w:highlight w:val="cyan"/>
        </w:rPr>
        <w:t>stability in Central Asia and the Middle East and on the Korean Peninsula.</w:t>
      </w:r>
      <w:r w:rsidRPr="007A7512">
        <w:rPr>
          <w:rFonts w:ascii="Calibri" w:hAnsi="Calibri" w:cs="Arial"/>
          <w:sz w:val="22"/>
        </w:rPr>
        <w:t xml:space="preserve"> Increased arms sales t</w:t>
      </w:r>
      <w:r w:rsidRPr="007A7512">
        <w:rPr>
          <w:rFonts w:ascii="Calibri" w:hAnsi="Calibri" w:cs="Arial"/>
          <w:sz w:val="22"/>
          <w:highlight w:val="cyan"/>
        </w:rPr>
        <w:t>o</w:t>
      </w:r>
      <w:r w:rsidRPr="007A7512">
        <w:rPr>
          <w:rFonts w:ascii="Calibri" w:hAnsi="Calibri" w:cs="Arial"/>
          <w:sz w:val="22"/>
        </w:rPr>
        <w:t xml:space="preserve"> Taiwan, consolidated defense cooperation, and closer U.S.-Taiwan diplomatic ties suggest greater U.S. support for formal Taiwan independence, similarly challenging a vital PRC interest. The Taiwan leadership talks of a "democratic alliance" between Taiwan and the United States. </w:t>
      </w:r>
      <w:r w:rsidRPr="007A7512">
        <w:rPr>
          <w:rStyle w:val="StyleUnderline"/>
          <w:rFonts w:ascii="Calibri" w:hAnsi="Calibri"/>
          <w:highlight w:val="cyan"/>
        </w:rPr>
        <w:t>China</w:t>
      </w:r>
      <w:r w:rsidRPr="007A7512">
        <w:rPr>
          <w:rStyle w:val="StyleUnderline"/>
          <w:rFonts w:ascii="Calibri" w:hAnsi="Calibri"/>
        </w:rPr>
        <w:t xml:space="preserve"> </w:t>
      </w:r>
      <w:r w:rsidRPr="007A7512">
        <w:rPr>
          <w:rFonts w:ascii="Calibri" w:hAnsi="Calibri" w:cs="Arial"/>
          <w:sz w:val="22"/>
        </w:rPr>
        <w:t>has taken notice. Its</w:t>
      </w:r>
      <w:r w:rsidRPr="007A7512">
        <w:rPr>
          <w:rStyle w:val="StyleUnderline"/>
          <w:rFonts w:ascii="Calibri" w:hAnsi="Calibri"/>
        </w:rPr>
        <w:t xml:space="preserve"> </w:t>
      </w:r>
      <w:r w:rsidRPr="007A7512">
        <w:rPr>
          <w:rStyle w:val="StyleUnderline"/>
          <w:rFonts w:ascii="Calibri" w:hAnsi="Calibri"/>
          <w:highlight w:val="cyan"/>
        </w:rPr>
        <w:t>military analysts argue that the U</w:t>
      </w:r>
      <w:r w:rsidRPr="007A7512">
        <w:rPr>
          <w:rStyle w:val="StyleUnderline"/>
          <w:rFonts w:ascii="Calibri" w:hAnsi="Calibri"/>
        </w:rPr>
        <w:t xml:space="preserve">nited </w:t>
      </w:r>
      <w:r w:rsidRPr="007A7512">
        <w:rPr>
          <w:rStyle w:val="StyleUnderline"/>
          <w:rFonts w:ascii="Calibri" w:hAnsi="Calibri"/>
          <w:highlight w:val="cyan"/>
        </w:rPr>
        <w:t>S</w:t>
      </w:r>
      <w:r w:rsidRPr="007A7512">
        <w:rPr>
          <w:rStyle w:val="StyleUnderline"/>
          <w:rFonts w:ascii="Calibri" w:hAnsi="Calibri"/>
        </w:rPr>
        <w:t xml:space="preserve">tates </w:t>
      </w:r>
      <w:r w:rsidRPr="007A7512">
        <w:rPr>
          <w:rStyle w:val="StyleUnderline"/>
          <w:rFonts w:ascii="Calibri" w:hAnsi="Calibri"/>
          <w:highlight w:val="cyan"/>
        </w:rPr>
        <w:t>seeks a "quasi-military alliance" with Taiwan to take advantage of its "special military value"</w:t>
      </w:r>
      <w:r w:rsidRPr="007A7512">
        <w:rPr>
          <w:rStyle w:val="StyleUnderline"/>
          <w:rFonts w:ascii="Calibri" w:hAnsi="Calibri"/>
        </w:rPr>
        <w:t xml:space="preserve"> and that the United States and Taiwan are </w:t>
      </w:r>
      <w:r w:rsidRPr="007A7512">
        <w:rPr>
          <w:rStyle w:val="StyleUnderline"/>
          <w:rFonts w:ascii="Calibri" w:hAnsi="Calibri"/>
          <w:highlight w:val="cyan"/>
        </w:rPr>
        <w:t xml:space="preserve">moving toward joint exercises and a </w:t>
      </w:r>
      <w:bookmarkStart w:id="10" w:name="REF97"/>
      <w:r w:rsidRPr="007A7512">
        <w:rPr>
          <w:rStyle w:val="StyleUnderline"/>
          <w:rFonts w:ascii="Calibri" w:hAnsi="Calibri"/>
          <w:highlight w:val="cyan"/>
        </w:rPr>
        <w:t>"coalition warfare" capability.</w:t>
      </w:r>
      <w:bookmarkEnd w:id="10"/>
    </w:p>
    <w:p w14:paraId="7F663EA6" w14:textId="77777777" w:rsidR="007A7512" w:rsidRPr="007A7512" w:rsidRDefault="007A7512" w:rsidP="007A7512">
      <w:pPr>
        <w:pStyle w:val="Heading4"/>
        <w:rPr>
          <w:sz w:val="28"/>
          <w:lang w:eastAsia="zh-TW"/>
        </w:rPr>
      </w:pPr>
      <w:r w:rsidRPr="007A7512">
        <w:rPr>
          <w:sz w:val="28"/>
          <w:lang w:eastAsia="zh-TW"/>
        </w:rPr>
        <w:t>Ending protection pledges to Taiwan is key to prevent US-China war</w:t>
      </w:r>
    </w:p>
    <w:p w14:paraId="107E6456" w14:textId="77777777" w:rsidR="007A7512" w:rsidRPr="007A7512" w:rsidRDefault="007A7512" w:rsidP="007A7512">
      <w:pPr>
        <w:pStyle w:val="Default"/>
        <w:rPr>
          <w:rFonts w:ascii="Calibri" w:hAnsi="Calibri"/>
          <w:color w:val="auto"/>
          <w:sz w:val="14"/>
          <w:szCs w:val="14"/>
        </w:rPr>
      </w:pPr>
      <w:r w:rsidRPr="007A7512">
        <w:rPr>
          <w:rFonts w:ascii="Calibri" w:hAnsi="Calibri"/>
          <w:color w:val="auto"/>
          <w:sz w:val="14"/>
          <w:szCs w:val="14"/>
        </w:rPr>
        <w:t xml:space="preserve">Charles </w:t>
      </w:r>
      <w:r w:rsidRPr="007A7512">
        <w:rPr>
          <w:rStyle w:val="Style13ptBold"/>
          <w:rFonts w:ascii="Calibri" w:hAnsi="Calibri"/>
        </w:rPr>
        <w:t>Glaser</w:t>
      </w:r>
      <w:r w:rsidRPr="007A7512">
        <w:rPr>
          <w:rFonts w:ascii="Calibri" w:hAnsi="Calibri"/>
          <w:color w:val="auto"/>
          <w:sz w:val="14"/>
          <w:szCs w:val="14"/>
        </w:rPr>
        <w:t xml:space="preserve">, </w:t>
      </w:r>
      <w:r w:rsidRPr="007A7512">
        <w:rPr>
          <w:rStyle w:val="Style13ptBold"/>
          <w:rFonts w:ascii="Calibri" w:hAnsi="Calibri"/>
        </w:rPr>
        <w:t>2015</w:t>
      </w:r>
      <w:r w:rsidRPr="007A7512">
        <w:rPr>
          <w:rFonts w:ascii="Calibri" w:hAnsi="Calibri"/>
          <w:color w:val="auto"/>
          <w:sz w:val="14"/>
          <w:szCs w:val="14"/>
        </w:rPr>
        <w:t>, (</w:t>
      </w:r>
      <w:r w:rsidRPr="007A7512">
        <w:rPr>
          <w:rFonts w:ascii="Calibri" w:hAnsi="Calibri" w:cs="Arial"/>
          <w:color w:val="auto"/>
          <w:sz w:val="14"/>
          <w:szCs w:val="14"/>
        </w:rPr>
        <w:t>Charles L. Glaser is professor of political science and international affairs and director of the Elliott School's Institute for Security and Conflict Studies. His research focuses on international relations theory and international security policy. </w:t>
      </w:r>
      <w:r w:rsidRPr="007A7512">
        <w:rPr>
          <w:rFonts w:ascii="Calibri" w:hAnsi="Calibri"/>
          <w:color w:val="auto"/>
          <w:sz w:val="14"/>
          <w:szCs w:val="14"/>
        </w:rPr>
        <w:t xml:space="preserve"> )“Will China's Rise Lead to War? Why Realism Does Not Mean Pessimism” Council on Foreign Relations</w:t>
      </w:r>
      <w:proofErr w:type="gramStart"/>
      <w:r w:rsidRPr="007A7512">
        <w:rPr>
          <w:rFonts w:ascii="Calibri" w:hAnsi="Calibri"/>
          <w:color w:val="auto"/>
          <w:sz w:val="14"/>
          <w:szCs w:val="14"/>
        </w:rPr>
        <w:t>,  Foreign</w:t>
      </w:r>
      <w:proofErr w:type="gramEnd"/>
      <w:r w:rsidRPr="007A7512">
        <w:rPr>
          <w:rFonts w:ascii="Calibri" w:hAnsi="Calibri"/>
          <w:color w:val="auto"/>
          <w:sz w:val="14"/>
          <w:szCs w:val="14"/>
        </w:rPr>
        <w:t xml:space="preserve"> Affairs, Vol. 90, No. 2 (MARCH/APRIL 2011), pp. 80-91 http://www.jstor.org/stable/25800459</w:t>
      </w:r>
    </w:p>
    <w:p w14:paraId="5BDBFECC" w14:textId="77777777" w:rsidR="007A7512" w:rsidRDefault="007A7512" w:rsidP="007A7512">
      <w:pPr>
        <w:widowControl w:val="0"/>
        <w:autoSpaceDE w:val="0"/>
        <w:autoSpaceDN w:val="0"/>
        <w:adjustRightInd w:val="0"/>
        <w:spacing w:after="0" w:line="240" w:lineRule="auto"/>
        <w:rPr>
          <w:rFonts w:eastAsia="Palatine-Roman" w:cs="Palatine-Roman"/>
          <w:sz w:val="14"/>
          <w:szCs w:val="20"/>
        </w:rPr>
      </w:pPr>
      <w:r w:rsidRPr="007A7512">
        <w:rPr>
          <w:rFonts w:eastAsia="Palatine-Roman" w:cs="Palatine-Roman"/>
          <w:sz w:val="14"/>
          <w:szCs w:val="20"/>
        </w:rPr>
        <w:t>The preceding assessment lays bare the complexity of a U.S. policy of territorial accommodation. On the one hand,</w:t>
      </w:r>
      <w:r w:rsidRPr="007A7512">
        <w:rPr>
          <w:rStyle w:val="StyleUnderline"/>
        </w:rPr>
        <w:t xml:space="preserve"> </w:t>
      </w:r>
      <w:r w:rsidRPr="007A7512">
        <w:rPr>
          <w:rStyle w:val="StyleUnderline"/>
          <w:highlight w:val="cyan"/>
        </w:rPr>
        <w:t>ending</w:t>
      </w:r>
      <w:r w:rsidRPr="007A7512">
        <w:rPr>
          <w:rStyle w:val="StyleUnderline"/>
        </w:rPr>
        <w:t xml:space="preserve"> the </w:t>
      </w:r>
      <w:r w:rsidRPr="007A7512">
        <w:rPr>
          <w:rStyle w:val="StyleUnderline"/>
          <w:highlight w:val="cyan"/>
        </w:rPr>
        <w:t>U.S. commitment to Taiwan could</w:t>
      </w:r>
      <w:r w:rsidRPr="007A7512">
        <w:rPr>
          <w:rStyle w:val="StyleUnderline"/>
        </w:rPr>
        <w:t xml:space="preserve"> greatly reduce and might even </w:t>
      </w:r>
      <w:r w:rsidRPr="007A7512">
        <w:rPr>
          <w:rStyle w:val="StyleUnderline"/>
          <w:highlight w:val="cyan"/>
        </w:rPr>
        <w:t>eliminate the possibility of a large war between the U</w:t>
      </w:r>
      <w:r w:rsidRPr="007A7512">
        <w:rPr>
          <w:rStyle w:val="StyleUnderline"/>
        </w:rPr>
        <w:t xml:space="preserve">nited </w:t>
      </w:r>
      <w:r w:rsidRPr="007A7512">
        <w:rPr>
          <w:rStyle w:val="StyleUnderline"/>
          <w:highlight w:val="cyan"/>
        </w:rPr>
        <w:t>S</w:t>
      </w:r>
      <w:r w:rsidRPr="007A7512">
        <w:rPr>
          <w:rStyle w:val="StyleUnderline"/>
        </w:rPr>
        <w:t xml:space="preserve">tates </w:t>
      </w:r>
      <w:r w:rsidRPr="007A7512">
        <w:rPr>
          <w:rStyle w:val="StyleUnderline"/>
          <w:highlight w:val="cyan"/>
        </w:rPr>
        <w:t>and China</w:t>
      </w:r>
      <w:r w:rsidRPr="007A7512">
        <w:rPr>
          <w:rStyle w:val="StyleUnderline"/>
        </w:rPr>
        <w:t xml:space="preserve"> by keeping the United States out of a China-Taiwan </w:t>
      </w:r>
      <w:proofErr w:type="spellStart"/>
      <w:r w:rsidRPr="007A7512">
        <w:rPr>
          <w:rStyle w:val="StyleUnderline"/>
        </w:rPr>
        <w:t>conoict</w:t>
      </w:r>
      <w:proofErr w:type="spellEnd"/>
      <w:r w:rsidRPr="007A7512">
        <w:rPr>
          <w:rStyle w:val="StyleUnderline"/>
        </w:rPr>
        <w:t xml:space="preserve">. </w:t>
      </w:r>
      <w:r w:rsidRPr="007A7512">
        <w:rPr>
          <w:rStyle w:val="StyleUnderline"/>
          <w:highlight w:val="cyan"/>
        </w:rPr>
        <w:t>In addition, accommodation could improve China’s understanding of U.S. goals and its image of the U</w:t>
      </w:r>
      <w:r w:rsidRPr="007A7512">
        <w:rPr>
          <w:rStyle w:val="StyleUnderline"/>
        </w:rPr>
        <w:t xml:space="preserve">nited </w:t>
      </w:r>
      <w:r w:rsidRPr="007A7512">
        <w:rPr>
          <w:rStyle w:val="StyleUnderline"/>
          <w:highlight w:val="cyan"/>
        </w:rPr>
        <w:t>S</w:t>
      </w:r>
      <w:r w:rsidRPr="007A7512">
        <w:rPr>
          <w:rStyle w:val="StyleUnderline"/>
        </w:rPr>
        <w:t xml:space="preserve">tates, </w:t>
      </w:r>
      <w:r w:rsidRPr="007A7512">
        <w:rPr>
          <w:rStyle w:val="StyleUnderline"/>
          <w:highlight w:val="cyan"/>
        </w:rPr>
        <w:t>and moderate military competition in Northeast Asia</w:t>
      </w:r>
      <w:r w:rsidRPr="007A7512">
        <w:rPr>
          <w:rStyle w:val="StyleUnderline"/>
        </w:rPr>
        <w:t xml:space="preserve">, thereby </w:t>
      </w:r>
      <w:r w:rsidRPr="007A7512">
        <w:rPr>
          <w:rStyle w:val="StyleUnderline"/>
          <w:highlight w:val="cyan"/>
        </w:rPr>
        <w:t xml:space="preserve">setting U.S.-China relations on a promising trajectory that takes advantage of the </w:t>
      </w:r>
      <w:r w:rsidRPr="007A7512">
        <w:rPr>
          <w:rStyle w:val="StyleUnderline"/>
        </w:rPr>
        <w:t xml:space="preserve">relatively </w:t>
      </w:r>
      <w:r w:rsidRPr="007A7512">
        <w:rPr>
          <w:rStyle w:val="StyleUnderline"/>
          <w:highlight w:val="cyan"/>
        </w:rPr>
        <w:t>benign structural environment in which China’s rise will occur</w:t>
      </w:r>
      <w:r w:rsidRPr="007A7512">
        <w:rPr>
          <w:rFonts w:eastAsia="Palatine-Roman" w:cs="Palatine-Roman"/>
          <w:sz w:val="14"/>
          <w:szCs w:val="20"/>
          <w:highlight w:val="cyan"/>
        </w:rPr>
        <w:t>.</w:t>
      </w:r>
      <w:r w:rsidRPr="007A7512">
        <w:rPr>
          <w:rFonts w:eastAsia="Palatine-Roman" w:cs="Palatine-Roman"/>
          <w:sz w:val="14"/>
          <w:szCs w:val="20"/>
        </w:rPr>
        <w:t xml:space="preserve"> </w:t>
      </w:r>
    </w:p>
    <w:p w14:paraId="6003E367" w14:textId="77777777" w:rsidR="007A7512" w:rsidRPr="007A7512" w:rsidRDefault="007A7512" w:rsidP="007A7512">
      <w:pPr>
        <w:widowControl w:val="0"/>
        <w:autoSpaceDE w:val="0"/>
        <w:autoSpaceDN w:val="0"/>
        <w:adjustRightInd w:val="0"/>
        <w:spacing w:after="0" w:line="240" w:lineRule="auto"/>
        <w:rPr>
          <w:rFonts w:eastAsia="Palatine-Roman" w:cs="Palatine-Roman"/>
          <w:sz w:val="14"/>
          <w:szCs w:val="20"/>
        </w:rPr>
      </w:pPr>
    </w:p>
    <w:p w14:paraId="3E567D8E" w14:textId="13D40453" w:rsidR="007A7512" w:rsidRDefault="007A7512" w:rsidP="007A7512">
      <w:pPr>
        <w:pStyle w:val="Heading4"/>
        <w:rPr>
          <w:rStyle w:val="StyleUnderline"/>
          <w:rFonts w:asciiTheme="minorHAnsi" w:hAnsiTheme="minorHAnsi"/>
          <w:lang w:eastAsia="zh-TW"/>
        </w:rPr>
      </w:pPr>
      <w:r>
        <w:rPr>
          <w:rFonts w:asciiTheme="minorHAnsi" w:hAnsiTheme="minorHAnsi"/>
          <w:sz w:val="28"/>
          <w:shd w:val="clear" w:color="auto" w:fill="FFFFFF"/>
          <w:lang w:eastAsia="zh-TW"/>
        </w:rPr>
        <w:t>Taiwan strait</w:t>
      </w:r>
      <w:r w:rsidRPr="00A22F0D">
        <w:rPr>
          <w:rFonts w:asciiTheme="minorHAnsi" w:hAnsiTheme="minorHAnsi"/>
          <w:sz w:val="28"/>
          <w:shd w:val="clear" w:color="auto" w:fill="FFFFFF"/>
          <w:lang w:eastAsia="zh-TW"/>
        </w:rPr>
        <w:t xml:space="preserve"> conflict is the only trigger to war</w:t>
      </w:r>
      <w:r>
        <w:rPr>
          <w:rFonts w:asciiTheme="minorHAnsi" w:hAnsiTheme="minorHAnsi" w:hint="eastAsia"/>
          <w:sz w:val="28"/>
          <w:shd w:val="clear" w:color="auto" w:fill="FFFFFF"/>
          <w:lang w:eastAsia="zh-TW"/>
        </w:rPr>
        <w:t>- US backing out key to security</w:t>
      </w:r>
    </w:p>
    <w:p w14:paraId="171B87BB" w14:textId="77777777" w:rsidR="007A7512" w:rsidRPr="00DB389A" w:rsidRDefault="007A7512" w:rsidP="007A7512">
      <w:pPr>
        <w:rPr>
          <w:sz w:val="14"/>
          <w:szCs w:val="14"/>
        </w:rPr>
      </w:pPr>
      <w:r w:rsidRPr="00DB389A">
        <w:rPr>
          <w:sz w:val="14"/>
          <w:szCs w:val="14"/>
        </w:rPr>
        <w:t xml:space="preserve">Ted Galen </w:t>
      </w:r>
      <w:r w:rsidRPr="00DB389A">
        <w:rPr>
          <w:rStyle w:val="Style13ptBold"/>
        </w:rPr>
        <w:t>Carpenter</w:t>
      </w:r>
      <w:r w:rsidRPr="00DB389A">
        <w:rPr>
          <w:sz w:val="14"/>
          <w:szCs w:val="14"/>
        </w:rPr>
        <w:t xml:space="preserve">, July 6, </w:t>
      </w:r>
      <w:r w:rsidRPr="00DB389A">
        <w:rPr>
          <w:rStyle w:val="Style13ptBold"/>
        </w:rPr>
        <w:t>2016</w:t>
      </w:r>
      <w:r w:rsidRPr="00DB389A">
        <w:rPr>
          <w:sz w:val="14"/>
          <w:szCs w:val="14"/>
        </w:rPr>
        <w:t xml:space="preserve"> (Ted Galen Carpenter, a senior fellow at the Cato Institute and a contributing editor at the National Interest, is the author of ten books and more than 600 articles on international affairs.) “America Should Step Back from the Taiwan Time Bomb” The National Interest</w:t>
      </w:r>
      <w:r w:rsidRPr="00DB389A">
        <w:rPr>
          <w:rFonts w:hint="eastAsia"/>
          <w:sz w:val="14"/>
          <w:szCs w:val="14"/>
          <w:lang w:eastAsia="zh-TW"/>
        </w:rPr>
        <w:t xml:space="preserve"> h</w:t>
      </w:r>
      <w:r w:rsidRPr="00DB389A">
        <w:rPr>
          <w:sz w:val="14"/>
          <w:szCs w:val="14"/>
        </w:rPr>
        <w:t>ttp://nationalinterest.org/blog/the-skeptics/america-should-step-back-the-taiwan-time-bomb-16864</w:t>
      </w:r>
    </w:p>
    <w:p w14:paraId="0AF7D06F" w14:textId="18FD7A42" w:rsidR="007A7512" w:rsidRPr="00DB389A" w:rsidRDefault="007A7512" w:rsidP="007A7512">
      <w:pPr>
        <w:rPr>
          <w:rStyle w:val="StyleUnderline"/>
        </w:rPr>
      </w:pPr>
      <w:r w:rsidRPr="00DB389A">
        <w:rPr>
          <w:sz w:val="14"/>
        </w:rPr>
        <w:t>As the last item indicates</w:t>
      </w:r>
      <w:r w:rsidRPr="00DB389A">
        <w:rPr>
          <w:rStyle w:val="StyleUnderline"/>
        </w:rPr>
        <w:t xml:space="preserve">, </w:t>
      </w:r>
      <w:r w:rsidRPr="00DB389A">
        <w:rPr>
          <w:rStyle w:val="StyleUnderline"/>
          <w:highlight w:val="cyan"/>
        </w:rPr>
        <w:t>the U</w:t>
      </w:r>
      <w:r w:rsidRPr="00DB389A">
        <w:rPr>
          <w:rStyle w:val="StyleUnderline"/>
        </w:rPr>
        <w:t xml:space="preserve">nited </w:t>
      </w:r>
      <w:r w:rsidRPr="00DB389A">
        <w:rPr>
          <w:rStyle w:val="StyleUnderline"/>
          <w:highlight w:val="cyan"/>
        </w:rPr>
        <w:t>S</w:t>
      </w:r>
      <w:r w:rsidRPr="00DB389A">
        <w:rPr>
          <w:rStyle w:val="StyleUnderline"/>
        </w:rPr>
        <w:t xml:space="preserve">tates </w:t>
      </w:r>
      <w:r w:rsidRPr="00DB389A">
        <w:rPr>
          <w:rStyle w:val="StyleUnderline"/>
          <w:highlight w:val="cyan"/>
        </w:rPr>
        <w:t>is</w:t>
      </w:r>
      <w:r w:rsidRPr="00DB389A">
        <w:rPr>
          <w:rStyle w:val="StyleUnderline"/>
        </w:rPr>
        <w:t xml:space="preserve"> far </w:t>
      </w:r>
      <w:r w:rsidRPr="00DB389A">
        <w:rPr>
          <w:rStyle w:val="StyleUnderline"/>
          <w:highlight w:val="cyan"/>
        </w:rPr>
        <w:t>more than a</w:t>
      </w:r>
      <w:r w:rsidRPr="00DB389A">
        <w:rPr>
          <w:rStyle w:val="StyleUnderline"/>
        </w:rPr>
        <w:t xml:space="preserve"> mere </w:t>
      </w:r>
      <w:r w:rsidRPr="00DB389A">
        <w:rPr>
          <w:rStyle w:val="StyleUnderline"/>
          <w:highlight w:val="cyan"/>
        </w:rPr>
        <w:t>spectator to</w:t>
      </w:r>
      <w:r w:rsidRPr="00DB389A">
        <w:rPr>
          <w:rStyle w:val="StyleUnderline"/>
        </w:rPr>
        <w:t xml:space="preserve"> these developments. America has a </w:t>
      </w:r>
      <w:proofErr w:type="gramStart"/>
      <w:r w:rsidRPr="00DB389A">
        <w:rPr>
          <w:rStyle w:val="StyleUnderline"/>
        </w:rPr>
        <w:t>loosely-defined</w:t>
      </w:r>
      <w:proofErr w:type="gramEnd"/>
      <w:r w:rsidRPr="00DB389A">
        <w:rPr>
          <w:rStyle w:val="StyleUnderline"/>
        </w:rPr>
        <w:t xml:space="preserve"> but nonetheless real obligation to defend Taiwan under the 1979 Taiwan Relations Act.</w:t>
      </w:r>
      <w:r w:rsidRPr="00DB389A">
        <w:rPr>
          <w:sz w:val="14"/>
        </w:rPr>
        <w:t xml:space="preserve"> Washington also continues to sell weapons systems to Taipei. Beijing has complained about both aspects of this relationship, but that seemed little more than an exercise in pro forma diplomatic protests during the eight years that the conciliatory Ma Ying-</w:t>
      </w:r>
      <w:proofErr w:type="spellStart"/>
      <w:r w:rsidRPr="00DB389A">
        <w:rPr>
          <w:sz w:val="14"/>
        </w:rPr>
        <w:t>jeou</w:t>
      </w:r>
      <w:proofErr w:type="spellEnd"/>
      <w:r w:rsidRPr="00DB389A">
        <w:rPr>
          <w:sz w:val="14"/>
        </w:rPr>
        <w:t xml:space="preserve"> and the Kuomintang party governed Taiwan.</w:t>
      </w:r>
      <w:r w:rsidRPr="007A7512">
        <w:rPr>
          <w:sz w:val="12"/>
        </w:rPr>
        <w:t xml:space="preserve">∂ </w:t>
      </w:r>
      <w:r w:rsidRPr="00DB389A">
        <w:rPr>
          <w:sz w:val="10"/>
        </w:rPr>
        <w:t xml:space="preserve">That period of stability has clearly come to an end, </w:t>
      </w:r>
      <w:r w:rsidRPr="00DB389A">
        <w:rPr>
          <w:rStyle w:val="StyleUnderline"/>
          <w:highlight w:val="cyan"/>
        </w:rPr>
        <w:t>and</w:t>
      </w:r>
      <w:r w:rsidRPr="00DB389A">
        <w:rPr>
          <w:sz w:val="10"/>
          <w:highlight w:val="cyan"/>
        </w:rPr>
        <w:t xml:space="preserve"> </w:t>
      </w:r>
      <w:r w:rsidRPr="00DB389A">
        <w:rPr>
          <w:rStyle w:val="StyleUnderline"/>
          <w:highlight w:val="cyan"/>
        </w:rPr>
        <w:t xml:space="preserve">the </w:t>
      </w:r>
      <w:r w:rsidRPr="00DB389A">
        <w:rPr>
          <w:rStyle w:val="StyleUnderline"/>
        </w:rPr>
        <w:t xml:space="preserve">United States </w:t>
      </w:r>
      <w:r w:rsidRPr="00DB389A">
        <w:rPr>
          <w:rStyle w:val="StyleUnderline"/>
          <w:highlight w:val="cyan"/>
        </w:rPr>
        <w:t xml:space="preserve">needs to reconsider the wisdom of its security commitment to Taiwan. Impatience on the part of Beijing, rash action on the part of pro-independence Taiwanese, or </w:t>
      </w:r>
      <w:r w:rsidRPr="00DB389A">
        <w:rPr>
          <w:rStyle w:val="StyleUnderline"/>
        </w:rPr>
        <w:t xml:space="preserve">just </w:t>
      </w:r>
      <w:r w:rsidRPr="00DB389A">
        <w:rPr>
          <w:rStyle w:val="StyleUnderline"/>
          <w:highlight w:val="cyan"/>
        </w:rPr>
        <w:t>a bad accident could trigger a crisis with devastating consequences for the U</w:t>
      </w:r>
      <w:r w:rsidRPr="00DB389A">
        <w:rPr>
          <w:rStyle w:val="StyleUnderline"/>
        </w:rPr>
        <w:t>nited</w:t>
      </w:r>
      <w:r w:rsidRPr="00DB389A">
        <w:rPr>
          <w:rStyle w:val="StyleUnderline"/>
          <w:highlight w:val="cyan"/>
        </w:rPr>
        <w:t xml:space="preserve"> S</w:t>
      </w:r>
      <w:r w:rsidRPr="00DB389A">
        <w:rPr>
          <w:rStyle w:val="StyleUnderline"/>
        </w:rPr>
        <w:t>tates.</w:t>
      </w:r>
      <w:r w:rsidRPr="00DB389A">
        <w:rPr>
          <w:sz w:val="10"/>
        </w:rPr>
        <w:t xml:space="preserve"> The latest incident highlights the danger. Imagine if the fishing trawler the Taiwanese missile struck had been from the mainland rather than Taiwan. Imagine if it had been a Chinese naval vessel that was struck. One suspects that Beijing’s response would have been a lot less restrained.</w:t>
      </w:r>
      <w:r w:rsidRPr="007A7512">
        <w:rPr>
          <w:sz w:val="12"/>
        </w:rPr>
        <w:t xml:space="preserve">∂ </w:t>
      </w:r>
      <w:r w:rsidRPr="00DB389A">
        <w:rPr>
          <w:rStyle w:val="StyleUnderline"/>
          <w:highlight w:val="cyan"/>
        </w:rPr>
        <w:t>The Taiwan Strait is a ticking time bomb.</w:t>
      </w:r>
      <w:r w:rsidRPr="00DB389A">
        <w:rPr>
          <w:sz w:val="14"/>
        </w:rPr>
        <w:t xml:space="preserve"> The Taiwanese people seem ever more determined to chart their own destiny distinct from the mainland. The mainland authorities are determined that reunification will take place at some point, and their patience is not inexhaustible. It’s hard to see how this turns out well, and</w:t>
      </w:r>
      <w:r w:rsidRPr="00DB389A">
        <w:rPr>
          <w:rStyle w:val="StyleUnderline"/>
        </w:rPr>
        <w:t xml:space="preserve"> </w:t>
      </w:r>
      <w:r w:rsidRPr="00DB389A">
        <w:rPr>
          <w:rStyle w:val="StyleUnderline"/>
          <w:highlight w:val="cyan"/>
        </w:rPr>
        <w:t>unless the U</w:t>
      </w:r>
      <w:r w:rsidRPr="00DB389A">
        <w:rPr>
          <w:rStyle w:val="StyleUnderline"/>
        </w:rPr>
        <w:t xml:space="preserve">nited </w:t>
      </w:r>
      <w:r w:rsidRPr="00DB389A">
        <w:rPr>
          <w:rStyle w:val="StyleUnderline"/>
          <w:highlight w:val="cyan"/>
        </w:rPr>
        <w:t>S</w:t>
      </w:r>
      <w:r w:rsidRPr="00DB389A">
        <w:rPr>
          <w:rStyle w:val="StyleUnderline"/>
        </w:rPr>
        <w:t xml:space="preserve">tates </w:t>
      </w:r>
      <w:r w:rsidRPr="00DB389A">
        <w:rPr>
          <w:rStyle w:val="StyleUnderline"/>
          <w:highlight w:val="cyan"/>
        </w:rPr>
        <w:t xml:space="preserve">extricates itself from this </w:t>
      </w:r>
      <w:r w:rsidRPr="00DB389A">
        <w:rPr>
          <w:rStyle w:val="StyleUnderline"/>
        </w:rPr>
        <w:t xml:space="preserve">increasingly </w:t>
      </w:r>
      <w:r w:rsidRPr="00DB389A">
        <w:rPr>
          <w:rStyle w:val="StyleUnderline"/>
          <w:highlight w:val="cyan"/>
        </w:rPr>
        <w:t>dangerous commitment, it will be one of the casualties when the time bomb explodes.</w:t>
      </w:r>
    </w:p>
    <w:p w14:paraId="5DE25C94" w14:textId="2E52FCC1" w:rsidR="007A7512" w:rsidRPr="007A7512" w:rsidRDefault="008C07AA" w:rsidP="008C07AA">
      <w:pPr>
        <w:pStyle w:val="Heading3"/>
      </w:pPr>
      <w:r>
        <w:t>Link – Bottom Shelf</w:t>
      </w:r>
    </w:p>
    <w:p w14:paraId="4B10BD48" w14:textId="77777777" w:rsidR="008C07AA" w:rsidRPr="00A22F0D" w:rsidRDefault="008C07AA" w:rsidP="008C07AA">
      <w:pPr>
        <w:pStyle w:val="Heading4"/>
        <w:rPr>
          <w:rFonts w:asciiTheme="minorHAnsi" w:hAnsiTheme="minorHAnsi"/>
          <w:sz w:val="28"/>
          <w:shd w:val="clear" w:color="auto" w:fill="FFFFFF"/>
          <w:lang w:eastAsia="zh-TW"/>
        </w:rPr>
      </w:pPr>
      <w:r w:rsidRPr="00A22F0D">
        <w:rPr>
          <w:rFonts w:asciiTheme="minorHAnsi" w:hAnsiTheme="minorHAnsi"/>
          <w:sz w:val="28"/>
          <w:shd w:val="clear" w:color="auto" w:fill="FFFFFF"/>
          <w:lang w:eastAsia="zh-TW"/>
        </w:rPr>
        <w:t>China/Taiwan conflict is the only trigger to war- China likely to give up SCS</w:t>
      </w:r>
      <w:r>
        <w:rPr>
          <w:rFonts w:asciiTheme="minorHAnsi" w:hAnsiTheme="minorHAnsi" w:hint="eastAsia"/>
          <w:sz w:val="28"/>
          <w:shd w:val="clear" w:color="auto" w:fill="FFFFFF"/>
          <w:lang w:eastAsia="zh-TW"/>
        </w:rPr>
        <w:t>)</w:t>
      </w:r>
    </w:p>
    <w:p w14:paraId="5C3A602D" w14:textId="77777777" w:rsidR="008C07AA" w:rsidRPr="00A22F0D" w:rsidRDefault="008C07AA" w:rsidP="008C07AA">
      <w:pPr>
        <w:rPr>
          <w:rStyle w:val="Style13ptBold"/>
          <w:rFonts w:asciiTheme="minorHAnsi" w:hAnsiTheme="minorHAnsi"/>
          <w:b w:val="0"/>
          <w:sz w:val="14"/>
          <w:szCs w:val="14"/>
          <w:lang w:eastAsia="zh-TW"/>
        </w:rPr>
      </w:pPr>
      <w:r w:rsidRPr="00A22F0D">
        <w:rPr>
          <w:rStyle w:val="Style13ptBold"/>
          <w:rFonts w:asciiTheme="minorHAnsi" w:hAnsiTheme="minorHAnsi"/>
          <w:b w:val="0"/>
          <w:sz w:val="14"/>
          <w:szCs w:val="14"/>
        </w:rPr>
        <w:t xml:space="preserve">Ted Galen </w:t>
      </w:r>
      <w:r w:rsidRPr="00A22F0D">
        <w:rPr>
          <w:rStyle w:val="Style13ptBold"/>
          <w:rFonts w:asciiTheme="minorHAnsi" w:hAnsiTheme="minorHAnsi"/>
          <w:sz w:val="28"/>
        </w:rPr>
        <w:t>Carpenter</w:t>
      </w:r>
      <w:r w:rsidRPr="00A22F0D">
        <w:rPr>
          <w:rStyle w:val="Style13ptBold"/>
          <w:rFonts w:asciiTheme="minorHAnsi" w:hAnsiTheme="minorHAnsi"/>
          <w:b w:val="0"/>
          <w:sz w:val="14"/>
          <w:szCs w:val="14"/>
        </w:rPr>
        <w:t xml:space="preserve">, </w:t>
      </w:r>
      <w:r w:rsidRPr="00A22F0D">
        <w:rPr>
          <w:rStyle w:val="Style13ptBold"/>
          <w:rFonts w:asciiTheme="minorHAnsi" w:hAnsiTheme="minorHAnsi"/>
          <w:sz w:val="28"/>
        </w:rPr>
        <w:t>2005</w:t>
      </w:r>
      <w:r w:rsidRPr="00A22F0D">
        <w:rPr>
          <w:rStyle w:val="Style13ptBold"/>
          <w:rFonts w:asciiTheme="minorHAnsi" w:hAnsiTheme="minorHAnsi"/>
          <w:b w:val="0"/>
          <w:sz w:val="14"/>
          <w:szCs w:val="14"/>
        </w:rPr>
        <w:t xml:space="preserve">, (Ted Galen Carpenter is senior fellow for defense and foreign policy studies at the Cato Institute. Carpenter served as Cato’s director of foreign policy studies from 1986 to 1995 and as vice president for defense and foreign policy studies from 1995 to 2011. )“America’s Coming War with China: A Collision Course over Taiwan,” Palgrave Macmillan, </w:t>
      </w:r>
      <w:r w:rsidRPr="00A22F0D">
        <w:rPr>
          <w:rStyle w:val="Style13ptBold"/>
          <w:rFonts w:asciiTheme="minorHAnsi" w:hAnsiTheme="minorHAnsi"/>
          <w:b w:val="0"/>
          <w:sz w:val="14"/>
          <w:szCs w:val="14"/>
          <w:lang w:eastAsia="zh-TW"/>
        </w:rPr>
        <w:t>https://books.google.com/books</w:t>
      </w:r>
      <w:proofErr w:type="gramStart"/>
      <w:r w:rsidRPr="00A22F0D">
        <w:rPr>
          <w:rStyle w:val="Style13ptBold"/>
          <w:rFonts w:asciiTheme="minorHAnsi" w:hAnsiTheme="minorHAnsi"/>
          <w:b w:val="0"/>
          <w:sz w:val="14"/>
          <w:szCs w:val="14"/>
          <w:lang w:eastAsia="zh-TW"/>
        </w:rPr>
        <w:t>?hl</w:t>
      </w:r>
      <w:proofErr w:type="gramEnd"/>
      <w:r w:rsidRPr="00A22F0D">
        <w:rPr>
          <w:rStyle w:val="Style13ptBold"/>
          <w:rFonts w:asciiTheme="minorHAnsi" w:hAnsiTheme="minorHAnsi"/>
          <w:b w:val="0"/>
          <w:sz w:val="14"/>
          <w:szCs w:val="14"/>
          <w:lang w:eastAsia="zh-TW"/>
        </w:rPr>
        <w:t>=en&amp;lr=&amp;id=UHKWBgAAQBAJ&amp;oi=fnd&amp;pg=PP2&amp;dq=china+taiwan+war&amp;ots=sK-V2PaHZ7&amp;sig=Xlqy21h02AXlPI0jfTlrsMD8ljw#v=onepage&amp;q=china%20taiwan%20war&amp;f=false</w:t>
      </w:r>
    </w:p>
    <w:p w14:paraId="46888333" w14:textId="77777777" w:rsidR="008C07AA" w:rsidRPr="00A22F0D" w:rsidRDefault="008C07AA" w:rsidP="008C07AA">
      <w:pPr>
        <w:rPr>
          <w:rStyle w:val="StyleUnderline"/>
          <w:rFonts w:asciiTheme="minorHAnsi" w:hAnsiTheme="minorHAnsi"/>
        </w:rPr>
      </w:pPr>
      <w:r w:rsidRPr="00A22F0D">
        <w:rPr>
          <w:rStyle w:val="StyleUnderline"/>
          <w:rFonts w:asciiTheme="minorHAnsi" w:hAnsiTheme="minorHAnsi"/>
          <w:highlight w:val="cyan"/>
        </w:rPr>
        <w:t>The trade deficit, China’s proliferation</w:t>
      </w:r>
      <w:r w:rsidRPr="00A22F0D">
        <w:rPr>
          <w:rStyle w:val="StyleUnderline"/>
          <w:rFonts w:asciiTheme="minorHAnsi" w:hAnsiTheme="minorHAnsi"/>
        </w:rPr>
        <w:t xml:space="preserve"> activities, </w:t>
      </w:r>
      <w:r w:rsidRPr="00A22F0D">
        <w:rPr>
          <w:rStyle w:val="StyleUnderline"/>
          <w:rFonts w:asciiTheme="minorHAnsi" w:hAnsiTheme="minorHAnsi"/>
          <w:highlight w:val="cyan"/>
        </w:rPr>
        <w:t>and</w:t>
      </w:r>
      <w:r w:rsidRPr="00A22F0D">
        <w:rPr>
          <w:rStyle w:val="StyleUnderline"/>
          <w:rFonts w:asciiTheme="minorHAnsi" w:hAnsiTheme="minorHAnsi"/>
        </w:rPr>
        <w:t xml:space="preserve"> the PRC’s </w:t>
      </w:r>
      <w:r w:rsidRPr="00A22F0D">
        <w:rPr>
          <w:rStyle w:val="StyleUnderline"/>
          <w:rFonts w:asciiTheme="minorHAnsi" w:hAnsiTheme="minorHAnsi"/>
          <w:highlight w:val="cyan"/>
        </w:rPr>
        <w:t>human rights abuses pose problems</w:t>
      </w:r>
      <w:r w:rsidRPr="00A22F0D">
        <w:rPr>
          <w:rStyle w:val="StyleUnderline"/>
          <w:rFonts w:asciiTheme="minorHAnsi" w:hAnsiTheme="minorHAnsi"/>
        </w:rPr>
        <w:t xml:space="preserve"> in the relationship </w:t>
      </w:r>
      <w:r w:rsidRPr="00A22F0D">
        <w:rPr>
          <w:rStyle w:val="StyleUnderline"/>
          <w:rFonts w:asciiTheme="minorHAnsi" w:hAnsiTheme="minorHAnsi"/>
          <w:highlight w:val="cyan"/>
        </w:rPr>
        <w:t>between the U</w:t>
      </w:r>
      <w:r w:rsidRPr="00A22F0D">
        <w:rPr>
          <w:rStyle w:val="StyleUnderline"/>
          <w:rFonts w:asciiTheme="minorHAnsi" w:hAnsiTheme="minorHAnsi"/>
        </w:rPr>
        <w:t xml:space="preserve">nited </w:t>
      </w:r>
      <w:r w:rsidRPr="00A22F0D">
        <w:rPr>
          <w:rStyle w:val="StyleUnderline"/>
          <w:rFonts w:asciiTheme="minorHAnsi" w:hAnsiTheme="minorHAnsi"/>
          <w:highlight w:val="cyan"/>
        </w:rPr>
        <w:t>S</w:t>
      </w:r>
      <w:r w:rsidRPr="00A22F0D">
        <w:rPr>
          <w:rStyle w:val="StyleUnderline"/>
          <w:rFonts w:asciiTheme="minorHAnsi" w:hAnsiTheme="minorHAnsi"/>
        </w:rPr>
        <w:t xml:space="preserve">tates </w:t>
      </w:r>
      <w:r w:rsidRPr="00A22F0D">
        <w:rPr>
          <w:rStyle w:val="StyleUnderline"/>
          <w:rFonts w:asciiTheme="minorHAnsi" w:hAnsiTheme="minorHAnsi"/>
          <w:highlight w:val="cyan"/>
        </w:rPr>
        <w:t>and China. So do</w:t>
      </w:r>
      <w:r w:rsidRPr="00A22F0D">
        <w:rPr>
          <w:rFonts w:asciiTheme="minorHAnsi" w:hAnsiTheme="minorHAnsi"/>
          <w:sz w:val="14"/>
          <w:lang w:eastAsia="zh-TW"/>
        </w:rPr>
        <w:t xml:space="preserve"> sharp </w:t>
      </w:r>
      <w:r w:rsidRPr="00A22F0D">
        <w:rPr>
          <w:rStyle w:val="StyleUnderline"/>
          <w:rFonts w:asciiTheme="minorHAnsi" w:hAnsiTheme="minorHAnsi"/>
          <w:highlight w:val="cyan"/>
        </w:rPr>
        <w:t>differences over China’s</w:t>
      </w:r>
      <w:r w:rsidRPr="00A22F0D">
        <w:rPr>
          <w:rStyle w:val="StyleUnderline"/>
          <w:rFonts w:asciiTheme="minorHAnsi" w:hAnsiTheme="minorHAnsi"/>
        </w:rPr>
        <w:t xml:space="preserve"> expansive territorial </w:t>
      </w:r>
      <w:r w:rsidRPr="00A22F0D">
        <w:rPr>
          <w:rStyle w:val="StyleUnderline"/>
          <w:rFonts w:asciiTheme="minorHAnsi" w:hAnsiTheme="minorHAnsi"/>
          <w:highlight w:val="cyan"/>
        </w:rPr>
        <w:t>claims in the S</w:t>
      </w:r>
      <w:r w:rsidRPr="00A22F0D">
        <w:rPr>
          <w:rStyle w:val="StyleUnderline"/>
          <w:rFonts w:asciiTheme="minorHAnsi" w:hAnsiTheme="minorHAnsi"/>
        </w:rPr>
        <w:t xml:space="preserve">outh </w:t>
      </w:r>
      <w:r w:rsidRPr="00A22F0D">
        <w:rPr>
          <w:rStyle w:val="StyleUnderline"/>
          <w:rFonts w:asciiTheme="minorHAnsi" w:hAnsiTheme="minorHAnsi"/>
          <w:highlight w:val="cyan"/>
        </w:rPr>
        <w:t>C</w:t>
      </w:r>
      <w:r w:rsidRPr="00A22F0D">
        <w:rPr>
          <w:rStyle w:val="StyleUnderline"/>
          <w:rFonts w:asciiTheme="minorHAnsi" w:hAnsiTheme="minorHAnsi"/>
        </w:rPr>
        <w:t xml:space="preserve">hina </w:t>
      </w:r>
      <w:r w:rsidRPr="00A22F0D">
        <w:rPr>
          <w:rStyle w:val="StyleUnderline"/>
          <w:rFonts w:asciiTheme="minorHAnsi" w:hAnsiTheme="minorHAnsi"/>
          <w:highlight w:val="cyan"/>
        </w:rPr>
        <w:t>S</w:t>
      </w:r>
      <w:r w:rsidRPr="00A22F0D">
        <w:rPr>
          <w:rStyle w:val="StyleUnderline"/>
          <w:rFonts w:asciiTheme="minorHAnsi" w:hAnsiTheme="minorHAnsi"/>
        </w:rPr>
        <w:t>ea, the Bush administration’s doctrine of preemptive war</w:t>
      </w:r>
      <w:r w:rsidRPr="00A22F0D">
        <w:rPr>
          <w:rFonts w:asciiTheme="minorHAnsi" w:hAnsiTheme="minorHAnsi"/>
          <w:sz w:val="14"/>
        </w:rPr>
        <w:t xml:space="preserve"> </w:t>
      </w:r>
      <w:r w:rsidRPr="00A22F0D">
        <w:rPr>
          <w:rFonts w:asciiTheme="minorHAnsi" w:hAnsiTheme="minorHAnsi"/>
          <w:sz w:val="14"/>
          <w:lang w:eastAsia="zh-TW"/>
        </w:rPr>
        <w:t xml:space="preserve">(which Beijing vehemently opposes), </w:t>
      </w:r>
      <w:r w:rsidRPr="00A22F0D">
        <w:rPr>
          <w:rStyle w:val="StyleUnderline"/>
          <w:rFonts w:asciiTheme="minorHAnsi" w:hAnsiTheme="minorHAnsi"/>
          <w:highlight w:val="cyan"/>
        </w:rPr>
        <w:t>and</w:t>
      </w:r>
      <w:r w:rsidRPr="00A22F0D">
        <w:rPr>
          <w:rStyle w:val="StyleUnderline"/>
          <w:rFonts w:asciiTheme="minorHAnsi" w:hAnsiTheme="minorHAnsi"/>
        </w:rPr>
        <w:t xml:space="preserve"> a variety of </w:t>
      </w:r>
      <w:r w:rsidRPr="00A22F0D">
        <w:rPr>
          <w:rStyle w:val="StyleUnderline"/>
          <w:rFonts w:asciiTheme="minorHAnsi" w:hAnsiTheme="minorHAnsi"/>
          <w:highlight w:val="cyan"/>
        </w:rPr>
        <w:t>other</w:t>
      </w:r>
      <w:r w:rsidRPr="00A22F0D">
        <w:rPr>
          <w:rStyle w:val="StyleUnderline"/>
          <w:rFonts w:asciiTheme="minorHAnsi" w:hAnsiTheme="minorHAnsi"/>
        </w:rPr>
        <w:t xml:space="preserve"> issues</w:t>
      </w:r>
      <w:r w:rsidRPr="00A22F0D">
        <w:rPr>
          <w:rFonts w:asciiTheme="minorHAnsi" w:hAnsiTheme="minorHAnsi"/>
          <w:sz w:val="14"/>
          <w:lang w:eastAsia="zh-TW"/>
        </w:rPr>
        <w:t xml:space="preserve">. </w:t>
      </w:r>
      <w:r w:rsidRPr="00A22F0D">
        <w:rPr>
          <w:rStyle w:val="StyleUnderline"/>
          <w:rFonts w:asciiTheme="minorHAnsi" w:hAnsiTheme="minorHAnsi"/>
          <w:highlight w:val="cyan"/>
        </w:rPr>
        <w:t>But it is</w:t>
      </w:r>
      <w:r w:rsidRPr="00A22F0D">
        <w:rPr>
          <w:rStyle w:val="StyleUnderline"/>
          <w:rFonts w:asciiTheme="minorHAnsi" w:hAnsiTheme="minorHAnsi"/>
        </w:rPr>
        <w:t xml:space="preserve"> virtually </w:t>
      </w:r>
      <w:r w:rsidRPr="00A22F0D">
        <w:rPr>
          <w:rStyle w:val="StyleUnderline"/>
          <w:rFonts w:asciiTheme="minorHAnsi" w:hAnsiTheme="minorHAnsi"/>
          <w:highlight w:val="cyan"/>
        </w:rPr>
        <w:t>impossible to imagine</w:t>
      </w:r>
      <w:r w:rsidRPr="00A22F0D">
        <w:rPr>
          <w:rStyle w:val="StyleUnderline"/>
          <w:rFonts w:asciiTheme="minorHAnsi" w:hAnsiTheme="minorHAnsi"/>
        </w:rPr>
        <w:t xml:space="preserve"> any of </w:t>
      </w:r>
      <w:r w:rsidRPr="00A22F0D">
        <w:rPr>
          <w:rStyle w:val="StyleUnderline"/>
          <w:rFonts w:asciiTheme="minorHAnsi" w:hAnsiTheme="minorHAnsi"/>
          <w:highlight w:val="cyan"/>
        </w:rPr>
        <w:t xml:space="preserve">them leading to an armed conflict. The </w:t>
      </w:r>
      <w:r w:rsidRPr="00A22F0D">
        <w:rPr>
          <w:rStyle w:val="StyleUnderline"/>
          <w:rFonts w:asciiTheme="minorHAnsi" w:hAnsiTheme="minorHAnsi"/>
        </w:rPr>
        <w:t xml:space="preserve">sole </w:t>
      </w:r>
      <w:r w:rsidRPr="00A22F0D">
        <w:rPr>
          <w:rStyle w:val="StyleUnderline"/>
          <w:rFonts w:asciiTheme="minorHAnsi" w:hAnsiTheme="minorHAnsi"/>
          <w:highlight w:val="cyan"/>
        </w:rPr>
        <w:t xml:space="preserve">exception is </w:t>
      </w:r>
      <w:r w:rsidRPr="00A22F0D">
        <w:rPr>
          <w:rStyle w:val="StyleUnderline"/>
          <w:rFonts w:asciiTheme="minorHAnsi" w:hAnsiTheme="minorHAnsi"/>
        </w:rPr>
        <w:t xml:space="preserve">the status of </w:t>
      </w:r>
      <w:r w:rsidRPr="00A22F0D">
        <w:rPr>
          <w:rStyle w:val="StyleUnderline"/>
          <w:rFonts w:asciiTheme="minorHAnsi" w:hAnsiTheme="minorHAnsi"/>
          <w:highlight w:val="cyan"/>
        </w:rPr>
        <w:t>Taiwan.</w:t>
      </w:r>
      <w:r w:rsidRPr="00A22F0D">
        <w:rPr>
          <w:rStyle w:val="StyleUnderline"/>
          <w:rFonts w:asciiTheme="minorHAnsi" w:hAnsiTheme="minorHAnsi"/>
        </w:rPr>
        <w:t xml:space="preserve"> And, given the overall fragile nature of the U.S.-PRC relationship, </w:t>
      </w:r>
      <w:r w:rsidRPr="00A22F0D">
        <w:rPr>
          <w:rStyle w:val="StyleUnderline"/>
          <w:rFonts w:asciiTheme="minorHAnsi" w:hAnsiTheme="minorHAnsi"/>
          <w:highlight w:val="cyan"/>
        </w:rPr>
        <w:t xml:space="preserve">Taiwan could become the occasion for a </w:t>
      </w:r>
      <w:r w:rsidRPr="00A22F0D">
        <w:rPr>
          <w:rStyle w:val="StyleUnderline"/>
          <w:rFonts w:asciiTheme="minorHAnsi" w:hAnsiTheme="minorHAnsi"/>
        </w:rPr>
        <w:t xml:space="preserve">very </w:t>
      </w:r>
      <w:r w:rsidRPr="00A22F0D">
        <w:rPr>
          <w:rStyle w:val="StyleUnderline"/>
          <w:rFonts w:asciiTheme="minorHAnsi" w:hAnsiTheme="minorHAnsi"/>
          <w:highlight w:val="cyan"/>
        </w:rPr>
        <w:t xml:space="preserve">nasty confrontation </w:t>
      </w:r>
      <w:r w:rsidRPr="00A22F0D">
        <w:rPr>
          <w:rStyle w:val="StyleUnderline"/>
          <w:rFonts w:asciiTheme="minorHAnsi" w:hAnsiTheme="minorHAnsi"/>
        </w:rPr>
        <w:t>indeed.</w:t>
      </w:r>
    </w:p>
    <w:p w14:paraId="7E1E2818" w14:textId="77777777" w:rsidR="008C07AA" w:rsidRPr="00A22F0D" w:rsidRDefault="008C07AA" w:rsidP="008C07AA">
      <w:pPr>
        <w:rPr>
          <w:rStyle w:val="StyleUnderline"/>
          <w:rFonts w:asciiTheme="minorHAnsi" w:hAnsiTheme="minorHAnsi"/>
          <w:lang w:eastAsia="zh-TW"/>
        </w:rPr>
      </w:pPr>
      <w:r w:rsidRPr="00A22F0D">
        <w:rPr>
          <w:rStyle w:val="StyleUnderline"/>
          <w:rFonts w:asciiTheme="minorHAnsi" w:hAnsiTheme="minorHAnsi"/>
        </w:rPr>
        <w:t xml:space="preserve">Beijing insists that Taiwan is merely a renegade of the People’s Republic of </w:t>
      </w:r>
      <w:r w:rsidRPr="00A22F0D">
        <w:rPr>
          <w:rStyle w:val="StyleUnderline"/>
          <w:rFonts w:asciiTheme="minorHAnsi" w:hAnsiTheme="minorHAnsi"/>
          <w:highlight w:val="cyan"/>
        </w:rPr>
        <w:t>China,</w:t>
      </w:r>
      <w:r w:rsidRPr="00A22F0D">
        <w:rPr>
          <w:rStyle w:val="StyleUnderline"/>
          <w:rFonts w:asciiTheme="minorHAnsi" w:hAnsiTheme="minorHAnsi"/>
        </w:rPr>
        <w:t xml:space="preserve"> and although Chinese </w:t>
      </w:r>
      <w:r w:rsidRPr="00A22F0D">
        <w:rPr>
          <w:rStyle w:val="StyleUnderline"/>
          <w:rFonts w:asciiTheme="minorHAnsi" w:hAnsiTheme="minorHAnsi"/>
          <w:highlight w:val="cyan"/>
        </w:rPr>
        <w:t>officials</w:t>
      </w:r>
      <w:r w:rsidRPr="00A22F0D">
        <w:rPr>
          <w:rStyle w:val="StyleUnderline"/>
          <w:rFonts w:asciiTheme="minorHAnsi" w:hAnsiTheme="minorHAnsi"/>
        </w:rPr>
        <w:t xml:space="preserve"> state the PRC wants to settle the dispute by peaceful means, they also </w:t>
      </w:r>
      <w:r w:rsidRPr="00A22F0D">
        <w:rPr>
          <w:rStyle w:val="StyleUnderline"/>
          <w:rFonts w:asciiTheme="minorHAnsi" w:hAnsiTheme="minorHAnsi"/>
          <w:highlight w:val="cyan"/>
        </w:rPr>
        <w:t>have</w:t>
      </w:r>
      <w:r w:rsidRPr="00A22F0D">
        <w:rPr>
          <w:rStyle w:val="StyleUnderline"/>
          <w:rFonts w:asciiTheme="minorHAnsi" w:hAnsiTheme="minorHAnsi"/>
        </w:rPr>
        <w:t xml:space="preserve"> consistently </w:t>
      </w:r>
      <w:r w:rsidRPr="00A22F0D">
        <w:rPr>
          <w:rStyle w:val="StyleUnderline"/>
          <w:rFonts w:asciiTheme="minorHAnsi" w:hAnsiTheme="minorHAnsi"/>
          <w:highlight w:val="cyan"/>
        </w:rPr>
        <w:t>refused to renounce the use of force to achieve reunification</w:t>
      </w:r>
      <w:r w:rsidRPr="00A22F0D">
        <w:rPr>
          <w:rFonts w:asciiTheme="minorHAnsi" w:hAnsiTheme="minorHAnsi"/>
          <w:sz w:val="14"/>
          <w:lang w:eastAsia="zh-TW"/>
        </w:rPr>
        <w:t xml:space="preserve">. Renunciation is an option that they will not entertain even in private, off-the record-discussions. That is true even when the concession is presented as part of a quid pro quo for the termination of U.S. arms sales to Taiwan—something Beijing wants very much. </w:t>
      </w:r>
      <w:r w:rsidRPr="00A22F0D">
        <w:rPr>
          <w:rStyle w:val="StyleUnderline"/>
          <w:rFonts w:asciiTheme="minorHAnsi" w:hAnsiTheme="minorHAnsi"/>
          <w:highlight w:val="cyan"/>
        </w:rPr>
        <w:t xml:space="preserve">Taiwan seems to be one </w:t>
      </w:r>
      <w:r w:rsidRPr="00A22F0D">
        <w:rPr>
          <w:rStyle w:val="StyleUnderline"/>
          <w:rFonts w:asciiTheme="minorHAnsi" w:hAnsiTheme="minorHAnsi"/>
        </w:rPr>
        <w:t xml:space="preserve">of those emotion </w:t>
      </w:r>
      <w:r w:rsidRPr="00A22F0D">
        <w:rPr>
          <w:rStyle w:val="StyleUnderline"/>
          <w:rFonts w:asciiTheme="minorHAnsi" w:hAnsiTheme="minorHAnsi"/>
          <w:highlight w:val="cyan"/>
        </w:rPr>
        <w:t>“hot button” issue</w:t>
      </w:r>
      <w:r w:rsidRPr="00A22F0D">
        <w:rPr>
          <w:rStyle w:val="StyleUnderline"/>
          <w:rFonts w:asciiTheme="minorHAnsi" w:hAnsiTheme="minorHAnsi"/>
        </w:rPr>
        <w:t>s</w:t>
      </w:r>
      <w:r w:rsidRPr="00A22F0D">
        <w:rPr>
          <w:rStyle w:val="StyleUnderline"/>
          <w:rFonts w:asciiTheme="minorHAnsi" w:hAnsiTheme="minorHAnsi"/>
          <w:highlight w:val="cyan"/>
        </w:rPr>
        <w:t xml:space="preserve"> that galvanize </w:t>
      </w:r>
      <w:proofErr w:type="gramStart"/>
      <w:r w:rsidRPr="00A22F0D">
        <w:rPr>
          <w:rStyle w:val="StyleUnderline"/>
          <w:rFonts w:asciiTheme="minorHAnsi" w:hAnsiTheme="minorHAnsi"/>
          <w:highlight w:val="cyan"/>
        </w:rPr>
        <w:t>mainland</w:t>
      </w:r>
      <w:proofErr w:type="gramEnd"/>
      <w:r w:rsidRPr="00A22F0D">
        <w:rPr>
          <w:rStyle w:val="StyleUnderline"/>
          <w:rFonts w:asciiTheme="minorHAnsi" w:hAnsiTheme="minorHAnsi"/>
          <w:highlight w:val="cyan"/>
        </w:rPr>
        <w:t xml:space="preserve"> China</w:t>
      </w:r>
      <w:r w:rsidRPr="00A22F0D">
        <w:rPr>
          <w:rStyle w:val="StyleUnderline"/>
          <w:rFonts w:asciiTheme="minorHAnsi" w:hAnsiTheme="minorHAnsi"/>
        </w:rPr>
        <w:t>, including those who are less than passionate supporters of the government on other topics.</w:t>
      </w:r>
    </w:p>
    <w:p w14:paraId="65F5287D" w14:textId="77777777" w:rsidR="008C07AA" w:rsidRDefault="008C07AA" w:rsidP="008C07AA">
      <w:pPr>
        <w:rPr>
          <w:rStyle w:val="StyleUnderline"/>
          <w:rFonts w:asciiTheme="minorHAnsi" w:hAnsiTheme="minorHAnsi"/>
          <w:lang w:eastAsia="zh-TW"/>
        </w:rPr>
      </w:pPr>
    </w:p>
    <w:p w14:paraId="091F2259" w14:textId="77777777" w:rsidR="008C07AA" w:rsidRPr="00A22F0D" w:rsidRDefault="008C07AA" w:rsidP="008C07AA">
      <w:pPr>
        <w:pStyle w:val="Heading4"/>
        <w:rPr>
          <w:rFonts w:asciiTheme="minorHAnsi" w:hAnsiTheme="minorHAnsi"/>
          <w:sz w:val="32"/>
          <w:lang w:eastAsia="zh-TW"/>
        </w:rPr>
      </w:pPr>
      <w:r w:rsidRPr="00A22F0D">
        <w:rPr>
          <w:rFonts w:asciiTheme="minorHAnsi" w:hAnsiTheme="minorHAnsi"/>
          <w:sz w:val="32"/>
          <w:lang w:eastAsia="zh-TW"/>
        </w:rPr>
        <w:t>Continued pro-independence sentiment in Taiwan prompts military response</w:t>
      </w:r>
    </w:p>
    <w:p w14:paraId="0A756922" w14:textId="77777777" w:rsidR="008C07AA" w:rsidRPr="00A22F0D" w:rsidRDefault="008C07AA" w:rsidP="008C07AA">
      <w:pPr>
        <w:rPr>
          <w:rFonts w:asciiTheme="minorHAnsi" w:hAnsiTheme="minorHAnsi"/>
          <w:b/>
          <w:bCs/>
          <w:sz w:val="14"/>
          <w:szCs w:val="14"/>
          <w:lang w:eastAsia="zh-TW"/>
        </w:rPr>
      </w:pPr>
      <w:r w:rsidRPr="00A22F0D">
        <w:rPr>
          <w:rStyle w:val="Style13ptBold"/>
          <w:rFonts w:asciiTheme="minorHAnsi" w:hAnsiTheme="minorHAnsi"/>
          <w:b w:val="0"/>
          <w:sz w:val="14"/>
          <w:szCs w:val="14"/>
        </w:rPr>
        <w:t xml:space="preserve">Ted Galen </w:t>
      </w:r>
      <w:r w:rsidRPr="00A22F0D">
        <w:rPr>
          <w:rStyle w:val="Style13ptBold"/>
          <w:rFonts w:asciiTheme="minorHAnsi" w:hAnsiTheme="minorHAnsi"/>
          <w:sz w:val="28"/>
        </w:rPr>
        <w:t>Carpenter</w:t>
      </w:r>
      <w:r w:rsidRPr="00A22F0D">
        <w:rPr>
          <w:rStyle w:val="Style13ptBold"/>
          <w:rFonts w:asciiTheme="minorHAnsi" w:hAnsiTheme="minorHAnsi"/>
          <w:b w:val="0"/>
          <w:sz w:val="14"/>
          <w:szCs w:val="14"/>
        </w:rPr>
        <w:t xml:space="preserve">, </w:t>
      </w:r>
      <w:r w:rsidRPr="00A22F0D">
        <w:rPr>
          <w:rStyle w:val="Style13ptBold"/>
          <w:rFonts w:asciiTheme="minorHAnsi" w:hAnsiTheme="minorHAnsi"/>
          <w:sz w:val="28"/>
        </w:rPr>
        <w:t>2005</w:t>
      </w:r>
      <w:r w:rsidRPr="00A22F0D">
        <w:rPr>
          <w:rStyle w:val="Style13ptBold"/>
          <w:rFonts w:asciiTheme="minorHAnsi" w:hAnsiTheme="minorHAnsi"/>
          <w:b w:val="0"/>
          <w:sz w:val="14"/>
          <w:szCs w:val="14"/>
        </w:rPr>
        <w:t xml:space="preserve">, (Ted Galen Carpenter is senior fellow for defense and foreign policy studies at the Cato Institute. Carpenter served as Cato’s director of foreign policy studies from 1986 to 1995 and as vice president for defense and foreign policy studies from 1995 to 2011. )“America’s Coming War with China: A Collision Course over Taiwan,” Palgrave Macmillan, </w:t>
      </w:r>
      <w:r w:rsidRPr="00A22F0D">
        <w:rPr>
          <w:rStyle w:val="Style13ptBold"/>
          <w:rFonts w:asciiTheme="minorHAnsi" w:hAnsiTheme="minorHAnsi"/>
          <w:b w:val="0"/>
          <w:sz w:val="14"/>
          <w:szCs w:val="14"/>
          <w:lang w:eastAsia="zh-TW"/>
        </w:rPr>
        <w:t>https://books.google.com/books</w:t>
      </w:r>
      <w:proofErr w:type="gramStart"/>
      <w:r w:rsidRPr="00A22F0D">
        <w:rPr>
          <w:rStyle w:val="Style13ptBold"/>
          <w:rFonts w:asciiTheme="minorHAnsi" w:hAnsiTheme="minorHAnsi"/>
          <w:b w:val="0"/>
          <w:sz w:val="14"/>
          <w:szCs w:val="14"/>
          <w:lang w:eastAsia="zh-TW"/>
        </w:rPr>
        <w:t>?hl</w:t>
      </w:r>
      <w:proofErr w:type="gramEnd"/>
      <w:r w:rsidRPr="00A22F0D">
        <w:rPr>
          <w:rStyle w:val="Style13ptBold"/>
          <w:rFonts w:asciiTheme="minorHAnsi" w:hAnsiTheme="minorHAnsi"/>
          <w:b w:val="0"/>
          <w:sz w:val="14"/>
          <w:szCs w:val="14"/>
          <w:lang w:eastAsia="zh-TW"/>
        </w:rPr>
        <w:t>=en&amp;lr=&amp;id=UHKWBgAAQBAJ&amp;oi=fnd&amp;pg=PP2&amp;dq=china+taiwan+war&amp;ots=sK-V2PaHZ7&amp;sig=Xlqy21h02AXlPI0jfTlrsMD8ljw#v=onepage&amp;q=china%20taiwan%20war&amp;f=false</w:t>
      </w:r>
    </w:p>
    <w:p w14:paraId="554EE4B0" w14:textId="77777777" w:rsidR="008C07AA" w:rsidRPr="00A22F0D" w:rsidRDefault="008C07AA" w:rsidP="008C07AA">
      <w:pPr>
        <w:rPr>
          <w:rStyle w:val="StyleUnderline"/>
          <w:rFonts w:asciiTheme="minorHAnsi" w:hAnsiTheme="minorHAnsi"/>
        </w:rPr>
      </w:pPr>
      <w:r w:rsidRPr="00A22F0D">
        <w:rPr>
          <w:rStyle w:val="StyleUnderline"/>
          <w:rFonts w:asciiTheme="minorHAnsi" w:hAnsiTheme="minorHAnsi"/>
          <w:highlight w:val="cyan"/>
        </w:rPr>
        <w:t>There are elements within the P</w:t>
      </w:r>
      <w:r w:rsidRPr="00A22F0D">
        <w:rPr>
          <w:rStyle w:val="StyleUnderline"/>
          <w:rFonts w:asciiTheme="minorHAnsi" w:hAnsiTheme="minorHAnsi"/>
        </w:rPr>
        <w:t xml:space="preserve">eople’s </w:t>
      </w:r>
      <w:r w:rsidRPr="00A22F0D">
        <w:rPr>
          <w:rStyle w:val="StyleUnderline"/>
          <w:rFonts w:asciiTheme="minorHAnsi" w:hAnsiTheme="minorHAnsi"/>
          <w:highlight w:val="cyan"/>
        </w:rPr>
        <w:t>L</w:t>
      </w:r>
      <w:r w:rsidRPr="00A22F0D">
        <w:rPr>
          <w:rStyle w:val="StyleUnderline"/>
          <w:rFonts w:asciiTheme="minorHAnsi" w:hAnsiTheme="minorHAnsi"/>
        </w:rPr>
        <w:t xml:space="preserve">iberation </w:t>
      </w:r>
      <w:r w:rsidRPr="00A22F0D">
        <w:rPr>
          <w:rStyle w:val="StyleUnderline"/>
          <w:rFonts w:asciiTheme="minorHAnsi" w:hAnsiTheme="minorHAnsi"/>
          <w:highlight w:val="cyan"/>
        </w:rPr>
        <w:t>A</w:t>
      </w:r>
      <w:r w:rsidRPr="00A22F0D">
        <w:rPr>
          <w:rStyle w:val="StyleUnderline"/>
          <w:rFonts w:asciiTheme="minorHAnsi" w:hAnsiTheme="minorHAnsi"/>
        </w:rPr>
        <w:t xml:space="preserve">rmy </w:t>
      </w:r>
      <w:r w:rsidRPr="00A22F0D">
        <w:rPr>
          <w:rStyle w:val="StyleUnderline"/>
          <w:rFonts w:asciiTheme="minorHAnsi" w:hAnsiTheme="minorHAnsi"/>
          <w:highlight w:val="cyan"/>
        </w:rPr>
        <w:t xml:space="preserve">who seem willing to </w:t>
      </w:r>
      <w:r w:rsidRPr="00A22F0D">
        <w:rPr>
          <w:rStyle w:val="StyleUnderline"/>
          <w:rFonts w:asciiTheme="minorHAnsi" w:hAnsiTheme="minorHAnsi"/>
        </w:rPr>
        <w:t>threaten military force—and perhaps even</w:t>
      </w:r>
      <w:r w:rsidRPr="00A22F0D">
        <w:rPr>
          <w:rStyle w:val="StyleUnderline"/>
          <w:rFonts w:asciiTheme="minorHAnsi" w:hAnsiTheme="minorHAnsi"/>
          <w:highlight w:val="cyan"/>
        </w:rPr>
        <w:t xml:space="preserve"> use military—to resolve the Taiwan issue.</w:t>
      </w:r>
      <w:r w:rsidRPr="00A22F0D">
        <w:rPr>
          <w:rFonts w:asciiTheme="minorHAnsi" w:hAnsiTheme="minorHAnsi"/>
          <w:sz w:val="14"/>
        </w:rPr>
        <w:t xml:space="preserve"> So far, the civilian leadership of the </w:t>
      </w:r>
      <w:proofErr w:type="spellStart"/>
      <w:r w:rsidRPr="00A22F0D">
        <w:rPr>
          <w:rFonts w:asciiTheme="minorHAnsi" w:hAnsiTheme="minorHAnsi"/>
          <w:sz w:val="14"/>
        </w:rPr>
        <w:t>Chinse</w:t>
      </w:r>
      <w:proofErr w:type="spellEnd"/>
      <w:r w:rsidRPr="00A22F0D">
        <w:rPr>
          <w:rFonts w:asciiTheme="minorHAnsi" w:hAnsiTheme="minorHAnsi"/>
          <w:sz w:val="14"/>
        </w:rPr>
        <w:t xml:space="preserve"> Communist Party appears to be more cautious.</w:t>
      </w:r>
      <w:r w:rsidRPr="00A22F0D">
        <w:rPr>
          <w:rStyle w:val="StyleUnderline"/>
          <w:rFonts w:asciiTheme="minorHAnsi" w:hAnsiTheme="minorHAnsi"/>
        </w:rPr>
        <w:t xml:space="preserve"> Beijing has not yet decided to use coercion to achieve reunification, but it is equally apparent that </w:t>
      </w:r>
      <w:r w:rsidRPr="00A22F0D">
        <w:rPr>
          <w:rStyle w:val="StyleUnderline"/>
          <w:rFonts w:asciiTheme="minorHAnsi" w:hAnsiTheme="minorHAnsi"/>
          <w:highlight w:val="cyan"/>
        </w:rPr>
        <w:t xml:space="preserve">the PRC political elite regards the use of force as a viable option if peaceful alternatives prove ineffective. Any </w:t>
      </w:r>
      <w:r w:rsidRPr="00A22F0D">
        <w:rPr>
          <w:rStyle w:val="StyleUnderline"/>
          <w:rFonts w:asciiTheme="minorHAnsi" w:hAnsiTheme="minorHAnsi"/>
        </w:rPr>
        <w:t>one of a number of</w:t>
      </w:r>
      <w:r w:rsidRPr="00A22F0D">
        <w:rPr>
          <w:rStyle w:val="StyleUnderline"/>
          <w:rFonts w:asciiTheme="minorHAnsi" w:hAnsiTheme="minorHAnsi"/>
          <w:highlight w:val="cyan"/>
        </w:rPr>
        <w:t xml:space="preserve"> development</w:t>
      </w:r>
      <w:r w:rsidRPr="00A22F0D">
        <w:rPr>
          <w:rStyle w:val="StyleUnderline"/>
          <w:rFonts w:asciiTheme="minorHAnsi" w:hAnsiTheme="minorHAnsi"/>
        </w:rPr>
        <w:t>s</w:t>
      </w:r>
      <w:r w:rsidRPr="00A22F0D">
        <w:rPr>
          <w:rStyle w:val="StyleUnderline"/>
          <w:rFonts w:asciiTheme="minorHAnsi" w:hAnsiTheme="minorHAnsi"/>
          <w:highlight w:val="cyan"/>
        </w:rPr>
        <w:t xml:space="preserve"> could put a coercive strategy in motion: the emergence of a more </w:t>
      </w:r>
      <w:proofErr w:type="spellStart"/>
      <w:r w:rsidRPr="00A22F0D">
        <w:rPr>
          <w:rStyle w:val="StyleUnderline"/>
          <w:rFonts w:asciiTheme="minorHAnsi" w:hAnsiTheme="minorHAnsi"/>
          <w:highlight w:val="cyan"/>
        </w:rPr>
        <w:t>hard-line</w:t>
      </w:r>
      <w:proofErr w:type="spellEnd"/>
      <w:r w:rsidRPr="00A22F0D">
        <w:rPr>
          <w:rStyle w:val="StyleUnderline"/>
          <w:rFonts w:asciiTheme="minorHAnsi" w:hAnsiTheme="minorHAnsi"/>
          <w:highlight w:val="cyan"/>
        </w:rPr>
        <w:t xml:space="preserve"> PRC government, evidence that pro-independence sentiment on Taiwan was becoming dominant, or </w:t>
      </w:r>
      <w:r w:rsidRPr="00A22F0D">
        <w:rPr>
          <w:rStyle w:val="StyleUnderline"/>
          <w:rFonts w:asciiTheme="minorHAnsi" w:hAnsiTheme="minorHAnsi"/>
        </w:rPr>
        <w:t>simply frustration on the mainland with the</w:t>
      </w:r>
      <w:r w:rsidRPr="00A22F0D">
        <w:rPr>
          <w:rStyle w:val="StyleUnderline"/>
          <w:rFonts w:asciiTheme="minorHAnsi" w:hAnsiTheme="minorHAnsi"/>
          <w:highlight w:val="cyan"/>
        </w:rPr>
        <w:t xml:space="preserve"> prospect of an indefinite stalemate. The latter danger may increase as communism fades as a unifying force in China.</w:t>
      </w:r>
      <w:r w:rsidRPr="00A22F0D">
        <w:rPr>
          <w:rStyle w:val="StyleUnderline"/>
          <w:rFonts w:asciiTheme="minorHAnsi" w:hAnsiTheme="minorHAnsi"/>
        </w:rPr>
        <w:t xml:space="preserve"> The most likely substitute unifying force would be Chinese nationalism—and Taiwan is the most important, emotionally laden, nationalist issue.</w:t>
      </w:r>
      <w:r w:rsidRPr="00A22F0D">
        <w:rPr>
          <w:rFonts w:asciiTheme="minorHAnsi" w:hAnsiTheme="minorHAnsi"/>
          <w:sz w:val="14"/>
        </w:rPr>
        <w:t xml:space="preserve"> </w:t>
      </w:r>
    </w:p>
    <w:p w14:paraId="7D375585" w14:textId="6B8A567F" w:rsidR="0076581D" w:rsidRDefault="0076581D" w:rsidP="0076581D">
      <w:pPr>
        <w:pStyle w:val="Heading3"/>
      </w:pPr>
      <w:r>
        <w:t>Internal Link</w:t>
      </w:r>
    </w:p>
    <w:p w14:paraId="4D2B78CC" w14:textId="6050D74D" w:rsidR="0076581D" w:rsidRPr="00A22F0D" w:rsidRDefault="0076581D" w:rsidP="0076581D">
      <w:pPr>
        <w:pStyle w:val="Heading4"/>
        <w:rPr>
          <w:rFonts w:asciiTheme="minorHAnsi" w:hAnsiTheme="minorHAnsi"/>
          <w:sz w:val="28"/>
          <w:szCs w:val="32"/>
          <w:lang w:eastAsia="zh-TW"/>
        </w:rPr>
      </w:pPr>
      <w:r>
        <w:rPr>
          <w:rFonts w:asciiTheme="minorHAnsi" w:hAnsiTheme="minorHAnsi"/>
          <w:sz w:val="28"/>
          <w:szCs w:val="32"/>
          <w:lang w:eastAsia="zh-TW"/>
        </w:rPr>
        <w:t>Strait conflicts</w:t>
      </w:r>
      <w:r w:rsidRPr="00A22F0D">
        <w:rPr>
          <w:rFonts w:asciiTheme="minorHAnsi" w:hAnsiTheme="minorHAnsi"/>
          <w:sz w:val="28"/>
          <w:szCs w:val="32"/>
          <w:lang w:eastAsia="zh-TW"/>
        </w:rPr>
        <w:t xml:space="preserve"> can </w:t>
      </w:r>
      <w:r>
        <w:rPr>
          <w:rFonts w:asciiTheme="minorHAnsi" w:hAnsiTheme="minorHAnsi"/>
          <w:sz w:val="28"/>
          <w:szCs w:val="32"/>
          <w:lang w:eastAsia="zh-TW"/>
        </w:rPr>
        <w:t>go</w:t>
      </w:r>
      <w:r w:rsidRPr="00A22F0D">
        <w:rPr>
          <w:rFonts w:asciiTheme="minorHAnsi" w:hAnsiTheme="minorHAnsi"/>
          <w:sz w:val="28"/>
          <w:szCs w:val="32"/>
          <w:lang w:eastAsia="zh-TW"/>
        </w:rPr>
        <w:t xml:space="preserve"> nuclear </w:t>
      </w:r>
    </w:p>
    <w:p w14:paraId="17C60214" w14:textId="77777777" w:rsidR="0076581D" w:rsidRPr="00A22F0D" w:rsidRDefault="0076581D" w:rsidP="0076581D">
      <w:pPr>
        <w:rPr>
          <w:rStyle w:val="Style13ptBold"/>
          <w:rFonts w:asciiTheme="minorHAnsi" w:hAnsiTheme="minorHAnsi"/>
          <w:b w:val="0"/>
          <w:sz w:val="14"/>
        </w:rPr>
      </w:pPr>
      <w:r w:rsidRPr="00A22F0D">
        <w:rPr>
          <w:rStyle w:val="Style13ptBold"/>
          <w:rFonts w:asciiTheme="minorHAnsi" w:hAnsiTheme="minorHAnsi"/>
          <w:sz w:val="28"/>
        </w:rPr>
        <w:t>Ross</w:t>
      </w:r>
      <w:r w:rsidRPr="00A22F0D">
        <w:rPr>
          <w:rStyle w:val="Style13ptBold"/>
          <w:rFonts w:asciiTheme="minorHAnsi" w:hAnsiTheme="minorHAnsi"/>
          <w:b w:val="0"/>
          <w:sz w:val="14"/>
        </w:rPr>
        <w:t xml:space="preserve">, R. S., </w:t>
      </w:r>
      <w:r w:rsidRPr="00A22F0D">
        <w:rPr>
          <w:rStyle w:val="Style13ptBold"/>
          <w:rFonts w:asciiTheme="minorHAnsi" w:hAnsiTheme="minorHAnsi"/>
          <w:sz w:val="28"/>
        </w:rPr>
        <w:t>2016</w:t>
      </w:r>
      <w:r w:rsidRPr="00A22F0D">
        <w:rPr>
          <w:rStyle w:val="Style13ptBold"/>
          <w:rFonts w:asciiTheme="minorHAnsi" w:hAnsiTheme="minorHAnsi"/>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A22F0D">
        <w:rPr>
          <w:rStyle w:val="Style13ptBold"/>
          <w:rFonts w:asciiTheme="minorHAnsi" w:hAnsiTheme="minorHAnsi"/>
          <w:b w:val="0"/>
          <w:sz w:val="14"/>
        </w:rPr>
        <w:t>Qinghua</w:t>
      </w:r>
      <w:proofErr w:type="spellEnd"/>
      <w:r w:rsidRPr="00A22F0D">
        <w:rPr>
          <w:rStyle w:val="Style13ptBold"/>
          <w:rFonts w:asciiTheme="minorHAnsi" w:hAnsiTheme="minorHAnsi"/>
          <w:b w:val="0"/>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224A762F" w14:textId="77777777" w:rsidR="0076581D" w:rsidRPr="00A22F0D" w:rsidRDefault="0076581D" w:rsidP="0076581D">
      <w:pPr>
        <w:rPr>
          <w:rStyle w:val="StyleUnderline"/>
          <w:rFonts w:asciiTheme="minorHAnsi" w:hAnsiTheme="minorHAnsi"/>
        </w:rPr>
      </w:pPr>
      <w:r w:rsidRPr="00A22F0D">
        <w:rPr>
          <w:rStyle w:val="StyleUnderline"/>
          <w:rFonts w:asciiTheme="minorHAnsi" w:hAnsiTheme="minorHAnsi"/>
        </w:rPr>
        <w:t xml:space="preserve">To the extent that China is thus engaged in mutual nuclear deterrence with the United States, it participates in the stability-instability paradox. </w:t>
      </w:r>
      <w:r w:rsidRPr="00A22F0D">
        <w:rPr>
          <w:rStyle w:val="StyleUnderline"/>
          <w:rFonts w:asciiTheme="minorHAnsi" w:hAnsiTheme="minorHAnsi"/>
          <w:highlight w:val="cyan"/>
        </w:rPr>
        <w:t>Chinese leaders may believe that because the PRC can pose the risk of unintended escalation and m</w:t>
      </w:r>
      <w:r w:rsidRPr="00A22F0D">
        <w:rPr>
          <w:rStyle w:val="StyleUnderline"/>
          <w:rFonts w:asciiTheme="minorHAnsi" w:hAnsiTheme="minorHAnsi"/>
        </w:rPr>
        <w:t xml:space="preserve">utually </w:t>
      </w:r>
      <w:r w:rsidRPr="00A22F0D">
        <w:rPr>
          <w:rStyle w:val="StyleUnderline"/>
          <w:rFonts w:asciiTheme="minorHAnsi" w:hAnsiTheme="minorHAnsi"/>
          <w:highlight w:val="cyan"/>
        </w:rPr>
        <w:t>a</w:t>
      </w:r>
      <w:r w:rsidRPr="00A22F0D">
        <w:rPr>
          <w:rStyle w:val="StyleUnderline"/>
          <w:rFonts w:asciiTheme="minorHAnsi" w:hAnsiTheme="minorHAnsi"/>
        </w:rPr>
        <w:t xml:space="preserve">ssured </w:t>
      </w:r>
      <w:r w:rsidRPr="00A22F0D">
        <w:rPr>
          <w:rStyle w:val="StyleUnderline"/>
          <w:rFonts w:asciiTheme="minorHAnsi" w:hAnsiTheme="minorHAnsi"/>
          <w:highlight w:val="cyan"/>
        </w:rPr>
        <w:t>d</w:t>
      </w:r>
      <w:r w:rsidRPr="00A22F0D">
        <w:rPr>
          <w:rStyle w:val="StyleUnderline"/>
          <w:rFonts w:asciiTheme="minorHAnsi" w:hAnsiTheme="minorHAnsi"/>
        </w:rPr>
        <w:t xml:space="preserve">estruction, </w:t>
      </w:r>
      <w:r w:rsidRPr="00A22F0D">
        <w:rPr>
          <w:rStyle w:val="StyleUnderline"/>
          <w:rFonts w:asciiTheme="minorHAnsi" w:hAnsiTheme="minorHAnsi"/>
          <w:highlight w:val="cyan"/>
        </w:rPr>
        <w:t>the U</w:t>
      </w:r>
      <w:r w:rsidRPr="00A22F0D">
        <w:rPr>
          <w:rStyle w:val="StyleUnderline"/>
          <w:rFonts w:asciiTheme="minorHAnsi" w:hAnsiTheme="minorHAnsi"/>
        </w:rPr>
        <w:t xml:space="preserve">nited </w:t>
      </w:r>
      <w:r w:rsidRPr="00A22F0D">
        <w:rPr>
          <w:rStyle w:val="StyleUnderline"/>
          <w:rFonts w:asciiTheme="minorHAnsi" w:hAnsiTheme="minorHAnsi"/>
          <w:highlight w:val="cyan"/>
        </w:rPr>
        <w:t>S</w:t>
      </w:r>
      <w:r w:rsidRPr="00A22F0D">
        <w:rPr>
          <w:rStyle w:val="StyleUnderline"/>
          <w:rFonts w:asciiTheme="minorHAnsi" w:hAnsiTheme="minorHAnsi"/>
        </w:rPr>
        <w:t xml:space="preserve">tates </w:t>
      </w:r>
      <w:r w:rsidRPr="00A22F0D">
        <w:rPr>
          <w:rStyle w:val="StyleUnderline"/>
          <w:rFonts w:asciiTheme="minorHAnsi" w:hAnsiTheme="minorHAnsi"/>
          <w:highlight w:val="cyan"/>
        </w:rPr>
        <w:t>would be deterred from interfering in</w:t>
      </w:r>
      <w:r w:rsidRPr="00A22F0D">
        <w:rPr>
          <w:rStyle w:val="StyleUnderline"/>
          <w:rFonts w:asciiTheme="minorHAnsi" w:hAnsiTheme="minorHAnsi"/>
        </w:rPr>
        <w:t xml:space="preserve"> a conventional mainland-</w:t>
      </w:r>
      <w:r w:rsidRPr="00A22F0D">
        <w:rPr>
          <w:rStyle w:val="StyleUnderline"/>
          <w:rFonts w:asciiTheme="minorHAnsi" w:hAnsiTheme="minorHAnsi"/>
          <w:highlight w:val="cyan"/>
        </w:rPr>
        <w:t>Taiwan</w:t>
      </w:r>
      <w:r w:rsidRPr="00A22F0D">
        <w:rPr>
          <w:rStyle w:val="StyleUnderline"/>
          <w:rFonts w:asciiTheme="minorHAnsi" w:hAnsiTheme="minorHAnsi"/>
        </w:rPr>
        <w:t xml:space="preserve"> conflict </w:t>
      </w:r>
      <w:r w:rsidRPr="00A22F0D">
        <w:rPr>
          <w:rStyle w:val="StyleUnderline"/>
          <w:rFonts w:asciiTheme="minorHAnsi" w:hAnsiTheme="minorHAnsi"/>
          <w:highlight w:val="cyan"/>
        </w:rPr>
        <w:t>over a second-level U.S. interest such as the independence of Taiwan.</w:t>
      </w:r>
      <w:r w:rsidRPr="00C37E53">
        <w:rPr>
          <w:rFonts w:asciiTheme="minorHAnsi" w:hAnsiTheme="minorHAnsi"/>
        </w:rPr>
        <w:t xml:space="preserve"> It is not clear, however, that leaders in Beijing believe that China has a sufficient nuclear deterrent capability or that nuclear weapons can deter the conventional use of force.</w:t>
      </w:r>
    </w:p>
    <w:p w14:paraId="1DA4B667" w14:textId="77777777" w:rsidR="0076581D" w:rsidRPr="00A22F0D" w:rsidRDefault="0076581D" w:rsidP="0076581D">
      <w:pPr>
        <w:rPr>
          <w:rStyle w:val="StyleUnderline"/>
          <w:rFonts w:asciiTheme="minorHAnsi" w:hAnsiTheme="minorHAnsi"/>
        </w:rPr>
      </w:pPr>
      <w:r w:rsidRPr="00A22F0D">
        <w:rPr>
          <w:rStyle w:val="StyleUnderline"/>
          <w:rFonts w:asciiTheme="minorHAnsi" w:hAnsiTheme="minorHAnsi"/>
          <w:highlight w:val="cyan"/>
        </w:rPr>
        <w:t xml:space="preserve">China possesses approximately twenty CSS-4 intercontinental ballistic missiles </w:t>
      </w:r>
      <w:r w:rsidRPr="00A22F0D">
        <w:rPr>
          <w:rStyle w:val="StyleUnderline"/>
          <w:rFonts w:asciiTheme="minorHAnsi" w:hAnsiTheme="minorHAnsi"/>
        </w:rPr>
        <w:t xml:space="preserve">(ICBMs) </w:t>
      </w:r>
      <w:r w:rsidRPr="00A22F0D">
        <w:rPr>
          <w:rStyle w:val="StyleUnderline"/>
          <w:rFonts w:asciiTheme="minorHAnsi" w:hAnsiTheme="minorHAnsi"/>
          <w:highlight w:val="cyan"/>
        </w:rPr>
        <w:t>capable of reaching the west coast of the U</w:t>
      </w:r>
      <w:r w:rsidRPr="00A22F0D">
        <w:rPr>
          <w:rStyle w:val="StyleUnderline"/>
          <w:rFonts w:asciiTheme="minorHAnsi" w:hAnsiTheme="minorHAnsi"/>
        </w:rPr>
        <w:t xml:space="preserve">nited </w:t>
      </w:r>
      <w:r w:rsidRPr="00A22F0D">
        <w:rPr>
          <w:rStyle w:val="StyleUnderline"/>
          <w:rFonts w:asciiTheme="minorHAnsi" w:hAnsiTheme="minorHAnsi"/>
          <w:highlight w:val="cyan"/>
        </w:rPr>
        <w:t>S</w:t>
      </w:r>
      <w:r w:rsidRPr="00A22F0D">
        <w:rPr>
          <w:rStyle w:val="StyleUnderline"/>
          <w:rFonts w:asciiTheme="minorHAnsi" w:hAnsiTheme="minorHAnsi"/>
        </w:rPr>
        <w:t xml:space="preserve">tates. This force is </w:t>
      </w:r>
      <w:r w:rsidRPr="00A22F0D">
        <w:rPr>
          <w:rStyle w:val="StyleUnderline"/>
          <w:rFonts w:asciiTheme="minorHAnsi" w:hAnsiTheme="minorHAnsi"/>
          <w:highlight w:val="cyan"/>
        </w:rPr>
        <w:t>sufficient to pose a risk</w:t>
      </w:r>
      <w:r w:rsidRPr="00A22F0D">
        <w:rPr>
          <w:rStyle w:val="StyleUnderline"/>
          <w:rFonts w:asciiTheme="minorHAnsi" w:hAnsiTheme="minorHAnsi"/>
        </w:rPr>
        <w:t xml:space="preserve"> to the United States </w:t>
      </w:r>
      <w:r w:rsidRPr="00A22F0D">
        <w:rPr>
          <w:rStyle w:val="StyleUnderline"/>
          <w:rFonts w:asciiTheme="minorHAnsi" w:hAnsiTheme="minorHAnsi"/>
          <w:highlight w:val="cyan"/>
        </w:rPr>
        <w:t>of unacceptable destruction from unintended escalation.</w:t>
      </w:r>
      <w:r w:rsidRPr="00A22F0D">
        <w:rPr>
          <w:rStyle w:val="StyleUnderline"/>
          <w:rFonts w:asciiTheme="minorHAnsi" w:hAnsiTheme="minorHAnsi"/>
        </w:rPr>
        <w:t xml:space="preserve"> Moreover, at least one </w:t>
      </w:r>
      <w:r w:rsidRPr="00A22F0D">
        <w:rPr>
          <w:rStyle w:val="StyleUnderline"/>
          <w:rFonts w:asciiTheme="minorHAnsi" w:hAnsiTheme="minorHAnsi"/>
          <w:highlight w:val="cyan"/>
        </w:rPr>
        <w:t>Chinese leade</w:t>
      </w:r>
      <w:r w:rsidRPr="00A22F0D">
        <w:rPr>
          <w:rStyle w:val="StyleUnderline"/>
          <w:rFonts w:asciiTheme="minorHAnsi" w:hAnsiTheme="minorHAnsi"/>
        </w:rPr>
        <w:t xml:space="preserve">r has </w:t>
      </w:r>
      <w:r w:rsidRPr="00A22F0D">
        <w:rPr>
          <w:rStyle w:val="StyleUnderline"/>
          <w:rFonts w:asciiTheme="minorHAnsi" w:hAnsiTheme="minorHAnsi"/>
          <w:highlight w:val="cyan"/>
        </w:rPr>
        <w:t>suggested that</w:t>
      </w:r>
      <w:r w:rsidRPr="00A22F0D">
        <w:rPr>
          <w:rStyle w:val="StyleUnderline"/>
          <w:rFonts w:asciiTheme="minorHAnsi" w:hAnsiTheme="minorHAnsi"/>
        </w:rPr>
        <w:t xml:space="preserve"> the </w:t>
      </w:r>
      <w:r w:rsidRPr="00A22F0D">
        <w:rPr>
          <w:rStyle w:val="StyleUnderline"/>
          <w:rFonts w:asciiTheme="minorHAnsi" w:hAnsiTheme="minorHAnsi"/>
          <w:highlight w:val="cyan"/>
        </w:rPr>
        <w:t>risk</w:t>
      </w:r>
      <w:r w:rsidRPr="00A22F0D">
        <w:rPr>
          <w:rStyle w:val="StyleUnderline"/>
          <w:rFonts w:asciiTheme="minorHAnsi" w:hAnsiTheme="minorHAnsi"/>
        </w:rPr>
        <w:t xml:space="preserve"> to Los Angeles of a Chinese nuclear strike </w:t>
      </w:r>
      <w:r w:rsidRPr="00A22F0D">
        <w:rPr>
          <w:rStyle w:val="StyleUnderline"/>
          <w:rFonts w:asciiTheme="minorHAnsi" w:hAnsiTheme="minorHAnsi"/>
          <w:highlight w:val="cyan"/>
        </w:rPr>
        <w:t>might deter Washington from intervening in</w:t>
      </w:r>
      <w:r w:rsidRPr="00A22F0D">
        <w:rPr>
          <w:rStyle w:val="StyleUnderline"/>
          <w:rFonts w:asciiTheme="minorHAnsi" w:hAnsiTheme="minorHAnsi"/>
        </w:rPr>
        <w:t xml:space="preserve"> a mainland-</w:t>
      </w:r>
      <w:r w:rsidRPr="00A22F0D">
        <w:rPr>
          <w:rStyle w:val="StyleUnderline"/>
          <w:rFonts w:asciiTheme="minorHAnsi" w:hAnsiTheme="minorHAnsi"/>
          <w:highlight w:val="cyan"/>
        </w:rPr>
        <w:t>Taiwan</w:t>
      </w:r>
      <w:r w:rsidRPr="00A22F0D">
        <w:rPr>
          <w:rStyle w:val="StyleUnderline"/>
          <w:rFonts w:asciiTheme="minorHAnsi" w:hAnsiTheme="minorHAnsi"/>
        </w:rPr>
        <w:t xml:space="preserve"> war, thus freeing China to act against Taiwan. </w:t>
      </w:r>
      <w:bookmarkStart w:id="11" w:name="REF24"/>
      <w:r w:rsidRPr="00A22F0D">
        <w:rPr>
          <w:rStyle w:val="StyleUnderline"/>
          <w:rFonts w:asciiTheme="minorHAnsi" w:hAnsiTheme="minorHAnsi"/>
        </w:rPr>
        <w:fldChar w:fldCharType="begin"/>
      </w:r>
      <w:r w:rsidRPr="00A22F0D">
        <w:rPr>
          <w:rStyle w:val="StyleUnderline"/>
          <w:rFonts w:asciiTheme="minorHAnsi" w:hAnsiTheme="minorHAnsi"/>
        </w:rPr>
        <w:instrText xml:space="preserve"> HYPERLINK "http://muse.jhu.edu/article/37455" \l "FOOT24" </w:instrText>
      </w:r>
      <w:r w:rsidRPr="00A22F0D">
        <w:rPr>
          <w:rStyle w:val="StyleUnderline"/>
          <w:rFonts w:asciiTheme="minorHAnsi" w:hAnsiTheme="minorHAnsi"/>
        </w:rPr>
        <w:fldChar w:fldCharType="separate"/>
      </w:r>
      <w:r w:rsidRPr="00A22F0D">
        <w:rPr>
          <w:rStyle w:val="StyleUnderline"/>
          <w:rFonts w:asciiTheme="minorHAnsi" w:hAnsiTheme="minorHAnsi"/>
        </w:rPr>
        <w:t>24</w:t>
      </w:r>
      <w:r w:rsidRPr="00A22F0D">
        <w:rPr>
          <w:rStyle w:val="StyleUnderline"/>
          <w:rFonts w:asciiTheme="minorHAnsi" w:hAnsiTheme="minorHAnsi"/>
        </w:rPr>
        <w:fldChar w:fldCharType="end"/>
      </w:r>
      <w:bookmarkEnd w:id="11"/>
      <w:r w:rsidRPr="00A22F0D">
        <w:rPr>
          <w:rStyle w:val="StyleUnderline"/>
          <w:rFonts w:asciiTheme="minorHAnsi" w:hAnsiTheme="minorHAnsi"/>
        </w:rPr>
        <w:t> </w:t>
      </w:r>
      <w:r w:rsidRPr="00A22F0D">
        <w:rPr>
          <w:rStyle w:val="StyleUnderline"/>
          <w:rFonts w:asciiTheme="minorHAnsi" w:hAnsiTheme="minorHAnsi"/>
          <w:highlight w:val="cyan"/>
        </w:rPr>
        <w:t>China also possesses</w:t>
      </w:r>
      <w:r w:rsidRPr="00A22F0D">
        <w:rPr>
          <w:rStyle w:val="StyleUnderline"/>
          <w:rFonts w:asciiTheme="minorHAnsi" w:hAnsiTheme="minorHAnsi"/>
        </w:rPr>
        <w:t xml:space="preserve"> CSS-2, CSS-3, and CSS-5 </w:t>
      </w:r>
      <w:r w:rsidRPr="00A22F0D">
        <w:rPr>
          <w:rStyle w:val="StyleUnderline"/>
          <w:rFonts w:asciiTheme="minorHAnsi" w:hAnsiTheme="minorHAnsi"/>
          <w:highlight w:val="cyan"/>
        </w:rPr>
        <w:t>nuclear-capable intermediate-range ballistic missiles</w:t>
      </w:r>
      <w:r w:rsidRPr="00A22F0D">
        <w:rPr>
          <w:rStyle w:val="StyleUnderline"/>
          <w:rFonts w:asciiTheme="minorHAnsi" w:hAnsiTheme="minorHAnsi"/>
        </w:rPr>
        <w:t xml:space="preserve"> (IRBMs) </w:t>
      </w:r>
      <w:r w:rsidRPr="00A22F0D">
        <w:rPr>
          <w:rStyle w:val="StyleUnderline"/>
          <w:rFonts w:asciiTheme="minorHAnsi" w:hAnsiTheme="minorHAnsi"/>
          <w:highlight w:val="cyan"/>
        </w:rPr>
        <w:t>that can reach U.S. regional bases and allies.</w:t>
      </w:r>
      <w:r w:rsidRPr="00A22F0D">
        <w:rPr>
          <w:rStyle w:val="StyleUnderline"/>
          <w:rFonts w:asciiTheme="minorHAnsi" w:hAnsiTheme="minorHAnsi"/>
        </w:rPr>
        <w:t xml:space="preserve"> This means, for example, that </w:t>
      </w:r>
      <w:r w:rsidRPr="00A22F0D">
        <w:rPr>
          <w:rStyle w:val="StyleUnderline"/>
          <w:rFonts w:asciiTheme="minorHAnsi" w:hAnsiTheme="minorHAnsi"/>
          <w:highlight w:val="cyan"/>
        </w:rPr>
        <w:t>China could hold the security of Japan hostage to U.S.-China relations.</w:t>
      </w:r>
      <w:r w:rsidRPr="00A22F0D">
        <w:rPr>
          <w:rStyle w:val="StyleUnderline"/>
          <w:rFonts w:asciiTheme="minorHAnsi" w:hAnsiTheme="minorHAnsi"/>
        </w:rPr>
        <w:t> </w:t>
      </w:r>
      <w:bookmarkStart w:id="12" w:name="REF25"/>
      <w:r w:rsidRPr="00A22F0D">
        <w:rPr>
          <w:rStyle w:val="StyleUnderline"/>
          <w:rFonts w:asciiTheme="minorHAnsi" w:hAnsiTheme="minorHAnsi"/>
        </w:rPr>
        <w:fldChar w:fldCharType="begin"/>
      </w:r>
      <w:r w:rsidRPr="00A22F0D">
        <w:rPr>
          <w:rStyle w:val="StyleUnderline"/>
          <w:rFonts w:asciiTheme="minorHAnsi" w:hAnsiTheme="minorHAnsi"/>
        </w:rPr>
        <w:instrText xml:space="preserve"> HYPERLINK "http://muse.jhu.edu/article/37455" \l "FOOT25" </w:instrText>
      </w:r>
      <w:r w:rsidRPr="00A22F0D">
        <w:rPr>
          <w:rStyle w:val="StyleUnderline"/>
          <w:rFonts w:asciiTheme="minorHAnsi" w:hAnsiTheme="minorHAnsi"/>
        </w:rPr>
        <w:fldChar w:fldCharType="separate"/>
      </w:r>
      <w:r w:rsidRPr="00A22F0D">
        <w:rPr>
          <w:rStyle w:val="StyleUnderline"/>
          <w:rFonts w:asciiTheme="minorHAnsi" w:hAnsiTheme="minorHAnsi"/>
        </w:rPr>
        <w:t>25</w:t>
      </w:r>
      <w:r w:rsidRPr="00A22F0D">
        <w:rPr>
          <w:rStyle w:val="StyleUnderline"/>
          <w:rFonts w:asciiTheme="minorHAnsi" w:hAnsiTheme="minorHAnsi"/>
        </w:rPr>
        <w:fldChar w:fldCharType="end"/>
      </w:r>
      <w:bookmarkEnd w:id="12"/>
    </w:p>
    <w:p w14:paraId="35253721" w14:textId="77777777" w:rsidR="0076581D" w:rsidRPr="00A22F0D" w:rsidRDefault="0076581D" w:rsidP="0076581D">
      <w:pPr>
        <w:pStyle w:val="Heading4"/>
        <w:rPr>
          <w:rFonts w:asciiTheme="minorHAnsi" w:hAnsiTheme="minorHAnsi"/>
          <w:sz w:val="28"/>
          <w:lang w:eastAsia="zh-TW"/>
        </w:rPr>
      </w:pPr>
      <w:r w:rsidRPr="00A22F0D">
        <w:rPr>
          <w:rFonts w:asciiTheme="minorHAnsi" w:hAnsiTheme="minorHAnsi"/>
          <w:sz w:val="28"/>
          <w:lang w:eastAsia="zh-TW"/>
        </w:rPr>
        <w:t>Military conflicts between China and Taiwan will lead to war with US involvement</w:t>
      </w:r>
    </w:p>
    <w:p w14:paraId="6FC0C387" w14:textId="77777777" w:rsidR="0076581D" w:rsidRPr="00A22F0D" w:rsidRDefault="0076581D" w:rsidP="0076581D">
      <w:pPr>
        <w:rPr>
          <w:rStyle w:val="Style13ptBold"/>
          <w:rFonts w:asciiTheme="minorHAnsi" w:hAnsiTheme="minorHAnsi"/>
          <w:b w:val="0"/>
          <w:sz w:val="14"/>
          <w:szCs w:val="14"/>
        </w:rPr>
      </w:pPr>
      <w:r w:rsidRPr="00A22F0D">
        <w:rPr>
          <w:rStyle w:val="Style13ptBold"/>
          <w:rFonts w:asciiTheme="minorHAnsi" w:hAnsiTheme="minorHAnsi"/>
          <w:b w:val="0"/>
          <w:sz w:val="14"/>
          <w:szCs w:val="14"/>
        </w:rPr>
        <w:t xml:space="preserve">Kenneth </w:t>
      </w:r>
      <w:proofErr w:type="spellStart"/>
      <w:r w:rsidRPr="00A22F0D">
        <w:rPr>
          <w:rStyle w:val="Style13ptBold"/>
          <w:rFonts w:asciiTheme="minorHAnsi" w:hAnsiTheme="minorHAnsi"/>
          <w:sz w:val="28"/>
        </w:rPr>
        <w:t>Lieberthal</w:t>
      </w:r>
      <w:proofErr w:type="spellEnd"/>
      <w:r w:rsidRPr="00A22F0D">
        <w:rPr>
          <w:rStyle w:val="Style13ptBold"/>
          <w:rFonts w:asciiTheme="minorHAnsi" w:hAnsiTheme="minorHAnsi"/>
          <w:b w:val="0"/>
          <w:sz w:val="14"/>
          <w:szCs w:val="14"/>
        </w:rPr>
        <w:t xml:space="preserve">, </w:t>
      </w:r>
      <w:r w:rsidRPr="00A22F0D">
        <w:rPr>
          <w:rStyle w:val="Style13ptBold"/>
          <w:rFonts w:asciiTheme="minorHAnsi" w:hAnsiTheme="minorHAnsi"/>
          <w:sz w:val="28"/>
        </w:rPr>
        <w:t>2005</w:t>
      </w:r>
      <w:r w:rsidRPr="00A22F0D">
        <w:rPr>
          <w:rStyle w:val="Style13ptBold"/>
          <w:rFonts w:asciiTheme="minorHAnsi" w:hAnsiTheme="minorHAnsi"/>
          <w:b w:val="0"/>
          <w:sz w:val="14"/>
          <w:szCs w:val="14"/>
        </w:rPr>
        <w:t xml:space="preserve">, (Kenneth </w:t>
      </w:r>
      <w:proofErr w:type="spellStart"/>
      <w:r w:rsidRPr="00A22F0D">
        <w:rPr>
          <w:rStyle w:val="Style13ptBold"/>
          <w:rFonts w:asciiTheme="minorHAnsi" w:hAnsiTheme="minorHAnsi"/>
          <w:b w:val="0"/>
          <w:sz w:val="14"/>
          <w:szCs w:val="14"/>
        </w:rPr>
        <w:t>Lieberthal</w:t>
      </w:r>
      <w:proofErr w:type="spellEnd"/>
      <w:r w:rsidRPr="00A22F0D">
        <w:rPr>
          <w:rStyle w:val="Style13ptBold"/>
          <w:rFonts w:asciiTheme="minorHAnsi" w:hAnsiTheme="minorHAnsi"/>
          <w:b w:val="0"/>
          <w:sz w:val="14"/>
          <w:szCs w:val="14"/>
        </w:rPr>
        <w:t xml:space="preserve"> is a senior fellow emeritus in the Foreign Policy program at Brookings. From 2009 to 2012, </w:t>
      </w:r>
      <w:proofErr w:type="spellStart"/>
      <w:r w:rsidRPr="00A22F0D">
        <w:rPr>
          <w:rStyle w:val="Style13ptBold"/>
          <w:rFonts w:asciiTheme="minorHAnsi" w:hAnsiTheme="minorHAnsi"/>
          <w:b w:val="0"/>
          <w:sz w:val="14"/>
          <w:szCs w:val="14"/>
        </w:rPr>
        <w:t>Lieberthal</w:t>
      </w:r>
      <w:proofErr w:type="spellEnd"/>
      <w:r w:rsidRPr="00A22F0D">
        <w:rPr>
          <w:rStyle w:val="Style13ptBold"/>
          <w:rFonts w:asciiTheme="minorHAnsi" w:hAnsiTheme="minorHAnsi"/>
          <w:b w:val="0"/>
          <w:sz w:val="14"/>
          <w:szCs w:val="14"/>
        </w:rPr>
        <w:t xml:space="preserve"> served as the director of the John L. Thornton China Center. </w:t>
      </w:r>
      <w:proofErr w:type="spellStart"/>
      <w:r w:rsidRPr="00A22F0D">
        <w:rPr>
          <w:rStyle w:val="Style13ptBold"/>
          <w:rFonts w:asciiTheme="minorHAnsi" w:hAnsiTheme="minorHAnsi"/>
          <w:b w:val="0"/>
          <w:sz w:val="14"/>
          <w:szCs w:val="14"/>
        </w:rPr>
        <w:t>Lieberthal</w:t>
      </w:r>
      <w:proofErr w:type="spellEnd"/>
      <w:r w:rsidRPr="00A22F0D">
        <w:rPr>
          <w:rStyle w:val="Style13ptBold"/>
          <w:rFonts w:asciiTheme="minorHAnsi" w:hAnsiTheme="minorHAnsi"/>
          <w:b w:val="0"/>
          <w:sz w:val="14"/>
          <w:szCs w:val="14"/>
        </w:rPr>
        <w:t xml:space="preserve"> was a professor at the University of Michigan from 1983 to 2009.) "Preventing a War Over Taiwan," Foreign Affairs, </w:t>
      </w:r>
      <w:hyperlink r:id="rId15" w:history="1">
        <w:r w:rsidRPr="00A22F0D">
          <w:rPr>
            <w:rStyle w:val="Style13ptBold"/>
            <w:rFonts w:asciiTheme="minorHAnsi" w:hAnsiTheme="minorHAnsi"/>
            <w:b w:val="0"/>
            <w:sz w:val="14"/>
            <w:szCs w:val="14"/>
          </w:rPr>
          <w:t>http://heinonline.org/HOL/Page?handle=hein.journals/fora84&amp;id=269&amp;type=text&amp;collection=journals</w:t>
        </w:r>
      </w:hyperlink>
    </w:p>
    <w:p w14:paraId="511A0A61" w14:textId="77777777" w:rsidR="0076581D" w:rsidRPr="00A22F0D" w:rsidRDefault="0076581D" w:rsidP="0076581D">
      <w:pPr>
        <w:rPr>
          <w:rFonts w:asciiTheme="minorHAnsi" w:hAnsiTheme="minorHAnsi"/>
          <w:sz w:val="12"/>
        </w:rPr>
      </w:pPr>
      <w:r w:rsidRPr="00A22F0D">
        <w:rPr>
          <w:rFonts w:asciiTheme="minorHAnsi" w:hAnsiTheme="minorHAnsi"/>
          <w:sz w:val="12"/>
        </w:rPr>
        <w:t xml:space="preserve">STRAIT TALK </w:t>
      </w:r>
      <w:r w:rsidRPr="00A22F0D">
        <w:rPr>
          <w:rStyle w:val="StyleUnderline"/>
          <w:rFonts w:asciiTheme="minorHAnsi" w:hAnsiTheme="minorHAnsi"/>
          <w:highlight w:val="cyan"/>
        </w:rPr>
        <w:t>O N E</w:t>
      </w:r>
      <w:r w:rsidRPr="00A22F0D">
        <w:rPr>
          <w:rStyle w:val="StyleUnderline"/>
          <w:rFonts w:asciiTheme="minorHAnsi" w:hAnsiTheme="minorHAnsi"/>
        </w:rPr>
        <w:t xml:space="preserve"> OF T H E </w:t>
      </w:r>
      <w:r w:rsidRPr="00A22F0D">
        <w:rPr>
          <w:rStyle w:val="StyleUnderline"/>
          <w:rFonts w:asciiTheme="minorHAnsi" w:hAnsiTheme="minorHAnsi"/>
          <w:highlight w:val="cyan"/>
        </w:rPr>
        <w:t>G R EAT</w:t>
      </w:r>
      <w:r w:rsidRPr="00A22F0D">
        <w:rPr>
          <w:rStyle w:val="StyleUnderline"/>
          <w:rFonts w:asciiTheme="minorHAnsi" w:hAnsiTheme="minorHAnsi"/>
        </w:rPr>
        <w:t xml:space="preserve"> E S T </w:t>
      </w:r>
      <w:r w:rsidRPr="00A22F0D">
        <w:rPr>
          <w:rStyle w:val="StyleUnderline"/>
          <w:rFonts w:asciiTheme="minorHAnsi" w:hAnsiTheme="minorHAnsi"/>
          <w:highlight w:val="cyan"/>
        </w:rPr>
        <w:t>danger</w:t>
      </w:r>
      <w:r w:rsidRPr="00A22F0D">
        <w:rPr>
          <w:rStyle w:val="StyleUnderline"/>
          <w:rFonts w:asciiTheme="minorHAnsi" w:hAnsiTheme="minorHAnsi"/>
        </w:rPr>
        <w:t xml:space="preserve">s </w:t>
      </w:r>
      <w:r w:rsidRPr="00A22F0D">
        <w:rPr>
          <w:rStyle w:val="StyleUnderline"/>
          <w:rFonts w:asciiTheme="minorHAnsi" w:hAnsiTheme="minorHAnsi"/>
          <w:highlight w:val="cyan"/>
        </w:rPr>
        <w:t>to international security today is the possibility of a military</w:t>
      </w:r>
      <w:r w:rsidRPr="00A22F0D">
        <w:rPr>
          <w:rStyle w:val="StyleUnderline"/>
          <w:rFonts w:asciiTheme="minorHAnsi" w:hAnsiTheme="minorHAnsi"/>
        </w:rPr>
        <w:t xml:space="preserve"> </w:t>
      </w:r>
      <w:r w:rsidRPr="00A22F0D">
        <w:rPr>
          <w:rStyle w:val="StyleUnderline"/>
          <w:rFonts w:asciiTheme="minorHAnsi" w:hAnsiTheme="minorHAnsi"/>
          <w:highlight w:val="cyan"/>
        </w:rPr>
        <w:t>confrontation between China and Taiwan that leads to a war between China and the U</w:t>
      </w:r>
      <w:r w:rsidRPr="00A22F0D">
        <w:rPr>
          <w:rStyle w:val="StyleUnderline"/>
          <w:rFonts w:asciiTheme="minorHAnsi" w:hAnsiTheme="minorHAnsi"/>
        </w:rPr>
        <w:t xml:space="preserve">nited </w:t>
      </w:r>
      <w:r w:rsidRPr="00A22F0D">
        <w:rPr>
          <w:rStyle w:val="StyleUnderline"/>
          <w:rFonts w:asciiTheme="minorHAnsi" w:hAnsiTheme="minorHAnsi"/>
          <w:highlight w:val="cyan"/>
        </w:rPr>
        <w:t>S</w:t>
      </w:r>
      <w:r w:rsidRPr="00A22F0D">
        <w:rPr>
          <w:rStyle w:val="StyleUnderline"/>
          <w:rFonts w:asciiTheme="minorHAnsi" w:hAnsiTheme="minorHAnsi"/>
        </w:rPr>
        <w:t xml:space="preserve">tates. </w:t>
      </w:r>
      <w:r w:rsidRPr="00A22F0D">
        <w:rPr>
          <w:rFonts w:asciiTheme="minorHAnsi" w:hAnsiTheme="minorHAnsi"/>
          <w:sz w:val="12"/>
        </w:rPr>
        <w:t xml:space="preserve">Such a war would be not only tragic but also unnecessary, since </w:t>
      </w:r>
      <w:r w:rsidRPr="00A22F0D">
        <w:rPr>
          <w:rStyle w:val="StyleUnderline"/>
          <w:rFonts w:asciiTheme="minorHAnsi" w:hAnsiTheme="minorHAnsi"/>
          <w:highlight w:val="cyan"/>
        </w:rPr>
        <w:t>it would result from a failure of imagination and diplomacy</w:t>
      </w:r>
      <w:r w:rsidRPr="00A22F0D">
        <w:rPr>
          <w:rStyle w:val="StyleUnderline"/>
          <w:rFonts w:asciiTheme="minorHAnsi" w:hAnsiTheme="minorHAnsi"/>
        </w:rPr>
        <w:t xml:space="preserve">-fought because a place that has long declared itself independent was attacked for doing so again. </w:t>
      </w:r>
      <w:r w:rsidRPr="00A22F0D">
        <w:rPr>
          <w:rFonts w:asciiTheme="minorHAnsi" w:hAnsiTheme="minorHAnsi"/>
          <w:sz w:val="12"/>
        </w:rPr>
        <w:t xml:space="preserve">Neither Beijing nor Taipei wants a war, but both sides have adopted policies that run an unacceptably high risk of bloodshed over the next several years. The Bush administration should therefore take steps now to reduce the prospect of conflict across the Taiwan Strait. Under- standing what those steps should be, however, requires getting past the rhetorical constructs that have dominated discussion to date. </w:t>
      </w:r>
      <w:r w:rsidRPr="00A22F0D">
        <w:rPr>
          <w:rStyle w:val="StyleUnderline"/>
          <w:rFonts w:asciiTheme="minorHAnsi" w:hAnsiTheme="minorHAnsi"/>
          <w:highlight w:val="cyan"/>
        </w:rPr>
        <w:t>China</w:t>
      </w:r>
      <w:r w:rsidRPr="00A22F0D">
        <w:rPr>
          <w:rStyle w:val="StyleUnderline"/>
          <w:rFonts w:asciiTheme="minorHAnsi" w:hAnsiTheme="minorHAnsi"/>
        </w:rPr>
        <w:t xml:space="preserve"> says that it </w:t>
      </w:r>
      <w:r w:rsidRPr="00A22F0D">
        <w:rPr>
          <w:rStyle w:val="StyleUnderline"/>
          <w:rFonts w:asciiTheme="minorHAnsi" w:hAnsiTheme="minorHAnsi"/>
          <w:highlight w:val="cyan"/>
        </w:rPr>
        <w:t xml:space="preserve">wants stability across </w:t>
      </w:r>
      <w:r w:rsidRPr="00A22F0D">
        <w:rPr>
          <w:rStyle w:val="StyleUnderline"/>
          <w:rFonts w:asciiTheme="minorHAnsi" w:hAnsiTheme="minorHAnsi"/>
        </w:rPr>
        <w:t xml:space="preserve">the </w:t>
      </w:r>
      <w:r w:rsidRPr="00A22F0D">
        <w:rPr>
          <w:rStyle w:val="StyleUnderline"/>
          <w:rFonts w:asciiTheme="minorHAnsi" w:hAnsiTheme="minorHAnsi"/>
          <w:highlight w:val="cyan"/>
        </w:rPr>
        <w:t>Taiwa</w:t>
      </w:r>
      <w:r w:rsidRPr="00A22F0D">
        <w:rPr>
          <w:rStyle w:val="StyleUnderline"/>
          <w:rFonts w:asciiTheme="minorHAnsi" w:hAnsiTheme="minorHAnsi"/>
        </w:rPr>
        <w:t xml:space="preserve">n Strait, that it can postpone final resolution of the cross-strait issue for a long time, that </w:t>
      </w:r>
      <w:r w:rsidRPr="00A22F0D">
        <w:rPr>
          <w:rStyle w:val="StyleUnderline"/>
          <w:rFonts w:asciiTheme="minorHAnsi" w:hAnsiTheme="minorHAnsi"/>
          <w:highlight w:val="cyan"/>
        </w:rPr>
        <w:t>it is developing its regional military capabilities solely to deter Taiwanese independence,</w:t>
      </w:r>
      <w:r w:rsidRPr="00A22F0D">
        <w:rPr>
          <w:rStyle w:val="StyleUnderline"/>
          <w:rFonts w:asciiTheme="minorHAnsi" w:hAnsiTheme="minorHAnsi"/>
        </w:rPr>
        <w:t xml:space="preserve"> </w:t>
      </w:r>
      <w:r w:rsidRPr="00A22F0D">
        <w:rPr>
          <w:rStyle w:val="StyleUnderline"/>
          <w:rFonts w:asciiTheme="minorHAnsi" w:hAnsiTheme="minorHAnsi"/>
          <w:highlight w:val="cyan"/>
        </w:rPr>
        <w:t>and</w:t>
      </w:r>
      <w:r w:rsidRPr="00A22F0D">
        <w:rPr>
          <w:rStyle w:val="StyleUnderline"/>
          <w:rFonts w:asciiTheme="minorHAnsi" w:hAnsiTheme="minorHAnsi"/>
        </w:rPr>
        <w:t xml:space="preserve"> that it </w:t>
      </w:r>
      <w:r w:rsidRPr="00A22F0D">
        <w:rPr>
          <w:rStyle w:val="StyleUnderline"/>
          <w:rFonts w:asciiTheme="minorHAnsi" w:hAnsiTheme="minorHAnsi"/>
          <w:highlight w:val="cyan"/>
        </w:rPr>
        <w:t xml:space="preserve">will use force if necessary to prevent </w:t>
      </w:r>
      <w:r w:rsidRPr="00A22F0D">
        <w:rPr>
          <w:rStyle w:val="StyleUnderline"/>
          <w:rFonts w:asciiTheme="minorHAnsi" w:hAnsiTheme="minorHAnsi"/>
        </w:rPr>
        <w:t xml:space="preserve">or reverse a </w:t>
      </w:r>
      <w:r w:rsidRPr="00A22F0D">
        <w:rPr>
          <w:rStyle w:val="StyleUnderline"/>
          <w:rFonts w:asciiTheme="minorHAnsi" w:hAnsiTheme="minorHAnsi"/>
          <w:highlight w:val="cyan"/>
        </w:rPr>
        <w:t>declaration of independence</w:t>
      </w:r>
      <w:r w:rsidRPr="00A22F0D">
        <w:rPr>
          <w:rFonts w:asciiTheme="minorHAnsi" w:hAnsiTheme="minorHAnsi"/>
          <w:sz w:val="12"/>
          <w:highlight w:val="cyan"/>
        </w:rPr>
        <w:t>.</w:t>
      </w:r>
      <w:r w:rsidRPr="00A22F0D">
        <w:rPr>
          <w:rFonts w:asciiTheme="minorHAnsi" w:hAnsiTheme="minorHAnsi"/>
          <w:sz w:val="12"/>
        </w:rPr>
        <w:t xml:space="preserve"> But these positions have not served China's interests well, because it has failed to make clear exactly what "declaring independence" involves. </w:t>
      </w:r>
    </w:p>
    <w:p w14:paraId="6F0CFA49" w14:textId="77777777" w:rsidR="0076581D" w:rsidRPr="00A22F0D" w:rsidRDefault="0076581D" w:rsidP="0076581D">
      <w:pPr>
        <w:rPr>
          <w:rFonts w:asciiTheme="minorHAnsi" w:hAnsiTheme="minorHAnsi"/>
          <w:lang w:eastAsia="zh-TW"/>
        </w:rPr>
      </w:pPr>
    </w:p>
    <w:p w14:paraId="5FEAB48F" w14:textId="77777777" w:rsidR="0076581D" w:rsidRPr="00A22F0D" w:rsidRDefault="0076581D" w:rsidP="0076581D">
      <w:pPr>
        <w:pStyle w:val="Heading4"/>
        <w:rPr>
          <w:rFonts w:asciiTheme="minorHAnsi" w:hAnsiTheme="minorHAnsi"/>
          <w:sz w:val="28"/>
          <w:lang w:eastAsia="zh-TW"/>
        </w:rPr>
      </w:pPr>
      <w:r w:rsidRPr="00A22F0D">
        <w:rPr>
          <w:rFonts w:asciiTheme="minorHAnsi" w:hAnsiTheme="minorHAnsi"/>
          <w:sz w:val="28"/>
          <w:lang w:eastAsia="zh-TW"/>
        </w:rPr>
        <w:t>Armed conflicts likely to occur between the China and Taiwan- empirics prove with Chinese missile strikes</w:t>
      </w:r>
    </w:p>
    <w:p w14:paraId="4A1DBD79" w14:textId="77777777" w:rsidR="0076581D" w:rsidRPr="00A22F0D" w:rsidRDefault="0076581D" w:rsidP="0076581D">
      <w:pPr>
        <w:rPr>
          <w:rStyle w:val="Style13ptBold"/>
          <w:rFonts w:asciiTheme="minorHAnsi" w:hAnsiTheme="minorHAnsi"/>
          <w:b w:val="0"/>
          <w:sz w:val="14"/>
          <w:szCs w:val="14"/>
        </w:rPr>
      </w:pPr>
      <w:r w:rsidRPr="00A22F0D">
        <w:rPr>
          <w:rStyle w:val="Style13ptBold"/>
          <w:rFonts w:asciiTheme="minorHAnsi" w:hAnsiTheme="minorHAnsi"/>
          <w:b w:val="0"/>
          <w:sz w:val="14"/>
          <w:szCs w:val="14"/>
        </w:rPr>
        <w:t xml:space="preserve">Barton </w:t>
      </w:r>
      <w:r w:rsidRPr="00A22F0D">
        <w:rPr>
          <w:rStyle w:val="Style13ptBold"/>
          <w:rFonts w:asciiTheme="minorHAnsi" w:hAnsiTheme="minorHAnsi"/>
          <w:sz w:val="28"/>
        </w:rPr>
        <w:t>Gellman</w:t>
      </w:r>
      <w:r w:rsidRPr="00A22F0D">
        <w:rPr>
          <w:rStyle w:val="Style13ptBold"/>
          <w:rFonts w:asciiTheme="minorHAnsi" w:hAnsiTheme="minorHAnsi"/>
          <w:b w:val="0"/>
          <w:sz w:val="14"/>
          <w:szCs w:val="14"/>
        </w:rPr>
        <w:t xml:space="preserve">, June 23, </w:t>
      </w:r>
      <w:r w:rsidRPr="00A22F0D">
        <w:rPr>
          <w:rStyle w:val="Style13ptBold"/>
          <w:rFonts w:asciiTheme="minorHAnsi" w:hAnsiTheme="minorHAnsi"/>
          <w:sz w:val="28"/>
        </w:rPr>
        <w:t>1998</w:t>
      </w:r>
      <w:r w:rsidRPr="00A22F0D">
        <w:rPr>
          <w:rStyle w:val="Style13ptBold"/>
          <w:rFonts w:asciiTheme="minorHAnsi" w:hAnsiTheme="minorHAnsi"/>
          <w:b w:val="0"/>
          <w:sz w:val="14"/>
          <w:szCs w:val="14"/>
        </w:rPr>
        <w:t xml:space="preserve">, (Barton Gellman writes for the national staff. He has contributed to three Pulitzer Prizes for The Washington Post, most recently the 2014 Pulitzer Prize for Public Service. He is also a </w:t>
      </w:r>
      <w:hyperlink r:id="rId16" w:history="1">
        <w:r w:rsidRPr="00A22F0D">
          <w:rPr>
            <w:rStyle w:val="Style13ptBold"/>
            <w:rFonts w:asciiTheme="minorHAnsi" w:hAnsiTheme="minorHAnsi"/>
            <w:b w:val="0"/>
            <w:sz w:val="14"/>
            <w:szCs w:val="14"/>
          </w:rPr>
          <w:t>senior fellow at the Century Foundation</w:t>
        </w:r>
      </w:hyperlink>
      <w:r w:rsidRPr="00A22F0D">
        <w:rPr>
          <w:rStyle w:val="Style13ptBold"/>
          <w:rFonts w:asciiTheme="minorHAnsi" w:hAnsiTheme="minorHAnsi"/>
          <w:b w:val="0"/>
          <w:sz w:val="14"/>
          <w:szCs w:val="14"/>
        </w:rPr>
        <w:t xml:space="preserve"> and </w:t>
      </w:r>
      <w:hyperlink r:id="rId17" w:history="1">
        <w:r w:rsidRPr="00A22F0D">
          <w:rPr>
            <w:rStyle w:val="Style13ptBold"/>
            <w:rFonts w:asciiTheme="minorHAnsi" w:hAnsiTheme="minorHAnsi"/>
            <w:b w:val="0"/>
            <w:sz w:val="14"/>
            <w:szCs w:val="14"/>
          </w:rPr>
          <w:t>visiting lecturer at Princeton’s Woodrow Wilson School</w:t>
        </w:r>
      </w:hyperlink>
      <w:r w:rsidRPr="00A22F0D">
        <w:rPr>
          <w:rStyle w:val="Style13ptBold"/>
          <w:rFonts w:asciiTheme="minorHAnsi" w:hAnsiTheme="minorHAnsi"/>
          <w:b w:val="0"/>
          <w:sz w:val="14"/>
          <w:szCs w:val="14"/>
        </w:rPr>
        <w:t>.) “'96 SCARE GUIDES U.S. POLICY ON CHINA - NUCLEAR-WAR THREATS EXCHANGED IN DISPUTE TRIGGEREDBY TAIWAN,” The Washington Post, http://ry2ue4ek7d.search.serialssolutions.com/</w:t>
      </w:r>
      <w:proofErr w:type="gramStart"/>
      <w:r w:rsidRPr="00A22F0D">
        <w:rPr>
          <w:rStyle w:val="Style13ptBold"/>
          <w:rFonts w:asciiTheme="minorHAnsi" w:hAnsiTheme="minorHAnsi"/>
          <w:b w:val="0"/>
          <w:sz w:val="14"/>
          <w:szCs w:val="14"/>
        </w:rPr>
        <w:t>?ctx</w:t>
      </w:r>
      <w:proofErr w:type="gramEnd"/>
      <w:r w:rsidRPr="00A22F0D">
        <w:rPr>
          <w:rStyle w:val="Style13ptBold"/>
          <w:rFonts w:asciiTheme="minorHAnsi" w:hAnsiTheme="minorHAnsi"/>
          <w:b w:val="0"/>
          <w:sz w:val="14"/>
          <w:szCs w:val="14"/>
        </w:rPr>
        <w:t>_ver=Z39.88-2004&amp;ctx_enc=info%3Aofi%2Fenc%3AUTF-8&amp;rfr_id=info%3Asid%2Fsummon.serialssolutions.com&amp;rft_val_fmt=info%3Aofi%2Ffmt%3Akev%3Amtx%3Ajournal&amp;rft.genre=article&amp;rft.atitle=96+SCARE+GUIDES+U.S.+POLICY+ON+CHINA+--+NUCLEAR-WAR+THREATS+EXCHANGED+IN+DISPUTE+TRIGGERED+BY+TAIWAN&amp;rft.jtitle=Seattle+Times&amp;rft.au=BARTON+GELLMAN&amp;rft.date=1998-06-23&amp;rft.pub=Seattle+Times&amp;rft.issn=0745-9696&amp;rft.externalDocID=30405039¶</w:t>
      </w:r>
      <w:proofErr w:type="spellStart"/>
      <w:r w:rsidRPr="00A22F0D">
        <w:rPr>
          <w:rStyle w:val="Style13ptBold"/>
          <w:rFonts w:asciiTheme="minorHAnsi" w:hAnsiTheme="minorHAnsi"/>
          <w:b w:val="0"/>
          <w:sz w:val="14"/>
          <w:szCs w:val="14"/>
        </w:rPr>
        <w:t>mdict</w:t>
      </w:r>
      <w:proofErr w:type="spellEnd"/>
      <w:r w:rsidRPr="00A22F0D">
        <w:rPr>
          <w:rStyle w:val="Style13ptBold"/>
          <w:rFonts w:asciiTheme="minorHAnsi" w:hAnsiTheme="minorHAnsi"/>
          <w:b w:val="0"/>
          <w:sz w:val="14"/>
          <w:szCs w:val="14"/>
        </w:rPr>
        <w:t xml:space="preserve">=en-US </w:t>
      </w:r>
    </w:p>
    <w:p w14:paraId="71FA9788" w14:textId="77777777" w:rsidR="0076581D" w:rsidRPr="00A22F0D" w:rsidRDefault="0076581D" w:rsidP="0076581D">
      <w:pPr>
        <w:rPr>
          <w:rStyle w:val="Style13ptBold"/>
          <w:rFonts w:asciiTheme="minorHAnsi" w:hAnsiTheme="minorHAnsi"/>
          <w:sz w:val="14"/>
          <w:lang w:eastAsia="zh-TW"/>
        </w:rPr>
      </w:pPr>
      <w:r w:rsidRPr="00A22F0D">
        <w:rPr>
          <w:rFonts w:asciiTheme="minorHAnsi" w:hAnsiTheme="minorHAnsi"/>
          <w:sz w:val="14"/>
          <w:lang w:eastAsia="zh-TW"/>
        </w:rPr>
        <w:t xml:space="preserve">WASHINGTON - On March 7, 1996, in an elegant dining room overlooking the Potomac River, Defense Secretary William Perry delivered a threat - about as blunt as they come in contemporary diplomacy - to go to war. </w:t>
      </w:r>
      <w:r w:rsidRPr="00A22F0D">
        <w:rPr>
          <w:rStyle w:val="StyleUnderline"/>
          <w:rFonts w:asciiTheme="minorHAnsi" w:hAnsiTheme="minorHAnsi"/>
        </w:rPr>
        <w:t xml:space="preserve">Hours before, </w:t>
      </w:r>
      <w:r w:rsidRPr="00A22F0D">
        <w:rPr>
          <w:rStyle w:val="StyleUnderline"/>
          <w:rFonts w:asciiTheme="minorHAnsi" w:hAnsiTheme="minorHAnsi"/>
          <w:highlight w:val="cyan"/>
        </w:rPr>
        <w:t xml:space="preserve">U.S. Air Force </w:t>
      </w:r>
      <w:r w:rsidRPr="00A22F0D">
        <w:rPr>
          <w:rStyle w:val="StyleUnderline"/>
          <w:rFonts w:asciiTheme="minorHAnsi" w:hAnsiTheme="minorHAnsi"/>
        </w:rPr>
        <w:t xml:space="preserve">RC-135 </w:t>
      </w:r>
      <w:r w:rsidRPr="00A22F0D">
        <w:rPr>
          <w:rStyle w:val="StyleUnderline"/>
          <w:rFonts w:asciiTheme="minorHAnsi" w:hAnsiTheme="minorHAnsi"/>
          <w:highlight w:val="cyan"/>
        </w:rPr>
        <w:t xml:space="preserve">reconnaissance craft and </w:t>
      </w:r>
      <w:r w:rsidRPr="00A22F0D">
        <w:rPr>
          <w:rStyle w:val="StyleUnderline"/>
          <w:rFonts w:asciiTheme="minorHAnsi" w:hAnsiTheme="minorHAnsi"/>
        </w:rPr>
        <w:t xml:space="preserve">the </w:t>
      </w:r>
      <w:r w:rsidRPr="00A22F0D">
        <w:rPr>
          <w:rStyle w:val="StyleUnderline"/>
          <w:rFonts w:asciiTheme="minorHAnsi" w:hAnsiTheme="minorHAnsi"/>
          <w:highlight w:val="cyan"/>
        </w:rPr>
        <w:t xml:space="preserve">cruiser </w:t>
      </w:r>
      <w:r w:rsidRPr="00A22F0D">
        <w:rPr>
          <w:rStyle w:val="StyleUnderline"/>
          <w:rFonts w:asciiTheme="minorHAnsi" w:hAnsiTheme="minorHAnsi"/>
        </w:rPr>
        <w:t>USS Bunker Hill</w:t>
      </w:r>
      <w:r w:rsidRPr="00A22F0D">
        <w:rPr>
          <w:rStyle w:val="StyleUnderline"/>
          <w:rFonts w:asciiTheme="minorHAnsi" w:hAnsiTheme="minorHAnsi"/>
          <w:highlight w:val="cyan"/>
        </w:rPr>
        <w:t xml:space="preserve"> had monitored three Chinese M-9 ballistic </w:t>
      </w:r>
      <w:proofErr w:type="gramStart"/>
      <w:r w:rsidRPr="00A22F0D">
        <w:rPr>
          <w:rStyle w:val="StyleUnderline"/>
          <w:rFonts w:asciiTheme="minorHAnsi" w:hAnsiTheme="minorHAnsi"/>
          <w:highlight w:val="cyan"/>
        </w:rPr>
        <w:t>missiles</w:t>
      </w:r>
      <w:proofErr w:type="gramEnd"/>
      <w:r w:rsidRPr="00A22F0D">
        <w:rPr>
          <w:rStyle w:val="StyleUnderline"/>
          <w:rFonts w:asciiTheme="minorHAnsi" w:hAnsiTheme="minorHAnsi"/>
          <w:highlight w:val="cyan"/>
        </w:rPr>
        <w:t xml:space="preserve"> as they were rapid-fired </w:t>
      </w:r>
      <w:r w:rsidRPr="00A22F0D">
        <w:rPr>
          <w:rStyle w:val="StyleUnderline"/>
          <w:rFonts w:asciiTheme="minorHAnsi" w:hAnsiTheme="minorHAnsi"/>
        </w:rPr>
        <w:t xml:space="preserve">from China's </w:t>
      </w:r>
      <w:proofErr w:type="spellStart"/>
      <w:r w:rsidRPr="00A22F0D">
        <w:rPr>
          <w:rStyle w:val="StyleUnderline"/>
          <w:rFonts w:asciiTheme="minorHAnsi" w:hAnsiTheme="minorHAnsi"/>
        </w:rPr>
        <w:t>Huanan</w:t>
      </w:r>
      <w:proofErr w:type="spellEnd"/>
      <w:r w:rsidRPr="00A22F0D">
        <w:rPr>
          <w:rStyle w:val="StyleUnderline"/>
          <w:rFonts w:asciiTheme="minorHAnsi" w:hAnsiTheme="minorHAnsi"/>
        </w:rPr>
        <w:t xml:space="preserve"> Mountains </w:t>
      </w:r>
      <w:r w:rsidRPr="00A22F0D">
        <w:rPr>
          <w:rStyle w:val="StyleUnderline"/>
          <w:rFonts w:asciiTheme="minorHAnsi" w:hAnsiTheme="minorHAnsi"/>
          <w:highlight w:val="cyan"/>
        </w:rPr>
        <w:t>toward Taiwan.</w:t>
      </w:r>
      <w:r w:rsidRPr="00A22F0D">
        <w:rPr>
          <w:rStyle w:val="StyleUnderline"/>
          <w:rFonts w:asciiTheme="minorHAnsi" w:hAnsiTheme="minorHAnsi"/>
        </w:rPr>
        <w:t xml:space="preserve"> </w:t>
      </w:r>
      <w:r w:rsidRPr="00A22F0D">
        <w:rPr>
          <w:rFonts w:asciiTheme="minorHAnsi" w:hAnsiTheme="minorHAnsi"/>
          <w:sz w:val="14"/>
          <w:lang w:eastAsia="zh-TW"/>
        </w:rPr>
        <w:t xml:space="preserve">They splashed down in the shipping lanes adjacent </w:t>
      </w:r>
      <w:r w:rsidRPr="00A22F0D">
        <w:rPr>
          <w:rStyle w:val="StyleUnderline"/>
          <w:rFonts w:asciiTheme="minorHAnsi" w:hAnsiTheme="minorHAnsi"/>
          <w:highlight w:val="cyan"/>
        </w:rPr>
        <w:t>to Taiwan's two principal seaports: Kaohsiung and Chilung</w:t>
      </w:r>
      <w:r w:rsidRPr="00A22F0D">
        <w:rPr>
          <w:rStyle w:val="StyleUnderline"/>
          <w:rFonts w:asciiTheme="minorHAnsi" w:hAnsiTheme="minorHAnsi"/>
        </w:rPr>
        <w:t xml:space="preserve">. </w:t>
      </w:r>
      <w:r w:rsidRPr="00A22F0D">
        <w:rPr>
          <w:rFonts w:asciiTheme="minorHAnsi" w:hAnsiTheme="minorHAnsi"/>
          <w:sz w:val="14"/>
          <w:lang w:eastAsia="zh-TW"/>
        </w:rPr>
        <w:t xml:space="preserve">One of the missiles passed almost directly over Taiwan's capital, Taipei, before landing 19 miles off the coast. In what one participant called "a well-rehearsed minuet" at a State Department dinner, Perry told Liu </w:t>
      </w:r>
      <w:proofErr w:type="spellStart"/>
      <w:r w:rsidRPr="00A22F0D">
        <w:rPr>
          <w:rFonts w:asciiTheme="minorHAnsi" w:hAnsiTheme="minorHAnsi"/>
          <w:sz w:val="14"/>
          <w:lang w:eastAsia="zh-TW"/>
        </w:rPr>
        <w:t>Huaqiu</w:t>
      </w:r>
      <w:proofErr w:type="spellEnd"/>
      <w:r w:rsidRPr="00A22F0D">
        <w:rPr>
          <w:rFonts w:asciiTheme="minorHAnsi" w:hAnsiTheme="minorHAnsi"/>
          <w:sz w:val="14"/>
          <w:lang w:eastAsia="zh-TW"/>
        </w:rPr>
        <w:t xml:space="preserve">, a senior Chinese national security official, that </w:t>
      </w:r>
      <w:r w:rsidRPr="00A22F0D">
        <w:rPr>
          <w:rStyle w:val="StyleUnderline"/>
          <w:rFonts w:asciiTheme="minorHAnsi" w:hAnsiTheme="minorHAnsi"/>
          <w:highlight w:val="cyan"/>
        </w:rPr>
        <w:t>there would be "grave consequences" should Chinese weapons strike Taiwan</w:t>
      </w:r>
      <w:r w:rsidRPr="00A22F0D">
        <w:rPr>
          <w:rStyle w:val="StyleUnderline"/>
          <w:rFonts w:asciiTheme="minorHAnsi" w:hAnsiTheme="minorHAnsi"/>
        </w:rPr>
        <w:t xml:space="preserve"> </w:t>
      </w:r>
      <w:r w:rsidRPr="00A22F0D">
        <w:rPr>
          <w:rFonts w:asciiTheme="minorHAnsi" w:hAnsiTheme="minorHAnsi"/>
          <w:sz w:val="14"/>
          <w:lang w:eastAsia="zh-TW"/>
        </w:rPr>
        <w:t xml:space="preserve">- words not spoken to China since the countries established diplomatic ties, and universally understood as code for a military response. For emphasis, Secretary of State Warren Christopher and National Security Adviser Anthony Lake repeated the formula in turn. </w:t>
      </w:r>
      <w:r w:rsidRPr="00A22F0D">
        <w:rPr>
          <w:rStyle w:val="StyleUnderline"/>
          <w:rFonts w:asciiTheme="minorHAnsi" w:hAnsiTheme="minorHAnsi"/>
        </w:rPr>
        <w:t>Beijing and Washington had two weeks of extraordinary tension and uncertainty still ahead of them, with undercurrents of nuclear menace</w:t>
      </w:r>
      <w:r w:rsidRPr="00A22F0D">
        <w:rPr>
          <w:rFonts w:asciiTheme="minorHAnsi" w:hAnsiTheme="minorHAnsi"/>
          <w:sz w:val="14"/>
          <w:lang w:eastAsia="zh-TW"/>
        </w:rPr>
        <w:t xml:space="preserve">. But the crisis also marked a beginning. The morning after Perry threw down his gauntlet, Lake escorted Liu to a borrowed Virginia farm for a highly unusual day of informal talks. The two men, approximate counterparts, opened what would become a significant new channel of dialogue, supplanting the damaged relations between Christopher and his counterpart, Foreign Minister </w:t>
      </w:r>
      <w:proofErr w:type="spellStart"/>
      <w:r w:rsidRPr="00A22F0D">
        <w:rPr>
          <w:rFonts w:asciiTheme="minorHAnsi" w:hAnsiTheme="minorHAnsi"/>
          <w:sz w:val="14"/>
          <w:lang w:eastAsia="zh-TW"/>
        </w:rPr>
        <w:t>Qian</w:t>
      </w:r>
      <w:proofErr w:type="spellEnd"/>
      <w:r w:rsidRPr="00A22F0D">
        <w:rPr>
          <w:rFonts w:asciiTheme="minorHAnsi" w:hAnsiTheme="minorHAnsi"/>
          <w:sz w:val="14"/>
          <w:lang w:eastAsia="zh-TW"/>
        </w:rPr>
        <w:t xml:space="preserve"> </w:t>
      </w:r>
      <w:proofErr w:type="spellStart"/>
      <w:r w:rsidRPr="00A22F0D">
        <w:rPr>
          <w:rFonts w:asciiTheme="minorHAnsi" w:hAnsiTheme="minorHAnsi"/>
          <w:sz w:val="14"/>
          <w:lang w:eastAsia="zh-TW"/>
        </w:rPr>
        <w:t>Qichen</w:t>
      </w:r>
      <w:proofErr w:type="spellEnd"/>
      <w:r w:rsidRPr="00A22F0D">
        <w:rPr>
          <w:rFonts w:asciiTheme="minorHAnsi" w:hAnsiTheme="minorHAnsi"/>
          <w:sz w:val="14"/>
          <w:lang w:eastAsia="zh-TW"/>
        </w:rPr>
        <w:t xml:space="preserve">. As President Clinton prepares to embark tomorrow on the first American state visit to China this decade, Asia specialists in and out of the administration point to the events of March 1996 as a turning point - from escalating conflict to the "strategic partnership" that both governments now say they wish to construct. David </w:t>
      </w:r>
      <w:proofErr w:type="spellStart"/>
      <w:r w:rsidRPr="00A22F0D">
        <w:rPr>
          <w:rFonts w:asciiTheme="minorHAnsi" w:hAnsiTheme="minorHAnsi"/>
          <w:sz w:val="14"/>
          <w:lang w:eastAsia="zh-TW"/>
        </w:rPr>
        <w:t>Rothkopf</w:t>
      </w:r>
      <w:proofErr w:type="spellEnd"/>
      <w:r w:rsidRPr="00A22F0D">
        <w:rPr>
          <w:rFonts w:asciiTheme="minorHAnsi" w:hAnsiTheme="minorHAnsi"/>
          <w:sz w:val="14"/>
          <w:lang w:eastAsia="zh-TW"/>
        </w:rPr>
        <w:t xml:space="preserve">, who feuded over China with Christopher and his aides as deputy undersecretary of commerce, said </w:t>
      </w:r>
      <w:r w:rsidRPr="00A22F0D">
        <w:rPr>
          <w:rStyle w:val="StyleUnderline"/>
          <w:rFonts w:asciiTheme="minorHAnsi" w:hAnsiTheme="minorHAnsi"/>
          <w:highlight w:val="cyan"/>
        </w:rPr>
        <w:t xml:space="preserve">the Taiwan crisis grew out of "an erratic, </w:t>
      </w:r>
      <w:r w:rsidRPr="00A22F0D">
        <w:rPr>
          <w:rStyle w:val="StyleUnderline"/>
          <w:rFonts w:asciiTheme="minorHAnsi" w:hAnsiTheme="minorHAnsi"/>
        </w:rPr>
        <w:t xml:space="preserve">often </w:t>
      </w:r>
      <w:r w:rsidRPr="00A22F0D">
        <w:rPr>
          <w:rStyle w:val="StyleUnderline"/>
          <w:rFonts w:asciiTheme="minorHAnsi" w:hAnsiTheme="minorHAnsi"/>
          <w:highlight w:val="cyan"/>
        </w:rPr>
        <w:t>frayed policy" marked by "</w:t>
      </w:r>
      <w:r w:rsidRPr="00A22F0D">
        <w:rPr>
          <w:rStyle w:val="StyleUnderline"/>
          <w:rFonts w:asciiTheme="minorHAnsi" w:hAnsiTheme="minorHAnsi"/>
        </w:rPr>
        <w:t>a lot of</w:t>
      </w:r>
      <w:r w:rsidRPr="00A22F0D">
        <w:rPr>
          <w:rStyle w:val="StyleUnderline"/>
          <w:rFonts w:asciiTheme="minorHAnsi" w:hAnsiTheme="minorHAnsi"/>
          <w:highlight w:val="cyan"/>
        </w:rPr>
        <w:t xml:space="preserve"> confusion on China </w:t>
      </w:r>
      <w:r w:rsidRPr="00A22F0D">
        <w:rPr>
          <w:rStyle w:val="StyleUnderline"/>
          <w:rFonts w:asciiTheme="minorHAnsi" w:hAnsiTheme="minorHAnsi"/>
        </w:rPr>
        <w:t>in the first term, particularly in the State Department."</w:t>
      </w:r>
      <w:r w:rsidRPr="00A22F0D">
        <w:rPr>
          <w:rStyle w:val="Style13ptBold"/>
          <w:rFonts w:asciiTheme="minorHAnsi" w:hAnsiTheme="minorHAnsi"/>
          <w:sz w:val="14"/>
        </w:rPr>
        <w:t xml:space="preserve"> </w:t>
      </w:r>
    </w:p>
    <w:p w14:paraId="4ED8BAFD" w14:textId="77777777" w:rsidR="0076581D" w:rsidRPr="0076581D" w:rsidRDefault="0076581D" w:rsidP="0076581D"/>
    <w:p w14:paraId="3337564B" w14:textId="02609C09" w:rsidR="007B008B" w:rsidRPr="007A7512" w:rsidRDefault="007B008B" w:rsidP="007B008B">
      <w:pPr>
        <w:pStyle w:val="Heading3"/>
      </w:pPr>
      <w:r w:rsidRPr="007A7512">
        <w:t xml:space="preserve">AT: No Threat from Chinese Submarines </w:t>
      </w:r>
    </w:p>
    <w:p w14:paraId="35D2399E" w14:textId="77777777" w:rsidR="007B008B" w:rsidRPr="007A7512" w:rsidRDefault="007B008B" w:rsidP="007B008B">
      <w:pPr>
        <w:pStyle w:val="Heading4"/>
      </w:pPr>
      <w:r w:rsidRPr="007A7512">
        <w:t>China’s submarine capabilities are to be feared, especially since control of the South China Sea means that they’ll take out American detection apparatuses</w:t>
      </w:r>
    </w:p>
    <w:p w14:paraId="5CF93E42" w14:textId="77777777" w:rsidR="007B008B" w:rsidRPr="007A7512" w:rsidRDefault="007B008B" w:rsidP="007B008B">
      <w:pPr>
        <w:rPr>
          <w:rStyle w:val="Style13ptBold"/>
          <w:b w:val="0"/>
          <w:szCs w:val="16"/>
        </w:rPr>
      </w:pPr>
      <w:r w:rsidRPr="007A7512">
        <w:rPr>
          <w:rStyle w:val="Style13ptBold"/>
          <w:sz w:val="22"/>
        </w:rPr>
        <w:t xml:space="preserve">Neill 7/11 </w:t>
      </w:r>
      <w:r w:rsidRPr="007A7512">
        <w:rPr>
          <w:rStyle w:val="Style13ptBold"/>
          <w:b w:val="0"/>
          <w:szCs w:val="16"/>
        </w:rPr>
        <w:t>(</w:t>
      </w:r>
      <w:r w:rsidRPr="007A7512">
        <w:rPr>
          <w:rFonts w:cs="Lucida Grande"/>
          <w:szCs w:val="16"/>
          <w:lang w:eastAsia="ja-JP"/>
        </w:rPr>
        <w:t xml:space="preserve">Alexander Neill is a Shangri-La Dialogue Senior Fellow for Asia Pacific security at the International Institute for Strategic Studies Asia (IISS-Asia) office in Singapore. He is responsible for the IISS China programme, developing a comprehensive research agenda with key partners from the strategic community in China. Alexander worked for the British government in his early career focusing on Asia Pacific security, including three years on </w:t>
      </w:r>
      <w:proofErr w:type="spellStart"/>
      <w:r w:rsidRPr="007A7512">
        <w:rPr>
          <w:rFonts w:cs="Lucida Grande"/>
          <w:szCs w:val="16"/>
          <w:lang w:eastAsia="ja-JP"/>
        </w:rPr>
        <w:t>secondment</w:t>
      </w:r>
      <w:proofErr w:type="spellEnd"/>
      <w:r w:rsidRPr="007A7512">
        <w:rPr>
          <w:rFonts w:cs="Lucida Grande"/>
          <w:szCs w:val="16"/>
          <w:lang w:eastAsia="ja-JP"/>
        </w:rPr>
        <w:t xml:space="preserve"> to the United States Department of Defense in Washington DC. From 2005, he served as Head of the Asia Security Programme at the Royal United Services Institute for Defence as Security Studies (RUSI) in London. A graduate of London University’s School of Oriental and African Studies (SOAS), he has published on Chinese strategic security issues but also has wider interests and expertise in Asian security, including counter-terrorism, deterrence strategy and military </w:t>
      </w:r>
      <w:proofErr w:type="spellStart"/>
      <w:r w:rsidRPr="007A7512">
        <w:rPr>
          <w:rFonts w:cs="Lucida Grande"/>
          <w:szCs w:val="16"/>
          <w:lang w:eastAsia="ja-JP"/>
        </w:rPr>
        <w:t>modernisation</w:t>
      </w:r>
      <w:proofErr w:type="spellEnd"/>
      <w:r w:rsidRPr="007A7512">
        <w:rPr>
          <w:rFonts w:cs="Lucida Grande"/>
          <w:szCs w:val="16"/>
          <w:lang w:eastAsia="ja-JP"/>
        </w:rPr>
        <w:t>. “The submarines and rivalries underneath the South China Sea”, 7/11/16, http://www.bbc.com/news/world-asia-36574590) //ZB</w:t>
      </w:r>
    </w:p>
    <w:p w14:paraId="60D65E57" w14:textId="77777777" w:rsidR="007B008B" w:rsidRPr="007A7512" w:rsidRDefault="007B008B" w:rsidP="007B008B">
      <w:pPr>
        <w:rPr>
          <w:b/>
          <w:u w:val="single"/>
        </w:rPr>
      </w:pPr>
      <w:r w:rsidRPr="007A7512">
        <w:t>Mounting</w:t>
      </w:r>
      <w:r w:rsidRPr="007A7512">
        <w:rPr>
          <w:rStyle w:val="StyleUnderline"/>
        </w:rPr>
        <w:t xml:space="preserve"> concern within the</w:t>
      </w:r>
      <w:r w:rsidRPr="007A7512">
        <w:t xml:space="preserve"> People's Liberation Army's (</w:t>
      </w:r>
      <w:r w:rsidRPr="007A7512">
        <w:rPr>
          <w:rStyle w:val="StyleUnderline"/>
        </w:rPr>
        <w:t>PLA</w:t>
      </w:r>
      <w:r w:rsidRPr="007A7512">
        <w:t xml:space="preserve">) </w:t>
      </w:r>
      <w:r w:rsidRPr="007A7512">
        <w:rPr>
          <w:rStyle w:val="StyleUnderline"/>
        </w:rPr>
        <w:t xml:space="preserve">over the vulnerability of its land-based nuclear deterrent and the ability to deliver a </w:t>
      </w:r>
      <w:r w:rsidRPr="007A7512">
        <w:t>retaliatory</w:t>
      </w:r>
      <w:r w:rsidRPr="007A7512">
        <w:rPr>
          <w:rStyle w:val="StyleUnderline"/>
        </w:rPr>
        <w:t xml:space="preserve"> second strike has prompted China to place </w:t>
      </w:r>
      <w:r w:rsidRPr="007A7512">
        <w:t xml:space="preserve">some of its nuclear </w:t>
      </w:r>
      <w:r w:rsidRPr="007A7512">
        <w:rPr>
          <w:rStyle w:val="StyleUnderline"/>
        </w:rPr>
        <w:t xml:space="preserve">warheads on </w:t>
      </w:r>
      <w:r w:rsidRPr="007A7512">
        <w:t>board</w:t>
      </w:r>
      <w:r w:rsidRPr="007A7512">
        <w:rPr>
          <w:rStyle w:val="StyleUnderline"/>
        </w:rPr>
        <w:t xml:space="preserve"> submarines</w:t>
      </w:r>
      <w:r w:rsidRPr="007A7512">
        <w:t>.</w:t>
      </w:r>
      <w:r w:rsidRPr="007A7512">
        <w:rPr>
          <w:sz w:val="12"/>
        </w:rPr>
        <w:t xml:space="preserve">∂ </w:t>
      </w:r>
      <w:r w:rsidRPr="007A7512">
        <w:rPr>
          <w:rStyle w:val="StyleUnderline"/>
        </w:rPr>
        <w:t>Two years ago, China deployed the Jin-class ballistic missile submarine for the first time, each armed with 12</w:t>
      </w:r>
      <w:r w:rsidRPr="007A7512">
        <w:t xml:space="preserve"> JL-2 </w:t>
      </w:r>
      <w:r w:rsidRPr="007A7512">
        <w:rPr>
          <w:rStyle w:val="StyleUnderline"/>
        </w:rPr>
        <w:t>nuclear missiles</w:t>
      </w:r>
      <w:r w:rsidRPr="007A7512">
        <w:t>.</w:t>
      </w:r>
      <w:r w:rsidRPr="007A7512">
        <w:rPr>
          <w:sz w:val="12"/>
        </w:rPr>
        <w:t xml:space="preserve">∂ </w:t>
      </w:r>
      <w:r w:rsidRPr="007A7512">
        <w:rPr>
          <w:rStyle w:val="StyleUnderline"/>
        </w:rPr>
        <w:t>Operating from a state-of-the-art base</w:t>
      </w:r>
      <w:r w:rsidRPr="007A7512">
        <w:t xml:space="preserve"> near </w:t>
      </w:r>
      <w:proofErr w:type="spellStart"/>
      <w:r w:rsidRPr="007A7512">
        <w:t>Sanya</w:t>
      </w:r>
      <w:proofErr w:type="spellEnd"/>
      <w:r w:rsidRPr="007A7512">
        <w:t xml:space="preserve">, on Hainan island's southernmost tip, </w:t>
      </w:r>
      <w:r w:rsidRPr="007A7512">
        <w:rPr>
          <w:rStyle w:val="StyleUnderline"/>
        </w:rPr>
        <w:t>Jin class submarines are now patrolling the depths of the South China Sea. But in order to be within range of the US, they must</w:t>
      </w:r>
      <w:r w:rsidRPr="007A7512">
        <w:t xml:space="preserve"> be able to </w:t>
      </w:r>
      <w:r w:rsidRPr="007A7512">
        <w:rPr>
          <w:rStyle w:val="StyleUnderline"/>
        </w:rPr>
        <w:t>break out into the Pacific Ocean</w:t>
      </w:r>
      <w:r w:rsidRPr="007A7512">
        <w:t>.</w:t>
      </w:r>
      <w:r w:rsidRPr="007A7512">
        <w:rPr>
          <w:sz w:val="12"/>
        </w:rPr>
        <w:t xml:space="preserve">∂ </w:t>
      </w:r>
      <w:r w:rsidRPr="007A7512">
        <w:rPr>
          <w:rStyle w:val="StyleUnderline"/>
        </w:rPr>
        <w:t>Before the submarines achieve this, they must leave their base in Hainan and cross the South China Sea to reach the Pacific Ocean undetected. The Pentagon believes</w:t>
      </w:r>
      <w:r w:rsidRPr="007A7512">
        <w:t xml:space="preserve"> that </w:t>
      </w:r>
      <w:r w:rsidRPr="007A7512">
        <w:rPr>
          <w:rStyle w:val="StyleUnderline"/>
        </w:rPr>
        <w:t xml:space="preserve">the first such </w:t>
      </w:r>
      <w:r w:rsidRPr="007A7512">
        <w:t xml:space="preserve">Pacific </w:t>
      </w:r>
      <w:r w:rsidRPr="007A7512">
        <w:rPr>
          <w:rStyle w:val="StyleUnderline"/>
        </w:rPr>
        <w:t>patrol will occur this year</w:t>
      </w:r>
      <w:r w:rsidRPr="007A7512">
        <w:t>.</w:t>
      </w:r>
      <w:r w:rsidRPr="007A7512">
        <w:rPr>
          <w:sz w:val="12"/>
        </w:rPr>
        <w:t xml:space="preserve">∂ </w:t>
      </w:r>
      <w:r w:rsidRPr="007A7512">
        <w:t xml:space="preserve">A large southern area of the South China Sea is rather shallow - under 100m (328 feet) in depth. However, </w:t>
      </w:r>
      <w:r w:rsidRPr="007A7512">
        <w:rPr>
          <w:rStyle w:val="StyleUnderline"/>
        </w:rPr>
        <w:t xml:space="preserve">roughly contiguous to China's "nine-dash line" </w:t>
      </w:r>
      <w:r w:rsidRPr="007A7512">
        <w:t xml:space="preserve">territorial claim in the South China Sea, </w:t>
      </w:r>
      <w:r w:rsidRPr="007A7512">
        <w:rPr>
          <w:rStyle w:val="StyleUnderline"/>
        </w:rPr>
        <w:t>the continental shelf drops to a deep basin of around 4,000m, offering</w:t>
      </w:r>
      <w:r w:rsidRPr="007A7512">
        <w:t xml:space="preserve"> better </w:t>
      </w:r>
      <w:r w:rsidRPr="007A7512">
        <w:rPr>
          <w:rStyle w:val="StyleUnderline"/>
        </w:rPr>
        <w:t>cover for submarines</w:t>
      </w:r>
      <w:r w:rsidRPr="007A7512">
        <w:t>.</w:t>
      </w:r>
      <w:r w:rsidRPr="007A7512">
        <w:rPr>
          <w:sz w:val="12"/>
        </w:rPr>
        <w:t xml:space="preserve">∂ </w:t>
      </w:r>
      <w:r w:rsidRPr="007A7512">
        <w:t xml:space="preserve">That is why some </w:t>
      </w:r>
      <w:r w:rsidRPr="007A7512">
        <w:rPr>
          <w:rStyle w:val="StyleUnderline"/>
        </w:rPr>
        <w:t>experts believe the deeper waters of the South China Sea, and China's enhanced anti-submarine efforts there, may offer a bastion for Chinese submarines in the future.</w:t>
      </w:r>
      <w:r w:rsidRPr="007A7512">
        <w:rPr>
          <w:sz w:val="12"/>
        </w:rPr>
        <w:t xml:space="preserve">∂ </w:t>
      </w:r>
      <w:r w:rsidRPr="007A7512">
        <w:rPr>
          <w:rStyle w:val="StyleUnderline"/>
        </w:rPr>
        <w:t xml:space="preserve">In recent years, </w:t>
      </w:r>
      <w:r w:rsidRPr="007A7512">
        <w:t>the depths of</w:t>
      </w:r>
      <w:r w:rsidRPr="007A7512">
        <w:rPr>
          <w:rStyle w:val="StyleUnderline"/>
        </w:rPr>
        <w:t xml:space="preserve"> the South China Sea have become a theatre for intensified rivalry between China and the US</w:t>
      </w:r>
      <w:r w:rsidRPr="007A7512">
        <w:t>.∂</w:t>
      </w:r>
      <w:r w:rsidRPr="007A7512">
        <w:rPr>
          <w:sz w:val="12"/>
        </w:rPr>
        <w:t xml:space="preserve"> </w:t>
      </w:r>
      <w:r w:rsidRPr="007A7512">
        <w:rPr>
          <w:rStyle w:val="StyleUnderline"/>
        </w:rPr>
        <w:t>In</w:t>
      </w:r>
      <w:r w:rsidRPr="007A7512">
        <w:t xml:space="preserve"> early </w:t>
      </w:r>
      <w:r w:rsidRPr="007A7512">
        <w:rPr>
          <w:rStyle w:val="StyleUnderline"/>
        </w:rPr>
        <w:t>2009, Chinese fishing vessels attempted to cut the cables attached to a sonar array towed by</w:t>
      </w:r>
      <w:r w:rsidRPr="007A7512">
        <w:t xml:space="preserve"> the </w:t>
      </w:r>
      <w:r w:rsidRPr="007A7512">
        <w:rPr>
          <w:rStyle w:val="StyleUnderline"/>
        </w:rPr>
        <w:t>US surveillance</w:t>
      </w:r>
      <w:r w:rsidRPr="007A7512">
        <w:t xml:space="preserve"> vessel USNS Impeccable in waters off Hainan Island. </w:t>
      </w:r>
      <w:r w:rsidRPr="007A7512">
        <w:rPr>
          <w:rStyle w:val="StyleUnderline"/>
        </w:rPr>
        <w:t>Later that year, a Chinese submarine hit an underwater sonar array</w:t>
      </w:r>
      <w:r w:rsidRPr="007A7512">
        <w:t xml:space="preserve"> being </w:t>
      </w:r>
      <w:r w:rsidRPr="007A7512">
        <w:rPr>
          <w:rStyle w:val="StyleUnderline"/>
        </w:rPr>
        <w:t xml:space="preserve">towed by the </w:t>
      </w:r>
      <w:r w:rsidRPr="007A7512">
        <w:t xml:space="preserve">destroyer </w:t>
      </w:r>
      <w:r w:rsidRPr="007A7512">
        <w:rPr>
          <w:rStyle w:val="StyleUnderline"/>
        </w:rPr>
        <w:t>USS John McCain</w:t>
      </w:r>
      <w:r w:rsidRPr="007A7512">
        <w:t xml:space="preserve"> near Subic Bay off the coast of the Philippines.</w:t>
      </w:r>
      <w:r w:rsidRPr="007A7512">
        <w:rPr>
          <w:sz w:val="12"/>
        </w:rPr>
        <w:t xml:space="preserve">∂ </w:t>
      </w:r>
      <w:r w:rsidRPr="007A7512">
        <w:rPr>
          <w:rStyle w:val="StyleUnderline"/>
        </w:rPr>
        <w:t>Recently, China has launched new submarine-hunting capabilities. On 8 June, The PLA</w:t>
      </w:r>
      <w:r w:rsidRPr="007A7512">
        <w:t xml:space="preserve"> Navy </w:t>
      </w:r>
      <w:r w:rsidRPr="007A7512">
        <w:rPr>
          <w:rStyle w:val="StyleUnderline"/>
        </w:rPr>
        <w:t>commissioned a new</w:t>
      </w:r>
      <w:r w:rsidRPr="007A7512">
        <w:t xml:space="preserve"> Type 056A </w:t>
      </w:r>
      <w:r w:rsidRPr="007A7512">
        <w:rPr>
          <w:rStyle w:val="StyleUnderline"/>
        </w:rPr>
        <w:t>frigate</w:t>
      </w:r>
      <w:r w:rsidRPr="007A7512">
        <w:t xml:space="preserve">, the </w:t>
      </w:r>
      <w:proofErr w:type="spellStart"/>
      <w:r w:rsidRPr="007A7512">
        <w:t>Qujing</w:t>
      </w:r>
      <w:proofErr w:type="spellEnd"/>
      <w:r w:rsidRPr="007A7512">
        <w:t xml:space="preserve">, </w:t>
      </w:r>
      <w:r w:rsidRPr="007A7512">
        <w:rPr>
          <w:rStyle w:val="StyleUnderline"/>
        </w:rPr>
        <w:t xml:space="preserve">which boasts an array of anti-submarine warfare capabilities and will be based in the South China Sea.∂ </w:t>
      </w:r>
      <w:r w:rsidRPr="007A7512">
        <w:t>The US Secretary of Defence Ashton Carter has also announced that the Pentagon will invest $8bn (£5.45bn) to ensure the lethality of its submarine force - the "silent service" - including the deployment of new undersea drones in the region.</w:t>
      </w:r>
      <w:r w:rsidRPr="007A7512">
        <w:rPr>
          <w:sz w:val="12"/>
        </w:rPr>
        <w:t xml:space="preserve">∂ </w:t>
      </w:r>
      <w:r w:rsidRPr="007A7512">
        <w:t>In the same way as the US and its allies created a network of listening devices on the sea floor across Asia to listen out for Russian submarines during the cold war, China is now in position to deploy a similar network from its bases across the South China Sea.</w:t>
      </w:r>
      <w:r w:rsidRPr="007A7512">
        <w:rPr>
          <w:sz w:val="12"/>
        </w:rPr>
        <w:t xml:space="preserve">∂ </w:t>
      </w:r>
      <w:r w:rsidRPr="007A7512">
        <w:rPr>
          <w:rStyle w:val="StyleUnderline"/>
        </w:rPr>
        <w:t>Satellite imagery suggests that China's new islands are bristling with advanced sensors including radar arrays and satellite communications stations, all of which bolster its navy's situational awareness above and below the South China Sea.</w:t>
      </w:r>
      <w:r w:rsidRPr="007A7512">
        <w:rPr>
          <w:sz w:val="12"/>
        </w:rPr>
        <w:t xml:space="preserve">∂ </w:t>
      </w:r>
      <w:r w:rsidRPr="007A7512">
        <w:rPr>
          <w:rStyle w:val="StyleUnderline"/>
        </w:rPr>
        <w:t xml:space="preserve">Such technologies may also provide command and control infrastructure for communications with China's ballistic missile submarine force, not only helping it to evade detection but also to target any adversary. </w:t>
      </w:r>
    </w:p>
    <w:p w14:paraId="4F4EC303" w14:textId="099493F4" w:rsidR="007B008B" w:rsidRPr="007A7512" w:rsidRDefault="007B008B" w:rsidP="007B008B">
      <w:pPr>
        <w:pStyle w:val="Heading3"/>
      </w:pPr>
      <w:r w:rsidRPr="007A7512">
        <w:t>Add-On (In Progress): US-Japan/US-China Relations</w:t>
      </w:r>
    </w:p>
    <w:p w14:paraId="2489F882" w14:textId="77777777" w:rsidR="007B008B" w:rsidRPr="007A7512" w:rsidRDefault="007B008B" w:rsidP="007B008B">
      <w:pPr>
        <w:pStyle w:val="Heading4"/>
        <w:rPr>
          <w:rStyle w:val="StyleUnderline"/>
          <w:b/>
          <w:lang w:eastAsia="zh-TW"/>
        </w:rPr>
      </w:pPr>
      <w:r w:rsidRPr="007A7512">
        <w:rPr>
          <w:rStyle w:val="StyleUnderline"/>
          <w:lang w:eastAsia="zh-TW"/>
        </w:rPr>
        <w:t xml:space="preserve">US breaking commitment with Taiwan strengthens US-Japan relationship </w:t>
      </w:r>
    </w:p>
    <w:p w14:paraId="5C0F4EB8" w14:textId="77777777" w:rsidR="007B008B" w:rsidRPr="007A7512" w:rsidRDefault="007B008B" w:rsidP="007B008B">
      <w:pPr>
        <w:pStyle w:val="Default"/>
        <w:rPr>
          <w:rFonts w:ascii="Calibri" w:hAnsi="Calibri"/>
          <w:color w:val="auto"/>
          <w:sz w:val="14"/>
          <w:szCs w:val="14"/>
        </w:rPr>
      </w:pPr>
      <w:r w:rsidRPr="007A7512">
        <w:rPr>
          <w:rFonts w:ascii="Calibri" w:hAnsi="Calibri"/>
          <w:color w:val="auto"/>
          <w:sz w:val="14"/>
          <w:szCs w:val="14"/>
        </w:rPr>
        <w:t xml:space="preserve">Charles </w:t>
      </w:r>
      <w:r w:rsidRPr="007A7512">
        <w:rPr>
          <w:rStyle w:val="Style13ptBold"/>
          <w:rFonts w:ascii="Calibri" w:hAnsi="Calibri"/>
        </w:rPr>
        <w:t>Glaser</w:t>
      </w:r>
      <w:r w:rsidRPr="007A7512">
        <w:rPr>
          <w:rFonts w:ascii="Calibri" w:hAnsi="Calibri"/>
          <w:color w:val="auto"/>
          <w:sz w:val="14"/>
          <w:szCs w:val="14"/>
        </w:rPr>
        <w:t xml:space="preserve">, </w:t>
      </w:r>
      <w:r w:rsidRPr="007A7512">
        <w:rPr>
          <w:rStyle w:val="Style13ptBold"/>
          <w:rFonts w:ascii="Calibri" w:hAnsi="Calibri"/>
        </w:rPr>
        <w:t>2015</w:t>
      </w:r>
      <w:r w:rsidRPr="007A7512">
        <w:rPr>
          <w:rFonts w:ascii="Calibri" w:hAnsi="Calibri"/>
          <w:color w:val="auto"/>
          <w:sz w:val="14"/>
          <w:szCs w:val="14"/>
        </w:rPr>
        <w:t>, (</w:t>
      </w:r>
      <w:r w:rsidRPr="007A7512">
        <w:rPr>
          <w:rFonts w:ascii="Calibri" w:hAnsi="Calibri" w:cs="Arial"/>
          <w:color w:val="auto"/>
          <w:sz w:val="14"/>
          <w:szCs w:val="14"/>
        </w:rPr>
        <w:t>Charles L. Glaser is professor of political science and international affairs and director of the Elliott School's Institute for Security and Conflict Studies. His research focuses on international relations theory and international security policy. </w:t>
      </w:r>
      <w:r w:rsidRPr="007A7512">
        <w:rPr>
          <w:rFonts w:ascii="Calibri" w:hAnsi="Calibri"/>
          <w:color w:val="auto"/>
          <w:sz w:val="14"/>
          <w:szCs w:val="14"/>
        </w:rPr>
        <w:t xml:space="preserve"> )“Will China's Rise Lead to War? Why Realism Does Not Mean Pessimism” Council on Foreign Relations</w:t>
      </w:r>
      <w:proofErr w:type="gramStart"/>
      <w:r w:rsidRPr="007A7512">
        <w:rPr>
          <w:rFonts w:ascii="Calibri" w:hAnsi="Calibri"/>
          <w:color w:val="auto"/>
          <w:sz w:val="14"/>
          <w:szCs w:val="14"/>
        </w:rPr>
        <w:t>,  Foreign</w:t>
      </w:r>
      <w:proofErr w:type="gramEnd"/>
      <w:r w:rsidRPr="007A7512">
        <w:rPr>
          <w:rFonts w:ascii="Calibri" w:hAnsi="Calibri"/>
          <w:color w:val="auto"/>
          <w:sz w:val="14"/>
          <w:szCs w:val="14"/>
        </w:rPr>
        <w:t xml:space="preserve"> Affairs, Vol. 90, No. 2 (MARCH/APRIL 2011), pp. 80-91 http://www.jstor.org/stable/25800459</w:t>
      </w:r>
    </w:p>
    <w:p w14:paraId="524BCB39" w14:textId="77777777" w:rsidR="007B008B" w:rsidRPr="007A7512" w:rsidRDefault="007B008B" w:rsidP="007B008B">
      <w:pPr>
        <w:rPr>
          <w:rStyle w:val="StyleUnderline"/>
        </w:rPr>
      </w:pPr>
      <w:r w:rsidRPr="007A7512">
        <w:rPr>
          <w:rStyle w:val="StyleUnderline"/>
        </w:rPr>
        <w:t>Al</w:t>
      </w:r>
      <w:r w:rsidRPr="007A7512">
        <w:rPr>
          <w:rStyle w:val="StyleUnderline"/>
          <w:highlight w:val="yellow"/>
        </w:rPr>
        <w:t>though a decision by the U</w:t>
      </w:r>
      <w:r w:rsidRPr="007A7512">
        <w:rPr>
          <w:rStyle w:val="StyleUnderline"/>
        </w:rPr>
        <w:t>nited</w:t>
      </w:r>
      <w:r w:rsidRPr="007A7512">
        <w:rPr>
          <w:rStyle w:val="StyleUnderline"/>
          <w:highlight w:val="yellow"/>
        </w:rPr>
        <w:t xml:space="preserve"> S</w:t>
      </w:r>
      <w:r w:rsidRPr="007A7512">
        <w:rPr>
          <w:rStyle w:val="StyleUnderline"/>
        </w:rPr>
        <w:t>tates</w:t>
      </w:r>
      <w:r w:rsidRPr="007A7512">
        <w:rPr>
          <w:rStyle w:val="StyleUnderline"/>
          <w:highlight w:val="yellow"/>
        </w:rPr>
        <w:t xml:space="preserve"> to end </w:t>
      </w:r>
      <w:r w:rsidRPr="007A7512">
        <w:rPr>
          <w:rStyle w:val="StyleUnderline"/>
        </w:rPr>
        <w:t xml:space="preserve">its </w:t>
      </w:r>
      <w:r w:rsidRPr="007A7512">
        <w:rPr>
          <w:rStyle w:val="StyleUnderline"/>
          <w:highlight w:val="yellow"/>
        </w:rPr>
        <w:t xml:space="preserve">commitment to Taiwan would </w:t>
      </w:r>
      <w:r w:rsidRPr="007A7512">
        <w:rPr>
          <w:rStyle w:val="StyleUnderline"/>
        </w:rPr>
        <w:t xml:space="preserve">certainly </w:t>
      </w:r>
      <w:r w:rsidRPr="007A7512">
        <w:rPr>
          <w:rStyle w:val="StyleUnderline"/>
          <w:highlight w:val="yellow"/>
        </w:rPr>
        <w:t>send political shock waves</w:t>
      </w:r>
      <w:r w:rsidRPr="007A7512">
        <w:rPr>
          <w:rStyle w:val="StyleUnderline"/>
        </w:rPr>
        <w:t xml:space="preserve"> across the region, </w:t>
      </w:r>
      <w:r w:rsidRPr="007A7512">
        <w:rPr>
          <w:rStyle w:val="StyleUnderline"/>
          <w:highlight w:val="yellow"/>
        </w:rPr>
        <w:t>these concerns are overstated. There are</w:t>
      </w:r>
      <w:r w:rsidRPr="007A7512">
        <w:rPr>
          <w:rStyle w:val="StyleUnderline"/>
        </w:rPr>
        <w:t xml:space="preserve"> similarities between the U.S. commitments to Taiwan and Japan, but also </w:t>
      </w:r>
      <w:r w:rsidRPr="007A7512">
        <w:rPr>
          <w:rStyle w:val="StyleUnderline"/>
          <w:highlight w:val="yellow"/>
        </w:rPr>
        <w:t>clear differences. U.S. security interests in Japan are much greater;</w:t>
      </w:r>
      <w:r w:rsidRPr="007A7512">
        <w:rPr>
          <w:rStyle w:val="StyleUnderline"/>
        </w:rPr>
        <w:t xml:space="preserve"> as a result, the </w:t>
      </w:r>
      <w:r w:rsidRPr="007A7512">
        <w:rPr>
          <w:rStyle w:val="StyleUnderline"/>
          <w:highlight w:val="yellow"/>
        </w:rPr>
        <w:t>alliance involves much stronger political commitments and</w:t>
      </w:r>
      <w:r w:rsidRPr="007A7512">
        <w:rPr>
          <w:rStyle w:val="StyleUnderline"/>
        </w:rPr>
        <w:t xml:space="preserve"> the deep </w:t>
      </w:r>
      <w:r w:rsidRPr="007A7512">
        <w:rPr>
          <w:rStyle w:val="StyleUnderline"/>
          <w:highlight w:val="yellow"/>
        </w:rPr>
        <w:t xml:space="preserve">integration of </w:t>
      </w:r>
      <w:r w:rsidRPr="007A7512">
        <w:rPr>
          <w:rStyle w:val="StyleUnderline"/>
        </w:rPr>
        <w:t>U.S. and Japanese</w:t>
      </w:r>
      <w:r w:rsidRPr="007A7512">
        <w:rPr>
          <w:rStyle w:val="StyleUnderline"/>
          <w:highlight w:val="yellow"/>
        </w:rPr>
        <w:t xml:space="preserve"> military</w:t>
      </w:r>
      <w:r w:rsidRPr="007A7512">
        <w:rPr>
          <w:rStyle w:val="StyleUnderline"/>
        </w:rPr>
        <w:t xml:space="preserve"> capabilities. In addition, </w:t>
      </w:r>
      <w:r w:rsidRPr="007A7512">
        <w:rPr>
          <w:rStyle w:val="StyleUnderline"/>
          <w:highlight w:val="yellow"/>
        </w:rPr>
        <w:t>the U</w:t>
      </w:r>
      <w:r w:rsidRPr="007A7512">
        <w:rPr>
          <w:rStyle w:val="StyleUnderline"/>
        </w:rPr>
        <w:t xml:space="preserve">nited </w:t>
      </w:r>
      <w:r w:rsidRPr="007A7512">
        <w:rPr>
          <w:rStyle w:val="StyleUnderline"/>
          <w:highlight w:val="yellow"/>
        </w:rPr>
        <w:t>S</w:t>
      </w:r>
      <w:r w:rsidRPr="007A7512">
        <w:rPr>
          <w:rStyle w:val="StyleUnderline"/>
        </w:rPr>
        <w:t xml:space="preserve">tates </w:t>
      </w:r>
      <w:r w:rsidRPr="007A7512">
        <w:rPr>
          <w:rStyle w:val="StyleUnderline"/>
          <w:highlight w:val="yellow"/>
        </w:rPr>
        <w:t>has</w:t>
      </w:r>
      <w:r w:rsidRPr="007A7512">
        <w:rPr>
          <w:rStyle w:val="StyleUnderline"/>
        </w:rPr>
        <w:t xml:space="preserve"> a </w:t>
      </w:r>
      <w:r w:rsidRPr="007A7512">
        <w:rPr>
          <w:rStyle w:val="StyleUnderline"/>
          <w:highlight w:val="yellow"/>
        </w:rPr>
        <w:t>clear rationale for ending its commitment to Taiwan that does not apply</w:t>
      </w:r>
      <w:r w:rsidRPr="007A7512">
        <w:rPr>
          <w:rStyle w:val="StyleUnderline"/>
        </w:rPr>
        <w:t xml:space="preserve"> to Japan: the U.S. commitment to </w:t>
      </w:r>
      <w:r w:rsidRPr="007A7512">
        <w:rPr>
          <w:rStyle w:val="StyleUnderline"/>
          <w:highlight w:val="yellow"/>
        </w:rPr>
        <w:t xml:space="preserve">Taiwan strains </w:t>
      </w:r>
      <w:r w:rsidRPr="007A7512">
        <w:rPr>
          <w:rStyle w:val="StyleUnderline"/>
        </w:rPr>
        <w:t xml:space="preserve">the </w:t>
      </w:r>
      <w:r w:rsidRPr="007A7512">
        <w:rPr>
          <w:rStyle w:val="StyleUnderline"/>
          <w:highlight w:val="yellow"/>
        </w:rPr>
        <w:t xml:space="preserve">U.S.-China relationship and increases the probability of war </w:t>
      </w:r>
      <w:r w:rsidRPr="007A7512">
        <w:rPr>
          <w:rStyle w:val="StyleUnderline"/>
        </w:rPr>
        <w:t xml:space="preserve">in ways that the U.S. commitment to Japan does not. </w:t>
      </w:r>
      <w:r w:rsidRPr="007A7512">
        <w:rPr>
          <w:rFonts w:eastAsia="Palatine-Roman" w:cs="Palatine-Roman"/>
          <w:sz w:val="14"/>
          <w:szCs w:val="20"/>
        </w:rPr>
        <w:t>Japan should appreciate these differences and therefore recognize that</w:t>
      </w:r>
      <w:r w:rsidRPr="007A7512">
        <w:rPr>
          <w:rStyle w:val="StyleUnderline"/>
        </w:rPr>
        <w:t xml:space="preserve"> the ending of the U.S. commitment to Taiwan would not indicate a coming diminution of the U.S. commitment to Japan. </w:t>
      </w:r>
      <w:r w:rsidRPr="007A7512">
        <w:rPr>
          <w:rFonts w:eastAsia="Palatine-Roman" w:cs="Palatine-Roman"/>
          <w:sz w:val="14"/>
          <w:szCs w:val="20"/>
        </w:rPr>
        <w:t xml:space="preserve">U.S. leaders could work to make sure that their Japanese counterparts fully appreciate these differences. In addition, </w:t>
      </w:r>
      <w:r w:rsidRPr="007A7512">
        <w:rPr>
          <w:rStyle w:val="StyleUnderline"/>
          <w:highlight w:val="yellow"/>
        </w:rPr>
        <w:t>the U</w:t>
      </w:r>
      <w:r w:rsidRPr="007A7512">
        <w:rPr>
          <w:rStyle w:val="StyleUnderline"/>
        </w:rPr>
        <w:t xml:space="preserve">nited </w:t>
      </w:r>
      <w:r w:rsidRPr="007A7512">
        <w:rPr>
          <w:rStyle w:val="StyleUnderline"/>
          <w:highlight w:val="yellow"/>
        </w:rPr>
        <w:t>S</w:t>
      </w:r>
      <w:r w:rsidRPr="007A7512">
        <w:rPr>
          <w:rStyle w:val="StyleUnderline"/>
        </w:rPr>
        <w:t xml:space="preserve">tates could take other actions that </w:t>
      </w:r>
      <w:r w:rsidRPr="007A7512">
        <w:rPr>
          <w:rStyle w:val="StyleUnderline"/>
          <w:highlight w:val="yellow"/>
        </w:rPr>
        <w:t>would</w:t>
      </w:r>
      <w:r w:rsidRPr="007A7512">
        <w:rPr>
          <w:rStyle w:val="StyleUnderline"/>
        </w:rPr>
        <w:t xml:space="preserve"> starkly </w:t>
      </w:r>
      <w:r w:rsidRPr="007A7512">
        <w:rPr>
          <w:rStyle w:val="StyleUnderline"/>
          <w:highlight w:val="yellow"/>
        </w:rPr>
        <w:t xml:space="preserve">distinguish </w:t>
      </w:r>
      <w:r w:rsidRPr="007A7512">
        <w:rPr>
          <w:rStyle w:val="StyleUnderline"/>
        </w:rPr>
        <w:t xml:space="preserve">its </w:t>
      </w:r>
      <w:r w:rsidRPr="007A7512">
        <w:rPr>
          <w:rStyle w:val="StyleUnderline"/>
          <w:highlight w:val="yellow"/>
        </w:rPr>
        <w:t>policies toward Japan</w:t>
      </w:r>
      <w:r w:rsidRPr="007A7512">
        <w:rPr>
          <w:rStyle w:val="StyleUnderline"/>
        </w:rPr>
        <w:t xml:space="preserve"> from its policies toward Taiwan, </w:t>
      </w:r>
      <w:r w:rsidRPr="007A7512">
        <w:rPr>
          <w:rStyle w:val="StyleUnderline"/>
          <w:highlight w:val="yellow"/>
        </w:rPr>
        <w:t>which should help</w:t>
      </w:r>
      <w:r w:rsidRPr="007A7512">
        <w:rPr>
          <w:rStyle w:val="StyleUnderline"/>
        </w:rPr>
        <w:t xml:space="preserve"> to </w:t>
      </w:r>
      <w:r w:rsidRPr="007A7512">
        <w:rPr>
          <w:rStyle w:val="StyleUnderline"/>
          <w:highlight w:val="yellow"/>
        </w:rPr>
        <w:t>offset doubts that accommodation on Taiwan might create.</w:t>
      </w:r>
      <w:r w:rsidRPr="007A7512">
        <w:rPr>
          <w:rStyle w:val="StyleUnderline"/>
        </w:rPr>
        <w:t xml:space="preserve"> Most obviously, </w:t>
      </w:r>
      <w:r w:rsidRPr="007A7512">
        <w:rPr>
          <w:rStyle w:val="StyleUnderline"/>
          <w:highlight w:val="yellow"/>
        </w:rPr>
        <w:t>the U</w:t>
      </w:r>
      <w:r w:rsidRPr="007A7512">
        <w:rPr>
          <w:rStyle w:val="StyleUnderline"/>
        </w:rPr>
        <w:t xml:space="preserve">nited </w:t>
      </w:r>
      <w:r w:rsidRPr="007A7512">
        <w:rPr>
          <w:rStyle w:val="StyleUnderline"/>
          <w:highlight w:val="yellow"/>
        </w:rPr>
        <w:t>St</w:t>
      </w:r>
      <w:r w:rsidRPr="007A7512">
        <w:rPr>
          <w:rStyle w:val="StyleUnderline"/>
        </w:rPr>
        <w:t xml:space="preserve">ates </w:t>
      </w:r>
      <w:r w:rsidRPr="007A7512">
        <w:rPr>
          <w:rStyle w:val="StyleUnderline"/>
          <w:highlight w:val="yellow"/>
        </w:rPr>
        <w:t xml:space="preserve">could increase the size and improve the quality of the forces </w:t>
      </w:r>
      <w:r w:rsidRPr="007A7512">
        <w:rPr>
          <w:rStyle w:val="StyleUnderline"/>
        </w:rPr>
        <w:t xml:space="preserve">it commits </w:t>
      </w:r>
      <w:r w:rsidRPr="007A7512">
        <w:rPr>
          <w:rStyle w:val="StyleUnderline"/>
          <w:highlight w:val="yellow"/>
        </w:rPr>
        <w:t>to Japan’s protection</w:t>
      </w:r>
      <w:r w:rsidRPr="007A7512">
        <w:rPr>
          <w:rStyle w:val="StyleUnderline"/>
        </w:rPr>
        <w:t xml:space="preserve">. Other policies could include further </w:t>
      </w:r>
      <w:r w:rsidRPr="007A7512">
        <w:rPr>
          <w:rStyle w:val="StyleUnderline"/>
          <w:highlight w:val="yellow"/>
        </w:rPr>
        <w:t>deepening U.S.-Japan joint military planning and continuing high-level discussions of the requirements for extending deterrence to Japan.</w:t>
      </w:r>
      <w:r w:rsidRPr="007A7512">
        <w:rPr>
          <w:rStyle w:val="StyleUnderline"/>
        </w:rPr>
        <w:t xml:space="preserve"> </w:t>
      </w:r>
      <w:r w:rsidRPr="007A7512">
        <w:rPr>
          <w:rStyle w:val="StyleUnderline"/>
          <w:highlight w:val="yellow"/>
        </w:rPr>
        <w:t xml:space="preserve">Growth in Chinese conventional and nuclear forces has increased the importance of these interactions; ending the U.S. commitment to Taiwan would make them </w:t>
      </w:r>
      <w:r w:rsidRPr="007A7512">
        <w:rPr>
          <w:rStyle w:val="StyleUnderline"/>
        </w:rPr>
        <w:t xml:space="preserve">still </w:t>
      </w:r>
      <w:r w:rsidRPr="007A7512">
        <w:rPr>
          <w:rStyle w:val="StyleUnderline"/>
          <w:highlight w:val="yellow"/>
        </w:rPr>
        <w:t>more valuable.</w:t>
      </w:r>
      <w:r w:rsidRPr="007A7512">
        <w:rPr>
          <w:rStyle w:val="StyleUnderline"/>
        </w:rPr>
        <w:t xml:space="preserve">98 Finally, </w:t>
      </w:r>
      <w:r w:rsidRPr="007A7512">
        <w:rPr>
          <w:rStyle w:val="StyleUnderline"/>
          <w:highlight w:val="yellow"/>
        </w:rPr>
        <w:t xml:space="preserve">as China’s power </w:t>
      </w:r>
      <w:r w:rsidRPr="007A7512">
        <w:rPr>
          <w:rStyle w:val="StyleUnderline"/>
        </w:rPr>
        <w:t>continues to</w:t>
      </w:r>
      <w:r w:rsidRPr="007A7512">
        <w:rPr>
          <w:rStyle w:val="StyleUnderline"/>
          <w:highlight w:val="yellow"/>
        </w:rPr>
        <w:t xml:space="preserve"> grow, Japan’s need for U.S. security guarantees will also grow. Doubts about U.S. reliability are </w:t>
      </w:r>
      <w:r w:rsidRPr="007A7512">
        <w:rPr>
          <w:rStyle w:val="StyleUnderline"/>
        </w:rPr>
        <w:t xml:space="preserve">therefore </w:t>
      </w:r>
      <w:r w:rsidRPr="007A7512">
        <w:rPr>
          <w:rStyle w:val="StyleUnderline"/>
          <w:highlight w:val="yellow"/>
        </w:rPr>
        <w:t xml:space="preserve">likely to convince Japan to work harder to strengthen </w:t>
      </w:r>
      <w:r w:rsidRPr="007A7512">
        <w:rPr>
          <w:rStyle w:val="StyleUnderline"/>
        </w:rPr>
        <w:t xml:space="preserve">the U.S.-Japan </w:t>
      </w:r>
      <w:r w:rsidRPr="007A7512">
        <w:rPr>
          <w:rStyle w:val="StyleUnderline"/>
          <w:highlight w:val="yellow"/>
        </w:rPr>
        <w:t>alliance</w:t>
      </w:r>
      <w:r w:rsidRPr="007A7512">
        <w:rPr>
          <w:rStyle w:val="StyleUnderline"/>
        </w:rPr>
        <w:t>, not to abandon it or to bandwagon with China.99</w:t>
      </w:r>
    </w:p>
    <w:p w14:paraId="3122874C" w14:textId="77777777" w:rsidR="007B008B" w:rsidRPr="007A7512" w:rsidRDefault="007B008B" w:rsidP="007B008B">
      <w:pPr>
        <w:pStyle w:val="Heading4"/>
      </w:pPr>
      <w:r w:rsidRPr="007A7512">
        <w:t>US-Japan-China alliance and joint leadership key for regional stability and integration into global economy</w:t>
      </w:r>
    </w:p>
    <w:p w14:paraId="14AD4A06" w14:textId="77777777" w:rsidR="007B008B" w:rsidRPr="007A7512" w:rsidRDefault="007B008B" w:rsidP="007B008B">
      <w:pPr>
        <w:rPr>
          <w:bCs/>
          <w:szCs w:val="16"/>
        </w:rPr>
      </w:pPr>
      <w:proofErr w:type="spellStart"/>
      <w:r w:rsidRPr="007A7512">
        <w:rPr>
          <w:rStyle w:val="Style13ptBold"/>
        </w:rPr>
        <w:t>Xiaosong</w:t>
      </w:r>
      <w:proofErr w:type="spellEnd"/>
      <w:r w:rsidRPr="007A7512">
        <w:rPr>
          <w:rStyle w:val="Style13ptBold"/>
        </w:rPr>
        <w:t xml:space="preserve"> 11</w:t>
      </w:r>
      <w:r w:rsidRPr="007A7512">
        <w:rPr>
          <w:rStyle w:val="Style13ptBold"/>
          <w:szCs w:val="16"/>
        </w:rPr>
        <w:t xml:space="preserve"> [Tang </w:t>
      </w:r>
      <w:proofErr w:type="spellStart"/>
      <w:r w:rsidRPr="007A7512">
        <w:rPr>
          <w:rStyle w:val="Style13ptBold"/>
          <w:szCs w:val="16"/>
        </w:rPr>
        <w:t>Xiaosong</w:t>
      </w:r>
      <w:proofErr w:type="spellEnd"/>
      <w:r w:rsidRPr="007A7512">
        <w:rPr>
          <w:rStyle w:val="Style13ptBold"/>
          <w:szCs w:val="16"/>
        </w:rPr>
        <w:t xml:space="preserve">, 2011, President of the Center for International Strategic and Security Studies at the Guangdong University of Foreign Studies, “The Future Role of the United States in the Asia-Pacific Region: Dead End or Crossroad?” </w:t>
      </w:r>
      <w:hyperlink r:id="rId18" w:history="1">
        <w:r w:rsidRPr="007A7512">
          <w:rPr>
            <w:rStyle w:val="Hyperlink"/>
            <w:szCs w:val="16"/>
          </w:rPr>
          <w:t>https://www.griffith.edu.au/__data/assets/pdf_file/0006/246066/Tang.pdf</w:t>
        </w:r>
      </w:hyperlink>
      <w:r w:rsidRPr="007A7512">
        <w:rPr>
          <w:rStyle w:val="Style13ptBold"/>
          <w:szCs w:val="16"/>
        </w:rPr>
        <w:t>, P. 6-8]</w:t>
      </w:r>
    </w:p>
    <w:p w14:paraId="56FD92BB" w14:textId="77777777" w:rsidR="007B008B" w:rsidRPr="007A7512" w:rsidRDefault="007B008B" w:rsidP="007B008B">
      <w:r w:rsidRPr="007A7512">
        <w:t xml:space="preserve">The traditional U.S. alliance system is mainly composed of some military strategic partners, such as Japan, South Korea, and Australia, while the sub-alliance-system focuses on the economic cooperation. Except for military allies, it also includes some new economies, like China and India. In this system, </w:t>
      </w:r>
      <w:r w:rsidRPr="007A7512">
        <w:rPr>
          <w:rStyle w:val="StyleUnderline"/>
        </w:rPr>
        <w:t>China will be a key concern of the U.S</w:t>
      </w:r>
      <w:proofErr w:type="gramStart"/>
      <w:r w:rsidRPr="007A7512">
        <w:rPr>
          <w:rStyle w:val="StyleUnderline"/>
        </w:rPr>
        <w:t>..</w:t>
      </w:r>
      <w:proofErr w:type="gramEnd"/>
      <w:r w:rsidRPr="007A7512">
        <w:rPr>
          <w:rStyle w:val="StyleUnderline"/>
        </w:rPr>
        <w:t xml:space="preserve"> There is symbiotic economic relationship between China and the United States. The U.S. strategic goal is to build a framework of “Collegiality of Three Powers”, i.e. China, the United States and Japan.</w:t>
      </w:r>
      <w:r w:rsidRPr="007A7512">
        <w:t xml:space="preserve"> </w:t>
      </w:r>
      <w:r w:rsidRPr="007A7512">
        <w:rPr>
          <w:rStyle w:val="StyleUnderline"/>
        </w:rPr>
        <w:t xml:space="preserve">Since China and the U.S. are the two most powerful engines of economic development in the world, the </w:t>
      </w:r>
      <w:r w:rsidRPr="007A7512">
        <w:rPr>
          <w:rStyle w:val="Emphasis"/>
        </w:rPr>
        <w:t>relationship between the two is always an important vein of international security and development</w:t>
      </w:r>
      <w:r w:rsidRPr="007A7512">
        <w:t>. In the eyes of the U.S., China is “wise”, for “China appears to realize that military conquest and empire-building are not viable approaches to strategic competition. Instead, strategic competition is best pursued through economic strength and the regional influence that wealth brings to China”</w:t>
      </w:r>
      <w:proofErr w:type="gramStart"/>
      <w:r w:rsidRPr="007A7512">
        <w:t>.22</w:t>
      </w:r>
      <w:proofErr w:type="gramEnd"/>
      <w:r w:rsidRPr="007A7512">
        <w:t xml:space="preserve"> </w:t>
      </w:r>
      <w:r w:rsidRPr="007A7512">
        <w:rPr>
          <w:rStyle w:val="StyleUnderline"/>
        </w:rPr>
        <w:t>The U.S. has recognized that China is willing to contribute to world economy with its own advantage and strength, thus the U.S. has to reappraise the symbiotic economic relation between them so as to work together to build a new order of economic development.</w:t>
      </w:r>
      <w:r w:rsidRPr="007A7512">
        <w:t xml:space="preserve"> Presently</w:t>
      </w:r>
      <w:r w:rsidRPr="007A7512">
        <w:rPr>
          <w:rStyle w:val="Emphasis"/>
        </w:rPr>
        <w:t>, it is the core aim of American strategy in the Asia-Pacific Region to achieve their role restoration with the help of China</w:t>
      </w:r>
      <w:r w:rsidRPr="007A7512">
        <w:rPr>
          <w:rStyle w:val="StyleUnderline"/>
        </w:rPr>
        <w:t>. The future general alliance system built by the U.S. will center on the framework of the “Collegiality of Three Powers”.</w:t>
      </w:r>
      <w:r w:rsidRPr="007A7512">
        <w:t xml:space="preserve"> There are good reasons for the U.S. to integrate such a collegiality according to the qualifications of the three powers. First of all</w:t>
      </w:r>
      <w:r w:rsidRPr="007A7512">
        <w:rPr>
          <w:rStyle w:val="StyleUnderline"/>
        </w:rPr>
        <w:t>, other than the United States, China is the power that enjoys the strongest position in the Asia-Pacific Region.</w:t>
      </w:r>
      <w:r w:rsidRPr="007A7512">
        <w:t xml:space="preserve"> With its rise</w:t>
      </w:r>
      <w:r w:rsidRPr="007A7512">
        <w:rPr>
          <w:rStyle w:val="StyleUnderline"/>
        </w:rPr>
        <w:t xml:space="preserve">, China has given a boost to the integration of East Asia. </w:t>
      </w:r>
      <w:r w:rsidRPr="007A7512">
        <w:t>As for economic development and trade growth</w:t>
      </w:r>
      <w:r w:rsidRPr="007A7512">
        <w:rPr>
          <w:rStyle w:val="StyleUnderline"/>
        </w:rPr>
        <w:t>, China has become the economic center as well as the vanguard in the region.</w:t>
      </w:r>
      <w:r w:rsidRPr="007A7512">
        <w:t xml:space="preserve"> The China-ASEAN Free Trade Area is the largest </w:t>
      </w:r>
      <w:r w:rsidRPr="007A7512">
        <w:rPr>
          <w:rStyle w:val="StyleUnderline"/>
        </w:rPr>
        <w:t>free trade</w:t>
      </w:r>
      <w:r w:rsidRPr="007A7512">
        <w:t xml:space="preserve"> area in the world next to the Europe Free Trade Association and the North American Free Trade Area, and it</w:t>
      </w:r>
      <w:r w:rsidRPr="007A7512">
        <w:rPr>
          <w:rStyle w:val="StyleUnderline"/>
        </w:rPr>
        <w:t xml:space="preserve"> has not only provided ASEAN with economic opportunities, but also deepened ASEAN’s dependence on the Chinese economy, which makes the countries of ASEAN begin to reconsider the strategic importance of China.</w:t>
      </w:r>
      <w:r w:rsidRPr="007A7512">
        <w:t xml:space="preserve"> As to politics, </w:t>
      </w:r>
      <w:r w:rsidRPr="007A7512">
        <w:rPr>
          <w:rStyle w:val="StyleUnderline"/>
        </w:rPr>
        <w:t xml:space="preserve">the rise of China has enabled the country to enjoy more confidence and a greater power of discourse in East Asia, and China has become the geo-political </w:t>
      </w:r>
      <w:proofErr w:type="spellStart"/>
      <w:r w:rsidRPr="007A7512">
        <w:rPr>
          <w:rStyle w:val="StyleUnderline"/>
        </w:rPr>
        <w:t>centre</w:t>
      </w:r>
      <w:proofErr w:type="spellEnd"/>
      <w:r w:rsidRPr="007A7512">
        <w:rPr>
          <w:rStyle w:val="StyleUnderline"/>
        </w:rPr>
        <w:t xml:space="preserve"> in the region,</w:t>
      </w:r>
      <w:r w:rsidRPr="007A7512">
        <w:t xml:space="preserve"> creating a regional administration mode of “Rise within </w:t>
      </w:r>
      <w:proofErr w:type="spellStart"/>
      <w:r w:rsidRPr="007A7512">
        <w:t>Homearea</w:t>
      </w:r>
      <w:proofErr w:type="spellEnd"/>
      <w:r w:rsidRPr="007A7512">
        <w:t xml:space="preserve">”, replacing the mode of “Introduction of Exotic” during the last half century, throughout which East Asia was under the administration of allies led by the United States. That is to say, </w:t>
      </w:r>
      <w:r w:rsidRPr="007A7512">
        <w:rPr>
          <w:rStyle w:val="StyleUnderline"/>
        </w:rPr>
        <w:t>China, as a power rising within the region, has become the center of security in East Asia, and a stabilizing force as important as the U.S</w:t>
      </w:r>
      <w:proofErr w:type="gramStart"/>
      <w:r w:rsidRPr="007A7512">
        <w:rPr>
          <w:rStyle w:val="StyleUnderline"/>
        </w:rPr>
        <w:t>..</w:t>
      </w:r>
      <w:proofErr w:type="gramEnd"/>
      <w:r w:rsidRPr="007A7512">
        <w:rPr>
          <w:rStyle w:val="StyleUnderline"/>
        </w:rPr>
        <w:t xml:space="preserve"> China’s influence can be reflected in the countries’ cognition and reaction in ASEAN. </w:t>
      </w:r>
      <w:r w:rsidRPr="007A7512">
        <w:t>On one hand</w:t>
      </w:r>
      <w:r w:rsidRPr="007A7512">
        <w:rPr>
          <w:rStyle w:val="StyleUnderline"/>
        </w:rPr>
        <w:t>, the upgrade of China’s position in East Asia has shook ASEAN’s faith to deal with regional affairs as a collective organization, and countries of ASEAN have begun to doubt their own leadership</w:t>
      </w:r>
      <w:r w:rsidRPr="007A7512">
        <w:t xml:space="preserve">, and have further begun doubt whether they can lead countries in East Asia to achieve more significant regional cooperation based on the present institution. </w:t>
      </w:r>
      <w:r w:rsidRPr="007A7512">
        <w:rPr>
          <w:rStyle w:val="Emphasis"/>
        </w:rPr>
        <w:t xml:space="preserve">On the other hand, countries of ASEAN are worried that China is very likely to lead East Asia in its entirety due to its rising status as a global power, </w:t>
      </w:r>
      <w:r w:rsidRPr="007A7512">
        <w:t>and it may establish its own game rules and exclude other powers from regional affairs</w:t>
      </w:r>
      <w:r w:rsidRPr="007A7512">
        <w:rPr>
          <w:rStyle w:val="Emphasis"/>
        </w:rPr>
        <w:t>.</w:t>
      </w:r>
      <w:r w:rsidRPr="007A7512">
        <w:t xml:space="preserve">23 Second, Japan’s influence on affairs of East Asia has also been marked due to its economic strength and its synchronous diplomacy with the United States. After the </w:t>
      </w:r>
      <w:proofErr w:type="gramStart"/>
      <w:r w:rsidRPr="007A7512">
        <w:t>second</w:t>
      </w:r>
      <w:proofErr w:type="gramEnd"/>
      <w:r w:rsidRPr="007A7512">
        <w:t xml:space="preserve"> World War, although Japan could not become a political and military power, and in the sense of international morality, Japan did not have the qualifications to lead East Asia, yet supported by its powerful economic strength, Japan still became an international and regional power that cannot be ignored. Even though China has become a regional economic power with rapid development, Japan’s economic advantage should not be sneezed at. Here is a comparison of GDP of major countries in East Asia in 2008: Japan’s GDP is 49093 hundred million, China’s 43262 hundred million, ASEAN’s 14665 hundred million, and South Korea’s 9291 hundred million.24 With such economic strength as well as the impulse of globalization, Japan is able to deepen the economic inter-dependency with ASEAN. </w:t>
      </w:r>
      <w:r w:rsidRPr="007A7512">
        <w:rPr>
          <w:rStyle w:val="StyleUnderline"/>
        </w:rPr>
        <w:t>As the greatest economic power, Japan‘s negative attitude will make it difficult to complete the East Asia Community</w:t>
      </w:r>
      <w:r w:rsidRPr="007A7512">
        <w:t xml:space="preserve">. Meanwhile, </w:t>
      </w:r>
      <w:r w:rsidRPr="007A7512">
        <w:rPr>
          <w:rStyle w:val="StyleUnderline"/>
        </w:rPr>
        <w:t>Japan is also approaching the leadership position subjectively.</w:t>
      </w:r>
      <w:r w:rsidRPr="007A7512">
        <w:t xml:space="preserve"> Since the cold war, Japan has been trying all kinds of means of re-positioning its role in East Asia, by increasing investment in some countries, cooperating with them in the field of technology, human resources, natural resources and security strategy, as well as adjusting Japan’s image in East Asian countries with public diplomacy so as to obtain an influence equal to that of China</w:t>
      </w:r>
      <w:proofErr w:type="gramStart"/>
      <w:r w:rsidRPr="007A7512">
        <w:t>,25</w:t>
      </w:r>
      <w:proofErr w:type="gramEnd"/>
      <w:r w:rsidRPr="007A7512">
        <w:t xml:space="preserve"> and win more discourse power. Besides, the existence of the </w:t>
      </w:r>
      <w:r w:rsidRPr="007A7512">
        <w:rPr>
          <w:rStyle w:val="StyleUnderline"/>
        </w:rPr>
        <w:t xml:space="preserve">US-Japan alliance will promote Japan’s leading role in East Asia. As the hegemony in the Asia-Pacific Region, the U.S. always includes Japan in its framework of Asia-Pacific affairs, which, regarded as synchronous diplomacy, makes East Asian countries realize that the cooperation between Japan and the U.S. will be a premise and assurance of East Asian affairs. </w:t>
      </w:r>
      <w:r w:rsidRPr="007A7512">
        <w:t>Thus, Japan’s “relative leadership” in East Asia is shown in profile.</w:t>
      </w:r>
    </w:p>
    <w:p w14:paraId="6021BE76" w14:textId="28F7C2D0" w:rsidR="007B008B" w:rsidRDefault="007B008B" w:rsidP="007B008B">
      <w:pPr>
        <w:pStyle w:val="Heading2"/>
      </w:pPr>
      <w:r w:rsidRPr="007A7512">
        <w:t>South China Sea Scenario</w:t>
      </w:r>
    </w:p>
    <w:p w14:paraId="39BC7D6E" w14:textId="0C40581C" w:rsidR="00632EEC" w:rsidRDefault="00632EEC" w:rsidP="00632EEC">
      <w:pPr>
        <w:pStyle w:val="Heading3"/>
      </w:pPr>
      <w:r>
        <w:t>Uniqueness</w:t>
      </w:r>
    </w:p>
    <w:p w14:paraId="30FEAFE1" w14:textId="77777777" w:rsidR="00107375" w:rsidRDefault="00107375" w:rsidP="00107375">
      <w:pPr>
        <w:pStyle w:val="Heading4"/>
      </w:pPr>
      <w:r>
        <w:t>Post Hague ruling, Chinese American conflict is sure without plan—no de-escalation possible in squo</w:t>
      </w:r>
    </w:p>
    <w:p w14:paraId="35AE07A8" w14:textId="77777777" w:rsidR="00107375" w:rsidRDefault="00107375" w:rsidP="00107375">
      <w:pPr>
        <w:tabs>
          <w:tab w:val="left" w:pos="1905"/>
        </w:tabs>
        <w:rPr>
          <w:rStyle w:val="Style13ptBold"/>
        </w:rPr>
      </w:pPr>
      <w:r>
        <w:rPr>
          <w:rStyle w:val="Style13ptBold"/>
        </w:rPr>
        <w:t xml:space="preserve">AFP 7/13 </w:t>
      </w:r>
      <w:r w:rsidRPr="00266BEB">
        <w:rPr>
          <w:rStyle w:val="Style13ptBold"/>
          <w:b w:val="0"/>
          <w:sz w:val="16"/>
          <w:szCs w:val="16"/>
        </w:rPr>
        <w:t>[AFP, 7/13/16, The Economic Times India, “South China Sea ruling will 'intensify conflict,' says envoy” http://economictimes.indiatimes.com/news/defence/south-china-sea-ruling-will-intensify-conflict-says-envoy/articleshow/53186350.cms]</w:t>
      </w:r>
    </w:p>
    <w:p w14:paraId="7068855B" w14:textId="77777777" w:rsidR="00107375" w:rsidRPr="008B653B" w:rsidRDefault="00107375" w:rsidP="00107375">
      <w:r w:rsidRPr="00F42533">
        <w:t xml:space="preserve">WASHINGTON: </w:t>
      </w:r>
      <w:r w:rsidRPr="0058213A">
        <w:rPr>
          <w:rStyle w:val="StyleUnderline"/>
        </w:rPr>
        <w:t>Beijing's ambassador to the United States made a blunt rebuke Tuesday of an international tribunal ruling that rendered its claims in the South China Sea invalid.</w:t>
      </w:r>
      <w:r>
        <w:t xml:space="preserve"> </w:t>
      </w:r>
      <w:r w:rsidRPr="0058213A">
        <w:rPr>
          <w:rStyle w:val="StyleUnderline"/>
        </w:rPr>
        <w:t>China asserts sovereignty over almost all of the strategically vital waters, despite rival claims from its Southeast Asian neighbors, most notably the Philippines.</w:t>
      </w:r>
      <w:r>
        <w:t xml:space="preserve"> </w:t>
      </w:r>
      <w:r w:rsidRPr="0058213A">
        <w:rPr>
          <w:rStyle w:val="StyleUnderline"/>
        </w:rPr>
        <w:t>The decision by the</w:t>
      </w:r>
      <w:r w:rsidRPr="00F42533">
        <w:t xml:space="preserve"> UN-backed tribunal </w:t>
      </w:r>
      <w:r>
        <w:t xml:space="preserve">in The </w:t>
      </w:r>
      <w:r w:rsidRPr="0058213A">
        <w:rPr>
          <w:rStyle w:val="StyleUnderline"/>
        </w:rPr>
        <w:t>Hague "will certainly undermine or weaken the motivation of states to engage in negotiations and consultations for solving their dispute,"</w:t>
      </w:r>
      <w:r>
        <w:t xml:space="preserve"> Ambassador Cui </w:t>
      </w:r>
      <w:proofErr w:type="spellStart"/>
      <w:r>
        <w:t>Tiankai</w:t>
      </w:r>
      <w:proofErr w:type="spellEnd"/>
      <w:r>
        <w:t xml:space="preserve"> said. "</w:t>
      </w:r>
      <w:r w:rsidRPr="0058213A">
        <w:rPr>
          <w:rStyle w:val="Emphasis"/>
        </w:rPr>
        <w:t>It will certainly intensify conflicts and even confrontation,"</w:t>
      </w:r>
      <w:r>
        <w:t xml:space="preserve"> he added, speaking at the Center for Strategic and International Studies. "</w:t>
      </w:r>
      <w:r w:rsidRPr="0058213A">
        <w:rPr>
          <w:rStyle w:val="Emphasis"/>
        </w:rPr>
        <w:t>In the end, it will undermine the authority and effectiveness of international law</w:t>
      </w:r>
      <w:r>
        <w:t>." The envoy also warned that the Permanent Court of Arbitration's ruling "</w:t>
      </w:r>
      <w:r w:rsidRPr="0058213A">
        <w:rPr>
          <w:rStyle w:val="StyleUnderline"/>
        </w:rPr>
        <w:t>will probably open the door of abusing arbitration procedures."</w:t>
      </w:r>
      <w:r>
        <w:t xml:space="preserve"> China's claims, which include waters approaching neighboring countries, are based on a vaguely defined "nine-dash-line" found on a 1940s Chinese map. The row has embroiled the United States, which has deployed aircraft carriers and a host of other vessels to assert freedom of navigation in the waters -- through which a third of the global oil trade passes. </w:t>
      </w:r>
      <w:r w:rsidRPr="0058213A">
        <w:rPr>
          <w:rStyle w:val="Emphasis"/>
        </w:rPr>
        <w:t>Criticizing the American show of force in the region, Cui warned it could lead to conflict. "Intensified military activities so close to Chinese islands and reefs or even entering the neighboring waters of these islands and reefs, these activities certainly have the risk of leading to some conflict,"</w:t>
      </w:r>
      <w:r>
        <w:t xml:space="preserve"> he said. "</w:t>
      </w:r>
      <w:r w:rsidRPr="0058213A">
        <w:rPr>
          <w:rStyle w:val="Emphasis"/>
        </w:rPr>
        <w:t>I am quite sure they will have the effect of destabilizing regional stability</w:t>
      </w:r>
      <w:r>
        <w:t xml:space="preserve">," the ambassador added. </w:t>
      </w:r>
      <w:r w:rsidRPr="0058213A">
        <w:rPr>
          <w:rStyle w:val="StyleUnderline"/>
        </w:rPr>
        <w:t>"If armed conflict started, everybody's interest would be hurt, including our interest and I am sure the interests of the USA</w:t>
      </w:r>
      <w:r>
        <w:t>." The envoy blamed Washington's pivot to Asia under President Barack Obama for increased tensions. "Tensions started to rise five to six years ago, about the same time we began to hear from the so-called pivoting to Asia," Cui said. "Disputes intensified, relations strained, confidence weakened."</w:t>
      </w:r>
    </w:p>
    <w:p w14:paraId="376662B3" w14:textId="77777777" w:rsidR="00632EEC" w:rsidRDefault="00632EEC" w:rsidP="00632EEC">
      <w:pPr>
        <w:pStyle w:val="Heading4"/>
      </w:pPr>
      <w:r>
        <w:t>Conflict over SCS is coming—especially after Hague ruling</w:t>
      </w:r>
    </w:p>
    <w:p w14:paraId="6DE54A89" w14:textId="77777777" w:rsidR="00632EEC" w:rsidRPr="00E02DED" w:rsidRDefault="00632EEC" w:rsidP="00632EEC">
      <w:pPr>
        <w:rPr>
          <w:rStyle w:val="Style13ptBold"/>
        </w:rPr>
      </w:pPr>
      <w:r>
        <w:rPr>
          <w:rStyle w:val="Style13ptBold"/>
        </w:rPr>
        <w:t>J.P. 7/12</w:t>
      </w:r>
      <w:r w:rsidRPr="00E02DED">
        <w:rPr>
          <w:rStyle w:val="Style13ptBold"/>
          <w:b w:val="0"/>
          <w:sz w:val="16"/>
          <w:szCs w:val="16"/>
        </w:rPr>
        <w:t xml:space="preserve"> [J.P, anonymous writer at the Economist, July 12, 2016, “Why Sino-American relations are likely to become stormier” </w:t>
      </w:r>
      <w:r w:rsidRPr="00E02DED">
        <w:rPr>
          <w:rStyle w:val="Style13ptBold"/>
          <w:b w:val="0"/>
          <w:i/>
          <w:sz w:val="16"/>
          <w:szCs w:val="16"/>
        </w:rPr>
        <w:t xml:space="preserve">The Economist </w:t>
      </w:r>
      <w:r w:rsidRPr="00E02DED">
        <w:rPr>
          <w:rStyle w:val="Style13ptBold"/>
          <w:b w:val="0"/>
          <w:sz w:val="16"/>
          <w:szCs w:val="16"/>
        </w:rPr>
        <w:t>http://www.economist.com/blogs/economist-explains/2016/06/economist-explains-8</w:t>
      </w:r>
      <w:proofErr w:type="gramStart"/>
      <w:r w:rsidRPr="00E02DED">
        <w:rPr>
          <w:rStyle w:val="Style13ptBold"/>
          <w:b w:val="0"/>
          <w:sz w:val="16"/>
          <w:szCs w:val="16"/>
        </w:rPr>
        <w:t>?zid</w:t>
      </w:r>
      <w:proofErr w:type="gramEnd"/>
      <w:r w:rsidRPr="00E02DED">
        <w:rPr>
          <w:rStyle w:val="Style13ptBold"/>
          <w:b w:val="0"/>
          <w:sz w:val="16"/>
          <w:szCs w:val="16"/>
        </w:rPr>
        <w:t>=306&amp;ah=1b164dbd43b0cb27ba0d4c3b12a5e227]</w:t>
      </w:r>
    </w:p>
    <w:p w14:paraId="10695DFD" w14:textId="77777777" w:rsidR="00632EEC" w:rsidRPr="00896D12" w:rsidRDefault="00632EEC" w:rsidP="00632EEC">
      <w:r w:rsidRPr="00896D12">
        <w:rPr>
          <w:rStyle w:val="StyleUnderline"/>
        </w:rPr>
        <w:t>AS THE world’s two largest economies, and possessors of the two largest armies, China and America make the weather in Asia and much of the world</w:t>
      </w:r>
      <w:r>
        <w:t xml:space="preserve">. Partly for that reason the two sides have a routine exchange, called the Strategic and Economic Dialogue (S&amp;ED), so their cabinet-level leaders and top bureaucrats know what each other is thinking—and can </w:t>
      </w:r>
      <w:proofErr w:type="spellStart"/>
      <w:r>
        <w:t>minimise</w:t>
      </w:r>
      <w:proofErr w:type="spellEnd"/>
      <w:r>
        <w:t xml:space="preserve"> dangerous surprises. The most recent S&amp;ED, which took place in Beijing on June 6th and 7th, suggests that </w:t>
      </w:r>
      <w:r w:rsidRPr="00896D12">
        <w:rPr>
          <w:rStyle w:val="StyleUnderline"/>
        </w:rPr>
        <w:t>the need to avoid surprises has rarely been more necessary.</w:t>
      </w:r>
      <w:r>
        <w:t xml:space="preserve"> It is not merely that </w:t>
      </w:r>
      <w:r w:rsidRPr="00896D12">
        <w:rPr>
          <w:rStyle w:val="StyleUnderline"/>
        </w:rPr>
        <w:t>the two sides have much to disagree about.</w:t>
      </w:r>
      <w:r>
        <w:t xml:space="preserve"> At their meeting, </w:t>
      </w:r>
      <w:r w:rsidRPr="00896D12">
        <w:rPr>
          <w:rStyle w:val="Emphasis"/>
        </w:rPr>
        <w:t>they differed about China’s claims in the South China Sea</w:t>
      </w:r>
      <w:proofErr w:type="gramStart"/>
      <w:r w:rsidRPr="00896D12">
        <w:rPr>
          <w:rStyle w:val="Emphasis"/>
        </w:rPr>
        <w:t>;</w:t>
      </w:r>
      <w:proofErr w:type="gramEnd"/>
      <w:r>
        <w:t xml:space="preserve"> </w:t>
      </w:r>
      <w:r w:rsidRPr="00896D12">
        <w:rPr>
          <w:rStyle w:val="StyleUnderline"/>
        </w:rPr>
        <w:t>about what to do next in North Korea (though they promised to impose sanctions agreed in March) and about the pace of Chinese economic reform (the Americans want China to go faster).</w:t>
      </w:r>
      <w:r>
        <w:t xml:space="preserve"> Some disputes are inevitable. </w:t>
      </w:r>
      <w:r w:rsidRPr="00896D12">
        <w:rPr>
          <w:rStyle w:val="StyleUnderline"/>
        </w:rPr>
        <w:t>The worry is that they might become confrontations. There are three reasons for thinking this is a possibility.</w:t>
      </w:r>
      <w:r>
        <w:t xml:space="preserve"> </w:t>
      </w:r>
      <w:r w:rsidRPr="00896D12">
        <w:rPr>
          <w:rStyle w:val="StyleUnderline"/>
        </w:rPr>
        <w:t>One is the timing.</w:t>
      </w:r>
      <w:r>
        <w:t xml:space="preserve"> An international panel is likely to rule soon on a case </w:t>
      </w:r>
      <w:r w:rsidRPr="00896D12">
        <w:rPr>
          <w:rStyle w:val="StyleUnderline"/>
        </w:rPr>
        <w:t>involving conflicting claims in the South China Sea</w:t>
      </w:r>
      <w:r>
        <w:t xml:space="preserve"> brought by the Philippines, an American ally. Though the ruling is likely to be fairly technical, such as whether some features count as rocks (which have territorial waters) or low-tide elevations (which do not), </w:t>
      </w:r>
      <w:r w:rsidRPr="00896D12">
        <w:rPr>
          <w:rStyle w:val="StyleUnderline"/>
        </w:rPr>
        <w:t>China has become increasingly assertive about its maritime claims, and could react harshly if</w:t>
      </w:r>
      <w:r>
        <w:t xml:space="preserve"> (as is thought likely) </w:t>
      </w:r>
      <w:r w:rsidRPr="00896D12">
        <w:rPr>
          <w:rStyle w:val="StyleUnderline"/>
        </w:rPr>
        <w:t>the court backs the Philippines</w:t>
      </w:r>
      <w:r>
        <w:t xml:space="preserve">. Next, America fears that </w:t>
      </w:r>
      <w:r w:rsidRPr="00896D12">
        <w:rPr>
          <w:rStyle w:val="StyleUnderline"/>
        </w:rPr>
        <w:t>Chinese assertiveness in the South China Sea reveals more than a difference over a particular matter of interest: it may be part of a wholesale rejection of the rules-based global order that America sponsors</w:t>
      </w:r>
      <w:r>
        <w:t xml:space="preserve">. America’s defence secretary, Ash Carter, said on May 27th that “China sometimes plays by its own rules”, resulting in “a Great Wall of self-isolation”. Third, the strong economic and business interests that used to underpin the bilateral relationship and helped smooth over political differences seem weaker now. At the S&amp;ED, America’s treasury secretary, Jacob Lew, gave a blunt warning that “foreign businesses [are] questioning whether they are welcome in China.” </w:t>
      </w:r>
      <w:r w:rsidRPr="00896D12">
        <w:rPr>
          <w:rStyle w:val="StyleUnderline"/>
        </w:rPr>
        <w:t>If relations do get worse, it is hard to imagine them improving again any time soon</w:t>
      </w:r>
      <w:r>
        <w:t xml:space="preserve">. There are few bright spots to offset the gloom, as there were in the past couple of years, for instance when America and China found common cause in limiting carbon emissions. Moreover, both Donald Trump and Hillary Clinton, America’s presumptive presidential candidates, are notably more hawkish about China than Barack Obama has been. </w:t>
      </w:r>
      <w:r w:rsidRPr="00896D12">
        <w:rPr>
          <w:rStyle w:val="StyleUnderline"/>
        </w:rPr>
        <w:t>The next few months seem likely to be a period when both sides shout past one another</w:t>
      </w:r>
      <w:r>
        <w:t>.</w:t>
      </w:r>
    </w:p>
    <w:p w14:paraId="0F24A7A7" w14:textId="77777777" w:rsidR="00632EEC" w:rsidRPr="00632EEC" w:rsidRDefault="00632EEC" w:rsidP="00632EEC"/>
    <w:p w14:paraId="40C03681" w14:textId="548290A2" w:rsidR="007B008B" w:rsidRPr="007A7512" w:rsidRDefault="007B008B" w:rsidP="007B008B">
      <w:pPr>
        <w:pStyle w:val="Heading2"/>
      </w:pPr>
      <w:r w:rsidRPr="007A7512">
        <w:t>Asian Relations</w:t>
      </w:r>
    </w:p>
    <w:p w14:paraId="5EC580C4" w14:textId="7AF8D84A" w:rsidR="00AC0B61" w:rsidRDefault="00AC0B61" w:rsidP="007B008B">
      <w:pPr>
        <w:pStyle w:val="Heading3"/>
      </w:pPr>
      <w:r>
        <w:t>Uniqueness</w:t>
      </w:r>
    </w:p>
    <w:p w14:paraId="378E7B3B" w14:textId="77777777" w:rsidR="00AC0B61" w:rsidRDefault="00AC0B61" w:rsidP="00AC0B61">
      <w:pPr>
        <w:pStyle w:val="Heading4"/>
      </w:pPr>
      <w:r>
        <w:t>US Southeast Asia and US China relations low now engagement in Southeast Asia and with China down in squo</w:t>
      </w:r>
    </w:p>
    <w:p w14:paraId="701A5315" w14:textId="77777777" w:rsidR="00AC0B61" w:rsidRPr="004066B5" w:rsidRDefault="00AC0B61" w:rsidP="00AC0B61">
      <w:r w:rsidRPr="004066B5">
        <w:t>http://ussc.edu.au/ussc/assets/media/docs/publications/2016_DynamicsOfUSChinaSoutheastAsiaRelations.pdf</w:t>
      </w:r>
    </w:p>
    <w:p w14:paraId="356F053B" w14:textId="47FDC281" w:rsidR="00AC0B61" w:rsidRDefault="00AC0B61" w:rsidP="00AC0B61">
      <w:pPr>
        <w:rPr>
          <w:rStyle w:val="Emphasis"/>
        </w:rPr>
      </w:pPr>
      <w:r>
        <w:t xml:space="preserve">Extending from the Indian subcontinent in the west to the Pacific shores of the Americas in the east, </w:t>
      </w:r>
      <w:r w:rsidRPr="00E914B0">
        <w:rPr>
          <w:rStyle w:val="StyleUnderline"/>
        </w:rPr>
        <w:t>the Indo-Pacific is the world’s most dynamic region economically, home to more than half of the world’s population and economic output, and increasingly complicated as regional actors pursue their economic and security interests within a landscape of shifting power and influence.</w:t>
      </w:r>
      <w:r>
        <w:t xml:space="preserve"> </w:t>
      </w:r>
      <w:r w:rsidRPr="00E914B0">
        <w:rPr>
          <w:rStyle w:val="StyleUnderline"/>
        </w:rPr>
        <w:t>Established and emerging powers of the Indo-Pacific — most importantly China and the United States, but also others such as India, Japan, Indonesia, and Vietnam — are caught up in a complex web of deepening economic dependencies and growing security uncertainties</w:t>
      </w:r>
      <w:r>
        <w:t xml:space="preserve">. </w:t>
      </w:r>
      <w:r w:rsidRPr="00E914B0">
        <w:rPr>
          <w:rStyle w:val="Emphasis"/>
        </w:rPr>
        <w:t>Over the past several years, confrontations between claimants in the South China Sea (SCS) have risen dramatically while US and Chinese differences over freedom of navigation and over flight in those waters threaten to spill over into conflict</w:t>
      </w:r>
      <w:r>
        <w:t xml:space="preserve">. </w:t>
      </w:r>
      <w:r w:rsidRPr="00E914B0">
        <w:rPr>
          <w:rStyle w:val="Emphasis"/>
        </w:rPr>
        <w:t xml:space="preserve">Southeast Asia is </w:t>
      </w:r>
      <w:r w:rsidRPr="00E914B0">
        <w:t>at</w:t>
      </w:r>
      <w:r>
        <w:t xml:space="preserve"> the </w:t>
      </w:r>
      <w:proofErr w:type="spellStart"/>
      <w:r>
        <w:t>centre</w:t>
      </w:r>
      <w:proofErr w:type="spellEnd"/>
      <w:r>
        <w:t xml:space="preserve"> of this strategic picture and is </w:t>
      </w:r>
      <w:r w:rsidRPr="00E914B0">
        <w:rPr>
          <w:rStyle w:val="Emphasis"/>
        </w:rPr>
        <w:t>increasingly becoming a locus for strategic competition between the United States and China</w:t>
      </w:r>
      <w:r>
        <w:t xml:space="preserve">. As such, </w:t>
      </w:r>
      <w:r w:rsidRPr="00E914B0">
        <w:rPr>
          <w:rStyle w:val="Emphasis"/>
        </w:rPr>
        <w:t>Southeast Asia demands far greater US attention and presents enormous opportunities and challenges for strengthening American engagement in the wider Indo-Pacific — economically, diplomatically, politically, and through security ties</w:t>
      </w:r>
      <w:r>
        <w:t xml:space="preserve">. As the strategic </w:t>
      </w:r>
      <w:proofErr w:type="spellStart"/>
      <w:r>
        <w:t>centre</w:t>
      </w:r>
      <w:proofErr w:type="spellEnd"/>
      <w:r>
        <w:t xml:space="preserve"> of gravity in the Indo-Pacific shifts toward Southeast Asia, the authors of the present study have undertaken a two-year project with the support of the John D. and Catherine T. MacArthur Foundation to examine emerging US security partnerships in the region and the dynamics of US-China-Southeast Asia relations. We were initially drawn to examine emergent and somewhat more difficult cases of American engagement in the region, resulting in the first set of reports from the project on </w:t>
      </w:r>
      <w:r w:rsidRPr="00E914B0">
        <w:rPr>
          <w:rStyle w:val="StyleUnderline"/>
        </w:rPr>
        <w:t>US relations with Indonesia, Myanmar, and Vietnam.</w:t>
      </w:r>
      <w:r>
        <w:t xml:space="preserve">1 These countries all </w:t>
      </w:r>
      <w:r w:rsidRPr="00E914B0">
        <w:rPr>
          <w:rStyle w:val="StyleUnderline"/>
        </w:rPr>
        <w:t>have longstanding and complex relations with the United States and China, each have recently reengaged in more positive relations with Washington, all have extensive trade and diplomatic relations with China, and all have past and current tensions along their common land or maritime frontiers with China.</w:t>
      </w:r>
      <w:r>
        <w:t xml:space="preserve"> These country studies explained in detail the strategic environments of these Southeast Asian states, assessed their respective security relations with the United States and China, and examined how these countries are seeking to strike an appropriate balance between the two major powers. The present capstone report builds on that first phase to examine and interpret the larger three-sided strategic dynamic of China, the United States and Southeast Asia and how future American engagement in the region should fit in to that dynamic. This report assesses: (1) Southeast Asia’s strategic outlook and prospects in its dealings with China and the United States; (2) China’s strategic rationale and prospects in Southeast Asia and how the United States affects those calculations; and (3) the United States’ strategic rationale and prospects in Southeast Asia and how China affects those calculations. The report puts forward several important strategic, economic, diplomatic, and security-related principles and policies that should be articulated and implemented as high priorities for the US Government now and as a new administration and Congress take office in early 2017. A fundamental conclusion of the report is that </w:t>
      </w:r>
      <w:r w:rsidRPr="00E914B0">
        <w:rPr>
          <w:rStyle w:val="StyleUnderline"/>
        </w:rPr>
        <w:t>vigorous and effective American engagement of the Indo Pacific region will endure as a strategic imperative for the United States long after President Obama departs office early next year</w:t>
      </w:r>
      <w:r>
        <w:t xml:space="preserve">. </w:t>
      </w:r>
      <w:r w:rsidRPr="00E914B0">
        <w:rPr>
          <w:rStyle w:val="Emphasis"/>
        </w:rPr>
        <w:t>However, remarkably, there are signs among the leading contenders for the US presidency that strategic engagement in Asia may not be a high priority.</w:t>
      </w:r>
      <w:r>
        <w:t xml:space="preserve"> </w:t>
      </w:r>
      <w:r w:rsidRPr="00E914B0">
        <w:rPr>
          <w:rStyle w:val="Emphasis"/>
        </w:rPr>
        <w:t>That would be a major mistake on America’s part. There remains a high expectation in the Indo-Pacific and in Southeast Asia in particular of a continued US focus of economic, diplomatic, and security-related resources to the region</w:t>
      </w:r>
      <w:r>
        <w:t xml:space="preserve">. </w:t>
      </w:r>
      <w:r w:rsidRPr="00E914B0">
        <w:rPr>
          <w:rStyle w:val="Emphasis"/>
        </w:rPr>
        <w:t>There is a growing gravitation towards the United States, in both security and economic terms, as Southeast Asian states — both individually and within ASEAN — look to establish a stronger regional standing for themselves and balance a more muscular China</w:t>
      </w:r>
      <w:r w:rsidRPr="00705E9F">
        <w:rPr>
          <w:rStyle w:val="Emphasis"/>
        </w:rPr>
        <w:t xml:space="preserve">. A sustained, coherent, and carefully crafted US Southeast Asia engagement strategy should tap into this increasingly positive sentiment and assure the American presence can continue to contribute to prosperity, stability and sociopolitical development in this increasingly important region. </w:t>
      </w:r>
    </w:p>
    <w:p w14:paraId="670D4BBD" w14:textId="77777777" w:rsidR="00352720" w:rsidRDefault="00352720" w:rsidP="00352720">
      <w:pPr>
        <w:pStyle w:val="Heading4"/>
      </w:pPr>
      <w:r>
        <w:t>US soft power is declining in squo due to blind promotion of democracy in places such as Taiwan</w:t>
      </w:r>
    </w:p>
    <w:p w14:paraId="041F8893" w14:textId="77777777" w:rsidR="00352720" w:rsidRPr="00972274" w:rsidRDefault="00352720" w:rsidP="00352720">
      <w:pPr>
        <w:rPr>
          <w:rStyle w:val="Style13ptBold"/>
          <w:b w:val="0"/>
          <w:sz w:val="16"/>
          <w:szCs w:val="16"/>
        </w:rPr>
      </w:pPr>
      <w:proofErr w:type="spellStart"/>
      <w:r>
        <w:rPr>
          <w:rStyle w:val="Style13ptBold"/>
        </w:rPr>
        <w:t>Xiaosong</w:t>
      </w:r>
      <w:proofErr w:type="spellEnd"/>
      <w:r>
        <w:rPr>
          <w:rStyle w:val="Style13ptBold"/>
        </w:rPr>
        <w:t xml:space="preserve"> </w:t>
      </w:r>
      <w:r w:rsidRPr="00972274">
        <w:rPr>
          <w:rStyle w:val="Style13ptBold"/>
        </w:rPr>
        <w:t>11</w:t>
      </w:r>
      <w:r w:rsidRPr="00972274">
        <w:rPr>
          <w:rStyle w:val="Style13ptBold"/>
          <w:b w:val="0"/>
          <w:sz w:val="16"/>
          <w:szCs w:val="16"/>
        </w:rPr>
        <w:t xml:space="preserve"> [Tang </w:t>
      </w:r>
      <w:proofErr w:type="spellStart"/>
      <w:r w:rsidRPr="00972274">
        <w:rPr>
          <w:rStyle w:val="Style13ptBold"/>
          <w:b w:val="0"/>
          <w:sz w:val="16"/>
          <w:szCs w:val="16"/>
        </w:rPr>
        <w:t>Xiaosong</w:t>
      </w:r>
      <w:proofErr w:type="spellEnd"/>
      <w:r w:rsidRPr="00972274">
        <w:rPr>
          <w:rStyle w:val="Style13ptBold"/>
          <w:b w:val="0"/>
          <w:sz w:val="16"/>
          <w:szCs w:val="16"/>
        </w:rPr>
        <w:t xml:space="preserve">, 2011, President of the Center for International Strategic and Security Studies at the Guangdong University of Foreign Studies, “The Future Role of the United States in the Asia-Pacific Region: Dead End or Crossroad?” </w:t>
      </w:r>
      <w:hyperlink r:id="rId19" w:history="1">
        <w:r w:rsidRPr="006A09A4">
          <w:rPr>
            <w:rStyle w:val="Hyperlink"/>
            <w:szCs w:val="16"/>
          </w:rPr>
          <w:t>https://www.griffith.edu.au/__data/assets/pdf_file/0006/246066/Tang.pdf</w:t>
        </w:r>
      </w:hyperlink>
      <w:r>
        <w:rPr>
          <w:rStyle w:val="Style13ptBold"/>
          <w:b w:val="0"/>
          <w:sz w:val="16"/>
          <w:szCs w:val="16"/>
        </w:rPr>
        <w:t>, P. 6-8]</w:t>
      </w:r>
    </w:p>
    <w:p w14:paraId="58CD44CD" w14:textId="1C15F1F4" w:rsidR="00352720" w:rsidRPr="00352720" w:rsidRDefault="00352720" w:rsidP="00352720">
      <w:r>
        <w:t xml:space="preserve">Joseph Nye says the </w:t>
      </w:r>
      <w:r w:rsidRPr="00442A7F">
        <w:rPr>
          <w:rStyle w:val="StyleUnderline"/>
        </w:rPr>
        <w:t>United States has</w:t>
      </w:r>
      <w:r>
        <w:t xml:space="preserve"> not only </w:t>
      </w:r>
      <w:r w:rsidRPr="00442A7F">
        <w:rPr>
          <w:rStyle w:val="StyleUnderline"/>
        </w:rPr>
        <w:t>hard power advantages like economic and military power, but also has at its behalf soft power advantages like values, life styles and social systems</w:t>
      </w:r>
      <w:r>
        <w:t xml:space="preserve">.18 History has also proved that it is true that the </w:t>
      </w:r>
      <w:r w:rsidRPr="00442A7F">
        <w:rPr>
          <w:rStyle w:val="StyleUnderline"/>
        </w:rPr>
        <w:t>United States’ strategy of exporting democracy, human rights, diplomacy, education and culture are all within its soft power advantages that the U.S</w:t>
      </w:r>
      <w:r>
        <w:t xml:space="preserve">. is proud of, </w:t>
      </w:r>
      <w:r w:rsidRPr="00442A7F">
        <w:rPr>
          <w:rStyle w:val="StyleUnderline"/>
        </w:rPr>
        <w:t>and will use to promote the expansion of U.S. power around the world</w:t>
      </w:r>
      <w:r>
        <w:t xml:space="preserve">. Nevertheless, after the 9.11 event, the </w:t>
      </w:r>
      <w:r w:rsidRPr="00442A7F">
        <w:rPr>
          <w:rStyle w:val="StyleUnderline"/>
        </w:rPr>
        <w:t>continuous offensive foreign policy of the U.S. has led to a global climax of anti-U.S. sentiment. Such a situation</w:t>
      </w:r>
      <w:r>
        <w:t xml:space="preserve"> also </w:t>
      </w:r>
      <w:r w:rsidRPr="00442A7F">
        <w:rPr>
          <w:rStyle w:val="StyleUnderline"/>
        </w:rPr>
        <w:t>has a</w:t>
      </w:r>
      <w:r>
        <w:t xml:space="preserve"> passive </w:t>
      </w:r>
      <w:r w:rsidRPr="00442A7F">
        <w:rPr>
          <w:rStyle w:val="StyleUnderline"/>
        </w:rPr>
        <w:t>influence on the soft power effect of the U.S. in the Asia-Pacific Region</w:t>
      </w:r>
      <w:r>
        <w:t xml:space="preserve">. On one hand, </w:t>
      </w:r>
      <w:r w:rsidRPr="00442A7F">
        <w:rPr>
          <w:rStyle w:val="Emphasis"/>
        </w:rPr>
        <w:t>with the decline of the U.S. soft power, its capacity of building regional cooperation has been diminished</w:t>
      </w:r>
      <w:r>
        <w:t>. Countries within the region have began to establish a balanced allocation of diplomatic resources, seeking more ways and means of cooperation with a clear sign of excluding the U.S</w:t>
      </w:r>
      <w:proofErr w:type="gramStart"/>
      <w:r>
        <w:t>..</w:t>
      </w:r>
      <w:proofErr w:type="gramEnd"/>
      <w:r>
        <w:t xml:space="preserve"> For example, the 3rd China-Japan-ROK Foreign Ministers’ Meeting was held in Shanghai, and the 4th will be in </w:t>
      </w:r>
      <w:proofErr w:type="spellStart"/>
      <w:r>
        <w:t>Gyeongju</w:t>
      </w:r>
      <w:proofErr w:type="spellEnd"/>
      <w:r>
        <w:t xml:space="preserve"> of South Korea. Such cooperation indicates that the three countries wish to strengthen their political mutual trust, strategic cooperation and policy coordination, which is especially important for maintaining regional peace, stability and prosperity. It will also produce a far-reaching impact on “General East Asia Cooperation” and even “Trans-Pacific Cooperation." 19However, during this process, Japan and South Korea, two of the U.S.’s most important allies, unexpectedly excluded the U.S. from the cooperation framework, which has alerted the U.S</w:t>
      </w:r>
      <w:proofErr w:type="gramStart"/>
      <w:r>
        <w:t>..</w:t>
      </w:r>
      <w:proofErr w:type="gramEnd"/>
      <w:r>
        <w:t xml:space="preserve"> On the other hand, </w:t>
      </w:r>
      <w:r w:rsidRPr="00442A7F">
        <w:rPr>
          <w:rStyle w:val="StyleUnderline"/>
        </w:rPr>
        <w:t>countries in the Asia-Pacific Region</w:t>
      </w:r>
      <w:r>
        <w:t xml:space="preserve">, especially those in East Asia, </w:t>
      </w:r>
      <w:r w:rsidRPr="00442A7F">
        <w:rPr>
          <w:rStyle w:val="StyleUnderline"/>
        </w:rPr>
        <w:t xml:space="preserve">have </w:t>
      </w:r>
      <w:proofErr w:type="gramStart"/>
      <w:r w:rsidRPr="00442A7F">
        <w:rPr>
          <w:rStyle w:val="StyleUnderline"/>
        </w:rPr>
        <w:t>began</w:t>
      </w:r>
      <w:proofErr w:type="gramEnd"/>
      <w:r w:rsidRPr="00442A7F">
        <w:rPr>
          <w:rStyle w:val="StyleUnderline"/>
        </w:rPr>
        <w:t xml:space="preserve"> to questioned U.S. democracy, and have apparent resentment towards it</w:t>
      </w:r>
      <w:r>
        <w:t xml:space="preserve">. According to the statistics from Pew Research Center, in Indonesia, the ratio of people with resistance towards American democracy rose from 73% in 2002 to 76% in 2009.20 And </w:t>
      </w:r>
      <w:r w:rsidRPr="00442A7F">
        <w:t>even</w:t>
      </w:r>
      <w:r w:rsidRPr="00442A7F">
        <w:rPr>
          <w:rStyle w:val="StyleUnderline"/>
        </w:rPr>
        <w:t xml:space="preserve"> ASEAN, the most powerful regional organization in East Asia, has put both “the principle of democracy and human rights” and “the principle of noninterference in internal affairs” into ASEAN Charter</w:t>
      </w:r>
      <w:r>
        <w:t xml:space="preserve">, because of which, for one, ASEAN will get into a scrape in the process of integration, and two, American democracy will confront a stumbling block towards continuous popularization. </w:t>
      </w:r>
      <w:r w:rsidRPr="00442A7F">
        <w:rPr>
          <w:rStyle w:val="StyleUnderline"/>
        </w:rPr>
        <w:t xml:space="preserve">One of the most important causes for the passive influence of U.S. soft power in the Asia-Pacific Region is the complexity of each </w:t>
      </w:r>
      <w:proofErr w:type="gramStart"/>
      <w:r w:rsidRPr="00442A7F">
        <w:rPr>
          <w:rStyle w:val="StyleUnderline"/>
        </w:rPr>
        <w:t>countries</w:t>
      </w:r>
      <w:proofErr w:type="gramEnd"/>
      <w:r w:rsidRPr="00442A7F">
        <w:rPr>
          <w:rStyle w:val="StyleUnderline"/>
        </w:rPr>
        <w:t xml:space="preserve"> in the region in the areas of history, politics, economy and religion.</w:t>
      </w:r>
      <w:r>
        <w:t xml:space="preserve"> </w:t>
      </w:r>
      <w:r w:rsidRPr="00442A7F">
        <w:rPr>
          <w:rStyle w:val="StyleUnderline"/>
        </w:rPr>
        <w:t>Most of the countries suffered colonial domination, and they are all used to choking with silent fury to the American exportation of values and democracy, which has become clearer since the decline of U.S. soft power.</w:t>
      </w:r>
      <w:r>
        <w:t xml:space="preserve"> And yet which is more important is the mistake of American diplomacy affecting its image in the Asia-Pacific Region and throughout the world</w:t>
      </w:r>
      <w:r w:rsidRPr="00442A7F">
        <w:rPr>
          <w:rStyle w:val="StyleUnderline"/>
        </w:rPr>
        <w:t>. As more global problems have begun to appear, like energy security, climatic change, environmental protection and the food crisis, the attitude and ability of powers have become major criterions of their images.</w:t>
      </w:r>
      <w:r>
        <w:t xml:space="preserve"> Obviously, the U.S.'s responses did not satisfy the global society. As a new broom, Obama emphasized that “don’t look to the U.S. to solve global crisis” in his speech in the UN.21 And Obama has carried out such an attitude in </w:t>
      </w:r>
      <w:proofErr w:type="gramStart"/>
      <w:r>
        <w:t>the his</w:t>
      </w:r>
      <w:proofErr w:type="gramEnd"/>
      <w:r>
        <w:t xml:space="preserve"> administration. In the UN climate change conference in Copenhagen, the American government shirked the responsibility as a developed power with a lot of excuses to avoid discussion of what it should do to ameliorate climate change, and instead it repeatedly cited China and other developing countries as the key to solving the climate change problem. The international society was left feeling more disappointed about America's irresponsible attitude and behavior. It’s definitely the truth that American soft power has been diminished, however, we should also find that American soft power is based on an advanced economy, military, education and culture. In the Asia-Pacific region, there are still many followers and successful examples of American politics, democracy and culture, that is to say, although hardliners as Burma </w:t>
      </w:r>
      <w:proofErr w:type="gramStart"/>
      <w:r>
        <w:t>do ,</w:t>
      </w:r>
      <w:proofErr w:type="gramEnd"/>
      <w:r>
        <w:t xml:space="preserve"> there are still fans of American democracy like the Philippines and South Korea. As a country always attaches great importance to soft power, it’s impossible for the United States to loss the Asia-Pacific region, the front of soft power with such a solid foundation. </w:t>
      </w:r>
    </w:p>
    <w:p w14:paraId="6D1BBA62" w14:textId="774E848C" w:rsidR="00AC0B61" w:rsidRDefault="00AC0B61" w:rsidP="007B008B">
      <w:pPr>
        <w:pStyle w:val="Heading3"/>
      </w:pPr>
      <w:r>
        <w:t>Link</w:t>
      </w:r>
    </w:p>
    <w:p w14:paraId="1A3FD6B6" w14:textId="77777777" w:rsidR="00AC0B61" w:rsidRDefault="00AC0B61" w:rsidP="00AC0B61">
      <w:pPr>
        <w:pStyle w:val="Heading4"/>
      </w:pPr>
      <w:r>
        <w:t>Taiwan key for US China relations</w:t>
      </w:r>
    </w:p>
    <w:p w14:paraId="1E1CD4AB" w14:textId="77777777" w:rsidR="00AC0B61" w:rsidRPr="00715F5E" w:rsidRDefault="00AC0B61" w:rsidP="00AC0B61">
      <w:pPr>
        <w:rPr>
          <w:rStyle w:val="Style13ptBold"/>
        </w:rPr>
      </w:pPr>
      <w:r>
        <w:rPr>
          <w:rStyle w:val="Style13ptBold"/>
        </w:rPr>
        <w:t xml:space="preserve">Goldstein 15 </w:t>
      </w:r>
      <w:r w:rsidRPr="00715F5E">
        <w:rPr>
          <w:rStyle w:val="Style13ptBold"/>
          <w:b w:val="0"/>
          <w:sz w:val="16"/>
          <w:szCs w:val="16"/>
        </w:rPr>
        <w:t>[Lyle J. Goldstein, 2015, an associate professor in the Strategic Research Department at the US Naval War College (NWC). He was also the founding director of the NWC's China Maritime Studies Institute. He is the coeditor of numerous volumes including China, the United States, and 21st Century Sea Power, the author of Preventive Attack and Weapons of Mass Destruction, and a regular contributor to The National Interest, “Meeting China Halfway: How to Defuse the Emerging US-China Rivalry” Georgetown University Press. Project Muse, Chapter 4: Mutually Assured Dependence—Economic Aspects of US-China Relations. https://muse.jhu.edu/chapter/1507297 P. 90-93]</w:t>
      </w:r>
    </w:p>
    <w:p w14:paraId="5BCA348A" w14:textId="430C68CC" w:rsidR="00AC0B61" w:rsidRPr="00AC0B61" w:rsidRDefault="00AC0B61" w:rsidP="00AC0B61">
      <w:pPr>
        <w:rPr>
          <w:b/>
          <w:iCs/>
          <w:sz w:val="22"/>
          <w:u w:val="single"/>
          <w:bdr w:val="single" w:sz="8" w:space="0" w:color="auto"/>
        </w:rPr>
      </w:pPr>
      <w:r>
        <w:t xml:space="preserve">This book is partially premised on the perplexing development that, </w:t>
      </w:r>
      <w:r w:rsidRPr="00216CBD">
        <w:t>even as relations across the Taiwan Strait have improved significantly since 2008</w:t>
      </w:r>
      <w:r w:rsidRPr="00216CBD">
        <w:rPr>
          <w:rStyle w:val="StyleUnderline"/>
        </w:rPr>
        <w:t>, US-China relations have</w:t>
      </w:r>
      <w:r>
        <w:t xml:space="preserve"> not seen parallel gains, but rather have </w:t>
      </w:r>
      <w:r w:rsidRPr="00216CBD">
        <w:rPr>
          <w:rStyle w:val="StyleUnderline"/>
        </w:rPr>
        <w:t>tended toward even more intense geopolitical rivalry</w:t>
      </w:r>
      <w:r>
        <w:t xml:space="preserve">. This strange disjunction suggests that </w:t>
      </w:r>
      <w:proofErr w:type="gramStart"/>
      <w:r w:rsidRPr="00216CBD">
        <w:rPr>
          <w:rStyle w:val="StyleUnderline"/>
        </w:rPr>
        <w:t>an enormous opportunity has been missed by decision makers in both Washington and Beijing</w:t>
      </w:r>
      <w:proofErr w:type="gramEnd"/>
      <w:r w:rsidRPr="00216CBD">
        <w:rPr>
          <w:rStyle w:val="StyleUnderline"/>
        </w:rPr>
        <w:t xml:space="preserve">. Indeed, </w:t>
      </w:r>
      <w:r w:rsidRPr="00216CBD">
        <w:rPr>
          <w:rStyle w:val="Emphasis"/>
        </w:rPr>
        <w:t>the dramatic warming of cross-Strait ties should form a strong foundation for deepening and broadening strategic US-China cooperation.</w:t>
      </w:r>
      <w:r>
        <w:t xml:space="preserve"> As Chas Freeman writes: “</w:t>
      </w:r>
      <w:r w:rsidRPr="00216CBD">
        <w:rPr>
          <w:rStyle w:val="Emphasis"/>
        </w:rPr>
        <w:t>Successful management of the Taiwan problem is the key to a sound US-China relationship.</w:t>
      </w:r>
      <w:r>
        <w:t xml:space="preserve"> And the door that key can open is one that leads to a better century than the last one for all concerned.”1 From the perspective advocated in this book—that US-China relations could be enhanced by gradual, sequential, and reciprocal steps toward accommodation—the case of Taiwan represents both low-hanging fruit and also the prospect for building a model that demonstrates how the most vexing problems in the bilateral relationship can be alleviated through the process of realizing a cooperation spiral. Not long ago, China and the United States stood on an exceedingly dangerous precipice concerning the fate of Taiwan. In 2007 two respected defense analysts at the Brookings Institution published a book with the provocative and sobering title A War Like No Other: The Truth about China’s Challenge to America, which spelled out in graphic terms </w:t>
      </w:r>
      <w:r w:rsidRPr="00FB162E">
        <w:rPr>
          <w:rStyle w:val="StyleUnderline"/>
        </w:rPr>
        <w:t>how a conflict over Taiwan could easily spin out of control, with catastrophic consequences for both great powers.</w:t>
      </w:r>
      <w:r>
        <w:t xml:space="preserve">2 That same year, the scholar Alan </w:t>
      </w:r>
      <w:proofErr w:type="spellStart"/>
      <w:r>
        <w:t>Wachman</w:t>
      </w:r>
      <w:proofErr w:type="spellEnd"/>
      <w:r>
        <w:t xml:space="preserve"> described the “tragic dimension of the security dilemma,” with respect to Taiwan. He </w:t>
      </w:r>
      <w:proofErr w:type="gramStart"/>
      <w:r>
        <w:t>observed that</w:t>
      </w:r>
      <w:proofErr w:type="gramEnd"/>
      <w:r>
        <w:t xml:space="preserve"> “</w:t>
      </w:r>
      <w:r w:rsidRPr="00FB162E">
        <w:rPr>
          <w:rStyle w:val="StyleUnderline"/>
        </w:rPr>
        <w:t xml:space="preserve">every act by the United States . . . that Beijing interprets as encouraging or exploiting the autonomy of Taiwan is a strike at the heart of the PRC’s </w:t>
      </w:r>
      <w:r>
        <w:t xml:space="preserve">[People’s Republic of China’s] </w:t>
      </w:r>
      <w:r w:rsidRPr="00FB162E">
        <w:rPr>
          <w:rStyle w:val="StyleUnderline"/>
        </w:rPr>
        <w:t>sense of security</w:t>
      </w:r>
      <w:r>
        <w:t>.” Conversely, he notes that “in a zero sum framework, . . . strategists and statesmen in . . . Washington . . . decry the PRC’s militarization of the controversy with Taiwan . . . as provocative and destabilizing.”3 Although tensions certainly remain with respect to Taiwan’s future status, not least as illustrated by the instability in Taipei in the spring of 2014 and also electoral setbacks for the ruling party later that year in that city’s important bellwether mayoral contest, there has generally been a remarkable calming of tensions across the Strait; and the explanation for this trend is rather straightforward, at least on a superficial level. The election in 2008 of the candidate of the Nationalist Party (Kuomintang, KMT), Ma Ying-</w:t>
      </w:r>
      <w:proofErr w:type="spellStart"/>
      <w:r>
        <w:t>jeou</w:t>
      </w:r>
      <w:proofErr w:type="spellEnd"/>
      <w:r>
        <w:t>, after eight years of major cross-Strait tensions, ushered in a ne</w:t>
      </w:r>
      <w:bookmarkStart w:id="13" w:name="_GoBack"/>
      <w:bookmarkEnd w:id="13"/>
      <w:r>
        <w:t xml:space="preserve">w era of cross-Strait cooperation. Thus, after a brief discussion of Taiwan’s history and the key role that the island has played in US-China relations, the bulk of this chapter elaborates on the views of various scholars, especially contemporary Chinese thinkers but also American researchers, about this new situation, addressing both the strategic opportunities and related risks. Then, as in all the chapters to follow, before offering its conclusion, the chapter describes a detailed proposed cooperation spiral—in this case, with </w:t>
      </w:r>
      <w:r w:rsidRPr="00FB162E">
        <w:rPr>
          <w:rStyle w:val="Emphasis"/>
        </w:rPr>
        <w:t>the ambitious aim to convert Taiwan from the painful thorn in the side of US-China relations into an elixir that will enable policymakers and practitioners to both see the way and simultaneously open the door to a more substantively cooperative US-China relationship.</w:t>
      </w:r>
    </w:p>
    <w:p w14:paraId="47768EDF" w14:textId="2A53E92A" w:rsidR="00F33B87" w:rsidRPr="007A7512" w:rsidRDefault="00F33B87" w:rsidP="007B008B">
      <w:pPr>
        <w:pStyle w:val="Heading3"/>
      </w:pPr>
      <w:r w:rsidRPr="007A7512">
        <w:t>Impact</w:t>
      </w:r>
    </w:p>
    <w:p w14:paraId="5884647F" w14:textId="77777777" w:rsidR="00F33B87" w:rsidRPr="007A7512" w:rsidRDefault="00F33B87" w:rsidP="00613ACC">
      <w:pPr>
        <w:pStyle w:val="Heading4"/>
        <w:rPr>
          <w:lang w:eastAsia="ja-JP"/>
        </w:rPr>
      </w:pPr>
      <w:r w:rsidRPr="007A7512">
        <w:rPr>
          <w:lang w:eastAsia="ja-JP"/>
        </w:rPr>
        <w:t>We control probability – conflict is likely</w:t>
      </w:r>
    </w:p>
    <w:p w14:paraId="6A104E66" w14:textId="77777777" w:rsidR="00F33B87" w:rsidRPr="007A7512" w:rsidRDefault="00F33B87" w:rsidP="00F33B87">
      <w:pPr>
        <w:widowControl w:val="0"/>
        <w:autoSpaceDE w:val="0"/>
        <w:autoSpaceDN w:val="0"/>
        <w:adjustRightInd w:val="0"/>
        <w:spacing w:after="0" w:line="240" w:lineRule="auto"/>
        <w:rPr>
          <w:rFonts w:cs="Arial"/>
          <w:color w:val="1A1A1A"/>
          <w:sz w:val="26"/>
          <w:szCs w:val="26"/>
          <w:lang w:eastAsia="ja-JP"/>
        </w:rPr>
      </w:pPr>
      <w:r w:rsidRPr="007A7512">
        <w:rPr>
          <w:rStyle w:val="Style13ptBold"/>
        </w:rPr>
        <w:t>Rudd 13</w:t>
      </w:r>
      <w:r w:rsidRPr="007A7512">
        <w:rPr>
          <w:rFonts w:cs="Arial"/>
          <w:color w:val="1A1A1A"/>
          <w:sz w:val="26"/>
          <w:szCs w:val="26"/>
          <w:lang w:eastAsia="ja-JP"/>
        </w:rPr>
        <w:t xml:space="preserve"> </w:t>
      </w:r>
      <w:r w:rsidRPr="007A7512">
        <w:t>(Kevin, Former Prime Minister and Foreign Minister of Australia, "A Maritime Balkans of the 21st Century")</w:t>
      </w:r>
    </w:p>
    <w:p w14:paraId="0E9C9F56" w14:textId="77777777" w:rsidR="00F33B87" w:rsidRPr="007A7512" w:rsidRDefault="00F33B87" w:rsidP="00613ACC">
      <w:r w:rsidRPr="007A7512">
        <w:t xml:space="preserve">These are no ordinary times in East Asia. With tensions rising from conflicting territorial claims in the East China and South China seas, the region increasingly resembles a 21st-century maritime </w:t>
      </w:r>
      <w:proofErr w:type="spellStart"/>
      <w:r w:rsidRPr="007A7512">
        <w:t>redux</w:t>
      </w:r>
      <w:proofErr w:type="spellEnd"/>
      <w:r w:rsidRPr="007A7512">
        <w:t xml:space="preserve"> of the Balkans a century ago -- a tinderbox on water. Nationalist sentiment is surging across the region, reducing the domestic political space for less confrontational approaches. Relations between China and Japan have now fallen to their lowest ebb since diplomatic normalization in 1972, significantly reducing bilateral trade and investment volumes and causing regional governments to monitor developments with growing alarm. Relations between China and Vietnam, and between China and the Philippines, have also deteriorated significantly, while key regional institutions such as the Association of Southeast Asian Nations (ASEAN) have become increasingly polarized. In security terms, the region is more brittle than at any time since the fall of Saigon in 1975. In Beijing, current problems with Tokyo, Hanoi, and Manila are top of mind. They dominate both the official media and the social media, and the latter have become particularly vitriolic. They also dominate discussions between Chinese officials and foreign visitors. The relationship with Japan in particular is front and center in virtually every official conversation as Chinese interlocutors probe what they identify as a profound change in both the tenor of Japanese domestic politics and the centrality of China within the Japanese debate. Beijing does not desire armed conflict with Japan over territorial disputes, but nonetheless makes clear that it has its own red lines that cannot be crossed for its own domestic reasons, and that it is prepared for any contingency. Like the Balkans a century ago, riven by overlapping alliances, loyalties, and hatreds, the strategic environment in East Asia is complex. At least six states or political entities are engaged in territorial disputes with China, three of which are close strategic partners of the United States. And there are multiple agencies involved from individual states: In China, for example, the International Crisis Group has calculated that eight different agencies are engaged in the South China Sea alone. Furthermore, these territorial claims -- and the minerals, energy, and marine resources at stake -- are vast. And while the United States remains mostly neutral, the intersection between the narrower interests of claimant states and the broader strategic competition between the United States and China is significant and not automatically containable.</w:t>
      </w:r>
    </w:p>
    <w:p w14:paraId="29995885" w14:textId="77777777" w:rsidR="00F33B87" w:rsidRPr="007A7512" w:rsidRDefault="00F33B87" w:rsidP="00F33B87">
      <w:pPr>
        <w:widowControl w:val="0"/>
        <w:autoSpaceDE w:val="0"/>
        <w:autoSpaceDN w:val="0"/>
        <w:adjustRightInd w:val="0"/>
        <w:spacing w:after="0" w:line="240" w:lineRule="auto"/>
        <w:rPr>
          <w:rFonts w:cs="Arial"/>
          <w:color w:val="1A1A1A"/>
          <w:sz w:val="26"/>
          <w:szCs w:val="26"/>
          <w:lang w:eastAsia="ja-JP"/>
        </w:rPr>
      </w:pPr>
      <w:r w:rsidRPr="007A7512">
        <w:rPr>
          <w:rFonts w:cs="Arial"/>
          <w:color w:val="1A1A1A"/>
          <w:sz w:val="26"/>
          <w:szCs w:val="26"/>
          <w:lang w:eastAsia="ja-JP"/>
        </w:rPr>
        <w:t> </w:t>
      </w:r>
    </w:p>
    <w:p w14:paraId="7AE5BB95" w14:textId="77777777" w:rsidR="00F33B87" w:rsidRPr="007A7512" w:rsidRDefault="00F33B87" w:rsidP="00613ACC">
      <w:pPr>
        <w:pStyle w:val="Heading4"/>
        <w:rPr>
          <w:lang w:eastAsia="ja-JP"/>
        </w:rPr>
      </w:pPr>
      <w:r w:rsidRPr="007A7512">
        <w:rPr>
          <w:lang w:eastAsia="ja-JP"/>
        </w:rPr>
        <w:t>And we control the biggest magnitude – an Asia war causes waves of proliferation, collapses global arms control, and shatters deterrence</w:t>
      </w:r>
    </w:p>
    <w:p w14:paraId="5A5A3817" w14:textId="77777777" w:rsidR="00F33B87" w:rsidRPr="007A7512" w:rsidRDefault="00F33B87" w:rsidP="00613ACC">
      <w:proofErr w:type="spellStart"/>
      <w:r w:rsidRPr="007A7512">
        <w:rPr>
          <w:rStyle w:val="Style13ptBold"/>
        </w:rPr>
        <w:t>Cirincione</w:t>
      </w:r>
      <w:proofErr w:type="spellEnd"/>
      <w:r w:rsidRPr="007A7512">
        <w:rPr>
          <w:rStyle w:val="Style13ptBold"/>
        </w:rPr>
        <w:t xml:space="preserve"> 2k</w:t>
      </w:r>
      <w:r w:rsidRPr="007A7512">
        <w:rPr>
          <w:lang w:eastAsia="ja-JP"/>
        </w:rPr>
        <w:t xml:space="preserve"> (Joseph, director of the Non-Proliferation Project at the Carnegie Endowment for International Peace, Foreign Policy, “The Asian Nuclear Reaction Chain,” 3/22/00, lexis)</w:t>
      </w:r>
    </w:p>
    <w:p w14:paraId="78DD2FEC" w14:textId="65845C11" w:rsidR="00F33B87" w:rsidRPr="007A7512" w:rsidRDefault="00F33B87" w:rsidP="00613ACC">
      <w:r w:rsidRPr="007A7512">
        <w:t xml:space="preserve">The blocks would fall quickest and hardest in Asia, where proliferation pressures are already building more quickly than anywhere else in the world. If a nuclear breakout takes place in Asia, then the international arms control agreements that have been painstakingly negotiated over the past 40 years will crumble. Moreover, the United States could find itself embroiled in its fourth war on the Asian continent in six decades--a costly rebuke to those who seek the safety of Fortress America by hiding behind national missile defenses. Consider what is already happening: North Korea continues to play guessing games with its nuclear and missile programs; South Korea wants its own missiles to match Pyongyang's; India and Pakistan shoot across borders while running a slow-motion nuclear arms race; China modernizes its nuclear arsenal amid tensions with Taiwan and the United States; Japan's vice defense minister is forced to resign after extolling the benefits of nuclear weapons; and Russia--whose Far East nuclear deployments alone make it the largest Asian nuclear power--struggles to maintain territorial coherence. Five of these states have nuclear weapons; the others are capable of constructing them. Like neutrons firing from a split atom, one nation's actions can trigger reactions throughout the region, which in turn, stimulate additional actions. These nations form an interlocking Asian nuclear reaction chain that vibrates dangerously with each new development. If the frequency and intensity of this reaction cycle increase, critical decisions taken by any one of these governments could cascade into the second great wave of nuclear-weapon proliferation, bringing regional and global economic and political instability and, perhaps, the first combat use of a nuclear weapon since 1945. </w:t>
      </w:r>
    </w:p>
    <w:p w14:paraId="2D47E451" w14:textId="2BA080B6" w:rsidR="007B008B" w:rsidRPr="007A7512" w:rsidRDefault="00F33B87" w:rsidP="007B008B">
      <w:pPr>
        <w:pStyle w:val="Heading3"/>
      </w:pPr>
      <w:r w:rsidRPr="007A7512">
        <w:t>Add-on: Laundry List</w:t>
      </w:r>
    </w:p>
    <w:p w14:paraId="7D9A977C" w14:textId="77777777" w:rsidR="007B008B" w:rsidRPr="007A7512" w:rsidRDefault="007B008B" w:rsidP="007B008B">
      <w:pPr>
        <w:pStyle w:val="Heading4"/>
      </w:pPr>
      <w:r w:rsidRPr="007A7512">
        <w:t>US soft power in Asia key to regional stability, economic development and preventing climate change</w:t>
      </w:r>
    </w:p>
    <w:p w14:paraId="2EB26277" w14:textId="77777777" w:rsidR="007B008B" w:rsidRPr="007A7512" w:rsidRDefault="007B008B" w:rsidP="007B008B">
      <w:r w:rsidRPr="007A7512">
        <w:rPr>
          <w:rStyle w:val="Style13ptBold"/>
        </w:rPr>
        <w:t>Campbell and Andrews 13</w:t>
      </w:r>
      <w:r w:rsidRPr="007A7512">
        <w:t xml:space="preserve"> </w:t>
      </w:r>
      <w:r w:rsidRPr="007A7512">
        <w:rPr>
          <w:szCs w:val="16"/>
        </w:rPr>
        <w:t>[Kurt Campbell and Brian Andrews, August 2013, “Explaining the US Pivot to Asia” p.2-5 https://www.chathamhouse.org/sites/files/chathamhouse/public/Research/Americas/0813pp_pivottoasia.pdf]</w:t>
      </w:r>
    </w:p>
    <w:p w14:paraId="0C7830CC" w14:textId="77777777" w:rsidR="007B008B" w:rsidRPr="007A7512" w:rsidRDefault="007B008B" w:rsidP="007B008B">
      <w:r w:rsidRPr="007A7512">
        <w:rPr>
          <w:rStyle w:val="StyleUnderline"/>
        </w:rPr>
        <w:t xml:space="preserve">The United States government is in the early stages of a substantial national project: reorienting significant elements of its foreign policy towards the </w:t>
      </w:r>
      <w:proofErr w:type="spellStart"/>
      <w:r w:rsidRPr="007A7512">
        <w:rPr>
          <w:rStyle w:val="StyleUnderline"/>
        </w:rPr>
        <w:t>AsiaPacific</w:t>
      </w:r>
      <w:proofErr w:type="spellEnd"/>
      <w:r w:rsidRPr="007A7512">
        <w:t xml:space="preserve"> region and encouraging many of its partners outside the region to do the same. The “strategic pivot” or rebalancing, launched four years ago, is premised on the recognition that </w:t>
      </w:r>
      <w:r w:rsidRPr="007A7512">
        <w:rPr>
          <w:rStyle w:val="StyleUnderline"/>
        </w:rPr>
        <w:t>the lion’s share of the political and economic history of the 21st century will be written in the Asia-Pacific region.</w:t>
      </w:r>
      <w:r w:rsidRPr="007A7512">
        <w:t xml:space="preserve"> </w:t>
      </w:r>
      <w:r w:rsidRPr="007A7512">
        <w:rPr>
          <w:rStyle w:val="StyleUnderline"/>
        </w:rPr>
        <w:t>To</w:t>
      </w:r>
      <w:r w:rsidRPr="007A7512">
        <w:t xml:space="preserve"> benefit from this shift in global geopolitical dynamism and sustainably </w:t>
      </w:r>
      <w:r w:rsidRPr="007A7512">
        <w:rPr>
          <w:rStyle w:val="StyleUnderline"/>
        </w:rPr>
        <w:t>grow its economy, the United States is building extensive diplomatic, economic, development, people-to-people and security ties with the region</w:t>
      </w:r>
      <w:r w:rsidRPr="007A7512">
        <w:t xml:space="preserve">. Despite considerable efforts to detail and implement the policy transparently, there remain misunderstandings abroad – real or feigned – about the key tenets of the pivot, as well as questions about US commitment to the policy given potentially destabilizing developments in other regions of the world. To the doubters of its fortitude, it is worth remembering that the United States has long had a bipartisan consensus on the importance of the Asia-Pacific region to its foreign policy and national interests. Dating back to early in the last century, Democratic and Republican administrations alike, with congressional support, have </w:t>
      </w:r>
      <w:r w:rsidRPr="007A7512">
        <w:rPr>
          <w:rStyle w:val="StyleUnderline"/>
        </w:rPr>
        <w:t>built and maintained strong ties that bind the United States with countries across the Pacific by dint of alliances, trade, values, immigration and family links</w:t>
      </w:r>
      <w:r w:rsidRPr="007A7512">
        <w:t xml:space="preserve">. Some have mistakenly described the rebalance as a ‘return’ to Asia – nothing could be further from the truth because, in reality, the United States had never left. It is, however, </w:t>
      </w:r>
      <w:r w:rsidRPr="007A7512">
        <w:rPr>
          <w:rStyle w:val="StyleUnderline"/>
        </w:rPr>
        <w:t xml:space="preserve">a vast and dynamic increase in US focus and depth of engagement in the region. </w:t>
      </w:r>
      <w:proofErr w:type="gramStart"/>
      <w:r w:rsidRPr="007A7512">
        <w:t>[…]</w:t>
      </w:r>
      <w:proofErr w:type="gramEnd"/>
      <w:r w:rsidRPr="007A7512">
        <w:rPr>
          <w:rStyle w:val="StyleUnderline"/>
        </w:rPr>
        <w:t xml:space="preserve">American engagement with the Asia-Pacific region is premised on a desire for a peaceful, stable and economically prosperous region – a vision shared with America’s Asian partners. </w:t>
      </w:r>
      <w:r w:rsidRPr="007A7512">
        <w:t xml:space="preserve">By utilizing ‘forward deployed diplomacy’ as Secretary of State Hillary Clinton called it, </w:t>
      </w:r>
      <w:r w:rsidRPr="007A7512">
        <w:rPr>
          <w:rStyle w:val="StyleUnderline"/>
        </w:rPr>
        <w:t>the United States</w:t>
      </w:r>
      <w:r w:rsidRPr="007A7512">
        <w:t xml:space="preserve"> </w:t>
      </w:r>
      <w:r w:rsidRPr="007A7512">
        <w:rPr>
          <w:rStyle w:val="StyleUnderline"/>
        </w:rPr>
        <w:t>has sought</w:t>
      </w:r>
      <w:r w:rsidRPr="007A7512">
        <w:t xml:space="preserve"> </w:t>
      </w:r>
      <w:r w:rsidRPr="007A7512">
        <w:rPr>
          <w:rStyle w:val="StyleUnderline"/>
        </w:rPr>
        <w:t>to</w:t>
      </w:r>
      <w:r w:rsidRPr="007A7512">
        <w:t xml:space="preserve"> provide reassurance of its lasting commitment in order to </w:t>
      </w:r>
      <w:r w:rsidRPr="007A7512">
        <w:rPr>
          <w:rStyle w:val="StyleUnderline"/>
        </w:rPr>
        <w:t xml:space="preserve">cultivate an open, fair, stable and predictable political, economic, and security operating environment across a vast region spanning from India to the United States. From friends in Asia, the United States seeks nothing less than their active commitment to building and sustaining this effort on all fronts, so that all countries in the Asia-Pacific region play their part in finding and implementing </w:t>
      </w:r>
      <w:r w:rsidRPr="007A7512">
        <w:rPr>
          <w:rStyle w:val="Emphasis"/>
        </w:rPr>
        <w:t>solutions to shared regional and global challenges, from the proliferation of dangerous weapons to the impacts of climate change</w:t>
      </w:r>
      <w:r w:rsidRPr="007A7512">
        <w:t xml:space="preserve">. Given the region’s vital importance to America’s future and questions about the durability of its commitment, President Obama early in his administration made the important strategic decision to ‘pivot’ or ‘rebalance’ foreign policy to the Asia-Pacific region as large troop deployments in the Middle East and South Asia were responsibly ending. This effort, building on the investment of preceding generations in the region, required a whole-of-government approach using all elements of US national power. To develop and implement it, the government’s national security leaders showed strong cooperation and </w:t>
      </w:r>
      <w:proofErr w:type="gramStart"/>
      <w:r w:rsidRPr="007A7512">
        <w:t>team work</w:t>
      </w:r>
      <w:proofErr w:type="gramEnd"/>
      <w:r w:rsidRPr="007A7512">
        <w:t xml:space="preserve">. Secretary Clinton, Secretary of Defense Robert Gates and his successor Leon Panetta, and National Security Advisor Tom </w:t>
      </w:r>
      <w:proofErr w:type="spellStart"/>
      <w:r w:rsidRPr="007A7512">
        <w:t>Donilon</w:t>
      </w:r>
      <w:proofErr w:type="spellEnd"/>
      <w:r w:rsidRPr="007A7512">
        <w:t xml:space="preserve"> worked closely and effectively together, with the full range of US agencies and departments and a host of supporting characters, to realize the president’s vision through six key efforts. ALLIANCES </w:t>
      </w:r>
      <w:proofErr w:type="gramStart"/>
      <w:r w:rsidRPr="007A7512">
        <w:rPr>
          <w:rStyle w:val="Emphasis"/>
        </w:rPr>
        <w:t>The</w:t>
      </w:r>
      <w:proofErr w:type="gramEnd"/>
      <w:r w:rsidRPr="007A7512">
        <w:rPr>
          <w:rStyle w:val="Emphasis"/>
        </w:rPr>
        <w:t xml:space="preserve"> first priority has been to strengthen the US alliances that are the foundation of engagement in the region and provide the pillars upon which the region’s sustained peace and security rest</w:t>
      </w:r>
      <w:r w:rsidRPr="007A7512">
        <w:t xml:space="preserve">. </w:t>
      </w:r>
      <w:r w:rsidRPr="007A7512">
        <w:rPr>
          <w:rStyle w:val="StyleUnderline"/>
        </w:rPr>
        <w:t>In partnership with its allies, the United States strives to create a stable security order that builds strategic confidence within the region and provides the context for states to build closer ties with each other</w:t>
      </w:r>
      <w:r w:rsidRPr="007A7512">
        <w:t xml:space="preserve">. The past four years have demonstrated that the strength and diverse nature of the </w:t>
      </w:r>
      <w:r w:rsidRPr="007A7512">
        <w:rPr>
          <w:rStyle w:val="StyleUnderline"/>
        </w:rPr>
        <w:t>US-Japanese alliance transcends partisan politics on both sides of the Pacific</w:t>
      </w:r>
      <w:r w:rsidRPr="007A7512">
        <w:t xml:space="preserve"> as the United States worked hand-in-hand with both Democratic Party and Liberal Democratic Party governments. The strength of US-Japanese ties were demonstrated not only in the rapid US response to the March 2011 triple disaster in Japan (earthquake, tsunami and nuclear crisis), but also the day-to-day management of alliance issues on both sides of the Pacific. </w:t>
      </w:r>
      <w:r w:rsidRPr="007A7512">
        <w:rPr>
          <w:rStyle w:val="StyleUnderline"/>
        </w:rPr>
        <w:t>The US-South Korean alliance is increasingly global in nature, building on seamless bilateral cooperation on the Peninsula to tackle challenges together across the world, from Southeast Asia to Afghanistan and the Gulf of Aden.</w:t>
      </w:r>
      <w:r w:rsidRPr="007A7512">
        <w:t xml:space="preserve"> The United States and Australia continue to expand their cooperation both bilaterally and on global challenges. </w:t>
      </w:r>
      <w:r w:rsidRPr="007A7512">
        <w:rPr>
          <w:rStyle w:val="StyleUnderline"/>
        </w:rPr>
        <w:t xml:space="preserve">The </w:t>
      </w:r>
      <w:proofErr w:type="spellStart"/>
      <w:r w:rsidRPr="007A7512">
        <w:rPr>
          <w:rStyle w:val="StyleUnderline"/>
        </w:rPr>
        <w:t>USFilipino</w:t>
      </w:r>
      <w:proofErr w:type="spellEnd"/>
      <w:r w:rsidRPr="007A7512">
        <w:rPr>
          <w:rStyle w:val="StyleUnderline"/>
        </w:rPr>
        <w:t xml:space="preserve"> relationship has not been this strong in decades, with substantial programmes to increase economic and people-to-people ties while cooperating closely on regional security concerns, including maritime security</w:t>
      </w:r>
      <w:r w:rsidRPr="007A7512">
        <w:t xml:space="preserve">. President Obama’s </w:t>
      </w:r>
      <w:r w:rsidRPr="007A7512">
        <w:rPr>
          <w:rStyle w:val="StyleUnderline"/>
        </w:rPr>
        <w:t>trip to Thailand</w:t>
      </w:r>
      <w:r w:rsidRPr="007A7512">
        <w:t xml:space="preserve"> last November </w:t>
      </w:r>
      <w:r w:rsidRPr="007A7512">
        <w:rPr>
          <w:rStyle w:val="StyleUnderline"/>
        </w:rPr>
        <w:t>reaffirmed the US commitment to its oldest alliance in Asia</w:t>
      </w:r>
      <w:r w:rsidRPr="007A7512">
        <w:t xml:space="preserve"> </w:t>
      </w:r>
      <w:r w:rsidRPr="007A7512">
        <w:rPr>
          <w:rStyle w:val="StyleUnderline"/>
        </w:rPr>
        <w:t>and</w:t>
      </w:r>
      <w:r w:rsidRPr="007A7512">
        <w:t xml:space="preserve"> witnessed the signing of an agreement to </w:t>
      </w:r>
      <w:r w:rsidRPr="007A7512">
        <w:rPr>
          <w:rStyle w:val="StyleUnderline"/>
        </w:rPr>
        <w:t>expand US-Thai development cooperation in other countries in the region</w:t>
      </w:r>
      <w:r w:rsidRPr="007A7512">
        <w:t xml:space="preserve">, working in partnership to narrow Southeast Asia’s development gap. IMPROVING RELATIONSHIPS WITH EMERGING POWERS While strengthening its alliances, </w:t>
      </w:r>
      <w:r w:rsidRPr="007A7512">
        <w:rPr>
          <w:rStyle w:val="StyleUnderline"/>
        </w:rPr>
        <w:t>the United States has embarked on the second priority: improving relations with other partners and emerging powers in the region. There is likely no greater challenge for American foreign policy than finding a way to sustain a strong, robust and productive relationship with China</w:t>
      </w:r>
      <w:r w:rsidRPr="007A7512">
        <w:t xml:space="preserve"> – which is in the US, Chinese and broader regional interests. To promote this goal, the United States and China have launched an unprecedented number of dialogues and exchanges, including the Strategic and Economic Dialogue, which held its fifth round in July, while also using informal leaders’ meetings, like the recent </w:t>
      </w:r>
      <w:proofErr w:type="spellStart"/>
      <w:r w:rsidRPr="007A7512">
        <w:t>Sunnylands</w:t>
      </w:r>
      <w:proofErr w:type="spellEnd"/>
      <w:r w:rsidRPr="007A7512">
        <w:t xml:space="preserve"> summit between President Obama and President Xi </w:t>
      </w:r>
      <w:proofErr w:type="spellStart"/>
      <w:r w:rsidRPr="007A7512">
        <w:t>Jinping</w:t>
      </w:r>
      <w:proofErr w:type="spellEnd"/>
      <w:r w:rsidRPr="007A7512">
        <w:t xml:space="preserve">, or bilateral engagements on the sidelines of multilateral meetings. These mechanisms were not created merely for dialogue’s sake, but rather to </w:t>
      </w:r>
      <w:r w:rsidRPr="007A7512">
        <w:rPr>
          <w:rStyle w:val="StyleUnderline"/>
        </w:rPr>
        <w:t>find tangible ways for the United States and China to cooperate in advancing shared regional and global interests, including on the most difficult security challenges like North Korea and Iran</w:t>
      </w:r>
      <w:r w:rsidRPr="007A7512">
        <w:t xml:space="preserve">. Recognizing there will be inevitable frictions in the US-Chinese relationship, the dialogue between the two countries has helped to create a context for disagreement and competition within rules and limits, to minimize the potential for misunderstandings and miscalculations. </w:t>
      </w:r>
      <w:r w:rsidRPr="007A7512">
        <w:rPr>
          <w:rStyle w:val="StyleUnderline"/>
        </w:rPr>
        <w:t>The United States has also elevated its strategic dialogue on East Asian issues with India. The Indo-Pacific region is increasingly a contiguous political, economic and security operating environment, which in reality is the historical norm.</w:t>
      </w:r>
      <w:r w:rsidRPr="007A7512">
        <w:t xml:space="preserve"> India is the linchpin of this system, and will have a large and important role in East Asia as it continues to follow through on its Look East policy. As the world’s oldest and largest democracies, respectively, with similar values and interests, there is substantial common cause between the United States and India in the region. The challenge the United States faces with regard to India is finding real ways to expand cooperation in economics, development and security. As a sign of the progress that has been made, the two countries have launched creative diplomatic efforts to build understanding and enhance coordination across the Indo-Pacific, like the trilateral dialogue including Japan, which has held four successful rounds. </w:t>
      </w:r>
      <w:r w:rsidRPr="007A7512">
        <w:rPr>
          <w:rStyle w:val="StyleUnderline"/>
        </w:rPr>
        <w:t>The United States has significantly improved relations with important emerging powers like Indonesia and Vietnam</w:t>
      </w:r>
      <w:r w:rsidRPr="007A7512">
        <w:t xml:space="preserve"> while tightening its partnerships with New Zealand and Singapore. In addition to broadening and deepening relations with China, it has also further developed its informal ties with Taiwan, in part as an effort to provide the Taiwanese people with the security and confidence necessary to increase connectivity across the strait. Taken together, these and additional steps the United States is taking to strengthen bilateral ties with other countries in the region are providing greater diversity and depth to its foreign policy, particularly in Southeast Asia.</w:t>
      </w:r>
    </w:p>
    <w:p w14:paraId="10EFE3C7" w14:textId="0D61E235" w:rsidR="00352720" w:rsidRDefault="00352720" w:rsidP="00352720">
      <w:pPr>
        <w:pStyle w:val="Heading3"/>
      </w:pPr>
      <w:r>
        <w:t xml:space="preserve">Add-on: Economy </w:t>
      </w:r>
    </w:p>
    <w:p w14:paraId="1E63C8B9" w14:textId="77777777" w:rsidR="00352720" w:rsidRDefault="00352720" w:rsidP="00352720">
      <w:pPr>
        <w:pStyle w:val="Heading4"/>
      </w:pPr>
      <w:r>
        <w:t xml:space="preserve">Cooperation in East Asia </w:t>
      </w:r>
      <w:proofErr w:type="gramStart"/>
      <w:r>
        <w:t>k2</w:t>
      </w:r>
      <w:proofErr w:type="gramEnd"/>
      <w:r>
        <w:t xml:space="preserve"> global economy</w:t>
      </w:r>
    </w:p>
    <w:p w14:paraId="75181C06" w14:textId="77777777" w:rsidR="00352720" w:rsidRPr="00B206EB" w:rsidRDefault="00352720" w:rsidP="00352720">
      <w:r>
        <w:rPr>
          <w:rStyle w:val="Style13ptBold"/>
        </w:rPr>
        <w:t xml:space="preserve">VOA 12 </w:t>
      </w:r>
      <w:r w:rsidRPr="00B206EB">
        <w:rPr>
          <w:szCs w:val="16"/>
        </w:rPr>
        <w:t xml:space="preserve">[Voices of America editorial, September 24, 2012, “The Importance of the Asia-Pacific Region” </w:t>
      </w:r>
      <w:r w:rsidRPr="00B206EB">
        <w:rPr>
          <w:i/>
          <w:szCs w:val="16"/>
        </w:rPr>
        <w:t>Voices of America</w:t>
      </w:r>
      <w:r w:rsidRPr="00B206EB">
        <w:rPr>
          <w:szCs w:val="16"/>
        </w:rPr>
        <w:t>, http://editorials.voa.gov/a/the-importance-of-the-asia-pacific-region/1514099.html]</w:t>
      </w:r>
    </w:p>
    <w:p w14:paraId="70EBBAA2" w14:textId="1D878690" w:rsidR="00352720" w:rsidRPr="00352720" w:rsidRDefault="00352720" w:rsidP="00352720">
      <w:r>
        <w:t xml:space="preserve">What is the strategic basis for embracing the importance of the Asia-Pacific region, an approach that has been described as “rebalancing”? </w:t>
      </w:r>
      <w:r w:rsidRPr="00442A7F">
        <w:rPr>
          <w:rStyle w:val="Emphasis"/>
        </w:rPr>
        <w:t>The region is a key engine for the global economy. Its 21 economies have a combined GDP of $39 trillion</w:t>
      </w:r>
      <w:r w:rsidRPr="00442A7F">
        <w:rPr>
          <w:rStyle w:val="StyleUnderline"/>
        </w:rPr>
        <w:t xml:space="preserve"> – 56 percent of world economic output.</w:t>
      </w:r>
      <w:r w:rsidRPr="00442A7F">
        <w:rPr>
          <w:rStyle w:val="Emphasis"/>
        </w:rPr>
        <w:t xml:space="preserve"> The region also represents 56 percent of total U.S. trade,</w:t>
      </w:r>
      <w:r w:rsidRPr="00442A7F">
        <w:rPr>
          <w:rStyle w:val="StyleUnderline"/>
        </w:rPr>
        <w:t xml:space="preserve"> and contains the world’s most dynamic trade and energy routes</w:t>
      </w:r>
      <w:r>
        <w:t xml:space="preserve">. </w:t>
      </w:r>
      <w:r w:rsidRPr="00442A7F">
        <w:rPr>
          <w:rStyle w:val="StyleUnderline"/>
        </w:rPr>
        <w:t>The Asia-Pacific region has half of the world’s population and some of the world’s largest militaries.</w:t>
      </w:r>
      <w:r>
        <w:rPr>
          <w:rStyle w:val="StyleUnderline"/>
        </w:rPr>
        <w:t xml:space="preserve"> </w:t>
      </w:r>
      <w:r>
        <w:t xml:space="preserve">What does the rebalance mean in practice? “We are implementing </w:t>
      </w:r>
      <w:r w:rsidRPr="00442A7F">
        <w:rPr>
          <w:rStyle w:val="StyleUnderline"/>
        </w:rPr>
        <w:t>a multi-faceted, whole of government approach to the Asia-Pacific that includes substantial diplomatic, economic, and strategic investments,</w:t>
      </w:r>
      <w:r>
        <w:t>” Deputy National Security Advisor Smith said. “</w:t>
      </w:r>
      <w:r w:rsidRPr="00442A7F">
        <w:rPr>
          <w:rStyle w:val="StyleUnderline"/>
        </w:rPr>
        <w:t>This approach seeks to sustain the regional order that has contributed to security, stability and prosperity in Asia for decades.”</w:t>
      </w:r>
      <w:r>
        <w:rPr>
          <w:rStyle w:val="StyleUnderline"/>
        </w:rPr>
        <w:t xml:space="preserve"> </w:t>
      </w:r>
      <w:r w:rsidRPr="00442A7F">
        <w:rPr>
          <w:rStyle w:val="StyleUnderline"/>
        </w:rPr>
        <w:t>These include modernizing security partnerships with our allies:</w:t>
      </w:r>
      <w:r>
        <w:t xml:space="preserve"> Japan, South Korea, the Philippines, Thailand, and Australia</w:t>
      </w:r>
      <w:r w:rsidRPr="00B206EB">
        <w:rPr>
          <w:rStyle w:val="StyleUnderline"/>
        </w:rPr>
        <w:t>; as well as broadening engagement with emerging partners and power centers</w:t>
      </w:r>
      <w:r>
        <w:t xml:space="preserve"> such as Indonesia, Vietnam, Singapore, Malaysia, Brunei, New Zealand, the Pacific Islands, and India</w:t>
      </w:r>
      <w:r w:rsidRPr="00B206EB">
        <w:rPr>
          <w:rStyle w:val="StyleUnderline"/>
        </w:rPr>
        <w:t>; maintaining a positive and constructive relationship with China; and investing in the region’s multilateral institutions</w:t>
      </w:r>
      <w:r>
        <w:t>, including the Association of South East Asian Nations, East Asia Summit, Asia Pacific Economic Cooperation, and the Trans-Pacific Partnership. What does this all mean for Europe? As President Obama has said, “Europe is the cornerstone of our engagement with the world and a catalyst for global cooperation.” “The United States and Europe have never been more strategically aligned than we are today. This is the result of a deliberate and conscious strategy to invest in a partnership with the world’s most advanced, military-capable, and democratic peoples who share our values and ideals – our Atlantic partners,” Deputy National Security Advisor Smith said. “Rebalancing is not at Europe’s expense, but rather improves our ability to address 21st century threats and our collective security together.”</w:t>
      </w:r>
    </w:p>
    <w:p w14:paraId="3A0EB9D0" w14:textId="71FF9FEC" w:rsidR="007B008B" w:rsidRPr="007A7512" w:rsidRDefault="00F33B87" w:rsidP="00F33B87">
      <w:pPr>
        <w:pStyle w:val="Heading2"/>
      </w:pPr>
      <w:r w:rsidRPr="007A7512">
        <w:t>Solvency</w:t>
      </w:r>
    </w:p>
    <w:p w14:paraId="21CCDC22" w14:textId="09CAC10E" w:rsidR="00F33B87" w:rsidRPr="007A7512" w:rsidRDefault="00F33B87" w:rsidP="00F33B87">
      <w:pPr>
        <w:pStyle w:val="Heading3"/>
      </w:pPr>
      <w:r w:rsidRPr="007A7512">
        <w:t>Terms of the Deal</w:t>
      </w:r>
    </w:p>
    <w:p w14:paraId="4077EF9A" w14:textId="77777777" w:rsidR="00F33B87" w:rsidRPr="007A7512" w:rsidRDefault="00F33B87" w:rsidP="00F33B87">
      <w:pPr>
        <w:pStyle w:val="Heading4"/>
      </w:pPr>
      <w:r w:rsidRPr="007A7512">
        <w:t>The conditions of the deal</w:t>
      </w:r>
    </w:p>
    <w:p w14:paraId="542FBB2A" w14:textId="77777777" w:rsidR="00F33B87" w:rsidRPr="007A7512" w:rsidRDefault="00F33B87" w:rsidP="00F33B87">
      <w:pPr>
        <w:rPr>
          <w:rFonts w:eastAsia="新細明體"/>
          <w:lang w:eastAsia="zh-TW"/>
        </w:rPr>
      </w:pPr>
      <w:r w:rsidRPr="007A7512">
        <w:rPr>
          <w:rStyle w:val="Style13ptBold"/>
        </w:rPr>
        <w:t>Glaser 2015</w:t>
      </w:r>
      <w:r w:rsidRPr="007A7512">
        <w:t xml:space="preserve">, (Charles Glaser is a professor in the Elliott School of International Affairs at George Washington University. He is also a fellow in the Kissinger Institute at the Woodrow Wilson International Center for Scholars, </w:t>
      </w:r>
      <w:proofErr w:type="spellStart"/>
      <w:r w:rsidRPr="007A7512">
        <w:t>Belfer</w:t>
      </w:r>
      <w:proofErr w:type="spellEnd"/>
      <w:r w:rsidRPr="007A7512">
        <w:t xml:space="preserve"> Center for Science and International Affairs, “Time for a U.S.-China Grand Bargain,” July 2015, </w:t>
      </w:r>
      <w:hyperlink r:id="rId20" w:history="1">
        <w:r w:rsidRPr="007A7512">
          <w:rPr>
            <w:rStyle w:val="Hyperlink"/>
          </w:rPr>
          <w:t>http://belfercenter.hks.harvard.edu/publication/25586/time_for_a_uschina_grand_bargain.html?breadcrumb=%2Fexperts%2F514%2Fcharles_l_glaser</w:t>
        </w:r>
      </w:hyperlink>
      <w:r w:rsidRPr="007A7512">
        <w:t>) //ZB</w:t>
      </w:r>
    </w:p>
    <w:p w14:paraId="462C1A64" w14:textId="77777777" w:rsidR="00F33B87" w:rsidRPr="007A7512" w:rsidRDefault="00F33B87" w:rsidP="00F33B87">
      <w:pPr>
        <w:rPr>
          <w:rStyle w:val="StyleUnderline"/>
        </w:rPr>
      </w:pPr>
      <w:r w:rsidRPr="007A7512">
        <w:t xml:space="preserve">To reduce the potential risk to Taiwan, </w:t>
      </w:r>
      <w:r w:rsidRPr="007A7512">
        <w:rPr>
          <w:rStyle w:val="StyleUnderline"/>
        </w:rPr>
        <w:t>the United States should make ending its commitment to Taiwan contingent of two Chinese concessions. First, China must resolve its disputes in the South China and East China Seas on fair terms. This could include placing the disputed territories</w:t>
      </w:r>
      <w:r w:rsidRPr="007A7512">
        <w:t xml:space="preserve">, some of which have valuable gas and oil reserves, </w:t>
      </w:r>
      <w:r w:rsidRPr="007A7512">
        <w:rPr>
          <w:rStyle w:val="StyleUnderline"/>
        </w:rPr>
        <w:t>under international control</w:t>
      </w:r>
      <w:r w:rsidRPr="007A7512">
        <w:t>. Such action would not only eliminate dangerous flash points, but also provide evidence of China's limited aims.</w:t>
      </w:r>
      <w:r w:rsidRPr="007A7512">
        <w:rPr>
          <w:sz w:val="12"/>
        </w:rPr>
        <w:t xml:space="preserve">∂ </w:t>
      </w:r>
      <w:r w:rsidRPr="007A7512">
        <w:rPr>
          <w:rStyle w:val="StyleUnderline"/>
        </w:rPr>
        <w:t>Second, China would officially accept the United States' long-term security role in East Asia, including its alliances and forward-deployed forces. This would reflect the Chinese leadership's willingness to incur the domestic political costs of confronting influential hard-liners who favor more ambitious Chinese policies in East Asia.</w:t>
      </w:r>
    </w:p>
    <w:p w14:paraId="7DB0676D" w14:textId="1C56B6F3" w:rsidR="00970F77" w:rsidRDefault="00970F77" w:rsidP="00FA5F26">
      <w:pPr>
        <w:pStyle w:val="Heading3"/>
      </w:pPr>
      <w:r>
        <w:t>Deal Works</w:t>
      </w:r>
      <w:r w:rsidR="00352720">
        <w:t xml:space="preserve"> – General</w:t>
      </w:r>
    </w:p>
    <w:p w14:paraId="0C8DD1E4" w14:textId="77777777" w:rsidR="001E6316" w:rsidRDefault="001E6316" w:rsidP="001E6316">
      <w:pPr>
        <w:pStyle w:val="Heading4"/>
      </w:pPr>
      <w:r>
        <w:t>A grand bargain would solidify the US’s presence in Asia, prevent maritime disputes, eliminate the possibility of Taiwan war, and resolve other regional issues</w:t>
      </w:r>
    </w:p>
    <w:p w14:paraId="37B9E11C" w14:textId="77777777" w:rsidR="001E6316" w:rsidRDefault="001E6316" w:rsidP="001E6316">
      <w:r w:rsidRPr="00E95813">
        <w:rPr>
          <w:rStyle w:val="Style13ptBold"/>
        </w:rPr>
        <w:t>Glaser</w:t>
      </w:r>
      <w:r w:rsidRPr="00971872">
        <w:t xml:space="preserve"> </w:t>
      </w:r>
      <w:r>
        <w:rPr>
          <w:rStyle w:val="Style13ptBold"/>
        </w:rPr>
        <w:t xml:space="preserve">15 </w:t>
      </w:r>
      <w:r>
        <w:t>(C</w:t>
      </w:r>
      <w:r w:rsidRPr="00971872">
        <w:t>harles</w:t>
      </w:r>
      <w:r>
        <w:t xml:space="preserve"> </w:t>
      </w:r>
      <w:r w:rsidRPr="00971872">
        <w:t xml:space="preserve">is a professor in the Elliott School of International Affairs at George Washington University. He is also a fellow in the Kissinger Institute at the Woodrow Wilson International </w:t>
      </w:r>
      <w:r>
        <w:t>Center for Scholars, 2015, “</w:t>
      </w:r>
      <w:r w:rsidRPr="00957344">
        <w:t>A US-China Grand Bargain? The Hard Choice Between Militar</w:t>
      </w:r>
      <w:r>
        <w:t>y Competition and Accommodation”,</w:t>
      </w:r>
      <w:r w:rsidRPr="00957344">
        <w:t xml:space="preserve"> International Security, 39(4), p.</w:t>
      </w:r>
      <w:r>
        <w:t xml:space="preserve"> 70-71)</w:t>
      </w:r>
    </w:p>
    <w:p w14:paraId="4EA434E3" w14:textId="4243AFCF" w:rsidR="001E6316" w:rsidRPr="00632EEC" w:rsidRDefault="001E6316" w:rsidP="00632EEC">
      <w:r w:rsidRPr="00D8305D">
        <w:t xml:space="preserve">Therefore, </w:t>
      </w:r>
      <w:r w:rsidRPr="0076153A">
        <w:rPr>
          <w:rStyle w:val="StyleUnderline"/>
        </w:rPr>
        <w:t>the question arises whether policies exist that would reduce the risks while preserving the benefits of U.S. accommodation on Taiwan. If combining certain concessions by China in</w:t>
      </w:r>
      <w:r w:rsidRPr="00D8305D">
        <w:t xml:space="preserve"> an overall package—</w:t>
      </w:r>
      <w:r w:rsidRPr="0076153A">
        <w:rPr>
          <w:rStyle w:val="StyleUnderline"/>
        </w:rPr>
        <w:t>a grand bargain</w:t>
      </w:r>
      <w:r w:rsidRPr="00D8305D">
        <w:t xml:space="preserve">, for lack of a better term—could achieve this goal, </w:t>
      </w:r>
      <w:r w:rsidRPr="0076153A">
        <w:rPr>
          <w:rStyle w:val="StyleUnderline"/>
        </w:rPr>
        <w:t>then the United States’ best option might be to make ending its commitment to Taiwan contingent on China making concessions of its own.</w:t>
      </w:r>
      <w:r w:rsidRPr="00D8305D">
        <w:t xml:space="preserve"> The preceding analysis suggests that </w:t>
      </w:r>
      <w:r w:rsidRPr="0076153A">
        <w:rPr>
          <w:rStyle w:val="Emphasis"/>
        </w:rPr>
        <w:t>the United States should design such a grand bargain with a variety of purposes in mind: to gain information about the nature and extent of China’s motives; to demonstrate its resolve to retain U.S. security commitments in the region; and, related, to preserve the credibility of its commitments to its allies. Likely the most common way to envision a grand bargain is as an agreement in which two actors make concessions across multiple issue to create a fair deal—that is, one in which both benefit equally—that would have been impossible in an agreement that dealt with a single issue. A different way to envision a grand bargain is as an agreement in which the states trade across multiple issues, making both states better off, but not necessarily equally.</w:t>
      </w:r>
      <w:r w:rsidRPr="00D8305D">
        <w:t xml:space="preserve"> A grand bargain in Northeast Asia is likely to take the latter form, partly because the agreement would be in response to a power shift that favors China and partly because China’s interests in the region are greater than those of the United States. </w:t>
      </w:r>
      <w:r w:rsidRPr="0076153A">
        <w:rPr>
          <w:rStyle w:val="Emphasis"/>
        </w:rPr>
        <w:t>The first component of a grand bargain, and probably the most important, would be for China to resolve its maritime disputes on “fair” terms.</w:t>
      </w:r>
      <w:r w:rsidRPr="00D8305D">
        <w:t xml:space="preserve">100 Oddly, there seems to be both a little and a lot at stake in these disputes. Gaining sovereignty over the offshore islands would strengthen China’s claims to the oil and gas reserves, which have increased the importance of the disputes. At the same time, however, </w:t>
      </w:r>
      <w:r w:rsidRPr="00F17ABD">
        <w:rPr>
          <w:rStyle w:val="Emphasis"/>
        </w:rPr>
        <w:t>the disputes have severely hindered the exploration and extraction of these resources, and joint extraction and sharing agreements could provide all parties with substantial resource benefits.</w:t>
      </w:r>
      <w:r w:rsidRPr="00D8305D">
        <w:t xml:space="preserve"> Growing nationalism has given the disputed territorial claims importance far beyond their material and strategic value, and it has damaged the prospects for any type of agreement. </w:t>
      </w:r>
      <w:r w:rsidRPr="00F17ABD">
        <w:rPr>
          <w:rStyle w:val="Emphasis"/>
        </w:rPr>
        <w:t>An ideal solution would be for China and its neighbors to place the territories under some sort of international control as a maritime preserve and to share the resources.</w:t>
      </w:r>
      <w:r w:rsidRPr="00D8305D">
        <w:t xml:space="preserve">101 </w:t>
      </w:r>
      <w:r w:rsidRPr="00F17ABD">
        <w:rPr>
          <w:rStyle w:val="Emphasis"/>
        </w:rPr>
        <w:t>Other solutions include joint governance over the use of the islands/islets, agreement not to object to other states’ sovereignty claims, and agreement to end unilateral military patrols near the disputed territories.</w:t>
      </w:r>
      <w:r w:rsidRPr="00D8305D">
        <w:t xml:space="preserve">102 </w:t>
      </w:r>
      <w:r w:rsidRPr="00F17ABD">
        <w:rPr>
          <w:rStyle w:val="Emphasis"/>
        </w:rPr>
        <w:t>China’s willingness to reach an agreement on the offshore islands and related maritime disputes would provide the United States with valuable information.</w:t>
      </w:r>
      <w:r w:rsidRPr="00D8305D">
        <w:t xml:space="preserve"> Most obviously, </w:t>
      </w:r>
      <w:r w:rsidRPr="00F17ABD">
        <w:rPr>
          <w:rStyle w:val="Emphasis"/>
        </w:rPr>
        <w:t>it would demonstrate that China’s aims are limited</w:t>
      </w:r>
      <w:r w:rsidRPr="00D8305D">
        <w:t xml:space="preserve"> (at least for now). Closely related, it would demonstrate a degree of reasonableness in Chinese foreign policy priorities and decision making: given that the value of Taiwan dwarfs the value of these maritime disputes, Chinese unwillingness to reach this type of bargain would indicate deep inflexibility in its emerging foreign policy and possibly overconfidence in its ability to use its growing power to achieve all of its aims. </w:t>
      </w:r>
      <w:r w:rsidRPr="00F17ABD">
        <w:rPr>
          <w:rStyle w:val="StyleUnderline"/>
        </w:rPr>
        <w:t>China’s claims in these disputes are also weaker than its claims to Taiwan:</w:t>
      </w:r>
      <w:r w:rsidRPr="00D8305D">
        <w:t xml:space="preserve"> for example, China did not claim the </w:t>
      </w:r>
      <w:proofErr w:type="spellStart"/>
      <w:r w:rsidRPr="00D8305D">
        <w:t>Senkaku</w:t>
      </w:r>
      <w:proofErr w:type="spellEnd"/>
      <w:r w:rsidRPr="00D8305D">
        <w:t>/</w:t>
      </w:r>
      <w:proofErr w:type="spellStart"/>
      <w:r w:rsidRPr="00D8305D">
        <w:t>Diaoyu</w:t>
      </w:r>
      <w:proofErr w:type="spellEnd"/>
      <w:r w:rsidRPr="00D8305D">
        <w:t xml:space="preserve"> Islands until 1970, which suggests that it should be able to moderate this claim if the benefits were sufficiently large. In addition, </w:t>
      </w:r>
      <w:r w:rsidRPr="00F17ABD">
        <w:rPr>
          <w:rStyle w:val="Emphasis"/>
        </w:rPr>
        <w:t>an agreement would provide the United States with insights into the balance of power within China’s foreign policy decision making</w:t>
      </w:r>
      <w:r w:rsidRPr="00D8305D">
        <w:t xml:space="preserve">. If China’s more assertive policies have reflected the growing influence of the People’s Liberation Army, narrow nationalist pressures, or both, then Chinese concessions would demonstrate that the country’s leaders could control these forces when the stakes are sufficiently large. </w:t>
      </w:r>
      <w:r w:rsidRPr="005B1CAE">
        <w:rPr>
          <w:rStyle w:val="StyleUnderline"/>
        </w:rPr>
        <w:t xml:space="preserve">Taken as a whole, this information about China’s goals would make U.S. accommodation over Taiwan less risky. </w:t>
      </w:r>
      <w:r w:rsidRPr="005B1CAE">
        <w:rPr>
          <w:rStyle w:val="Emphasis"/>
        </w:rPr>
        <w:t>Insisting on Chinese concessions would also demonstrate U.S. resolve to protect American interests. By making its willingness to end its commitment to Taiwan contingent on Chinese concessions, the United States would make clear that it is willing to run the risk of protecting Taiwan and its allies’ interests in the South China and East China Seas, if China were uncompromising.</w:t>
      </w:r>
      <w:r w:rsidRPr="00D8305D">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China’s refusal to accept a grand bargain, especially one that is so clearly weighted toward its interests (unless China is determined to push the United States out of Northeast Asia), would indicate more ambitious Chinese aims. Thus, </w:t>
      </w:r>
      <w:r w:rsidRPr="005B1CAE">
        <w:rPr>
          <w:rStyle w:val="Emphasis"/>
        </w:rPr>
        <w:t>compared to unilateral concessions, insisting on a package deal that included Chinese concessions would demonstrate a higher level of U.S. resolve</w:t>
      </w:r>
      <w:r w:rsidRPr="00D8305D">
        <w:t xml:space="preserve">. In addition, </w:t>
      </w:r>
      <w:r w:rsidRPr="005B1CAE">
        <w:rPr>
          <w:rStyle w:val="Emphasis"/>
        </w:rPr>
        <w:t>resolution of the maritime disputes would directly increase U.S. security by eliminating disputes</w:t>
      </w:r>
      <w:r w:rsidRPr="005B1CAE">
        <w:rPr>
          <w:rStyle w:val="StyleUnderline"/>
        </w:rPr>
        <w:t xml:space="preserve"> that, via alliance commitments, could draw the United States into dangerous crises with China</w:t>
      </w:r>
      <w:r w:rsidRPr="001F3A7F">
        <w:rPr>
          <w:rStyle w:val="Emphasis"/>
        </w:rPr>
        <w:t>. A second component of a grand bargain would be official Chinese acceptance of the United States’ long-term security role in East Asia, including its alliances and forward-deployed forces.</w:t>
      </w:r>
      <w:r w:rsidRPr="00D8305D">
        <w:t xml:space="preserve"> There have been periods when China viewed the U.S.-Japan alliance relatively favorable. For example, in 1980 China’s leader, </w:t>
      </w:r>
      <w:proofErr w:type="spellStart"/>
      <w:r w:rsidRPr="00D8305D">
        <w:t>Hua</w:t>
      </w:r>
      <w:proofErr w:type="spellEnd"/>
      <w:r w:rsidRPr="00D8305D">
        <w:t xml:space="preserve"> </w:t>
      </w:r>
      <w:proofErr w:type="spellStart"/>
      <w:r w:rsidRPr="00D8305D">
        <w:t>Guofeng</w:t>
      </w:r>
      <w:proofErr w:type="spellEnd"/>
      <w:r w:rsidRPr="00D8305D">
        <w:t xml:space="preserve">, stated: “We appreciate Japan’s efforts to strengthen its alliance with the United States.”103 Since then a variety of factors, including the decline of Soviet power and the redefinition of the U.S.-Japan alliance starting in the mid-1990s have reduced, if not eliminated, China’s positive assessment.104 </w:t>
      </w:r>
      <w:proofErr w:type="gramStart"/>
      <w:r w:rsidRPr="00D8305D">
        <w:t>In</w:t>
      </w:r>
      <w:proofErr w:type="gramEnd"/>
      <w:r w:rsidRPr="00D8305D">
        <w:t xml:space="preserve"> recent years, some Chinese elites have begun expressing harshly negative views. For example, in 2014 the deputy chief of the general staff of the People’s Liberation Army described the U.S. alliance system as “an antiquated relic of the Cold War that should be replaced by </w:t>
      </w:r>
      <w:proofErr w:type="gramStart"/>
      <w:r w:rsidRPr="00D8305D">
        <w:t>an Asia</w:t>
      </w:r>
      <w:proofErr w:type="gramEnd"/>
      <w:r w:rsidRPr="00D8305D">
        <w:t xml:space="preserve">-centric security architecture.”105 Although open to varying interpretations, President Xi </w:t>
      </w:r>
      <w:proofErr w:type="spellStart"/>
      <w:r w:rsidRPr="00D8305D">
        <w:t>Jinping’s</w:t>
      </w:r>
      <w:proofErr w:type="spellEnd"/>
      <w:r w:rsidRPr="00D8305D">
        <w:t xml:space="preserve">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Especially in light of Beijing’s increasingly negative assessment, </w:t>
      </w:r>
      <w:r w:rsidRPr="00D8305D">
        <w:rPr>
          <w:rStyle w:val="Emphasis"/>
        </w:rPr>
        <w:t>official recognition and acceptance of the United States’ continuing alliance commitments would be a valuable signal</w:t>
      </w:r>
      <w:r w:rsidRPr="00D8305D">
        <w:t xml:space="preserve"> (not cheap talk). </w:t>
      </w:r>
      <w:r w:rsidRPr="00D8305D">
        <w:rPr>
          <w:rStyle w:val="StyleUnderline"/>
        </w:rPr>
        <w:t>It would indicate the dominance of certain domestic forces over others and the Chinese leadership’s willingness to accept domestic political costs to advance China’s foreign policy</w:t>
      </w:r>
      <w:r w:rsidRPr="00D8305D">
        <w:t xml:space="preserve">. Such action would not guarantee stability in China’s policy, but </w:t>
      </w:r>
      <w:r w:rsidRPr="00D8305D">
        <w:rPr>
          <w:rStyle w:val="StyleUnderline"/>
        </w:rPr>
        <w:t xml:space="preserve">it would provide greater confidence that China was willing to accept a revised geopolitical status quo. </w:t>
      </w:r>
      <w:r w:rsidRPr="00D8305D">
        <w:t>Maybe more important, if China were unwilling (or unable) to provide this official acceptance, the United States would have to be more worried that China’s leaders believe that its role in East Asia requires pushing the United States out of the region.</w:t>
      </w:r>
    </w:p>
    <w:p w14:paraId="45B55408" w14:textId="28E54990" w:rsidR="00352720" w:rsidRDefault="00352720" w:rsidP="00352720">
      <w:pPr>
        <w:pStyle w:val="Heading3"/>
        <w:rPr>
          <w:lang w:eastAsia="zh-TW"/>
        </w:rPr>
      </w:pPr>
      <w:r>
        <w:rPr>
          <w:lang w:eastAsia="zh-TW"/>
        </w:rPr>
        <w:t>Deal Prevents Taiwan War</w:t>
      </w:r>
    </w:p>
    <w:p w14:paraId="0B34F540" w14:textId="77777777" w:rsidR="00970F77" w:rsidRPr="00A22F0D" w:rsidRDefault="00970F77" w:rsidP="00970F77">
      <w:pPr>
        <w:pStyle w:val="Heading4"/>
        <w:rPr>
          <w:sz w:val="28"/>
          <w:lang w:eastAsia="zh-TW"/>
        </w:rPr>
      </w:pPr>
      <w:r w:rsidRPr="00A22F0D">
        <w:rPr>
          <w:rFonts w:hint="eastAsia"/>
          <w:sz w:val="28"/>
          <w:lang w:eastAsia="zh-TW"/>
        </w:rPr>
        <w:t>Breaking off of relations from Taiwan key to prevent escalation</w:t>
      </w:r>
    </w:p>
    <w:p w14:paraId="09B15DA3" w14:textId="77777777" w:rsidR="00970F77" w:rsidRPr="00A22F0D" w:rsidRDefault="00970F77" w:rsidP="00970F77">
      <w:pPr>
        <w:rPr>
          <w:sz w:val="14"/>
          <w:szCs w:val="14"/>
          <w:lang w:eastAsia="zh-TW"/>
        </w:rPr>
      </w:pPr>
      <w:proofErr w:type="spellStart"/>
      <w:r w:rsidRPr="00A22F0D">
        <w:rPr>
          <w:sz w:val="14"/>
          <w:szCs w:val="14"/>
          <w:lang w:eastAsia="zh-TW"/>
        </w:rPr>
        <w:t>Shaohua</w:t>
      </w:r>
      <w:proofErr w:type="spellEnd"/>
      <w:r w:rsidRPr="00A22F0D">
        <w:rPr>
          <w:sz w:val="14"/>
          <w:szCs w:val="14"/>
          <w:lang w:eastAsia="zh-TW"/>
        </w:rPr>
        <w:t xml:space="preserve"> </w:t>
      </w:r>
      <w:r w:rsidRPr="00A22F0D">
        <w:rPr>
          <w:rStyle w:val="Style13ptBold"/>
          <w:sz w:val="28"/>
        </w:rPr>
        <w:t>Hu</w:t>
      </w:r>
      <w:proofErr w:type="gramStart"/>
      <w:r w:rsidRPr="00A22F0D">
        <w:rPr>
          <w:rFonts w:hint="eastAsia"/>
          <w:sz w:val="14"/>
          <w:szCs w:val="14"/>
          <w:lang w:eastAsia="zh-TW"/>
        </w:rPr>
        <w:t>,</w:t>
      </w:r>
      <w:r w:rsidRPr="00A22F0D">
        <w:rPr>
          <w:rStyle w:val="Style13ptBold"/>
          <w:sz w:val="28"/>
        </w:rPr>
        <w:t>2016</w:t>
      </w:r>
      <w:proofErr w:type="gramEnd"/>
      <w:r w:rsidRPr="00A22F0D">
        <w:rPr>
          <w:rFonts w:hint="eastAsia"/>
          <w:sz w:val="14"/>
          <w:szCs w:val="14"/>
          <w:lang w:eastAsia="zh-TW"/>
        </w:rPr>
        <w:t>, (</w:t>
      </w:r>
      <w:r w:rsidRPr="00A22F0D">
        <w:rPr>
          <w:sz w:val="14"/>
          <w:szCs w:val="14"/>
          <w:lang w:eastAsia="zh-TW"/>
        </w:rPr>
        <w:t>He is the author of Explaining Chinese Democratization (</w:t>
      </w:r>
      <w:proofErr w:type="spellStart"/>
      <w:r w:rsidRPr="00A22F0D">
        <w:rPr>
          <w:sz w:val="14"/>
          <w:szCs w:val="14"/>
          <w:lang w:eastAsia="zh-TW"/>
        </w:rPr>
        <w:t>Praeger</w:t>
      </w:r>
      <w:proofErr w:type="spellEnd"/>
      <w:r w:rsidRPr="00A22F0D">
        <w:rPr>
          <w:sz w:val="14"/>
          <w:szCs w:val="14"/>
          <w:lang w:eastAsia="zh-TW"/>
        </w:rPr>
        <w:t>, 2000), and has published numerous articles on comparative and international politics in Asia. Previously he was a research fellow at the Institute of World Economy and Politics at the Chinese Academy of Social Sciences and a research assistant at the Washington-based US Institute of Peace.</w:t>
      </w:r>
      <w:r w:rsidRPr="00A22F0D">
        <w:rPr>
          <w:rFonts w:hint="eastAsia"/>
          <w:sz w:val="14"/>
          <w:szCs w:val="14"/>
          <w:lang w:eastAsia="zh-TW"/>
        </w:rPr>
        <w:t xml:space="preserve">) </w:t>
      </w:r>
      <w:r w:rsidRPr="00A22F0D">
        <w:rPr>
          <w:sz w:val="14"/>
          <w:szCs w:val="14"/>
          <w:lang w:eastAsia="zh-TW"/>
        </w:rPr>
        <w:t>A framework for analysis of national interest: United States policy toward Taiwan, Contemporary Security Policy, 37:1, 144-167, DOI: 10.1080/13523260.2016.1149970</w:t>
      </w:r>
      <w:r w:rsidRPr="00A22F0D">
        <w:rPr>
          <w:rFonts w:hint="eastAsia"/>
          <w:sz w:val="14"/>
          <w:szCs w:val="14"/>
          <w:lang w:eastAsia="zh-TW"/>
        </w:rPr>
        <w:t xml:space="preserve"> </w:t>
      </w:r>
      <w:r w:rsidRPr="00A22F0D">
        <w:rPr>
          <w:sz w:val="14"/>
          <w:szCs w:val="14"/>
          <w:lang w:eastAsia="zh-TW"/>
        </w:rPr>
        <w:t>http://dx.doi.org/10.1080/13523260.2016.1149970</w:t>
      </w:r>
    </w:p>
    <w:p w14:paraId="737CAFF0" w14:textId="11F25C38" w:rsidR="00970F77" w:rsidRDefault="00970F77" w:rsidP="00970F77">
      <w:pPr>
        <w:rPr>
          <w:rFonts w:ascii="AdvOT1ef757c0" w:hAnsi="AdvOT1ef757c0" w:cs="AdvOT1ef757c0"/>
          <w:color w:val="000085"/>
          <w:sz w:val="14"/>
          <w:szCs w:val="14"/>
        </w:rPr>
      </w:pPr>
      <w:r w:rsidRPr="00A22F0D">
        <w:rPr>
          <w:rStyle w:val="StyleUnderline"/>
        </w:rPr>
        <w:t xml:space="preserve">Many </w:t>
      </w:r>
      <w:r w:rsidRPr="00A22F0D">
        <w:rPr>
          <w:rStyle w:val="StyleUnderline"/>
          <w:highlight w:val="cyan"/>
        </w:rPr>
        <w:t>Americans</w:t>
      </w:r>
      <w:r w:rsidRPr="00A22F0D">
        <w:rPr>
          <w:rStyle w:val="StyleUnderline"/>
        </w:rPr>
        <w:t xml:space="preserve">, however, </w:t>
      </w:r>
      <w:r w:rsidRPr="00A22F0D">
        <w:rPr>
          <w:rStyle w:val="StyleUnderline"/>
          <w:highlight w:val="cyan"/>
        </w:rPr>
        <w:t>have come to view Taiwan more a liability than an asset</w:t>
      </w:r>
      <w:r w:rsidRPr="00A22F0D">
        <w:rPr>
          <w:rStyle w:val="StyleUnderline"/>
        </w:rPr>
        <w:t xml:space="preserve"> in dealing with China. After all, </w:t>
      </w:r>
      <w:r w:rsidRPr="00A22F0D">
        <w:rPr>
          <w:rStyle w:val="StyleUnderline"/>
          <w:highlight w:val="cyan"/>
        </w:rPr>
        <w:t>China is more important than Taiwan</w:t>
      </w:r>
      <w:r w:rsidRPr="00A22F0D">
        <w:rPr>
          <w:rStyle w:val="StyleUnderline"/>
        </w:rPr>
        <w:t xml:space="preserve">, and becomes even more so. </w:t>
      </w:r>
      <w:r w:rsidRPr="00A22F0D">
        <w:rPr>
          <w:rStyle w:val="StyleUnderline"/>
          <w:highlight w:val="cyan"/>
        </w:rPr>
        <w:t xml:space="preserve">Some advocate detachment from Taiwan to improve </w:t>
      </w:r>
      <w:r w:rsidRPr="00A22F0D">
        <w:rPr>
          <w:rStyle w:val="StyleUnderline"/>
        </w:rPr>
        <w:t xml:space="preserve">its </w:t>
      </w:r>
      <w:r w:rsidRPr="00A22F0D">
        <w:rPr>
          <w:rStyle w:val="StyleUnderline"/>
          <w:highlight w:val="cyan"/>
        </w:rPr>
        <w:t>relations with China. According to</w:t>
      </w:r>
      <w:r w:rsidRPr="00A22F0D">
        <w:rPr>
          <w:rStyle w:val="StyleUnderline"/>
        </w:rPr>
        <w:t xml:space="preserve"> Retired </w:t>
      </w:r>
      <w:r w:rsidRPr="00A22F0D">
        <w:rPr>
          <w:rStyle w:val="StyleUnderline"/>
          <w:highlight w:val="cyan"/>
        </w:rPr>
        <w:t>Admiral Bill Owens, American arms sale to Taiwan is not in America’s best interest;</w:t>
      </w:r>
      <w:r w:rsidRPr="00A22F0D">
        <w:rPr>
          <w:rStyle w:val="StyleUnderline"/>
        </w:rPr>
        <w:t xml:space="preserve"> a</w:t>
      </w:r>
      <w:r w:rsidRPr="00A22F0D">
        <w:rPr>
          <w:rStyle w:val="StyleUnderline"/>
          <w:highlight w:val="cyan"/>
        </w:rPr>
        <w:t xml:space="preserve"> review of the TRA would help improve bilateral relations</w:t>
      </w:r>
      <w:r w:rsidRPr="00A22F0D">
        <w:rPr>
          <w:rStyle w:val="StyleUnderline"/>
        </w:rPr>
        <w:t xml:space="preserve">; and </w:t>
      </w:r>
      <w:r w:rsidRPr="00A22F0D">
        <w:rPr>
          <w:rStyle w:val="StyleUnderline"/>
          <w:highlight w:val="cyan"/>
        </w:rPr>
        <w:t>Washington should not treat a rising China with suspicion</w:t>
      </w:r>
      <w:r w:rsidRPr="00A22F0D">
        <w:rPr>
          <w:rStyle w:val="StyleUnderline"/>
        </w:rPr>
        <w:t xml:space="preserve"> or competition.</w:t>
      </w:r>
      <w:r w:rsidRPr="00A22F0D">
        <w:rPr>
          <w:rFonts w:ascii="AdvOT1ef757c0" w:hAnsi="AdvOT1ef757c0" w:cs="AdvOT1ef757c0"/>
          <w:color w:val="000000"/>
          <w:szCs w:val="21"/>
        </w:rPr>
        <w:t xml:space="preserve"> Bruce Gilley views Taiwan</w:t>
      </w:r>
      <w:r w:rsidRPr="00A22F0D">
        <w:rPr>
          <w:rFonts w:ascii="AdvOT1ef757c0+20" w:hAnsi="AdvOT1ef757c0+20" w:cs="AdvOT1ef757c0+20"/>
          <w:color w:val="000000"/>
          <w:szCs w:val="21"/>
        </w:rPr>
        <w:t>’</w:t>
      </w:r>
      <w:r w:rsidRPr="00A22F0D">
        <w:rPr>
          <w:rFonts w:ascii="AdvOT1ef757c0" w:hAnsi="AdvOT1ef757c0" w:cs="AdvOT1ef757c0"/>
          <w:color w:val="000000"/>
          <w:szCs w:val="21"/>
        </w:rPr>
        <w:t>s transformation from an American ally into a neutral power as a positive trend, and argues that Washington still encourages Taiwan</w:t>
      </w:r>
      <w:r w:rsidRPr="00A22F0D">
        <w:rPr>
          <w:rFonts w:ascii="AdvOT1ef757c0+20" w:hAnsi="AdvOT1ef757c0+20" w:cs="AdvOT1ef757c0+20"/>
          <w:color w:val="000000"/>
          <w:szCs w:val="21"/>
        </w:rPr>
        <w:t>’</w:t>
      </w:r>
      <w:r w:rsidRPr="00A22F0D">
        <w:rPr>
          <w:rFonts w:ascii="AdvOT1ef757c0" w:hAnsi="AdvOT1ef757c0" w:cs="AdvOT1ef757c0"/>
          <w:color w:val="000000"/>
          <w:szCs w:val="21"/>
        </w:rPr>
        <w:t>s dependence on the United States.</w:t>
      </w:r>
      <w:r w:rsidRPr="00A22F0D">
        <w:rPr>
          <w:rStyle w:val="StyleUnderline"/>
        </w:rPr>
        <w:t xml:space="preserve"> Charles </w:t>
      </w:r>
      <w:r w:rsidRPr="00A22F0D">
        <w:rPr>
          <w:rStyle w:val="StyleUnderline"/>
          <w:highlight w:val="cyan"/>
        </w:rPr>
        <w:t>Glaser,</w:t>
      </w:r>
      <w:r w:rsidRPr="00A22F0D">
        <w:rPr>
          <w:rStyle w:val="StyleUnderline"/>
        </w:rPr>
        <w:t xml:space="preserve"> an international relations theorist, c</w:t>
      </w:r>
      <w:r w:rsidRPr="00A22F0D">
        <w:rPr>
          <w:rStyle w:val="StyleUnderline"/>
          <w:highlight w:val="cyan"/>
        </w:rPr>
        <w:t>ontends that without evidence of Beijing’s grand territorial ambitions, Washington should back away from its commitments to Taiwan, because this would remove ‘the most obvious and contentious flashpoint’.</w:t>
      </w:r>
      <w:r w:rsidRPr="00A22F0D">
        <w:rPr>
          <w:rStyle w:val="StyleUnderline"/>
        </w:rPr>
        <w:t xml:space="preserve"> Ambassador Chas </w:t>
      </w:r>
      <w:r w:rsidRPr="00A22F0D">
        <w:rPr>
          <w:rStyle w:val="StyleUnderline"/>
          <w:highlight w:val="cyan"/>
        </w:rPr>
        <w:t>Freeman identifies Taiwan as the only issue that may trigger a China–U</w:t>
      </w:r>
      <w:r w:rsidRPr="00A22F0D">
        <w:rPr>
          <w:rStyle w:val="StyleUnderline"/>
        </w:rPr>
        <w:t xml:space="preserve">nited </w:t>
      </w:r>
      <w:r w:rsidRPr="00A22F0D">
        <w:rPr>
          <w:rStyle w:val="StyleUnderline"/>
          <w:highlight w:val="cyan"/>
        </w:rPr>
        <w:t>St</w:t>
      </w:r>
      <w:r w:rsidRPr="00A22F0D">
        <w:rPr>
          <w:rStyle w:val="StyleUnderline"/>
        </w:rPr>
        <w:t xml:space="preserve">ates </w:t>
      </w:r>
      <w:r w:rsidRPr="00A22F0D">
        <w:rPr>
          <w:rStyle w:val="StyleUnderline"/>
          <w:highlight w:val="cyan"/>
        </w:rPr>
        <w:t>war</w:t>
      </w:r>
      <w:r w:rsidRPr="00A22F0D">
        <w:rPr>
          <w:rStyle w:val="StyleUnderline"/>
        </w:rPr>
        <w:t>, and argues that America’s block of Chinese reunification will render Beijing less risk-averse</w:t>
      </w:r>
      <w:r w:rsidRPr="00A22F0D">
        <w:rPr>
          <w:rFonts w:ascii="AdvOT1ef757c0" w:hAnsi="AdvOT1ef757c0" w:cs="AdvOT1ef757c0"/>
          <w:color w:val="000000"/>
          <w:szCs w:val="21"/>
        </w:rPr>
        <w:t>.</w:t>
      </w:r>
      <w:r w:rsidRPr="00A22F0D">
        <w:rPr>
          <w:rFonts w:ascii="AdvOT1ef757c0" w:hAnsi="AdvOT1ef757c0" w:cs="AdvOT1ef757c0"/>
          <w:color w:val="000085"/>
          <w:sz w:val="14"/>
          <w:szCs w:val="14"/>
        </w:rPr>
        <w:t xml:space="preserve">66 </w:t>
      </w:r>
      <w:r w:rsidRPr="00A22F0D">
        <w:rPr>
          <w:rFonts w:ascii="AdvOT1ef757c0" w:hAnsi="AdvOT1ef757c0" w:cs="AdvOT1ef757c0"/>
          <w:color w:val="000000"/>
          <w:szCs w:val="21"/>
        </w:rPr>
        <w:t>While acknowledging that defending Taiwan serves the American interest, John Mearsheimer admits that the rise of China will leave Washington little choice but to say goodbye to Taiwan.</w:t>
      </w:r>
      <w:r w:rsidRPr="00A22F0D">
        <w:rPr>
          <w:rFonts w:ascii="AdvOT1ef757c0" w:hAnsi="AdvOT1ef757c0" w:cs="AdvOT1ef757c0"/>
          <w:color w:val="000085"/>
          <w:sz w:val="14"/>
          <w:szCs w:val="14"/>
        </w:rPr>
        <w:t xml:space="preserve">67 </w:t>
      </w:r>
    </w:p>
    <w:p w14:paraId="3DA0B05E" w14:textId="7F43F519" w:rsidR="00352720" w:rsidRDefault="00352720" w:rsidP="00352720">
      <w:pPr>
        <w:pStyle w:val="Heading3"/>
      </w:pPr>
      <w:r>
        <w:t>Deal Prevents General China War</w:t>
      </w:r>
    </w:p>
    <w:p w14:paraId="6099033F" w14:textId="77777777" w:rsidR="008A0362" w:rsidRDefault="008A0362" w:rsidP="008A0362">
      <w:pPr>
        <w:pStyle w:val="Heading4"/>
      </w:pPr>
      <w:r>
        <w:t>China is defying Hague ruling in squo, but compromise is possible and key to maintaining international stability</w:t>
      </w:r>
    </w:p>
    <w:p w14:paraId="691E73C8" w14:textId="77777777" w:rsidR="008A0362" w:rsidRPr="002E39D1" w:rsidRDefault="008A0362" w:rsidP="008A0362">
      <w:pPr>
        <w:rPr>
          <w:rStyle w:val="Style13ptBold"/>
        </w:rPr>
      </w:pPr>
      <w:r>
        <w:rPr>
          <w:rStyle w:val="Style13ptBold"/>
        </w:rPr>
        <w:t xml:space="preserve">Rosenfeld 7/12 </w:t>
      </w:r>
      <w:r w:rsidRPr="002E39D1">
        <w:rPr>
          <w:rStyle w:val="Style13ptBold"/>
          <w:b w:val="0"/>
          <w:sz w:val="16"/>
          <w:szCs w:val="16"/>
        </w:rPr>
        <w:t>[Everett Rosenfeld, July 12, 2016, staff writer for CNBC covering international macroeconomics, politics and financial technologies, “Sweeping ruling against China will have lasting impact globally”</w:t>
      </w:r>
      <w:r>
        <w:rPr>
          <w:rStyle w:val="Style13ptBold"/>
          <w:b w:val="0"/>
          <w:sz w:val="16"/>
          <w:szCs w:val="16"/>
        </w:rPr>
        <w:t xml:space="preserve"> </w:t>
      </w:r>
      <w:r w:rsidRPr="002E39D1">
        <w:rPr>
          <w:rStyle w:val="Style13ptBold"/>
          <w:b w:val="0"/>
          <w:i/>
          <w:sz w:val="16"/>
          <w:szCs w:val="16"/>
        </w:rPr>
        <w:t>CNBC</w:t>
      </w:r>
      <w:r w:rsidRPr="002E39D1">
        <w:rPr>
          <w:rStyle w:val="Style13ptBold"/>
          <w:b w:val="0"/>
          <w:sz w:val="16"/>
          <w:szCs w:val="16"/>
        </w:rPr>
        <w:t>, http://www.cnbc.com/2016/07/12/south-china-sea-breathtaking-ruling-against-china-to-have-lasting-impact.html]</w:t>
      </w:r>
    </w:p>
    <w:p w14:paraId="504CAF13" w14:textId="77777777" w:rsidR="008A0362" w:rsidRDefault="008A0362" w:rsidP="008A0362">
      <w:r>
        <w:t xml:space="preserve">In general, many nations are watching </w:t>
      </w:r>
      <w:r w:rsidRPr="002E39D1">
        <w:rPr>
          <w:rStyle w:val="StyleUnderline"/>
        </w:rPr>
        <w:t>the ruling</w:t>
      </w:r>
      <w:r>
        <w:t xml:space="preserve"> — and China's reaction to it — as </w:t>
      </w:r>
      <w:r w:rsidRPr="002E39D1">
        <w:rPr>
          <w:rStyle w:val="StyleUnderline"/>
        </w:rPr>
        <w:t>a watershed moment for international law.</w:t>
      </w:r>
      <w:r>
        <w:rPr>
          <w:rStyle w:val="StyleUnderline"/>
        </w:rPr>
        <w:t xml:space="preserve"> </w:t>
      </w:r>
      <w:r>
        <w:t xml:space="preserve">Most experts who spoke with CNBC said they expected the tribunal to rule against China — although others said that the ruling </w:t>
      </w:r>
      <w:proofErr w:type="gramStart"/>
      <w:r>
        <w:t>may</w:t>
      </w:r>
      <w:proofErr w:type="gramEnd"/>
      <w:r>
        <w:t xml:space="preserve"> have been more limited. But no matter what happened, </w:t>
      </w:r>
      <w:r w:rsidRPr="002E39D1">
        <w:rPr>
          <w:rStyle w:val="StyleUnderline"/>
        </w:rPr>
        <w:t>China repeatedly said it would not abide by the decision</w:t>
      </w:r>
      <w:r>
        <w:t xml:space="preserve">. Still, experts said a big legal victory for the Philippines could serve as a bargaining chip against Beijing in any future disputes. "Big picture: </w:t>
      </w:r>
      <w:r w:rsidRPr="002E39D1">
        <w:rPr>
          <w:rStyle w:val="StyleUnderline"/>
        </w:rPr>
        <w:t>The ruling is going to be critical in the long term, but it doesn't change anything on July 13</w:t>
      </w:r>
      <w:r>
        <w:t>," Poling said. "</w:t>
      </w:r>
      <w:r w:rsidRPr="002E39D1">
        <w:rPr>
          <w:rStyle w:val="StyleUnderline"/>
        </w:rPr>
        <w:t>China's not going to suddenly roll over and say, '</w:t>
      </w:r>
      <w:proofErr w:type="gramStart"/>
      <w:r w:rsidRPr="002E39D1">
        <w:rPr>
          <w:rStyle w:val="StyleUnderline"/>
        </w:rPr>
        <w:t>You</w:t>
      </w:r>
      <w:proofErr w:type="gramEnd"/>
      <w:r w:rsidRPr="002E39D1">
        <w:rPr>
          <w:rStyle w:val="StyleUnderline"/>
        </w:rPr>
        <w:t xml:space="preserve"> got me.' But if you're looking for how to pressure Beijing in the long term, (China will) have it hanging over its head."</w:t>
      </w:r>
      <w:r>
        <w:rPr>
          <w:rStyle w:val="StyleUnderline"/>
        </w:rPr>
        <w:t xml:space="preserve"> </w:t>
      </w:r>
      <w:r w:rsidRPr="002E39D1">
        <w:rPr>
          <w:rStyle w:val="Emphasis"/>
        </w:rPr>
        <w:t>While the immediate response from Beijing has been defiance, there could be compromises down the road.</w:t>
      </w:r>
      <w:r>
        <w:rPr>
          <w:rStyle w:val="Emphasis"/>
        </w:rPr>
        <w:t xml:space="preserve"> </w:t>
      </w:r>
      <w:r w:rsidRPr="002E39D1">
        <w:rPr>
          <w:rStyle w:val="StyleUnderline"/>
        </w:rPr>
        <w:t xml:space="preserve">"I see no chance at all that Beijing will soften its stance in the near term, but the power of a decision such as this is in its long-term impact," </w:t>
      </w:r>
      <w:r>
        <w:t>Dutton said. "</w:t>
      </w:r>
      <w:r w:rsidRPr="002E39D1">
        <w:rPr>
          <w:rStyle w:val="StyleUnderline"/>
        </w:rPr>
        <w:t>Over time, this decision will inevitably be the basis for resolution of the disputes in the South China Sea</w:t>
      </w:r>
      <w:r>
        <w:t xml:space="preserve">. Equally inevitable is that a final resolution will be through negotiation between the parties. But I believe there will still be a long road ahead." </w:t>
      </w:r>
      <w:r w:rsidRPr="002E39D1">
        <w:rPr>
          <w:rStyle w:val="StyleUnderline"/>
        </w:rPr>
        <w:t>About 40 countries, including the United States, have indicated officially that they expect China to abide by the ruling, by Poling's count, so China would presumably lose political capital with those nations if it continued to act in opposition to any tribunal decisions.</w:t>
      </w:r>
      <w:r>
        <w:rPr>
          <w:rStyle w:val="StyleUnderline"/>
        </w:rPr>
        <w:t xml:space="preserve"> </w:t>
      </w:r>
      <w:r w:rsidRPr="002E39D1">
        <w:t>Washington, which has a mutual defense treaty with the Philippines</w:t>
      </w:r>
      <w:r>
        <w:t xml:space="preserve"> and maintains a military presence in the country, recognizes the commercial and strategic importance of the South China Sea itself. But </w:t>
      </w:r>
      <w:r w:rsidRPr="002E39D1">
        <w:rPr>
          <w:rStyle w:val="StyleUnderline"/>
        </w:rPr>
        <w:t>foreign policy experts</w:t>
      </w:r>
      <w:r>
        <w:t xml:space="preserve"> — and politicians themselves — </w:t>
      </w:r>
      <w:r w:rsidRPr="002E39D1">
        <w:rPr>
          <w:rStyle w:val="StyleUnderline"/>
        </w:rPr>
        <w:t>emphasize that the most critically important element of the dispute is maintaining a rules-based approach to international conflict.</w:t>
      </w:r>
      <w:r>
        <w:rPr>
          <w:rStyle w:val="StyleUnderline"/>
        </w:rPr>
        <w:t xml:space="preserve"> </w:t>
      </w:r>
      <w:r>
        <w:t>"</w:t>
      </w:r>
      <w:r w:rsidRPr="002E39D1">
        <w:rPr>
          <w:rStyle w:val="StyleUnderline"/>
        </w:rPr>
        <w:t>This is a tremendous source of frustration for the U.S. government: How do we counter what China is doing</w:t>
      </w:r>
      <w:r>
        <w:t xml:space="preserve">?" </w:t>
      </w:r>
      <w:proofErr w:type="spellStart"/>
      <w:r>
        <w:t>Scobell</w:t>
      </w:r>
      <w:proofErr w:type="spellEnd"/>
      <w:r>
        <w:t xml:space="preserve"> said, adding that the White House has not come up with "an effective solution" to the South China Sea dispute. President Barack </w:t>
      </w:r>
      <w:r w:rsidRPr="002E39D1">
        <w:rPr>
          <w:rStyle w:val="StyleUnderline"/>
        </w:rPr>
        <w:t>Obama has spoken of a "strong commitment to a regional order where international rules and norms — and the rights of all nations, large and small — are upheld," but</w:t>
      </w:r>
      <w:r>
        <w:t xml:space="preserve"> </w:t>
      </w:r>
      <w:r w:rsidRPr="002E39D1">
        <w:rPr>
          <w:rStyle w:val="StyleUnderline"/>
        </w:rPr>
        <w:t>Chinese disobedience of the tribunal ruling would disregard those principles.</w:t>
      </w:r>
      <w:r>
        <w:rPr>
          <w:rStyle w:val="StyleUnderline"/>
        </w:rPr>
        <w:t xml:space="preserve"> </w:t>
      </w:r>
      <w:r>
        <w:t>"</w:t>
      </w:r>
      <w:r w:rsidRPr="002E39D1">
        <w:rPr>
          <w:rStyle w:val="StyleUnderline"/>
        </w:rPr>
        <w:t>This dispute will likely impact the U.S.-China bilateral relationship,"</w:t>
      </w:r>
      <w:r>
        <w:t xml:space="preserve"> Keith said, echoing most other experts interviewed by CNBC. Dutton said Washington's position would be greatly strengthened if it were to actually ratify the U.N. law of the sea convention. The Senate has refused to sign off on it for years. Only a few other coastal states, including Iran and North Korea, have not approved the measure. Although the Chinese government has formally abstained from the arbitration process, its opinion is not a secret. </w:t>
      </w:r>
      <w:r w:rsidRPr="002E39D1">
        <w:rPr>
          <w:rStyle w:val="StyleUnderline"/>
        </w:rPr>
        <w:t>In</w:t>
      </w:r>
      <w:r>
        <w:t xml:space="preserve"> particularly </w:t>
      </w:r>
      <w:r w:rsidRPr="002E39D1">
        <w:rPr>
          <w:rStyle w:val="StyleUnderline"/>
        </w:rPr>
        <w:t>nationalistic media outlets,</w:t>
      </w:r>
      <w:r>
        <w:t xml:space="preserve"> such as the Communist Party-controlled Global Times, </w:t>
      </w:r>
      <w:r w:rsidRPr="002E39D1">
        <w:rPr>
          <w:rStyle w:val="StyleUnderline"/>
        </w:rPr>
        <w:t>the issue has been presented as cut and dry:</w:t>
      </w:r>
      <w:r>
        <w:t xml:space="preserve"> </w:t>
      </w:r>
      <w:r w:rsidRPr="002E39D1">
        <w:rPr>
          <w:rStyle w:val="StyleUnderline"/>
        </w:rPr>
        <w:t xml:space="preserve">This is China's property, everyone else is getting in the way, </w:t>
      </w:r>
      <w:r w:rsidRPr="002E39D1">
        <w:rPr>
          <w:rStyle w:val="Emphasis"/>
        </w:rPr>
        <w:t>and the military may have to get involved.</w:t>
      </w:r>
      <w:r>
        <w:rPr>
          <w:rStyle w:val="Emphasis"/>
        </w:rPr>
        <w:t xml:space="preserve"> </w:t>
      </w:r>
      <w:r>
        <w:t xml:space="preserve">"The South China Sea dispute has been greatly complicated after heavy U.S. intervention. Now </w:t>
      </w:r>
      <w:r w:rsidRPr="002E39D1">
        <w:rPr>
          <w:rStyle w:val="StyleUnderline"/>
        </w:rPr>
        <w:t>an international tribunal</w:t>
      </w:r>
      <w:r>
        <w:t xml:space="preserve"> has also been included, </w:t>
      </w:r>
      <w:r w:rsidRPr="002E39D1">
        <w:rPr>
          <w:rStyle w:val="StyleUnderline"/>
        </w:rPr>
        <w:t>posing more threat to the integrity of China's maritime and territorial sovereignty</w:t>
      </w:r>
      <w:r>
        <w:t>," the Global Times said in a recent editorial. "</w:t>
      </w:r>
      <w:r w:rsidRPr="002E39D1">
        <w:rPr>
          <w:rStyle w:val="StyleUnderline"/>
        </w:rPr>
        <w:t>China</w:t>
      </w:r>
      <w:r>
        <w:t xml:space="preserve"> is a peace-loving country and deals with foreign relations with discretion, but it </w:t>
      </w:r>
      <w:r w:rsidRPr="002E39D1">
        <w:rPr>
          <w:rStyle w:val="StyleUnderline"/>
        </w:rPr>
        <w:t>won't flinch if the U.S. and its small clique keep encroaching on its interests on its doorstep</w:t>
      </w:r>
      <w:r>
        <w:t>," the editorial continued. "</w:t>
      </w:r>
      <w:r w:rsidRPr="002E39D1">
        <w:rPr>
          <w:rStyle w:val="Emphasis"/>
        </w:rPr>
        <w:t>China hopes disputes can be resolved by talks, but it must be prepared for any military confrontation."</w:t>
      </w:r>
      <w:r>
        <w:rPr>
          <w:rStyle w:val="Emphasis"/>
        </w:rPr>
        <w:t xml:space="preserve"> </w:t>
      </w:r>
      <w:r>
        <w:t xml:space="preserve">Other articles that have been blasted across Chinese outlets in recent days paint a picture of a blameless China, which enjoys the support of most impartial observers since it is being bullied by its neighbors — who are in turn acting in the interest of a power-hungry U.S. that has divided a once-peaceful region in order to make the "next Caribbean." China outlets also criticized the panel for having been appointed under the tenure of former International Tribunal for the Law of the Sea President </w:t>
      </w:r>
      <w:proofErr w:type="spellStart"/>
      <w:r>
        <w:t>Shunji</w:t>
      </w:r>
      <w:proofErr w:type="spellEnd"/>
      <w:r>
        <w:t xml:space="preserve"> </w:t>
      </w:r>
      <w:proofErr w:type="spellStart"/>
      <w:r>
        <w:t>Yanai</w:t>
      </w:r>
      <w:proofErr w:type="spellEnd"/>
      <w:r>
        <w:t>, former Japanese ambassador to the United States. Chinese press agency Xinhua, for example, said the court was "headed by (a) Japanese right-winger." The below image, designed to portray the United States and Japan manipulating the Philippines from behind the scenes, was also published by Xinhua: In terms of actual legal arguments, China has regularly noted that arbitration is not allowed to determine sovereignty — although the Philippines worded its claims to specifically avoid that problem. China exempted itself, before the tribunal hearing, from facing compulsory dispute resolution on matters of "sea boundary delimitations" — as the U.N. convention itself allows. So, Beijing argues, any tribunal ruling on the nine-dash line is an overreach of its authority.</w:t>
      </w:r>
    </w:p>
    <w:p w14:paraId="41338381" w14:textId="77777777" w:rsidR="00A21747" w:rsidRPr="00272F12" w:rsidRDefault="00A21747" w:rsidP="00A21747">
      <w:pPr>
        <w:pStyle w:val="Heading4"/>
        <w:rPr>
          <w:rFonts w:asciiTheme="majorHAnsi" w:hAnsiTheme="majorHAnsi"/>
        </w:rPr>
      </w:pPr>
      <w:r w:rsidRPr="00272F12">
        <w:rPr>
          <w:rFonts w:asciiTheme="majorHAnsi" w:hAnsiTheme="majorHAnsi"/>
        </w:rPr>
        <w:t xml:space="preserve">The US needs to draw back from Asia to avoid an aggressive China </w:t>
      </w:r>
    </w:p>
    <w:p w14:paraId="7048CBB2" w14:textId="77777777" w:rsidR="00A21747" w:rsidRPr="00272F12" w:rsidRDefault="00A21747" w:rsidP="00A21747">
      <w:pPr>
        <w:rPr>
          <w:rFonts w:asciiTheme="majorHAnsi" w:hAnsiTheme="majorHAnsi"/>
          <w:sz w:val="14"/>
          <w:szCs w:val="14"/>
        </w:rPr>
      </w:pPr>
      <w:r w:rsidRPr="00272F12">
        <w:rPr>
          <w:rStyle w:val="Style13ptBold"/>
          <w:rFonts w:asciiTheme="majorHAnsi" w:hAnsiTheme="majorHAnsi"/>
          <w:b w:val="0"/>
          <w:sz w:val="14"/>
          <w:szCs w:val="14"/>
        </w:rPr>
        <w:t xml:space="preserve">Charles </w:t>
      </w:r>
      <w:r w:rsidRPr="00272F12">
        <w:rPr>
          <w:rStyle w:val="Style13ptBold"/>
          <w:rFonts w:asciiTheme="majorHAnsi" w:hAnsiTheme="majorHAnsi"/>
          <w:sz w:val="28"/>
        </w:rPr>
        <w:t>Glaser</w:t>
      </w:r>
      <w:r w:rsidRPr="00272F12">
        <w:rPr>
          <w:rStyle w:val="Style13ptBold"/>
          <w:rFonts w:asciiTheme="majorHAnsi" w:hAnsiTheme="majorHAnsi"/>
          <w:b w:val="0"/>
          <w:sz w:val="14"/>
          <w:szCs w:val="14"/>
        </w:rPr>
        <w:t xml:space="preserve">, July </w:t>
      </w:r>
      <w:r w:rsidRPr="00272F12">
        <w:rPr>
          <w:rStyle w:val="Style13ptBold"/>
          <w:rFonts w:asciiTheme="majorHAnsi" w:hAnsiTheme="majorHAnsi"/>
          <w:sz w:val="28"/>
        </w:rPr>
        <w:t>2015</w:t>
      </w:r>
      <w:r w:rsidRPr="00272F12">
        <w:rPr>
          <w:rStyle w:val="Style13ptBold"/>
          <w:rFonts w:asciiTheme="majorHAnsi" w:hAnsiTheme="majorHAnsi"/>
          <w:b w:val="0"/>
          <w:sz w:val="14"/>
          <w:szCs w:val="14"/>
        </w:rPr>
        <w:t xml:space="preserve">, (Glaser is a professor in the Elliott School of International Affairs at George Washington University. He is also a fellow in the Kissinger Institute at the Woodrow Wilson International Center for Scholars), </w:t>
      </w:r>
      <w:proofErr w:type="spellStart"/>
      <w:r w:rsidRPr="00272F12">
        <w:rPr>
          <w:rStyle w:val="Style13ptBold"/>
          <w:rFonts w:asciiTheme="majorHAnsi" w:hAnsiTheme="majorHAnsi"/>
          <w:b w:val="0"/>
          <w:sz w:val="14"/>
          <w:szCs w:val="14"/>
        </w:rPr>
        <w:t>Belfer</w:t>
      </w:r>
      <w:proofErr w:type="spellEnd"/>
      <w:r w:rsidRPr="00272F12">
        <w:rPr>
          <w:rStyle w:val="Style13ptBold"/>
          <w:rFonts w:asciiTheme="majorHAnsi" w:hAnsiTheme="majorHAnsi"/>
          <w:b w:val="0"/>
          <w:sz w:val="14"/>
          <w:szCs w:val="14"/>
        </w:rPr>
        <w:t xml:space="preserve"> Center for Science and International Affairs, “time for a U.S.-China Grand Bargain,” </w:t>
      </w:r>
      <w:hyperlink r:id="rId21" w:history="1">
        <w:r w:rsidRPr="00272F12">
          <w:rPr>
            <w:rStyle w:val="Style13ptBold"/>
            <w:rFonts w:asciiTheme="majorHAnsi" w:hAnsiTheme="majorHAnsi"/>
            <w:b w:val="0"/>
            <w:sz w:val="14"/>
            <w:szCs w:val="14"/>
          </w:rPr>
          <w:t>http://belfercenter.hks.harvard.edu/files/glaser-us-china-jul15-final.pdf</w:t>
        </w:r>
      </w:hyperlink>
      <w:r w:rsidRPr="00272F12">
        <w:rPr>
          <w:rStyle w:val="Style13ptBold"/>
          <w:rFonts w:asciiTheme="majorHAnsi" w:hAnsiTheme="majorHAnsi"/>
          <w:b w:val="0"/>
          <w:sz w:val="14"/>
          <w:szCs w:val="14"/>
        </w:rPr>
        <w:t>, mm</w:t>
      </w:r>
    </w:p>
    <w:p w14:paraId="33BB51B8" w14:textId="77777777" w:rsidR="00A21747" w:rsidRPr="00272F12" w:rsidRDefault="00A21747" w:rsidP="00A21747">
      <w:pPr>
        <w:widowControl w:val="0"/>
        <w:autoSpaceDE w:val="0"/>
        <w:autoSpaceDN w:val="0"/>
        <w:adjustRightInd w:val="0"/>
        <w:spacing w:after="240" w:line="300" w:lineRule="atLeast"/>
        <w:rPr>
          <w:rFonts w:asciiTheme="majorHAnsi" w:hAnsiTheme="majorHAnsi" w:cs="Times"/>
          <w:sz w:val="24"/>
        </w:rPr>
      </w:pPr>
      <w:r w:rsidRPr="00272F12">
        <w:rPr>
          <w:rFonts w:asciiTheme="majorHAnsi" w:hAnsiTheme="majorHAnsi" w:cs="Times"/>
          <w:sz w:val="26"/>
          <w:szCs w:val="26"/>
        </w:rPr>
        <w:t xml:space="preserve">Additionally, </w:t>
      </w:r>
      <w:r w:rsidRPr="00272F12">
        <w:rPr>
          <w:rStyle w:val="Emphasis"/>
          <w:rFonts w:asciiTheme="majorHAnsi" w:hAnsiTheme="majorHAnsi"/>
          <w:highlight w:val="yellow"/>
        </w:rPr>
        <w:t>recent U.S. policy could be a cause of China’s insecurity</w:t>
      </w:r>
      <w:r w:rsidRPr="00272F12">
        <w:rPr>
          <w:rFonts w:asciiTheme="majorHAnsi" w:hAnsiTheme="majorHAnsi" w:cs="Times"/>
          <w:sz w:val="26"/>
          <w:szCs w:val="26"/>
        </w:rPr>
        <w:t xml:space="preserve">. Robert Ross argues that </w:t>
      </w:r>
      <w:r w:rsidRPr="00272F12">
        <w:rPr>
          <w:rStyle w:val="Emphasis"/>
          <w:rFonts w:asciiTheme="majorHAnsi" w:hAnsiTheme="majorHAnsi"/>
          <w:highlight w:val="yellow"/>
        </w:rPr>
        <w:t>the U.S. rebalance toward Asia has</w:t>
      </w:r>
      <w:r w:rsidRPr="00272F12">
        <w:rPr>
          <w:rFonts w:asciiTheme="majorHAnsi" w:hAnsiTheme="majorHAnsi" w:cs="Times"/>
          <w:sz w:val="26"/>
          <w:szCs w:val="26"/>
        </w:rPr>
        <w:t xml:space="preserve"> increased China’s insecurity, which in turn </w:t>
      </w:r>
      <w:r w:rsidRPr="00272F12">
        <w:rPr>
          <w:rStyle w:val="Emphasis"/>
          <w:rFonts w:asciiTheme="majorHAnsi" w:hAnsiTheme="majorHAnsi"/>
          <w:highlight w:val="yellow"/>
        </w:rPr>
        <w:t>has led China to pursue more assertive policies</w:t>
      </w:r>
      <w:r w:rsidRPr="00272F12">
        <w:rPr>
          <w:rFonts w:asciiTheme="majorHAnsi" w:hAnsiTheme="majorHAnsi" w:cs="Times"/>
          <w:sz w:val="26"/>
          <w:szCs w:val="26"/>
        </w:rPr>
        <w:t xml:space="preserve">. He is especially critical of the shift in U.S. policy toward direct involvement in China’s sovereignty disputes over the Spratly Islands in the South China Sea, and concludes that “Beijing predictably saw this departure from past U.S. pol- icy as gratuitous, expansionist and </w:t>
      </w:r>
      <w:proofErr w:type="gramStart"/>
      <w:r w:rsidRPr="00272F12">
        <w:rPr>
          <w:rFonts w:asciiTheme="majorHAnsi" w:hAnsiTheme="majorHAnsi" w:cs="Times"/>
          <w:sz w:val="26"/>
          <w:szCs w:val="26"/>
        </w:rPr>
        <w:t>threatening.</w:t>
      </w:r>
      <w:proofErr w:type="gramEnd"/>
      <w:r w:rsidRPr="00272F12">
        <w:rPr>
          <w:rFonts w:asciiTheme="majorHAnsi" w:hAnsiTheme="majorHAnsi" w:cs="Times"/>
          <w:sz w:val="26"/>
          <w:szCs w:val="26"/>
        </w:rPr>
        <w:t xml:space="preserve"> . . . China pushed back against the pivot [rebalance] with concrete policies rather than the merely aggressive rhetoric it employed in the past.”</w:t>
      </w:r>
      <w:r w:rsidRPr="00272F12">
        <w:rPr>
          <w:rFonts w:asciiTheme="majorHAnsi" w:hAnsiTheme="majorHAnsi" w:cs="Times"/>
          <w:position w:val="10"/>
          <w:sz w:val="18"/>
          <w:szCs w:val="18"/>
        </w:rPr>
        <w:t xml:space="preserve">55 </w:t>
      </w:r>
      <w:r w:rsidRPr="00272F12">
        <w:rPr>
          <w:rFonts w:asciiTheme="majorHAnsi" w:hAnsiTheme="majorHAnsi" w:cs="Times"/>
          <w:sz w:val="26"/>
          <w:szCs w:val="26"/>
        </w:rPr>
        <w:t>Overall, then, one is left with grounds for concern about China’s motives, but also much uncertainty. Thus far, recent Chinese behavior does not offer clear evidence of expanding goals or goals that go beyond security.</w:t>
      </w:r>
      <w:r w:rsidRPr="00272F12">
        <w:rPr>
          <w:rFonts w:asciiTheme="majorHAnsi" w:hAnsiTheme="majorHAnsi" w:cs="Times"/>
          <w:position w:val="10"/>
          <w:sz w:val="18"/>
          <w:szCs w:val="18"/>
        </w:rPr>
        <w:t xml:space="preserve">56 </w:t>
      </w:r>
      <w:r w:rsidRPr="00272F12">
        <w:rPr>
          <w:rFonts w:asciiTheme="majorHAnsi" w:hAnsiTheme="majorHAnsi" w:cs="Times"/>
          <w:sz w:val="26"/>
          <w:szCs w:val="26"/>
        </w:rPr>
        <w:t xml:space="preserve">This leaves open the possibility that as its power grows, China will become more determined to fully achieve its current sovereignty claims, but not adopt </w:t>
      </w:r>
      <w:proofErr w:type="spellStart"/>
      <w:r w:rsidRPr="00272F12">
        <w:rPr>
          <w:rFonts w:asciiTheme="majorHAnsi" w:hAnsiTheme="majorHAnsi" w:cs="Times"/>
          <w:sz w:val="26"/>
          <w:szCs w:val="26"/>
        </w:rPr>
        <w:t>nonsecurity</w:t>
      </w:r>
      <w:proofErr w:type="spellEnd"/>
      <w:r w:rsidRPr="00272F12">
        <w:rPr>
          <w:rFonts w:asciiTheme="majorHAnsi" w:hAnsiTheme="majorHAnsi" w:cs="Times"/>
          <w:sz w:val="26"/>
          <w:szCs w:val="26"/>
        </w:rPr>
        <w:t xml:space="preserve"> goals that would drive more ambitious territorial expansion. At the same time, one cannot exclude the possibility that China’s motives will become more </w:t>
      </w:r>
      <w:proofErr w:type="gramStart"/>
      <w:r w:rsidRPr="00272F12">
        <w:rPr>
          <w:rFonts w:asciiTheme="majorHAnsi" w:hAnsiTheme="majorHAnsi" w:cs="Times"/>
          <w:sz w:val="26"/>
          <w:szCs w:val="26"/>
        </w:rPr>
        <w:t>malign</w:t>
      </w:r>
      <w:proofErr w:type="gramEnd"/>
      <w:r w:rsidRPr="00272F12">
        <w:rPr>
          <w:rFonts w:asciiTheme="majorHAnsi" w:hAnsiTheme="majorHAnsi" w:cs="Times"/>
          <w:sz w:val="26"/>
          <w:szCs w:val="26"/>
        </w:rPr>
        <w:t xml:space="preserve"> as it power increases. Consequently, U.S. assess- </w:t>
      </w:r>
      <w:proofErr w:type="spellStart"/>
      <w:r w:rsidRPr="00272F12">
        <w:rPr>
          <w:rFonts w:asciiTheme="majorHAnsi" w:hAnsiTheme="majorHAnsi" w:cs="Times"/>
          <w:sz w:val="26"/>
          <w:szCs w:val="26"/>
        </w:rPr>
        <w:t>ments</w:t>
      </w:r>
      <w:proofErr w:type="spellEnd"/>
      <w:r w:rsidRPr="00272F12">
        <w:rPr>
          <w:rFonts w:asciiTheme="majorHAnsi" w:hAnsiTheme="majorHAnsi" w:cs="Times"/>
          <w:sz w:val="26"/>
          <w:szCs w:val="26"/>
        </w:rPr>
        <w:t xml:space="preserve"> of the risks of accommodation will have to factor in this additional layer of uncertainty. </w:t>
      </w:r>
    </w:p>
    <w:p w14:paraId="343AC29B" w14:textId="77777777" w:rsidR="00A21747" w:rsidRPr="00272F12" w:rsidRDefault="00A21747" w:rsidP="00A21747">
      <w:pPr>
        <w:rPr>
          <w:rFonts w:asciiTheme="majorHAnsi" w:hAnsiTheme="majorHAnsi"/>
        </w:rPr>
      </w:pPr>
    </w:p>
    <w:p w14:paraId="4D488814" w14:textId="77777777" w:rsidR="00A21747" w:rsidRPr="00272F12" w:rsidRDefault="00A21747" w:rsidP="00A21747">
      <w:pPr>
        <w:pStyle w:val="Heading4"/>
        <w:rPr>
          <w:rFonts w:asciiTheme="majorHAnsi" w:hAnsiTheme="majorHAnsi"/>
        </w:rPr>
      </w:pPr>
      <w:r w:rsidRPr="00272F12">
        <w:rPr>
          <w:rFonts w:asciiTheme="majorHAnsi" w:hAnsiTheme="majorHAnsi"/>
        </w:rPr>
        <w:t xml:space="preserve">The Grand Bargain is the US’s Best chance for peace with China </w:t>
      </w:r>
    </w:p>
    <w:p w14:paraId="729943F3" w14:textId="77777777" w:rsidR="00A21747" w:rsidRPr="00272F12" w:rsidRDefault="00A21747" w:rsidP="00A21747">
      <w:pPr>
        <w:rPr>
          <w:rFonts w:asciiTheme="majorHAnsi" w:hAnsiTheme="majorHAnsi"/>
          <w:sz w:val="14"/>
          <w:szCs w:val="14"/>
        </w:rPr>
      </w:pPr>
      <w:r w:rsidRPr="00272F12">
        <w:rPr>
          <w:rStyle w:val="Style13ptBold"/>
          <w:rFonts w:asciiTheme="majorHAnsi" w:hAnsiTheme="majorHAnsi"/>
          <w:b w:val="0"/>
          <w:sz w:val="14"/>
          <w:szCs w:val="14"/>
        </w:rPr>
        <w:t xml:space="preserve">Charles </w:t>
      </w:r>
      <w:r w:rsidRPr="00272F12">
        <w:rPr>
          <w:rStyle w:val="Style13ptBold"/>
          <w:rFonts w:asciiTheme="majorHAnsi" w:hAnsiTheme="majorHAnsi"/>
          <w:sz w:val="28"/>
        </w:rPr>
        <w:t>Glaser</w:t>
      </w:r>
      <w:r w:rsidRPr="00272F12">
        <w:rPr>
          <w:rStyle w:val="Style13ptBold"/>
          <w:rFonts w:asciiTheme="majorHAnsi" w:hAnsiTheme="majorHAnsi"/>
          <w:b w:val="0"/>
          <w:sz w:val="14"/>
          <w:szCs w:val="14"/>
        </w:rPr>
        <w:t xml:space="preserve">, July </w:t>
      </w:r>
      <w:r w:rsidRPr="00272F12">
        <w:rPr>
          <w:rStyle w:val="Style13ptBold"/>
          <w:rFonts w:asciiTheme="majorHAnsi" w:hAnsiTheme="majorHAnsi"/>
          <w:sz w:val="28"/>
        </w:rPr>
        <w:t>2015</w:t>
      </w:r>
      <w:r w:rsidRPr="00272F12">
        <w:rPr>
          <w:rStyle w:val="Style13ptBold"/>
          <w:rFonts w:asciiTheme="majorHAnsi" w:hAnsiTheme="majorHAnsi"/>
          <w:b w:val="0"/>
          <w:sz w:val="14"/>
          <w:szCs w:val="14"/>
        </w:rPr>
        <w:t xml:space="preserve">, (Glaser is a professor in the Elliott School of International Affairs at George Washington University. He is also a fellow in the Kissinger Institute at the Woodrow Wilson International Center for Scholars), </w:t>
      </w:r>
      <w:proofErr w:type="spellStart"/>
      <w:r w:rsidRPr="00272F12">
        <w:rPr>
          <w:rStyle w:val="Style13ptBold"/>
          <w:rFonts w:asciiTheme="majorHAnsi" w:hAnsiTheme="majorHAnsi"/>
          <w:b w:val="0"/>
          <w:sz w:val="14"/>
          <w:szCs w:val="14"/>
        </w:rPr>
        <w:t>Belfer</w:t>
      </w:r>
      <w:proofErr w:type="spellEnd"/>
      <w:r w:rsidRPr="00272F12">
        <w:rPr>
          <w:rStyle w:val="Style13ptBold"/>
          <w:rFonts w:asciiTheme="majorHAnsi" w:hAnsiTheme="majorHAnsi"/>
          <w:b w:val="0"/>
          <w:sz w:val="14"/>
          <w:szCs w:val="14"/>
        </w:rPr>
        <w:t xml:space="preserve"> Center for Science and International Affairs, “time for a U.S.-China Grand Bargain,” </w:t>
      </w:r>
      <w:hyperlink r:id="rId22" w:history="1">
        <w:r w:rsidRPr="00272F12">
          <w:rPr>
            <w:rStyle w:val="Style13ptBold"/>
            <w:rFonts w:asciiTheme="majorHAnsi" w:hAnsiTheme="majorHAnsi"/>
            <w:b w:val="0"/>
            <w:sz w:val="14"/>
            <w:szCs w:val="14"/>
          </w:rPr>
          <w:t>http://belfercenter.hks.harvard.edu/files/glaser-us-china-jul15-final.pdf</w:t>
        </w:r>
      </w:hyperlink>
      <w:r w:rsidRPr="00272F12">
        <w:rPr>
          <w:rStyle w:val="Style13ptBold"/>
          <w:rFonts w:asciiTheme="majorHAnsi" w:hAnsiTheme="majorHAnsi"/>
          <w:b w:val="0"/>
          <w:sz w:val="14"/>
          <w:szCs w:val="14"/>
        </w:rPr>
        <w:t>, mm</w:t>
      </w:r>
    </w:p>
    <w:p w14:paraId="7CD0B590" w14:textId="77777777" w:rsidR="00A21747" w:rsidRPr="00272F12" w:rsidRDefault="00A21747" w:rsidP="00A21747">
      <w:pPr>
        <w:widowControl w:val="0"/>
        <w:autoSpaceDE w:val="0"/>
        <w:autoSpaceDN w:val="0"/>
        <w:adjustRightInd w:val="0"/>
        <w:spacing w:after="240" w:line="300" w:lineRule="atLeast"/>
        <w:rPr>
          <w:rFonts w:asciiTheme="majorHAnsi" w:hAnsiTheme="majorHAnsi" w:cs="Times"/>
          <w:sz w:val="24"/>
        </w:rPr>
      </w:pPr>
      <w:r w:rsidRPr="00272F12">
        <w:rPr>
          <w:rFonts w:asciiTheme="majorHAnsi" w:hAnsiTheme="majorHAnsi" w:cs="Times"/>
          <w:sz w:val="26"/>
          <w:szCs w:val="26"/>
        </w:rPr>
        <w:t xml:space="preserve">A grand bargain, in which the United States ends its security commitment to Taiwan and China reaches diplomatic solutions to its sovereignty and maritime disputes in the South China and East China Seas, while officially recognizing a long-term security role for the United States in East Asia, is currently the United States’ best option for dealing with China’s rise. Two alternative strategies have advantages and the choice between them and the grand bar- gain is not clear-cut. Unilateral accommodation would immediately eliminate the most dangerous </w:t>
      </w:r>
      <w:proofErr w:type="spellStart"/>
      <w:r w:rsidRPr="00272F12">
        <w:rPr>
          <w:rFonts w:asciiTheme="majorHAnsi" w:hAnsiTheme="majorHAnsi" w:cs="Times"/>
          <w:sz w:val="26"/>
          <w:szCs w:val="26"/>
        </w:rPr>
        <w:t>oash</w:t>
      </w:r>
      <w:proofErr w:type="spellEnd"/>
      <w:r w:rsidRPr="00272F12">
        <w:rPr>
          <w:rFonts w:asciiTheme="majorHAnsi" w:hAnsiTheme="majorHAnsi" w:cs="Times"/>
          <w:sz w:val="26"/>
          <w:szCs w:val="26"/>
        </w:rPr>
        <w:t xml:space="preserve"> point in East Asia and potentially improve U.S.- China relations, while avoiding the delay involved in complex negotiations with China that might eventually fail. The rebalance to Asia avoids the risk that U.S. accommodation would mislead China into doubting U.S. resolve and would become the United States’ best option if it becomes clearer that China has regional ambitions that include pushing the United States out of East Asia. A grand bargain strikes a balance between these alternatives and is currently the United States’ best bet. </w:t>
      </w:r>
    </w:p>
    <w:p w14:paraId="6DD251EA" w14:textId="77777777" w:rsidR="00A21747" w:rsidRPr="00272F12" w:rsidRDefault="00A21747" w:rsidP="00A21747">
      <w:pPr>
        <w:rPr>
          <w:rFonts w:asciiTheme="majorHAnsi" w:hAnsiTheme="majorHAnsi"/>
        </w:rPr>
      </w:pPr>
    </w:p>
    <w:p w14:paraId="389D80E9" w14:textId="77777777" w:rsidR="00A21747" w:rsidRPr="00272F12" w:rsidRDefault="00A21747" w:rsidP="00A21747">
      <w:pPr>
        <w:pStyle w:val="Heading4"/>
        <w:rPr>
          <w:rFonts w:asciiTheme="majorHAnsi" w:hAnsiTheme="majorHAnsi"/>
        </w:rPr>
      </w:pPr>
      <w:r w:rsidRPr="00272F12">
        <w:rPr>
          <w:rFonts w:asciiTheme="majorHAnsi" w:hAnsiTheme="majorHAnsi"/>
        </w:rPr>
        <w:t xml:space="preserve">The Grand Bargain avoids future provocations of China </w:t>
      </w:r>
    </w:p>
    <w:p w14:paraId="0D672AB6" w14:textId="77777777" w:rsidR="00A21747" w:rsidRPr="00272F12" w:rsidRDefault="00A21747" w:rsidP="00A21747">
      <w:pPr>
        <w:rPr>
          <w:rFonts w:asciiTheme="majorHAnsi" w:hAnsiTheme="majorHAnsi"/>
          <w:sz w:val="14"/>
          <w:szCs w:val="14"/>
        </w:rPr>
      </w:pPr>
      <w:r w:rsidRPr="00272F12">
        <w:rPr>
          <w:rStyle w:val="Style13ptBold"/>
          <w:rFonts w:asciiTheme="majorHAnsi" w:hAnsiTheme="majorHAnsi"/>
          <w:b w:val="0"/>
          <w:sz w:val="14"/>
          <w:szCs w:val="14"/>
        </w:rPr>
        <w:t xml:space="preserve">Charles </w:t>
      </w:r>
      <w:r w:rsidRPr="00272F12">
        <w:rPr>
          <w:rStyle w:val="Style13ptBold"/>
          <w:rFonts w:asciiTheme="majorHAnsi" w:hAnsiTheme="majorHAnsi"/>
          <w:sz w:val="28"/>
        </w:rPr>
        <w:t>Glaser</w:t>
      </w:r>
      <w:r w:rsidRPr="00272F12">
        <w:rPr>
          <w:rStyle w:val="Style13ptBold"/>
          <w:rFonts w:asciiTheme="majorHAnsi" w:hAnsiTheme="majorHAnsi"/>
          <w:b w:val="0"/>
          <w:sz w:val="14"/>
          <w:szCs w:val="14"/>
        </w:rPr>
        <w:t xml:space="preserve">, July </w:t>
      </w:r>
      <w:r w:rsidRPr="00272F12">
        <w:rPr>
          <w:rStyle w:val="Style13ptBold"/>
          <w:rFonts w:asciiTheme="majorHAnsi" w:hAnsiTheme="majorHAnsi"/>
          <w:sz w:val="28"/>
        </w:rPr>
        <w:t>2015</w:t>
      </w:r>
      <w:r w:rsidRPr="00272F12">
        <w:rPr>
          <w:rStyle w:val="Style13ptBold"/>
          <w:rFonts w:asciiTheme="majorHAnsi" w:hAnsiTheme="majorHAnsi"/>
          <w:b w:val="0"/>
          <w:sz w:val="14"/>
          <w:szCs w:val="14"/>
        </w:rPr>
        <w:t xml:space="preserve">, (Glaser is a professor in the Elliott School of International Affairs at George Washington University. He is also a fellow in the Kissinger Institute at the Woodrow Wilson International Center for Scholars), </w:t>
      </w:r>
      <w:proofErr w:type="spellStart"/>
      <w:r w:rsidRPr="00272F12">
        <w:rPr>
          <w:rStyle w:val="Style13ptBold"/>
          <w:rFonts w:asciiTheme="majorHAnsi" w:hAnsiTheme="majorHAnsi"/>
          <w:b w:val="0"/>
          <w:sz w:val="14"/>
          <w:szCs w:val="14"/>
        </w:rPr>
        <w:t>Belfer</w:t>
      </w:r>
      <w:proofErr w:type="spellEnd"/>
      <w:r w:rsidRPr="00272F12">
        <w:rPr>
          <w:rStyle w:val="Style13ptBold"/>
          <w:rFonts w:asciiTheme="majorHAnsi" w:hAnsiTheme="majorHAnsi"/>
          <w:b w:val="0"/>
          <w:sz w:val="14"/>
          <w:szCs w:val="14"/>
        </w:rPr>
        <w:t xml:space="preserve"> Center for Science and International Affairs, “time for a U.S.-China Grand Bargain,” </w:t>
      </w:r>
      <w:hyperlink r:id="rId23" w:history="1">
        <w:r w:rsidRPr="00272F12">
          <w:rPr>
            <w:rStyle w:val="Style13ptBold"/>
            <w:rFonts w:asciiTheme="majorHAnsi" w:hAnsiTheme="majorHAnsi"/>
            <w:b w:val="0"/>
            <w:sz w:val="14"/>
            <w:szCs w:val="14"/>
          </w:rPr>
          <w:t>http://belfercenter.hks.harvard.edu/files/glaser-us-china-jul15-final.pdf</w:t>
        </w:r>
      </w:hyperlink>
      <w:r w:rsidRPr="00272F12">
        <w:rPr>
          <w:rStyle w:val="Style13ptBold"/>
          <w:rFonts w:asciiTheme="majorHAnsi" w:hAnsiTheme="majorHAnsi"/>
          <w:b w:val="0"/>
          <w:sz w:val="14"/>
          <w:szCs w:val="14"/>
        </w:rPr>
        <w:t>, mm</w:t>
      </w:r>
    </w:p>
    <w:p w14:paraId="0F8A2538" w14:textId="41C29D5A" w:rsidR="008A0362" w:rsidRPr="008A0362" w:rsidRDefault="00A21747" w:rsidP="008A0362">
      <w:pPr>
        <w:widowControl w:val="0"/>
        <w:autoSpaceDE w:val="0"/>
        <w:autoSpaceDN w:val="0"/>
        <w:adjustRightInd w:val="0"/>
        <w:spacing w:after="240" w:line="300" w:lineRule="atLeast"/>
        <w:rPr>
          <w:rFonts w:ascii="AdvOT1ef757c0" w:hAnsi="AdvOT1ef757c0" w:cs="AdvOT1ef757c0"/>
          <w:color w:val="000000"/>
          <w:szCs w:val="21"/>
          <w:lang w:eastAsia="zh-TW"/>
        </w:rPr>
      </w:pPr>
      <w:proofErr w:type="gramStart"/>
      <w:r w:rsidRPr="00272F12">
        <w:rPr>
          <w:rFonts w:asciiTheme="majorHAnsi" w:hAnsiTheme="majorHAnsi" w:cs="Times"/>
          <w:sz w:val="26"/>
          <w:szCs w:val="26"/>
        </w:rPr>
        <w:t>the</w:t>
      </w:r>
      <w:proofErr w:type="gramEnd"/>
      <w:r w:rsidRPr="00272F12">
        <w:rPr>
          <w:rFonts w:asciiTheme="majorHAnsi" w:hAnsiTheme="majorHAnsi" w:cs="Times"/>
          <w:sz w:val="26"/>
          <w:szCs w:val="26"/>
        </w:rPr>
        <w:t xml:space="preserve"> United States should negotiate a grand bargain that ends its commitment to defend Taiwan against Chinese aggression. In re- turn, China would peacefully resolve its maritime and land disputes in the South China and East China Seas, and officially accept the United States’ long- term military security role in East Asia. U.S. accommodation of China deserves serious analysis for two reasons. First, both intuition and international relations </w:t>
      </w:r>
      <w:proofErr w:type="gramStart"/>
      <w:r w:rsidRPr="00272F12">
        <w:rPr>
          <w:rFonts w:asciiTheme="majorHAnsi" w:hAnsiTheme="majorHAnsi" w:cs="Times"/>
          <w:sz w:val="26"/>
          <w:szCs w:val="26"/>
        </w:rPr>
        <w:t>theory suggest</w:t>
      </w:r>
      <w:proofErr w:type="gramEnd"/>
      <w:r w:rsidRPr="00272F12">
        <w:rPr>
          <w:rFonts w:asciiTheme="majorHAnsi" w:hAnsiTheme="majorHAnsi" w:cs="Times"/>
          <w:sz w:val="26"/>
          <w:szCs w:val="26"/>
        </w:rPr>
        <w:t xml:space="preserve"> that a rising power, especially one that has experienced tremendous growth, can reason- ably expect to increase its geopolitical innocence and more fully achieve its goals, especially when these goals involve its national security. Bargaining theories maintain that the probability of war is greater when there is a larger dis- parity between the distribution of beneath in the existing territorial status quo and the balance of power.</w:t>
      </w:r>
      <w:r w:rsidRPr="00272F12">
        <w:rPr>
          <w:rFonts w:asciiTheme="majorHAnsi" w:hAnsiTheme="majorHAnsi" w:cs="Times"/>
          <w:position w:val="10"/>
          <w:sz w:val="18"/>
          <w:szCs w:val="18"/>
        </w:rPr>
        <w:t xml:space="preserve">3 </w:t>
      </w:r>
      <w:r w:rsidRPr="00272F12">
        <w:rPr>
          <w:rFonts w:asciiTheme="majorHAnsi" w:hAnsiTheme="majorHAnsi" w:cs="Times"/>
          <w:sz w:val="26"/>
          <w:szCs w:val="26"/>
        </w:rPr>
        <w:t xml:space="preserve">Accommodation that reduces this disparity can, un- der some conditions, </w:t>
      </w:r>
      <w:proofErr w:type="gramStart"/>
      <w:r w:rsidRPr="00272F12">
        <w:rPr>
          <w:rFonts w:asciiTheme="majorHAnsi" w:hAnsiTheme="majorHAnsi" w:cs="Times"/>
          <w:sz w:val="26"/>
          <w:szCs w:val="26"/>
        </w:rPr>
        <w:t>reduce</w:t>
      </w:r>
      <w:proofErr w:type="gramEnd"/>
      <w:r w:rsidRPr="00272F12">
        <w:rPr>
          <w:rFonts w:asciiTheme="majorHAnsi" w:hAnsiTheme="majorHAnsi" w:cs="Times"/>
          <w:sz w:val="26"/>
          <w:szCs w:val="26"/>
        </w:rPr>
        <w:t xml:space="preserve"> the probability of war and increase the declining state’s security. Second, the pressures created by the international structure—the combination of material and information conditions that constrain states’ international options—should allow China to rise peacefully, which, somewhat counter- intuitively, increases the potential importance of accommodation. If the inter- national structure were driving the United States and China toward a major conflict, the concessions required of the United States would be extremely large and costly. Even then, they might do little to moderate the intense com- petition. But, because the international structure is not creating such in- tense pressures, concessions that do not compromise vital U.S. interests may have the potential to greatly diminish growing strains in U.S.-China relations, thereby moderating future military and foreign policy competition between the two powers. </w:t>
      </w:r>
      <w:r w:rsidRPr="00272F12">
        <w:rPr>
          <w:rFonts w:asciiTheme="majorHAnsi" w:hAnsiTheme="majorHAnsi" w:cs="Times"/>
          <w:sz w:val="24"/>
        </w:rPr>
        <w:t xml:space="preserve"> </w:t>
      </w:r>
      <w:r w:rsidRPr="00272F12">
        <w:rPr>
          <w:rFonts w:asciiTheme="majorHAnsi" w:hAnsiTheme="majorHAnsi" w:cs="Times"/>
          <w:sz w:val="26"/>
          <w:szCs w:val="26"/>
        </w:rPr>
        <w:t xml:space="preserve">More concretely, regional dangers dwarf international structural dangers. Northeast Asia is plagued by territorial and maritime disputes that are straining political relations both within the region and across the Pacific. Only one of these disputes—China’s opposition to U.S. involvement in protecting Taiwan—seems important enough to possibly bring the United States and China into conflict. Even Taiwan, however, is a secondary, albeit not insignificant, U.S. interest. Other lesser disputes are currently roiling China’s relationships with many of its neighbors, but none appear sufficiently significant that they should derail China’s peaceful rise. Nevertheless, recent events demonstrate that even these seemingly minor disputes—for example, over the status of the </w:t>
      </w:r>
      <w:proofErr w:type="spellStart"/>
      <w:r w:rsidRPr="00272F12">
        <w:rPr>
          <w:rFonts w:asciiTheme="majorHAnsi" w:hAnsiTheme="majorHAnsi" w:cs="Times"/>
          <w:sz w:val="26"/>
          <w:szCs w:val="26"/>
        </w:rPr>
        <w:t>Senkaku</w:t>
      </w:r>
      <w:proofErr w:type="spellEnd"/>
      <w:r w:rsidRPr="00272F12">
        <w:rPr>
          <w:rFonts w:asciiTheme="majorHAnsi" w:hAnsiTheme="majorHAnsi" w:cs="Times"/>
          <w:sz w:val="26"/>
          <w:szCs w:val="26"/>
        </w:rPr>
        <w:t>/</w:t>
      </w:r>
      <w:proofErr w:type="spellStart"/>
      <w:r w:rsidRPr="00272F12">
        <w:rPr>
          <w:rFonts w:asciiTheme="majorHAnsi" w:hAnsiTheme="majorHAnsi" w:cs="Times"/>
          <w:sz w:val="26"/>
          <w:szCs w:val="26"/>
        </w:rPr>
        <w:t>Diaoyu</w:t>
      </w:r>
      <w:proofErr w:type="spellEnd"/>
      <w:r w:rsidRPr="00272F12">
        <w:rPr>
          <w:rFonts w:asciiTheme="majorHAnsi" w:hAnsiTheme="majorHAnsi" w:cs="Times"/>
          <w:sz w:val="26"/>
          <w:szCs w:val="26"/>
        </w:rPr>
        <w:t xml:space="preserve"> Islands—can have an outsized negative impact on U.S.-China relations. Thus, the question arises whether accommodation on Taiwan and possibly these still less important issues would help keep China’s rise peaceful, while the United States continued to effectively protect its vital interests in the region. </w:t>
      </w:r>
    </w:p>
    <w:p w14:paraId="6D1EAD7A" w14:textId="7B5C98B5" w:rsidR="008A0362" w:rsidRDefault="008A0362" w:rsidP="00FA5F26">
      <w:pPr>
        <w:pStyle w:val="Heading3"/>
      </w:pPr>
      <w:r>
        <w:t>Deal Solves Relations</w:t>
      </w:r>
    </w:p>
    <w:p w14:paraId="17D163C2" w14:textId="77777777" w:rsidR="008A0362" w:rsidRDefault="008A0362" w:rsidP="008A0362">
      <w:pPr>
        <w:pStyle w:val="Heading4"/>
      </w:pPr>
      <w:r>
        <w:t>ASEAN countries fear Chinese hegemony—a balance of leadership between US, Japan and China is key for regional stability and integration into global economy</w:t>
      </w:r>
    </w:p>
    <w:p w14:paraId="56ECD202" w14:textId="77777777" w:rsidR="008A0362" w:rsidRPr="00C55EBC" w:rsidRDefault="008A0362" w:rsidP="008A0362">
      <w:pPr>
        <w:rPr>
          <w:bCs/>
          <w:szCs w:val="16"/>
        </w:rPr>
      </w:pPr>
      <w:proofErr w:type="spellStart"/>
      <w:r>
        <w:rPr>
          <w:rStyle w:val="Style13ptBold"/>
        </w:rPr>
        <w:t>Xiaosong</w:t>
      </w:r>
      <w:proofErr w:type="spellEnd"/>
      <w:r>
        <w:rPr>
          <w:rStyle w:val="Style13ptBold"/>
        </w:rPr>
        <w:t xml:space="preserve"> </w:t>
      </w:r>
      <w:r w:rsidRPr="00972274">
        <w:rPr>
          <w:rStyle w:val="Style13ptBold"/>
        </w:rPr>
        <w:t>11</w:t>
      </w:r>
      <w:r w:rsidRPr="00972274">
        <w:rPr>
          <w:rStyle w:val="Style13ptBold"/>
          <w:b w:val="0"/>
          <w:sz w:val="16"/>
          <w:szCs w:val="16"/>
        </w:rPr>
        <w:t xml:space="preserve"> [Tang </w:t>
      </w:r>
      <w:proofErr w:type="spellStart"/>
      <w:r w:rsidRPr="00972274">
        <w:rPr>
          <w:rStyle w:val="Style13ptBold"/>
          <w:b w:val="0"/>
          <w:sz w:val="16"/>
          <w:szCs w:val="16"/>
        </w:rPr>
        <w:t>Xiaosong</w:t>
      </w:r>
      <w:proofErr w:type="spellEnd"/>
      <w:r w:rsidRPr="00972274">
        <w:rPr>
          <w:rStyle w:val="Style13ptBold"/>
          <w:b w:val="0"/>
          <w:sz w:val="16"/>
          <w:szCs w:val="16"/>
        </w:rPr>
        <w:t xml:space="preserve">, 2011, President of the Center for International Strategic and Security Studies at the Guangdong University of Foreign Studies, “The Future Role of the United States in the Asia-Pacific Region: Dead End or Crossroad?” </w:t>
      </w:r>
      <w:hyperlink r:id="rId24" w:history="1">
        <w:r w:rsidRPr="006A09A4">
          <w:rPr>
            <w:rStyle w:val="Hyperlink"/>
            <w:szCs w:val="16"/>
          </w:rPr>
          <w:t>https://www.griffith.edu.au/__data/assets/pdf_file/0006/246066/Tang.pdf</w:t>
        </w:r>
      </w:hyperlink>
      <w:r>
        <w:rPr>
          <w:rStyle w:val="Style13ptBold"/>
          <w:b w:val="0"/>
          <w:sz w:val="16"/>
          <w:szCs w:val="16"/>
        </w:rPr>
        <w:t>, P. 6-8]</w:t>
      </w:r>
    </w:p>
    <w:p w14:paraId="4CF202A7" w14:textId="3702A77A" w:rsidR="008A0362" w:rsidRPr="008A0362" w:rsidRDefault="008A0362" w:rsidP="008A0362">
      <w:r>
        <w:t xml:space="preserve">The traditional U.S. alliance system is mainly composed of some military strategic partners, such as Japan, South Korea, and Australia, while the sub-alliance-system focuses on the economic cooperation. Except for military allies, it also includes some new economies, like China and India. In this system, </w:t>
      </w:r>
      <w:r w:rsidRPr="00972274">
        <w:rPr>
          <w:rStyle w:val="StyleUnderline"/>
        </w:rPr>
        <w:t>China will be a key concern of the U.S</w:t>
      </w:r>
      <w:proofErr w:type="gramStart"/>
      <w:r w:rsidRPr="00972274">
        <w:rPr>
          <w:rStyle w:val="StyleUnderline"/>
        </w:rPr>
        <w:t>..</w:t>
      </w:r>
      <w:proofErr w:type="gramEnd"/>
      <w:r w:rsidRPr="00972274">
        <w:rPr>
          <w:rStyle w:val="StyleUnderline"/>
        </w:rPr>
        <w:t xml:space="preserve"> There is symbiotic economic relationship between China and the United States. The U.S. strategic goal is to build a framework of “Collegiality of Three Powers”, i.e. China, the United States and Japan.</w:t>
      </w:r>
      <w:r>
        <w:t xml:space="preserve"> </w:t>
      </w:r>
      <w:r w:rsidRPr="00972274">
        <w:rPr>
          <w:rStyle w:val="StyleUnderline"/>
        </w:rPr>
        <w:t xml:space="preserve">Since China and the U.S. are the two most powerful engines of economic development in the world, the </w:t>
      </w:r>
      <w:r w:rsidRPr="00972274">
        <w:rPr>
          <w:rStyle w:val="Emphasis"/>
        </w:rPr>
        <w:t>relationship between the two is always an important vein of international security and development</w:t>
      </w:r>
      <w:r>
        <w:t>. In the eyes of the U.S., China is “wise”, for “China appears to realize that military conquest and empire-building are not viable approaches to strategic competitio</w:t>
      </w:r>
      <w:r w:rsidRPr="00972274">
        <w:t>n. Instead, strategic competition is best pursued through economic strength and the regional influence that wealth brings to China”</w:t>
      </w:r>
      <w:proofErr w:type="gramStart"/>
      <w:r w:rsidRPr="00972274">
        <w:t>.</w:t>
      </w:r>
      <w:r>
        <w:t>22</w:t>
      </w:r>
      <w:proofErr w:type="gramEnd"/>
      <w:r>
        <w:t xml:space="preserve"> </w:t>
      </w:r>
      <w:r w:rsidRPr="00972274">
        <w:rPr>
          <w:rStyle w:val="StyleUnderline"/>
        </w:rPr>
        <w:t>The U.S. has recognized that China is willing to contribute to world economy with its own advantage and strength, thus the U.S. has to reappraise the symbiotic economic relation between them so as to work together to build a new order of economic development.</w:t>
      </w:r>
      <w:r>
        <w:t xml:space="preserve"> Presently</w:t>
      </w:r>
      <w:r w:rsidRPr="00972274">
        <w:rPr>
          <w:rStyle w:val="Emphasis"/>
        </w:rPr>
        <w:t>, it is the core aim of American strategy in the Asia-Pacific Region to achieve their role restoration with the help of China</w:t>
      </w:r>
      <w:r w:rsidRPr="00972274">
        <w:rPr>
          <w:rStyle w:val="StyleUnderline"/>
        </w:rPr>
        <w:t>. The future general alliance system built by the U.S. will center on the framework of the “Collegiality of Three Powers”.</w:t>
      </w:r>
      <w:r>
        <w:t xml:space="preserve"> There are good reasons for the U.S. to integrate such a collegiality according to the qualifications of the three powers. First of all</w:t>
      </w:r>
      <w:r w:rsidRPr="00972274">
        <w:rPr>
          <w:rStyle w:val="StyleUnderline"/>
        </w:rPr>
        <w:t>, other than the United States, China is the power that enjoys the strongest position in the Asia-Pacific Region.</w:t>
      </w:r>
      <w:r>
        <w:t xml:space="preserve"> With its rise</w:t>
      </w:r>
      <w:r w:rsidRPr="00972274">
        <w:rPr>
          <w:rStyle w:val="StyleUnderline"/>
        </w:rPr>
        <w:t xml:space="preserve">, China has given a boost to the integration of East Asia. </w:t>
      </w:r>
      <w:r>
        <w:t>As for economic development and trade growth</w:t>
      </w:r>
      <w:r w:rsidRPr="00972274">
        <w:rPr>
          <w:rStyle w:val="StyleUnderline"/>
        </w:rPr>
        <w:t>, China has become the economic center as well as the vanguard in the region.</w:t>
      </w:r>
      <w:r>
        <w:t xml:space="preserve"> The China-ASEAN Free Trade Area is the largest </w:t>
      </w:r>
      <w:r w:rsidRPr="00972274">
        <w:rPr>
          <w:rStyle w:val="StyleUnderline"/>
        </w:rPr>
        <w:t>free trade</w:t>
      </w:r>
      <w:r>
        <w:t xml:space="preserve"> area in the world next to the Europe Free Trade Association and the North American Free Trade Area, and</w:t>
      </w:r>
      <w:r w:rsidRPr="00972274">
        <w:t xml:space="preserve"> it</w:t>
      </w:r>
      <w:r w:rsidRPr="00972274">
        <w:rPr>
          <w:rStyle w:val="StyleUnderline"/>
        </w:rPr>
        <w:t xml:space="preserve"> has not only provided ASEAN with economic opportunities, but also deepened ASEAN’s dependence on the Chinese economy, which makes the countries of ASEAN begin to reconsider the strategic importance of China.</w:t>
      </w:r>
      <w:r>
        <w:t xml:space="preserve"> As to politics, </w:t>
      </w:r>
      <w:r w:rsidRPr="00972274">
        <w:rPr>
          <w:rStyle w:val="StyleUnderline"/>
        </w:rPr>
        <w:t xml:space="preserve">the rise of China has enabled the country to enjoy more confidence and a greater power of discourse in East Asia, and China has become the geo-political </w:t>
      </w:r>
      <w:proofErr w:type="spellStart"/>
      <w:r w:rsidRPr="00972274">
        <w:rPr>
          <w:rStyle w:val="StyleUnderline"/>
        </w:rPr>
        <w:t>centre</w:t>
      </w:r>
      <w:proofErr w:type="spellEnd"/>
      <w:r w:rsidRPr="00972274">
        <w:rPr>
          <w:rStyle w:val="StyleUnderline"/>
        </w:rPr>
        <w:t xml:space="preserve"> in the region,</w:t>
      </w:r>
      <w:r>
        <w:t xml:space="preserve"> creating a regional administration mode of “Rise within </w:t>
      </w:r>
      <w:proofErr w:type="spellStart"/>
      <w:r>
        <w:t>Homearea</w:t>
      </w:r>
      <w:proofErr w:type="spellEnd"/>
      <w:r>
        <w:t xml:space="preserve">”, replacing the mode of “Introduction of Exotic” during the last half century, throughout which East Asia was under the administration of allies led by the United States. That is to say, </w:t>
      </w:r>
      <w:r w:rsidRPr="00972274">
        <w:rPr>
          <w:rStyle w:val="StyleUnderline"/>
        </w:rPr>
        <w:t>China, as a power rising within the region, has become the center of security in East Asia, and a stabilizing force as important as the U.S</w:t>
      </w:r>
      <w:proofErr w:type="gramStart"/>
      <w:r w:rsidRPr="00972274">
        <w:rPr>
          <w:rStyle w:val="StyleUnderline"/>
        </w:rPr>
        <w:t>..</w:t>
      </w:r>
      <w:proofErr w:type="gramEnd"/>
      <w:r w:rsidRPr="00972274">
        <w:rPr>
          <w:rStyle w:val="StyleUnderline"/>
        </w:rPr>
        <w:t xml:space="preserve"> China’s influence can be reflected in the countries’ cognition and reaction in ASEAN. </w:t>
      </w:r>
      <w:r>
        <w:t>On one hand</w:t>
      </w:r>
      <w:r w:rsidRPr="00972274">
        <w:rPr>
          <w:rStyle w:val="StyleUnderline"/>
        </w:rPr>
        <w:t>, the upgrade of China’s position in East Asia has shook ASEAN’s faith to deal with regional affairs as a collective organization, and countries of ASEAN have begun to doubt their own leadership</w:t>
      </w:r>
      <w:r>
        <w:t xml:space="preserve">, and have further begun doubt whether they can lead countries in East Asia to achieve more significant regional cooperation based on the present institution. </w:t>
      </w:r>
      <w:r w:rsidRPr="00972274">
        <w:rPr>
          <w:rStyle w:val="Emphasis"/>
        </w:rPr>
        <w:t xml:space="preserve">On the other hand, countries of ASEAN are worried that China is very likely to lead East Asia in its entirety due to its rising status as a global power, </w:t>
      </w:r>
      <w:r w:rsidRPr="00972274">
        <w:t>and it may establish its own game rules and exclude other powers from regional affairs</w:t>
      </w:r>
      <w:r w:rsidRPr="00972274">
        <w:rPr>
          <w:rStyle w:val="Emphasis"/>
        </w:rPr>
        <w:t>.</w:t>
      </w:r>
      <w:r>
        <w:t xml:space="preserve">23 Second, Japan’s influence on affairs of East Asia has also been marked due to its economic strength and its synchronous diplomacy with the United States. After the </w:t>
      </w:r>
      <w:proofErr w:type="gramStart"/>
      <w:r>
        <w:t>second</w:t>
      </w:r>
      <w:proofErr w:type="gramEnd"/>
      <w:r>
        <w:t xml:space="preserve"> World War, although Japan could not become a political and military power, and in the sense of international morality, Japan did not have the qualifications to lead East Asia, yet supported by its powerful economic strength, Japan still became an international and regional power that cannot be ignored. Even though China has become a regional economic power with rapid development, Japan’s economic advantage should not be sneezed at. Here is a comparison of GDP of major countries in East Asia in 2008: Japan’s GDP is 49093 hundred million, China’s 43262 hundred million, ASEAN’s 14665 hundred million, and South Korea’s 9291 hundred million.24 With such economic strength as well as the impulse of globalization, Japan is able to deepen the economic inter-dependency with ASEAN. </w:t>
      </w:r>
      <w:r w:rsidRPr="00C55EBC">
        <w:rPr>
          <w:rStyle w:val="StyleUnderline"/>
        </w:rPr>
        <w:t>As the greatest economic power, Japan‘s negative attitude will make it difficult to complete the East Asia Community</w:t>
      </w:r>
      <w:r>
        <w:t xml:space="preserve">. Meanwhile, </w:t>
      </w:r>
      <w:r w:rsidRPr="00C55EBC">
        <w:rPr>
          <w:rStyle w:val="StyleUnderline"/>
        </w:rPr>
        <w:t>Japan is also approaching the leadership position subjectively.</w:t>
      </w:r>
      <w:r>
        <w:t xml:space="preserve"> Since the cold war, Japan has been trying all kinds of means of re-positioning its role in East Asia, by increasing investment in some countries, cooperating with them in the field of technology, human resources, natural resources and security strategy, as well as adjusting Japan’s image in East Asian countries with public diplomacy so as to obtain an influence equal to that of China</w:t>
      </w:r>
      <w:proofErr w:type="gramStart"/>
      <w:r>
        <w:t>,25</w:t>
      </w:r>
      <w:proofErr w:type="gramEnd"/>
      <w:r>
        <w:t xml:space="preserve"> and win more discourse power. Besides, the existence of the </w:t>
      </w:r>
      <w:r w:rsidRPr="00C55EBC">
        <w:rPr>
          <w:rStyle w:val="StyleUnderline"/>
        </w:rPr>
        <w:t xml:space="preserve">US-Japan alliance will promote Japan’s leading role in East Asia. As the hegemony in the Asia-Pacific Region, the U.S. always includes Japan in its framework of Asia-Pacific affairs, which, regarded as synchronous diplomacy, makes East Asian countries realize that the cooperation between Japan and the U.S. will be a premise and assurance of East Asian affairs. </w:t>
      </w:r>
      <w:r>
        <w:t>Thus, Japan’s “relative leadership” in East Asia is shown in profile.</w:t>
      </w:r>
    </w:p>
    <w:p w14:paraId="7C5E0544" w14:textId="6F33A36B" w:rsidR="00FA5F26" w:rsidRDefault="0076581D" w:rsidP="00FA5F26">
      <w:pPr>
        <w:pStyle w:val="Heading3"/>
      </w:pPr>
      <w:r>
        <w:t xml:space="preserve">US is </w:t>
      </w:r>
      <w:proofErr w:type="gramStart"/>
      <w:r>
        <w:t>Willing</w:t>
      </w:r>
      <w:proofErr w:type="gramEnd"/>
    </w:p>
    <w:p w14:paraId="1D31FB89" w14:textId="77777777" w:rsidR="0076581D" w:rsidRPr="00A22F0D" w:rsidRDefault="0076581D" w:rsidP="0076581D">
      <w:pPr>
        <w:pStyle w:val="Heading4"/>
        <w:rPr>
          <w:rFonts w:asciiTheme="minorHAnsi" w:hAnsiTheme="minorHAnsi"/>
          <w:sz w:val="28"/>
          <w:lang w:eastAsia="zh-TW"/>
        </w:rPr>
      </w:pPr>
      <w:r w:rsidRPr="00A22F0D">
        <w:rPr>
          <w:rFonts w:asciiTheme="minorHAnsi" w:hAnsiTheme="minorHAnsi"/>
          <w:sz w:val="28"/>
          <w:lang w:eastAsia="zh-TW"/>
        </w:rPr>
        <w:t>US is willing to give up Taiwan for security</w:t>
      </w:r>
    </w:p>
    <w:p w14:paraId="218B7CD4" w14:textId="77777777" w:rsidR="0076581D" w:rsidRPr="00A22F0D" w:rsidRDefault="0076581D" w:rsidP="0076581D">
      <w:pPr>
        <w:rPr>
          <w:rStyle w:val="Style13ptBold"/>
          <w:rFonts w:asciiTheme="minorHAnsi" w:hAnsiTheme="minorHAnsi"/>
          <w:b w:val="0"/>
          <w:sz w:val="14"/>
        </w:rPr>
      </w:pPr>
      <w:r w:rsidRPr="00A22F0D">
        <w:rPr>
          <w:rStyle w:val="Style13ptBold"/>
          <w:rFonts w:asciiTheme="minorHAnsi" w:hAnsiTheme="minorHAnsi"/>
          <w:sz w:val="28"/>
        </w:rPr>
        <w:t>Ross</w:t>
      </w:r>
      <w:r w:rsidRPr="00A22F0D">
        <w:rPr>
          <w:rStyle w:val="Style13ptBold"/>
          <w:rFonts w:asciiTheme="minorHAnsi" w:hAnsiTheme="minorHAnsi"/>
          <w:b w:val="0"/>
          <w:sz w:val="14"/>
        </w:rPr>
        <w:t xml:space="preserve">, R. S., </w:t>
      </w:r>
      <w:r w:rsidRPr="00A22F0D">
        <w:rPr>
          <w:rStyle w:val="Style13ptBold"/>
          <w:rFonts w:asciiTheme="minorHAnsi" w:hAnsiTheme="minorHAnsi"/>
          <w:sz w:val="28"/>
        </w:rPr>
        <w:t>2016</w:t>
      </w:r>
      <w:r w:rsidRPr="00A22F0D">
        <w:rPr>
          <w:rStyle w:val="Style13ptBold"/>
          <w:rFonts w:asciiTheme="minorHAnsi" w:hAnsiTheme="minorHAnsi"/>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A22F0D">
        <w:rPr>
          <w:rStyle w:val="Style13ptBold"/>
          <w:rFonts w:asciiTheme="minorHAnsi" w:hAnsiTheme="minorHAnsi"/>
          <w:b w:val="0"/>
          <w:sz w:val="14"/>
        </w:rPr>
        <w:t>Qinghua</w:t>
      </w:r>
      <w:proofErr w:type="spellEnd"/>
      <w:r w:rsidRPr="00A22F0D">
        <w:rPr>
          <w:rStyle w:val="Style13ptBold"/>
          <w:rFonts w:asciiTheme="minorHAnsi" w:hAnsiTheme="minorHAnsi"/>
          <w:b w:val="0"/>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7F40A47B" w14:textId="77777777" w:rsidR="0076581D" w:rsidRPr="00A22F0D" w:rsidRDefault="0076581D" w:rsidP="0076581D">
      <w:pPr>
        <w:pStyle w:val="NormalWeb"/>
        <w:rPr>
          <w:rFonts w:asciiTheme="minorHAnsi" w:hAnsiTheme="minorHAnsi"/>
          <w:sz w:val="16"/>
          <w:lang w:eastAsia="en-US"/>
        </w:rPr>
      </w:pPr>
      <w:r w:rsidRPr="00A22F0D">
        <w:rPr>
          <w:rFonts w:asciiTheme="minorHAnsi" w:hAnsiTheme="minorHAnsi" w:cs="Arial"/>
          <w:color w:val="333333"/>
          <w:sz w:val="16"/>
          <w:szCs w:val="20"/>
        </w:rPr>
        <w:t>But are U.S. interests in Taiwan sufficiently important that Washington will risk hostilities with China to defend Taiwan</w:t>
      </w:r>
      <w:r w:rsidRPr="00A22F0D">
        <w:rPr>
          <w:rFonts w:asciiTheme="minorHAnsi" w:hAnsiTheme="minorHAnsi" w:cs="Arial"/>
          <w:color w:val="333333"/>
          <w:sz w:val="12"/>
          <w:szCs w:val="20"/>
        </w:rPr>
        <w:t>?</w:t>
      </w:r>
      <w:r w:rsidRPr="00A22F0D">
        <w:rPr>
          <w:rFonts w:asciiTheme="minorHAnsi" w:hAnsiTheme="minorHAnsi" w:cs="Arial"/>
          <w:color w:val="333333"/>
          <w:sz w:val="16"/>
          <w:szCs w:val="20"/>
        </w:rPr>
        <w:t xml:space="preserve"> </w:t>
      </w:r>
      <w:r w:rsidRPr="00A22F0D">
        <w:rPr>
          <w:rStyle w:val="StyleUnderline"/>
          <w:rFonts w:asciiTheme="minorHAnsi" w:hAnsiTheme="minorHAnsi"/>
          <w:highlight w:val="cyan"/>
        </w:rPr>
        <w:t>Until the Korean War, Washington acknowledged that Chinese control over Taiwan would not significantly affect U.S. security.</w:t>
      </w:r>
      <w:r w:rsidRPr="00A22F0D">
        <w:rPr>
          <w:rStyle w:val="StyleUnderline"/>
          <w:rFonts w:asciiTheme="minorHAnsi" w:hAnsiTheme="minorHAnsi"/>
        </w:rPr>
        <w:t xml:space="preserve"> </w:t>
      </w:r>
      <w:r w:rsidRPr="00A22F0D">
        <w:rPr>
          <w:rFonts w:asciiTheme="minorHAnsi" w:hAnsiTheme="minorHAnsi" w:cs="Arial"/>
          <w:color w:val="333333"/>
          <w:sz w:val="16"/>
          <w:szCs w:val="20"/>
        </w:rPr>
        <w:t xml:space="preserve">U.S. Secretary of State Dean Acheson explained to members of Congress in January 1950 that </w:t>
      </w:r>
      <w:r w:rsidRPr="00A22F0D">
        <w:rPr>
          <w:rStyle w:val="StyleUnderline"/>
          <w:rFonts w:asciiTheme="minorHAnsi" w:hAnsiTheme="minorHAnsi"/>
          <w:highlight w:val="cyan"/>
        </w:rPr>
        <w:t>PRC occupation of Taiwan would add only forty miles to mainland power projection toward Okinawa</w:t>
      </w:r>
      <w:r w:rsidRPr="00A22F0D">
        <w:rPr>
          <w:rStyle w:val="StyleUnderline"/>
          <w:rFonts w:asciiTheme="minorHAnsi" w:hAnsiTheme="minorHAnsi"/>
        </w:rPr>
        <w:t xml:space="preserve">. U.S. military leaders concurred, </w:t>
      </w:r>
      <w:r w:rsidRPr="00A22F0D">
        <w:rPr>
          <w:rStyle w:val="StyleUnderline"/>
          <w:rFonts w:asciiTheme="minorHAnsi" w:hAnsiTheme="minorHAnsi"/>
          <w:highlight w:val="cyan"/>
        </w:rPr>
        <w:t>noting that Taiwan was less important to Japanese security than Korea</w:t>
      </w:r>
      <w:r w:rsidRPr="00A22F0D">
        <w:rPr>
          <w:rStyle w:val="StyleUnderline"/>
          <w:rFonts w:asciiTheme="minorHAnsi" w:hAnsiTheme="minorHAnsi"/>
        </w:rPr>
        <w:t>, from which the U.S. military had already withdrawn</w:t>
      </w:r>
      <w:r w:rsidRPr="00A22F0D">
        <w:rPr>
          <w:rFonts w:asciiTheme="minorHAnsi" w:hAnsiTheme="minorHAnsi" w:cs="Arial"/>
          <w:color w:val="333333"/>
          <w:sz w:val="16"/>
          <w:szCs w:val="20"/>
        </w:rPr>
        <w:t>.</w:t>
      </w:r>
      <w:r w:rsidRPr="00A22F0D">
        <w:rPr>
          <w:rStyle w:val="apple-converted-space"/>
          <w:rFonts w:asciiTheme="minorHAnsi" w:hAnsiTheme="minorHAnsi" w:cs="Arial"/>
          <w:color w:val="333333"/>
          <w:sz w:val="16"/>
          <w:szCs w:val="20"/>
        </w:rPr>
        <w:t> </w:t>
      </w:r>
      <w:bookmarkStart w:id="14" w:name="REF21"/>
      <w:r w:rsidRPr="00A22F0D">
        <w:rPr>
          <w:rFonts w:asciiTheme="minorHAnsi" w:hAnsiTheme="minorHAnsi" w:cs="Arial"/>
          <w:color w:val="333333"/>
          <w:sz w:val="16"/>
          <w:szCs w:val="20"/>
          <w:vertAlign w:val="superscript"/>
        </w:rPr>
        <w:fldChar w:fldCharType="begin"/>
      </w:r>
      <w:r w:rsidRPr="00A22F0D">
        <w:rPr>
          <w:rFonts w:asciiTheme="minorHAnsi" w:hAnsiTheme="minorHAnsi" w:cs="Arial"/>
          <w:color w:val="333333"/>
          <w:sz w:val="16"/>
          <w:szCs w:val="20"/>
          <w:vertAlign w:val="superscript"/>
        </w:rPr>
        <w:instrText xml:space="preserve"> HYPERLINK "http://muse.jhu.edu/article/37455" \l "FOOT21" </w:instrText>
      </w:r>
      <w:r w:rsidRPr="00A22F0D">
        <w:rPr>
          <w:rFonts w:asciiTheme="minorHAnsi" w:hAnsiTheme="minorHAnsi" w:cs="Arial"/>
          <w:color w:val="333333"/>
          <w:sz w:val="16"/>
          <w:szCs w:val="20"/>
          <w:vertAlign w:val="superscript"/>
        </w:rPr>
        <w:fldChar w:fldCharType="separate"/>
      </w:r>
      <w:r w:rsidRPr="00A22F0D">
        <w:rPr>
          <w:rStyle w:val="Hyperlink"/>
          <w:rFonts w:asciiTheme="minorHAnsi" w:hAnsiTheme="minorHAnsi" w:cs="Arial"/>
          <w:color w:val="004A75"/>
          <w:sz w:val="16"/>
          <w:szCs w:val="20"/>
          <w:vertAlign w:val="superscript"/>
        </w:rPr>
        <w:t>21</w:t>
      </w:r>
      <w:r w:rsidRPr="00A22F0D">
        <w:rPr>
          <w:rFonts w:asciiTheme="minorHAnsi" w:hAnsiTheme="minorHAnsi" w:cs="Arial"/>
          <w:color w:val="333333"/>
          <w:sz w:val="16"/>
          <w:szCs w:val="20"/>
          <w:vertAlign w:val="superscript"/>
        </w:rPr>
        <w:fldChar w:fldCharType="end"/>
      </w:r>
      <w:bookmarkEnd w:id="14"/>
      <w:r w:rsidRPr="00A22F0D">
        <w:rPr>
          <w:rStyle w:val="apple-converted-space"/>
          <w:rFonts w:asciiTheme="minorHAnsi" w:hAnsiTheme="minorHAnsi" w:cs="Arial"/>
          <w:color w:val="333333"/>
          <w:sz w:val="16"/>
          <w:szCs w:val="20"/>
        </w:rPr>
        <w:t> </w:t>
      </w:r>
      <w:r w:rsidRPr="00A22F0D">
        <w:rPr>
          <w:rFonts w:asciiTheme="minorHAnsi" w:hAnsiTheme="minorHAnsi" w:cs="Arial"/>
          <w:color w:val="333333"/>
          <w:sz w:val="16"/>
          <w:szCs w:val="20"/>
        </w:rPr>
        <w:t>In June</w:t>
      </w:r>
      <w:r w:rsidRPr="00A22F0D">
        <w:rPr>
          <w:rStyle w:val="apple-converted-space"/>
          <w:rFonts w:asciiTheme="minorHAnsi" w:hAnsiTheme="minorHAnsi" w:cs="Arial"/>
          <w:color w:val="333333"/>
          <w:sz w:val="16"/>
          <w:szCs w:val="20"/>
        </w:rPr>
        <w:t> </w:t>
      </w:r>
      <w:r w:rsidRPr="00A22F0D">
        <w:rPr>
          <w:rFonts w:asciiTheme="minorHAnsi" w:hAnsiTheme="minorHAnsi" w:cs="Arial"/>
          <w:b/>
          <w:bCs/>
          <w:color w:val="333333"/>
          <w:sz w:val="16"/>
          <w:szCs w:val="20"/>
        </w:rPr>
        <w:t>[End Page 55]</w:t>
      </w:r>
      <w:r w:rsidRPr="00A22F0D">
        <w:rPr>
          <w:rStyle w:val="apple-converted-space"/>
          <w:rFonts w:asciiTheme="minorHAnsi" w:hAnsiTheme="minorHAnsi" w:cs="Arial"/>
          <w:color w:val="333333"/>
          <w:sz w:val="16"/>
          <w:szCs w:val="20"/>
        </w:rPr>
        <w:t> </w:t>
      </w:r>
      <w:r w:rsidRPr="00A22F0D">
        <w:rPr>
          <w:rFonts w:asciiTheme="minorHAnsi" w:hAnsiTheme="minorHAnsi" w:cs="Arial"/>
          <w:color w:val="333333"/>
          <w:sz w:val="16"/>
          <w:szCs w:val="20"/>
        </w:rPr>
        <w:t>1950 Washington reversed policy by attaching strategic importance to Taiwan separation from the PRC.</w:t>
      </w:r>
      <w:r w:rsidRPr="00A22F0D">
        <w:rPr>
          <w:rFonts w:asciiTheme="minorHAnsi" w:hAnsiTheme="minorHAnsi"/>
          <w:lang w:eastAsia="en-US"/>
        </w:rPr>
        <w:t xml:space="preserve"> </w:t>
      </w:r>
      <w:r w:rsidRPr="00A22F0D">
        <w:rPr>
          <w:rFonts w:asciiTheme="minorHAnsi" w:hAnsiTheme="minorHAnsi"/>
          <w:highlight w:val="cyan"/>
          <w:u w:val="single"/>
          <w:lang w:eastAsia="en-US"/>
        </w:rPr>
        <w:t>T</w:t>
      </w:r>
      <w:r w:rsidRPr="00A22F0D">
        <w:rPr>
          <w:rStyle w:val="StyleUnderline"/>
          <w:rFonts w:asciiTheme="minorHAnsi" w:hAnsiTheme="minorHAnsi"/>
          <w:highlight w:val="cyan"/>
        </w:rPr>
        <w:t>his</w:t>
      </w:r>
      <w:r w:rsidRPr="00A22F0D">
        <w:rPr>
          <w:rStyle w:val="StyleUnderline"/>
          <w:rFonts w:asciiTheme="minorHAnsi" w:hAnsiTheme="minorHAnsi"/>
        </w:rPr>
        <w:t xml:space="preserve"> shift </w:t>
      </w:r>
      <w:r w:rsidRPr="00A22F0D">
        <w:rPr>
          <w:rStyle w:val="StyleUnderline"/>
          <w:rFonts w:asciiTheme="minorHAnsi" w:hAnsiTheme="minorHAnsi"/>
          <w:highlight w:val="cyan"/>
        </w:rPr>
        <w:t>reflected</w:t>
      </w:r>
      <w:r w:rsidRPr="00A22F0D">
        <w:rPr>
          <w:rStyle w:val="StyleUnderline"/>
          <w:rFonts w:asciiTheme="minorHAnsi" w:hAnsiTheme="minorHAnsi"/>
        </w:rPr>
        <w:t xml:space="preserve"> its Korean War policy of forward containment of China, rather than </w:t>
      </w:r>
      <w:r w:rsidRPr="00A22F0D">
        <w:rPr>
          <w:rStyle w:val="StyleUnderline"/>
          <w:rFonts w:asciiTheme="minorHAnsi" w:hAnsiTheme="minorHAnsi"/>
          <w:highlight w:val="cyan"/>
        </w:rPr>
        <w:t>a reevaluation of Taiwan's intrinsic importance to U.S. security.</w:t>
      </w:r>
      <w:r w:rsidRPr="00A22F0D">
        <w:rPr>
          <w:rStyle w:val="StyleUnderline"/>
          <w:rFonts w:asciiTheme="minorHAnsi" w:hAnsiTheme="minorHAnsi"/>
        </w:rPr>
        <w:t xml:space="preserve"> Fifty years later, </w:t>
      </w:r>
      <w:r w:rsidRPr="00A22F0D">
        <w:rPr>
          <w:rStyle w:val="StyleUnderline"/>
          <w:rFonts w:asciiTheme="minorHAnsi" w:hAnsiTheme="minorHAnsi"/>
          <w:highlight w:val="cyan"/>
        </w:rPr>
        <w:t>Taiwan still possesses minimal geopolitical significance</w:t>
      </w:r>
      <w:r w:rsidRPr="00A22F0D">
        <w:rPr>
          <w:rFonts w:asciiTheme="minorHAnsi" w:hAnsiTheme="minorHAnsi"/>
          <w:sz w:val="16"/>
          <w:highlight w:val="cyan"/>
          <w:lang w:eastAsia="en-US"/>
        </w:rPr>
        <w:t>.</w:t>
      </w:r>
      <w:r w:rsidRPr="00A22F0D">
        <w:rPr>
          <w:rFonts w:asciiTheme="minorHAnsi" w:hAnsiTheme="minorHAnsi"/>
          <w:sz w:val="16"/>
          <w:lang w:eastAsia="en-US"/>
        </w:rPr>
        <w:t xml:space="preserve"> Thus </w:t>
      </w:r>
      <w:r w:rsidRPr="00A22F0D">
        <w:rPr>
          <w:rStyle w:val="StyleUnderline"/>
          <w:rFonts w:asciiTheme="minorHAnsi" w:hAnsiTheme="minorHAnsi"/>
          <w:highlight w:val="cyan"/>
          <w:lang w:eastAsia="en-US"/>
        </w:rPr>
        <w:t>U.S. policy</w:t>
      </w:r>
      <w:r w:rsidRPr="00A22F0D">
        <w:rPr>
          <w:rFonts w:asciiTheme="minorHAnsi" w:hAnsiTheme="minorHAnsi"/>
          <w:sz w:val="16"/>
          <w:lang w:eastAsia="en-US"/>
        </w:rPr>
        <w:t xml:space="preserve"> has sought a peaceful resolution of the Taiwan conflict,</w:t>
      </w:r>
      <w:r w:rsidRPr="00A22F0D">
        <w:rPr>
          <w:rStyle w:val="StyleUnderline"/>
          <w:rFonts w:asciiTheme="minorHAnsi" w:hAnsiTheme="minorHAnsi"/>
          <w:lang w:eastAsia="en-US"/>
        </w:rPr>
        <w:t xml:space="preserve"> </w:t>
      </w:r>
      <w:r w:rsidRPr="00A22F0D">
        <w:rPr>
          <w:rStyle w:val="StyleUnderline"/>
          <w:rFonts w:asciiTheme="minorHAnsi" w:hAnsiTheme="minorHAnsi"/>
          <w:highlight w:val="cyan"/>
          <w:lang w:eastAsia="en-US"/>
        </w:rPr>
        <w:t>suggest</w:t>
      </w:r>
      <w:r w:rsidRPr="00A22F0D">
        <w:rPr>
          <w:rStyle w:val="StyleUnderline"/>
          <w:rFonts w:asciiTheme="minorHAnsi" w:hAnsiTheme="minorHAnsi"/>
          <w:lang w:eastAsia="en-US"/>
        </w:rPr>
        <w:t>ing</w:t>
      </w:r>
      <w:r w:rsidRPr="00A22F0D">
        <w:rPr>
          <w:rStyle w:val="StyleUnderline"/>
          <w:rFonts w:asciiTheme="minorHAnsi" w:hAnsiTheme="minorHAnsi"/>
          <w:highlight w:val="cyan"/>
          <w:lang w:eastAsia="en-US"/>
        </w:rPr>
        <w:t xml:space="preserve"> that if Taiwan chose to join the mainland, absent PRC use of force, Washington could accept it.</w:t>
      </w:r>
    </w:p>
    <w:p w14:paraId="0FB785AA" w14:textId="77777777" w:rsidR="00FA5F26" w:rsidRPr="00A22F0D" w:rsidRDefault="00FA5F26" w:rsidP="00FA5F26">
      <w:pPr>
        <w:pStyle w:val="Heading4"/>
        <w:rPr>
          <w:rFonts w:asciiTheme="minorHAnsi" w:hAnsiTheme="minorHAnsi"/>
          <w:sz w:val="28"/>
          <w:lang w:eastAsia="zh-TW"/>
        </w:rPr>
      </w:pPr>
      <w:r w:rsidRPr="00A22F0D">
        <w:rPr>
          <w:rFonts w:asciiTheme="minorHAnsi" w:hAnsiTheme="minorHAnsi"/>
          <w:sz w:val="28"/>
        </w:rPr>
        <w:t>US</w:t>
      </w:r>
      <w:r w:rsidRPr="00A22F0D">
        <w:rPr>
          <w:rFonts w:asciiTheme="minorHAnsi" w:hAnsiTheme="minorHAnsi"/>
          <w:sz w:val="28"/>
          <w:lang w:eastAsia="zh-TW"/>
        </w:rPr>
        <w:t xml:space="preserve"> wishes to avoid intervention in China/Taiwan conflict-Saudi Arabia proves lack of commitment</w:t>
      </w:r>
    </w:p>
    <w:p w14:paraId="0E8F80B6" w14:textId="77777777" w:rsidR="00FA5F26" w:rsidRPr="00A22F0D" w:rsidRDefault="00FA5F26" w:rsidP="00FA5F26">
      <w:pPr>
        <w:rPr>
          <w:rStyle w:val="Style13ptBold"/>
          <w:rFonts w:asciiTheme="minorHAnsi" w:hAnsiTheme="minorHAnsi"/>
          <w:b w:val="0"/>
          <w:sz w:val="14"/>
        </w:rPr>
      </w:pPr>
      <w:r w:rsidRPr="00A22F0D">
        <w:rPr>
          <w:rStyle w:val="Style13ptBold"/>
          <w:rFonts w:asciiTheme="minorHAnsi" w:hAnsiTheme="minorHAnsi"/>
          <w:sz w:val="28"/>
        </w:rPr>
        <w:t>Ross</w:t>
      </w:r>
      <w:r w:rsidRPr="00A22F0D">
        <w:rPr>
          <w:rStyle w:val="Style13ptBold"/>
          <w:rFonts w:asciiTheme="minorHAnsi" w:hAnsiTheme="minorHAnsi"/>
          <w:b w:val="0"/>
          <w:sz w:val="14"/>
        </w:rPr>
        <w:t xml:space="preserve">, R. S., </w:t>
      </w:r>
      <w:r w:rsidRPr="00A22F0D">
        <w:rPr>
          <w:rStyle w:val="Style13ptBold"/>
          <w:rFonts w:asciiTheme="minorHAnsi" w:hAnsiTheme="minorHAnsi"/>
          <w:sz w:val="28"/>
        </w:rPr>
        <w:t>2016</w:t>
      </w:r>
      <w:r w:rsidRPr="00A22F0D">
        <w:rPr>
          <w:rStyle w:val="Style13ptBold"/>
          <w:rFonts w:asciiTheme="minorHAnsi" w:hAnsiTheme="minorHAnsi"/>
          <w:b w:val="0"/>
          <w:sz w:val="14"/>
        </w:rPr>
        <w:t xml:space="preserve">, (Robert S. Ross is Professor of Political Science at Boston College and Associate, John King Fairbank Center for Chinese Studies, Harvard University. He received his Ph.D. in Political Science from Columbia University in 1984. He has taught at Columbia University and at the University of Washington and in 1989 was a Guest Scholar at the Brookings Institution in Washington, D.C. In 1994-1995 he was Fulbright Professor at the Chinese Foreign Affairs College, in 2003 he was a Visiting Senior Fellow at the Institute of International Strategic Studies, </w:t>
      </w:r>
      <w:proofErr w:type="spellStart"/>
      <w:r w:rsidRPr="00A22F0D">
        <w:rPr>
          <w:rStyle w:val="Style13ptBold"/>
          <w:rFonts w:asciiTheme="minorHAnsi" w:hAnsiTheme="minorHAnsi"/>
          <w:b w:val="0"/>
          <w:sz w:val="14"/>
        </w:rPr>
        <w:t>Qinghua</w:t>
      </w:r>
      <w:proofErr w:type="spellEnd"/>
      <w:r w:rsidRPr="00A22F0D">
        <w:rPr>
          <w:rStyle w:val="Style13ptBold"/>
          <w:rFonts w:asciiTheme="minorHAnsi" w:hAnsiTheme="minorHAnsi"/>
          <w:b w:val="0"/>
          <w:sz w:val="14"/>
        </w:rPr>
        <w:t xml:space="preserve"> University, Beijing, and in 2014 was Visiting Scholar, School of International Relations, Peking University. In 2009 he was Visiting Scholar, Institute for Strategy, Royal Danish Defence College. From 2009-2014 he has been Adjunct Professor, Institute for Defence Studies, Norwegian Defence University College. ) “Navigating the Taiwan Strait: Deterrence, Escalation Dominance, and U.S.-China Relations." International Security27.2 (2002): 48-85. Project MUSE. Web. 11 Jul. 2016. &lt;https://muse.jhu.edu/&gt;.</w:t>
      </w:r>
    </w:p>
    <w:p w14:paraId="32497134" w14:textId="77777777" w:rsidR="00FA5F26" w:rsidRPr="00A22F0D" w:rsidRDefault="00FA5F26" w:rsidP="00FA5F26">
      <w:pPr>
        <w:pStyle w:val="NormalWeb"/>
        <w:rPr>
          <w:rFonts w:asciiTheme="minorHAnsi" w:hAnsiTheme="minorHAnsi" w:cs="Arial"/>
          <w:sz w:val="14"/>
          <w:szCs w:val="22"/>
        </w:rPr>
      </w:pPr>
      <w:r w:rsidRPr="00A22F0D">
        <w:rPr>
          <w:rFonts w:asciiTheme="minorHAnsi" w:hAnsiTheme="minorHAnsi" w:cs="Arial"/>
          <w:sz w:val="14"/>
          <w:szCs w:val="22"/>
        </w:rPr>
        <w:t xml:space="preserve">But </w:t>
      </w:r>
      <w:r w:rsidRPr="00A22F0D">
        <w:rPr>
          <w:rStyle w:val="StyleUnderline"/>
          <w:rFonts w:asciiTheme="minorHAnsi" w:hAnsiTheme="minorHAnsi"/>
          <w:szCs w:val="22"/>
        </w:rPr>
        <w:t xml:space="preserve">instead of welcoming the benefits of deterrence, </w:t>
      </w:r>
      <w:r w:rsidRPr="00A22F0D">
        <w:rPr>
          <w:rStyle w:val="StyleUnderline"/>
          <w:rFonts w:asciiTheme="minorHAnsi" w:hAnsiTheme="minorHAnsi"/>
          <w:szCs w:val="22"/>
          <w:highlight w:val="cyan"/>
        </w:rPr>
        <w:t>the</w:t>
      </w:r>
      <w:r w:rsidRPr="00A22F0D">
        <w:rPr>
          <w:rStyle w:val="StyleUnderline"/>
          <w:rFonts w:asciiTheme="minorHAnsi" w:hAnsiTheme="minorHAnsi"/>
          <w:szCs w:val="22"/>
        </w:rPr>
        <w:t xml:space="preserve"> George W. </w:t>
      </w:r>
      <w:r w:rsidRPr="00A22F0D">
        <w:rPr>
          <w:rStyle w:val="StyleUnderline"/>
          <w:rFonts w:asciiTheme="minorHAnsi" w:hAnsiTheme="minorHAnsi"/>
          <w:szCs w:val="22"/>
          <w:highlight w:val="cyan"/>
        </w:rPr>
        <w:t xml:space="preserve">Bush administration has developed policies that contribute to conflict by </w:t>
      </w:r>
      <w:r w:rsidRPr="00A22F0D">
        <w:rPr>
          <w:rStyle w:val="StyleUnderline"/>
          <w:rFonts w:asciiTheme="minorHAnsi" w:hAnsiTheme="minorHAnsi"/>
          <w:szCs w:val="22"/>
        </w:rPr>
        <w:t xml:space="preserve">unnecessarily </w:t>
      </w:r>
      <w:r w:rsidRPr="00A22F0D">
        <w:rPr>
          <w:rStyle w:val="StyleUnderline"/>
          <w:rFonts w:asciiTheme="minorHAnsi" w:hAnsiTheme="minorHAnsi"/>
          <w:szCs w:val="22"/>
          <w:highlight w:val="cyan"/>
        </w:rPr>
        <w:t>challenging China's interests in Taiwan</w:t>
      </w:r>
      <w:r w:rsidRPr="00A22F0D">
        <w:rPr>
          <w:rStyle w:val="StyleUnderline"/>
          <w:rFonts w:asciiTheme="minorHAnsi" w:hAnsiTheme="minorHAnsi"/>
          <w:szCs w:val="22"/>
        </w:rPr>
        <w:t>.</w:t>
      </w:r>
      <w:r w:rsidRPr="00A22F0D">
        <w:rPr>
          <w:rFonts w:asciiTheme="minorHAnsi" w:hAnsiTheme="minorHAnsi" w:cs="Arial"/>
          <w:sz w:val="14"/>
          <w:szCs w:val="22"/>
        </w:rPr>
        <w:t xml:space="preserve"> It has expanded arms sales to Taiwan, including reversing the twenty-year policy of refusing Taiwan's requests for submarines. Its 2001 arms sales offer to Taiwan was the largest since 1992. U.S. officials have recently said that they were "eager to help" Taiwan's military modernization effort and would welcome any requests for additional weaponry. They continue to consider the possible sale to Taiwan of missile defense technologies, including technology enabling Taiwan access to U.S. satellite-based intelligence.</w:t>
      </w:r>
      <w:r w:rsidRPr="00A22F0D">
        <w:rPr>
          <w:rStyle w:val="apple-converted-space"/>
          <w:rFonts w:asciiTheme="minorHAnsi" w:hAnsiTheme="minorHAnsi" w:cs="Arial"/>
          <w:sz w:val="12"/>
          <w:szCs w:val="22"/>
        </w:rPr>
        <w:t> </w:t>
      </w:r>
      <w:bookmarkStart w:id="15" w:name="REF93"/>
      <w:r w:rsidRPr="00A22F0D">
        <w:rPr>
          <w:rFonts w:asciiTheme="minorHAnsi" w:hAnsiTheme="minorHAnsi" w:cs="Arial"/>
          <w:sz w:val="12"/>
          <w:szCs w:val="22"/>
          <w:vertAlign w:val="superscript"/>
        </w:rPr>
        <w:fldChar w:fldCharType="begin"/>
      </w:r>
      <w:r w:rsidRPr="00A22F0D">
        <w:rPr>
          <w:rFonts w:asciiTheme="minorHAnsi" w:hAnsiTheme="minorHAnsi" w:cs="Arial"/>
          <w:sz w:val="12"/>
          <w:szCs w:val="22"/>
          <w:vertAlign w:val="superscript"/>
        </w:rPr>
        <w:instrText xml:space="preserve"> HYPERLINK "http://muse.jhu.edu/article/37455" \l "FOOT93" </w:instrText>
      </w:r>
      <w:r w:rsidRPr="00A22F0D">
        <w:rPr>
          <w:rFonts w:asciiTheme="minorHAnsi" w:hAnsiTheme="minorHAnsi" w:cs="Arial"/>
          <w:sz w:val="12"/>
          <w:szCs w:val="22"/>
          <w:vertAlign w:val="superscript"/>
        </w:rPr>
        <w:fldChar w:fldCharType="separate"/>
      </w:r>
      <w:r w:rsidRPr="00A22F0D">
        <w:rPr>
          <w:rStyle w:val="Hyperlink"/>
          <w:rFonts w:asciiTheme="minorHAnsi" w:hAnsiTheme="minorHAnsi" w:cs="Arial"/>
          <w:sz w:val="12"/>
          <w:szCs w:val="22"/>
          <w:vertAlign w:val="superscript"/>
        </w:rPr>
        <w:t>93</w:t>
      </w:r>
      <w:r w:rsidRPr="00A22F0D">
        <w:rPr>
          <w:rFonts w:asciiTheme="minorHAnsi" w:hAnsiTheme="minorHAnsi" w:cs="Arial"/>
          <w:sz w:val="12"/>
          <w:szCs w:val="22"/>
          <w:vertAlign w:val="superscript"/>
        </w:rPr>
        <w:fldChar w:fldCharType="end"/>
      </w:r>
      <w:bookmarkEnd w:id="15"/>
      <w:r w:rsidRPr="00A22F0D">
        <w:rPr>
          <w:rStyle w:val="apple-converted-space"/>
          <w:rFonts w:asciiTheme="minorHAnsi" w:hAnsiTheme="minorHAnsi" w:cs="Arial"/>
          <w:sz w:val="12"/>
          <w:szCs w:val="22"/>
        </w:rPr>
        <w:t> </w:t>
      </w:r>
      <w:r w:rsidRPr="00A22F0D">
        <w:rPr>
          <w:rFonts w:asciiTheme="minorHAnsi" w:hAnsiTheme="minorHAnsi" w:cs="Arial"/>
          <w:sz w:val="14"/>
          <w:szCs w:val="22"/>
        </w:rPr>
        <w:t>Working-level and high-level exchanges between U.S. and Taiwan military officials are expanding, and U.S. officers have provided advice during Taiwan's military exercises and have discussed wartime coordination with its military officials. Interoperability of the U.S. and Taiwan militaries is also under consideration. Further, the administration has also enhanced its treatment of Taiwan civilian and defense officials by agreeing to a visit to the United States by Taiwan's defense minister in March 2002.</w:t>
      </w:r>
      <w:r w:rsidRPr="00A22F0D">
        <w:rPr>
          <w:rStyle w:val="apple-converted-space"/>
          <w:rFonts w:asciiTheme="minorHAnsi" w:hAnsiTheme="minorHAnsi" w:cs="Arial"/>
          <w:sz w:val="12"/>
          <w:szCs w:val="22"/>
        </w:rPr>
        <w:t> </w:t>
      </w:r>
      <w:bookmarkStart w:id="16" w:name="REF94"/>
      <w:r w:rsidRPr="00A22F0D">
        <w:rPr>
          <w:rFonts w:asciiTheme="minorHAnsi" w:hAnsiTheme="minorHAnsi" w:cs="Arial"/>
          <w:sz w:val="12"/>
          <w:szCs w:val="22"/>
          <w:vertAlign w:val="superscript"/>
        </w:rPr>
        <w:fldChar w:fldCharType="begin"/>
      </w:r>
      <w:r w:rsidRPr="00A22F0D">
        <w:rPr>
          <w:rFonts w:asciiTheme="minorHAnsi" w:hAnsiTheme="minorHAnsi" w:cs="Arial"/>
          <w:sz w:val="12"/>
          <w:szCs w:val="22"/>
          <w:vertAlign w:val="superscript"/>
        </w:rPr>
        <w:instrText xml:space="preserve"> HYPERLINK "http://muse.jhu.edu/article/37455" \l "FOOT94" </w:instrText>
      </w:r>
      <w:r w:rsidRPr="00A22F0D">
        <w:rPr>
          <w:rFonts w:asciiTheme="minorHAnsi" w:hAnsiTheme="minorHAnsi" w:cs="Arial"/>
          <w:sz w:val="12"/>
          <w:szCs w:val="22"/>
          <w:vertAlign w:val="superscript"/>
        </w:rPr>
        <w:fldChar w:fldCharType="separate"/>
      </w:r>
      <w:r w:rsidRPr="00A22F0D">
        <w:rPr>
          <w:rStyle w:val="Hyperlink"/>
          <w:rFonts w:asciiTheme="minorHAnsi" w:hAnsiTheme="minorHAnsi" w:cs="Arial"/>
          <w:sz w:val="12"/>
          <w:szCs w:val="22"/>
          <w:vertAlign w:val="superscript"/>
        </w:rPr>
        <w:t>94</w:t>
      </w:r>
      <w:r w:rsidRPr="00A22F0D">
        <w:rPr>
          <w:rFonts w:asciiTheme="minorHAnsi" w:hAnsiTheme="minorHAnsi" w:cs="Arial"/>
          <w:sz w:val="12"/>
          <w:szCs w:val="22"/>
          <w:vertAlign w:val="superscript"/>
        </w:rPr>
        <w:fldChar w:fldCharType="end"/>
      </w:r>
      <w:bookmarkEnd w:id="16"/>
    </w:p>
    <w:p w14:paraId="46889C60" w14:textId="77777777" w:rsidR="00FA5F26" w:rsidRDefault="00FA5F26" w:rsidP="00FA5F26">
      <w:pPr>
        <w:pStyle w:val="NormalWeb"/>
        <w:rPr>
          <w:rStyle w:val="StyleUnderline"/>
          <w:rFonts w:asciiTheme="minorHAnsi" w:hAnsiTheme="minorHAnsi"/>
          <w:szCs w:val="22"/>
        </w:rPr>
      </w:pPr>
      <w:r w:rsidRPr="00A22F0D">
        <w:rPr>
          <w:rFonts w:asciiTheme="minorHAnsi" w:hAnsiTheme="minorHAnsi"/>
          <w:sz w:val="14"/>
          <w:lang w:eastAsia="en-US"/>
        </w:rPr>
        <w:t xml:space="preserve">The Bush administration's Taiwan policy does not significantly contribute to Taiwan's security or to deterrence. On </w:t>
      </w:r>
      <w:r w:rsidRPr="00A22F0D">
        <w:rPr>
          <w:rFonts w:asciiTheme="minorHAnsi" w:hAnsiTheme="minorHAnsi" w:cs="Arial"/>
          <w:sz w:val="14"/>
          <w:szCs w:val="22"/>
        </w:rPr>
        <w:t xml:space="preserve">the one hand, </w:t>
      </w:r>
      <w:r w:rsidRPr="00A22F0D">
        <w:rPr>
          <w:rStyle w:val="StyleUnderline"/>
          <w:rFonts w:asciiTheme="minorHAnsi" w:hAnsiTheme="minorHAnsi"/>
          <w:highlight w:val="cyan"/>
        </w:rPr>
        <w:t>as the PRC modernizes, the Taiwan-</w:t>
      </w:r>
      <w:r w:rsidRPr="00A22F0D">
        <w:rPr>
          <w:rStyle w:val="StyleUnderline"/>
          <w:rFonts w:asciiTheme="minorHAnsi" w:hAnsiTheme="minorHAnsi"/>
        </w:rPr>
        <w:t xml:space="preserve">mainland </w:t>
      </w:r>
      <w:r w:rsidRPr="00A22F0D">
        <w:rPr>
          <w:rStyle w:val="StyleUnderline"/>
          <w:rFonts w:asciiTheme="minorHAnsi" w:hAnsiTheme="minorHAnsi"/>
          <w:highlight w:val="cyan"/>
        </w:rPr>
        <w:t>military balance will increasingly favor China</w:t>
      </w:r>
      <w:r w:rsidRPr="00A22F0D">
        <w:rPr>
          <w:rFonts w:asciiTheme="minorHAnsi" w:hAnsiTheme="minorHAnsi" w:cs="Arial"/>
          <w:sz w:val="14"/>
          <w:szCs w:val="22"/>
          <w:highlight w:val="cyan"/>
        </w:rPr>
        <w:t>.</w:t>
      </w:r>
      <w:r w:rsidRPr="00A22F0D">
        <w:rPr>
          <w:rFonts w:asciiTheme="minorHAnsi" w:hAnsiTheme="minorHAnsi" w:cs="Arial"/>
          <w:sz w:val="14"/>
          <w:szCs w:val="22"/>
        </w:rPr>
        <w:t xml:space="preserve"> And</w:t>
      </w:r>
      <w:r w:rsidRPr="00A22F0D">
        <w:rPr>
          <w:rFonts w:asciiTheme="minorHAnsi" w:hAnsiTheme="minorHAnsi"/>
          <w:sz w:val="14"/>
          <w:lang w:eastAsia="en-US"/>
        </w:rPr>
        <w:t xml:space="preserve"> Taiwan can contribute to deterrence</w:t>
      </w:r>
      <w:r w:rsidRPr="00A22F0D">
        <w:rPr>
          <w:rFonts w:asciiTheme="minorHAnsi" w:hAnsiTheme="minorHAnsi" w:cs="Arial"/>
          <w:sz w:val="14"/>
          <w:szCs w:val="22"/>
        </w:rPr>
        <w:t>. Its air defense capability, including aircraft and improved hardening of targets against Chinese missiles, can lower Chinese confidence in a fait accompli strategy.</w:t>
      </w:r>
      <w:r w:rsidRPr="00A22F0D">
        <w:rPr>
          <w:rStyle w:val="apple-converted-space"/>
          <w:rFonts w:asciiTheme="minorHAnsi" w:hAnsiTheme="minorHAnsi" w:cs="Arial"/>
          <w:sz w:val="12"/>
          <w:szCs w:val="22"/>
        </w:rPr>
        <w:t> </w:t>
      </w:r>
      <w:bookmarkStart w:id="17" w:name="REF95"/>
      <w:r w:rsidRPr="00A22F0D">
        <w:rPr>
          <w:rFonts w:asciiTheme="minorHAnsi" w:hAnsiTheme="minorHAnsi" w:cs="Arial"/>
          <w:sz w:val="12"/>
          <w:szCs w:val="22"/>
          <w:vertAlign w:val="superscript"/>
        </w:rPr>
        <w:fldChar w:fldCharType="begin"/>
      </w:r>
      <w:r w:rsidRPr="00A22F0D">
        <w:rPr>
          <w:rFonts w:asciiTheme="minorHAnsi" w:hAnsiTheme="minorHAnsi" w:cs="Arial"/>
          <w:sz w:val="12"/>
          <w:szCs w:val="22"/>
          <w:vertAlign w:val="superscript"/>
        </w:rPr>
        <w:instrText xml:space="preserve"> HYPERLINK "http://muse.jhu.edu/article/37455" \l "FOOT95" </w:instrText>
      </w:r>
      <w:r w:rsidRPr="00A22F0D">
        <w:rPr>
          <w:rFonts w:asciiTheme="minorHAnsi" w:hAnsiTheme="minorHAnsi" w:cs="Arial"/>
          <w:sz w:val="12"/>
          <w:szCs w:val="22"/>
          <w:vertAlign w:val="superscript"/>
        </w:rPr>
        <w:fldChar w:fldCharType="separate"/>
      </w:r>
      <w:r w:rsidRPr="00A22F0D">
        <w:rPr>
          <w:rStyle w:val="Hyperlink"/>
          <w:rFonts w:asciiTheme="minorHAnsi" w:hAnsiTheme="minorHAnsi" w:cs="Arial"/>
          <w:sz w:val="12"/>
          <w:szCs w:val="22"/>
          <w:vertAlign w:val="superscript"/>
        </w:rPr>
        <w:t>95</w:t>
      </w:r>
      <w:r w:rsidRPr="00A22F0D">
        <w:rPr>
          <w:rFonts w:asciiTheme="minorHAnsi" w:hAnsiTheme="minorHAnsi" w:cs="Arial"/>
          <w:sz w:val="12"/>
          <w:szCs w:val="22"/>
          <w:vertAlign w:val="superscript"/>
        </w:rPr>
        <w:fldChar w:fldCharType="end"/>
      </w:r>
      <w:bookmarkEnd w:id="17"/>
      <w:r w:rsidRPr="00A22F0D">
        <w:rPr>
          <w:rStyle w:val="apple-converted-space"/>
          <w:rFonts w:asciiTheme="minorHAnsi" w:hAnsiTheme="minorHAnsi" w:cs="Arial"/>
          <w:sz w:val="12"/>
          <w:szCs w:val="22"/>
        </w:rPr>
        <w:t> </w:t>
      </w:r>
      <w:r w:rsidRPr="00A22F0D">
        <w:rPr>
          <w:rStyle w:val="StyleUnderline"/>
          <w:rFonts w:asciiTheme="minorHAnsi" w:hAnsiTheme="minorHAnsi"/>
        </w:rPr>
        <w:t xml:space="preserve">But deterring China's use of force has never depended on Taiwan's capabilities; </w:t>
      </w:r>
      <w:r w:rsidRPr="00A22F0D">
        <w:rPr>
          <w:rStyle w:val="StyleUnderline"/>
          <w:rFonts w:asciiTheme="minorHAnsi" w:hAnsiTheme="minorHAnsi"/>
          <w:highlight w:val="cyan"/>
        </w:rPr>
        <w:t>Taiwan</w:t>
      </w:r>
      <w:r w:rsidRPr="00A22F0D">
        <w:rPr>
          <w:rStyle w:val="StyleUnderline"/>
          <w:rFonts w:asciiTheme="minorHAnsi" w:hAnsiTheme="minorHAnsi"/>
        </w:rPr>
        <w:t xml:space="preserve"> alone </w:t>
      </w:r>
      <w:r w:rsidRPr="00A22F0D">
        <w:rPr>
          <w:rStyle w:val="StyleUnderline"/>
          <w:rFonts w:asciiTheme="minorHAnsi" w:hAnsiTheme="minorHAnsi"/>
          <w:highlight w:val="cyan"/>
        </w:rPr>
        <w:t>cannot deter the mainland.</w:t>
      </w:r>
      <w:r w:rsidRPr="00A22F0D">
        <w:rPr>
          <w:rStyle w:val="StyleUnderline"/>
          <w:rFonts w:asciiTheme="minorHAnsi" w:hAnsiTheme="minorHAnsi"/>
        </w:rPr>
        <w:t xml:space="preserve"> Moreover, given overwhelming U.S. superiority, Taiwan's </w:t>
      </w:r>
      <w:r w:rsidRPr="00A22F0D">
        <w:rPr>
          <w:rStyle w:val="StyleUnderline"/>
          <w:rFonts w:asciiTheme="minorHAnsi" w:hAnsiTheme="minorHAnsi"/>
          <w:highlight w:val="cyan"/>
        </w:rPr>
        <w:t>contribution to the outcome of a U.S.-China war would be nominal</w:t>
      </w:r>
      <w:r w:rsidRPr="00A22F0D">
        <w:rPr>
          <w:rStyle w:val="StyleUnderline"/>
          <w:rFonts w:asciiTheme="minorHAnsi" w:hAnsiTheme="minorHAnsi"/>
        </w:rPr>
        <w:t xml:space="preserve">, at best. </w:t>
      </w:r>
      <w:r w:rsidRPr="00A22F0D">
        <w:rPr>
          <w:rStyle w:val="StyleUnderline"/>
          <w:rFonts w:asciiTheme="minorHAnsi" w:hAnsiTheme="minorHAnsi"/>
          <w:highlight w:val="cyan"/>
        </w:rPr>
        <w:t>Washington would ask Taipei to step aside, rather than try to cooperate</w:t>
      </w:r>
      <w:r w:rsidRPr="00A22F0D">
        <w:rPr>
          <w:rStyle w:val="StyleUnderline"/>
          <w:rFonts w:asciiTheme="minorHAnsi" w:hAnsiTheme="minorHAnsi"/>
        </w:rPr>
        <w:t xml:space="preserve"> with Taiwan </w:t>
      </w:r>
      <w:r w:rsidRPr="00A22F0D">
        <w:rPr>
          <w:rStyle w:val="StyleUnderline"/>
          <w:rFonts w:asciiTheme="minorHAnsi" w:hAnsiTheme="minorHAnsi"/>
          <w:highlight w:val="cyan"/>
        </w:rPr>
        <w:t xml:space="preserve">and risk chaos and </w:t>
      </w:r>
      <w:r w:rsidRPr="00A22F0D">
        <w:rPr>
          <w:rStyle w:val="StyleUnderline"/>
          <w:rFonts w:asciiTheme="minorHAnsi" w:hAnsiTheme="minorHAnsi"/>
        </w:rPr>
        <w:t xml:space="preserve">friendly </w:t>
      </w:r>
      <w:r w:rsidRPr="00A22F0D">
        <w:rPr>
          <w:rStyle w:val="StyleUnderline"/>
          <w:rFonts w:asciiTheme="minorHAnsi" w:hAnsiTheme="minorHAnsi"/>
          <w:highlight w:val="cyan"/>
        </w:rPr>
        <w:t xml:space="preserve">fire </w:t>
      </w:r>
      <w:r w:rsidRPr="00A22F0D">
        <w:rPr>
          <w:rStyle w:val="StyleUnderline"/>
          <w:rFonts w:asciiTheme="minorHAnsi" w:hAnsiTheme="minorHAnsi"/>
        </w:rPr>
        <w:t xml:space="preserve">in the complex Taiwan </w:t>
      </w:r>
      <w:proofErr w:type="gramStart"/>
      <w:r w:rsidRPr="00A22F0D">
        <w:rPr>
          <w:rStyle w:val="StyleUnderline"/>
          <w:rFonts w:asciiTheme="minorHAnsi" w:hAnsiTheme="minorHAnsi"/>
        </w:rPr>
        <w:t>theater</w:t>
      </w:r>
      <w:proofErr w:type="gramEnd"/>
      <w:r w:rsidRPr="00A22F0D">
        <w:rPr>
          <w:rStyle w:val="StyleUnderline"/>
          <w:rFonts w:asciiTheme="minorHAnsi" w:hAnsiTheme="minorHAnsi"/>
        </w:rPr>
        <w:t xml:space="preserve">. </w:t>
      </w:r>
      <w:r w:rsidRPr="00A22F0D">
        <w:rPr>
          <w:rStyle w:val="StyleUnderline"/>
          <w:rFonts w:asciiTheme="minorHAnsi" w:hAnsiTheme="minorHAnsi"/>
          <w:highlight w:val="cyan"/>
        </w:rPr>
        <w:t>During the Gulf</w:t>
      </w:r>
      <w:r w:rsidRPr="00A22F0D">
        <w:rPr>
          <w:rStyle w:val="StyleUnderline"/>
          <w:rFonts w:asciiTheme="minorHAnsi" w:hAnsiTheme="minorHAnsi"/>
        </w:rPr>
        <w:t> </w:t>
      </w:r>
      <w:r w:rsidRPr="00A22F0D">
        <w:rPr>
          <w:rFonts w:asciiTheme="minorHAnsi" w:hAnsiTheme="minorHAnsi" w:cs="Arial"/>
          <w:b/>
          <w:bCs/>
          <w:sz w:val="12"/>
          <w:szCs w:val="22"/>
        </w:rPr>
        <w:t>[End Page 82]</w:t>
      </w:r>
      <w:r w:rsidRPr="00A22F0D">
        <w:rPr>
          <w:rStyle w:val="apple-converted-space"/>
          <w:rFonts w:asciiTheme="minorHAnsi" w:hAnsiTheme="minorHAnsi" w:cs="Arial"/>
          <w:sz w:val="12"/>
          <w:szCs w:val="22"/>
        </w:rPr>
        <w:t> </w:t>
      </w:r>
      <w:r w:rsidRPr="00A22F0D">
        <w:rPr>
          <w:rStyle w:val="StyleUnderline"/>
          <w:rFonts w:asciiTheme="minorHAnsi" w:hAnsiTheme="minorHAnsi"/>
          <w:highlight w:val="cyan"/>
        </w:rPr>
        <w:t>War, the U</w:t>
      </w:r>
      <w:r w:rsidRPr="00A22F0D">
        <w:rPr>
          <w:rStyle w:val="StyleUnderline"/>
          <w:rFonts w:asciiTheme="minorHAnsi" w:hAnsiTheme="minorHAnsi"/>
        </w:rPr>
        <w:t xml:space="preserve">nited </w:t>
      </w:r>
      <w:r w:rsidRPr="00A22F0D">
        <w:rPr>
          <w:rStyle w:val="StyleUnderline"/>
          <w:rFonts w:asciiTheme="minorHAnsi" w:hAnsiTheme="minorHAnsi"/>
          <w:highlight w:val="cyan"/>
        </w:rPr>
        <w:t>S</w:t>
      </w:r>
      <w:r w:rsidRPr="00A22F0D">
        <w:rPr>
          <w:rStyle w:val="StyleUnderline"/>
          <w:rFonts w:asciiTheme="minorHAnsi" w:hAnsiTheme="minorHAnsi"/>
        </w:rPr>
        <w:t xml:space="preserve">tates </w:t>
      </w:r>
      <w:r w:rsidRPr="00A22F0D">
        <w:rPr>
          <w:rStyle w:val="StyleUnderline"/>
          <w:rFonts w:asciiTheme="minorHAnsi" w:hAnsiTheme="minorHAnsi"/>
          <w:highlight w:val="cyan"/>
        </w:rPr>
        <w:t xml:space="preserve">minimized </w:t>
      </w:r>
      <w:r w:rsidRPr="00A22F0D">
        <w:rPr>
          <w:rStyle w:val="StyleUnderline"/>
          <w:rFonts w:asciiTheme="minorHAnsi" w:hAnsiTheme="minorHAnsi"/>
        </w:rPr>
        <w:t>Saudi</w:t>
      </w:r>
      <w:r w:rsidRPr="00A22F0D">
        <w:rPr>
          <w:rStyle w:val="StyleUnderline"/>
          <w:rFonts w:asciiTheme="minorHAnsi" w:hAnsiTheme="minorHAnsi"/>
          <w:highlight w:val="cyan"/>
        </w:rPr>
        <w:t xml:space="preserve"> involvement, despite Saudi Arabia's large inventory of advanced U.S. weaponry</w:t>
      </w:r>
      <w:r w:rsidRPr="00A22F0D">
        <w:rPr>
          <w:rStyle w:val="StyleUnderline"/>
          <w:rFonts w:asciiTheme="minorHAnsi" w:hAnsiTheme="minorHAnsi"/>
        </w:rPr>
        <w:t>.</w:t>
      </w:r>
      <w:r w:rsidRPr="00A22F0D">
        <w:rPr>
          <w:rFonts w:asciiTheme="minorHAnsi" w:hAnsiTheme="minorHAnsi" w:cs="Arial"/>
          <w:sz w:val="14"/>
          <w:szCs w:val="22"/>
        </w:rPr>
        <w:t xml:space="preserve"> During the war in Afghanistan, the United States minimized involvement by its NATO allies. </w:t>
      </w:r>
      <w:r w:rsidRPr="00A22F0D">
        <w:rPr>
          <w:rStyle w:val="StyleUnderline"/>
          <w:rFonts w:asciiTheme="minorHAnsi" w:hAnsiTheme="minorHAnsi"/>
          <w:szCs w:val="22"/>
          <w:highlight w:val="cyan"/>
        </w:rPr>
        <w:t>The U</w:t>
      </w:r>
      <w:r w:rsidRPr="00A22F0D">
        <w:rPr>
          <w:rStyle w:val="StyleUnderline"/>
          <w:rFonts w:asciiTheme="minorHAnsi" w:hAnsiTheme="minorHAnsi"/>
          <w:szCs w:val="22"/>
        </w:rPr>
        <w:t xml:space="preserve">nited </w:t>
      </w:r>
      <w:r w:rsidRPr="00A22F0D">
        <w:rPr>
          <w:rStyle w:val="StyleUnderline"/>
          <w:rFonts w:asciiTheme="minorHAnsi" w:hAnsiTheme="minorHAnsi"/>
          <w:szCs w:val="22"/>
          <w:highlight w:val="cyan"/>
        </w:rPr>
        <w:t>S</w:t>
      </w:r>
      <w:r w:rsidRPr="00A22F0D">
        <w:rPr>
          <w:rStyle w:val="StyleUnderline"/>
          <w:rFonts w:asciiTheme="minorHAnsi" w:hAnsiTheme="minorHAnsi"/>
          <w:szCs w:val="22"/>
        </w:rPr>
        <w:t xml:space="preserve">tates </w:t>
      </w:r>
      <w:r w:rsidRPr="00A22F0D">
        <w:rPr>
          <w:rStyle w:val="StyleUnderline"/>
          <w:rFonts w:asciiTheme="minorHAnsi" w:hAnsiTheme="minorHAnsi"/>
          <w:szCs w:val="22"/>
          <w:highlight w:val="cyan"/>
        </w:rPr>
        <w:t xml:space="preserve">would be no more interested in cooperating with Taiwan in </w:t>
      </w:r>
      <w:r w:rsidRPr="00A22F0D">
        <w:rPr>
          <w:rStyle w:val="StyleUnderline"/>
          <w:rFonts w:asciiTheme="minorHAnsi" w:hAnsiTheme="minorHAnsi"/>
          <w:szCs w:val="22"/>
        </w:rPr>
        <w:t xml:space="preserve">the event of </w:t>
      </w:r>
      <w:r w:rsidRPr="00A22F0D">
        <w:rPr>
          <w:rStyle w:val="StyleUnderline"/>
          <w:rFonts w:asciiTheme="minorHAnsi" w:hAnsiTheme="minorHAnsi"/>
          <w:szCs w:val="22"/>
          <w:highlight w:val="cyan"/>
        </w:rPr>
        <w:t>a U.S.-China war in the Taiwan Strait.</w:t>
      </w:r>
    </w:p>
    <w:p w14:paraId="2B1120C1" w14:textId="77777777" w:rsidR="0076581D" w:rsidRPr="00A22F0D" w:rsidRDefault="0076581D" w:rsidP="00FA5F26">
      <w:pPr>
        <w:pStyle w:val="NormalWeb"/>
        <w:rPr>
          <w:rStyle w:val="StyleUnderline"/>
          <w:rFonts w:asciiTheme="minorHAnsi" w:hAnsiTheme="minorHAnsi"/>
          <w:szCs w:val="22"/>
        </w:rPr>
      </w:pPr>
    </w:p>
    <w:p w14:paraId="29FD2AC0" w14:textId="77777777" w:rsidR="00FA5F26" w:rsidRPr="00FA5F26" w:rsidRDefault="00FA5F26" w:rsidP="00FA5F26"/>
    <w:sectPr w:rsidR="00FA5F26" w:rsidRPr="00FA5F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新細明體">
    <w:charset w:val="51"/>
    <w:family w:val="auto"/>
    <w:pitch w:val="variable"/>
    <w:sig w:usb0="00000001" w:usb1="08080000" w:usb2="00000010" w:usb3="00000000" w:csb0="00100000" w:csb1="00000000"/>
  </w:font>
  <w:font w:name="Code">
    <w:altName w:val="Arial Unicode MS"/>
    <w:panose1 w:val="00000000000000000000"/>
    <w:charset w:val="88"/>
    <w:family w:val="swiss"/>
    <w:notTrueType/>
    <w:pitch w:val="default"/>
    <w:sig w:usb0="00000001" w:usb1="08080000" w:usb2="00000010" w:usb3="00000000" w:csb0="00100000" w:csb1="00000000"/>
  </w:font>
  <w:font w:name="Arial">
    <w:panose1 w:val="020B0604020202020204"/>
    <w:charset w:val="00"/>
    <w:family w:val="auto"/>
    <w:pitch w:val="variable"/>
    <w:sig w:usb0="00002A87" w:usb1="80000000" w:usb2="00000008" w:usb3="00000000" w:csb0="000001FF" w:csb1="00000000"/>
  </w:font>
  <w:font w:name="Palatine-Roman">
    <w:altName w:val="Arial Unicode MS"/>
    <w:panose1 w:val="00000000000000000000"/>
    <w:charset w:val="88"/>
    <w:family w:val="auto"/>
    <w:notTrueType/>
    <w:pitch w:val="default"/>
    <w:sig w:usb0="00000001" w:usb1="08080000" w:usb2="00000010" w:usb3="00000000" w:csb0="00100000" w:csb1="00000000"/>
  </w:font>
  <w:font w:name="Palatine-Italic">
    <w:altName w:val="Arial Unicode MS"/>
    <w:panose1 w:val="00000000000000000000"/>
    <w:charset w:val="88"/>
    <w:family w:val="auto"/>
    <w:notTrueType/>
    <w:pitch w:val="default"/>
    <w:sig w:usb0="00000001" w:usb1="08080000" w:usb2="00000010" w:usb3="00000000" w:csb0="00100000" w:csb1="00000000"/>
  </w:font>
  <w:font w:name="AdvOT1ef757c0">
    <w:altName w:val="Times New Roman"/>
    <w:panose1 w:val="00000000000000000000"/>
    <w:charset w:val="00"/>
    <w:family w:val="roman"/>
    <w:notTrueType/>
    <w:pitch w:val="default"/>
    <w:sig w:usb0="00000003" w:usb1="00000000" w:usb2="00000000" w:usb3="00000000" w:csb0="00000001" w:csb1="00000000"/>
  </w:font>
  <w:font w:name="AdvOT1ef757c0+20">
    <w:altName w:val="Arial"/>
    <w:panose1 w:val="00000000000000000000"/>
    <w:charset w:val="00"/>
    <w:family w:val="swiss"/>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76"/>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1755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5F4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7375"/>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6316"/>
    <w:rsid w:val="001F1173"/>
    <w:rsid w:val="002005A8"/>
    <w:rsid w:val="00203DD8"/>
    <w:rsid w:val="00204E1D"/>
    <w:rsid w:val="002059BD"/>
    <w:rsid w:val="00207FD8"/>
    <w:rsid w:val="00210FAF"/>
    <w:rsid w:val="00213B1E"/>
    <w:rsid w:val="00215284"/>
    <w:rsid w:val="002168F2"/>
    <w:rsid w:val="00217558"/>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2720"/>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3B63"/>
    <w:rsid w:val="005028E5"/>
    <w:rsid w:val="00503735"/>
    <w:rsid w:val="005064EF"/>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3ACC"/>
    <w:rsid w:val="00614D69"/>
    <w:rsid w:val="00617030"/>
    <w:rsid w:val="00621301"/>
    <w:rsid w:val="0062173F"/>
    <w:rsid w:val="006235FB"/>
    <w:rsid w:val="00626A15"/>
    <w:rsid w:val="00632EEC"/>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5DD5"/>
    <w:rsid w:val="00717B01"/>
    <w:rsid w:val="007227D9"/>
    <w:rsid w:val="0072491F"/>
    <w:rsid w:val="00725598"/>
    <w:rsid w:val="007374A1"/>
    <w:rsid w:val="00752712"/>
    <w:rsid w:val="00753A84"/>
    <w:rsid w:val="007611F5"/>
    <w:rsid w:val="007619E4"/>
    <w:rsid w:val="00761E75"/>
    <w:rsid w:val="0076495E"/>
    <w:rsid w:val="0076581D"/>
    <w:rsid w:val="00765FC8"/>
    <w:rsid w:val="00775694"/>
    <w:rsid w:val="00793F46"/>
    <w:rsid w:val="007A1325"/>
    <w:rsid w:val="007A1A18"/>
    <w:rsid w:val="007A3BAF"/>
    <w:rsid w:val="007A7512"/>
    <w:rsid w:val="007B008B"/>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0362"/>
    <w:rsid w:val="008A1A9C"/>
    <w:rsid w:val="008A4633"/>
    <w:rsid w:val="008B032E"/>
    <w:rsid w:val="008C07AA"/>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0F77"/>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1747"/>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0B61"/>
    <w:rsid w:val="00AE0243"/>
    <w:rsid w:val="00AE1BAD"/>
    <w:rsid w:val="00AE2124"/>
    <w:rsid w:val="00AE24BC"/>
    <w:rsid w:val="00AE3E3F"/>
    <w:rsid w:val="00AE4F36"/>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2ACD"/>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3478"/>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2D8A"/>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B87"/>
    <w:rsid w:val="00F34C06"/>
    <w:rsid w:val="00F35402"/>
    <w:rsid w:val="00F43EA3"/>
    <w:rsid w:val="00F50C55"/>
    <w:rsid w:val="00F57FFB"/>
    <w:rsid w:val="00F601E6"/>
    <w:rsid w:val="00F73954"/>
    <w:rsid w:val="00F94060"/>
    <w:rsid w:val="00FA56F6"/>
    <w:rsid w:val="00FA5F26"/>
    <w:rsid w:val="00FB329D"/>
    <w:rsid w:val="00FC27E3"/>
    <w:rsid w:val="00FC74C7"/>
    <w:rsid w:val="00FD451D"/>
    <w:rsid w:val="00FD5B22"/>
    <w:rsid w:val="00FE1B01"/>
    <w:rsid w:val="00FF2A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C8A9A2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1747"/>
    <w:pPr>
      <w:spacing w:after="160" w:line="259" w:lineRule="auto"/>
    </w:pPr>
    <w:rPr>
      <w:rFonts w:ascii="Calibri" w:hAnsi="Calibri"/>
      <w:sz w:val="16"/>
    </w:rPr>
  </w:style>
  <w:style w:type="paragraph" w:styleId="Heading1">
    <w:name w:val="heading 1"/>
    <w:aliases w:val="Pocket"/>
    <w:basedOn w:val="Normal"/>
    <w:next w:val="Normal"/>
    <w:link w:val="Heading1Char"/>
    <w:uiPriority w:val="9"/>
    <w:qFormat/>
    <w:rsid w:val="00A217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174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174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2174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17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747"/>
  </w:style>
  <w:style w:type="character" w:customStyle="1" w:styleId="Heading1Char">
    <w:name w:val="Heading 1 Char"/>
    <w:aliases w:val="Pocket Char"/>
    <w:basedOn w:val="DefaultParagraphFont"/>
    <w:link w:val="Heading1"/>
    <w:uiPriority w:val="9"/>
    <w:rsid w:val="00A2174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174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174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2174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21747"/>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21747"/>
    <w:rPr>
      <w:b/>
      <w:sz w:val="22"/>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A2174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A21747"/>
    <w:rPr>
      <w:color w:val="auto"/>
      <w:u w:val="none"/>
    </w:rPr>
  </w:style>
  <w:style w:type="character" w:styleId="Hyperlink">
    <w:name w:val="Hyperlink"/>
    <w:basedOn w:val="DefaultParagraphFont"/>
    <w:uiPriority w:val="99"/>
    <w:unhideWhenUsed/>
    <w:rsid w:val="00A21747"/>
    <w:rPr>
      <w:color w:val="auto"/>
      <w:u w:val="none"/>
    </w:rPr>
  </w:style>
  <w:style w:type="paragraph" w:styleId="DocumentMap">
    <w:name w:val="Document Map"/>
    <w:basedOn w:val="Normal"/>
    <w:link w:val="DocumentMapChar"/>
    <w:uiPriority w:val="99"/>
    <w:semiHidden/>
    <w:unhideWhenUsed/>
    <w:rsid w:val="00A217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1747"/>
    <w:rPr>
      <w:rFonts w:ascii="Lucida Grande" w:hAnsi="Lucida Grande" w:cs="Lucida Grande"/>
    </w:rPr>
  </w:style>
  <w:style w:type="paragraph" w:styleId="NormalWeb">
    <w:name w:val="Normal (Web)"/>
    <w:basedOn w:val="Normal"/>
    <w:uiPriority w:val="99"/>
    <w:unhideWhenUsed/>
    <w:rsid w:val="00D93478"/>
    <w:pPr>
      <w:spacing w:before="100" w:beforeAutospacing="1" w:after="100" w:afterAutospacing="1" w:line="240" w:lineRule="auto"/>
    </w:pPr>
    <w:rPr>
      <w:rFonts w:ascii="新細明體" w:eastAsia="新細明體" w:hAnsi="新細明體" w:cs="新細明體"/>
      <w:sz w:val="24"/>
      <w:lang w:eastAsia="zh-TW"/>
    </w:rPr>
  </w:style>
  <w:style w:type="character" w:customStyle="1" w:styleId="apple-converted-space">
    <w:name w:val="apple-converted-space"/>
    <w:basedOn w:val="DefaultParagraphFont"/>
    <w:rsid w:val="00D93478"/>
  </w:style>
  <w:style w:type="paragraph" w:customStyle="1" w:styleId="Default">
    <w:name w:val="Default"/>
    <w:rsid w:val="00D93478"/>
    <w:pPr>
      <w:widowControl w:val="0"/>
      <w:autoSpaceDE w:val="0"/>
      <w:autoSpaceDN w:val="0"/>
      <w:adjustRightInd w:val="0"/>
    </w:pPr>
    <w:rPr>
      <w:rFonts w:ascii="Code" w:eastAsia="Code" w:cs="Code"/>
      <w:color w:val="000000"/>
      <w:lang w:eastAsia="zh-TW"/>
    </w:rPr>
  </w:style>
  <w:style w:type="paragraph" w:customStyle="1" w:styleId="textbold">
    <w:name w:val="text bold"/>
    <w:basedOn w:val="Normal"/>
    <w:link w:val="Emphasis"/>
    <w:uiPriority w:val="7"/>
    <w:qFormat/>
    <w:rsid w:val="00D93478"/>
    <w:pPr>
      <w:widowControl w:val="0"/>
      <w:ind w:left="720"/>
      <w:jc w:val="both"/>
    </w:pPr>
    <w:rPr>
      <w:b/>
      <w:iCs/>
      <w:sz w:val="22"/>
      <w:u w:val="single"/>
      <w:bdr w:val="single" w:sz="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21747"/>
    <w:pPr>
      <w:spacing w:after="160" w:line="259" w:lineRule="auto"/>
    </w:pPr>
    <w:rPr>
      <w:rFonts w:ascii="Calibri" w:hAnsi="Calibri"/>
      <w:sz w:val="16"/>
    </w:rPr>
  </w:style>
  <w:style w:type="paragraph" w:styleId="Heading1">
    <w:name w:val="heading 1"/>
    <w:aliases w:val="Pocket"/>
    <w:basedOn w:val="Normal"/>
    <w:next w:val="Normal"/>
    <w:link w:val="Heading1Char"/>
    <w:uiPriority w:val="9"/>
    <w:qFormat/>
    <w:rsid w:val="00A217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2174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2174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2174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217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747"/>
  </w:style>
  <w:style w:type="character" w:customStyle="1" w:styleId="Heading1Char">
    <w:name w:val="Heading 1 Char"/>
    <w:aliases w:val="Pocket Char"/>
    <w:basedOn w:val="DefaultParagraphFont"/>
    <w:link w:val="Heading1"/>
    <w:uiPriority w:val="9"/>
    <w:rsid w:val="00A2174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2174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21747"/>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2174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A21747"/>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A21747"/>
    <w:rPr>
      <w:b/>
      <w:sz w:val="22"/>
      <w:u w:val="single"/>
    </w:rPr>
  </w:style>
  <w:style w:type="character" w:styleId="Emphasis">
    <w:name w:val="Emphasis"/>
    <w:aliases w:val="emphasis in card,tag2,Minimized,Evidence,Size 10,minimized,Highlighted,CD Card,ED - Tag,Emphasis!!,Qualifications,emphasis,Underlined,Bold Underline,small,normal card text,Shrunk,qualifications in card,qualifications,bold underline,Style1,Box"/>
    <w:basedOn w:val="DefaultParagraphFont"/>
    <w:link w:val="textbold"/>
    <w:uiPriority w:val="7"/>
    <w:qFormat/>
    <w:rsid w:val="00A21747"/>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A21747"/>
    <w:rPr>
      <w:color w:val="auto"/>
      <w:u w:val="none"/>
    </w:rPr>
  </w:style>
  <w:style w:type="character" w:styleId="Hyperlink">
    <w:name w:val="Hyperlink"/>
    <w:basedOn w:val="DefaultParagraphFont"/>
    <w:uiPriority w:val="99"/>
    <w:unhideWhenUsed/>
    <w:rsid w:val="00A21747"/>
    <w:rPr>
      <w:color w:val="auto"/>
      <w:u w:val="none"/>
    </w:rPr>
  </w:style>
  <w:style w:type="paragraph" w:styleId="DocumentMap">
    <w:name w:val="Document Map"/>
    <w:basedOn w:val="Normal"/>
    <w:link w:val="DocumentMapChar"/>
    <w:uiPriority w:val="99"/>
    <w:semiHidden/>
    <w:unhideWhenUsed/>
    <w:rsid w:val="00A217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21747"/>
    <w:rPr>
      <w:rFonts w:ascii="Lucida Grande" w:hAnsi="Lucida Grande" w:cs="Lucida Grande"/>
    </w:rPr>
  </w:style>
  <w:style w:type="paragraph" w:styleId="NormalWeb">
    <w:name w:val="Normal (Web)"/>
    <w:basedOn w:val="Normal"/>
    <w:uiPriority w:val="99"/>
    <w:unhideWhenUsed/>
    <w:rsid w:val="00D93478"/>
    <w:pPr>
      <w:spacing w:before="100" w:beforeAutospacing="1" w:after="100" w:afterAutospacing="1" w:line="240" w:lineRule="auto"/>
    </w:pPr>
    <w:rPr>
      <w:rFonts w:ascii="新細明體" w:eastAsia="新細明體" w:hAnsi="新細明體" w:cs="新細明體"/>
      <w:sz w:val="24"/>
      <w:lang w:eastAsia="zh-TW"/>
    </w:rPr>
  </w:style>
  <w:style w:type="character" w:customStyle="1" w:styleId="apple-converted-space">
    <w:name w:val="apple-converted-space"/>
    <w:basedOn w:val="DefaultParagraphFont"/>
    <w:rsid w:val="00D93478"/>
  </w:style>
  <w:style w:type="paragraph" w:customStyle="1" w:styleId="Default">
    <w:name w:val="Default"/>
    <w:rsid w:val="00D93478"/>
    <w:pPr>
      <w:widowControl w:val="0"/>
      <w:autoSpaceDE w:val="0"/>
      <w:autoSpaceDN w:val="0"/>
      <w:adjustRightInd w:val="0"/>
    </w:pPr>
    <w:rPr>
      <w:rFonts w:ascii="Code" w:eastAsia="Code" w:cs="Code"/>
      <w:color w:val="000000"/>
      <w:lang w:eastAsia="zh-TW"/>
    </w:rPr>
  </w:style>
  <w:style w:type="paragraph" w:customStyle="1" w:styleId="textbold">
    <w:name w:val="text bold"/>
    <w:basedOn w:val="Normal"/>
    <w:link w:val="Emphasis"/>
    <w:uiPriority w:val="7"/>
    <w:qFormat/>
    <w:rsid w:val="00D93478"/>
    <w:pPr>
      <w:widowControl w:val="0"/>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belfercenter.hks.harvard.edu/publication/25586/time_for_a_uschina_grand_bargain.html?breadcrumb=%2Fexperts%2F514%2Fcharles_l_glaser" TargetMode="External"/><Relationship Id="rId21" Type="http://schemas.openxmlformats.org/officeDocument/2006/relationships/hyperlink" Target="http://belfercenter.hks.harvard.edu/files/glaser-us-china-jul15-final.pdf" TargetMode="External"/><Relationship Id="rId22" Type="http://schemas.openxmlformats.org/officeDocument/2006/relationships/hyperlink" Target="http://belfercenter.hks.harvard.edu/files/glaser-us-china-jul15-final.pdf" TargetMode="External"/><Relationship Id="rId23" Type="http://schemas.openxmlformats.org/officeDocument/2006/relationships/hyperlink" Target="http://belfercenter.hks.harvard.edu/files/glaser-us-china-jul15-final.pdf" TargetMode="External"/><Relationship Id="rId24" Type="http://schemas.openxmlformats.org/officeDocument/2006/relationships/hyperlink" Target="https://www.griffith.edu.au/__data/assets/pdf_file/0006/246066/Tang.pdf"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nationalinterest.org/blog/the-skeptics/china-needs-consider-the-finland-option-taiwan-15501" TargetMode="External"/><Relationship Id="rId11" Type="http://schemas.openxmlformats.org/officeDocument/2006/relationships/hyperlink" Target="http://www.businessinsider.com/r-china-angered-as-us-approves-frigate-sale-to-taiwan-2016-3" TargetMode="External"/><Relationship Id="rId12" Type="http://schemas.openxmlformats.org/officeDocument/2006/relationships/hyperlink" Target="http://www.news.com.au/world/ongoing-escalations-in-the-south-and-east-china-seas-has-some-analysts-daring-to-wonder-who-would-win-a-war/news-story/20da5034d2b32ff31d35242cee26b656" TargetMode="External"/><Relationship Id="rId13" Type="http://schemas.openxmlformats.org/officeDocument/2006/relationships/hyperlink" Target="http://ussc.edu.au/ussc/assets/media/docs/publications/2016_DynamicsOfUSChina" TargetMode="External"/><Relationship Id="rId14" Type="http://schemas.openxmlformats.org/officeDocument/2006/relationships/hyperlink" Target="http://belfercenter.hks.harvard.edu/publication/25586/time_for_a_uschina_grand_bargain.html?breadcrumb=%2Fexperts%2F514%2Fcharles_l_glaser" TargetMode="External"/><Relationship Id="rId15" Type="http://schemas.openxmlformats.org/officeDocument/2006/relationships/hyperlink" Target="http://heinonline.org/HOL/Page?handle=hein.journals/fora84&amp;id=269&amp;type=text&amp;collection=journals" TargetMode="External"/><Relationship Id="rId16" Type="http://schemas.openxmlformats.org/officeDocument/2006/relationships/hyperlink" Target="http://tcf.org/experts/detail/barton-gellman" TargetMode="External"/><Relationship Id="rId17" Type="http://schemas.openxmlformats.org/officeDocument/2006/relationships/hyperlink" Target="http://wws.princeton.edu/faculty-research/faculty/bgellman" TargetMode="External"/><Relationship Id="rId18" Type="http://schemas.openxmlformats.org/officeDocument/2006/relationships/hyperlink" Target="https://www.griffith.edu.au/__data/assets/pdf_file/0006/246066/Tang.pdf" TargetMode="External"/><Relationship Id="rId19" Type="http://schemas.openxmlformats.org/officeDocument/2006/relationships/hyperlink" Target="https://www.griffith.edu.au/__data/assets/pdf_file/0006/246066/Tang.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zach1: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D25424-055A-AF4F-854B-7CB8E4BF0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23</Pages>
  <Words>31333</Words>
  <Characters>178604</Characters>
  <Application>Microsoft Macintosh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209518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Zachary Babat</dc:creator>
  <cp:keywords>5.2</cp:keywords>
  <dc:description/>
  <cp:lastModifiedBy>Zachary Babat</cp:lastModifiedBy>
  <cp:revision>19</cp:revision>
  <dcterms:created xsi:type="dcterms:W3CDTF">2016-07-17T23:10:00Z</dcterms:created>
  <dcterms:modified xsi:type="dcterms:W3CDTF">2016-07-18T01:02:00Z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